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4D7C9C" w14:textId="48FE1AF7" w:rsidR="00A95652" w:rsidRDefault="008714ED" w:rsidP="008714ED">
      <w:pPr>
        <w:pStyle w:val="Heading1"/>
        <w:rPr>
          <w:rFonts w:asciiTheme="minorHAnsi" w:hAnsiTheme="minorHAnsi" w:cstheme="minorHAnsi"/>
        </w:rPr>
      </w:pPr>
      <w:r w:rsidRPr="008D5DC5">
        <w:rPr>
          <w:rFonts w:asciiTheme="minorHAnsi" w:hAnsiTheme="minorHAnsi" w:cstheme="minorHAnsi"/>
        </w:rPr>
        <w:t>Settler Colonialism K – UTNIF 2021</w:t>
      </w:r>
    </w:p>
    <w:p w14:paraId="2EFB26B2" w14:textId="79A33A3C" w:rsidR="003F0A7E" w:rsidRDefault="003F0A7E" w:rsidP="003F0A7E">
      <w:pPr>
        <w:pStyle w:val="Heading2"/>
      </w:pPr>
      <w:r>
        <w:lastRenderedPageBreak/>
        <w:t>1NC</w:t>
      </w:r>
    </w:p>
    <w:p w14:paraId="05FDFBEC" w14:textId="287BCB06" w:rsidR="003F0A7E" w:rsidRDefault="003F0A7E" w:rsidP="003F0A7E"/>
    <w:p w14:paraId="27EEAB05" w14:textId="77777777" w:rsidR="003F0A7E" w:rsidRPr="008D5DC5" w:rsidRDefault="003F0A7E" w:rsidP="003F0A7E">
      <w:pPr>
        <w:pStyle w:val="Heading4"/>
        <w:rPr>
          <w:rFonts w:asciiTheme="minorHAnsi" w:hAnsiTheme="minorHAnsi" w:cstheme="minorHAnsi"/>
        </w:rPr>
      </w:pPr>
      <w:r w:rsidRPr="008D5DC5">
        <w:rPr>
          <w:rFonts w:asciiTheme="minorHAnsi" w:hAnsiTheme="minorHAnsi" w:cstheme="minorHAnsi"/>
        </w:rPr>
        <w:t xml:space="preserve">The plan’s attempt to implement water protection takes place within a land rights framework that is structured by settler colonialism – water protections only serve to reinforce the state’s control over Indigenous territories and mask colonial violence. </w:t>
      </w:r>
    </w:p>
    <w:p w14:paraId="0A2398F7" w14:textId="77777777" w:rsidR="003F0A7E" w:rsidRPr="008D5DC5" w:rsidRDefault="003F0A7E" w:rsidP="003F0A7E">
      <w:pPr>
        <w:rPr>
          <w:rFonts w:asciiTheme="minorHAnsi" w:hAnsiTheme="minorHAnsi" w:cstheme="minorHAnsi"/>
        </w:rPr>
      </w:pPr>
      <w:r w:rsidRPr="008D5DC5">
        <w:rPr>
          <w:rStyle w:val="Style13ptBold"/>
          <w:rFonts w:asciiTheme="minorHAnsi" w:hAnsiTheme="minorHAnsi" w:cstheme="minorHAnsi"/>
        </w:rPr>
        <w:t>Stevenson 18</w:t>
      </w:r>
      <w:r w:rsidRPr="008D5DC5">
        <w:rPr>
          <w:rFonts w:asciiTheme="minorHAnsi" w:hAnsiTheme="minorHAnsi" w:cstheme="minorHAnsi"/>
        </w:rPr>
        <w:t xml:space="preserve"> (Shaun A, Faculty Member in the University Studies Program @ Northern Lakes College, “(Re)Making Indigenous Water Worlds: Settler Colonialism, Indigenous Rights, and </w:t>
      </w:r>
      <w:proofErr w:type="spellStart"/>
      <w:r w:rsidRPr="008D5DC5">
        <w:rPr>
          <w:rFonts w:asciiTheme="minorHAnsi" w:hAnsiTheme="minorHAnsi" w:cstheme="minorHAnsi"/>
        </w:rPr>
        <w:t>Hydrosocial</w:t>
      </w:r>
      <w:proofErr w:type="spellEnd"/>
      <w:r w:rsidRPr="008D5DC5">
        <w:rPr>
          <w:rFonts w:asciiTheme="minorHAnsi" w:hAnsiTheme="minorHAnsi" w:cstheme="minorHAnsi"/>
        </w:rPr>
        <w:t xml:space="preserve"> Relations in the Settler Nation State”, Carleton University Research Virtual Environment, 2019) </w:t>
      </w:r>
      <w:proofErr w:type="spellStart"/>
      <w:r w:rsidRPr="008D5DC5">
        <w:rPr>
          <w:rFonts w:asciiTheme="minorHAnsi" w:hAnsiTheme="minorHAnsi" w:cstheme="minorHAnsi"/>
        </w:rPr>
        <w:t>arnav</w:t>
      </w:r>
      <w:proofErr w:type="spellEnd"/>
    </w:p>
    <w:p w14:paraId="12AFED69" w14:textId="77777777" w:rsidR="003F0A7E" w:rsidRPr="008D5DC5" w:rsidRDefault="003F0A7E" w:rsidP="003F0A7E">
      <w:pPr>
        <w:spacing w:after="0"/>
        <w:rPr>
          <w:rFonts w:asciiTheme="minorHAnsi" w:hAnsiTheme="minorHAnsi" w:cstheme="minorHAnsi"/>
          <w:sz w:val="16"/>
        </w:rPr>
      </w:pPr>
      <w:proofErr w:type="gramStart"/>
      <w:r w:rsidRPr="008D5DC5">
        <w:rPr>
          <w:rFonts w:asciiTheme="minorHAnsi" w:hAnsiTheme="minorHAnsi" w:cstheme="minorHAnsi"/>
          <w:sz w:val="16"/>
        </w:rPr>
        <w:t>From state conceptions of land rights discourse,</w:t>
      </w:r>
      <w:proofErr w:type="gramEnd"/>
      <w:r w:rsidRPr="008D5DC5">
        <w:rPr>
          <w:rFonts w:asciiTheme="minorHAnsi" w:hAnsiTheme="minorHAnsi" w:cstheme="minorHAnsi"/>
          <w:sz w:val="16"/>
        </w:rPr>
        <w:t xml:space="preserve"> to Indigenous peoples’ inherent rights, assertions of sovereignty, and legal orders, inside and outside of the courtrooms, what then is meant by Indigenous water rights? Not unlike Indigenous sovereignty and law, which existed prior to the imposition of Crown sovereignty, </w:t>
      </w:r>
      <w:r w:rsidRPr="008D5DC5">
        <w:rPr>
          <w:rStyle w:val="Emphasis"/>
          <w:rFonts w:asciiTheme="minorHAnsi" w:hAnsiTheme="minorHAnsi" w:cstheme="minorHAnsi"/>
          <w:b w:val="0"/>
        </w:rPr>
        <w:t>Indigenous water rights, or</w:t>
      </w:r>
      <w:r w:rsidRPr="008D5DC5">
        <w:rPr>
          <w:rFonts w:asciiTheme="minorHAnsi" w:hAnsiTheme="minorHAnsi" w:cstheme="minorHAnsi"/>
          <w:sz w:val="16"/>
        </w:rPr>
        <w:t xml:space="preserve"> more accurately, </w:t>
      </w:r>
      <w:r w:rsidRPr="008D5DC5">
        <w:rPr>
          <w:rStyle w:val="Emphasis"/>
          <w:rFonts w:asciiTheme="minorHAnsi" w:hAnsiTheme="minorHAnsi" w:cstheme="minorHAnsi"/>
          <w:b w:val="0"/>
        </w:rPr>
        <w:t>water responsibilities</w:t>
      </w:r>
      <w:r w:rsidRPr="008D5DC5">
        <w:rPr>
          <w:rFonts w:asciiTheme="minorHAnsi" w:hAnsiTheme="minorHAnsi" w:cstheme="minorHAnsi"/>
          <w:sz w:val="16"/>
        </w:rPr>
        <w:t xml:space="preserve">,17 those </w:t>
      </w:r>
      <w:r w:rsidRPr="008D5DC5">
        <w:rPr>
          <w:rStyle w:val="StyleUnderline"/>
          <w:rFonts w:asciiTheme="minorHAnsi" w:hAnsiTheme="minorHAnsi" w:cstheme="minorHAnsi"/>
        </w:rPr>
        <w:t xml:space="preserve">included in various articulations of Indigenous legal orders, </w:t>
      </w:r>
      <w:r w:rsidRPr="008D5DC5">
        <w:rPr>
          <w:rStyle w:val="Emphasis"/>
          <w:rFonts w:asciiTheme="minorHAnsi" w:hAnsiTheme="minorHAnsi" w:cstheme="minorHAnsi"/>
          <w:b w:val="0"/>
        </w:rPr>
        <w:t>have also existed as integral aspects of Indigenous societies since long before colonial settlement</w:t>
      </w:r>
      <w:r w:rsidRPr="008D5DC5">
        <w:rPr>
          <w:rStyle w:val="StyleUnderline"/>
          <w:rFonts w:asciiTheme="minorHAnsi" w:hAnsiTheme="minorHAnsi" w:cstheme="minorHAnsi"/>
        </w:rPr>
        <w:t>.</w:t>
      </w:r>
      <w:r w:rsidRPr="008D5DC5">
        <w:rPr>
          <w:rFonts w:asciiTheme="minorHAnsi" w:hAnsiTheme="minorHAnsi" w:cstheme="minorHAnsi"/>
          <w:sz w:val="16"/>
        </w:rPr>
        <w:t xml:space="preserve"> Indigenous water rights are indeed inherent rights. Water, however, given its unbounded flow between and across territories, is subject to colonial constraints and impositions in ways that are not entirely the case with land. </w:t>
      </w:r>
      <w:r w:rsidRPr="008D5DC5">
        <w:rPr>
          <w:rStyle w:val="StyleUnderline"/>
          <w:rFonts w:asciiTheme="minorHAnsi" w:hAnsiTheme="minorHAnsi" w:cstheme="minorHAnsi"/>
        </w:rPr>
        <w:t>Where Indigenous sovereignty claims may see lands demarcated, set aside, or identified as Indigenous territories</w:t>
      </w:r>
      <w:r w:rsidRPr="008D5DC5">
        <w:rPr>
          <w:rFonts w:asciiTheme="minorHAnsi" w:hAnsiTheme="minorHAnsi" w:cstheme="minorHAnsi"/>
          <w:sz w:val="16"/>
        </w:rPr>
        <w:t xml:space="preserve">, with “Aboriginal title” </w:t>
      </w:r>
      <w:r w:rsidRPr="008D5DC5">
        <w:rPr>
          <w:rStyle w:val="StyleUnderline"/>
          <w:rFonts w:asciiTheme="minorHAnsi" w:hAnsiTheme="minorHAnsi" w:cstheme="minorHAnsi"/>
        </w:rPr>
        <w:t xml:space="preserve">recognized and affirmed, however limited, </w:t>
      </w:r>
      <w:r w:rsidRPr="008D5DC5">
        <w:rPr>
          <w:rStyle w:val="Emphasis"/>
          <w:rFonts w:asciiTheme="minorHAnsi" w:hAnsiTheme="minorHAnsi" w:cstheme="minorHAnsi"/>
          <w:b w:val="0"/>
        </w:rPr>
        <w:t>Indigenous rights to water remain subject to source water protections, development</w:t>
      </w:r>
      <w:r w:rsidRPr="008D5DC5">
        <w:rPr>
          <w:rStyle w:val="StyleUnderline"/>
          <w:rFonts w:asciiTheme="minorHAnsi" w:hAnsiTheme="minorHAnsi" w:cstheme="minorHAnsi"/>
        </w:rPr>
        <w:t xml:space="preserve"> upstream </w:t>
      </w:r>
      <w:r w:rsidRPr="008D5DC5">
        <w:rPr>
          <w:rStyle w:val="Emphasis"/>
          <w:rFonts w:asciiTheme="minorHAnsi" w:hAnsiTheme="minorHAnsi" w:cstheme="minorHAnsi"/>
          <w:b w:val="0"/>
        </w:rPr>
        <w:t>and down, and the general policies of the settler state</w:t>
      </w:r>
      <w:r w:rsidRPr="008D5DC5">
        <w:rPr>
          <w:rStyle w:val="StyleUnderline"/>
          <w:rFonts w:asciiTheme="minorHAnsi" w:hAnsiTheme="minorHAnsi" w:cstheme="minorHAnsi"/>
        </w:rPr>
        <w:t>,</w:t>
      </w:r>
      <w:r w:rsidRPr="008D5DC5">
        <w:rPr>
          <w:rFonts w:asciiTheme="minorHAnsi" w:hAnsiTheme="minorHAnsi" w:cstheme="minorHAnsi"/>
          <w:sz w:val="16"/>
        </w:rPr>
        <w:t xml:space="preserve"> </w:t>
      </w:r>
      <w:r w:rsidRPr="008D5DC5">
        <w:rPr>
          <w:rStyle w:val="StyleUnderline"/>
          <w:rFonts w:asciiTheme="minorHAnsi" w:hAnsiTheme="minorHAnsi" w:cstheme="minorHAnsi"/>
        </w:rPr>
        <w:t>which organize and influence Indigenous territories and their waters, regardless of jurisdictional boundaries</w:t>
      </w:r>
      <w:r w:rsidRPr="008D5DC5">
        <w:rPr>
          <w:rFonts w:asciiTheme="minorHAnsi" w:hAnsiTheme="minorHAnsi" w:cstheme="minorHAnsi"/>
          <w:sz w:val="16"/>
        </w:rPr>
        <w:t xml:space="preserve">. In short, even as it carries the effects of settler colonialism, its policies and pollutants, </w:t>
      </w:r>
      <w:r w:rsidRPr="008D5DC5">
        <w:rPr>
          <w:rStyle w:val="Emphasis"/>
          <w:rFonts w:asciiTheme="minorHAnsi" w:hAnsiTheme="minorHAnsi" w:cstheme="minorHAnsi"/>
          <w:b w:val="0"/>
        </w:rPr>
        <w:t>water most often disrupts the fixity and certainty of settler colonialism</w:t>
      </w:r>
      <w:r w:rsidRPr="008D5DC5">
        <w:rPr>
          <w:rStyle w:val="StyleUnderline"/>
          <w:rFonts w:asciiTheme="minorHAnsi" w:hAnsiTheme="minorHAnsi" w:cstheme="minorHAnsi"/>
        </w:rPr>
        <w:t>, aiding in resisting the foreclosure of Indigenous rights in the settler state</w:t>
      </w:r>
      <w:r w:rsidRPr="008D5DC5">
        <w:rPr>
          <w:rFonts w:asciiTheme="minorHAnsi" w:hAnsiTheme="minorHAnsi" w:cstheme="minorHAnsi"/>
          <w:sz w:val="16"/>
        </w:rPr>
        <w:t xml:space="preserve">. It is in this way that water’s flow, its paradoxical and ambivalent fluidity, reveals the necessity of acknowledging and adhering to the significance of Indigenous water right, relationships, and the legal orders that uphold them. While the different meanings of water for Indigenous and non-Indigenous peoples will be explored further below, </w:t>
      </w:r>
      <w:r w:rsidRPr="008D5DC5">
        <w:rPr>
          <w:rStyle w:val="StyleUnderline"/>
          <w:rFonts w:asciiTheme="minorHAnsi" w:hAnsiTheme="minorHAnsi" w:cstheme="minorHAnsi"/>
        </w:rPr>
        <w:t>it is important to understand the current relationship between Indigenous peoples and water within the settler state, its institutional, legal, and governance structures</w:t>
      </w:r>
      <w:r w:rsidRPr="008D5DC5">
        <w:rPr>
          <w:rFonts w:asciiTheme="minorHAnsi" w:hAnsiTheme="minorHAnsi" w:cstheme="minorHAnsi"/>
          <w:sz w:val="16"/>
        </w:rPr>
        <w:t>. To say the least, Indigenous rights to water, and water policy more generally in Canada are complex issues. I will not be able to cover the intricate histories and approaches to water management, governance, and rights across the country and between Indigenous nations and the state; rather, I highlight here some of the important strands that shape and limit Indigenous water rights in Canada, and which may also offer potential for their reconceptualization.</w:t>
      </w:r>
    </w:p>
    <w:p w14:paraId="02339909" w14:textId="77777777" w:rsidR="003F0A7E" w:rsidRPr="008D5DC5" w:rsidRDefault="003F0A7E" w:rsidP="003F0A7E">
      <w:pPr>
        <w:spacing w:after="0"/>
        <w:rPr>
          <w:rFonts w:asciiTheme="minorHAnsi" w:hAnsiTheme="minorHAnsi" w:cstheme="minorHAnsi"/>
          <w:sz w:val="16"/>
        </w:rPr>
      </w:pPr>
      <w:r w:rsidRPr="008D5DC5">
        <w:rPr>
          <w:rFonts w:asciiTheme="minorHAnsi" w:hAnsiTheme="minorHAnsi" w:cstheme="minorHAnsi"/>
          <w:sz w:val="16"/>
        </w:rPr>
        <w:t xml:space="preserve">Since early settlement, </w:t>
      </w:r>
      <w:r w:rsidRPr="008D5DC5">
        <w:rPr>
          <w:rStyle w:val="StyleUnderline"/>
          <w:rFonts w:asciiTheme="minorHAnsi" w:hAnsiTheme="minorHAnsi" w:cstheme="minorHAnsi"/>
        </w:rPr>
        <w:t xml:space="preserve">water rights have been conceived of in ways </w:t>
      </w:r>
      <w:proofErr w:type="gramStart"/>
      <w:r w:rsidRPr="008D5DC5">
        <w:rPr>
          <w:rStyle w:val="StyleUnderline"/>
          <w:rFonts w:asciiTheme="minorHAnsi" w:hAnsiTheme="minorHAnsi" w:cstheme="minorHAnsi"/>
        </w:rPr>
        <w:t>similar to</w:t>
      </w:r>
      <w:proofErr w:type="gramEnd"/>
      <w:r w:rsidRPr="008D5DC5">
        <w:rPr>
          <w:rStyle w:val="StyleUnderline"/>
          <w:rFonts w:asciiTheme="minorHAnsi" w:hAnsiTheme="minorHAnsi" w:cstheme="minorHAnsi"/>
        </w:rPr>
        <w:t xml:space="preserve"> that of land rights by colonial governments</w:t>
      </w:r>
      <w:r w:rsidRPr="008D5DC5">
        <w:rPr>
          <w:rFonts w:asciiTheme="minorHAnsi" w:hAnsiTheme="minorHAnsi" w:cstheme="minorHAnsi"/>
          <w:sz w:val="16"/>
        </w:rPr>
        <w:t xml:space="preserve">, where the rendering of </w:t>
      </w:r>
      <w:r w:rsidRPr="008D5DC5">
        <w:rPr>
          <w:rStyle w:val="Emphasis"/>
          <w:rFonts w:asciiTheme="minorHAnsi" w:hAnsiTheme="minorHAnsi" w:cstheme="minorHAnsi"/>
          <w:b w:val="0"/>
        </w:rPr>
        <w:t>water as property shapes the meaning of Indigenous water rights</w:t>
      </w:r>
      <w:r w:rsidRPr="008D5DC5">
        <w:rPr>
          <w:rFonts w:asciiTheme="minorHAnsi" w:hAnsiTheme="minorHAnsi" w:cstheme="minorHAnsi"/>
          <w:sz w:val="16"/>
        </w:rPr>
        <w:t>. As Kenichi Matsui notes in his text Native Peoples and Water Rights, “</w:t>
      </w:r>
      <w:r w:rsidRPr="008D5DC5">
        <w:rPr>
          <w:rStyle w:val="Emphasis"/>
          <w:rFonts w:asciiTheme="minorHAnsi" w:hAnsiTheme="minorHAnsi" w:cstheme="minorHAnsi"/>
          <w:b w:val="0"/>
        </w:rPr>
        <w:t>Statutory laws that aimed to regulate the use of natural resources also had the effect of commodifying fish, timbre, and water in colonial lands, thereby aiding attempts to establish an imperial regime over nature and Indigenous lands. The idea of water rights</w:t>
      </w:r>
      <w:r w:rsidRPr="008D5DC5">
        <w:rPr>
          <w:rFonts w:asciiTheme="minorHAnsi" w:hAnsiTheme="minorHAnsi" w:cstheme="minorHAnsi"/>
          <w:sz w:val="16"/>
        </w:rPr>
        <w:t>,” he continues, “</w:t>
      </w:r>
      <w:r w:rsidRPr="008D5DC5">
        <w:rPr>
          <w:rStyle w:val="StyleUnderline"/>
          <w:rFonts w:asciiTheme="minorHAnsi" w:hAnsiTheme="minorHAnsi" w:cstheme="minorHAnsi"/>
        </w:rPr>
        <w:t>including “Indian water rights,” was derived from such a property-centered legal perspective</w:t>
      </w:r>
      <w:r w:rsidRPr="008D5DC5">
        <w:rPr>
          <w:rFonts w:asciiTheme="minorHAnsi" w:hAnsiTheme="minorHAnsi" w:cstheme="minorHAnsi"/>
          <w:sz w:val="16"/>
        </w:rPr>
        <w:t xml:space="preserve">” (2009, 10). While the meaning of water rights across Canada developed in slightly different ways between the East, the West, and eventually the Northern territories, Canadian water rights policy has historically worked to facilitate the “legal transformation of water into property” (Matsui 28). </w:t>
      </w:r>
      <w:r w:rsidRPr="008D5DC5">
        <w:rPr>
          <w:rStyle w:val="StyleUnderline"/>
          <w:rFonts w:asciiTheme="minorHAnsi" w:hAnsiTheme="minorHAnsi" w:cstheme="minorHAnsi"/>
        </w:rPr>
        <w:t>Whether through “riparian water rights” in the East, transported to the colonies through English common law, allocating water to those who possess land along its path, or through “</w:t>
      </w:r>
      <w:proofErr w:type="spellStart"/>
      <w:r w:rsidRPr="008D5DC5">
        <w:rPr>
          <w:rStyle w:val="StyleUnderline"/>
          <w:rFonts w:asciiTheme="minorHAnsi" w:hAnsiTheme="minorHAnsi" w:cstheme="minorHAnsi"/>
        </w:rPr>
        <w:t>priorappropriation</w:t>
      </w:r>
      <w:proofErr w:type="spellEnd"/>
      <w:r w:rsidRPr="008D5DC5">
        <w:rPr>
          <w:rStyle w:val="StyleUnderline"/>
          <w:rFonts w:asciiTheme="minorHAnsi" w:hAnsiTheme="minorHAnsi" w:cstheme="minorHAnsi"/>
        </w:rPr>
        <w:t>” water rights in the West, wherein the first person to make “beneficial use” of a water source has the right to continue to use that source for that purpose, water rights in Canada, and North America more generally, developed under the same logics of possession expressed through John Locke’s theory of property and Thomas Jefferson’s agrarian ideals</w:t>
      </w:r>
      <w:r w:rsidRPr="008D5DC5">
        <w:rPr>
          <w:rFonts w:asciiTheme="minorHAnsi" w:hAnsiTheme="minorHAnsi" w:cstheme="minorHAnsi"/>
          <w:sz w:val="16"/>
        </w:rPr>
        <w:t>. As Matsui states, “Their ideals laid the foundation for legal and political authorities to perceive water as property in order to accommodate capitalistic development” (37).</w:t>
      </w:r>
    </w:p>
    <w:p w14:paraId="1082911D" w14:textId="77777777" w:rsidR="003F0A7E" w:rsidRPr="008D5DC5" w:rsidRDefault="003F0A7E" w:rsidP="003F0A7E">
      <w:pPr>
        <w:spacing w:after="0"/>
        <w:rPr>
          <w:rFonts w:asciiTheme="minorHAnsi" w:hAnsiTheme="minorHAnsi" w:cstheme="minorHAnsi"/>
          <w:sz w:val="16"/>
        </w:rPr>
      </w:pPr>
      <w:r w:rsidRPr="008D5DC5">
        <w:rPr>
          <w:rFonts w:asciiTheme="minorHAnsi" w:hAnsiTheme="minorHAnsi" w:cstheme="minorHAnsi"/>
          <w:sz w:val="16"/>
        </w:rPr>
        <w:t xml:space="preserve">It is within this property-centered framework that Indigenous water rights have been defined and constrained by the </w:t>
      </w:r>
      <w:proofErr w:type="gramStart"/>
      <w:r w:rsidRPr="008D5DC5">
        <w:rPr>
          <w:rFonts w:asciiTheme="minorHAnsi" w:hAnsiTheme="minorHAnsi" w:cstheme="minorHAnsi"/>
          <w:sz w:val="16"/>
        </w:rPr>
        <w:t>state, if</w:t>
      </w:r>
      <w:proofErr w:type="gramEnd"/>
      <w:r w:rsidRPr="008D5DC5">
        <w:rPr>
          <w:rFonts w:asciiTheme="minorHAnsi" w:hAnsiTheme="minorHAnsi" w:cstheme="minorHAnsi"/>
          <w:sz w:val="16"/>
        </w:rPr>
        <w:t xml:space="preserve"> they have been acknowledged at all. </w:t>
      </w:r>
      <w:proofErr w:type="spellStart"/>
      <w:r w:rsidRPr="008D5DC5">
        <w:rPr>
          <w:rFonts w:asciiTheme="minorHAnsi" w:hAnsiTheme="minorHAnsi" w:cstheme="minorHAnsi"/>
          <w:sz w:val="16"/>
        </w:rPr>
        <w:t>Nlaka’pamux</w:t>
      </w:r>
      <w:proofErr w:type="spellEnd"/>
      <w:r w:rsidRPr="008D5DC5">
        <w:rPr>
          <w:rFonts w:asciiTheme="minorHAnsi" w:hAnsiTheme="minorHAnsi" w:cstheme="minorHAnsi"/>
          <w:sz w:val="16"/>
        </w:rPr>
        <w:t xml:space="preserve"> lawyer Ardith </w:t>
      </w:r>
      <w:proofErr w:type="spellStart"/>
      <w:r w:rsidRPr="008D5DC5">
        <w:rPr>
          <w:rFonts w:asciiTheme="minorHAnsi" w:hAnsiTheme="minorHAnsi" w:cstheme="minorHAnsi"/>
          <w:sz w:val="16"/>
        </w:rPr>
        <w:t>Walkem</w:t>
      </w:r>
      <w:proofErr w:type="spellEnd"/>
      <w:r w:rsidRPr="008D5DC5">
        <w:rPr>
          <w:rFonts w:asciiTheme="minorHAnsi" w:hAnsiTheme="minorHAnsi" w:cstheme="minorHAnsi"/>
          <w:sz w:val="16"/>
        </w:rPr>
        <w:t xml:space="preserve"> writes, “There are several possible sources within Canadian law that deal with the </w:t>
      </w:r>
      <w:r w:rsidRPr="008D5DC5">
        <w:rPr>
          <w:rFonts w:asciiTheme="minorHAnsi" w:hAnsiTheme="minorHAnsi" w:cstheme="minorHAnsi"/>
          <w:sz w:val="16"/>
        </w:rPr>
        <w:lastRenderedPageBreak/>
        <w:t xml:space="preserve">recognition and protection of indigenous peoples’ rights to, and in, water. These include reserve water rights and Aboriginal title, Aboriginal rights, and treaty rights” (2011, 304). Where reserve water rights, and specific treaty rights, set aside waters on reserve lands for the use of Indigenous peoples residing on reserve, </w:t>
      </w:r>
      <w:proofErr w:type="spellStart"/>
      <w:r w:rsidRPr="008D5DC5">
        <w:rPr>
          <w:rFonts w:asciiTheme="minorHAnsi" w:hAnsiTheme="minorHAnsi" w:cstheme="minorHAnsi"/>
          <w:sz w:val="16"/>
        </w:rPr>
        <w:t>Walkem</w:t>
      </w:r>
      <w:proofErr w:type="spellEnd"/>
      <w:r w:rsidRPr="008D5DC5">
        <w:rPr>
          <w:rFonts w:asciiTheme="minorHAnsi" w:hAnsiTheme="minorHAnsi" w:cstheme="minorHAnsi"/>
          <w:sz w:val="16"/>
        </w:rPr>
        <w:t xml:space="preserve"> is also careful to note that “despite the fact that reserve lands are federal creations, reserve water allocations fall under provincial or territorial water regimes” (305), which often neglect or break reserve or treaty rights when it serves the interests of the provinces or territories. Merrell-Ann Phare similarly suggests, “governments do not overtly accept that First Nations have rights to water, which means that First Nations are not “allowed” to exercise an inherent jurisdiction to manage or use water” (2009, 12). She highlights a “regulatory gap” in First Nations water rights specifically, where incongruities exist between jurisdictional oversight, protections, and access to clean drinking water (13). </w:t>
      </w:r>
      <w:r w:rsidRPr="008D5DC5">
        <w:rPr>
          <w:rStyle w:val="StyleUnderline"/>
          <w:rFonts w:asciiTheme="minorHAnsi" w:hAnsiTheme="minorHAnsi" w:cstheme="minorHAnsi"/>
        </w:rPr>
        <w:t>Even when Indigenous peoples have determined specific rights regimes within their territories, they are rarely consulted on source water protections, and developments upstream that have direct impacts on their water sources</w:t>
      </w:r>
      <w:r w:rsidRPr="008D5DC5">
        <w:rPr>
          <w:rFonts w:asciiTheme="minorHAnsi" w:hAnsiTheme="minorHAnsi" w:cstheme="minorHAnsi"/>
          <w:sz w:val="16"/>
        </w:rPr>
        <w:t xml:space="preserve"> (Phare, 15). For example, “The doctrine of prior appropriation made it possible for entrepreneurs and government officials to build large-scale dams and irrigation systems” (37), which have had devastating effects on Indigenous Nations across the country, a matter that will be discussed in greater detail below. </w:t>
      </w:r>
      <w:r w:rsidRPr="008D5DC5">
        <w:rPr>
          <w:rStyle w:val="Emphasis"/>
          <w:rFonts w:asciiTheme="minorHAnsi" w:hAnsiTheme="minorHAnsi" w:cstheme="minorHAnsi"/>
          <w:b w:val="0"/>
        </w:rPr>
        <w:t>Thus, the colonial water rights regime continues to shape and construe Indigenous water rights in its image, which hinges on notions of private property and water as resource.</w:t>
      </w:r>
      <w:r w:rsidRPr="008D5DC5">
        <w:rPr>
          <w:rFonts w:asciiTheme="minorHAnsi" w:hAnsiTheme="minorHAnsi" w:cstheme="minorHAnsi"/>
          <w:sz w:val="16"/>
        </w:rPr>
        <w:t xml:space="preserve"> The establishment of this image, which has structured colonial water rights regimes will be further discussed in chapter one. </w:t>
      </w:r>
    </w:p>
    <w:p w14:paraId="7C05CAC5" w14:textId="77777777" w:rsidR="003F0A7E" w:rsidRPr="008D5DC5" w:rsidRDefault="003F0A7E" w:rsidP="003F0A7E">
      <w:pPr>
        <w:spacing w:after="0"/>
        <w:rPr>
          <w:rFonts w:asciiTheme="minorHAnsi" w:hAnsiTheme="minorHAnsi" w:cstheme="minorHAnsi"/>
          <w:sz w:val="16"/>
        </w:rPr>
      </w:pPr>
      <w:r w:rsidRPr="008D5DC5">
        <w:rPr>
          <w:rFonts w:asciiTheme="minorHAnsi" w:hAnsiTheme="minorHAnsi" w:cstheme="minorHAnsi"/>
          <w:sz w:val="16"/>
        </w:rPr>
        <w:t xml:space="preserve">As </w:t>
      </w:r>
      <w:proofErr w:type="spellStart"/>
      <w:r w:rsidRPr="008D5DC5">
        <w:rPr>
          <w:rFonts w:asciiTheme="minorHAnsi" w:hAnsiTheme="minorHAnsi" w:cstheme="minorHAnsi"/>
          <w:sz w:val="16"/>
        </w:rPr>
        <w:t>Walkem</w:t>
      </w:r>
      <w:proofErr w:type="spellEnd"/>
      <w:r w:rsidRPr="008D5DC5">
        <w:rPr>
          <w:rFonts w:asciiTheme="minorHAnsi" w:hAnsiTheme="minorHAnsi" w:cstheme="minorHAnsi"/>
          <w:sz w:val="16"/>
        </w:rPr>
        <w:t xml:space="preserve"> notes, “Aboriginal rights and title” is also an integral aspect of determining the meaning of Indigenous water rights. As stated above, these rights must be understood to exist with or without state recognition, as sui generis rights, prior to the formation of the Canadian state and its imposition of colonial water rights’ frameworks. </w:t>
      </w:r>
      <w:proofErr w:type="spellStart"/>
      <w:r w:rsidRPr="008D5DC5">
        <w:rPr>
          <w:rFonts w:asciiTheme="minorHAnsi" w:hAnsiTheme="minorHAnsi" w:cstheme="minorHAnsi"/>
          <w:sz w:val="16"/>
        </w:rPr>
        <w:t>Walkem</w:t>
      </w:r>
      <w:proofErr w:type="spellEnd"/>
      <w:r w:rsidRPr="008D5DC5">
        <w:rPr>
          <w:rFonts w:asciiTheme="minorHAnsi" w:hAnsiTheme="minorHAnsi" w:cstheme="minorHAnsi"/>
          <w:sz w:val="16"/>
        </w:rPr>
        <w:t xml:space="preserve"> writes, </w:t>
      </w:r>
      <w:proofErr w:type="gramStart"/>
      <w:r w:rsidRPr="008D5DC5">
        <w:rPr>
          <w:rStyle w:val="StyleUnderline"/>
          <w:rFonts w:asciiTheme="minorHAnsi" w:hAnsiTheme="minorHAnsi" w:cstheme="minorHAnsi"/>
        </w:rPr>
        <w:t>Despite</w:t>
      </w:r>
      <w:proofErr w:type="gramEnd"/>
      <w:r w:rsidRPr="008D5DC5">
        <w:rPr>
          <w:rStyle w:val="StyleUnderline"/>
          <w:rFonts w:asciiTheme="minorHAnsi" w:hAnsiTheme="minorHAnsi" w:cstheme="minorHAnsi"/>
        </w:rPr>
        <w:t xml:space="preserve"> many years of colonization, the destruction of our territories, and the imposition of foreign laws and values, Indigenous peoples have maintained awe and reverence for the life-giving force of water and, across generations, have continued to call for the return of indigenous laws and traditions so that we can protect our peoples, waters, and territories</w:t>
      </w:r>
      <w:r w:rsidRPr="008D5DC5">
        <w:rPr>
          <w:rFonts w:asciiTheme="minorHAnsi" w:hAnsiTheme="minorHAnsi" w:cstheme="minorHAnsi"/>
          <w:sz w:val="16"/>
        </w:rPr>
        <w:t>” (304). Where “Aboriginal title” remains a contentious and poorly defined issue within the courts, Indigenous law, and water laws specifically, must play a role in determining the meaning of Indigenous water rights in the settler colonial nation state. Indeed, “constitutional and legal recognition is hollow if it does not provide and protect jurisdictional space for indigenous laws on lands, waters, and territories that are constitutive of Aboriginal nationhood and existence” (309).</w:t>
      </w:r>
    </w:p>
    <w:p w14:paraId="0540D21E" w14:textId="77777777" w:rsidR="003F0A7E" w:rsidRDefault="003F0A7E" w:rsidP="003F0A7E">
      <w:pPr>
        <w:spacing w:after="0"/>
        <w:rPr>
          <w:rFonts w:asciiTheme="minorHAnsi" w:hAnsiTheme="minorHAnsi" w:cstheme="minorHAnsi"/>
          <w:sz w:val="16"/>
        </w:rPr>
      </w:pPr>
      <w:r w:rsidRPr="008D5DC5">
        <w:rPr>
          <w:rStyle w:val="Emphasis"/>
          <w:rFonts w:asciiTheme="minorHAnsi" w:hAnsiTheme="minorHAnsi" w:cstheme="minorHAnsi"/>
          <w:b w:val="0"/>
        </w:rPr>
        <w:t>Currently, however, most assertions of Indigenous water law remain subject to colonial water rights regimes, wherein co-management or water governance agreements may exist, but always within the confines of settler government jurisdiction</w:t>
      </w:r>
      <w:r w:rsidRPr="008D5DC5">
        <w:rPr>
          <w:rFonts w:asciiTheme="minorHAnsi" w:hAnsiTheme="minorHAnsi" w:cstheme="minorHAnsi"/>
          <w:sz w:val="16"/>
        </w:rPr>
        <w:t>. Some Indigenous nations have maintained important assertions of water sovereignty within these confines; for example, the Yinka Dene ‘</w:t>
      </w:r>
      <w:proofErr w:type="spellStart"/>
      <w:r w:rsidRPr="008D5DC5">
        <w:rPr>
          <w:rFonts w:asciiTheme="minorHAnsi" w:hAnsiTheme="minorHAnsi" w:cstheme="minorHAnsi"/>
          <w:sz w:val="16"/>
        </w:rPr>
        <w:t>uza’hné</w:t>
      </w:r>
      <w:proofErr w:type="spellEnd"/>
      <w:r w:rsidRPr="008D5DC5">
        <w:rPr>
          <w:rFonts w:asciiTheme="minorHAnsi" w:hAnsiTheme="minorHAnsi" w:cstheme="minorHAnsi"/>
          <w:sz w:val="16"/>
        </w:rPr>
        <w:t xml:space="preserve"> from </w:t>
      </w:r>
      <w:proofErr w:type="spellStart"/>
      <w:r w:rsidRPr="008D5DC5">
        <w:rPr>
          <w:rFonts w:asciiTheme="minorHAnsi" w:hAnsiTheme="minorHAnsi" w:cstheme="minorHAnsi"/>
          <w:sz w:val="16"/>
        </w:rPr>
        <w:t>Nadleh</w:t>
      </w:r>
      <w:proofErr w:type="spellEnd"/>
      <w:r w:rsidRPr="008D5DC5">
        <w:rPr>
          <w:rFonts w:asciiTheme="minorHAnsi" w:hAnsiTheme="minorHAnsi" w:cstheme="minorHAnsi"/>
          <w:sz w:val="16"/>
        </w:rPr>
        <w:t xml:space="preserve"> </w:t>
      </w:r>
      <w:proofErr w:type="spellStart"/>
      <w:r w:rsidRPr="008D5DC5">
        <w:rPr>
          <w:rFonts w:asciiTheme="minorHAnsi" w:hAnsiTheme="minorHAnsi" w:cstheme="minorHAnsi"/>
          <w:sz w:val="16"/>
        </w:rPr>
        <w:t>Whut’en</w:t>
      </w:r>
      <w:proofErr w:type="spellEnd"/>
      <w:r w:rsidRPr="008D5DC5">
        <w:rPr>
          <w:rFonts w:asciiTheme="minorHAnsi" w:hAnsiTheme="minorHAnsi" w:cstheme="minorHAnsi"/>
          <w:sz w:val="16"/>
        </w:rPr>
        <w:t xml:space="preserve"> and </w:t>
      </w:r>
      <w:proofErr w:type="spellStart"/>
      <w:r w:rsidRPr="008D5DC5">
        <w:rPr>
          <w:rFonts w:asciiTheme="minorHAnsi" w:hAnsiTheme="minorHAnsi" w:cstheme="minorHAnsi"/>
          <w:sz w:val="16"/>
        </w:rPr>
        <w:t>Stellat’en</w:t>
      </w:r>
      <w:proofErr w:type="spellEnd"/>
      <w:r w:rsidRPr="008D5DC5">
        <w:rPr>
          <w:rFonts w:asciiTheme="minorHAnsi" w:hAnsiTheme="minorHAnsi" w:cstheme="minorHAnsi"/>
          <w:sz w:val="16"/>
        </w:rPr>
        <w:t xml:space="preserve"> in British Columbia, formally enacted the Yinka Dene ‘</w:t>
      </w:r>
      <w:proofErr w:type="spellStart"/>
      <w:r w:rsidRPr="008D5DC5">
        <w:rPr>
          <w:rFonts w:asciiTheme="minorHAnsi" w:hAnsiTheme="minorHAnsi" w:cstheme="minorHAnsi"/>
          <w:sz w:val="16"/>
        </w:rPr>
        <w:t>Uza’hné</w:t>
      </w:r>
      <w:proofErr w:type="spellEnd"/>
      <w:r w:rsidRPr="008D5DC5">
        <w:rPr>
          <w:rFonts w:asciiTheme="minorHAnsi" w:hAnsiTheme="minorHAnsi" w:cstheme="minorHAnsi"/>
          <w:sz w:val="16"/>
        </w:rPr>
        <w:t xml:space="preserve"> Surface Water Management Policy and Yinka Dene ‘</w:t>
      </w:r>
      <w:proofErr w:type="spellStart"/>
      <w:r w:rsidRPr="008D5DC5">
        <w:rPr>
          <w:rFonts w:asciiTheme="minorHAnsi" w:hAnsiTheme="minorHAnsi" w:cstheme="minorHAnsi"/>
          <w:sz w:val="16"/>
        </w:rPr>
        <w:t>Uza’hné</w:t>
      </w:r>
      <w:proofErr w:type="spellEnd"/>
      <w:r w:rsidRPr="008D5DC5">
        <w:rPr>
          <w:rFonts w:asciiTheme="minorHAnsi" w:hAnsiTheme="minorHAnsi" w:cstheme="minorHAnsi"/>
          <w:sz w:val="16"/>
        </w:rPr>
        <w:t xml:space="preserve"> Guide to Surface Water Quality Standards in 2016, effectively enacting Indigenous water law in their territories, in accordance with the Yinka Dene legal tradition that have governed these territories “for thousands of years” (Yinka Dene ‘</w:t>
      </w:r>
      <w:proofErr w:type="spellStart"/>
      <w:r w:rsidRPr="008D5DC5">
        <w:rPr>
          <w:rFonts w:asciiTheme="minorHAnsi" w:hAnsiTheme="minorHAnsi" w:cstheme="minorHAnsi"/>
          <w:sz w:val="16"/>
        </w:rPr>
        <w:t>Uza’hné</w:t>
      </w:r>
      <w:proofErr w:type="spellEnd"/>
      <w:r w:rsidRPr="008D5DC5">
        <w:rPr>
          <w:rFonts w:asciiTheme="minorHAnsi" w:hAnsiTheme="minorHAnsi" w:cstheme="minorHAnsi"/>
          <w:sz w:val="16"/>
        </w:rPr>
        <w:t xml:space="preserve"> Surface Water Management Policy 2016, 1). This agreement is significant in settler colonial nations because it represents the necessity and potential for reckoning with water’s unquestionable relationality and in ways that flow from the distinct worldviews of Indigenous peoples. It is important to note, however, that the unique context of “Aboriginal title” in British Columbia makes such an enactment of Indigenous jurisdictional power over water obtainable in ways that may not be possible in other parts of the country.</w:t>
      </w:r>
    </w:p>
    <w:p w14:paraId="286A2CE4" w14:textId="77777777" w:rsidR="003F0A7E" w:rsidRDefault="003F0A7E" w:rsidP="003F0A7E"/>
    <w:p w14:paraId="375572FA" w14:textId="22C987C4" w:rsidR="003F0A7E" w:rsidRPr="003F0A7E" w:rsidRDefault="003F0A7E" w:rsidP="003F0A7E">
      <w:pPr>
        <w:pStyle w:val="Heading4"/>
      </w:pPr>
      <w:r w:rsidRPr="003F0A7E">
        <w:t xml:space="preserve">The affirmative requires the papering over of fundamental ontological differences between Indigenous and western assumptions of water, motoring settler colonial violence.   </w:t>
      </w:r>
    </w:p>
    <w:p w14:paraId="6428A860" w14:textId="77777777" w:rsidR="003F0A7E" w:rsidRPr="008D5DC5" w:rsidRDefault="003F0A7E" w:rsidP="003F0A7E">
      <w:pPr>
        <w:rPr>
          <w:rFonts w:asciiTheme="minorHAnsi" w:hAnsiTheme="minorHAnsi" w:cstheme="minorHAnsi"/>
        </w:rPr>
      </w:pPr>
      <w:r w:rsidRPr="008D5DC5">
        <w:rPr>
          <w:rStyle w:val="Style13ptBold"/>
          <w:rFonts w:asciiTheme="minorHAnsi" w:hAnsiTheme="minorHAnsi" w:cstheme="minorHAnsi"/>
        </w:rPr>
        <w:t>Wilson &amp; Inkster 18</w:t>
      </w:r>
      <w:r w:rsidRPr="008D5DC5">
        <w:rPr>
          <w:rFonts w:asciiTheme="minorHAnsi" w:hAnsiTheme="minorHAnsi" w:cstheme="minorHAnsi"/>
        </w:rPr>
        <w:t xml:space="preserve"> (Nicole J., Assistant Professor of Environment and Geography; Jody, University of Alberta/Yukon College “Respecting Water: Indigenous Water Governance, Ontologies, and the Politics of Kinship on the Ground” </w:t>
      </w:r>
      <w:r w:rsidRPr="008D5DC5">
        <w:rPr>
          <w:rFonts w:asciiTheme="minorHAnsi" w:hAnsiTheme="minorHAnsi" w:cstheme="minorHAnsi"/>
          <w:i/>
          <w:iCs/>
        </w:rPr>
        <w:t>Environment and Planning E: Nature and Space</w:t>
      </w:r>
      <w:r w:rsidRPr="008D5DC5">
        <w:rPr>
          <w:rFonts w:asciiTheme="minorHAnsi" w:hAnsiTheme="minorHAnsi" w:cstheme="minorHAnsi"/>
        </w:rPr>
        <w:t xml:space="preserve"> 1, no. 4, p. 516-19) NIJ</w:t>
      </w:r>
    </w:p>
    <w:p w14:paraId="06D056A0" w14:textId="77777777" w:rsidR="003F0A7E" w:rsidRPr="008D5DC5" w:rsidRDefault="003F0A7E" w:rsidP="003F0A7E">
      <w:pPr>
        <w:rPr>
          <w:rFonts w:asciiTheme="minorHAnsi" w:hAnsiTheme="minorHAnsi" w:cstheme="minorHAnsi"/>
        </w:rPr>
      </w:pPr>
      <w:r w:rsidRPr="008D5DC5">
        <w:rPr>
          <w:rFonts w:asciiTheme="minorHAnsi" w:hAnsiTheme="minorHAnsi" w:cstheme="minorHAnsi"/>
          <w:sz w:val="12"/>
        </w:rPr>
        <w:t xml:space="preserve">Rarely, have we witnessed a conversation about water or water governance in Yukon, Canada, where First Nations there have not emphasized the importance of respect for water.1 It is clear from the opening passage that respecting water is very important to the Tlingit Elder from Carcross/Tagish First Nation. Many Elders across all Yukon First Nation research partners (Carcross/Tagish, Kluane,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and White River First Nations) engaged in this study made similar comments about respecting water. It is tempting to interpret these statements in relation to settler/English language notions of respect, or the ‘‘deferential regard or esteem felt or shown towards a person, thing, or quality’’ (OED Online, 2015). Yet, these terms are far from interchangeable, and </w:t>
      </w:r>
      <w:r w:rsidRPr="008D5DC5">
        <w:rPr>
          <w:rStyle w:val="StyleUnderline"/>
          <w:rFonts w:asciiTheme="minorHAnsi" w:hAnsiTheme="minorHAnsi" w:cstheme="minorHAnsi"/>
        </w:rPr>
        <w:t xml:space="preserve">inaccurate assumptions about Indigenous concepts of respect often obscure fundamental ontological differences between settlers and Indigenous peoples </w:t>
      </w:r>
      <w:r w:rsidRPr="008D5DC5">
        <w:rPr>
          <w:rFonts w:asciiTheme="minorHAnsi" w:hAnsiTheme="minorHAnsi" w:cstheme="minorHAnsi"/>
          <w:sz w:val="12"/>
        </w:rPr>
        <w:t>(</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2003a;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w:t>
      </w:r>
      <w:r w:rsidRPr="008D5DC5">
        <w:rPr>
          <w:rStyle w:val="StyleUnderline"/>
          <w:rFonts w:asciiTheme="minorHAnsi" w:hAnsiTheme="minorHAnsi" w:cstheme="minorHAnsi"/>
        </w:rPr>
        <w:t>‘‘Respect’’ instead reflects Indigenous ontologies of water characterized by reciprocal relations of responsibility between people and water as a ‘‘more-than-human person.’’</w:t>
      </w:r>
      <w:r w:rsidRPr="008D5DC5">
        <w:rPr>
          <w:rFonts w:asciiTheme="minorHAnsi" w:hAnsiTheme="minorHAnsi" w:cstheme="minorHAnsi"/>
          <w:sz w:val="12"/>
        </w:rPr>
        <w:t xml:space="preserve"> It conveys the profound differences between Yukon </w:t>
      </w:r>
      <w:r w:rsidRPr="008D5DC5">
        <w:rPr>
          <w:rFonts w:asciiTheme="minorHAnsi" w:hAnsiTheme="minorHAnsi" w:cstheme="minorHAnsi"/>
          <w:sz w:val="12"/>
        </w:rPr>
        <w:lastRenderedPageBreak/>
        <w:t xml:space="preserve">First Nations and settler views of water as expressed through all aspects of Canadian law and policy, and the implications this has for water conflict and governance. </w:t>
      </w:r>
      <w:r w:rsidRPr="008D5DC5">
        <w:rPr>
          <w:rStyle w:val="StyleUnderline"/>
          <w:rFonts w:asciiTheme="minorHAnsi" w:hAnsiTheme="minorHAnsi" w:cstheme="minorHAnsi"/>
        </w:rPr>
        <w:t>Indigenous peoples are increasingly at the forefront of water conflicts as the waters within their territories are under pressure from stressors including the intensification of resource extraction and the effects of global environmental change</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Babidge</w:t>
      </w:r>
      <w:proofErr w:type="spellEnd"/>
      <w:r w:rsidRPr="008D5DC5">
        <w:rPr>
          <w:rFonts w:asciiTheme="minorHAnsi" w:hAnsiTheme="minorHAnsi" w:cstheme="minorHAnsi"/>
          <w:sz w:val="12"/>
        </w:rPr>
        <w:t xml:space="preserve">, 2016; </w:t>
      </w:r>
      <w:proofErr w:type="spellStart"/>
      <w:r w:rsidRPr="008D5DC5">
        <w:rPr>
          <w:rFonts w:asciiTheme="minorHAnsi" w:hAnsiTheme="minorHAnsi" w:cstheme="minorHAnsi"/>
          <w:sz w:val="12"/>
        </w:rPr>
        <w:t>Boelens</w:t>
      </w:r>
      <w:proofErr w:type="spellEnd"/>
      <w:r w:rsidRPr="008D5DC5">
        <w:rPr>
          <w:rFonts w:asciiTheme="minorHAnsi" w:hAnsiTheme="minorHAnsi" w:cstheme="minorHAnsi"/>
          <w:sz w:val="12"/>
        </w:rPr>
        <w:t xml:space="preserve">, 2015; Harris et al., 2017; Perreault, 2013; Wilson et al., 2015). </w:t>
      </w:r>
      <w:r w:rsidRPr="008D5DC5">
        <w:rPr>
          <w:rStyle w:val="Emphasis"/>
          <w:rFonts w:asciiTheme="minorHAnsi" w:hAnsiTheme="minorHAnsi" w:cstheme="minorHAnsi"/>
        </w:rPr>
        <w:t>While these stressors have undeniable biophysical effects</w:t>
      </w:r>
      <w:r w:rsidRPr="008D5DC5">
        <w:rPr>
          <w:rFonts w:asciiTheme="minorHAnsi" w:hAnsiTheme="minorHAnsi" w:cstheme="minorHAnsi"/>
          <w:sz w:val="12"/>
        </w:rPr>
        <w:t xml:space="preserve"> (Bates et al., 2008; </w:t>
      </w:r>
      <w:proofErr w:type="spellStart"/>
      <w:r w:rsidRPr="008D5DC5">
        <w:rPr>
          <w:rFonts w:asciiTheme="minorHAnsi" w:hAnsiTheme="minorHAnsi" w:cstheme="minorHAnsi"/>
          <w:sz w:val="12"/>
        </w:rPr>
        <w:t>Salvarredy-Aranguren</w:t>
      </w:r>
      <w:proofErr w:type="spellEnd"/>
      <w:r w:rsidRPr="008D5DC5">
        <w:rPr>
          <w:rFonts w:asciiTheme="minorHAnsi" w:hAnsiTheme="minorHAnsi" w:cstheme="minorHAnsi"/>
          <w:sz w:val="12"/>
        </w:rPr>
        <w:t xml:space="preserve"> et al., 2008), </w:t>
      </w:r>
      <w:r w:rsidRPr="008D5DC5">
        <w:rPr>
          <w:rStyle w:val="Emphasis"/>
          <w:rFonts w:asciiTheme="minorHAnsi" w:hAnsiTheme="minorHAnsi" w:cstheme="minorHAnsi"/>
        </w:rPr>
        <w:t>we suggest here that water conflicts are rooted in ontological differences.</w:t>
      </w:r>
      <w:r w:rsidRPr="008D5DC5">
        <w:rPr>
          <w:rFonts w:asciiTheme="minorHAnsi" w:hAnsiTheme="minorHAnsi" w:cstheme="minorHAnsi"/>
          <w:sz w:val="12"/>
        </w:rPr>
        <w:t xml:space="preserve"> </w:t>
      </w:r>
      <w:r w:rsidRPr="008D5DC5">
        <w:rPr>
          <w:rStyle w:val="Emphasis"/>
          <w:rFonts w:asciiTheme="minorHAnsi" w:hAnsiTheme="minorHAnsi" w:cstheme="minorHAnsi"/>
        </w:rPr>
        <w:t>While Indigenous nations in the area see water as a living being, ideas about water as a ‘‘resource’’ that can be owned and exploited prevail in all meanings with which they must contend. This is because Indigenous ontologies and epistemologies2 were violently suppressed and marginalized through settler colonialism</w:t>
      </w:r>
      <w:r w:rsidRPr="008D5DC5">
        <w:rPr>
          <w:rFonts w:asciiTheme="minorHAnsi" w:hAnsiTheme="minorHAnsi" w:cstheme="minorHAnsi"/>
          <w:sz w:val="12"/>
        </w:rPr>
        <w:t xml:space="preserve"> (Wolfe, 2006),3 </w:t>
      </w:r>
      <w:r w:rsidRPr="008D5DC5">
        <w:rPr>
          <w:rStyle w:val="Emphasis"/>
          <w:rFonts w:asciiTheme="minorHAnsi" w:hAnsiTheme="minorHAnsi" w:cstheme="minorHAnsi"/>
        </w:rPr>
        <w:t>and within contemporary practices of water governance</w:t>
      </w:r>
      <w:r w:rsidRPr="008D5DC5">
        <w:rPr>
          <w:rFonts w:asciiTheme="minorHAnsi" w:hAnsiTheme="minorHAnsi" w:cstheme="minorHAnsi"/>
          <w:sz w:val="12"/>
        </w:rPr>
        <w:t xml:space="preserve"> (Anderson et al., 2013; McGregor 2014; Sam and Armstrong 2013).4 Acknowledging this pattern and the challenges it raises, Yates et al. (2017: 2) ask what it would mean to ‘‘take seriously the possibility and politics of a multiplicity of water-related worlds, highlighting multiple water realities and ways of being-with-water, not just different perceptions of our knowledge systems tied to water’s (singular) material existence.’’ </w:t>
      </w:r>
      <w:r w:rsidRPr="008D5DC5">
        <w:rPr>
          <w:rStyle w:val="StyleUnderline"/>
          <w:rFonts w:asciiTheme="minorHAnsi" w:hAnsiTheme="minorHAnsi" w:cstheme="minorHAnsi"/>
        </w:rPr>
        <w:t>We articulate this possibility here as a need to study the ‘‘political ontology’’ of water governance and ‘‘the conflicts that ensue as different worlds or ontologies strive to sustain their own existence as they interact and mingle with each other’’</w:t>
      </w:r>
      <w:r w:rsidRPr="008D5DC5">
        <w:rPr>
          <w:rFonts w:asciiTheme="minorHAnsi" w:hAnsiTheme="minorHAnsi" w:cstheme="minorHAnsi"/>
          <w:sz w:val="12"/>
        </w:rPr>
        <w:t xml:space="preserve"> (Blaser, 2009a: 877). This study, conducted in collaboration with four Yukon First Nations, engages with the politics of water and water governance in Yukon, Canada, as conveyed through First Nation assertions of the need to ‘‘respect water’’ as a ‘‘more-than-human person,’’ as a being and relation </w:t>
      </w:r>
      <w:proofErr w:type="gramStart"/>
      <w:r w:rsidRPr="008D5DC5">
        <w:rPr>
          <w:rFonts w:asciiTheme="minorHAnsi" w:hAnsiTheme="minorHAnsi" w:cstheme="minorHAnsi"/>
          <w:sz w:val="12"/>
        </w:rPr>
        <w:t>in its own right that</w:t>
      </w:r>
      <w:proofErr w:type="gramEnd"/>
      <w:r w:rsidRPr="008D5DC5">
        <w:rPr>
          <w:rFonts w:asciiTheme="minorHAnsi" w:hAnsiTheme="minorHAnsi" w:cstheme="minorHAnsi"/>
          <w:sz w:val="12"/>
        </w:rPr>
        <w:t xml:space="preserve"> Elders frequently referred to as a relative, teacher, medicine, and healer. First, we review empirical data on how Elders from Yukon First Nations define what it means to respect water, as an example of a water ontology, and its relationship to Indigenous modes of governance or what we call a politics of kinship. Second, we analyze water governance arrangements in Yukon to understand how settler views of water are expressed and constrain First Nations’ ability to protect the waters within their territories according to their view of water as a living entity, with agency or spirit. Finally, we examine the strategies employed by First Nations to overcome these limitations and discuss strategies for approaches to water governance that are more in line with Indigenous notions of respect and that achieve the goal of ontological pluralism required to decolonize water.5 Theoretical considerations: What is water? </w:t>
      </w:r>
      <w:r w:rsidRPr="008D5DC5">
        <w:rPr>
          <w:rStyle w:val="StyleUnderline"/>
          <w:rFonts w:asciiTheme="minorHAnsi" w:hAnsiTheme="minorHAnsi" w:cstheme="minorHAnsi"/>
        </w:rPr>
        <w:t xml:space="preserve">‘‘Respecting water’’ raises important ontological challenges. </w:t>
      </w:r>
      <w:r w:rsidRPr="008D5DC5">
        <w:rPr>
          <w:rFonts w:asciiTheme="minorHAnsi" w:hAnsiTheme="minorHAnsi" w:cstheme="minorHAnsi"/>
          <w:sz w:val="12"/>
        </w:rPr>
        <w:t xml:space="preserve">To engage with this, we take as our point of departure the broader question – </w:t>
      </w:r>
      <w:r w:rsidRPr="008D5DC5">
        <w:rPr>
          <w:rStyle w:val="Emphasis"/>
          <w:rFonts w:asciiTheme="minorHAnsi" w:hAnsiTheme="minorHAnsi" w:cstheme="minorHAnsi"/>
        </w:rPr>
        <w:t>what is water?</w:t>
      </w:r>
      <w:r w:rsidRPr="008D5DC5">
        <w:rPr>
          <w:rFonts w:asciiTheme="minorHAnsi" w:hAnsiTheme="minorHAnsi" w:cstheme="minorHAnsi"/>
          <w:sz w:val="12"/>
        </w:rPr>
        <w:t xml:space="preserve"> – a question that has been raised by scholars in a variety of fields (</w:t>
      </w:r>
      <w:proofErr w:type="gramStart"/>
      <w:r w:rsidRPr="008D5DC5">
        <w:rPr>
          <w:rFonts w:asciiTheme="minorHAnsi" w:hAnsiTheme="minorHAnsi" w:cstheme="minorHAnsi"/>
          <w:sz w:val="12"/>
        </w:rPr>
        <w:t>e.g.</w:t>
      </w:r>
      <w:proofErr w:type="gram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Boelens</w:t>
      </w:r>
      <w:proofErr w:type="spellEnd"/>
      <w:r w:rsidRPr="008D5DC5">
        <w:rPr>
          <w:rFonts w:asciiTheme="minorHAnsi" w:hAnsiTheme="minorHAnsi" w:cstheme="minorHAnsi"/>
          <w:sz w:val="12"/>
        </w:rPr>
        <w:t xml:space="preserve">, 2014; Chen et al., 2013; Linton, 2010; Strang, 2004; Wagner, 2013). As Linton (2010) notes, </w:t>
      </w:r>
      <w:r w:rsidRPr="008D5DC5">
        <w:rPr>
          <w:rStyle w:val="StyleUnderline"/>
          <w:rFonts w:asciiTheme="minorHAnsi" w:hAnsiTheme="minorHAnsi" w:cstheme="minorHAnsi"/>
        </w:rPr>
        <w:t>the answer to this seemingly simple question is taken for granted, due to the pervasiveness of the concept of Modern Water or settler-colonial understandings of water as a material resource. Water</w:t>
      </w:r>
      <w:r w:rsidRPr="008D5DC5">
        <w:rPr>
          <w:rFonts w:asciiTheme="minorHAnsi" w:hAnsiTheme="minorHAnsi" w:cstheme="minorHAnsi"/>
          <w:sz w:val="12"/>
        </w:rPr>
        <w:t xml:space="preserve"> or H2O in this modern interpretation </w:t>
      </w:r>
      <w:r w:rsidRPr="008D5DC5">
        <w:rPr>
          <w:rStyle w:val="StyleUnderline"/>
          <w:rFonts w:asciiTheme="minorHAnsi" w:hAnsiTheme="minorHAnsi" w:cstheme="minorHAnsi"/>
        </w:rPr>
        <w:t>is abstracted from social context or ‘‘rendered technical’’</w:t>
      </w:r>
      <w:r w:rsidRPr="008D5DC5">
        <w:rPr>
          <w:rFonts w:asciiTheme="minorHAnsi" w:hAnsiTheme="minorHAnsi" w:cstheme="minorHAnsi"/>
          <w:sz w:val="12"/>
        </w:rPr>
        <w:t xml:space="preserve"> (Li, 2007), </w:t>
      </w:r>
      <w:r w:rsidRPr="008D5DC5">
        <w:rPr>
          <w:rStyle w:val="StyleUnderline"/>
          <w:rFonts w:asciiTheme="minorHAnsi" w:hAnsiTheme="minorHAnsi" w:cstheme="minorHAnsi"/>
        </w:rPr>
        <w:t>making it possible to understand water as a resource available for human consumption and use that can be known and managed or manipulated by humans</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Groenfeldt</w:t>
      </w:r>
      <w:proofErr w:type="spellEnd"/>
      <w:r w:rsidRPr="008D5DC5">
        <w:rPr>
          <w:rFonts w:asciiTheme="minorHAnsi" w:hAnsiTheme="minorHAnsi" w:cstheme="minorHAnsi"/>
          <w:sz w:val="12"/>
        </w:rPr>
        <w:t xml:space="preserve">, 2013; Linton, 2010; Strang, 2004). </w:t>
      </w:r>
      <w:r w:rsidRPr="008D5DC5">
        <w:rPr>
          <w:rStyle w:val="StyleUnderline"/>
          <w:rFonts w:asciiTheme="minorHAnsi" w:hAnsiTheme="minorHAnsi" w:cstheme="minorHAnsi"/>
        </w:rPr>
        <w:t>Modern Water</w:t>
      </w:r>
      <w:r w:rsidRPr="008D5DC5">
        <w:rPr>
          <w:rFonts w:asciiTheme="minorHAnsi" w:hAnsiTheme="minorHAnsi" w:cstheme="minorHAnsi"/>
          <w:sz w:val="12"/>
        </w:rPr>
        <w:t xml:space="preserve">, it is argued, </w:t>
      </w:r>
      <w:r w:rsidRPr="008D5DC5">
        <w:rPr>
          <w:rStyle w:val="StyleUnderline"/>
          <w:rFonts w:asciiTheme="minorHAnsi" w:hAnsiTheme="minorHAnsi" w:cstheme="minorHAnsi"/>
        </w:rPr>
        <w:t>dominates current approaches to water governance, whereas the separation of water from its social context is thus considered at the root of contemporary water crises</w:t>
      </w:r>
      <w:r w:rsidRPr="008D5DC5">
        <w:rPr>
          <w:rFonts w:asciiTheme="minorHAnsi" w:hAnsiTheme="minorHAnsi" w:cstheme="minorHAnsi"/>
          <w:sz w:val="12"/>
        </w:rPr>
        <w:t xml:space="preserve"> (Schmidt and </w:t>
      </w:r>
      <w:proofErr w:type="spellStart"/>
      <w:r w:rsidRPr="008D5DC5">
        <w:rPr>
          <w:rFonts w:asciiTheme="minorHAnsi" w:hAnsiTheme="minorHAnsi" w:cstheme="minorHAnsi"/>
          <w:sz w:val="12"/>
        </w:rPr>
        <w:t>Shrubsole</w:t>
      </w:r>
      <w:proofErr w:type="spellEnd"/>
      <w:r w:rsidRPr="008D5DC5">
        <w:rPr>
          <w:rFonts w:asciiTheme="minorHAnsi" w:hAnsiTheme="minorHAnsi" w:cstheme="minorHAnsi"/>
          <w:sz w:val="12"/>
        </w:rPr>
        <w:t xml:space="preserve">, 2013). Therefore, critics argue that </w:t>
      </w:r>
      <w:r w:rsidRPr="008D5DC5">
        <w:rPr>
          <w:rStyle w:val="StyleUnderline"/>
          <w:rFonts w:asciiTheme="minorHAnsi" w:hAnsiTheme="minorHAnsi" w:cstheme="minorHAnsi"/>
        </w:rPr>
        <w:t>challenging this requires ‘‘attention to water’s social context and dynamics, and to reposition water as inherently political’’</w:t>
      </w:r>
      <w:r w:rsidRPr="008D5DC5">
        <w:rPr>
          <w:rFonts w:asciiTheme="minorHAnsi" w:hAnsiTheme="minorHAnsi" w:cstheme="minorHAnsi"/>
          <w:sz w:val="12"/>
        </w:rPr>
        <w:t xml:space="preserve"> (Linton and </w:t>
      </w:r>
      <w:proofErr w:type="spellStart"/>
      <w:r w:rsidRPr="008D5DC5">
        <w:rPr>
          <w:rFonts w:asciiTheme="minorHAnsi" w:hAnsiTheme="minorHAnsi" w:cstheme="minorHAnsi"/>
          <w:sz w:val="12"/>
        </w:rPr>
        <w:t>Budds</w:t>
      </w:r>
      <w:proofErr w:type="spellEnd"/>
      <w:r w:rsidRPr="008D5DC5">
        <w:rPr>
          <w:rFonts w:asciiTheme="minorHAnsi" w:hAnsiTheme="minorHAnsi" w:cstheme="minorHAnsi"/>
          <w:sz w:val="12"/>
        </w:rPr>
        <w:t xml:space="preserve">, 2014: 175). Yet, to date, </w:t>
      </w:r>
      <w:r w:rsidRPr="008D5DC5">
        <w:rPr>
          <w:rStyle w:val="StyleUnderline"/>
          <w:rFonts w:asciiTheme="minorHAnsi" w:hAnsiTheme="minorHAnsi" w:cstheme="minorHAnsi"/>
        </w:rPr>
        <w:t>few academics have explicitly addressed the ontological politics of water</w:t>
      </w:r>
      <w:r w:rsidRPr="008D5DC5">
        <w:rPr>
          <w:rFonts w:asciiTheme="minorHAnsi" w:hAnsiTheme="minorHAnsi" w:cstheme="minorHAnsi"/>
          <w:sz w:val="12"/>
        </w:rPr>
        <w:t xml:space="preserve"> (cf. </w:t>
      </w:r>
      <w:proofErr w:type="spellStart"/>
      <w:r w:rsidRPr="008D5DC5">
        <w:rPr>
          <w:rFonts w:asciiTheme="minorHAnsi" w:hAnsiTheme="minorHAnsi" w:cstheme="minorHAnsi"/>
          <w:sz w:val="12"/>
        </w:rPr>
        <w:t>Boelens</w:t>
      </w:r>
      <w:proofErr w:type="spellEnd"/>
      <w:r w:rsidRPr="008D5DC5">
        <w:rPr>
          <w:rFonts w:asciiTheme="minorHAnsi" w:hAnsiTheme="minorHAnsi" w:cstheme="minorHAnsi"/>
          <w:sz w:val="12"/>
        </w:rPr>
        <w:t xml:space="preserve">, 2014; Linton, 2010; Norman, 2012; Wilson, 2014; Yates et al., 2017). This paper thus examines water as a ‘‘more-than-human’’ entity through the lens of post-humanism and critical Indigenous studies. It explores conflicts in water governance and how dominant ontologies of water, based on the idea of Modern Water, inform present approaches to water governance, and how instead a project of decolonizing might unsettle conventional water governance. Working towards meaningful water governance alternatives will necessarily involve prioritizing Indigenous ontologies, epistemologies, and forms of governance. The ‘‘ontological turn’’ or the study of post-humanism and the more-than-human, has begun to challenge the assumption of a singular world, and proposed instead that we take seriously the existence of diverse ways of being and knowing within and with multiple worlds (Haraway, 2003; Kohn, 2007;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2007; Sundberg, 2011, 2014; </w:t>
      </w:r>
      <w:proofErr w:type="spellStart"/>
      <w:r w:rsidRPr="008D5DC5">
        <w:rPr>
          <w:rFonts w:asciiTheme="minorHAnsi" w:hAnsiTheme="minorHAnsi" w:cstheme="minorHAnsi"/>
          <w:sz w:val="12"/>
        </w:rPr>
        <w:t>Whatmore</w:t>
      </w:r>
      <w:proofErr w:type="spellEnd"/>
      <w:r w:rsidRPr="008D5DC5">
        <w:rPr>
          <w:rFonts w:asciiTheme="minorHAnsi" w:hAnsiTheme="minorHAnsi" w:cstheme="minorHAnsi"/>
          <w:sz w:val="12"/>
        </w:rPr>
        <w:t xml:space="preserve">, 2002). </w:t>
      </w:r>
      <w:r w:rsidRPr="008D5DC5">
        <w:rPr>
          <w:rStyle w:val="StyleUnderline"/>
          <w:rFonts w:asciiTheme="minorHAnsi" w:hAnsiTheme="minorHAnsi" w:cstheme="minorHAnsi"/>
        </w:rPr>
        <w:t>While Indigenous ontologies are frequently cast as cultural constructions and relegated to the realm of ‘‘myth’’ or ‘‘belief,’’</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(2007: 26) calls for </w:t>
      </w:r>
      <w:r w:rsidRPr="008D5DC5">
        <w:rPr>
          <w:rStyle w:val="StyleUnderline"/>
          <w:rFonts w:asciiTheme="minorHAnsi" w:hAnsiTheme="minorHAnsi" w:cstheme="minorHAnsi"/>
        </w:rPr>
        <w:t>the need to take Indigenous peoples’ ontological assumptions as literal rather than symbolic.</w:t>
      </w:r>
      <w:r w:rsidRPr="008D5DC5">
        <w:rPr>
          <w:rFonts w:asciiTheme="minorHAnsi" w:hAnsiTheme="minorHAnsi" w:cstheme="minorHAnsi"/>
          <w:sz w:val="12"/>
        </w:rPr>
        <w:t xml:space="preserve"> Cruikshank (2012: 244–245) similarly notes that a radical shift is required to engage Indigenous perspectives where </w:t>
      </w:r>
      <w:r w:rsidRPr="008D5DC5">
        <w:rPr>
          <w:rStyle w:val="StyleUnderline"/>
          <w:rFonts w:asciiTheme="minorHAnsi" w:hAnsiTheme="minorHAnsi" w:cstheme="minorHAnsi"/>
        </w:rPr>
        <w:t xml:space="preserve">the world is inhabited by a range of beings—human and non-human—who all apprehend that world from distinct vantage points... from this framework, animals, humans and even features of landscape have points of view, exhibit agency, and engage in reciprocal responses. Indigenous scholars have long acknowledged water’s meaning and constitution as more-than-human </w:t>
      </w:r>
      <w:r w:rsidRPr="008D5DC5">
        <w:rPr>
          <w:rFonts w:asciiTheme="minorHAnsi" w:hAnsiTheme="minorHAnsi" w:cstheme="minorHAnsi"/>
          <w:sz w:val="12"/>
        </w:rPr>
        <w:t xml:space="preserve">(Anderson et al., 2013; </w:t>
      </w:r>
      <w:proofErr w:type="spellStart"/>
      <w:r w:rsidRPr="008D5DC5">
        <w:rPr>
          <w:rFonts w:asciiTheme="minorHAnsi" w:hAnsiTheme="minorHAnsi" w:cstheme="minorHAnsi"/>
          <w:sz w:val="12"/>
        </w:rPr>
        <w:t>LaBoucane</w:t>
      </w:r>
      <w:proofErr w:type="spellEnd"/>
      <w:r w:rsidRPr="008D5DC5">
        <w:rPr>
          <w:rFonts w:asciiTheme="minorHAnsi" w:hAnsiTheme="minorHAnsi" w:cstheme="minorHAnsi"/>
          <w:sz w:val="12"/>
        </w:rPr>
        <w:t xml:space="preserve">-Benson et al., 2012; Craft, 2017; McGregor, 2012, 2014). </w:t>
      </w:r>
      <w:r w:rsidRPr="008D5DC5">
        <w:rPr>
          <w:rStyle w:val="StyleUnderline"/>
          <w:rFonts w:asciiTheme="minorHAnsi" w:hAnsiTheme="minorHAnsi" w:cstheme="minorHAnsi"/>
        </w:rPr>
        <w:t>Indigenous ontologies have also been explored from the perspective of human relationships to animals</w:t>
      </w:r>
      <w:r w:rsidRPr="008D5DC5">
        <w:rPr>
          <w:rFonts w:asciiTheme="minorHAnsi" w:hAnsiTheme="minorHAnsi" w:cstheme="minorHAnsi"/>
          <w:sz w:val="12"/>
        </w:rPr>
        <w:t xml:space="preserve"> (Blaser, 2009b;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2007); fish (</w:t>
      </w:r>
      <w:proofErr w:type="spellStart"/>
      <w:r w:rsidRPr="008D5DC5">
        <w:rPr>
          <w:rFonts w:asciiTheme="minorHAnsi" w:hAnsiTheme="minorHAnsi" w:cstheme="minorHAnsi"/>
          <w:sz w:val="12"/>
        </w:rPr>
        <w:t>Hoogeveen</w:t>
      </w:r>
      <w:proofErr w:type="spellEnd"/>
      <w:r w:rsidRPr="008D5DC5">
        <w:rPr>
          <w:rFonts w:asciiTheme="minorHAnsi" w:hAnsiTheme="minorHAnsi" w:cstheme="minorHAnsi"/>
          <w:sz w:val="12"/>
        </w:rPr>
        <w:t xml:space="preserve">, 2016; Todd, 2014), </w:t>
      </w:r>
      <w:r w:rsidRPr="008D5DC5">
        <w:rPr>
          <w:rStyle w:val="StyleUnderline"/>
          <w:rFonts w:asciiTheme="minorHAnsi" w:hAnsiTheme="minorHAnsi" w:cstheme="minorHAnsi"/>
        </w:rPr>
        <w:t>and entities considered ‘‘inanimate’’ from a modern perspective including trees, mountains, rocks, and glaciers</w:t>
      </w:r>
      <w:r w:rsidRPr="008D5DC5">
        <w:rPr>
          <w:rFonts w:asciiTheme="minorHAnsi" w:hAnsiTheme="minorHAnsi" w:cstheme="minorHAnsi"/>
          <w:sz w:val="12"/>
        </w:rPr>
        <w:t xml:space="preserve"> (Bird Rose, 2008; Cruikshank, 2005, 2012; De la Cadena, 2010, 2015). </w:t>
      </w:r>
      <w:r w:rsidRPr="008D5DC5">
        <w:rPr>
          <w:rStyle w:val="StyleUnderline"/>
          <w:rFonts w:asciiTheme="minorHAnsi" w:hAnsiTheme="minorHAnsi" w:cstheme="minorHAnsi"/>
        </w:rPr>
        <w:t>Recent literature has also explored the limitations of viewing ontological dimensions as cultural constructions that confound environmental governance including wildlife</w:t>
      </w:r>
      <w:r w:rsidRPr="008D5DC5">
        <w:rPr>
          <w:rFonts w:asciiTheme="minorHAnsi" w:hAnsiTheme="minorHAnsi" w:cstheme="minorHAnsi"/>
          <w:sz w:val="12"/>
        </w:rPr>
        <w:t xml:space="preserve"> (co- management (Blaser, 2009a, 2009b, 2013, 2014;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2007) </w:t>
      </w:r>
      <w:r w:rsidRPr="008D5DC5">
        <w:rPr>
          <w:rStyle w:val="StyleUnderline"/>
          <w:rFonts w:asciiTheme="minorHAnsi" w:hAnsiTheme="minorHAnsi" w:cstheme="minorHAnsi"/>
        </w:rPr>
        <w:t>and environmental assessment</w:t>
      </w:r>
      <w:r w:rsidRPr="008D5DC5">
        <w:rPr>
          <w:rFonts w:asciiTheme="minorHAnsi" w:hAnsiTheme="minorHAnsi" w:cstheme="minorHAnsi"/>
          <w:sz w:val="12"/>
        </w:rPr>
        <w:t xml:space="preserve"> (Forsyth and </w:t>
      </w:r>
      <w:proofErr w:type="spellStart"/>
      <w:r w:rsidRPr="008D5DC5">
        <w:rPr>
          <w:rFonts w:asciiTheme="minorHAnsi" w:hAnsiTheme="minorHAnsi" w:cstheme="minorHAnsi"/>
          <w:sz w:val="12"/>
        </w:rPr>
        <w:t>Levidow</w:t>
      </w:r>
      <w:proofErr w:type="spellEnd"/>
      <w:r w:rsidRPr="008D5DC5">
        <w:rPr>
          <w:rFonts w:asciiTheme="minorHAnsi" w:hAnsiTheme="minorHAnsi" w:cstheme="minorHAnsi"/>
          <w:sz w:val="12"/>
        </w:rPr>
        <w:t xml:space="preserve">, 2015; </w:t>
      </w:r>
      <w:proofErr w:type="spellStart"/>
      <w:r w:rsidRPr="008D5DC5">
        <w:rPr>
          <w:rFonts w:asciiTheme="minorHAnsi" w:hAnsiTheme="minorHAnsi" w:cstheme="minorHAnsi"/>
          <w:sz w:val="12"/>
        </w:rPr>
        <w:lastRenderedPageBreak/>
        <w:t>Hoogeveen</w:t>
      </w:r>
      <w:proofErr w:type="spellEnd"/>
      <w:r w:rsidRPr="008D5DC5">
        <w:rPr>
          <w:rFonts w:asciiTheme="minorHAnsi" w:hAnsiTheme="minorHAnsi" w:cstheme="minorHAnsi"/>
          <w:sz w:val="12"/>
        </w:rPr>
        <w:t xml:space="preserve">, 2016; McCreary and Milligan, 2014). </w:t>
      </w:r>
      <w:r w:rsidRPr="008D5DC5">
        <w:rPr>
          <w:rStyle w:val="StyleUnderline"/>
          <w:rFonts w:asciiTheme="minorHAnsi" w:hAnsiTheme="minorHAnsi" w:cstheme="minorHAnsi"/>
        </w:rPr>
        <w:t>More profoundly, the ontological turn has been useful in destabilizing modernism itself thereby opening spaces for ontologies that fail to fit neatly into conventional approaches to water governance.</w:t>
      </w:r>
      <w:r w:rsidRPr="008D5DC5">
        <w:rPr>
          <w:rFonts w:asciiTheme="minorHAnsi" w:hAnsiTheme="minorHAnsi" w:cstheme="minorHAnsi"/>
          <w:sz w:val="12"/>
        </w:rPr>
        <w:t xml:space="preserve"> At the same time, the field has been critiqued for its universalizing tendency to use aspects of Indigenous ontologies without acknowledging the associated Indigenous thought, practice, and legal/governance approaches (Collard et al., 2015; Hunt, 2014; Sundberg, 2014; Todd, 2016; Watts, 2013). </w:t>
      </w:r>
      <w:proofErr w:type="spellStart"/>
      <w:r w:rsidRPr="008D5DC5">
        <w:rPr>
          <w:rFonts w:asciiTheme="minorHAnsi" w:hAnsiTheme="minorHAnsi" w:cstheme="minorHAnsi"/>
          <w:sz w:val="12"/>
        </w:rPr>
        <w:t>Kwakwaka’wakw</w:t>
      </w:r>
      <w:proofErr w:type="spellEnd"/>
      <w:r w:rsidRPr="008D5DC5">
        <w:rPr>
          <w:rFonts w:asciiTheme="minorHAnsi" w:hAnsiTheme="minorHAnsi" w:cstheme="minorHAnsi"/>
          <w:sz w:val="12"/>
        </w:rPr>
        <w:t xml:space="preserve"> scholar Sarah Hunt (2014: 29) cautions against such references to Indigenous ontologies as ultimately shallow to the extent that they act as a form of ‘‘epistemic violence.’’ Both Hunt (2014) and Watts (2013) (a Mohawk and </w:t>
      </w:r>
      <w:proofErr w:type="spellStart"/>
      <w:r w:rsidRPr="008D5DC5">
        <w:rPr>
          <w:rFonts w:asciiTheme="minorHAnsi" w:hAnsiTheme="minorHAnsi" w:cstheme="minorHAnsi"/>
          <w:sz w:val="12"/>
        </w:rPr>
        <w:t>Anishnaabe</w:t>
      </w:r>
      <w:proofErr w:type="spellEnd"/>
      <w:r w:rsidRPr="008D5DC5">
        <w:rPr>
          <w:rFonts w:asciiTheme="minorHAnsi" w:hAnsiTheme="minorHAnsi" w:cstheme="minorHAnsi"/>
          <w:sz w:val="12"/>
        </w:rPr>
        <w:t xml:space="preserve"> scholar) argue that Indigenous thought should not just be seen as a source of ideas that can be drawn on, but as a complex body of knowledge that is living and </w:t>
      </w:r>
      <w:proofErr w:type="spellStart"/>
      <w:r w:rsidRPr="008D5DC5">
        <w:rPr>
          <w:rFonts w:asciiTheme="minorHAnsi" w:hAnsiTheme="minorHAnsi" w:cstheme="minorHAnsi"/>
          <w:sz w:val="12"/>
        </w:rPr>
        <w:t>practised</w:t>
      </w:r>
      <w:proofErr w:type="spellEnd"/>
      <w:r w:rsidRPr="008D5DC5">
        <w:rPr>
          <w:rFonts w:asciiTheme="minorHAnsi" w:hAnsiTheme="minorHAnsi" w:cstheme="minorHAnsi"/>
          <w:sz w:val="12"/>
        </w:rPr>
        <w:t xml:space="preserve"> by Indigenous peoples with whom settler society shares reciprocal responsibilities. Consequently, </w:t>
      </w:r>
      <w:r w:rsidRPr="008D5DC5">
        <w:rPr>
          <w:rStyle w:val="Emphasis"/>
          <w:rFonts w:asciiTheme="minorHAnsi" w:hAnsiTheme="minorHAnsi" w:cstheme="minorHAnsi"/>
        </w:rPr>
        <w:t>calls to decolonize water are fundamentally about ‘‘exposing the ontological violence authorized by Eurocentric epistemologies both in scholarship and everyday life’’</w:t>
      </w:r>
      <w:r w:rsidRPr="008D5DC5">
        <w:rPr>
          <w:rFonts w:asciiTheme="minorHAnsi" w:hAnsiTheme="minorHAnsi" w:cstheme="minorHAnsi"/>
          <w:sz w:val="12"/>
        </w:rPr>
        <w:t xml:space="preserve"> (Sundberg, 2014: 34). Our point, following </w:t>
      </w:r>
      <w:proofErr w:type="spellStart"/>
      <w:r w:rsidRPr="008D5DC5">
        <w:rPr>
          <w:rFonts w:asciiTheme="minorHAnsi" w:hAnsiTheme="minorHAnsi" w:cstheme="minorHAnsi"/>
          <w:sz w:val="12"/>
        </w:rPr>
        <w:t>Me´tis</w:t>
      </w:r>
      <w:proofErr w:type="spellEnd"/>
      <w:r w:rsidRPr="008D5DC5">
        <w:rPr>
          <w:rFonts w:asciiTheme="minorHAnsi" w:hAnsiTheme="minorHAnsi" w:cstheme="minorHAnsi"/>
          <w:sz w:val="12"/>
        </w:rPr>
        <w:t xml:space="preserve"> scholar Zoe Todd (2016), is that the potential of the ontological turn will only be realized once we begin to work more fully in the vein of Indigenous scholars who ‘‘have already shown that Indigenous epistemologies and ontologies represents legal orders, legal orders through which Indigenous peoples throughout the world are fighting for self-determination, sovereignty’’ (Todd, 2016: 17–18; see also Daigle, 2016). We respond to calls to heed to the teachings of critical Indigenous studies – a field committed to the politically engaged study of Indigenous peoples being, knowing and governing </w:t>
      </w:r>
      <w:proofErr w:type="gramStart"/>
      <w:r w:rsidRPr="008D5DC5">
        <w:rPr>
          <w:rFonts w:asciiTheme="minorHAnsi" w:hAnsiTheme="minorHAnsi" w:cstheme="minorHAnsi"/>
          <w:sz w:val="12"/>
        </w:rPr>
        <w:t>that questions</w:t>
      </w:r>
      <w:proofErr w:type="gramEnd"/>
      <w:r w:rsidRPr="008D5DC5">
        <w:rPr>
          <w:rFonts w:asciiTheme="minorHAnsi" w:hAnsiTheme="minorHAnsi" w:cstheme="minorHAnsi"/>
          <w:sz w:val="12"/>
        </w:rPr>
        <w:t xml:space="preserve"> how settler colonialism constructs particular understandings of Indigenous political approaches (e.g. </w:t>
      </w:r>
      <w:proofErr w:type="spellStart"/>
      <w:r w:rsidRPr="008D5DC5">
        <w:rPr>
          <w:rFonts w:asciiTheme="minorHAnsi" w:hAnsiTheme="minorHAnsi" w:cstheme="minorHAnsi"/>
          <w:sz w:val="12"/>
        </w:rPr>
        <w:t>Coulthard</w:t>
      </w:r>
      <w:proofErr w:type="spellEnd"/>
      <w:r w:rsidRPr="008D5DC5">
        <w:rPr>
          <w:rFonts w:asciiTheme="minorHAnsi" w:hAnsiTheme="minorHAnsi" w:cstheme="minorHAnsi"/>
          <w:sz w:val="12"/>
        </w:rPr>
        <w:t xml:space="preserve">, 2014; Simpson, 2011, 2014) – by engaging Indigenous scholars to ask: What is water? Moreover, what does this mean for the ontological politics of water governance in the context of settler colonialism? </w:t>
      </w:r>
      <w:proofErr w:type="gramStart"/>
      <w:r w:rsidRPr="008D5DC5">
        <w:rPr>
          <w:rFonts w:asciiTheme="minorHAnsi" w:hAnsiTheme="minorHAnsi" w:cstheme="minorHAnsi"/>
          <w:sz w:val="12"/>
        </w:rPr>
        <w:t>In particular, we</w:t>
      </w:r>
      <w:proofErr w:type="gramEnd"/>
      <w:r w:rsidRPr="008D5DC5">
        <w:rPr>
          <w:rFonts w:asciiTheme="minorHAnsi" w:hAnsiTheme="minorHAnsi" w:cstheme="minorHAnsi"/>
          <w:sz w:val="12"/>
        </w:rPr>
        <w:t xml:space="preserve"> question what water means on the ground in the context of water governance in Yukon Territory, shaped as it is by modern land claims? How does an understanding of the politics of kinship as engaged by four Yukon First Nations challenge governance structures and governing agents to ‘‘respect water’’? And finally, how might these insights unsettle dominant ideas of water as a resource and contribute to rethinking ‘‘ontological pluralism’’ in water governance?</w:t>
      </w:r>
    </w:p>
    <w:p w14:paraId="79016BA2" w14:textId="65B7484B" w:rsidR="003F0A7E" w:rsidRDefault="003F0A7E" w:rsidP="003F0A7E">
      <w:pPr>
        <w:rPr>
          <w:rFonts w:asciiTheme="minorHAnsi" w:hAnsiTheme="minorHAnsi" w:cstheme="minorHAnsi"/>
          <w:sz w:val="12"/>
        </w:rPr>
      </w:pPr>
      <w:r w:rsidRPr="008D5DC5">
        <w:rPr>
          <w:rFonts w:asciiTheme="minorHAnsi" w:hAnsiTheme="minorHAnsi" w:cstheme="minorHAnsi"/>
          <w:sz w:val="12"/>
        </w:rPr>
        <w:t>Situating research: Setting, methods and positionality Water governance in Yukon Territory is shaped by settler water laws as well as tripartite land claim and self-government agreements between territorial, federal, and First Nation governments. In contrast to Indigenous peoples elsewhere in Canada (Phare, 2009; Simms et al., 2016), Yukon First Nations’ rights and responsibilities within water governance are defined explicitly in land claims and self-government agreements. Responsibility for water governance was devolved to the territorial government from the Canadian federal government in 2003. Land claims agreements acknowledge Yukon First Nations’ rights to participate in decision-making about the waters and lands within their territories. Specifically, Chapter 14 of the Yukon Umbrella Final Agreement (UFA) (Government of Canada, 1993) – the framework for modern land claims agreement in Yukon – specifically addresses ‘‘water management.’’ The UFA includes provisions on specific matters including the applicability of ‘‘laws of general application’’ (</w:t>
      </w:r>
      <w:proofErr w:type="gramStart"/>
      <w:r w:rsidRPr="008D5DC5">
        <w:rPr>
          <w:rFonts w:asciiTheme="minorHAnsi" w:hAnsiTheme="minorHAnsi" w:cstheme="minorHAnsi"/>
          <w:sz w:val="12"/>
        </w:rPr>
        <w:t>e.g.</w:t>
      </w:r>
      <w:proofErr w:type="gramEnd"/>
      <w:r w:rsidRPr="008D5DC5">
        <w:rPr>
          <w:rFonts w:asciiTheme="minorHAnsi" w:hAnsiTheme="minorHAnsi" w:cstheme="minorHAnsi"/>
          <w:sz w:val="12"/>
        </w:rPr>
        <w:t xml:space="preserve"> the Yukon Waters Act) to both Settlement and non-Settlement Land; the powers of the Yukon Water Board; the extent of Yukon First Nation water rights; the management powers of Government; a process for dispute resolution; and it stipulates when compensation for the loss or damage is warranted. In relation to Indigenous water rights, Chapter 14 states, a Yukon First Nation has the right to have water which is on or flowing through or adjacent to its Settlement Land remain substantially unaltered as to quantity, </w:t>
      </w:r>
      <w:proofErr w:type="gramStart"/>
      <w:r w:rsidRPr="008D5DC5">
        <w:rPr>
          <w:rFonts w:asciiTheme="minorHAnsi" w:hAnsiTheme="minorHAnsi" w:cstheme="minorHAnsi"/>
          <w:sz w:val="12"/>
        </w:rPr>
        <w:t>quality</w:t>
      </w:r>
      <w:proofErr w:type="gramEnd"/>
      <w:r w:rsidRPr="008D5DC5">
        <w:rPr>
          <w:rFonts w:asciiTheme="minorHAnsi" w:hAnsiTheme="minorHAnsi" w:cstheme="minorHAnsi"/>
          <w:sz w:val="12"/>
        </w:rPr>
        <w:t xml:space="preserve"> and rate of flow, including seasonal rate of flow and ... to use water for a traditional use in the Yukon. Chapter 14 of the UFA is the only chapter specific to water. However, water governance is understood to include not only the decision-making processes of the Yukon Water Board, which is responsible for water licensing decisions in the territory but other co-management boards including Yukon Environmental and Socio-Economic Impact Board (YESAB) or the land use planning process. The Yukon Water Board existed prior to land claims but became a co-management board through land claims with 1/3 First Nations representation. According to the Yukon First Nations Self Government Act (Government of Canada, 1994), signatory self-governing Yukon First Nations can create legislation and regulations of a local nature. First Nation legislation and decisions can supersede territorial legislation on Settlement Lands. While First Nations’ roles in water governance are more clearly defined than elsewhere in Canada, water conflicts in Yukon abound as resource extraction, dominated by the mining industry and other changes in land and water are seen to encroach on First Nations’ relationships to water and their ability assert their sovereignty according to these relationships. We draw here on interviews conducted between 2012 and 2017 with Elders and government employees from four Yukon First Nations (</w:t>
      </w:r>
      <w:proofErr w:type="gramStart"/>
      <w:r w:rsidRPr="008D5DC5">
        <w:rPr>
          <w:rFonts w:asciiTheme="minorHAnsi" w:hAnsiTheme="minorHAnsi" w:cstheme="minorHAnsi"/>
          <w:sz w:val="12"/>
        </w:rPr>
        <w:t>i.e.</w:t>
      </w:r>
      <w:proofErr w:type="gramEnd"/>
      <w:r w:rsidRPr="008D5DC5">
        <w:rPr>
          <w:rFonts w:asciiTheme="minorHAnsi" w:hAnsiTheme="minorHAnsi" w:cstheme="minorHAnsi"/>
          <w:sz w:val="12"/>
        </w:rPr>
        <w:t xml:space="preserve"> Carcross/Tagish, Kluane, Selkirk,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and White River) (Figure 1/Table 1). The first set of interviews was conducted in 2012 as part of a community-based water quality monitoring study with the Yukon River Inter-Tribal Watershed Council (YRITWC). Building on existing relationships with Yukon First Nations, the second set of interviews were conducted in 2015 as part of the lead author’s dissertation research on the role of Yukon First Nations in water governance. Water governance was not the explicit focus of the first set of interviews, which focused on the meaning of water to Yukon First Nations, traditional knowledge of water and concerns about environmental change. Working closely with Yukon First Nation governments and their staff, 27 Elders were recruited to participate in interviews. Several Elders were interviewed in both 2012 and 2017 (Table 1). Fourteen First Nation government employees were also interviewed in 2015 and 2017. Elders were given honoraria of $200 (2012) and $100 (2015) to acknowledge their expertise and to thank them for sharing their time and knowledge with us. Although using the names of Elders and other knowledge holders can be understood as a form of citation, we do not do so here </w:t>
      </w:r>
      <w:proofErr w:type="gramStart"/>
      <w:r w:rsidRPr="008D5DC5">
        <w:rPr>
          <w:rFonts w:asciiTheme="minorHAnsi" w:hAnsiTheme="minorHAnsi" w:cstheme="minorHAnsi"/>
          <w:sz w:val="12"/>
        </w:rPr>
        <w:t>in order to</w:t>
      </w:r>
      <w:proofErr w:type="gramEnd"/>
      <w:r w:rsidRPr="008D5DC5">
        <w:rPr>
          <w:rFonts w:asciiTheme="minorHAnsi" w:hAnsiTheme="minorHAnsi" w:cstheme="minorHAnsi"/>
          <w:sz w:val="12"/>
        </w:rPr>
        <w:t xml:space="preserve"> conform with Yukon First Nation’s Traditional Knowledge Policies and their requirement for confidentiality (Carcross/Tagish First Nation, 2009; Kluane First Nation, 2012;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First Nation, 2012). Interviews were thematically coded using </w:t>
      </w:r>
      <w:proofErr w:type="spellStart"/>
      <w:r w:rsidRPr="008D5DC5">
        <w:rPr>
          <w:rFonts w:asciiTheme="minorHAnsi" w:hAnsiTheme="minorHAnsi" w:cstheme="minorHAnsi"/>
          <w:sz w:val="12"/>
        </w:rPr>
        <w:t>NViVo</w:t>
      </w:r>
      <w:proofErr w:type="spellEnd"/>
      <w:r w:rsidRPr="008D5DC5">
        <w:rPr>
          <w:rFonts w:asciiTheme="minorHAnsi" w:hAnsiTheme="minorHAnsi" w:cstheme="minorHAnsi"/>
          <w:sz w:val="12"/>
        </w:rPr>
        <w:t xml:space="preserve">, and the results were and will be shared with our partner Yukon First Nations, including the return of raw data to First Nation Archives (where traditional knowledge policies are in place). We do not include here the many interviews conducted with non-First Nations water experts as they are not the focus of this paper; results from these interviews will appear in a later paper. Instead, we primarily reference the legal languages and logics of governance enshrined in relevant acts, </w:t>
      </w:r>
      <w:proofErr w:type="gramStart"/>
      <w:r w:rsidRPr="008D5DC5">
        <w:rPr>
          <w:rFonts w:asciiTheme="minorHAnsi" w:hAnsiTheme="minorHAnsi" w:cstheme="minorHAnsi"/>
          <w:sz w:val="12"/>
        </w:rPr>
        <w:t>policies</w:t>
      </w:r>
      <w:proofErr w:type="gramEnd"/>
      <w:r w:rsidRPr="008D5DC5">
        <w:rPr>
          <w:rFonts w:asciiTheme="minorHAnsi" w:hAnsiTheme="minorHAnsi" w:cstheme="minorHAnsi"/>
          <w:sz w:val="12"/>
        </w:rPr>
        <w:t xml:space="preserve"> and management plans. Research results were shared and validated by partner First Nations between August and October 2017 in the form of a community presentation and report. Research archives, with interview audio and transcripts, will also be shared with each First Nation in compliance with traditional knowledge policies. As scholars of both settler and Indigenous origin – the first author is of settler origin and was born in Calgary, Alberta (Treaty 7, Blackfoot Territory), and the second author is </w:t>
      </w:r>
      <w:proofErr w:type="spellStart"/>
      <w:r w:rsidRPr="008D5DC5">
        <w:rPr>
          <w:rFonts w:asciiTheme="minorHAnsi" w:hAnsiTheme="minorHAnsi" w:cstheme="minorHAnsi"/>
          <w:sz w:val="12"/>
        </w:rPr>
        <w:t>Kaska</w:t>
      </w:r>
      <w:proofErr w:type="spellEnd"/>
      <w:r w:rsidRPr="008D5DC5">
        <w:rPr>
          <w:rFonts w:asciiTheme="minorHAnsi" w:hAnsiTheme="minorHAnsi" w:cstheme="minorHAnsi"/>
          <w:sz w:val="12"/>
        </w:rPr>
        <w:t xml:space="preserve"> Dena (Wolf Clan) from Ross River, Yukon – reflexivity regarding our identities has been fundamental to our engagement with Indigenous research partners and the ontological logics they have and continue to communicate, </w:t>
      </w:r>
      <w:proofErr w:type="gramStart"/>
      <w:r w:rsidRPr="008D5DC5">
        <w:rPr>
          <w:rFonts w:asciiTheme="minorHAnsi" w:hAnsiTheme="minorHAnsi" w:cstheme="minorHAnsi"/>
          <w:sz w:val="12"/>
        </w:rPr>
        <w:t>practice</w:t>
      </w:r>
      <w:proofErr w:type="gramEnd"/>
      <w:r w:rsidRPr="008D5DC5">
        <w:rPr>
          <w:rFonts w:asciiTheme="minorHAnsi" w:hAnsiTheme="minorHAnsi" w:cstheme="minorHAnsi"/>
          <w:sz w:val="12"/>
        </w:rPr>
        <w:t xml:space="preserve"> and illuminate. Additionally, the first author has been working in the Yukon River Basin in collaboration with the YRITWC – a grassroots treaty-based organization with 73 signatory Alaska Native Tribes and Canadian First Nations (Yukon and British Columbia) – since 2009. This research grew out of a three-year (2012–2015) project aimed at the development of a community-based climate change and contaminant monitoring network with four Yukon First Nations (</w:t>
      </w:r>
      <w:proofErr w:type="gramStart"/>
      <w:r w:rsidRPr="008D5DC5">
        <w:rPr>
          <w:rFonts w:asciiTheme="minorHAnsi" w:hAnsiTheme="minorHAnsi" w:cstheme="minorHAnsi"/>
          <w:sz w:val="12"/>
        </w:rPr>
        <w:t>i.e.</w:t>
      </w:r>
      <w:proofErr w:type="gramEnd"/>
      <w:r w:rsidRPr="008D5DC5">
        <w:rPr>
          <w:rFonts w:asciiTheme="minorHAnsi" w:hAnsiTheme="minorHAnsi" w:cstheme="minorHAnsi"/>
          <w:sz w:val="12"/>
        </w:rPr>
        <w:t xml:space="preserve"> Carcross/Tagish, Kluane,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and White River), all of whom are also research partners on this project. The second author, who was also a YRITWC employee at that time, played a fundamental role in the project. The many years of engagement with colleagues, collaborators, and community members from Alaska and Yukon have helped enrich our understanding of First Nation water ontologies, as they serve the goal of decolonizing water governance, through a more informed, </w:t>
      </w:r>
      <w:proofErr w:type="gramStart"/>
      <w:r w:rsidRPr="008D5DC5">
        <w:rPr>
          <w:rFonts w:asciiTheme="minorHAnsi" w:hAnsiTheme="minorHAnsi" w:cstheme="minorHAnsi"/>
          <w:sz w:val="12"/>
        </w:rPr>
        <w:t>critical</w:t>
      </w:r>
      <w:proofErr w:type="gramEnd"/>
      <w:r w:rsidRPr="008D5DC5">
        <w:rPr>
          <w:rFonts w:asciiTheme="minorHAnsi" w:hAnsiTheme="minorHAnsi" w:cstheme="minorHAnsi"/>
          <w:sz w:val="12"/>
        </w:rPr>
        <w:t xml:space="preserve"> and nuanced lens.</w:t>
      </w:r>
    </w:p>
    <w:p w14:paraId="435D5929" w14:textId="77777777" w:rsidR="003F0A7E" w:rsidRPr="003F0A7E" w:rsidRDefault="003F0A7E" w:rsidP="003F0A7E">
      <w:pPr>
        <w:rPr>
          <w:rFonts w:asciiTheme="minorHAnsi" w:hAnsiTheme="minorHAnsi" w:cstheme="minorHAnsi"/>
          <w:sz w:val="12"/>
        </w:rPr>
      </w:pPr>
    </w:p>
    <w:p w14:paraId="0543C195" w14:textId="77777777" w:rsidR="003F0A7E" w:rsidRPr="002A08E8" w:rsidRDefault="003F0A7E" w:rsidP="003F0A7E">
      <w:pPr>
        <w:pStyle w:val="Heading4"/>
        <w:rPr>
          <w:rFonts w:cs="Times New Roman"/>
        </w:rPr>
      </w:pPr>
      <w:r w:rsidRPr="002A08E8">
        <w:rPr>
          <w:rFonts w:cs="Times New Roman"/>
        </w:rPr>
        <w:t xml:space="preserve">Settler invasion is </w:t>
      </w:r>
      <w:r w:rsidRPr="002A08E8">
        <w:rPr>
          <w:rStyle w:val="AnalyticEmphasisChar"/>
          <w:rFonts w:cs="Times New Roman"/>
        </w:rPr>
        <w:t>not</w:t>
      </w:r>
      <w:r w:rsidRPr="002A08E8">
        <w:rPr>
          <w:rFonts w:cs="Times New Roman"/>
        </w:rPr>
        <w:t xml:space="preserve"> an event, but a </w:t>
      </w:r>
      <w:r w:rsidRPr="002A08E8">
        <w:rPr>
          <w:rStyle w:val="AnalyticEmphasisChar"/>
          <w:rFonts w:cs="Times New Roman"/>
        </w:rPr>
        <w:t>structure</w:t>
      </w:r>
      <w:r w:rsidRPr="002A08E8">
        <w:rPr>
          <w:rFonts w:cs="Times New Roman"/>
        </w:rPr>
        <w:t xml:space="preserve"> of elimination that manifests itself in everyday iteration in modes of being and spatial inhabitance – all forms of political engagement necessitate indigenous dispossession </w:t>
      </w:r>
    </w:p>
    <w:p w14:paraId="1366183F" w14:textId="77777777" w:rsidR="003F0A7E" w:rsidRPr="002A08E8" w:rsidRDefault="003F0A7E" w:rsidP="003F0A7E">
      <w:pPr>
        <w:rPr>
          <w:rFonts w:cs="Times New Roman"/>
          <w:sz w:val="16"/>
          <w:szCs w:val="16"/>
        </w:rPr>
      </w:pPr>
      <w:r w:rsidRPr="002A08E8">
        <w:rPr>
          <w:rStyle w:val="Style13ptBold"/>
          <w:rFonts w:cs="Times New Roman"/>
        </w:rPr>
        <w:t xml:space="preserve">Rifkin 14 </w:t>
      </w:r>
      <w:r w:rsidRPr="002A08E8">
        <w:rPr>
          <w:rFonts w:cs="Times New Roman"/>
        </w:rPr>
        <w:t xml:space="preserve">– Associate Professor of English &amp; WGS @ UNC-Greensboro [Mark, ‘Settler Common Sense: Queerness and Everyday Colonialism in the American Renaissance,’ pp. 7-10] </w:t>
      </w:r>
      <w:proofErr w:type="spellStart"/>
      <w:r w:rsidRPr="002A08E8">
        <w:rPr>
          <w:rFonts w:cs="Times New Roman"/>
        </w:rPr>
        <w:t>mp</w:t>
      </w:r>
      <w:proofErr w:type="spellEnd"/>
    </w:p>
    <w:p w14:paraId="4EBCD552" w14:textId="77777777" w:rsidR="003F0A7E" w:rsidRPr="00507156" w:rsidRDefault="003F0A7E" w:rsidP="003F0A7E">
      <w:pPr>
        <w:rPr>
          <w:rFonts w:cs="Times New Roman"/>
          <w:sz w:val="16"/>
        </w:rPr>
      </w:pPr>
      <w:r w:rsidRPr="002A08E8">
        <w:rPr>
          <w:rFonts w:cs="Times New Roman"/>
          <w:sz w:val="16"/>
        </w:rPr>
        <w:t xml:space="preserve">If nineteenth-century American literary studies </w:t>
      </w:r>
      <w:proofErr w:type="gramStart"/>
      <w:r w:rsidRPr="002A08E8">
        <w:rPr>
          <w:rFonts w:cs="Times New Roman"/>
          <w:sz w:val="16"/>
        </w:rPr>
        <w:t>tends</w:t>
      </w:r>
      <w:proofErr w:type="gramEnd"/>
      <w:r w:rsidRPr="002A08E8">
        <w:rPr>
          <w:rFonts w:cs="Times New Roman"/>
          <w:sz w:val="16"/>
        </w:rPr>
        <w:t xml:space="preserve"> to focus on the ways Indians enter the narrative frame and the kinds of meanings and </w:t>
      </w:r>
      <w:proofErr w:type="spellStart"/>
      <w:r w:rsidRPr="002A08E8">
        <w:rPr>
          <w:rFonts w:cs="Times New Roman"/>
          <w:sz w:val="16"/>
        </w:rPr>
        <w:t>associa</w:t>
      </w:r>
      <w:proofErr w:type="spellEnd"/>
      <w:r w:rsidRPr="002A08E8">
        <w:rPr>
          <w:rFonts w:cs="Times New Roman"/>
          <w:sz w:val="16"/>
        </w:rPr>
        <w:t xml:space="preserve">- </w:t>
      </w:r>
      <w:proofErr w:type="spellStart"/>
      <w:r w:rsidRPr="002A08E8">
        <w:rPr>
          <w:rFonts w:cs="Times New Roman"/>
          <w:sz w:val="16"/>
        </w:rPr>
        <w:t>tions</w:t>
      </w:r>
      <w:proofErr w:type="spellEnd"/>
      <w:r w:rsidRPr="002A08E8">
        <w:rPr>
          <w:rFonts w:cs="Times New Roman"/>
          <w:sz w:val="16"/>
        </w:rPr>
        <w:t xml:space="preserve"> they bear, </w:t>
      </w:r>
      <w:r w:rsidRPr="002A08E8">
        <w:rPr>
          <w:rStyle w:val="StyleUnderline"/>
          <w:rFonts w:cs="Times New Roman"/>
        </w:rPr>
        <w:t xml:space="preserve">recent </w:t>
      </w:r>
      <w:r w:rsidRPr="00410902">
        <w:rPr>
          <w:rStyle w:val="StyleUnderline"/>
          <w:rFonts w:cs="Times New Roman"/>
          <w:highlight w:val="green"/>
        </w:rPr>
        <w:t>attempts to theorize</w:t>
      </w:r>
      <w:r w:rsidRPr="002A08E8">
        <w:rPr>
          <w:rStyle w:val="StyleUnderline"/>
          <w:rFonts w:cs="Times New Roman"/>
        </w:rPr>
        <w:t xml:space="preserve"> settler colonialism </w:t>
      </w:r>
      <w:r w:rsidRPr="00410902">
        <w:rPr>
          <w:rStyle w:val="StyleUnderline"/>
          <w:rFonts w:cs="Times New Roman"/>
          <w:highlight w:val="green"/>
        </w:rPr>
        <w:t xml:space="preserve">have sought to </w:t>
      </w:r>
      <w:r w:rsidRPr="00410902">
        <w:rPr>
          <w:rStyle w:val="Emphasis"/>
          <w:rFonts w:cs="Times New Roman"/>
          <w:highlight w:val="green"/>
        </w:rPr>
        <w:t>shift attention from its effects on Indigenous subjects</w:t>
      </w:r>
      <w:r w:rsidRPr="00410902">
        <w:rPr>
          <w:rStyle w:val="StyleUnderline"/>
          <w:rFonts w:cs="Times New Roman"/>
          <w:highlight w:val="green"/>
        </w:rPr>
        <w:t xml:space="preserve"> to</w:t>
      </w:r>
      <w:r w:rsidRPr="002A08E8">
        <w:rPr>
          <w:rStyle w:val="StyleUnderline"/>
          <w:rFonts w:cs="Times New Roman"/>
        </w:rPr>
        <w:t xml:space="preserve"> its implications for </w:t>
      </w:r>
      <w:r w:rsidRPr="00410902">
        <w:rPr>
          <w:rStyle w:val="Emphasis"/>
          <w:rFonts w:cs="Times New Roman"/>
          <w:highlight w:val="green"/>
        </w:rPr>
        <w:t>nonnative political attachments</w:t>
      </w:r>
      <w:r w:rsidRPr="002A08E8">
        <w:rPr>
          <w:rStyle w:val="Emphasis"/>
          <w:rFonts w:cs="Times New Roman"/>
        </w:rPr>
        <w:t>, forms of inhabitance, and modes of being</w:t>
      </w:r>
      <w:r w:rsidRPr="002A08E8">
        <w:rPr>
          <w:rFonts w:cs="Times New Roman"/>
          <w:sz w:val="16"/>
        </w:rPr>
        <w:t xml:space="preserve">, illuminating and </w:t>
      </w:r>
      <w:r w:rsidRPr="002A08E8">
        <w:rPr>
          <w:rStyle w:val="StyleUnderline"/>
          <w:rFonts w:cs="Times New Roman"/>
        </w:rPr>
        <w:t xml:space="preserve">tracking the </w:t>
      </w:r>
      <w:r w:rsidRPr="002A08E8">
        <w:rPr>
          <w:rStyle w:val="Emphasis"/>
          <w:rFonts w:cs="Times New Roman"/>
        </w:rPr>
        <w:t xml:space="preserve">pervasive operation of settlement as a </w:t>
      </w:r>
      <w:r w:rsidRPr="002A08E8">
        <w:rPr>
          <w:rStyle w:val="Emphasis"/>
          <w:rFonts w:cs="Times New Roman"/>
        </w:rPr>
        <w:lastRenderedPageBreak/>
        <w:t>system</w:t>
      </w:r>
      <w:r w:rsidRPr="002A08E8">
        <w:rPr>
          <w:rFonts w:cs="Times New Roman"/>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410902">
        <w:rPr>
          <w:rStyle w:val="Emphasis"/>
          <w:rFonts w:cs="Times New Roman"/>
          <w:highlight w:val="green"/>
        </w:rPr>
        <w:t>invasion is a structure not an event</w:t>
      </w:r>
      <w:r w:rsidRPr="002A08E8">
        <w:rPr>
          <w:rFonts w:cs="Times New Roman"/>
          <w:sz w:val="16"/>
        </w:rPr>
        <w:t xml:space="preserve">” (2).6 He suggests that </w:t>
      </w:r>
      <w:r w:rsidRPr="002A08E8">
        <w:rPr>
          <w:rStyle w:val="StyleUnderline"/>
          <w:rFonts w:cs="Times New Roman"/>
        </w:rPr>
        <w:t>a “</w:t>
      </w:r>
      <w:r w:rsidRPr="00410902">
        <w:rPr>
          <w:rStyle w:val="StyleUnderline"/>
          <w:rFonts w:cs="Times New Roman"/>
          <w:highlight w:val="green"/>
        </w:rPr>
        <w:t>logic of elimination” drives settler governance and sociality</w:t>
      </w:r>
      <w:r w:rsidRPr="002A08E8">
        <w:rPr>
          <w:rFonts w:cs="Times New Roman"/>
          <w:sz w:val="16"/>
        </w:rPr>
        <w:t>, describing “</w:t>
      </w:r>
      <w:r w:rsidRPr="002A08E8">
        <w:rPr>
          <w:rStyle w:val="StyleUnderline"/>
          <w:rFonts w:cs="Times New Roman"/>
        </w:rPr>
        <w:t>the settler-colonial will</w:t>
      </w:r>
      <w:r w:rsidRPr="002A08E8">
        <w:rPr>
          <w:rFonts w:cs="Times New Roman"/>
          <w:sz w:val="16"/>
        </w:rPr>
        <w:t xml:space="preserve">” as “a historical force that </w:t>
      </w:r>
      <w:r w:rsidRPr="002A08E8">
        <w:rPr>
          <w:rStyle w:val="StyleUnderline"/>
          <w:rFonts w:cs="Times New Roman"/>
        </w:rPr>
        <w:t>ultimately derives from the primal drive to expansion</w:t>
      </w:r>
      <w:r w:rsidRPr="002A08E8">
        <w:rPr>
          <w:rFonts w:cs="Times New Roman"/>
          <w:sz w:val="16"/>
        </w:rPr>
        <w:t xml:space="preserve"> that is generally glossed as capitalism” (167), and in “Settler Colonialism and the Elimination of the Native,” he observes that “</w:t>
      </w:r>
      <w:r w:rsidRPr="00410902">
        <w:rPr>
          <w:rStyle w:val="StyleUnderline"/>
          <w:rFonts w:cs="Times New Roman"/>
          <w:highlight w:val="green"/>
        </w:rPr>
        <w:t xml:space="preserve">elimination is an </w:t>
      </w:r>
      <w:r w:rsidRPr="00410902">
        <w:rPr>
          <w:rStyle w:val="Emphasis"/>
          <w:rFonts w:cs="Times New Roman"/>
          <w:highlight w:val="green"/>
        </w:rPr>
        <w:t>organizing principle of settler-colonial society</w:t>
      </w:r>
      <w:r w:rsidRPr="002A08E8">
        <w:rPr>
          <w:rStyle w:val="StyleUnderline"/>
          <w:rFonts w:cs="Times New Roman"/>
        </w:rPr>
        <w:t xml:space="preserve"> rather than a one-off (and </w:t>
      </w:r>
      <w:proofErr w:type="spellStart"/>
      <w:r w:rsidRPr="002A08E8">
        <w:rPr>
          <w:rStyle w:val="StyleUnderline"/>
          <w:rFonts w:cs="Times New Roman"/>
        </w:rPr>
        <w:t>superceded</w:t>
      </w:r>
      <w:proofErr w:type="spellEnd"/>
      <w:r w:rsidRPr="002A08E8">
        <w:rPr>
          <w:rStyle w:val="StyleUnderline"/>
          <w:rFonts w:cs="Times New Roman"/>
        </w:rPr>
        <w:t>) occurrence</w:t>
      </w:r>
      <w:r w:rsidRPr="002A08E8">
        <w:rPr>
          <w:rFonts w:cs="Times New Roman"/>
          <w:sz w:val="16"/>
        </w:rPr>
        <w:t>” (388). Rather than being superseded after an initial moment/ period of conquest, colonization persists since “</w:t>
      </w:r>
      <w:r w:rsidRPr="00410902">
        <w:rPr>
          <w:rStyle w:val="StyleUnderline"/>
          <w:rFonts w:cs="Times New Roman"/>
          <w:highlight w:val="green"/>
        </w:rPr>
        <w:t xml:space="preserve">the logic of elimination marks a return whereby </w:t>
      </w:r>
      <w:r w:rsidRPr="00410902">
        <w:rPr>
          <w:rStyle w:val="Emphasis"/>
          <w:rFonts w:cs="Times New Roman"/>
          <w:highlight w:val="green"/>
        </w:rPr>
        <w:t>the native repressed continues to structure settler- colonial society</w:t>
      </w:r>
      <w:r w:rsidRPr="002A08E8">
        <w:rPr>
          <w:rFonts w:cs="Times New Roman"/>
          <w:sz w:val="16"/>
        </w:rPr>
        <w:t xml:space="preserve">” (390). In Aileen Moreton-Robinson’s work, whiteness </w:t>
      </w:r>
      <w:proofErr w:type="spellStart"/>
      <w:r w:rsidRPr="002A08E8">
        <w:rPr>
          <w:rFonts w:cs="Times New Roman"/>
          <w:sz w:val="16"/>
        </w:rPr>
        <w:t>func</w:t>
      </w:r>
      <w:proofErr w:type="spellEnd"/>
      <w:r w:rsidRPr="002A08E8">
        <w:rPr>
          <w:rFonts w:cs="Times New Roman"/>
          <w:sz w:val="16"/>
        </w:rPr>
        <w:t xml:space="preserve">- </w:t>
      </w:r>
      <w:proofErr w:type="spellStart"/>
      <w:r w:rsidRPr="002A08E8">
        <w:rPr>
          <w:rFonts w:cs="Times New Roman"/>
          <w:sz w:val="16"/>
        </w:rPr>
        <w:t>tions</w:t>
      </w:r>
      <w:proofErr w:type="spellEnd"/>
      <w:r w:rsidRPr="002A08E8">
        <w:rPr>
          <w:rFonts w:cs="Times New Roman"/>
          <w:sz w:val="16"/>
        </w:rPr>
        <w:t xml:space="preserve"> as the central way of understanding the domination and displacement of Indigenous peoples by nonnatives.7 In “Writing Off Indigenous </w:t>
      </w:r>
      <w:proofErr w:type="spellStart"/>
      <w:r w:rsidRPr="002A08E8">
        <w:rPr>
          <w:rFonts w:cs="Times New Roman"/>
          <w:sz w:val="16"/>
        </w:rPr>
        <w:t>Sover</w:t>
      </w:r>
      <w:proofErr w:type="spellEnd"/>
      <w:r w:rsidRPr="002A08E8">
        <w:rPr>
          <w:rFonts w:cs="Times New Roman"/>
          <w:sz w:val="16"/>
        </w:rPr>
        <w:t xml:space="preserve">- </w:t>
      </w:r>
      <w:proofErr w:type="spellStart"/>
      <w:r w:rsidRPr="002A08E8">
        <w:rPr>
          <w:rFonts w:cs="Times New Roman"/>
          <w:sz w:val="16"/>
        </w:rPr>
        <w:t>eignty</w:t>
      </w:r>
      <w:proofErr w:type="spellEnd"/>
      <w:r w:rsidRPr="002A08E8">
        <w:rPr>
          <w:rFonts w:cs="Times New Roman"/>
          <w:sz w:val="16"/>
        </w:rPr>
        <w:t xml:space="preserve">,” she argues, “As a regime of power, patriarchal white sovereignty operates ideologically, materially and discursively to reproduce and main- </w:t>
      </w:r>
      <w:proofErr w:type="spellStart"/>
      <w:r w:rsidRPr="002A08E8">
        <w:rPr>
          <w:rFonts w:cs="Times New Roman"/>
          <w:sz w:val="16"/>
        </w:rPr>
        <w:t>tain</w:t>
      </w:r>
      <w:proofErr w:type="spellEnd"/>
      <w:r w:rsidRPr="002A08E8">
        <w:rPr>
          <w:rFonts w:cs="Times New Roman"/>
          <w:sz w:val="16"/>
        </w:rPr>
        <w:t xml:space="preserve"> its investment in the nation as a white possession” (88), and in “Writ- </w:t>
      </w:r>
      <w:proofErr w:type="spellStart"/>
      <w:r w:rsidRPr="002A08E8">
        <w:rPr>
          <w:rFonts w:cs="Times New Roman"/>
          <w:sz w:val="16"/>
        </w:rPr>
        <w:t>ing</w:t>
      </w:r>
      <w:proofErr w:type="spellEnd"/>
      <w:r w:rsidRPr="002A08E8">
        <w:rPr>
          <w:rFonts w:cs="Times New Roman"/>
          <w:sz w:val="16"/>
        </w:rPr>
        <w:t xml:space="preserve"> Off Treaties,” she suggests, “</w:t>
      </w:r>
      <w:r w:rsidRPr="002A08E8">
        <w:rPr>
          <w:rStyle w:val="Emphasis"/>
          <w:rFonts w:cs="Times New Roman"/>
          <w:bCs/>
        </w:rPr>
        <w:t>At an ontological level the structure of subjective possession</w:t>
      </w:r>
      <w:r w:rsidRPr="002A08E8">
        <w:rPr>
          <w:rStyle w:val="StyleUnderline"/>
          <w:rFonts w:cs="Times New Roman"/>
        </w:rPr>
        <w:t xml:space="preserve"> occurs through the imposition of one’s will-to-be on the thing which is perceived to lack will, thus it is </w:t>
      </w:r>
      <w:r w:rsidRPr="002A08E8">
        <w:rPr>
          <w:rStyle w:val="Emphasis"/>
          <w:rFonts w:cs="Times New Roman"/>
        </w:rPr>
        <w:t>open to being possessed</w:t>
      </w:r>
      <w:r w:rsidRPr="002A08E8">
        <w:rPr>
          <w:rFonts w:cs="Times New Roman"/>
          <w:sz w:val="16"/>
        </w:rPr>
        <w:t>,” such that “</w:t>
      </w:r>
      <w:r w:rsidRPr="002A08E8">
        <w:rPr>
          <w:rStyle w:val="StyleUnderline"/>
          <w:rFonts w:cs="Times New Roman"/>
        </w:rPr>
        <w:t>possession . . . forms</w:t>
      </w:r>
      <w:r w:rsidRPr="002A08E8">
        <w:rPr>
          <w:rFonts w:cs="Times New Roman"/>
          <w:sz w:val="16"/>
        </w:rPr>
        <w:t xml:space="preserve"> part of</w:t>
      </w:r>
      <w:r w:rsidRPr="002A08E8">
        <w:rPr>
          <w:rStyle w:val="StyleUnderline"/>
          <w:rFonts w:cs="Times New Roman"/>
        </w:rPr>
        <w:t xml:space="preserve"> </w:t>
      </w:r>
      <w:r w:rsidRPr="002A08E8">
        <w:rPr>
          <w:rStyle w:val="Emphasis"/>
          <w:rFonts w:cs="Times New Roman"/>
        </w:rPr>
        <w:t>the ontological structure</w:t>
      </w:r>
      <w:r w:rsidRPr="002A08E8">
        <w:rPr>
          <w:rFonts w:cs="Times New Roman"/>
          <w:sz w:val="16"/>
          <w:szCs w:val="16"/>
        </w:rPr>
        <w:t xml:space="preserve"> of white subjectivity</w:t>
      </w:r>
      <w:r w:rsidRPr="002A08E8">
        <w:rPr>
          <w:rFonts w:cs="Times New Roman"/>
          <w:sz w:val="16"/>
        </w:rPr>
        <w:t>” (83–84). For Jodi Byrd, the deployment of Indianness as a mobile figure works as the principal mode of U.S. settler colonialism. She observes that “</w:t>
      </w:r>
      <w:r w:rsidRPr="002A08E8">
        <w:rPr>
          <w:rStyle w:val="StyleUnderline"/>
          <w:rFonts w:cs="Times New Roman"/>
        </w:rPr>
        <w:t xml:space="preserve">colonization and racialization . . . have </w:t>
      </w:r>
      <w:r w:rsidRPr="002A08E8">
        <w:rPr>
          <w:rStyle w:val="Emphasis"/>
          <w:rFonts w:cs="Times New Roman"/>
        </w:rPr>
        <w:t>often been conflated</w:t>
      </w:r>
      <w:r w:rsidRPr="002A08E8">
        <w:rPr>
          <w:rStyle w:val="StyleUnderline"/>
          <w:rFonts w:cs="Times New Roman"/>
        </w:rPr>
        <w:t>,” in ways that</w:t>
      </w:r>
      <w:r w:rsidRPr="002A08E8">
        <w:rPr>
          <w:rFonts w:cs="Times New Roman"/>
          <w:sz w:val="16"/>
        </w:rPr>
        <w:t xml:space="preserve"> “tend to be sited along the axis of inclusion/exclusion” and that “</w:t>
      </w:r>
      <w:r w:rsidRPr="002A08E8">
        <w:rPr>
          <w:rStyle w:val="Emphasis"/>
          <w:rFonts w:cs="Times New Roman"/>
        </w:rPr>
        <w:t>misdirect and cloud attention from the underlying structures of settler colonialism</w:t>
      </w:r>
      <w:r w:rsidRPr="002A08E8">
        <w:rPr>
          <w:rFonts w:cs="Times New Roman"/>
          <w:sz w:val="16"/>
        </w:rPr>
        <w:t xml:space="preserve">” (xxiii, xvii). She argues that </w:t>
      </w:r>
      <w:r w:rsidRPr="00410902">
        <w:rPr>
          <w:rStyle w:val="StyleUnderline"/>
          <w:rFonts w:cs="Times New Roman"/>
          <w:highlight w:val="green"/>
        </w:rPr>
        <w:t>settlement works through the translation of indigeneity as Indianness</w:t>
      </w:r>
      <w:r w:rsidRPr="002A08E8">
        <w:rPr>
          <w:rFonts w:cs="Times New Roman"/>
          <w:sz w:val="16"/>
        </w:rPr>
        <w:t xml:space="preserve">, casting place-based political </w:t>
      </w:r>
      <w:proofErr w:type="spellStart"/>
      <w:r w:rsidRPr="002A08E8">
        <w:rPr>
          <w:rFonts w:cs="Times New Roman"/>
          <w:sz w:val="16"/>
        </w:rPr>
        <w:t>collec</w:t>
      </w:r>
      <w:proofErr w:type="spellEnd"/>
      <w:r w:rsidRPr="002A08E8">
        <w:rPr>
          <w:rFonts w:cs="Times New Roman"/>
          <w:sz w:val="16"/>
        </w:rPr>
        <w:t xml:space="preserve">- </w:t>
      </w:r>
      <w:proofErr w:type="spellStart"/>
      <w:r w:rsidRPr="002A08E8">
        <w:rPr>
          <w:rFonts w:cs="Times New Roman"/>
          <w:sz w:val="16"/>
        </w:rPr>
        <w:t>tivities</w:t>
      </w:r>
      <w:proofErr w:type="spellEnd"/>
      <w:r w:rsidRPr="002A08E8">
        <w:rPr>
          <w:rFonts w:cs="Times New Roman"/>
          <w:sz w:val="16"/>
        </w:rPr>
        <w:t xml:space="preserve"> as (racialized) populations subject to U.S. jurisdiction and manage- </w:t>
      </w:r>
      <w:proofErr w:type="spellStart"/>
      <w:r w:rsidRPr="002A08E8">
        <w:rPr>
          <w:rFonts w:cs="Times New Roman"/>
          <w:sz w:val="16"/>
        </w:rPr>
        <w:t>ment</w:t>
      </w:r>
      <w:proofErr w:type="spellEnd"/>
      <w:r w:rsidRPr="002A08E8">
        <w:rPr>
          <w:rFonts w:cs="Times New Roman"/>
          <w:sz w:val="16"/>
        </w:rPr>
        <w:t>: “</w:t>
      </w:r>
      <w:r w:rsidRPr="002A08E8">
        <w:rPr>
          <w:rStyle w:val="StyleUnderline"/>
          <w:rFonts w:cs="Times New Roman"/>
        </w:rPr>
        <w:t>the Indian is left nowhere and everywhere within the ontological premises through which U.S. empire orients</w:t>
      </w:r>
      <w:r w:rsidRPr="002A08E8">
        <w:rPr>
          <w:rFonts w:cs="Times New Roman"/>
          <w:sz w:val="16"/>
        </w:rPr>
        <w:t xml:space="preserve">, imagines, and critiques </w:t>
      </w:r>
      <w:proofErr w:type="gramStart"/>
      <w:r w:rsidRPr="002A08E8">
        <w:rPr>
          <w:rStyle w:val="StyleUnderline"/>
          <w:rFonts w:cs="Times New Roman"/>
        </w:rPr>
        <w:t>itself</w:t>
      </w:r>
      <w:r w:rsidRPr="002A08E8">
        <w:rPr>
          <w:rFonts w:cs="Times New Roman"/>
          <w:sz w:val="16"/>
        </w:rPr>
        <w:t xml:space="preserve"> ”</w:t>
      </w:r>
      <w:proofErr w:type="gramEnd"/>
      <w:r w:rsidRPr="002A08E8">
        <w:rPr>
          <w:rFonts w:cs="Times New Roman"/>
          <w:sz w:val="16"/>
        </w:rPr>
        <w:t>; “</w:t>
      </w:r>
      <w:r w:rsidRPr="002A08E8">
        <w:rPr>
          <w:rStyle w:val="StyleUnderline"/>
          <w:rFonts w:cs="Times New Roman"/>
        </w:rPr>
        <w:t>ideas of</w:t>
      </w:r>
      <w:r w:rsidRPr="002A08E8">
        <w:rPr>
          <w:rFonts w:cs="Times New Roman"/>
          <w:sz w:val="16"/>
        </w:rPr>
        <w:t xml:space="preserve"> Indians and </w:t>
      </w:r>
      <w:r w:rsidRPr="002A08E8">
        <w:rPr>
          <w:rStyle w:val="StyleUnderline"/>
          <w:rFonts w:cs="Times New Roman"/>
        </w:rPr>
        <w:t xml:space="preserve">Indianness have served as </w:t>
      </w:r>
      <w:r w:rsidRPr="002A08E8">
        <w:rPr>
          <w:rStyle w:val="Emphasis"/>
          <w:rFonts w:cs="Times New Roman"/>
          <w:bCs/>
        </w:rPr>
        <w:t>the ontological ground through which U.S. settler colonialism enacts itself</w:t>
      </w:r>
      <w:r w:rsidRPr="002A08E8">
        <w:rPr>
          <w:rStyle w:val="Emphasis"/>
          <w:rFonts w:cs="Times New Roman"/>
        </w:rPr>
        <w:t xml:space="preserve"> </w:t>
      </w:r>
      <w:r w:rsidRPr="002A08E8">
        <w:rPr>
          <w:rFonts w:cs="Times New Roman"/>
          <w:sz w:val="16"/>
        </w:rPr>
        <w:t>” (xix).</w:t>
      </w:r>
    </w:p>
    <w:p w14:paraId="5356592C" w14:textId="77777777" w:rsidR="003F0A7E" w:rsidRDefault="003F0A7E" w:rsidP="003F0A7E"/>
    <w:p w14:paraId="1CC312CF" w14:textId="3D50799D" w:rsidR="003F0A7E" w:rsidRPr="003F0A7E" w:rsidRDefault="003F0A7E" w:rsidP="003F0A7E">
      <w:pPr>
        <w:pStyle w:val="Heading4"/>
      </w:pPr>
      <w:r w:rsidRPr="003F0A7E">
        <w:t>The alternative is decolonization – water governance must operate through “respect” which requires the re-orientation of epistemological, ontological, and cosmological relationships to the land.</w:t>
      </w:r>
    </w:p>
    <w:p w14:paraId="02B55962" w14:textId="77777777" w:rsidR="003F0A7E" w:rsidRPr="008D5DC5" w:rsidRDefault="003F0A7E" w:rsidP="003F0A7E">
      <w:pPr>
        <w:rPr>
          <w:rFonts w:asciiTheme="minorHAnsi" w:hAnsiTheme="minorHAnsi" w:cstheme="minorHAnsi"/>
        </w:rPr>
      </w:pPr>
      <w:r w:rsidRPr="008D5DC5">
        <w:rPr>
          <w:rStyle w:val="Style13ptBold"/>
          <w:rFonts w:asciiTheme="minorHAnsi" w:hAnsiTheme="minorHAnsi" w:cstheme="minorHAnsi"/>
        </w:rPr>
        <w:t>Wilson &amp; Inkster 18</w:t>
      </w:r>
      <w:r w:rsidRPr="008D5DC5">
        <w:rPr>
          <w:rFonts w:asciiTheme="minorHAnsi" w:hAnsiTheme="minorHAnsi" w:cstheme="minorHAnsi"/>
        </w:rPr>
        <w:t xml:space="preserve"> (Nicole J., Assistant Professor of Environment and Geography; Jody, University of Alberta/Yukon College “Respecting Water: Indigenous Water Governance, Ontologies, and the Politics of Kinship on the Ground” </w:t>
      </w:r>
      <w:r w:rsidRPr="008D5DC5">
        <w:rPr>
          <w:rFonts w:asciiTheme="minorHAnsi" w:hAnsiTheme="minorHAnsi" w:cstheme="minorHAnsi"/>
          <w:i/>
          <w:iCs/>
        </w:rPr>
        <w:t>Environment and Planning E: Nature and Space</w:t>
      </w:r>
      <w:r w:rsidRPr="008D5DC5">
        <w:rPr>
          <w:rFonts w:asciiTheme="minorHAnsi" w:hAnsiTheme="minorHAnsi" w:cstheme="minorHAnsi"/>
        </w:rPr>
        <w:t xml:space="preserve"> 1, no. 4, p. 527-32) NIJ</w:t>
      </w:r>
    </w:p>
    <w:p w14:paraId="0232B156" w14:textId="77777777" w:rsidR="003F0A7E" w:rsidRPr="008D5DC5" w:rsidRDefault="003F0A7E" w:rsidP="003F0A7E">
      <w:pPr>
        <w:rPr>
          <w:rFonts w:asciiTheme="minorHAnsi" w:hAnsiTheme="minorHAnsi" w:cstheme="minorHAnsi"/>
        </w:rPr>
      </w:pPr>
      <w:r w:rsidRPr="008D5DC5">
        <w:rPr>
          <w:rFonts w:asciiTheme="minorHAnsi" w:hAnsiTheme="minorHAnsi" w:cstheme="minorHAnsi"/>
          <w:sz w:val="12"/>
        </w:rPr>
        <w:t xml:space="preserve">The ‘‘political ontology’’ of water governance in Yukon </w:t>
      </w:r>
      <w:proofErr w:type="spellStart"/>
      <w:r w:rsidRPr="008D5DC5">
        <w:rPr>
          <w:rFonts w:asciiTheme="minorHAnsi" w:hAnsiTheme="minorHAnsi" w:cstheme="minorHAnsi"/>
          <w:sz w:val="12"/>
        </w:rPr>
        <w:t>Yukon</w:t>
      </w:r>
      <w:proofErr w:type="spellEnd"/>
      <w:r w:rsidRPr="008D5DC5">
        <w:rPr>
          <w:rFonts w:asciiTheme="minorHAnsi" w:hAnsiTheme="minorHAnsi" w:cstheme="minorHAnsi"/>
          <w:sz w:val="12"/>
        </w:rPr>
        <w:t xml:space="preserve"> First Nations play a substantive role in water governance in Yukon as the result of modern land claims agreements. However, even a cursory analysis of water governance in Yukon Territory shows an approach to governance that reflects a fundamentally different view of water than that carried through the Elders’ articulation of ‘‘respecting water.’’ </w:t>
      </w:r>
      <w:r w:rsidRPr="008D5DC5">
        <w:rPr>
          <w:rStyle w:val="StyleUnderline"/>
          <w:rFonts w:asciiTheme="minorHAnsi" w:hAnsiTheme="minorHAnsi" w:cstheme="minorHAnsi"/>
        </w:rPr>
        <w:t>Water is widely referred to as a ‘‘resource’’</w:t>
      </w:r>
      <w:r w:rsidRPr="008D5DC5">
        <w:rPr>
          <w:rFonts w:asciiTheme="minorHAnsi" w:hAnsiTheme="minorHAnsi" w:cstheme="minorHAnsi"/>
          <w:sz w:val="12"/>
        </w:rPr>
        <w:t xml:space="preserve"> (</w:t>
      </w:r>
      <w:proofErr w:type="gramStart"/>
      <w:r w:rsidRPr="008D5DC5">
        <w:rPr>
          <w:rFonts w:asciiTheme="minorHAnsi" w:hAnsiTheme="minorHAnsi" w:cstheme="minorHAnsi"/>
          <w:sz w:val="12"/>
        </w:rPr>
        <w:t>e.g.</w:t>
      </w:r>
      <w:proofErr w:type="gramEnd"/>
      <w:r w:rsidRPr="008D5DC5">
        <w:rPr>
          <w:rFonts w:asciiTheme="minorHAnsi" w:hAnsiTheme="minorHAnsi" w:cstheme="minorHAnsi"/>
          <w:sz w:val="12"/>
        </w:rPr>
        <w:t xml:space="preserve"> Yukon Water Strategy and Action Plan (Environment Yukon, Water Resources Branch), 2014). Also, according to the Yukon Waters Act (Yukon Legislative Counsel, 2003: 3) ‘‘Water belongs to Government.’’ </w:t>
      </w:r>
      <w:r w:rsidRPr="008D5DC5">
        <w:rPr>
          <w:rStyle w:val="StyleUnderline"/>
          <w:rFonts w:asciiTheme="minorHAnsi" w:hAnsiTheme="minorHAnsi" w:cstheme="minorHAnsi"/>
        </w:rPr>
        <w:t>While the idea that the</w:t>
      </w:r>
      <w:r w:rsidRPr="008D5DC5">
        <w:rPr>
          <w:rFonts w:asciiTheme="minorHAnsi" w:hAnsiTheme="minorHAnsi" w:cstheme="minorHAnsi"/>
          <w:sz w:val="12"/>
        </w:rPr>
        <w:t xml:space="preserve"> Yukon </w:t>
      </w:r>
      <w:r w:rsidRPr="008D5DC5">
        <w:rPr>
          <w:rStyle w:val="StyleUnderline"/>
          <w:rFonts w:asciiTheme="minorHAnsi" w:hAnsiTheme="minorHAnsi" w:cstheme="minorHAnsi"/>
        </w:rPr>
        <w:t>Government ‘‘owns’’ the water is problematic from the perspective of Indigenous rights and jurisdiction, it also reveals the pervasiveness of settler colonialism and its buttressing ontologies – as ‘‘land [synonymous with water] is remade into property and human relationships to [water],’’ restricting all views ‘‘to the relationship of the owner to his property. Epistemological, ontological, and cosmological relationships to land are [thus] interred, indeed made pre-modern and backward. Made savage’’</w:t>
      </w:r>
      <w:r w:rsidRPr="008D5DC5">
        <w:rPr>
          <w:rFonts w:asciiTheme="minorHAnsi" w:hAnsiTheme="minorHAnsi" w:cstheme="minorHAnsi"/>
          <w:sz w:val="12"/>
        </w:rPr>
        <w:t xml:space="preserve"> (Tuck and Yang, 2012: 5). In the same vein, the ‘‘water rights of Yukon First Nations,’’ referred to in the UFA frames the relationship to water in relation to property rights, absenting all reference to water as an ethic of respect. It thus also undermines any charge to First Nations to recognize and enact their ethic of responsibility, to take care of water – a living entity to which they have kinship ties (Anderson et al., 2013; McGregor, 2014). Water is thus rendered a resource. Or, as Anishinaabe scholar Deborah McGregor states: </w:t>
      </w:r>
      <w:r w:rsidRPr="008D5DC5">
        <w:rPr>
          <w:rStyle w:val="StyleUnderline"/>
          <w:rFonts w:asciiTheme="minorHAnsi" w:hAnsiTheme="minorHAnsi" w:cstheme="minorHAnsi"/>
        </w:rPr>
        <w:t>Water, in the dominant Western Euro-Canadian context, is conceptualized as a resource, a commodity to be bought and sold. Federal and provincial governments therefore make decisions about water based on a worldview, philosophy and set of values which stands in direct contrast to the views of First Nations people.</w:t>
      </w:r>
      <w:r w:rsidRPr="008D5DC5">
        <w:rPr>
          <w:rFonts w:asciiTheme="minorHAnsi" w:hAnsiTheme="minorHAnsi" w:cstheme="minorHAnsi"/>
          <w:sz w:val="12"/>
        </w:rPr>
        <w:t xml:space="preserve"> (2014: 496) Although not necessarily intentional, following Kim </w:t>
      </w:r>
      <w:proofErr w:type="spellStart"/>
      <w:r w:rsidRPr="008D5DC5">
        <w:rPr>
          <w:rFonts w:asciiTheme="minorHAnsi" w:hAnsiTheme="minorHAnsi" w:cstheme="minorHAnsi"/>
          <w:sz w:val="12"/>
        </w:rPr>
        <w:t>Tallbear</w:t>
      </w:r>
      <w:proofErr w:type="spellEnd"/>
      <w:r w:rsidRPr="008D5DC5">
        <w:rPr>
          <w:rFonts w:asciiTheme="minorHAnsi" w:hAnsiTheme="minorHAnsi" w:cstheme="minorHAnsi"/>
          <w:sz w:val="12"/>
        </w:rPr>
        <w:t xml:space="preserve"> (2011), </w:t>
      </w:r>
      <w:r w:rsidRPr="008D5DC5">
        <w:rPr>
          <w:rStyle w:val="Emphasis"/>
          <w:rFonts w:asciiTheme="minorHAnsi" w:hAnsiTheme="minorHAnsi" w:cstheme="minorHAnsi"/>
        </w:rPr>
        <w:t xml:space="preserve">engaging settler understandings of water in water governance </w:t>
      </w:r>
      <w:r w:rsidRPr="008D5DC5">
        <w:rPr>
          <w:rStyle w:val="Emphasis"/>
          <w:rFonts w:asciiTheme="minorHAnsi" w:hAnsiTheme="minorHAnsi" w:cstheme="minorHAnsi"/>
        </w:rPr>
        <w:lastRenderedPageBreak/>
        <w:t xml:space="preserve">‘‘engenders a lot of violence’’ due to the constant impulse to separate humans from non-humans. </w:t>
      </w:r>
      <w:r w:rsidRPr="008D5DC5">
        <w:rPr>
          <w:rFonts w:asciiTheme="minorHAnsi" w:hAnsiTheme="minorHAnsi" w:cstheme="minorHAnsi"/>
          <w:sz w:val="12"/>
        </w:rPr>
        <w:t xml:space="preserve">Others have questioned the ontological politics of Indigenous–state relations in the Canadian North, including the ways settler ontologies and forms of governance permeate every element of co-management </w:t>
      </w:r>
      <w:proofErr w:type="gramStart"/>
      <w:r w:rsidRPr="008D5DC5">
        <w:rPr>
          <w:rFonts w:asciiTheme="minorHAnsi" w:hAnsiTheme="minorHAnsi" w:cstheme="minorHAnsi"/>
          <w:sz w:val="12"/>
        </w:rPr>
        <w:t>boards</w:t>
      </w:r>
      <w:proofErr w:type="gramEnd"/>
      <w:r w:rsidRPr="008D5DC5">
        <w:rPr>
          <w:rFonts w:asciiTheme="minorHAnsi" w:hAnsiTheme="minorHAnsi" w:cstheme="minorHAnsi"/>
          <w:sz w:val="12"/>
        </w:rPr>
        <w:t xml:space="preserve">, shaped by land claims (e.g.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2003a;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Stevenson 2006). Marc Stevenson (2006) contends that </w:t>
      </w:r>
      <w:r w:rsidRPr="008D5DC5">
        <w:rPr>
          <w:rStyle w:val="StyleUnderline"/>
          <w:rFonts w:asciiTheme="minorHAnsi" w:hAnsiTheme="minorHAnsi" w:cstheme="minorHAnsi"/>
        </w:rPr>
        <w:t xml:space="preserve">Indigenous peoples’ relationships with their lands and waters are rendered ‘‘virtually invisible’’ in </w:t>
      </w:r>
      <w:proofErr w:type="spellStart"/>
      <w:r w:rsidRPr="008D5DC5">
        <w:rPr>
          <w:rStyle w:val="StyleUnderline"/>
          <w:rFonts w:asciiTheme="minorHAnsi" w:hAnsiTheme="minorHAnsi" w:cstheme="minorHAnsi"/>
        </w:rPr>
        <w:t>comanagement</w:t>
      </w:r>
      <w:proofErr w:type="spellEnd"/>
      <w:r w:rsidRPr="008D5DC5">
        <w:rPr>
          <w:rStyle w:val="StyleUnderline"/>
          <w:rFonts w:asciiTheme="minorHAnsi" w:hAnsiTheme="minorHAnsi" w:cstheme="minorHAnsi"/>
        </w:rPr>
        <w:t xml:space="preserve"> processes that are dominated by state management interests and processes.</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(2012, 2017) also critiques the governance structures created by land claims in the Yukon, in his case for forcing Yukon First Nations to engage governance approaches that mimic state-led bureaucratic management. This is not only evident in the organization of co-management boards but also in the way that First Nations are themselves organized in a post-land claim era. Indeed, to take on more responsibilities under their self-government agreements, Yukon First Nations develop governing structures and legislation very different from traditional governance structures or logics, especially rooted in a politics of kinship.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similarly discuss how Little Salmon/</w:t>
      </w:r>
      <w:proofErr w:type="spellStart"/>
      <w:r w:rsidRPr="008D5DC5">
        <w:rPr>
          <w:rFonts w:asciiTheme="minorHAnsi" w:hAnsiTheme="minorHAnsi" w:cstheme="minorHAnsi"/>
          <w:sz w:val="12"/>
        </w:rPr>
        <w:t>Carmacks</w:t>
      </w:r>
      <w:proofErr w:type="spellEnd"/>
      <w:r w:rsidRPr="008D5DC5">
        <w:rPr>
          <w:rFonts w:asciiTheme="minorHAnsi" w:hAnsiTheme="minorHAnsi" w:cstheme="minorHAnsi"/>
          <w:sz w:val="12"/>
        </w:rPr>
        <w:t xml:space="preserve"> First Nation’s (Northern Tutchone) system of traditional laws known as </w:t>
      </w:r>
      <w:proofErr w:type="spellStart"/>
      <w:r w:rsidRPr="008D5DC5">
        <w:rPr>
          <w:rFonts w:asciiTheme="minorHAnsi" w:hAnsiTheme="minorHAnsi" w:cstheme="minorHAnsi"/>
          <w:sz w:val="12"/>
        </w:rPr>
        <w:t>Doo’Li</w:t>
      </w:r>
      <w:proofErr w:type="spellEnd"/>
      <w:r w:rsidRPr="008D5DC5">
        <w:rPr>
          <w:rFonts w:asciiTheme="minorHAnsi" w:hAnsiTheme="minorHAnsi" w:cstheme="minorHAnsi"/>
          <w:sz w:val="12"/>
        </w:rPr>
        <w:t xml:space="preserve">, and which differently conceptualize human–fish relationships, contribute to ‘‘hidden’’ conflicts in ‘‘resource management’’ between settler and Indigenous populations. </w:t>
      </w:r>
      <w:r w:rsidRPr="008D5DC5">
        <w:rPr>
          <w:rStyle w:val="StyleUnderline"/>
          <w:rFonts w:asciiTheme="minorHAnsi" w:hAnsiTheme="minorHAnsi" w:cstheme="minorHAnsi"/>
        </w:rPr>
        <w:t>Co-management processes</w:t>
      </w:r>
      <w:r w:rsidRPr="008D5DC5">
        <w:rPr>
          <w:rFonts w:asciiTheme="minorHAnsi" w:hAnsiTheme="minorHAnsi" w:cstheme="minorHAnsi"/>
          <w:sz w:val="12"/>
        </w:rPr>
        <w:t xml:space="preserve">, write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245), </w:t>
      </w:r>
      <w:r w:rsidRPr="008D5DC5">
        <w:rPr>
          <w:rStyle w:val="StyleUnderline"/>
          <w:rFonts w:asciiTheme="minorHAnsi" w:hAnsiTheme="minorHAnsi" w:cstheme="minorHAnsi"/>
        </w:rPr>
        <w:t>involve ontological differences, and colonial histories</w:t>
      </w:r>
      <w:r w:rsidRPr="008D5DC5">
        <w:rPr>
          <w:rFonts w:asciiTheme="minorHAnsi" w:hAnsiTheme="minorHAnsi" w:cstheme="minorHAnsi"/>
          <w:sz w:val="12"/>
        </w:rPr>
        <w:t xml:space="preserve">, related to what fish are. These differences are a ‘‘formidable obstacle to reaching consensus on management issues.’’ The YWB and other co-management boards such as YESAB are mandated to assign traditional knowledge and science equal consideration in </w:t>
      </w:r>
      <w:proofErr w:type="spellStart"/>
      <w:r w:rsidRPr="008D5DC5">
        <w:rPr>
          <w:rFonts w:asciiTheme="minorHAnsi" w:hAnsiTheme="minorHAnsi" w:cstheme="minorHAnsi"/>
          <w:sz w:val="12"/>
        </w:rPr>
        <w:t>decisionmaking</w:t>
      </w:r>
      <w:proofErr w:type="spellEnd"/>
      <w:r w:rsidRPr="008D5DC5">
        <w:rPr>
          <w:rFonts w:asciiTheme="minorHAnsi" w:hAnsiTheme="minorHAnsi" w:cstheme="minorHAnsi"/>
          <w:sz w:val="12"/>
        </w:rPr>
        <w:t xml:space="preserve">. However, such </w:t>
      </w:r>
      <w:r w:rsidRPr="008D5DC5">
        <w:rPr>
          <w:rStyle w:val="StyleUnderline"/>
          <w:rFonts w:asciiTheme="minorHAnsi" w:hAnsiTheme="minorHAnsi" w:cstheme="minorHAnsi"/>
        </w:rPr>
        <w:t xml:space="preserve">‘‘integration’’ is invariably reductionist, and rests on or reduces that knowledge to ‘‘data’’ </w:t>
      </w:r>
      <w:r w:rsidRPr="008D5DC5">
        <w:rPr>
          <w:rFonts w:asciiTheme="minorHAnsi" w:hAnsiTheme="minorHAnsi" w:cstheme="minorHAnsi"/>
          <w:sz w:val="12"/>
        </w:rPr>
        <w:t>(</w:t>
      </w:r>
      <w:proofErr w:type="gramStart"/>
      <w:r w:rsidRPr="008D5DC5">
        <w:rPr>
          <w:rFonts w:asciiTheme="minorHAnsi" w:hAnsiTheme="minorHAnsi" w:cstheme="minorHAnsi"/>
          <w:sz w:val="12"/>
        </w:rPr>
        <w:t>e.g.</w:t>
      </w:r>
      <w:proofErr w:type="gramEnd"/>
      <w:r w:rsidRPr="008D5DC5">
        <w:rPr>
          <w:rFonts w:asciiTheme="minorHAnsi" w:hAnsiTheme="minorHAnsi" w:cstheme="minorHAnsi"/>
          <w:sz w:val="12"/>
        </w:rPr>
        <w:t xml:space="preserve"> fish counts conducted by Indigenous employees) </w:t>
      </w:r>
      <w:r w:rsidRPr="008D5DC5">
        <w:rPr>
          <w:rStyle w:val="StyleUnderline"/>
          <w:rFonts w:asciiTheme="minorHAnsi" w:hAnsiTheme="minorHAnsi" w:cstheme="minorHAnsi"/>
        </w:rPr>
        <w:t>useable in state management processes or in a court of law should it come to litigation</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1999). </w:t>
      </w:r>
      <w:r w:rsidRPr="008D5DC5">
        <w:rPr>
          <w:rStyle w:val="StyleUnderline"/>
          <w:rFonts w:asciiTheme="minorHAnsi" w:hAnsiTheme="minorHAnsi" w:cstheme="minorHAnsi"/>
        </w:rPr>
        <w:t>This</w:t>
      </w:r>
      <w:r w:rsidRPr="008D5DC5">
        <w:rPr>
          <w:rFonts w:asciiTheme="minorHAnsi" w:hAnsiTheme="minorHAnsi" w:cstheme="minorHAnsi"/>
          <w:sz w:val="12"/>
        </w:rPr>
        <w:t xml:space="preserve"> of course </w:t>
      </w:r>
      <w:r w:rsidRPr="008D5DC5">
        <w:rPr>
          <w:rStyle w:val="StyleUnderline"/>
          <w:rFonts w:asciiTheme="minorHAnsi" w:hAnsiTheme="minorHAnsi" w:cstheme="minorHAnsi"/>
        </w:rPr>
        <w:t>fails, deeply, to reflect First Nations’ relationships to water because ‘‘government scientists and administrators expect expertise that conforms to their training</w:t>
      </w:r>
      <w:r w:rsidRPr="008D5DC5">
        <w:rPr>
          <w:rFonts w:asciiTheme="minorHAnsi" w:hAnsiTheme="minorHAnsi" w:cstheme="minorHAnsi"/>
          <w:sz w:val="12"/>
        </w:rPr>
        <w:t xml:space="preserve">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2003a;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and Davis, 2007), </w:t>
      </w:r>
      <w:r w:rsidRPr="008D5DC5">
        <w:rPr>
          <w:rStyle w:val="StyleUnderline"/>
          <w:rFonts w:asciiTheme="minorHAnsi" w:hAnsiTheme="minorHAnsi" w:cstheme="minorHAnsi"/>
        </w:rPr>
        <w:t>which in effect pushes Indigenous ways of knowing</w:t>
      </w:r>
      <w:r w:rsidRPr="008D5DC5">
        <w:rPr>
          <w:rFonts w:asciiTheme="minorHAnsi" w:hAnsiTheme="minorHAnsi" w:cstheme="minorHAnsi"/>
          <w:sz w:val="12"/>
        </w:rPr>
        <w:t xml:space="preserve"> and Aboriginal and treaty rights </w:t>
      </w:r>
      <w:r w:rsidRPr="008D5DC5">
        <w:rPr>
          <w:rStyle w:val="StyleUnderline"/>
          <w:rFonts w:asciiTheme="minorHAnsi" w:hAnsiTheme="minorHAnsi" w:cstheme="minorHAnsi"/>
        </w:rPr>
        <w:t>to the side’’</w:t>
      </w:r>
      <w:r w:rsidRPr="008D5DC5">
        <w:rPr>
          <w:rFonts w:asciiTheme="minorHAnsi" w:hAnsiTheme="minorHAnsi" w:cstheme="minorHAnsi"/>
          <w:sz w:val="12"/>
        </w:rPr>
        <w:t xml:space="preserve"> (Bowie, 2013: 96). </w:t>
      </w:r>
      <w:r w:rsidRPr="008D5DC5">
        <w:rPr>
          <w:rStyle w:val="StyleUnderline"/>
          <w:rFonts w:asciiTheme="minorHAnsi" w:hAnsiTheme="minorHAnsi" w:cstheme="minorHAnsi"/>
        </w:rPr>
        <w:t>While there are ongoing calls to include traditional knowledge in ‘‘collaborative’’ water governance and decision-making processes, rarely acknowledged is the importance of the ontological framework within which such epistemologies are situated or the understandings of governance and laws that flow from them</w:t>
      </w:r>
      <w:r w:rsidRPr="008D5DC5">
        <w:rPr>
          <w:rFonts w:asciiTheme="minorHAnsi" w:hAnsiTheme="minorHAnsi" w:cstheme="minorHAnsi"/>
          <w:sz w:val="12"/>
        </w:rPr>
        <w:t xml:space="preserve"> (cf. McGregor 2012, 2014; Wilson, 2014; Craft, 2017). Critiques of Indigenous–state relations in Yukon raise important questions about how First Nations’ ability to influence decision-making processes is limited by the extent to which governance processes, institutions and laws reflect their ontologies and governance approaches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xml:space="preserve">, 2003b, 2017;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White, 2009). The limitations of such a system have resulted in three Yukon First Nations opting out of the land claim negotiations (</w:t>
      </w:r>
      <w:proofErr w:type="gramStart"/>
      <w:r w:rsidRPr="008D5DC5">
        <w:rPr>
          <w:rFonts w:asciiTheme="minorHAnsi" w:hAnsiTheme="minorHAnsi" w:cstheme="minorHAnsi"/>
          <w:sz w:val="12"/>
        </w:rPr>
        <w:t>i.e.</w:t>
      </w:r>
      <w:proofErr w:type="gramEnd"/>
      <w:r w:rsidRPr="008D5DC5">
        <w:rPr>
          <w:rFonts w:asciiTheme="minorHAnsi" w:hAnsiTheme="minorHAnsi" w:cstheme="minorHAnsi"/>
          <w:sz w:val="12"/>
        </w:rPr>
        <w:t xml:space="preserve"> White River First Nation, Ross River Dena Council, and Liard First Nation). Elder 14 (2015) from White River First Nation noted the shortcomings of land claims in acknowledging Indigenous legal systems and authorities: It’s </w:t>
      </w:r>
      <w:proofErr w:type="gramStart"/>
      <w:r w:rsidRPr="008D5DC5">
        <w:rPr>
          <w:rFonts w:asciiTheme="minorHAnsi" w:hAnsiTheme="minorHAnsi" w:cstheme="minorHAnsi"/>
          <w:sz w:val="12"/>
        </w:rPr>
        <w:t>really important</w:t>
      </w:r>
      <w:proofErr w:type="gramEnd"/>
      <w:r w:rsidRPr="008D5DC5">
        <w:rPr>
          <w:rFonts w:asciiTheme="minorHAnsi" w:hAnsiTheme="minorHAnsi" w:cstheme="minorHAnsi"/>
          <w:sz w:val="12"/>
        </w:rPr>
        <w:t xml:space="preserve"> up here in our country, you know, to preserve that water and that’s why one of the reasons [we didn’t sign that land thing. We said,] nothing here gives us the power to say enough, huh? You </w:t>
      </w:r>
      <w:proofErr w:type="gramStart"/>
      <w:r w:rsidRPr="008D5DC5">
        <w:rPr>
          <w:rFonts w:asciiTheme="minorHAnsi" w:hAnsiTheme="minorHAnsi" w:cstheme="minorHAnsi"/>
          <w:sz w:val="12"/>
        </w:rPr>
        <w:t>know, because</w:t>
      </w:r>
      <w:proofErr w:type="gramEnd"/>
      <w:r w:rsidRPr="008D5DC5">
        <w:rPr>
          <w:rFonts w:asciiTheme="minorHAnsi" w:hAnsiTheme="minorHAnsi" w:cstheme="minorHAnsi"/>
          <w:sz w:val="12"/>
        </w:rPr>
        <w:t xml:space="preserve"> we’re here to protect our land. We’re stewards of the land. You know, we take care of our land, we take care of our animals we had. You know, the system that is in place on us today government-wise we had that system before you people, you know, Europeans came over here. We had it. We had our governance. We had our policies. We had everything down already. We’re living by that. In other words, White River First Nation and the Northern Tutchone and Upper Tanana Indigenous peoples that make-up the nation had a pre-existing Indigenous legal order through which they stewarded the land and water; a legal order which is not reflected in the governance arrangements resulting from modern land claim and self-government agreements. Several Elders from Yukon First Nations with land claims also expressed concerns that their relationships to water were not represented or protected through the governance approaches taken on their ‘‘behalf’’ (including by their own First Nation government). They disagreed with the style of governance developed through land claims and with some of the decisions regarding resource development made by their governments (Elders 7, 4, 5, 8). One Elder stated that ‘‘respect for water’’ cannot be achieved through government because they consider the institutions and processes of government to be inappropriate means for acknowledging and protecting relationships to water. According to this perspective, </w:t>
      </w:r>
      <w:r w:rsidRPr="008D5DC5">
        <w:rPr>
          <w:rStyle w:val="StyleUnderline"/>
          <w:rFonts w:asciiTheme="minorHAnsi" w:hAnsiTheme="minorHAnsi" w:cstheme="minorHAnsi"/>
        </w:rPr>
        <w:t>‘‘respecting water’’ is better achieved through ceremony and other land/water-based practices that remind people of their responsibilities to water through direct engagements that are not mediated by external institutions</w:t>
      </w:r>
      <w:r w:rsidRPr="008D5DC5">
        <w:rPr>
          <w:rFonts w:asciiTheme="minorHAnsi" w:hAnsiTheme="minorHAnsi" w:cstheme="minorHAnsi"/>
          <w:sz w:val="12"/>
        </w:rPr>
        <w:t xml:space="preserve"> (Elder 4). At the same time, many people from signatory First Nation governments (11 Yukon First Nations including CTFN, KFN, and THFN) see substantial power in the rights and authorities acknowledged in their agreements and express hope in the potential for implementing these agreements to protect water in a manner consistent with their relationships and the imperative to respect water. Our intention is not to disparage the hard work that was put into land claim negotiations and the ongoing implementation of these agreements nor to understate the dramatic and in many cases, beneficial changes that land claims and </w:t>
      </w:r>
      <w:proofErr w:type="spellStart"/>
      <w:r w:rsidRPr="008D5DC5">
        <w:rPr>
          <w:rFonts w:asciiTheme="minorHAnsi" w:hAnsiTheme="minorHAnsi" w:cstheme="minorHAnsi"/>
          <w:sz w:val="12"/>
        </w:rPr>
        <w:t>selfgovernment</w:t>
      </w:r>
      <w:proofErr w:type="spellEnd"/>
      <w:r w:rsidRPr="008D5DC5">
        <w:rPr>
          <w:rFonts w:asciiTheme="minorHAnsi" w:hAnsiTheme="minorHAnsi" w:cstheme="minorHAnsi"/>
          <w:sz w:val="12"/>
        </w:rPr>
        <w:t xml:space="preserve"> brought about. Instead, we raise these critiques because they reflect debates occurring among and between Yukon First Nations and to highlight the importance of debates about the appropriateness of governance institutions and processes for improving water governance in Yukon. While settler views of water structure the broader water governance landscape in Yukon, there remain opportunities through land claims and self-government agreements for First Nations to improve and even change water governance regimes such that they become consistent with their relationships to water. Signatory self-governing Yukon First Nations (according to the Yukon First Nations Self Government Act (Government of Canada), 1994) can create legislation and regulations on Settlement Land. Yukon First Nations are engaged in ongoing internal dialogue about developing or documenting their own water legislation or policies. As of May 2013, </w:t>
      </w:r>
      <w:proofErr w:type="gramStart"/>
      <w:r w:rsidRPr="008D5DC5">
        <w:rPr>
          <w:rFonts w:asciiTheme="minorHAnsi" w:hAnsiTheme="minorHAnsi" w:cstheme="minorHAnsi"/>
          <w:sz w:val="12"/>
        </w:rPr>
        <w:t>Champagne</w:t>
      </w:r>
      <w:proofErr w:type="gramEnd"/>
      <w:r w:rsidRPr="008D5DC5">
        <w:rPr>
          <w:rFonts w:asciiTheme="minorHAnsi" w:hAnsiTheme="minorHAnsi" w:cstheme="minorHAnsi"/>
          <w:sz w:val="12"/>
        </w:rPr>
        <w:t xml:space="preserve"> and </w:t>
      </w:r>
      <w:proofErr w:type="spellStart"/>
      <w:r w:rsidRPr="008D5DC5">
        <w:rPr>
          <w:rFonts w:asciiTheme="minorHAnsi" w:hAnsiTheme="minorHAnsi" w:cstheme="minorHAnsi"/>
          <w:sz w:val="12"/>
        </w:rPr>
        <w:t>Aishihik</w:t>
      </w:r>
      <w:proofErr w:type="spellEnd"/>
      <w:r w:rsidRPr="008D5DC5">
        <w:rPr>
          <w:rFonts w:asciiTheme="minorHAnsi" w:hAnsiTheme="minorHAnsi" w:cstheme="minorHAnsi"/>
          <w:sz w:val="12"/>
        </w:rPr>
        <w:t xml:space="preserve"> First Nations (CAFN) have been developing a Water Strategy. Their strategy’s draft vision statement reads: CAFN Government and its citizens have a great and deep respect for water. It is a gift that sustains all life throughout the land. </w:t>
      </w:r>
      <w:proofErr w:type="gramStart"/>
      <w:r w:rsidRPr="008D5DC5">
        <w:rPr>
          <w:rFonts w:asciiTheme="minorHAnsi" w:hAnsiTheme="minorHAnsi" w:cstheme="minorHAnsi"/>
          <w:sz w:val="12"/>
        </w:rPr>
        <w:t>As long as</w:t>
      </w:r>
      <w:proofErr w:type="gramEnd"/>
      <w:r w:rsidRPr="008D5DC5">
        <w:rPr>
          <w:rFonts w:asciiTheme="minorHAnsi" w:hAnsiTheme="minorHAnsi" w:cstheme="minorHAnsi"/>
          <w:sz w:val="12"/>
        </w:rPr>
        <w:t xml:space="preserve"> the rivers flow, CAFN government and its citizens will promote the protection and conservation of water throughout the traditional territory. (2013: 1) Both THFN and CTFN noted that they are considering developing a water law but are still early in the process. While CAFN’s water policy remains in a draft format, it exemplifies how other First Nations are working to protect their relationships to water using their powers as self-governing First Nations. Although not specific to water, other examples from across Yukon demonstrate how First Nations are using these capacities to insert a politics of kinship. CTFN Family Act (2006) reflects the clan-based origin of knowledge, the stories that encompass these, and the invocation of, literally, </w:t>
      </w:r>
      <w:proofErr w:type="gramStart"/>
      <w:r w:rsidRPr="008D5DC5">
        <w:rPr>
          <w:rFonts w:asciiTheme="minorHAnsi" w:hAnsiTheme="minorHAnsi" w:cstheme="minorHAnsi"/>
          <w:sz w:val="12"/>
        </w:rPr>
        <w:t>a kin</w:t>
      </w:r>
      <w:proofErr w:type="gramEnd"/>
      <w:r w:rsidRPr="008D5DC5">
        <w:rPr>
          <w:rFonts w:asciiTheme="minorHAnsi" w:hAnsiTheme="minorHAnsi" w:cstheme="minorHAnsi"/>
          <w:sz w:val="12"/>
        </w:rPr>
        <w:t xml:space="preserve"> or family based notion of relationality and respect. The Act also points to principles of traditional law that enshrine responsibilities within and between the human and nonhuman worlds, replacing the heretofore dominance of ‘‘nature’’ or ‘‘resources’’ and people with an ecology of relatives or kin. Specifically, the CTFN Family Act states that the laws developed by CTFN ‘‘give practical expression to our values and beliefs. Our laws are based on the values taken from our traditions and our stories’’ (Carcross/Tagish First Nation, 2006: 14). Just as respect guides relationships with water and other elements of the environment, it also guides understandings of relations between human kin. The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Heritage Act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First Nation, 2016) also specifically refers to respect as a </w:t>
      </w:r>
      <w:proofErr w:type="spellStart"/>
      <w:r w:rsidRPr="008D5DC5">
        <w:rPr>
          <w:rFonts w:asciiTheme="minorHAnsi" w:hAnsiTheme="minorHAnsi" w:cstheme="minorHAnsi"/>
          <w:sz w:val="12"/>
        </w:rPr>
        <w:t>Da’ole</w:t>
      </w:r>
      <w:proofErr w:type="spellEnd"/>
      <w:r w:rsidRPr="008D5DC5">
        <w:rPr>
          <w:rFonts w:asciiTheme="minorHAnsi" w:hAnsiTheme="minorHAnsi" w:cstheme="minorHAnsi"/>
          <w:sz w:val="12"/>
        </w:rPr>
        <w:t xml:space="preserve"> or traditional law for the </w:t>
      </w:r>
      <w:proofErr w:type="spellStart"/>
      <w:r w:rsidRPr="008D5DC5">
        <w:rPr>
          <w:rFonts w:asciiTheme="minorHAnsi" w:hAnsiTheme="minorHAnsi" w:cstheme="minorHAnsi"/>
          <w:sz w:val="12"/>
        </w:rPr>
        <w:t>Ha¨n</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(meaning ‘‘People of the River’’). In articulating what their Elders’ knowledge of culture and heritage, the Act notes, ‘in a good way’ means respect. That is our biggest law. Respect is the one that encompasses everything. When you go against doing things ‘‘in a good way,’’ that is with respect, that’s when </w:t>
      </w:r>
      <w:proofErr w:type="spellStart"/>
      <w:r w:rsidRPr="008D5DC5">
        <w:rPr>
          <w:rFonts w:asciiTheme="minorHAnsi" w:hAnsiTheme="minorHAnsi" w:cstheme="minorHAnsi"/>
          <w:sz w:val="12"/>
        </w:rPr>
        <w:t>Da’ole</w:t>
      </w:r>
      <w:proofErr w:type="spellEnd"/>
      <w:r w:rsidRPr="008D5DC5">
        <w:rPr>
          <w:rFonts w:asciiTheme="minorHAnsi" w:hAnsiTheme="minorHAnsi" w:cstheme="minorHAnsi"/>
          <w:sz w:val="12"/>
        </w:rPr>
        <w:t xml:space="preserve"> [traditional law] comes in. When we do things in a bad way, it is disrespect – meaning that you have gone against all the natural laws. You bring all the negative to yourself. It is the same concept as – the idea that what you put out there comes back to you.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First Nation, 2016: 2) The CTFN Family Act and the </w:t>
      </w:r>
      <w:proofErr w:type="spellStart"/>
      <w:r w:rsidRPr="008D5DC5">
        <w:rPr>
          <w:rFonts w:asciiTheme="minorHAnsi" w:hAnsiTheme="minorHAnsi" w:cstheme="minorHAnsi"/>
          <w:sz w:val="12"/>
        </w:rPr>
        <w:t>Tr’onde¨k</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Hwe¨ch’in</w:t>
      </w:r>
      <w:proofErr w:type="spellEnd"/>
      <w:r w:rsidRPr="008D5DC5">
        <w:rPr>
          <w:rFonts w:asciiTheme="minorHAnsi" w:hAnsiTheme="minorHAnsi" w:cstheme="minorHAnsi"/>
          <w:sz w:val="12"/>
        </w:rPr>
        <w:t xml:space="preserve"> Heritage Act represent Yukon First Nations’ efforts to re-engage traditional laws and values. These examples, as well as other land-based practices and ceremonies First Nations engage in, demonstrate the ways that Indigenous peoples are actively expressing a politics of kinship, grounded in understandings of respectful relationships between humans, and between humans and non-humans. Ontological pluralism and ‘‘refusing’’ settler views of water </w:t>
      </w:r>
      <w:r w:rsidRPr="008D5DC5">
        <w:rPr>
          <w:rStyle w:val="StyleUnderline"/>
          <w:rFonts w:asciiTheme="minorHAnsi" w:hAnsiTheme="minorHAnsi" w:cstheme="minorHAnsi"/>
        </w:rPr>
        <w:t>Decolonizing water governance such that water is respected</w:t>
      </w:r>
      <w:r w:rsidRPr="008D5DC5">
        <w:rPr>
          <w:rFonts w:asciiTheme="minorHAnsi" w:hAnsiTheme="minorHAnsi" w:cstheme="minorHAnsi"/>
          <w:sz w:val="12"/>
        </w:rPr>
        <w:t xml:space="preserve"> in the Yukon First Nations multifaceted sense of that work </w:t>
      </w:r>
      <w:r w:rsidRPr="008D5DC5">
        <w:rPr>
          <w:rStyle w:val="StyleUnderline"/>
          <w:rFonts w:asciiTheme="minorHAnsi" w:hAnsiTheme="minorHAnsi" w:cstheme="minorHAnsi"/>
        </w:rPr>
        <w:t xml:space="preserve">will also be necessarily rooted in views of water as a present agentive being within a network of relational or </w:t>
      </w:r>
      <w:proofErr w:type="spellStart"/>
      <w:r w:rsidRPr="008D5DC5">
        <w:rPr>
          <w:rStyle w:val="StyleUnderline"/>
          <w:rFonts w:asciiTheme="minorHAnsi" w:hAnsiTheme="minorHAnsi" w:cstheme="minorHAnsi"/>
        </w:rPr>
        <w:t>kincentric</w:t>
      </w:r>
      <w:proofErr w:type="spellEnd"/>
      <w:r w:rsidRPr="008D5DC5">
        <w:rPr>
          <w:rStyle w:val="StyleUnderline"/>
          <w:rFonts w:asciiTheme="minorHAnsi" w:hAnsiTheme="minorHAnsi" w:cstheme="minorHAnsi"/>
        </w:rPr>
        <w:t xml:space="preserve"> ties, responsibilities, and obligations.</w:t>
      </w:r>
      <w:r w:rsidRPr="008D5DC5">
        <w:rPr>
          <w:rFonts w:asciiTheme="minorHAnsi" w:hAnsiTheme="minorHAnsi" w:cstheme="minorHAnsi"/>
          <w:sz w:val="12"/>
        </w:rPr>
        <w:t xml:space="preserve"> </w:t>
      </w:r>
      <w:r w:rsidRPr="008D5DC5">
        <w:rPr>
          <w:rStyle w:val="Emphasis"/>
          <w:rFonts w:asciiTheme="minorHAnsi" w:hAnsiTheme="minorHAnsi" w:cstheme="minorHAnsi"/>
        </w:rPr>
        <w:t>The many steps that might lead to that decolonization involve</w:t>
      </w:r>
      <w:r w:rsidRPr="008D5DC5">
        <w:rPr>
          <w:rFonts w:asciiTheme="minorHAnsi" w:hAnsiTheme="minorHAnsi" w:cstheme="minorHAnsi"/>
          <w:sz w:val="12"/>
        </w:rPr>
        <w:t xml:space="preserve"> what Mohawk </w:t>
      </w:r>
      <w:r w:rsidRPr="008D5DC5">
        <w:rPr>
          <w:rFonts w:asciiTheme="minorHAnsi" w:hAnsiTheme="minorHAnsi" w:cstheme="minorHAnsi"/>
          <w:sz w:val="12"/>
        </w:rPr>
        <w:lastRenderedPageBreak/>
        <w:t xml:space="preserve">scholar Audra Simpson (2014) refers to as multiple nested forms of sovereignty. By this, she means that Indigenous sovereignty is a constantly unfolding set of practices, rooted in relational politics, and existing within a settler state. Indigenous nations thus strategically engage with state conceptions of sovereignty, while seeking to assert forms of governance that people also consider consistent with their ontologies. For Simpson, Indigenous peoples </w:t>
      </w:r>
      <w:r w:rsidRPr="008D5DC5">
        <w:rPr>
          <w:rStyle w:val="Emphasis"/>
          <w:rFonts w:asciiTheme="minorHAnsi" w:hAnsiTheme="minorHAnsi" w:cstheme="minorHAnsi"/>
        </w:rPr>
        <w:t>are also necessarily engaged in a politics of refusal; they reject (in that refusing) the fiction of the settler state by avowing the viability of Indigenous forms of governance and insist that their governance not be subsumed within settler colonialism</w:t>
      </w:r>
      <w:r w:rsidRPr="008D5DC5">
        <w:rPr>
          <w:rFonts w:asciiTheme="minorHAnsi" w:hAnsiTheme="minorHAnsi" w:cstheme="minorHAnsi"/>
          <w:sz w:val="12"/>
        </w:rPr>
        <w:t xml:space="preserve"> (</w:t>
      </w:r>
      <w:proofErr w:type="gramStart"/>
      <w:r w:rsidRPr="008D5DC5">
        <w:rPr>
          <w:rFonts w:asciiTheme="minorHAnsi" w:hAnsiTheme="minorHAnsi" w:cstheme="minorHAnsi"/>
          <w:sz w:val="12"/>
        </w:rPr>
        <w:t>e.g.</w:t>
      </w:r>
      <w:proofErr w:type="gramEnd"/>
      <w:r w:rsidRPr="008D5DC5">
        <w:rPr>
          <w:rFonts w:asciiTheme="minorHAnsi" w:hAnsiTheme="minorHAnsi" w:cstheme="minorHAnsi"/>
          <w:sz w:val="12"/>
        </w:rPr>
        <w:t xml:space="preserve"> swallowed up as ‘‘data points’’ to be integrated into a co-management plan). In this sense, </w:t>
      </w:r>
      <w:r w:rsidRPr="008D5DC5">
        <w:rPr>
          <w:rStyle w:val="Emphasis"/>
          <w:rFonts w:asciiTheme="minorHAnsi" w:hAnsiTheme="minorHAnsi" w:cstheme="minorHAnsi"/>
        </w:rPr>
        <w:t>we understand</w:t>
      </w:r>
      <w:r w:rsidRPr="008D5DC5">
        <w:rPr>
          <w:rFonts w:asciiTheme="minorHAnsi" w:hAnsiTheme="minorHAnsi" w:cstheme="minorHAnsi"/>
          <w:sz w:val="12"/>
        </w:rPr>
        <w:t xml:space="preserve"> Yukon </w:t>
      </w:r>
      <w:r w:rsidRPr="008D5DC5">
        <w:rPr>
          <w:rStyle w:val="Emphasis"/>
          <w:rFonts w:asciiTheme="minorHAnsi" w:hAnsiTheme="minorHAnsi" w:cstheme="minorHAnsi"/>
        </w:rPr>
        <w:t xml:space="preserve">First Nations ongoing assertion of the need to ‘‘respect water’’ as a refusal of the concept of Modern Water itself, including the many associated ideas about water such as water as property and the governance arrangements that enact such assumptions. </w:t>
      </w:r>
      <w:r w:rsidRPr="008D5DC5">
        <w:rPr>
          <w:rFonts w:asciiTheme="minorHAnsi" w:hAnsiTheme="minorHAnsi" w:cstheme="minorHAnsi"/>
          <w:sz w:val="12"/>
        </w:rPr>
        <w:t xml:space="preserve">It is not enough to simply discuss the limitations of the current system or show the many ways that Yukon First Nations continue to resist imposed modes of governance. Rather, water governance arrangements in Yukon and Indigenous–state relations more broadly require a fundamental shift towards nested sovereignty. Political ecologists have called for the development of water governance systems characterized by legal pluralism to counteract the ways that colonial laws and institutions destabilize and distort Indigenous management institutions (see </w:t>
      </w:r>
      <w:proofErr w:type="spellStart"/>
      <w:r w:rsidRPr="008D5DC5">
        <w:rPr>
          <w:rFonts w:asciiTheme="minorHAnsi" w:hAnsiTheme="minorHAnsi" w:cstheme="minorHAnsi"/>
          <w:sz w:val="12"/>
        </w:rPr>
        <w:t>Bassi</w:t>
      </w:r>
      <w:proofErr w:type="spellEnd"/>
      <w:r w:rsidRPr="008D5DC5">
        <w:rPr>
          <w:rFonts w:asciiTheme="minorHAnsi" w:hAnsiTheme="minorHAnsi" w:cstheme="minorHAnsi"/>
          <w:sz w:val="12"/>
        </w:rPr>
        <w:t xml:space="preserve">, 2010; </w:t>
      </w:r>
      <w:proofErr w:type="spellStart"/>
      <w:r w:rsidRPr="008D5DC5">
        <w:rPr>
          <w:rFonts w:asciiTheme="minorHAnsi" w:hAnsiTheme="minorHAnsi" w:cstheme="minorHAnsi"/>
          <w:sz w:val="12"/>
        </w:rPr>
        <w:t>Boelens</w:t>
      </w:r>
      <w:proofErr w:type="spellEnd"/>
      <w:r w:rsidRPr="008D5DC5">
        <w:rPr>
          <w:rFonts w:asciiTheme="minorHAnsi" w:hAnsiTheme="minorHAnsi" w:cstheme="minorHAnsi"/>
          <w:sz w:val="12"/>
        </w:rPr>
        <w:t xml:space="preserve"> et al., 2007; </w:t>
      </w:r>
      <w:proofErr w:type="spellStart"/>
      <w:r w:rsidRPr="008D5DC5">
        <w:rPr>
          <w:rFonts w:asciiTheme="minorHAnsi" w:hAnsiTheme="minorHAnsi" w:cstheme="minorHAnsi"/>
          <w:sz w:val="12"/>
        </w:rPr>
        <w:t>Boelens</w:t>
      </w:r>
      <w:proofErr w:type="spellEnd"/>
      <w:r w:rsidRPr="008D5DC5">
        <w:rPr>
          <w:rFonts w:asciiTheme="minorHAnsi" w:hAnsiTheme="minorHAnsi" w:cstheme="minorHAnsi"/>
          <w:sz w:val="12"/>
        </w:rPr>
        <w:t xml:space="preserve"> and Vos, 2014; </w:t>
      </w:r>
      <w:proofErr w:type="spellStart"/>
      <w:r w:rsidRPr="008D5DC5">
        <w:rPr>
          <w:rFonts w:asciiTheme="minorHAnsi" w:hAnsiTheme="minorHAnsi" w:cstheme="minorHAnsi"/>
          <w:sz w:val="12"/>
        </w:rPr>
        <w:t>D’Andrea</w:t>
      </w:r>
      <w:proofErr w:type="spellEnd"/>
      <w:r w:rsidRPr="008D5DC5">
        <w:rPr>
          <w:rFonts w:asciiTheme="minorHAnsi" w:hAnsiTheme="minorHAnsi" w:cstheme="minorHAnsi"/>
          <w:sz w:val="12"/>
        </w:rPr>
        <w:t xml:space="preserve">, 2012; Gupta et al., 2014; </w:t>
      </w:r>
      <w:proofErr w:type="spellStart"/>
      <w:r w:rsidRPr="008D5DC5">
        <w:rPr>
          <w:rFonts w:asciiTheme="minorHAnsi" w:hAnsiTheme="minorHAnsi" w:cstheme="minorHAnsi"/>
          <w:sz w:val="12"/>
        </w:rPr>
        <w:t>Zwarteveen</w:t>
      </w:r>
      <w:proofErr w:type="spellEnd"/>
      <w:r w:rsidRPr="008D5DC5">
        <w:rPr>
          <w:rFonts w:asciiTheme="minorHAnsi" w:hAnsiTheme="minorHAnsi" w:cstheme="minorHAnsi"/>
          <w:sz w:val="12"/>
        </w:rPr>
        <w:t xml:space="preserve"> et al., 2005). Our analysis builds on this literature to highlight a commitment to ontological pluralism that actively acknowledges and supports governance practices that differ from those engaged by settler colonialism (Collard et al., 2015: 328). Elsewhere, Wilson (2014) calls this </w:t>
      </w:r>
      <w:proofErr w:type="spellStart"/>
      <w:r w:rsidRPr="008D5DC5">
        <w:rPr>
          <w:rFonts w:asciiTheme="minorHAnsi" w:hAnsiTheme="minorHAnsi" w:cstheme="minorHAnsi"/>
          <w:sz w:val="12"/>
        </w:rPr>
        <w:t>hydrosocial</w:t>
      </w:r>
      <w:proofErr w:type="spellEnd"/>
      <w:r w:rsidRPr="008D5DC5">
        <w:rPr>
          <w:rFonts w:asciiTheme="minorHAnsi" w:hAnsiTheme="minorHAnsi" w:cstheme="minorHAnsi"/>
          <w:sz w:val="12"/>
        </w:rPr>
        <w:t xml:space="preserve"> multiplicity to acknowledge the need to reaffirm Indigenous laws, customs, epistemologies, and ontologies about water. </w:t>
      </w:r>
      <w:r w:rsidRPr="008D5DC5">
        <w:rPr>
          <w:rStyle w:val="StyleUnderline"/>
          <w:rFonts w:asciiTheme="minorHAnsi" w:hAnsiTheme="minorHAnsi" w:cstheme="minorHAnsi"/>
        </w:rPr>
        <w:t xml:space="preserve">Building on Indigenous traditions, this requires decentering human agency and recentering the agency of more-than-human persons </w:t>
      </w:r>
      <w:r w:rsidRPr="008D5DC5">
        <w:rPr>
          <w:rFonts w:asciiTheme="minorHAnsi" w:hAnsiTheme="minorHAnsi" w:cstheme="minorHAnsi"/>
          <w:sz w:val="12"/>
        </w:rPr>
        <w:t xml:space="preserve">(Todd, 2014) </w:t>
      </w:r>
      <w:r w:rsidRPr="008D5DC5">
        <w:rPr>
          <w:rStyle w:val="StyleUnderline"/>
          <w:rFonts w:asciiTheme="minorHAnsi" w:hAnsiTheme="minorHAnsi" w:cstheme="minorHAnsi"/>
        </w:rPr>
        <w:t>to develop alternative modes of governance to overcome current imbalances in the ontological politics of water. To counter the negative impacts of historical and ongoing colonialism, pluralistic approaches must go beyond the invocation of respect or deference on the part of settler bureaucrats</w:t>
      </w:r>
      <w:r w:rsidRPr="008D5DC5">
        <w:rPr>
          <w:rFonts w:asciiTheme="minorHAnsi" w:hAnsiTheme="minorHAnsi" w:cstheme="minorHAnsi"/>
          <w:sz w:val="12"/>
        </w:rPr>
        <w:t xml:space="preserve"> (see Simpson, 2004) </w:t>
      </w:r>
      <w:r w:rsidRPr="008D5DC5">
        <w:rPr>
          <w:rStyle w:val="StyleUnderline"/>
          <w:rFonts w:asciiTheme="minorHAnsi" w:hAnsiTheme="minorHAnsi" w:cstheme="minorHAnsi"/>
        </w:rPr>
        <w:t xml:space="preserve">to acknowledge Indigenous authority to decide based on their own traditions and legal orders. It also means rethinking the very agency of all beings and thinking of water as a living entity deserving of many things. This involves thinking of water as kin with its histories enlivened in the landscapes it carves and the people it holds, past and future. </w:t>
      </w:r>
      <w:r w:rsidRPr="008D5DC5">
        <w:rPr>
          <w:rFonts w:asciiTheme="minorHAnsi" w:hAnsiTheme="minorHAnsi" w:cstheme="minorHAnsi"/>
          <w:sz w:val="12"/>
        </w:rPr>
        <w:t xml:space="preserve">Any such ontological pluralism also necessarily requires a fundamental rethinking of governance including the values, decision-making processes, and institutions that are involved in such as system. </w:t>
      </w:r>
      <w:r w:rsidRPr="008D5DC5">
        <w:rPr>
          <w:rStyle w:val="StyleUnderline"/>
          <w:rFonts w:asciiTheme="minorHAnsi" w:hAnsiTheme="minorHAnsi" w:cstheme="minorHAnsi"/>
        </w:rPr>
        <w:t>Modern Water is rooted in scientific rationalism, which is an ontologically monistic perspective or one where there is a singular knowable material world or truth out there. Moreover, if a metaphysical dimension exists, that existence is framed as an inert material space onto which people project their values and beliefs.</w:t>
      </w:r>
      <w:r w:rsidRPr="008D5DC5">
        <w:rPr>
          <w:rFonts w:asciiTheme="minorHAnsi" w:hAnsiTheme="minorHAnsi" w:cstheme="minorHAnsi"/>
          <w:sz w:val="12"/>
        </w:rPr>
        <w:t xml:space="preserve"> Thus, a further aspect of decolonizing water is the devolution of control over water governance to Yukon First Nations themselves (</w:t>
      </w:r>
      <w:proofErr w:type="spellStart"/>
      <w:r w:rsidRPr="008D5DC5">
        <w:rPr>
          <w:rFonts w:asciiTheme="minorHAnsi" w:hAnsiTheme="minorHAnsi" w:cstheme="minorHAnsi"/>
          <w:sz w:val="12"/>
        </w:rPr>
        <w:t>Nadasdy</w:t>
      </w:r>
      <w:proofErr w:type="spellEnd"/>
      <w:r w:rsidRPr="008D5DC5">
        <w:rPr>
          <w:rFonts w:asciiTheme="minorHAnsi" w:hAnsiTheme="minorHAnsi" w:cstheme="minorHAnsi"/>
          <w:sz w:val="12"/>
        </w:rPr>
        <w:t>, 1999, 2003a). However, much ‘‘government managers are reluctant to devolve true authority to local levels’’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and Davis 2007: 273–274), this must remain a serious mandate. Current managers may doubt that First Nations have a sufficient understanding of the environments within their territories to develop functioning governance processes, but why not follow </w:t>
      </w:r>
      <w:proofErr w:type="spellStart"/>
      <w:r w:rsidRPr="008D5DC5">
        <w:rPr>
          <w:rFonts w:asciiTheme="minorHAnsi" w:hAnsiTheme="minorHAnsi" w:cstheme="minorHAnsi"/>
          <w:sz w:val="12"/>
        </w:rPr>
        <w:t>Natcher</w:t>
      </w:r>
      <w:proofErr w:type="spellEnd"/>
      <w:r w:rsidRPr="008D5DC5">
        <w:rPr>
          <w:rFonts w:asciiTheme="minorHAnsi" w:hAnsiTheme="minorHAnsi" w:cstheme="minorHAnsi"/>
          <w:sz w:val="12"/>
        </w:rPr>
        <w:t xml:space="preserve"> et al. (2005) and conclude that the ultimate success of co-management schemes will depend on members’ ability to engage rather than subvert their differences. </w:t>
      </w:r>
      <w:r w:rsidRPr="008D5DC5">
        <w:rPr>
          <w:rStyle w:val="Emphasis"/>
          <w:rFonts w:asciiTheme="minorHAnsi" w:hAnsiTheme="minorHAnsi" w:cstheme="minorHAnsi"/>
        </w:rPr>
        <w:t>The success of contemporary regimes is dubious at best</w:t>
      </w:r>
      <w:r w:rsidRPr="008D5DC5">
        <w:rPr>
          <w:rFonts w:asciiTheme="minorHAnsi" w:hAnsiTheme="minorHAnsi" w:cstheme="minorHAnsi"/>
          <w:sz w:val="12"/>
        </w:rPr>
        <w:t xml:space="preserve"> from a Yukon First Nations point of view, </w:t>
      </w:r>
      <w:r w:rsidRPr="008D5DC5">
        <w:rPr>
          <w:rStyle w:val="Emphasis"/>
          <w:rFonts w:asciiTheme="minorHAnsi" w:hAnsiTheme="minorHAnsi" w:cstheme="minorHAnsi"/>
        </w:rPr>
        <w:t xml:space="preserve">whereas the possibilities are many if the very essence of what water is and means is engaged. </w:t>
      </w:r>
      <w:r w:rsidRPr="008D5DC5">
        <w:rPr>
          <w:rFonts w:asciiTheme="minorHAnsi" w:hAnsiTheme="minorHAnsi" w:cstheme="minorHAnsi"/>
          <w:sz w:val="12"/>
        </w:rPr>
        <w:t xml:space="preserve">Another option would be to shift from the co-management of water, dominated by settler views of water and modes of governance, to Indigenous-led modes of governance and </w:t>
      </w:r>
      <w:proofErr w:type="spellStart"/>
      <w:r w:rsidRPr="008D5DC5">
        <w:rPr>
          <w:rFonts w:asciiTheme="minorHAnsi" w:hAnsiTheme="minorHAnsi" w:cstheme="minorHAnsi"/>
          <w:sz w:val="12"/>
        </w:rPr>
        <w:t>cogovernance</w:t>
      </w:r>
      <w:proofErr w:type="spellEnd"/>
      <w:r w:rsidRPr="008D5DC5">
        <w:rPr>
          <w:rFonts w:asciiTheme="minorHAnsi" w:hAnsiTheme="minorHAnsi" w:cstheme="minorHAnsi"/>
          <w:sz w:val="12"/>
        </w:rPr>
        <w:t xml:space="preserve"> rooted in a politics of kinship and respect for water. Indigenous scholar and lawyer (Anishinaabe-</w:t>
      </w:r>
      <w:proofErr w:type="spellStart"/>
      <w:r w:rsidRPr="008D5DC5">
        <w:rPr>
          <w:rFonts w:asciiTheme="minorHAnsi" w:hAnsiTheme="minorHAnsi" w:cstheme="minorHAnsi"/>
          <w:sz w:val="12"/>
        </w:rPr>
        <w:t>Me´tis</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Aime´e</w:t>
      </w:r>
      <w:proofErr w:type="spellEnd"/>
      <w:r w:rsidRPr="008D5DC5">
        <w:rPr>
          <w:rFonts w:asciiTheme="minorHAnsi" w:hAnsiTheme="minorHAnsi" w:cstheme="minorHAnsi"/>
          <w:sz w:val="12"/>
        </w:rPr>
        <w:t xml:space="preserve"> Craft (2017) asks what Indigenous water laws or the Anishinaabe </w:t>
      </w:r>
      <w:proofErr w:type="spellStart"/>
      <w:r w:rsidRPr="008D5DC5">
        <w:rPr>
          <w:rFonts w:asciiTheme="minorHAnsi" w:hAnsiTheme="minorHAnsi" w:cstheme="minorHAnsi"/>
          <w:sz w:val="12"/>
        </w:rPr>
        <w:t>nibi</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inaakonigewin</w:t>
      </w:r>
      <w:proofErr w:type="spellEnd"/>
      <w:r w:rsidRPr="008D5DC5">
        <w:rPr>
          <w:rFonts w:asciiTheme="minorHAnsi" w:hAnsiTheme="minorHAnsi" w:cstheme="minorHAnsi"/>
          <w:sz w:val="12"/>
        </w:rPr>
        <w:t xml:space="preserve"> (‘‘our water law’’) might contribute to improving </w:t>
      </w:r>
      <w:proofErr w:type="spellStart"/>
      <w:r w:rsidRPr="008D5DC5">
        <w:rPr>
          <w:rFonts w:asciiTheme="minorHAnsi" w:hAnsiTheme="minorHAnsi" w:cstheme="minorHAnsi"/>
          <w:sz w:val="12"/>
        </w:rPr>
        <w:t>decisionmaking</w:t>
      </w:r>
      <w:proofErr w:type="spellEnd"/>
      <w:r w:rsidRPr="008D5DC5">
        <w:rPr>
          <w:rFonts w:asciiTheme="minorHAnsi" w:hAnsiTheme="minorHAnsi" w:cstheme="minorHAnsi"/>
          <w:sz w:val="12"/>
        </w:rPr>
        <w:t xml:space="preserve"> about water? While noting that all legal traditions emphasize rights, obligations, and responsibilities and most often include reciprocal and bilateral rights and obligations (between the individual and the state), she theorizes that Anishinaabe water law differs from other legal traditions in that it is ‘‘focused primarily on responsibility, rather than rights, and that it is multi-layered, multi-dimensional and sources from relationships among beings (human and non-human)’’ (Craft, 2017: 107). Through this lens, </w:t>
      </w:r>
      <w:r w:rsidRPr="008D5DC5">
        <w:rPr>
          <w:rStyle w:val="StyleUnderline"/>
          <w:rFonts w:asciiTheme="minorHAnsi" w:hAnsiTheme="minorHAnsi" w:cstheme="minorHAnsi"/>
        </w:rPr>
        <w:t xml:space="preserve">we understand Indigenous water laws to engage ontologically pluralistic approaches to governance that seeks to acknowledge the status, rights, and privileges of more-than-humans that are equal to humans and in a manner that ensures those benefits are recognized and protected. </w:t>
      </w:r>
      <w:r w:rsidRPr="008D5DC5">
        <w:rPr>
          <w:rFonts w:asciiTheme="minorHAnsi" w:hAnsiTheme="minorHAnsi" w:cstheme="minorHAnsi"/>
          <w:sz w:val="12"/>
        </w:rPr>
        <w:t>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 (</w:t>
      </w:r>
      <w:proofErr w:type="spellStart"/>
      <w:r w:rsidRPr="008D5DC5">
        <w:rPr>
          <w:rFonts w:asciiTheme="minorHAnsi" w:hAnsiTheme="minorHAnsi" w:cstheme="minorHAnsi"/>
          <w:sz w:val="12"/>
        </w:rPr>
        <w:t>Merrey</w:t>
      </w:r>
      <w:proofErr w:type="spellEnd"/>
      <w:r w:rsidRPr="008D5DC5">
        <w:rPr>
          <w:rFonts w:asciiTheme="minorHAnsi" w:hAnsiTheme="minorHAnsi" w:cstheme="minorHAnsi"/>
          <w:sz w:val="12"/>
        </w:rPr>
        <w:t xml:space="preserve">, 2009). If it is the case that Indigenous water laws tend to center on the inclusion of all relations and perspectives, governance arrangements built on Indigenous law and institutions might not only better reflect Indigenous epistemologies and ontologies, but perhaps also better serve the collective good through engaging pluralist perspectives rather than those rooted in scientific rationalism, private property, and individualism. </w:t>
      </w:r>
      <w:r w:rsidRPr="008D5DC5">
        <w:rPr>
          <w:rStyle w:val="StyleUnderline"/>
          <w:rFonts w:asciiTheme="minorHAnsi" w:hAnsiTheme="minorHAnsi" w:cstheme="minorHAnsi"/>
        </w:rPr>
        <w:t>This logic might also extend to the concept of water rights and the governance of such rights, which transform water into a property that is owned by a human. Instead, decentering the role of humans in water governance involves acknowledging the rights of water itself.</w:t>
      </w:r>
      <w:r w:rsidRPr="008D5DC5">
        <w:rPr>
          <w:rFonts w:asciiTheme="minorHAnsi" w:hAnsiTheme="minorHAnsi" w:cstheme="minorHAnsi"/>
          <w:sz w:val="12"/>
        </w:rPr>
        <w:t xml:space="preserve"> The </w:t>
      </w:r>
      <w:proofErr w:type="spellStart"/>
      <w:r w:rsidRPr="008D5DC5">
        <w:rPr>
          <w:rFonts w:asciiTheme="minorHAnsi" w:hAnsiTheme="minorHAnsi" w:cstheme="minorHAnsi"/>
          <w:sz w:val="12"/>
        </w:rPr>
        <w:t>Te</w:t>
      </w:r>
      <w:proofErr w:type="spellEnd"/>
      <w:r w:rsidRPr="008D5DC5">
        <w:rPr>
          <w:rFonts w:asciiTheme="minorHAnsi" w:hAnsiTheme="minorHAnsi" w:cstheme="minorHAnsi"/>
          <w:sz w:val="12"/>
        </w:rPr>
        <w:t xml:space="preserve"> Awa </w:t>
      </w:r>
      <w:proofErr w:type="spellStart"/>
      <w:r w:rsidRPr="008D5DC5">
        <w:rPr>
          <w:rFonts w:asciiTheme="minorHAnsi" w:hAnsiTheme="minorHAnsi" w:cstheme="minorHAnsi"/>
          <w:sz w:val="12"/>
        </w:rPr>
        <w:t>Tupua</w:t>
      </w:r>
      <w:proofErr w:type="spellEnd"/>
      <w:r w:rsidRPr="008D5DC5">
        <w:rPr>
          <w:rFonts w:asciiTheme="minorHAnsi" w:hAnsiTheme="minorHAnsi" w:cstheme="minorHAnsi"/>
          <w:sz w:val="12"/>
        </w:rPr>
        <w:t xml:space="preserve"> (Whanganui River Claims Settlement) represents a promising legal precedent of this kind. In that landmark case, Whanganui Maori iwi (kin group) won a 140-year legal battle to recognize their ancestral [Whanganui] river has having personhood and thus legal rights equal to that of humans (Salmond, 2014; Boyd, 2017). Acknowledging the rights of rivers takes the legal and governance idea of water as a more-than-human person seriously. At the same time, this approach also raises essential questions about who can speak on behalf of nature or a body of water and what it would mean to practice respect in this context. At the very least, it complicates concepts of governance as it calls into question the ability of humans to govern or act on behalf of water. </w:t>
      </w:r>
      <w:r w:rsidRPr="008D5DC5">
        <w:rPr>
          <w:rStyle w:val="Emphasis"/>
          <w:rFonts w:asciiTheme="minorHAnsi" w:hAnsiTheme="minorHAnsi" w:cstheme="minorHAnsi"/>
        </w:rPr>
        <w:t>It may even call into question the extent to which water as a more-than-human is even ‘‘governable’’</w:t>
      </w:r>
      <w:r w:rsidRPr="008D5DC5">
        <w:rPr>
          <w:rFonts w:asciiTheme="minorHAnsi" w:hAnsiTheme="minorHAnsi" w:cstheme="minorHAnsi"/>
          <w:sz w:val="12"/>
        </w:rPr>
        <w:t xml:space="preserve"> (Todd, 2017). Conclusion In this paper, we explore the ‘‘political ontology’’ of water in the context of settler colonialism. Our findings suggest that </w:t>
      </w:r>
      <w:r w:rsidRPr="008D5DC5">
        <w:rPr>
          <w:rStyle w:val="StyleUnderline"/>
          <w:rFonts w:asciiTheme="minorHAnsi" w:hAnsiTheme="minorHAnsi" w:cstheme="minorHAnsi"/>
        </w:rPr>
        <w:t xml:space="preserve">taking Indigenous ontologies seriously involves more than a simple exploration of what settler-colonial society can learn from </w:t>
      </w:r>
      <w:r w:rsidRPr="008D5DC5">
        <w:rPr>
          <w:rStyle w:val="StyleUnderline"/>
          <w:rFonts w:asciiTheme="minorHAnsi" w:hAnsiTheme="minorHAnsi" w:cstheme="minorHAnsi"/>
        </w:rPr>
        <w:lastRenderedPageBreak/>
        <w:t xml:space="preserve">Indigenous peoples’ relationships to water. Instead, to avoid reproducing colonial ontological and epistemic violence, rethinking the ontological politics of water necessarily involves meaningful consideration of Indigenous thought and practice, including legal and governance elements, </w:t>
      </w:r>
      <w:proofErr w:type="gramStart"/>
      <w:r w:rsidRPr="008D5DC5">
        <w:rPr>
          <w:rStyle w:val="StyleUnderline"/>
          <w:rFonts w:asciiTheme="minorHAnsi" w:hAnsiTheme="minorHAnsi" w:cstheme="minorHAnsi"/>
        </w:rPr>
        <w:t>in light of</w:t>
      </w:r>
      <w:proofErr w:type="gramEnd"/>
      <w:r w:rsidRPr="008D5DC5">
        <w:rPr>
          <w:rStyle w:val="StyleUnderline"/>
          <w:rFonts w:asciiTheme="minorHAnsi" w:hAnsiTheme="minorHAnsi" w:cstheme="minorHAnsi"/>
        </w:rPr>
        <w:t xml:space="preserve"> settler colonialism.</w:t>
      </w:r>
      <w:r w:rsidRPr="008D5DC5">
        <w:rPr>
          <w:rFonts w:asciiTheme="minorHAnsi" w:hAnsiTheme="minorHAnsi" w:cstheme="minorHAnsi"/>
          <w:sz w:val="12"/>
        </w:rPr>
        <w:t xml:space="preserve"> Therefore, following Hunt (2014) and Watts (2013) </w:t>
      </w:r>
      <w:r w:rsidRPr="008D5DC5">
        <w:rPr>
          <w:rStyle w:val="StyleUnderline"/>
          <w:rFonts w:asciiTheme="minorHAnsi" w:hAnsiTheme="minorHAnsi" w:cstheme="minorHAnsi"/>
        </w:rPr>
        <w:t xml:space="preserve">we engage with </w:t>
      </w:r>
      <w:r w:rsidRPr="008D5DC5">
        <w:rPr>
          <w:rFonts w:asciiTheme="minorHAnsi" w:hAnsiTheme="minorHAnsi" w:cstheme="minorHAnsi"/>
          <w:sz w:val="12"/>
        </w:rPr>
        <w:t xml:space="preserve">four Yukon First Nations’ </w:t>
      </w:r>
      <w:r w:rsidRPr="008D5DC5">
        <w:rPr>
          <w:rStyle w:val="StyleUnderline"/>
          <w:rFonts w:asciiTheme="minorHAnsi" w:hAnsiTheme="minorHAnsi" w:cstheme="minorHAnsi"/>
        </w:rPr>
        <w:t xml:space="preserve">calls to ‘‘respect water’’ as a more than as a source of ideas that can be drawn on, but as a complex body of knowledge that is living and practiced by Indigenous peoples with whom we share reciprocal responsibilities. We engage with First Nation calls to ‘‘respect water’’ as one Indigenous ontology of that informs Indigenous approaches to governance, acknowledging </w:t>
      </w:r>
      <w:r w:rsidRPr="008D5DC5">
        <w:rPr>
          <w:rFonts w:asciiTheme="minorHAnsi" w:hAnsiTheme="minorHAnsi" w:cstheme="minorHAnsi"/>
          <w:sz w:val="12"/>
        </w:rPr>
        <w:t xml:space="preserve">Yukon </w:t>
      </w:r>
      <w:r w:rsidRPr="008D5DC5">
        <w:rPr>
          <w:rStyle w:val="StyleUnderline"/>
          <w:rFonts w:asciiTheme="minorHAnsi" w:hAnsiTheme="minorHAnsi" w:cstheme="minorHAnsi"/>
        </w:rPr>
        <w:t>First Nation relationships to water as more-than-human as a ‘‘concrete site of political and legal exchange that can inform a narrative that de-</w:t>
      </w:r>
      <w:proofErr w:type="spellStart"/>
      <w:r w:rsidRPr="008D5DC5">
        <w:rPr>
          <w:rStyle w:val="StyleUnderline"/>
          <w:rFonts w:asciiTheme="minorHAnsi" w:hAnsiTheme="minorHAnsi" w:cstheme="minorHAnsi"/>
        </w:rPr>
        <w:t>anthropocentrizes</w:t>
      </w:r>
      <w:proofErr w:type="spellEnd"/>
      <w:r w:rsidRPr="008D5DC5">
        <w:rPr>
          <w:rStyle w:val="StyleUnderline"/>
          <w:rFonts w:asciiTheme="minorHAnsi" w:hAnsiTheme="minorHAnsi" w:cstheme="minorHAnsi"/>
        </w:rPr>
        <w:t xml:space="preserve"> current Indigenous-State discourses’’</w:t>
      </w:r>
      <w:r w:rsidRPr="008D5DC5">
        <w:rPr>
          <w:rFonts w:asciiTheme="minorHAnsi" w:hAnsiTheme="minorHAnsi" w:cstheme="minorHAnsi"/>
          <w:sz w:val="12"/>
        </w:rPr>
        <w:t xml:space="preserve"> (Todd, 2014: 222). </w:t>
      </w:r>
      <w:r w:rsidRPr="008D5DC5">
        <w:rPr>
          <w:rStyle w:val="StyleUnderline"/>
          <w:rFonts w:asciiTheme="minorHAnsi" w:hAnsiTheme="minorHAnsi" w:cstheme="minorHAnsi"/>
        </w:rPr>
        <w:t xml:space="preserve">We understand ‘‘respect’’ for water as a politics that insists on the viability of Indigenous forms of governance and refuses to subsume their forms of governance within that of settler-colonial society. </w:t>
      </w:r>
      <w:r w:rsidRPr="008D5DC5">
        <w:rPr>
          <w:rFonts w:asciiTheme="minorHAnsi" w:hAnsiTheme="minorHAnsi" w:cstheme="minorHAnsi"/>
          <w:sz w:val="12"/>
        </w:rPr>
        <w:t xml:space="preserve">Finally, </w:t>
      </w:r>
      <w:r w:rsidRPr="008D5DC5">
        <w:rPr>
          <w:rStyle w:val="StyleUnderline"/>
          <w:rFonts w:asciiTheme="minorHAnsi" w:hAnsiTheme="minorHAnsi" w:cstheme="minorHAnsi"/>
        </w:rPr>
        <w:t>in the quest to decolonize water and water governance, we ask how ‘‘respect for water’’ might contribute to rethinking current water governance arrangements</w:t>
      </w:r>
      <w:r w:rsidRPr="008D5DC5">
        <w:rPr>
          <w:rFonts w:asciiTheme="minorHAnsi" w:hAnsiTheme="minorHAnsi" w:cstheme="minorHAnsi"/>
          <w:sz w:val="12"/>
        </w:rPr>
        <w:t xml:space="preserve"> in Yukon through devolving water governance to Indigenous control or shifting towards an Indigenous-led model of governance based on Indigenous laws and forms of governance.</w:t>
      </w:r>
    </w:p>
    <w:p w14:paraId="30287FFE" w14:textId="77777777" w:rsidR="003F0A7E" w:rsidRDefault="003F0A7E" w:rsidP="003F0A7E"/>
    <w:p w14:paraId="1A6B220D" w14:textId="77777777" w:rsidR="003F0A7E" w:rsidRPr="003F0A7E" w:rsidRDefault="003F0A7E" w:rsidP="003F0A7E"/>
    <w:p w14:paraId="240EAB92" w14:textId="3DADC468" w:rsidR="00507156" w:rsidRPr="00507156" w:rsidRDefault="008D5DC5" w:rsidP="00507156">
      <w:pPr>
        <w:pStyle w:val="Heading2"/>
      </w:pPr>
      <w:r>
        <w:lastRenderedPageBreak/>
        <w:t>Theory/Thesis</w:t>
      </w:r>
    </w:p>
    <w:p w14:paraId="0B89516F" w14:textId="66098F32" w:rsidR="00A82D07" w:rsidRDefault="00A82D07" w:rsidP="00A82D07">
      <w:pPr>
        <w:pStyle w:val="Heading3"/>
      </w:pPr>
      <w:r>
        <w:lastRenderedPageBreak/>
        <w:t>“Water” Ontology – Thesis</w:t>
      </w:r>
    </w:p>
    <w:p w14:paraId="7458D55C" w14:textId="49CE546A" w:rsidR="00A82D07" w:rsidRPr="008D5DC5" w:rsidRDefault="00A82D07" w:rsidP="00A82D07">
      <w:pPr>
        <w:pStyle w:val="Heading4"/>
        <w:rPr>
          <w:rFonts w:asciiTheme="minorHAnsi" w:hAnsiTheme="minorHAnsi" w:cstheme="minorHAnsi"/>
        </w:rPr>
      </w:pPr>
      <w:r>
        <w:rPr>
          <w:rFonts w:asciiTheme="minorHAnsi" w:hAnsiTheme="minorHAnsi" w:cstheme="minorHAnsi"/>
        </w:rPr>
        <w:t>A focus on the ontological underpinnings of water beyond understandings of it as a material resource must come prior.</w:t>
      </w:r>
    </w:p>
    <w:p w14:paraId="0EFE24C8" w14:textId="77777777" w:rsidR="00A82D07" w:rsidRPr="008D5DC5" w:rsidRDefault="00A82D07" w:rsidP="00A82D07">
      <w:pPr>
        <w:rPr>
          <w:rFonts w:asciiTheme="minorHAnsi" w:hAnsiTheme="minorHAnsi" w:cstheme="minorHAnsi"/>
        </w:rPr>
      </w:pPr>
      <w:r w:rsidRPr="008D5DC5">
        <w:rPr>
          <w:rStyle w:val="Style13ptBold"/>
          <w:rFonts w:asciiTheme="minorHAnsi" w:hAnsiTheme="minorHAnsi" w:cstheme="minorHAnsi"/>
        </w:rPr>
        <w:t xml:space="preserve">Wilson and Inkster 18 </w:t>
      </w:r>
      <w:r w:rsidRPr="008D5DC5">
        <w:rPr>
          <w:rFonts w:asciiTheme="minorHAnsi" w:hAnsiTheme="minorHAnsi" w:cstheme="minorHAnsi"/>
        </w:rPr>
        <w:t xml:space="preserve">(Nicole J, Assistant Professor @ University of Manitoba, Jody, Professor @ U Alberta/Yukon College, “Respecting water: Indigenous water governance, ontologies, and the politics of kinship on the ground,” Environment and Planning E: Nature and Space, Volume 1, Issue 4, pages 516-538, December 1) </w:t>
      </w:r>
      <w:proofErr w:type="spellStart"/>
      <w:r w:rsidRPr="008D5DC5">
        <w:rPr>
          <w:rFonts w:asciiTheme="minorHAnsi" w:hAnsiTheme="minorHAnsi" w:cstheme="minorHAnsi"/>
        </w:rPr>
        <w:t>arnav</w:t>
      </w:r>
      <w:proofErr w:type="spellEnd"/>
    </w:p>
    <w:p w14:paraId="46D5D7F6" w14:textId="77777777" w:rsidR="00A82D07" w:rsidRPr="008D5DC5" w:rsidRDefault="00A82D07" w:rsidP="00A82D07">
      <w:pPr>
        <w:rPr>
          <w:rFonts w:asciiTheme="minorHAnsi" w:hAnsiTheme="minorHAnsi" w:cstheme="minorHAnsi"/>
        </w:rPr>
      </w:pPr>
      <w:r w:rsidRPr="008D5DC5">
        <w:rPr>
          <w:rFonts w:asciiTheme="minorHAnsi" w:hAnsiTheme="minorHAnsi" w:cstheme="minorHAnsi"/>
        </w:rPr>
        <w:t>Theoretical considerations: What is water?</w:t>
      </w:r>
    </w:p>
    <w:p w14:paraId="14CAC0E7" w14:textId="77777777" w:rsidR="00A82D07" w:rsidRPr="00507156" w:rsidRDefault="00A82D07" w:rsidP="00A82D07">
      <w:pPr>
        <w:rPr>
          <w:rStyle w:val="StyleUnderline"/>
        </w:rPr>
      </w:pPr>
      <w:r w:rsidRPr="008D5DC5">
        <w:rPr>
          <w:rFonts w:asciiTheme="minorHAnsi" w:hAnsiTheme="minorHAnsi" w:cstheme="minorHAnsi"/>
        </w:rPr>
        <w:t xml:space="preserve">‘‘Respecting </w:t>
      </w:r>
      <w:r w:rsidRPr="008D5DC5">
        <w:rPr>
          <w:rStyle w:val="StyleUnderline"/>
          <w:rFonts w:asciiTheme="minorHAnsi" w:hAnsiTheme="minorHAnsi" w:cstheme="minorHAnsi"/>
        </w:rPr>
        <w:t>water’’ raises important ontological challenges.</w:t>
      </w:r>
      <w:r w:rsidRPr="008D5DC5">
        <w:rPr>
          <w:rFonts w:asciiTheme="minorHAnsi" w:hAnsiTheme="minorHAnsi" w:cstheme="minorHAnsi"/>
        </w:rPr>
        <w:t xml:space="preserve"> To engage with this, we take as our point of departure the broader question – what is water? – a question that has been raised by scholars in a variety of fields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Chen et al., 2013; Linton, 2010; Strang, 2004; Wagner, 2013). As Linton (2010) notes, the answer to this seemingly simple question is taken for granted, due to the pervasiveness of the concept of Modern Water </w:t>
      </w:r>
      <w:r w:rsidRPr="00507156">
        <w:rPr>
          <w:rStyle w:val="StyleUnderline"/>
        </w:rPr>
        <w:t>or settler-colonial understandings of water as a material resource</w:t>
      </w:r>
      <w:r w:rsidRPr="008D5DC5">
        <w:rPr>
          <w:rFonts w:asciiTheme="minorHAnsi" w:hAnsiTheme="minorHAnsi" w:cstheme="minorHAnsi"/>
        </w:rPr>
        <w:t xml:space="preserve">. Water or H2O in this modern </w:t>
      </w:r>
      <w:r w:rsidRPr="00507156">
        <w:t>interpretation</w:t>
      </w:r>
      <w:r w:rsidRPr="00507156">
        <w:rPr>
          <w:rStyle w:val="StyleUnderline"/>
        </w:rPr>
        <w:t xml:space="preserve"> is abstracted from social context</w:t>
      </w:r>
      <w:r w:rsidRPr="008D5DC5">
        <w:rPr>
          <w:rFonts w:asciiTheme="minorHAnsi" w:hAnsiTheme="minorHAnsi" w:cstheme="minorHAnsi"/>
        </w:rPr>
        <w:t xml:space="preserve"> or ‘‘rendered technical’’ (Li, 2007), </w:t>
      </w:r>
      <w:r w:rsidRPr="00507156">
        <w:rPr>
          <w:rStyle w:val="StyleUnderline"/>
        </w:rPr>
        <w:t>making it possible to understand water as a resource available for human consumption and use that can be known and managed or manipulated</w:t>
      </w:r>
      <w:r w:rsidRPr="008D5DC5">
        <w:rPr>
          <w:rFonts w:asciiTheme="minorHAnsi" w:hAnsiTheme="minorHAnsi" w:cstheme="minorHAnsi"/>
        </w:rPr>
        <w:t xml:space="preserve"> by humans (</w:t>
      </w:r>
      <w:proofErr w:type="spellStart"/>
      <w:r w:rsidRPr="008D5DC5">
        <w:rPr>
          <w:rFonts w:asciiTheme="minorHAnsi" w:hAnsiTheme="minorHAnsi" w:cstheme="minorHAnsi"/>
        </w:rPr>
        <w:t>Groenfeldt</w:t>
      </w:r>
      <w:proofErr w:type="spellEnd"/>
      <w:r w:rsidRPr="008D5DC5">
        <w:rPr>
          <w:rFonts w:asciiTheme="minorHAnsi" w:hAnsiTheme="minorHAnsi" w:cstheme="minorHAnsi"/>
        </w:rPr>
        <w:t xml:space="preserve">, 2013; Linton, 2010; Strang, 2004). Modern Water, it is argued, dominates current approaches to water governance, whereas </w:t>
      </w:r>
      <w:r w:rsidRPr="00507156">
        <w:rPr>
          <w:rStyle w:val="StyleUnderline"/>
        </w:rPr>
        <w:t>the separation of water from its social context is thus considered at the root of contemporary water crises</w:t>
      </w:r>
      <w:r w:rsidRPr="008D5DC5">
        <w:rPr>
          <w:rFonts w:asciiTheme="minorHAnsi" w:hAnsiTheme="minorHAnsi" w:cstheme="minorHAnsi"/>
        </w:rPr>
        <w:t xml:space="preserve"> (Schmidt and </w:t>
      </w:r>
      <w:proofErr w:type="spellStart"/>
      <w:r w:rsidRPr="008D5DC5">
        <w:rPr>
          <w:rFonts w:asciiTheme="minorHAnsi" w:hAnsiTheme="minorHAnsi" w:cstheme="minorHAnsi"/>
        </w:rPr>
        <w:t>Shrubsole</w:t>
      </w:r>
      <w:proofErr w:type="spellEnd"/>
      <w:r w:rsidRPr="008D5DC5">
        <w:rPr>
          <w:rFonts w:asciiTheme="minorHAnsi" w:hAnsiTheme="minorHAnsi" w:cstheme="minorHAnsi"/>
        </w:rPr>
        <w:t>, 2013). Therefore</w:t>
      </w:r>
      <w:r w:rsidRPr="00507156">
        <w:rPr>
          <w:rStyle w:val="StyleUnderline"/>
        </w:rPr>
        <w:t>, critics argue that challenging this requires ‘‘attention to water’s social context and dynamics, and to reposition water as inherently political’’</w:t>
      </w:r>
      <w:r w:rsidRPr="008D5DC5">
        <w:rPr>
          <w:rFonts w:asciiTheme="minorHAnsi" w:hAnsiTheme="minorHAnsi" w:cstheme="minorHAnsi"/>
        </w:rPr>
        <w:t xml:space="preserve"> (Linton and </w:t>
      </w:r>
      <w:proofErr w:type="spellStart"/>
      <w:r w:rsidRPr="008D5DC5">
        <w:rPr>
          <w:rFonts w:asciiTheme="minorHAnsi" w:hAnsiTheme="minorHAnsi" w:cstheme="minorHAnsi"/>
        </w:rPr>
        <w:t>Budds</w:t>
      </w:r>
      <w:proofErr w:type="spellEnd"/>
      <w:r w:rsidRPr="008D5DC5">
        <w:rPr>
          <w:rFonts w:asciiTheme="minorHAnsi" w:hAnsiTheme="minorHAnsi" w:cstheme="minorHAnsi"/>
        </w:rPr>
        <w:t xml:space="preserve">, 2014: 175). Yet, to date, few academics have explicitly addressed the ontological politics of water (cf.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Linton, 2010; Norman, 2012; Wilson, 2014; Yates et al., 2017). This paper thus examines water as a ‘‘more-than-human’’ entity through the lens of post-humanism and critical Indigenous studies. It explores conflicts in water governance and how dominant ontologies of water, based on the idea of Modern Water, inform present approaches to water governance, and how instead a project of decolonizing might unsettle conventional water governance. </w:t>
      </w:r>
      <w:r w:rsidRPr="00507156">
        <w:rPr>
          <w:rStyle w:val="StyleUnderline"/>
        </w:rPr>
        <w:t>Working towards meaningful water governance alternatives will necessarily involve prioritizing Indigenous ontologies, epistemologies, and forms of governance.</w:t>
      </w:r>
    </w:p>
    <w:p w14:paraId="41570ACD" w14:textId="77777777" w:rsidR="00A82D07" w:rsidRPr="008D5DC5" w:rsidRDefault="00A82D07" w:rsidP="00A82D07">
      <w:pPr>
        <w:rPr>
          <w:rFonts w:asciiTheme="minorHAnsi" w:hAnsiTheme="minorHAnsi" w:cstheme="minorHAnsi"/>
        </w:rPr>
      </w:pPr>
      <w:r w:rsidRPr="008D5DC5">
        <w:rPr>
          <w:rFonts w:asciiTheme="minorHAnsi" w:hAnsiTheme="minorHAnsi" w:cstheme="minorHAnsi"/>
        </w:rPr>
        <w:t xml:space="preserve">The ‘‘ontological turn’’ or the study of post-humanism and the more-than-human, has begun to challenge the assumption of a singular world, and proposed instead that we take seriously the existence of diverse ways of being and knowing within and with multiple worlds (Haraway, 2003; Kohn, 2007; </w:t>
      </w:r>
      <w:proofErr w:type="spellStart"/>
      <w:r w:rsidRPr="008D5DC5">
        <w:rPr>
          <w:rFonts w:asciiTheme="minorHAnsi" w:hAnsiTheme="minorHAnsi" w:cstheme="minorHAnsi"/>
        </w:rPr>
        <w:t>Nadasdy</w:t>
      </w:r>
      <w:proofErr w:type="spellEnd"/>
      <w:r w:rsidRPr="008D5DC5">
        <w:rPr>
          <w:rFonts w:asciiTheme="minorHAnsi" w:hAnsiTheme="minorHAnsi" w:cstheme="minorHAnsi"/>
        </w:rPr>
        <w:t xml:space="preserve">, 2007; Sundberg, 2011, 2014; </w:t>
      </w:r>
      <w:proofErr w:type="spellStart"/>
      <w:r w:rsidRPr="008D5DC5">
        <w:rPr>
          <w:rFonts w:asciiTheme="minorHAnsi" w:hAnsiTheme="minorHAnsi" w:cstheme="minorHAnsi"/>
        </w:rPr>
        <w:t>Whatmore</w:t>
      </w:r>
      <w:proofErr w:type="spellEnd"/>
      <w:r w:rsidRPr="008D5DC5">
        <w:rPr>
          <w:rFonts w:asciiTheme="minorHAnsi" w:hAnsiTheme="minorHAnsi" w:cstheme="minorHAnsi"/>
        </w:rPr>
        <w:t xml:space="preserve">, 2002). While Indigenous ontologies are frequently cast as cultural constructions and relegated to the realm of ‘‘myth’’ or ‘‘belief,’’ </w:t>
      </w:r>
      <w:proofErr w:type="spellStart"/>
      <w:r w:rsidRPr="008D5DC5">
        <w:rPr>
          <w:rFonts w:asciiTheme="minorHAnsi" w:hAnsiTheme="minorHAnsi" w:cstheme="minorHAnsi"/>
        </w:rPr>
        <w:t>Nadasdy</w:t>
      </w:r>
      <w:proofErr w:type="spellEnd"/>
      <w:r w:rsidRPr="008D5DC5">
        <w:rPr>
          <w:rFonts w:asciiTheme="minorHAnsi" w:hAnsiTheme="minorHAnsi" w:cstheme="minorHAnsi"/>
        </w:rPr>
        <w:t xml:space="preserve"> (2007: 26) calls for the need to take Indigenous peoples’ ontological assumptions as literal rather than symbolic. Cruikshank (2012: 244–245) similarly notes that </w:t>
      </w:r>
      <w:r w:rsidRPr="00507156">
        <w:rPr>
          <w:rStyle w:val="StyleUnderline"/>
        </w:rPr>
        <w:t>a radical shift is required to engage Indigenous perspectives</w:t>
      </w:r>
      <w:r w:rsidRPr="008D5DC5">
        <w:rPr>
          <w:rFonts w:asciiTheme="minorHAnsi" w:hAnsiTheme="minorHAnsi" w:cstheme="minorHAnsi"/>
        </w:rPr>
        <w:t xml:space="preserve"> </w:t>
      </w:r>
      <w:proofErr w:type="gramStart"/>
      <w:r w:rsidRPr="008D5DC5">
        <w:rPr>
          <w:rFonts w:asciiTheme="minorHAnsi" w:hAnsiTheme="minorHAnsi" w:cstheme="minorHAnsi"/>
        </w:rPr>
        <w:t>where</w:t>
      </w:r>
      <w:proofErr w:type="gramEnd"/>
    </w:p>
    <w:p w14:paraId="43462CBE" w14:textId="77777777" w:rsidR="00A82D07" w:rsidRPr="008D5DC5" w:rsidRDefault="00A82D07" w:rsidP="00A82D07">
      <w:pPr>
        <w:ind w:left="720"/>
        <w:rPr>
          <w:rFonts w:asciiTheme="minorHAnsi" w:hAnsiTheme="minorHAnsi" w:cstheme="minorHAnsi"/>
        </w:rPr>
      </w:pPr>
      <w:r w:rsidRPr="008D5DC5">
        <w:rPr>
          <w:rFonts w:asciiTheme="minorHAnsi" w:hAnsiTheme="minorHAnsi" w:cstheme="minorHAnsi"/>
        </w:rPr>
        <w:t>the world is inhabited by a range of beings—human and non-human—who all apprehend that world from distinct vantage points... from this framework, animals, humans and even features of landscape have points of view, exhibit agency, and engage in reciprocal responses.</w:t>
      </w:r>
    </w:p>
    <w:p w14:paraId="762F5FCB" w14:textId="77777777" w:rsidR="00A82D07" w:rsidRPr="008D5DC5" w:rsidRDefault="00A82D07" w:rsidP="00A82D07">
      <w:pPr>
        <w:rPr>
          <w:rFonts w:asciiTheme="minorHAnsi" w:hAnsiTheme="minorHAnsi" w:cstheme="minorHAnsi"/>
        </w:rPr>
      </w:pPr>
      <w:r w:rsidRPr="008D5DC5">
        <w:rPr>
          <w:rFonts w:asciiTheme="minorHAnsi" w:hAnsiTheme="minorHAnsi" w:cstheme="minorHAnsi"/>
        </w:rPr>
        <w:lastRenderedPageBreak/>
        <w:t>Indigenous scholars have long acknowledged water’s meaning and constitution as more-</w:t>
      </w:r>
      <w:proofErr w:type="spellStart"/>
      <w:r w:rsidRPr="008D5DC5">
        <w:rPr>
          <w:rFonts w:asciiTheme="minorHAnsi" w:hAnsiTheme="minorHAnsi" w:cstheme="minorHAnsi"/>
        </w:rPr>
        <w:t>thanhuman</w:t>
      </w:r>
      <w:proofErr w:type="spellEnd"/>
      <w:r w:rsidRPr="008D5DC5">
        <w:rPr>
          <w:rFonts w:asciiTheme="minorHAnsi" w:hAnsiTheme="minorHAnsi" w:cstheme="minorHAnsi"/>
        </w:rPr>
        <w:t xml:space="preserve"> (Anderson et al., 2013; </w:t>
      </w:r>
      <w:proofErr w:type="spellStart"/>
      <w:r w:rsidRPr="008D5DC5">
        <w:rPr>
          <w:rFonts w:asciiTheme="minorHAnsi" w:hAnsiTheme="minorHAnsi" w:cstheme="minorHAnsi"/>
        </w:rPr>
        <w:t>LaBoucane</w:t>
      </w:r>
      <w:proofErr w:type="spellEnd"/>
      <w:r w:rsidRPr="008D5DC5">
        <w:rPr>
          <w:rFonts w:asciiTheme="minorHAnsi" w:hAnsiTheme="minorHAnsi" w:cstheme="minorHAnsi"/>
        </w:rPr>
        <w:t>-Benson et al., 2012; Craft, 2017; McGregor, 2012, 2014</w:t>
      </w:r>
      <w:r w:rsidRPr="00507156">
        <w:rPr>
          <w:rStyle w:val="StyleUnderline"/>
        </w:rPr>
        <w:t>). Indigenous ontologies have also been explored from the perspective of human relationships to animals</w:t>
      </w:r>
      <w:r w:rsidRPr="008D5DC5">
        <w:rPr>
          <w:rFonts w:asciiTheme="minorHAnsi" w:hAnsiTheme="minorHAnsi" w:cstheme="minorHAnsi"/>
        </w:rPr>
        <w:t xml:space="preserve"> (Blaser, 2009b; </w:t>
      </w:r>
      <w:proofErr w:type="spellStart"/>
      <w:r w:rsidRPr="008D5DC5">
        <w:rPr>
          <w:rFonts w:asciiTheme="minorHAnsi" w:hAnsiTheme="minorHAnsi" w:cstheme="minorHAnsi"/>
        </w:rPr>
        <w:t>Nadasdy</w:t>
      </w:r>
      <w:proofErr w:type="spellEnd"/>
      <w:r w:rsidRPr="008D5DC5">
        <w:rPr>
          <w:rFonts w:asciiTheme="minorHAnsi" w:hAnsiTheme="minorHAnsi" w:cstheme="minorHAnsi"/>
        </w:rPr>
        <w:t>, 2007); fish (</w:t>
      </w:r>
      <w:proofErr w:type="spellStart"/>
      <w:r w:rsidRPr="008D5DC5">
        <w:rPr>
          <w:rFonts w:asciiTheme="minorHAnsi" w:hAnsiTheme="minorHAnsi" w:cstheme="minorHAnsi"/>
        </w:rPr>
        <w:t>Hoogeveen</w:t>
      </w:r>
      <w:proofErr w:type="spellEnd"/>
      <w:r w:rsidRPr="008D5DC5">
        <w:rPr>
          <w:rFonts w:asciiTheme="minorHAnsi" w:hAnsiTheme="minorHAnsi" w:cstheme="minorHAnsi"/>
        </w:rPr>
        <w:t xml:space="preserve">, 2016; Todd, 2014), </w:t>
      </w:r>
      <w:r w:rsidRPr="00507156">
        <w:rPr>
          <w:rStyle w:val="StyleUnderline"/>
        </w:rPr>
        <w:t>and entities considered ‘‘inanimate’’ from a modern perspective</w:t>
      </w:r>
      <w:r w:rsidRPr="008D5DC5">
        <w:rPr>
          <w:rFonts w:asciiTheme="minorHAnsi" w:hAnsiTheme="minorHAnsi" w:cstheme="minorHAnsi"/>
        </w:rPr>
        <w:t xml:space="preserve"> including trees, mountains, rocks, and glaciers (Bird Rose, 2008; Cruikshank, 2005, 2012; De la Cadena, 2010, 2015). Recent literature has also explored the limitations of viewing ontological dimensions as cultural constructions that confound environmental governance including wildlife (co-) management (Blaser, 2009a, 2009b, 2013, 2014; </w:t>
      </w:r>
      <w:proofErr w:type="spellStart"/>
      <w:r w:rsidRPr="008D5DC5">
        <w:rPr>
          <w:rFonts w:asciiTheme="minorHAnsi" w:hAnsiTheme="minorHAnsi" w:cstheme="minorHAnsi"/>
        </w:rPr>
        <w:t>Nadasdy</w:t>
      </w:r>
      <w:proofErr w:type="spellEnd"/>
      <w:r w:rsidRPr="008D5DC5">
        <w:rPr>
          <w:rFonts w:asciiTheme="minorHAnsi" w:hAnsiTheme="minorHAnsi" w:cstheme="minorHAnsi"/>
        </w:rPr>
        <w:t xml:space="preserve">, 2007) and environmental assessment (Forsyth and </w:t>
      </w:r>
      <w:proofErr w:type="spellStart"/>
      <w:r w:rsidRPr="008D5DC5">
        <w:rPr>
          <w:rFonts w:asciiTheme="minorHAnsi" w:hAnsiTheme="minorHAnsi" w:cstheme="minorHAnsi"/>
        </w:rPr>
        <w:t>Levidow</w:t>
      </w:r>
      <w:proofErr w:type="spellEnd"/>
      <w:r w:rsidRPr="008D5DC5">
        <w:rPr>
          <w:rFonts w:asciiTheme="minorHAnsi" w:hAnsiTheme="minorHAnsi" w:cstheme="minorHAnsi"/>
        </w:rPr>
        <w:t xml:space="preserve">, 2015; </w:t>
      </w:r>
      <w:proofErr w:type="spellStart"/>
      <w:r w:rsidRPr="008D5DC5">
        <w:rPr>
          <w:rFonts w:asciiTheme="minorHAnsi" w:hAnsiTheme="minorHAnsi" w:cstheme="minorHAnsi"/>
        </w:rPr>
        <w:t>Hoogeveen</w:t>
      </w:r>
      <w:proofErr w:type="spellEnd"/>
      <w:r w:rsidRPr="008D5DC5">
        <w:rPr>
          <w:rFonts w:asciiTheme="minorHAnsi" w:hAnsiTheme="minorHAnsi" w:cstheme="minorHAnsi"/>
        </w:rPr>
        <w:t>, 2016; McCreary and Milligan, 2014).</w:t>
      </w:r>
    </w:p>
    <w:p w14:paraId="127AE8BC" w14:textId="1F555816" w:rsidR="00A82D07" w:rsidRDefault="00A82D07" w:rsidP="00A82D07">
      <w:pPr>
        <w:rPr>
          <w:rStyle w:val="StyleUnderline"/>
        </w:rPr>
      </w:pPr>
      <w:r w:rsidRPr="008D5DC5">
        <w:rPr>
          <w:rFonts w:asciiTheme="minorHAnsi" w:hAnsiTheme="minorHAnsi" w:cstheme="minorHAnsi"/>
        </w:rPr>
        <w:t xml:space="preserve">More profoundly, the ontological turn has been useful in destabilizing modernism itself thereby </w:t>
      </w:r>
      <w:r w:rsidRPr="00A82D07">
        <w:rPr>
          <w:rStyle w:val="StyleUnderline"/>
        </w:rPr>
        <w:t>opening spaces for ontologies that fail to fit neatly into conventional approaches to water governance</w:t>
      </w:r>
      <w:r w:rsidRPr="008D5DC5">
        <w:rPr>
          <w:rFonts w:asciiTheme="minorHAnsi" w:hAnsiTheme="minorHAnsi" w:cstheme="minorHAnsi"/>
        </w:rPr>
        <w:t xml:space="preserve">. At the same time, the field has been critiqued for its universalizing tendency to use aspects of Indigenous ontologies without acknowledging the associated Indigenous thought, practice, and legal/governance approaches (Collard et al., 2015; Hunt, 2014; Sundberg, 2014; Todd, 2016; Watts, 2013). </w:t>
      </w:r>
      <w:proofErr w:type="spellStart"/>
      <w:r w:rsidRPr="008D5DC5">
        <w:rPr>
          <w:rFonts w:asciiTheme="minorHAnsi" w:hAnsiTheme="minorHAnsi" w:cstheme="minorHAnsi"/>
        </w:rPr>
        <w:t>Kwakwaka’wakw</w:t>
      </w:r>
      <w:proofErr w:type="spellEnd"/>
      <w:r w:rsidRPr="008D5DC5">
        <w:rPr>
          <w:rFonts w:asciiTheme="minorHAnsi" w:hAnsiTheme="minorHAnsi" w:cstheme="minorHAnsi"/>
        </w:rPr>
        <w:t xml:space="preserve"> scholar Sarah Hunt (2014: 29) cautions against such references to Indigenous ontologies as ultimately shallow to the extent that they act as a form of ‘‘epistemic violence.’’ Both Hunt (2014) and Watts (2013) (a Mohawk and </w:t>
      </w:r>
      <w:proofErr w:type="spellStart"/>
      <w:r w:rsidRPr="008D5DC5">
        <w:rPr>
          <w:rFonts w:asciiTheme="minorHAnsi" w:hAnsiTheme="minorHAnsi" w:cstheme="minorHAnsi"/>
        </w:rPr>
        <w:t>Anishnaabe</w:t>
      </w:r>
      <w:proofErr w:type="spellEnd"/>
      <w:r w:rsidRPr="008D5DC5">
        <w:rPr>
          <w:rFonts w:asciiTheme="minorHAnsi" w:hAnsiTheme="minorHAnsi" w:cstheme="minorHAnsi"/>
        </w:rPr>
        <w:t xml:space="preserve"> scholar) argue that </w:t>
      </w:r>
      <w:r w:rsidRPr="00A82D07">
        <w:rPr>
          <w:rStyle w:val="StyleUnderline"/>
        </w:rPr>
        <w:t xml:space="preserve">Indigenous thought should not just be seen as a source of ideas that can be drawn on, but as a complex body of knowledge that is living and </w:t>
      </w:r>
      <w:proofErr w:type="spellStart"/>
      <w:r w:rsidRPr="00A82D07">
        <w:rPr>
          <w:rStyle w:val="StyleUnderline"/>
        </w:rPr>
        <w:t>practised</w:t>
      </w:r>
      <w:proofErr w:type="spellEnd"/>
      <w:r w:rsidRPr="00A82D07">
        <w:rPr>
          <w:rStyle w:val="StyleUnderline"/>
        </w:rPr>
        <w:t xml:space="preserve"> by Indigenous peoples with whom settler society shares reciprocal responsibilities. Consequently, calls to decolonize water are fundamentally about ‘‘exposing the ontological violence authorized by Eurocentric epistemologies both in scholarship and everyday life’’</w:t>
      </w:r>
      <w:r w:rsidRPr="008D5DC5">
        <w:rPr>
          <w:rFonts w:asciiTheme="minorHAnsi" w:hAnsiTheme="minorHAnsi" w:cstheme="minorHAnsi"/>
        </w:rPr>
        <w:t xml:space="preserve"> (Sundberg, 2014: 34). Our point, following </w:t>
      </w:r>
      <w:proofErr w:type="spellStart"/>
      <w:r w:rsidRPr="008D5DC5">
        <w:rPr>
          <w:rFonts w:asciiTheme="minorHAnsi" w:hAnsiTheme="minorHAnsi" w:cstheme="minorHAnsi"/>
        </w:rPr>
        <w:t>Me´tis</w:t>
      </w:r>
      <w:proofErr w:type="spellEnd"/>
      <w:r w:rsidRPr="008D5DC5">
        <w:rPr>
          <w:rFonts w:asciiTheme="minorHAnsi" w:hAnsiTheme="minorHAnsi" w:cstheme="minorHAnsi"/>
        </w:rPr>
        <w:t xml:space="preserve"> scholar Zoe Todd (2016), is that t</w:t>
      </w:r>
      <w:r w:rsidRPr="00A82D07">
        <w:rPr>
          <w:rStyle w:val="StyleUnderline"/>
        </w:rPr>
        <w:t xml:space="preserve">he potential of the ontological turn will only be realized once we begin to work more fully in the vein of Indigenous scholars who ‘‘have already shown that Indigenous epistemologies and ontologies represents legal orders, legal orders through which Indigenous peoples throughout the world are fighting for self-determination, sovereignty’’ </w:t>
      </w:r>
      <w:r w:rsidRPr="008D5DC5">
        <w:rPr>
          <w:rFonts w:asciiTheme="minorHAnsi" w:hAnsiTheme="minorHAnsi" w:cstheme="minorHAnsi"/>
        </w:rPr>
        <w:t xml:space="preserve">(Todd, 2016: 17–18; see also Daigle, 2016). We respond to calls to heed to the teachings of critical Indigenous studies – a field committed to the politically engaged study of Indigenous peoples being, knowing and governing </w:t>
      </w:r>
      <w:proofErr w:type="gramStart"/>
      <w:r w:rsidRPr="008D5DC5">
        <w:rPr>
          <w:rFonts w:asciiTheme="minorHAnsi" w:hAnsiTheme="minorHAnsi" w:cstheme="minorHAnsi"/>
        </w:rPr>
        <w:t>that questions</w:t>
      </w:r>
      <w:proofErr w:type="gramEnd"/>
      <w:r w:rsidRPr="008D5DC5">
        <w:rPr>
          <w:rFonts w:asciiTheme="minorHAnsi" w:hAnsiTheme="minorHAnsi" w:cstheme="minorHAnsi"/>
        </w:rPr>
        <w:t xml:space="preserve"> how settler</w:t>
      </w:r>
      <w:r>
        <w:rPr>
          <w:rFonts w:asciiTheme="minorHAnsi" w:hAnsiTheme="minorHAnsi" w:cstheme="minorHAnsi"/>
        </w:rPr>
        <w:t xml:space="preserve"> </w:t>
      </w:r>
      <w:r w:rsidRPr="008D5DC5">
        <w:rPr>
          <w:rFonts w:asciiTheme="minorHAnsi" w:hAnsiTheme="minorHAnsi" w:cstheme="minorHAnsi"/>
        </w:rPr>
        <w:t xml:space="preserve">colonialism constructs particular understandings of Indigenous political approaches (e.g.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Simpson, 2011, 2014) – by engaging Indigenous scholars to ask: What is water? Moreover, what does this mean for the ontological politics of water governance in the context of settler colonialism? </w:t>
      </w:r>
      <w:proofErr w:type="gramStart"/>
      <w:r w:rsidRPr="008D5DC5">
        <w:rPr>
          <w:rFonts w:asciiTheme="minorHAnsi" w:hAnsiTheme="minorHAnsi" w:cstheme="minorHAnsi"/>
        </w:rPr>
        <w:t>In particular, we</w:t>
      </w:r>
      <w:proofErr w:type="gramEnd"/>
      <w:r w:rsidRPr="008D5DC5">
        <w:rPr>
          <w:rFonts w:asciiTheme="minorHAnsi" w:hAnsiTheme="minorHAnsi" w:cstheme="minorHAnsi"/>
        </w:rPr>
        <w:t xml:space="preserve"> question what water means on the ground in the context of water governance in Yukon Territory, shaped as it is by modern land claims? </w:t>
      </w:r>
      <w:r w:rsidRPr="00A82D07">
        <w:rPr>
          <w:rStyle w:val="StyleUnderline"/>
        </w:rPr>
        <w:t>How does an understanding of the politics of kinship as engaged by four Yukon First Nations challenge governance structures and governing agents to ‘‘respect water’’? And finally, how might these insights unsettle dominant ideas of water as a resource and contribute to rethinking ‘‘ontological pluralism’’ in water governance?</w:t>
      </w:r>
    </w:p>
    <w:p w14:paraId="15971330" w14:textId="63AA3FF3" w:rsidR="002910AF" w:rsidRDefault="002910AF" w:rsidP="002910AF">
      <w:pPr>
        <w:pStyle w:val="Heading3"/>
      </w:pPr>
      <w:r>
        <w:lastRenderedPageBreak/>
        <w:t>Water Root Cause/UQ – Thesis</w:t>
      </w:r>
    </w:p>
    <w:p w14:paraId="6A15F3E5"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Recent events demonstrate the way that water emphasizes and serves as a vehicle for the exportation of colonial practices. In this common struggle, only foregrounding the material and political significance of Indigenous self-determination opens the possibility of decolonial justice.</w:t>
      </w:r>
    </w:p>
    <w:p w14:paraId="673A8E34"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Stevenson 18</w:t>
      </w:r>
      <w:r w:rsidRPr="008D5DC5">
        <w:rPr>
          <w:rFonts w:asciiTheme="minorHAnsi" w:hAnsiTheme="minorHAnsi" w:cstheme="minorHAnsi"/>
        </w:rPr>
        <w:t xml:space="preserve"> (Shaun A, Faculty Member in the University Studies Program @ Northern Lakes College, “(Re)Making Indigenous Water Worlds: Settler Colonialism, Indigenous Rights, and </w:t>
      </w:r>
      <w:proofErr w:type="spellStart"/>
      <w:r w:rsidRPr="008D5DC5">
        <w:rPr>
          <w:rFonts w:asciiTheme="minorHAnsi" w:hAnsiTheme="minorHAnsi" w:cstheme="minorHAnsi"/>
        </w:rPr>
        <w:t>Hydrosocial</w:t>
      </w:r>
      <w:proofErr w:type="spellEnd"/>
      <w:r w:rsidRPr="008D5DC5">
        <w:rPr>
          <w:rFonts w:asciiTheme="minorHAnsi" w:hAnsiTheme="minorHAnsi" w:cstheme="minorHAnsi"/>
        </w:rPr>
        <w:t xml:space="preserve"> Relations in the Settler Nation State”, Carleton University Research Virtual Environment, 2019) </w:t>
      </w:r>
      <w:proofErr w:type="spellStart"/>
      <w:r w:rsidRPr="008D5DC5">
        <w:rPr>
          <w:rFonts w:asciiTheme="minorHAnsi" w:hAnsiTheme="minorHAnsi" w:cstheme="minorHAnsi"/>
        </w:rPr>
        <w:t>arnav</w:t>
      </w:r>
      <w:proofErr w:type="spellEnd"/>
    </w:p>
    <w:p w14:paraId="4C6E3DF3"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Introduction: (Re)Making Indigenous Water Worlds: Settler Colonialism, Indigenous Rights, and </w:t>
      </w:r>
      <w:proofErr w:type="spellStart"/>
      <w:r w:rsidRPr="008D5DC5">
        <w:rPr>
          <w:rFonts w:asciiTheme="minorHAnsi" w:hAnsiTheme="minorHAnsi" w:cstheme="minorHAnsi"/>
        </w:rPr>
        <w:t>Hydrosocial</w:t>
      </w:r>
      <w:proofErr w:type="spellEnd"/>
      <w:r w:rsidRPr="008D5DC5">
        <w:rPr>
          <w:rFonts w:asciiTheme="minorHAnsi" w:hAnsiTheme="minorHAnsi" w:cstheme="minorHAnsi"/>
        </w:rPr>
        <w:t xml:space="preserve"> Relations in the Settler Nation State</w:t>
      </w:r>
    </w:p>
    <w:p w14:paraId="3C4B840C" w14:textId="77777777" w:rsidR="000411D9" w:rsidRPr="000411D9" w:rsidRDefault="000411D9" w:rsidP="000411D9">
      <w:pPr>
        <w:rPr>
          <w:rStyle w:val="StyleUnderline"/>
        </w:rPr>
      </w:pPr>
      <w:r w:rsidRPr="008D5DC5">
        <w:rPr>
          <w:rFonts w:asciiTheme="minorHAnsi" w:hAnsiTheme="minorHAnsi" w:cstheme="minorHAnsi"/>
        </w:rPr>
        <w:t xml:space="preserve">At the time of writing this dissertation, </w:t>
      </w:r>
      <w:r w:rsidRPr="000411D9">
        <w:rPr>
          <w:rStyle w:val="StyleUnderline"/>
        </w:rPr>
        <w:t>80 First Nation communities across Canada south of the 60th parallel are under 31 short-term and 96 long-term Drinking Water Advisories</w:t>
      </w:r>
      <w:r w:rsidRPr="008D5DC5">
        <w:rPr>
          <w:rFonts w:asciiTheme="minorHAnsi" w:hAnsiTheme="minorHAnsi" w:cstheme="minorHAnsi"/>
        </w:rPr>
        <w:t xml:space="preserve">, the latter meaning that the advisory has been in place for more than a year, and in many instances, for decades (Government of Canada, “Drinking Water Advisories”). </w:t>
      </w:r>
      <w:r w:rsidRPr="000411D9">
        <w:rPr>
          <w:rStyle w:val="StyleUnderline"/>
        </w:rPr>
        <w:t>Shoal Lake 40 First Nation straddling the border of Manitoba and Ontario, for example, has been under a boil water advisory for nearly 20 years</w:t>
      </w:r>
      <w:r w:rsidRPr="008D5DC5">
        <w:rPr>
          <w:rFonts w:asciiTheme="minorHAnsi" w:hAnsiTheme="minorHAnsi" w:cstheme="minorHAnsi"/>
        </w:rPr>
        <w:t xml:space="preserve">, the result of dirty water being diverted away from Winnipeg via a dam that ensures clean water is filtered into the city on the one side, while contaminated water flows to the residents of Shoal Lake 40 reserve on the other (Lorraine 2016, </w:t>
      </w:r>
      <w:proofErr w:type="spellStart"/>
      <w:r w:rsidRPr="008D5DC5">
        <w:rPr>
          <w:rFonts w:asciiTheme="minorHAnsi" w:hAnsiTheme="minorHAnsi" w:cstheme="minorHAnsi"/>
        </w:rPr>
        <w:t>n.p.</w:t>
      </w:r>
      <w:proofErr w:type="spellEnd"/>
      <w:r w:rsidRPr="008D5DC5">
        <w:rPr>
          <w:rFonts w:asciiTheme="minorHAnsi" w:hAnsiTheme="minorHAnsi" w:cstheme="minorHAnsi"/>
        </w:rPr>
        <w:t>). At the beginning of 2017, the Provincial government finally committed to cleaning up and assessing the full effects of the mercury contamination of the English Wabigoon River system that flows through Grassy Narrows (</w:t>
      </w:r>
      <w:proofErr w:type="spellStart"/>
      <w:r w:rsidRPr="008D5DC5">
        <w:rPr>
          <w:rFonts w:asciiTheme="minorHAnsi" w:hAnsiTheme="minorHAnsi" w:cstheme="minorHAnsi"/>
        </w:rPr>
        <w:t>Asubpeeschoseewagong</w:t>
      </w:r>
      <w:proofErr w:type="spellEnd"/>
      <w:r w:rsidRPr="008D5DC5">
        <w:rPr>
          <w:rFonts w:asciiTheme="minorHAnsi" w:hAnsiTheme="minorHAnsi" w:cstheme="minorHAnsi"/>
        </w:rPr>
        <w:t>) First Nation and White Dog (</w:t>
      </w:r>
      <w:proofErr w:type="spellStart"/>
      <w:r w:rsidRPr="008D5DC5">
        <w:rPr>
          <w:rFonts w:asciiTheme="minorHAnsi" w:hAnsiTheme="minorHAnsi" w:cstheme="minorHAnsi"/>
        </w:rPr>
        <w:t>Wabaseemoong</w:t>
      </w:r>
      <w:proofErr w:type="spellEnd"/>
      <w:r w:rsidRPr="008D5DC5">
        <w:rPr>
          <w:rFonts w:asciiTheme="minorHAnsi" w:hAnsiTheme="minorHAnsi" w:cstheme="minorHAnsi"/>
        </w:rPr>
        <w:t xml:space="preserve">) Independent Nations in Northern Ontario—a contamination which took place in the 1960s and 70s, affecting generations of the Treaty 3 First Nations, over 90 percent of which have tested positive for mercury poisoning. South of the border, </w:t>
      </w:r>
      <w:r w:rsidRPr="000411D9">
        <w:rPr>
          <w:rStyle w:val="StyleUnderline"/>
        </w:rPr>
        <w:t xml:space="preserve">after months of one the most successful peaceful protests in American history, garnering international support and resulting in millions of dollars in divestment from energy extraction, members of the Standing Rock Sioux tribe and water protectors across North America were forcibly removed from their camps in Standing Rock, North Dakota, as the Dakota Access Pipeline pressed forward with plans to drill under the Missouri River, the water source of the Sioux Standing Rock Reservation and the United States’ longest river system. These are a few examples among countless, which illustrate the ways in which water carries the evidence of settler colonial violence, connecting Indigenous territories, reserves, communities, and peoples to the worst by-products of energy extraction, industrialization, entitlement, and capitalism. Territorial boundaries and land title mean little in relation to the waters which ensure the effects of pollution are always felt downstream. Unequal access to clean drinking water, the disproportionate exposure to contaminated waters and food sources, and the ensuing threats to health and culture, are actively produced and reproduced under settler colonialism. Water emphasizes these effects, ensuring that they are not bounded or fixed in place, and that settler colonialism is as fluid and mobile as the waters its policies and processes effect. </w:t>
      </w:r>
    </w:p>
    <w:p w14:paraId="381581FF"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And </w:t>
      </w:r>
      <w:r w:rsidRPr="000411D9">
        <w:rPr>
          <w:rStyle w:val="StyleUnderline"/>
        </w:rPr>
        <w:t xml:space="preserve">yet water is a site that should be read as highly ambivalent, with its effects often paradoxically carrying both the structures of settler colonialism and creating the conditions for the maintenance of Indigenous cultural knowledge and political resurgence. Indigenous worldviews, legal, and political orders have consistently highlighted water as an integral aspect of culture, community, health, and </w:t>
      </w:r>
      <w:r w:rsidRPr="000411D9">
        <w:rPr>
          <w:rStyle w:val="StyleUnderline"/>
        </w:rPr>
        <w:lastRenderedPageBreak/>
        <w:t>nationhood, not only at the level of materiality, but for its spiritual and political significance and its role as a co-constituting aspect of Indigenous life, cultural continuance, and for its connections to place and belonging.1 Despite the ongoing effects of settler colonialism, water remains a key site of Indigenous culture, politics, and for the assertion of Indigenous rights and sovereignty</w:t>
      </w:r>
      <w:r w:rsidRPr="008D5DC5">
        <w:rPr>
          <w:rFonts w:asciiTheme="minorHAnsi" w:hAnsiTheme="minorHAnsi" w:cstheme="minorHAnsi"/>
        </w:rPr>
        <w:t xml:space="preserve">. In their introduction to a recent special issue of the journal Decolonization: Indigeneity, Education, and Society on Indigenous peoples and the politics of water, editors Melanie K. Yazzie and Cutcha </w:t>
      </w:r>
      <w:proofErr w:type="spellStart"/>
      <w:r w:rsidRPr="008D5DC5">
        <w:rPr>
          <w:rFonts w:asciiTheme="minorHAnsi" w:hAnsiTheme="minorHAnsi" w:cstheme="minorHAnsi"/>
        </w:rPr>
        <w:t>Risling</w:t>
      </w:r>
      <w:proofErr w:type="spellEnd"/>
      <w:r w:rsidRPr="008D5DC5">
        <w:rPr>
          <w:rFonts w:asciiTheme="minorHAnsi" w:hAnsiTheme="minorHAnsi" w:cstheme="minorHAnsi"/>
        </w:rPr>
        <w:t xml:space="preserve"> Baldy assert how in recent years, “Indigenous people are (re)activating water as an agent of decolonization, as well as the very terrain of struggle over which the meaning and configuration of power is determined” (2018, 1). From conflicts over the Mississauga Anishinaabe’s wild rice harvesting rights at Pigeon Lake, to the ongoing struggle of the Prophet River and West Moberly First Nations to stop the building of the Site C Dam in British Columbia, to the numerous Indigenous nations and their water sources, in the path of the Trans Mountain Pipeline Expansion Project between northern Alberta and southern British Columbia, water is, in many ways, increasingly central to the struggle for Indigenous rights in Canada and beyond. </w:t>
      </w:r>
    </w:p>
    <w:p w14:paraId="2C28F1F9" w14:textId="77777777" w:rsidR="000411D9" w:rsidRPr="000411D9" w:rsidRDefault="000411D9" w:rsidP="000411D9">
      <w:pPr>
        <w:rPr>
          <w:rStyle w:val="StyleUnderline"/>
        </w:rPr>
      </w:pPr>
      <w:r w:rsidRPr="000411D9">
        <w:rPr>
          <w:rStyle w:val="StyleUnderline"/>
        </w:rPr>
        <w:t>With water an ongoing and important site of struggle for Indigenous rights, the</w:t>
      </w:r>
      <w:r w:rsidRPr="008D5DC5">
        <w:rPr>
          <w:rFonts w:asciiTheme="minorHAnsi" w:hAnsiTheme="minorHAnsi" w:cstheme="minorHAnsi"/>
        </w:rPr>
        <w:t xml:space="preserve"> Canadian </w:t>
      </w:r>
      <w:r w:rsidRPr="000411D9">
        <w:rPr>
          <w:rStyle w:val="StyleUnderline"/>
        </w:rPr>
        <w:t>state has acted to limit interpretations of Indigenous peoples’ rights generally, and their water rights more specifically, to their legibility under settler common law.</w:t>
      </w:r>
      <w:r w:rsidRPr="008D5DC5">
        <w:rPr>
          <w:rFonts w:asciiTheme="minorHAnsi" w:hAnsiTheme="minorHAnsi" w:cstheme="minorHAnsi"/>
        </w:rPr>
        <w:t xml:space="preserve"> At best, Canadian Indigenous rights discourse centers land as a means of reconciling relationships between Indigenous peoples and the Canadian state, attempting to appease Indigenous rights claims with capital stakes in their own resources and territories. Water, through its tributaries and run off, its flooding and depletion, however, ensures that land rights in Canada are never settled, with land-based policies, Western rights discourse, and the laws that uphold them ultimately inadequate in fully reckoning with the ongoing material dispossession of Indigenous peoples. Thus, in this dissertation I explore how thinking </w:t>
      </w:r>
      <w:r w:rsidRPr="000411D9">
        <w:rPr>
          <w:rStyle w:val="StyleUnderline"/>
        </w:rPr>
        <w:t>Indigenous rights through water offers an important lens through which to grasp the real stakes of settler colonialism</w:t>
      </w:r>
      <w:r w:rsidRPr="008D5DC5">
        <w:rPr>
          <w:rFonts w:asciiTheme="minorHAnsi" w:hAnsiTheme="minorHAnsi" w:cstheme="minorHAnsi"/>
        </w:rPr>
        <w:t xml:space="preserve"> in the Canadian nation state.2 To put this another way</w:t>
      </w:r>
      <w:r w:rsidRPr="000411D9">
        <w:rPr>
          <w:rStyle w:val="StyleUnderline"/>
        </w:rPr>
        <w:t>, foregrounding water, given both its materiality and cultural and political significance in Indigenous peoples’ self-determination, opens up possibilities for Indigenous rights</w:t>
      </w:r>
      <w:r w:rsidRPr="008D5DC5">
        <w:rPr>
          <w:rFonts w:asciiTheme="minorHAnsi" w:hAnsiTheme="minorHAnsi" w:cstheme="minorHAnsi"/>
        </w:rPr>
        <w:t xml:space="preserve"> in Canada </w:t>
      </w:r>
      <w:r w:rsidRPr="000411D9">
        <w:rPr>
          <w:rStyle w:val="StyleUnderline"/>
        </w:rPr>
        <w:t xml:space="preserve">to move beyond the liberal constraints of Western common law, with its emphasis on fixity, certainty, and private property, and to be grounded instead within Indigenous conceptions of place, culture, history, peoplehood, and belonging, and the legal orders that flow from and through these. </w:t>
      </w:r>
    </w:p>
    <w:p w14:paraId="5FC7DE45" w14:textId="3EB920C7" w:rsidR="002910AF" w:rsidRPr="008D5DC5" w:rsidRDefault="002910AF" w:rsidP="002910AF">
      <w:pPr>
        <w:pStyle w:val="Heading4"/>
        <w:rPr>
          <w:rFonts w:asciiTheme="minorHAnsi" w:hAnsiTheme="minorHAnsi" w:cstheme="minorHAnsi"/>
        </w:rPr>
      </w:pPr>
      <w:r>
        <w:rPr>
          <w:rFonts w:asciiTheme="minorHAnsi" w:hAnsiTheme="minorHAnsi" w:cstheme="minorHAnsi"/>
        </w:rPr>
        <w:t xml:space="preserve">Water is the lifeblood of settler colonialism. Recently, most Indigenous water </w:t>
      </w:r>
      <w:proofErr w:type="gramStart"/>
      <w:r>
        <w:rPr>
          <w:rFonts w:asciiTheme="minorHAnsi" w:hAnsiTheme="minorHAnsi" w:cstheme="minorHAnsi"/>
        </w:rPr>
        <w:t>demands</w:t>
      </w:r>
      <w:proofErr w:type="gramEnd"/>
      <w:r>
        <w:rPr>
          <w:rFonts w:asciiTheme="minorHAnsi" w:hAnsiTheme="minorHAnsi" w:cstheme="minorHAnsi"/>
        </w:rPr>
        <w:t xml:space="preserve"> for self-determination are repeatedly shut down in favor of liberal feel-good concessions.</w:t>
      </w:r>
    </w:p>
    <w:p w14:paraId="11A6E1FF" w14:textId="77777777" w:rsidR="002910AF" w:rsidRPr="008D5DC5" w:rsidRDefault="002910AF" w:rsidP="002910AF">
      <w:pPr>
        <w:rPr>
          <w:rFonts w:asciiTheme="minorHAnsi" w:hAnsiTheme="minorHAnsi" w:cstheme="minorHAnsi"/>
        </w:rPr>
      </w:pPr>
      <w:r w:rsidRPr="008D5DC5">
        <w:rPr>
          <w:rStyle w:val="Style13ptBold"/>
          <w:rFonts w:asciiTheme="minorHAnsi" w:hAnsiTheme="minorHAnsi" w:cstheme="minorHAnsi"/>
        </w:rPr>
        <w:t>Hartwig et. al 20</w:t>
      </w:r>
      <w:r w:rsidRPr="008D5DC5">
        <w:rPr>
          <w:rFonts w:asciiTheme="minorHAnsi" w:hAnsiTheme="minorHAnsi" w:cstheme="minorHAnsi"/>
        </w:rPr>
        <w:t xml:space="preserve"> (Lana D, Research Fellow @ the Australian Rivers Institute and School of Environment and Science at Griffith University, Queensland, Sue Jackson, Professor @ School of Environment and Science – Environmental Planning and Management @ the Australian Rivers Institute and School of Environment and Science at Griffith University, Research Fellow at </w:t>
      </w:r>
      <w:proofErr w:type="spellStart"/>
      <w:r w:rsidRPr="008D5DC5">
        <w:rPr>
          <w:rFonts w:asciiTheme="minorHAnsi" w:hAnsiTheme="minorHAnsi" w:cstheme="minorHAnsi"/>
        </w:rPr>
        <w:t>at</w:t>
      </w:r>
      <w:proofErr w:type="spellEnd"/>
      <w:r w:rsidRPr="008D5DC5">
        <w:rPr>
          <w:rFonts w:asciiTheme="minorHAnsi" w:hAnsiTheme="minorHAnsi" w:cstheme="minorHAnsi"/>
        </w:rPr>
        <w:t xml:space="preserve"> the Centre for Aboriginal Economic Policy Research (CAEPR) @ Australian National University, Natalie Osborne, Lecturer in the School of Environment @ Griffith University, “Water colonialism and Indigenous water justice in south-eastern Australia”, International Journal of Water Resources Development, February 5) </w:t>
      </w:r>
      <w:proofErr w:type="spellStart"/>
      <w:r w:rsidRPr="008D5DC5">
        <w:rPr>
          <w:rFonts w:asciiTheme="minorHAnsi" w:hAnsiTheme="minorHAnsi" w:cstheme="minorHAnsi"/>
        </w:rPr>
        <w:t>arnav</w:t>
      </w:r>
      <w:proofErr w:type="spellEnd"/>
      <w:r w:rsidRPr="008D5DC5">
        <w:rPr>
          <w:rFonts w:asciiTheme="minorHAnsi" w:hAnsiTheme="minorHAnsi" w:cstheme="minorHAnsi"/>
        </w:rPr>
        <w:t xml:space="preserve"> </w:t>
      </w:r>
    </w:p>
    <w:p w14:paraId="4A38C0D0" w14:textId="77777777" w:rsidR="002910AF" w:rsidRPr="008D5DC5" w:rsidRDefault="002910AF" w:rsidP="002910AF">
      <w:pPr>
        <w:rPr>
          <w:rFonts w:asciiTheme="minorHAnsi" w:hAnsiTheme="minorHAnsi" w:cstheme="minorHAnsi"/>
        </w:rPr>
      </w:pPr>
      <w:r w:rsidRPr="008D5DC5">
        <w:rPr>
          <w:rFonts w:asciiTheme="minorHAnsi" w:hAnsiTheme="minorHAnsi" w:cstheme="minorHAnsi"/>
        </w:rPr>
        <w:t>Introduction</w:t>
      </w:r>
    </w:p>
    <w:p w14:paraId="7E49C8D8" w14:textId="77777777" w:rsidR="002910AF" w:rsidRPr="008D5DC5" w:rsidRDefault="002910AF" w:rsidP="002910AF">
      <w:pPr>
        <w:rPr>
          <w:rFonts w:asciiTheme="minorHAnsi" w:hAnsiTheme="minorHAnsi" w:cstheme="minorHAnsi"/>
        </w:rPr>
      </w:pPr>
      <w:r w:rsidRPr="002910AF">
        <w:rPr>
          <w:rStyle w:val="StyleUnderline"/>
        </w:rPr>
        <w:lastRenderedPageBreak/>
        <w:t xml:space="preserve">Indigenous peoples worldwide demand self-determination in their political, </w:t>
      </w:r>
      <w:proofErr w:type="gramStart"/>
      <w:r w:rsidRPr="002910AF">
        <w:rPr>
          <w:rStyle w:val="StyleUnderline"/>
        </w:rPr>
        <w:t>economic</w:t>
      </w:r>
      <w:proofErr w:type="gramEnd"/>
      <w:r w:rsidRPr="002910AF">
        <w:rPr>
          <w:rStyle w:val="StyleUnderline"/>
        </w:rPr>
        <w:t xml:space="preserve"> and socio-cultural affairs</w:t>
      </w:r>
      <w:r w:rsidRPr="008D5DC5">
        <w:rPr>
          <w:rFonts w:asciiTheme="minorHAnsi" w:hAnsiTheme="minorHAnsi" w:cstheme="minorHAnsi"/>
        </w:rPr>
        <w:t xml:space="preserve">.1 While no universal definition exists, </w:t>
      </w:r>
      <w:r w:rsidRPr="002910AF">
        <w:rPr>
          <w:rStyle w:val="StyleUnderline"/>
        </w:rPr>
        <w:t xml:space="preserve">the principle of self-determination emphasizes the rights of Indigenous peoples to make their own political, socioeconomic and cultural decisions. </w:t>
      </w:r>
      <w:r w:rsidRPr="008D5DC5">
        <w:rPr>
          <w:rFonts w:asciiTheme="minorHAnsi" w:hAnsiTheme="minorHAnsi" w:cstheme="minorHAnsi"/>
        </w:rPr>
        <w:t xml:space="preserve">In struggles for self-determination, </w:t>
      </w:r>
      <w:r w:rsidRPr="002910AF">
        <w:rPr>
          <w:rStyle w:val="StyleUnderline"/>
        </w:rPr>
        <w:t xml:space="preserve">Indigenous peoples seek to maintain or re-establish the capacity to govern their customary territories, including inherent rights to use and protect their lands and waters </w:t>
      </w:r>
      <w:r w:rsidRPr="008D5DC5">
        <w:rPr>
          <w:rFonts w:asciiTheme="minorHAnsi" w:hAnsiTheme="minorHAnsi" w:cstheme="minorHAnsi"/>
        </w:rPr>
        <w:t xml:space="preserve">(Coombes et al., 2012; Robison et al., 2018). </w:t>
      </w:r>
      <w:r w:rsidRPr="002910AF">
        <w:rPr>
          <w:rStyle w:val="StyleUnderline"/>
        </w:rPr>
        <w:t>These struggles are particularly complex in settler-colonial contexts where settler-states and their institutions have appropriated natural resources and caused significant widespread environmental degradation</w:t>
      </w:r>
      <w:r w:rsidRPr="008D5DC5">
        <w:rPr>
          <w:rFonts w:asciiTheme="minorHAnsi" w:hAnsiTheme="minorHAnsi" w:cstheme="minorHAnsi"/>
        </w:rPr>
        <w:t xml:space="preserve"> (e.g., Austin-Broos, 2013; Berry &amp; Jackson, 2018; </w:t>
      </w:r>
      <w:proofErr w:type="spellStart"/>
      <w:r w:rsidRPr="008D5DC5">
        <w:rPr>
          <w:rFonts w:asciiTheme="minorHAnsi" w:hAnsiTheme="minorHAnsi" w:cstheme="minorHAnsi"/>
        </w:rPr>
        <w:t>Poelina</w:t>
      </w:r>
      <w:proofErr w:type="spellEnd"/>
      <w:r w:rsidRPr="008D5DC5">
        <w:rPr>
          <w:rFonts w:asciiTheme="minorHAnsi" w:hAnsiTheme="minorHAnsi" w:cstheme="minorHAnsi"/>
        </w:rPr>
        <w:t xml:space="preserve"> et al., 2019</w:t>
      </w:r>
      <w:r w:rsidRPr="002910AF">
        <w:rPr>
          <w:rStyle w:val="StyleUnderline"/>
        </w:rPr>
        <w:t>). Land and resource regimes that marginalize Indigenous peoples tend to be deeply entrenched in settler-colonial states; Indigenous jurisdiction is only tenuously recognized at best</w:t>
      </w:r>
      <w:r w:rsidRPr="008D5DC5">
        <w:rPr>
          <w:rFonts w:asciiTheme="minorHAnsi" w:hAnsiTheme="minorHAnsi" w:cstheme="minorHAnsi"/>
        </w:rPr>
        <w:t xml:space="preserve"> (Alfred, 2009; Austin-Broos, 2013; Robison et al., 2018; Weir, 2009).</w:t>
      </w:r>
    </w:p>
    <w:p w14:paraId="6FAB0C23" w14:textId="77777777" w:rsidR="002910AF" w:rsidRPr="008D5DC5" w:rsidRDefault="002910AF" w:rsidP="002910AF">
      <w:pPr>
        <w:rPr>
          <w:rFonts w:asciiTheme="minorHAnsi" w:hAnsiTheme="minorHAnsi" w:cstheme="minorHAnsi"/>
        </w:rPr>
      </w:pPr>
      <w:r w:rsidRPr="002910AF">
        <w:rPr>
          <w:rStyle w:val="StyleUnderline"/>
        </w:rPr>
        <w:t xml:space="preserve">Indigenous-state relations face growing international scrutiny, with some settler-colonial states introducing recognition mechanisms to respond to Indigenous land and resource claims </w:t>
      </w:r>
      <w:r w:rsidRPr="008D5DC5">
        <w:rPr>
          <w:rFonts w:asciiTheme="minorHAnsi" w:hAnsiTheme="minorHAnsi" w:cstheme="minorHAnsi"/>
        </w:rPr>
        <w:t>(Balaton-</w:t>
      </w:r>
      <w:proofErr w:type="spellStart"/>
      <w:r w:rsidRPr="008D5DC5">
        <w:rPr>
          <w:rFonts w:asciiTheme="minorHAnsi" w:hAnsiTheme="minorHAnsi" w:cstheme="minorHAnsi"/>
        </w:rPr>
        <w:t>Chrimes</w:t>
      </w:r>
      <w:proofErr w:type="spellEnd"/>
      <w:r w:rsidRPr="008D5DC5">
        <w:rPr>
          <w:rFonts w:asciiTheme="minorHAnsi" w:hAnsiTheme="minorHAnsi" w:cstheme="minorHAnsi"/>
        </w:rPr>
        <w:t xml:space="preserve"> &amp; Stead, 2017; </w:t>
      </w:r>
      <w:proofErr w:type="spellStart"/>
      <w:r w:rsidRPr="008D5DC5">
        <w:rPr>
          <w:rFonts w:asciiTheme="minorHAnsi" w:hAnsiTheme="minorHAnsi" w:cstheme="minorHAnsi"/>
        </w:rPr>
        <w:t>Barcham</w:t>
      </w:r>
      <w:proofErr w:type="spellEnd"/>
      <w:r w:rsidRPr="008D5DC5">
        <w:rPr>
          <w:rFonts w:asciiTheme="minorHAnsi" w:hAnsiTheme="minorHAnsi" w:cstheme="minorHAnsi"/>
        </w:rPr>
        <w:t xml:space="preserve">, 2007). </w:t>
      </w:r>
      <w:r w:rsidRPr="002910AF">
        <w:rPr>
          <w:rStyle w:val="StyleUnderline"/>
        </w:rPr>
        <w:t>However, these mechanisms are generally formulated with little or no Indigenous input and at best usually offer limited and restrictive outcomes. Furthermore, they commonly essentialize Indigenous rights (e.g., confine them to ‘traditional’ or ‘pre-colonial’ forms) and render them subservient to the rights and interests of the majority settler population</w:t>
      </w:r>
      <w:r w:rsidRPr="008D5DC5">
        <w:rPr>
          <w:rFonts w:asciiTheme="minorHAnsi" w:hAnsiTheme="minorHAnsi" w:cstheme="minorHAnsi"/>
        </w:rPr>
        <w:t xml:space="preserve"> (Foley &amp; Anderson, 2006; Moreton-Robinson, 2003).</w:t>
      </w:r>
    </w:p>
    <w:p w14:paraId="0FFD9CB8" w14:textId="77777777" w:rsidR="002910AF" w:rsidRPr="008D5DC5" w:rsidRDefault="002910AF" w:rsidP="002910AF">
      <w:pPr>
        <w:rPr>
          <w:rFonts w:asciiTheme="minorHAnsi" w:hAnsiTheme="minorHAnsi" w:cstheme="minorHAnsi"/>
        </w:rPr>
      </w:pPr>
      <w:r w:rsidRPr="008D5DC5">
        <w:rPr>
          <w:rFonts w:asciiTheme="minorHAnsi" w:hAnsiTheme="minorHAnsi" w:cstheme="minorHAnsi"/>
        </w:rPr>
        <w:t xml:space="preserve">Indigenous claims to freshwater exemplify the tensions in these settler-colonial political relations and environmental governance regimes. </w:t>
      </w:r>
      <w:r w:rsidRPr="002910AF">
        <w:rPr>
          <w:rStyle w:val="StyleUnderline"/>
        </w:rPr>
        <w:t xml:space="preserve">Water and water places are crucial to Indigenous peoples’ spirituality, well-being, livelihoods and identities, and their aspirations for self-determination span cultural, </w:t>
      </w:r>
      <w:proofErr w:type="gramStart"/>
      <w:r w:rsidRPr="002910AF">
        <w:rPr>
          <w:rStyle w:val="StyleUnderline"/>
        </w:rPr>
        <w:t>political</w:t>
      </w:r>
      <w:proofErr w:type="gramEnd"/>
      <w:r w:rsidRPr="002910AF">
        <w:rPr>
          <w:rStyle w:val="StyleUnderline"/>
        </w:rPr>
        <w:t xml:space="preserve"> and socioeconomic dimensions</w:t>
      </w:r>
      <w:r w:rsidRPr="008D5DC5">
        <w:rPr>
          <w:rFonts w:asciiTheme="minorHAnsi" w:hAnsiTheme="minorHAnsi" w:cstheme="minorHAnsi"/>
        </w:rPr>
        <w:t xml:space="preserve"> (Robison et al., 2018). </w:t>
      </w:r>
      <w:r w:rsidRPr="002910AF">
        <w:rPr>
          <w:rStyle w:val="StyleUnderline"/>
        </w:rPr>
        <w:t>Water is an essential element in complex attachments to place and the reciprocal, ethical relations that bind people and their territories</w:t>
      </w:r>
      <w:r w:rsidRPr="008D5DC5">
        <w:rPr>
          <w:rFonts w:asciiTheme="minorHAnsi" w:hAnsiTheme="minorHAnsi" w:cstheme="minorHAnsi"/>
        </w:rPr>
        <w:t xml:space="preserve"> (</w:t>
      </w:r>
      <w:proofErr w:type="spellStart"/>
      <w:r w:rsidRPr="008D5DC5">
        <w:rPr>
          <w:rFonts w:asciiTheme="minorHAnsi" w:hAnsiTheme="minorHAnsi" w:cstheme="minorHAnsi"/>
        </w:rPr>
        <w:t>Te</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Aho</w:t>
      </w:r>
      <w:proofErr w:type="spellEnd"/>
      <w:r w:rsidRPr="008D5DC5">
        <w:rPr>
          <w:rFonts w:asciiTheme="minorHAnsi" w:hAnsiTheme="minorHAnsi" w:cstheme="minorHAnsi"/>
        </w:rPr>
        <w:t>, 2010; Bates, 2017; Hemming et al., 2019). In many societies, water is an animate being, sometimes described as mother or the lifeblood of a territory (Anderson et al., 2019; Yates et al., 2017). Settler-states typically obstruct Indigenous peoples’ rights to water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2018; Jackson, 2018b).</w:t>
      </w:r>
    </w:p>
    <w:p w14:paraId="0F71F804" w14:textId="77777777" w:rsidR="002910AF" w:rsidRPr="002910AF" w:rsidRDefault="002910AF" w:rsidP="002910AF">
      <w:pPr>
        <w:rPr>
          <w:rStyle w:val="StyleUnderline"/>
        </w:rPr>
      </w:pPr>
      <w:r w:rsidRPr="002910AF">
        <w:rPr>
          <w:rStyle w:val="StyleUnderline"/>
        </w:rPr>
        <w:t>Unequal access to water and the political processes that direct management are fundamentally rooted in colonialism</w:t>
      </w:r>
      <w:r w:rsidRPr="008D5DC5">
        <w:rPr>
          <w:rFonts w:asciiTheme="minorHAnsi" w:hAnsiTheme="minorHAnsi" w:cstheme="minorHAnsi"/>
        </w:rPr>
        <w:t xml:space="preserve"> (Berry &amp; Jackson, 2018; Curley, 2019b; Estes, 2019; Gibbs, 2009; </w:t>
      </w:r>
      <w:proofErr w:type="spellStart"/>
      <w:r w:rsidRPr="008D5DC5">
        <w:rPr>
          <w:rFonts w:asciiTheme="minorHAnsi" w:hAnsiTheme="minorHAnsi" w:cstheme="minorHAnsi"/>
        </w:rPr>
        <w:t>Poelina</w:t>
      </w:r>
      <w:proofErr w:type="spellEnd"/>
      <w:r w:rsidRPr="008D5DC5">
        <w:rPr>
          <w:rFonts w:asciiTheme="minorHAnsi" w:hAnsiTheme="minorHAnsi" w:cstheme="minorHAnsi"/>
        </w:rPr>
        <w:t xml:space="preserve"> et al., 2019; Robison et al., 2018; Weir, 2009). </w:t>
      </w:r>
      <w:r w:rsidRPr="002910AF">
        <w:rPr>
          <w:rStyle w:val="StyleUnderline"/>
        </w:rPr>
        <w:t xml:space="preserve">Imperial conquest and colonization resulted in dispossession and displacement of land and water tenures, while development dramatically transformed the waterscapes of Indigenous territories. Colonial expropriation of water deprived communities of their means of subsistence, interfered with lifeways and traditions founded on water cultures and debilitated social institutions, and thereby further eroded the political power of Indigenous peoples to influence subsequent resource allocations. </w:t>
      </w:r>
      <w:r w:rsidRPr="002910AF">
        <w:t xml:space="preserve">Kul </w:t>
      </w:r>
      <w:proofErr w:type="spellStart"/>
      <w:r w:rsidRPr="002910AF">
        <w:t>Wicasa</w:t>
      </w:r>
      <w:proofErr w:type="spellEnd"/>
      <w:r w:rsidRPr="002910AF">
        <w:t xml:space="preserve"> scholar Nick Estes (2019, p. 133)</w:t>
      </w:r>
      <w:r w:rsidRPr="002910AF">
        <w:rPr>
          <w:rStyle w:val="StyleUnderline"/>
        </w:rPr>
        <w:t xml:space="preserve"> describes colonial water expropriation as an ongoing project: ‘Water is settler colonialism’s lifeblood – blood that has to be continually excised from Indigenous people’.</w:t>
      </w:r>
    </w:p>
    <w:p w14:paraId="282103AF" w14:textId="15644A1C" w:rsidR="002910AF" w:rsidRPr="002910AF" w:rsidRDefault="002910AF" w:rsidP="00A82D07">
      <w:pPr>
        <w:rPr>
          <w:rStyle w:val="StyleUnderline"/>
          <w:rFonts w:asciiTheme="minorHAnsi" w:hAnsiTheme="minorHAnsi" w:cstheme="minorHAnsi"/>
          <w:u w:val="none"/>
        </w:rPr>
      </w:pPr>
      <w:r w:rsidRPr="008D5DC5">
        <w:rPr>
          <w:rFonts w:asciiTheme="minorHAnsi" w:hAnsiTheme="minorHAnsi" w:cstheme="minorHAnsi"/>
        </w:rPr>
        <w:t xml:space="preserve">Indigenous water justice claims have garnered increased attention globally over recent decades (Jackson, 2018a, 2018b; Jiménez et al., 2014; Taylor et al., 2019), including from </w:t>
      </w:r>
      <w:proofErr w:type="gramStart"/>
      <w:r w:rsidRPr="008D5DC5">
        <w:rPr>
          <w:rFonts w:asciiTheme="minorHAnsi" w:hAnsiTheme="minorHAnsi" w:cstheme="minorHAnsi"/>
        </w:rPr>
        <w:t>policy-makers</w:t>
      </w:r>
      <w:proofErr w:type="gramEnd"/>
      <w:r w:rsidRPr="008D5DC5">
        <w:rPr>
          <w:rFonts w:asciiTheme="minorHAnsi" w:hAnsiTheme="minorHAnsi" w:cstheme="minorHAnsi"/>
        </w:rPr>
        <w:t xml:space="preserve">, researchers and governments. This study contributes to the emerging body of literature on Indigenous water rights in three ways. First, it furthers theoretical understandings of Indigenous water justice by engaging with settler-colonial theory and the tripartite justice theory developed by Fraser (2000, 2009). </w:t>
      </w:r>
      <w:r w:rsidRPr="008D5DC5">
        <w:rPr>
          <w:rFonts w:asciiTheme="minorHAnsi" w:hAnsiTheme="minorHAnsi" w:cstheme="minorHAnsi"/>
        </w:rPr>
        <w:lastRenderedPageBreak/>
        <w:t>Second, it describes and analyses present-day circumstances of Aboriginal people in Australia’s most intense water resource conflict. Third, it applies this tripartite justice framework to develop new conceptual resources with which to understand the phenomenon of water colonialism in south-eastern Australia.</w:t>
      </w:r>
    </w:p>
    <w:p w14:paraId="5C50D64E" w14:textId="29C4746A" w:rsidR="00507156" w:rsidRPr="008D5DC5" w:rsidRDefault="00507156" w:rsidP="00507156">
      <w:pPr>
        <w:pStyle w:val="Heading3"/>
        <w:rPr>
          <w:rFonts w:asciiTheme="minorHAnsi" w:hAnsiTheme="minorHAnsi" w:cstheme="minorHAnsi"/>
        </w:rPr>
      </w:pPr>
      <w:r w:rsidRPr="008D5DC5">
        <w:rPr>
          <w:rFonts w:asciiTheme="minorHAnsi" w:hAnsiTheme="minorHAnsi" w:cstheme="minorHAnsi"/>
        </w:rPr>
        <w:lastRenderedPageBreak/>
        <w:t>Oceanic Fugitivity</w:t>
      </w:r>
      <w:r>
        <w:rPr>
          <w:rFonts w:asciiTheme="minorHAnsi" w:hAnsiTheme="minorHAnsi" w:cstheme="minorHAnsi"/>
        </w:rPr>
        <w:t xml:space="preserve"> – Thesis</w:t>
      </w:r>
    </w:p>
    <w:p w14:paraId="243A634D" w14:textId="77777777" w:rsidR="00507156" w:rsidRPr="008D5DC5" w:rsidRDefault="00507156" w:rsidP="00507156">
      <w:pPr>
        <w:pStyle w:val="Heading4"/>
        <w:rPr>
          <w:rFonts w:asciiTheme="minorHAnsi" w:hAnsiTheme="minorHAnsi" w:cstheme="minorHAnsi"/>
        </w:rPr>
      </w:pPr>
      <w:r>
        <w:rPr>
          <w:rFonts w:asciiTheme="minorHAnsi" w:hAnsiTheme="minorHAnsi" w:cstheme="minorHAnsi"/>
        </w:rPr>
        <w:t>The importance of water extends beyond its physical presence. The displacement of slaves across the Atlantic and genocide of Indigenous peoples is inseparable from the history of water governance in the US.</w:t>
      </w:r>
    </w:p>
    <w:p w14:paraId="6F004933" w14:textId="77777777" w:rsidR="00507156" w:rsidRPr="008D5DC5" w:rsidRDefault="00507156" w:rsidP="00507156">
      <w:pPr>
        <w:rPr>
          <w:rFonts w:asciiTheme="minorHAnsi" w:hAnsiTheme="minorHAnsi" w:cstheme="minorHAnsi"/>
        </w:rPr>
      </w:pPr>
      <w:r w:rsidRPr="008D5DC5">
        <w:rPr>
          <w:rStyle w:val="Style13ptBold"/>
          <w:rFonts w:asciiTheme="minorHAnsi" w:hAnsiTheme="minorHAnsi" w:cstheme="minorHAnsi"/>
        </w:rPr>
        <w:t>Hobart 20</w:t>
      </w:r>
      <w:r w:rsidRPr="008D5DC5">
        <w:rPr>
          <w:rFonts w:asciiTheme="minorHAnsi" w:hAnsiTheme="minorHAnsi" w:cstheme="minorHAnsi"/>
        </w:rPr>
        <w:t xml:space="preserve"> (</w:t>
      </w:r>
      <w:proofErr w:type="spellStart"/>
      <w:r w:rsidRPr="008D5DC5">
        <w:rPr>
          <w:rFonts w:asciiTheme="minorHAnsi" w:hAnsiTheme="minorHAnsi" w:cstheme="minorHAnsi"/>
        </w:rPr>
        <w:t>Hiʻilei</w:t>
      </w:r>
      <w:proofErr w:type="spellEnd"/>
      <w:r w:rsidRPr="008D5DC5">
        <w:rPr>
          <w:rFonts w:asciiTheme="minorHAnsi" w:hAnsiTheme="minorHAnsi" w:cstheme="minorHAnsi"/>
        </w:rPr>
        <w:t xml:space="preserve"> Julia, Assistant Professor of Anthropology at the University of Texas, Austin</w:t>
      </w:r>
      <w:proofErr w:type="gramStart"/>
      <w:r w:rsidRPr="008D5DC5">
        <w:rPr>
          <w:rFonts w:asciiTheme="minorHAnsi" w:hAnsiTheme="minorHAnsi" w:cstheme="minorHAnsi"/>
        </w:rPr>
        <w:t>—“</w:t>
      </w:r>
      <w:proofErr w:type="gramEnd"/>
      <w:r w:rsidRPr="008D5DC5">
        <w:rPr>
          <w:rFonts w:asciiTheme="minorHAnsi" w:hAnsiTheme="minorHAnsi" w:cstheme="minorHAnsi"/>
        </w:rPr>
        <w:t xml:space="preserve">On Oceanic Fugitivity,” </w:t>
      </w:r>
      <w:hyperlink r:id="rId8" w:history="1">
        <w:r w:rsidRPr="008D5DC5">
          <w:rPr>
            <w:rStyle w:val="Hyperlink"/>
            <w:rFonts w:asciiTheme="minorHAnsi" w:hAnsiTheme="minorHAnsi" w:cstheme="minorHAnsi"/>
          </w:rPr>
          <w:t>https://items.ssrc.org/ways-of-water/on-oceanic-fugitivity/</w:t>
        </w:r>
      </w:hyperlink>
      <w:r w:rsidRPr="008D5DC5">
        <w:rPr>
          <w:rFonts w:asciiTheme="minorHAnsi" w:hAnsiTheme="minorHAnsi" w:cstheme="minorHAnsi"/>
        </w:rPr>
        <w:t>) NIJ</w:t>
      </w:r>
    </w:p>
    <w:p w14:paraId="79052D9F" w14:textId="1396D67B" w:rsidR="00507156" w:rsidRDefault="00507156" w:rsidP="00507156">
      <w:pPr>
        <w:rPr>
          <w:rFonts w:asciiTheme="minorHAnsi" w:hAnsiTheme="minorHAnsi" w:cstheme="minorHAnsi"/>
          <w:sz w:val="12"/>
        </w:rPr>
      </w:pPr>
      <w:r w:rsidRPr="008D5DC5">
        <w:rPr>
          <w:rStyle w:val="StyleUnderline"/>
          <w:rFonts w:asciiTheme="minorHAnsi" w:hAnsiTheme="minorHAnsi" w:cstheme="minorHAnsi"/>
        </w:rPr>
        <w:t>Water’s nature is diasporic.</w:t>
      </w:r>
      <w:r w:rsidRPr="008D5DC5">
        <w:rPr>
          <w:rFonts w:asciiTheme="minorHAnsi" w:hAnsiTheme="minorHAnsi" w:cstheme="minorHAnsi"/>
          <w:sz w:val="12"/>
        </w:rPr>
        <w:t xml:space="preserve"> It transits and carries and adapts to environments whether engineered, neglected, or carefully preserved. </w:t>
      </w:r>
      <w:r w:rsidRPr="008D5DC5">
        <w:rPr>
          <w:rStyle w:val="StyleUnderline"/>
          <w:rFonts w:asciiTheme="minorHAnsi" w:hAnsiTheme="minorHAnsi" w:cstheme="minorHAnsi"/>
        </w:rPr>
        <w:t>Often, it misbehaves in such a way that reminds humans of the limits of their own power and control.</w:t>
      </w:r>
      <w:r w:rsidRPr="008D5DC5">
        <w:rPr>
          <w:rFonts w:asciiTheme="minorHAnsi" w:hAnsiTheme="minorHAnsi" w:cstheme="minorHAnsi"/>
          <w:sz w:val="12"/>
        </w:rPr>
        <w:t xml:space="preserve">1 Some humans, theorists suggest, are more attuned to those lessons than others. In particular, </w:t>
      </w:r>
      <w:r w:rsidRPr="008D5DC5">
        <w:rPr>
          <w:rStyle w:val="StyleUnderline"/>
          <w:rFonts w:asciiTheme="minorHAnsi" w:hAnsiTheme="minorHAnsi" w:cstheme="minorHAnsi"/>
        </w:rPr>
        <w:t xml:space="preserve">those who live and think at the shore, where the boundary between land and water is so often muddied </w:t>
      </w:r>
      <w:proofErr w:type="gramStart"/>
      <w:r w:rsidRPr="008D5DC5">
        <w:rPr>
          <w:rStyle w:val="StyleUnderline"/>
          <w:rFonts w:asciiTheme="minorHAnsi" w:hAnsiTheme="minorHAnsi" w:cstheme="minorHAnsi"/>
        </w:rPr>
        <w:t>that terrestrial principles of Western private property</w:t>
      </w:r>
      <w:proofErr w:type="gramEnd"/>
      <w:r w:rsidRPr="008D5DC5">
        <w:rPr>
          <w:rStyle w:val="StyleUnderline"/>
          <w:rFonts w:asciiTheme="minorHAnsi" w:hAnsiTheme="minorHAnsi" w:cstheme="minorHAnsi"/>
        </w:rPr>
        <w:t xml:space="preserve"> regimes feel like fictions, can easily understand how indebted we are to waterways.</w:t>
      </w:r>
      <w:r w:rsidRPr="008D5DC5">
        <w:rPr>
          <w:rFonts w:asciiTheme="minorHAnsi" w:hAnsiTheme="minorHAnsi" w:cstheme="minorHAnsi"/>
          <w:sz w:val="12"/>
        </w:rPr>
        <w:t xml:space="preserve"> “Water is Life!” goes the urgent refrain, though it should not have to bear so much repeating.2 The diasporic shallows Black and Pacific studies scholarship lingers where waters and </w:t>
      </w:r>
      <w:proofErr w:type="spellStart"/>
      <w:r w:rsidRPr="008D5DC5">
        <w:rPr>
          <w:rFonts w:asciiTheme="minorHAnsi" w:hAnsiTheme="minorHAnsi" w:cstheme="minorHAnsi"/>
          <w:sz w:val="12"/>
        </w:rPr>
        <w:t>dirts</w:t>
      </w:r>
      <w:proofErr w:type="spellEnd"/>
      <w:r w:rsidRPr="008D5DC5">
        <w:rPr>
          <w:rFonts w:asciiTheme="minorHAnsi" w:hAnsiTheme="minorHAnsi" w:cstheme="minorHAnsi"/>
          <w:sz w:val="12"/>
        </w:rPr>
        <w:t xml:space="preserve"> meet. </w:t>
      </w:r>
      <w:r w:rsidRPr="008D5DC5">
        <w:rPr>
          <w:rStyle w:val="StyleUnderline"/>
          <w:rFonts w:asciiTheme="minorHAnsi" w:hAnsiTheme="minorHAnsi" w:cstheme="minorHAnsi"/>
        </w:rPr>
        <w:t xml:space="preserve">Shoals, wakes, </w:t>
      </w:r>
      <w:proofErr w:type="spellStart"/>
      <w:r w:rsidRPr="008D5DC5">
        <w:rPr>
          <w:rStyle w:val="StyleUnderline"/>
          <w:rFonts w:asciiTheme="minorHAnsi" w:hAnsiTheme="minorHAnsi" w:cstheme="minorHAnsi"/>
        </w:rPr>
        <w:t>tidalectics</w:t>
      </w:r>
      <w:proofErr w:type="spellEnd"/>
      <w:r w:rsidRPr="008D5DC5">
        <w:rPr>
          <w:rStyle w:val="StyleUnderline"/>
          <w:rFonts w:asciiTheme="minorHAnsi" w:hAnsiTheme="minorHAnsi" w:cstheme="minorHAnsi"/>
        </w:rPr>
        <w:t xml:space="preserve">, and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w:t>
      </w:r>
      <w:r w:rsidRPr="008D5DC5">
        <w:rPr>
          <w:rFonts w:asciiTheme="minorHAnsi" w:hAnsiTheme="minorHAnsi" w:cstheme="minorHAnsi"/>
          <w:sz w:val="12"/>
        </w:rPr>
        <w:t xml:space="preserve">operate as more-than-metaphors for articulating the limits of state power for variously racialized Indigenous peoples.3 </w:t>
      </w:r>
      <w:r w:rsidRPr="008D5DC5">
        <w:rPr>
          <w:rStyle w:val="StyleUnderline"/>
          <w:rFonts w:asciiTheme="minorHAnsi" w:hAnsiTheme="minorHAnsi" w:cstheme="minorHAnsi"/>
        </w:rPr>
        <w:t>Frequently coded as Black and brown</w:t>
      </w:r>
      <w:r w:rsidRPr="008D5DC5">
        <w:rPr>
          <w:rFonts w:asciiTheme="minorHAnsi" w:hAnsiTheme="minorHAnsi" w:cstheme="minorHAnsi"/>
          <w:sz w:val="12"/>
        </w:rPr>
        <w:t xml:space="preserve">, these interstitial spaces </w:t>
      </w:r>
      <w:r w:rsidRPr="008D5DC5">
        <w:rPr>
          <w:rStyle w:val="StyleUnderline"/>
          <w:rFonts w:asciiTheme="minorHAnsi" w:hAnsiTheme="minorHAnsi" w:cstheme="minorHAnsi"/>
        </w:rPr>
        <w:t>underpin theories of not only liminality, but also adaptation, flow, and interconnection.</w:t>
      </w:r>
      <w:r w:rsidRPr="008D5DC5">
        <w:rPr>
          <w:rFonts w:asciiTheme="minorHAnsi" w:hAnsiTheme="minorHAnsi" w:cstheme="minorHAnsi"/>
          <w:sz w:val="12"/>
        </w:rPr>
        <w:t xml:space="preserve">4 </w:t>
      </w:r>
      <w:r w:rsidRPr="008D5DC5">
        <w:rPr>
          <w:rStyle w:val="StyleUnderline"/>
          <w:rFonts w:asciiTheme="minorHAnsi" w:hAnsiTheme="minorHAnsi" w:cstheme="minorHAnsi"/>
        </w:rPr>
        <w:t>Shorelines</w:t>
      </w:r>
      <w:r w:rsidRPr="008D5DC5">
        <w:rPr>
          <w:rFonts w:asciiTheme="minorHAnsi" w:hAnsiTheme="minorHAnsi" w:cstheme="minorHAnsi"/>
          <w:sz w:val="12"/>
        </w:rPr>
        <w:t xml:space="preserve">, indeed, do much to </w:t>
      </w:r>
      <w:r w:rsidRPr="008D5DC5">
        <w:rPr>
          <w:rStyle w:val="StyleUnderline"/>
          <w:rFonts w:asciiTheme="minorHAnsi" w:hAnsiTheme="minorHAnsi" w:cstheme="minorHAnsi"/>
        </w:rPr>
        <w:t xml:space="preserve">trouble the neat boundaries, borders, and blood </w:t>
      </w:r>
      <w:proofErr w:type="spellStart"/>
      <w:r w:rsidRPr="008D5DC5">
        <w:rPr>
          <w:rStyle w:val="StyleUnderline"/>
          <w:rFonts w:asciiTheme="minorHAnsi" w:hAnsiTheme="minorHAnsi" w:cstheme="minorHAnsi"/>
        </w:rPr>
        <w:t>quantums</w:t>
      </w:r>
      <w:proofErr w:type="spellEnd"/>
      <w:r w:rsidRPr="008D5DC5">
        <w:rPr>
          <w:rStyle w:val="StyleUnderline"/>
          <w:rFonts w:asciiTheme="minorHAnsi" w:hAnsiTheme="minorHAnsi" w:cstheme="minorHAnsi"/>
        </w:rPr>
        <w:t xml:space="preserve"> of the colonial imaginary, compelling Tiffany Lethabo King to “offer the space of the shoal as simultaneously land and sea to fracture this notion that Black diaspora studies is overdetermined by rootlessness and only metaphorized by water and to disrupt the idea that Indigenous studies is solely rooted and fixed in imaginaries of land as territory.”</w:t>
      </w:r>
      <w:r w:rsidRPr="008D5DC5">
        <w:rPr>
          <w:rFonts w:asciiTheme="minorHAnsi" w:hAnsiTheme="minorHAnsi" w:cstheme="minorHAnsi"/>
          <w:sz w:val="12"/>
        </w:rPr>
        <w:t xml:space="preserve">5 </w:t>
      </w:r>
      <w:r w:rsidRPr="008D5DC5">
        <w:rPr>
          <w:rStyle w:val="StyleUnderline"/>
          <w:rFonts w:asciiTheme="minorHAnsi" w:hAnsiTheme="minorHAnsi" w:cstheme="minorHAnsi"/>
        </w:rPr>
        <w:t>Imperialism’s historical weddedness to land as the essential, irreducible element of desire</w:t>
      </w:r>
      <w:r w:rsidRPr="008D5DC5">
        <w:rPr>
          <w:rFonts w:asciiTheme="minorHAnsi" w:hAnsiTheme="minorHAnsi" w:cstheme="minorHAnsi"/>
          <w:sz w:val="12"/>
        </w:rPr>
        <w:t xml:space="preserve"> (in the words of Patrick Wolfe), </w:t>
      </w:r>
      <w:r w:rsidRPr="008D5DC5">
        <w:rPr>
          <w:rStyle w:val="StyleUnderline"/>
          <w:rFonts w:asciiTheme="minorHAnsi" w:hAnsiTheme="minorHAnsi" w:cstheme="minorHAnsi"/>
        </w:rPr>
        <w:t>produced conditions of estrangement and displacement for peoples who were deemed either an obstruction to, or necessary for, capitalist extraction.</w:t>
      </w:r>
      <w:r w:rsidRPr="008D5DC5">
        <w:rPr>
          <w:rFonts w:asciiTheme="minorHAnsi" w:hAnsiTheme="minorHAnsi" w:cstheme="minorHAnsi"/>
          <w:sz w:val="12"/>
        </w:rPr>
        <w:t xml:space="preserve">6 In that sense, </w:t>
      </w:r>
      <w:r w:rsidRPr="008D5DC5">
        <w:rPr>
          <w:rStyle w:val="Emphasis"/>
          <w:rFonts w:asciiTheme="minorHAnsi" w:hAnsiTheme="minorHAnsi" w:cstheme="minorHAnsi"/>
        </w:rPr>
        <w:t>the logics of elimination inflicted upon Indigenous peoples of the Americas worked in tandem to the logics of proliferation fixed upon enslaved peoples forced across the Atlantic.</w:t>
      </w:r>
      <w:r w:rsidRPr="008D5DC5">
        <w:rPr>
          <w:rFonts w:asciiTheme="minorHAnsi" w:hAnsiTheme="minorHAnsi" w:cstheme="minorHAnsi"/>
          <w:sz w:val="12"/>
        </w:rPr>
        <w:t xml:space="preserve"> Christina </w:t>
      </w:r>
      <w:r w:rsidRPr="008D5DC5">
        <w:rPr>
          <w:rStyle w:val="StyleUnderline"/>
          <w:rFonts w:asciiTheme="minorHAnsi" w:hAnsiTheme="minorHAnsi" w:cstheme="minorHAnsi"/>
        </w:rPr>
        <w:t>Sharpe tells us that “living in/the wake of slavery is living ‘the afterlife of property’,” gesturing at once to the containment logics that have structured settler-capitalism, but also the shallows carved into those wakes, in which care becomes the praxis of survival.</w:t>
      </w:r>
      <w:r w:rsidRPr="008D5DC5">
        <w:rPr>
          <w:rFonts w:asciiTheme="minorHAnsi" w:hAnsiTheme="minorHAnsi" w:cstheme="minorHAnsi"/>
          <w:sz w:val="12"/>
        </w:rPr>
        <w:t xml:space="preserve">7 Wading in the shallows long enough makes apparent that </w:t>
      </w:r>
      <w:r w:rsidRPr="008D5DC5">
        <w:rPr>
          <w:rStyle w:val="StyleUnderline"/>
          <w:rFonts w:asciiTheme="minorHAnsi" w:hAnsiTheme="minorHAnsi" w:cstheme="minorHAnsi"/>
        </w:rPr>
        <w:t>the shallows is not a place, but a temporal condition of submerging and surfacing through water.</w:t>
      </w:r>
      <w:r w:rsidRPr="008D5DC5">
        <w:rPr>
          <w:rFonts w:asciiTheme="minorHAnsi" w:hAnsiTheme="minorHAnsi" w:cstheme="minorHAnsi"/>
          <w:sz w:val="12"/>
        </w:rPr>
        <w:t xml:space="preserve"> Both fertile and capricious, the shore holds possibilities for reconciling the terrestrial violence of Indigenous dispossession against the oceanic transport of racialized labor needed to monocrop stolen lands.8 </w:t>
      </w:r>
      <w:r w:rsidRPr="008D5DC5">
        <w:rPr>
          <w:rStyle w:val="StyleUnderline"/>
          <w:rFonts w:asciiTheme="minorHAnsi" w:hAnsiTheme="minorHAnsi" w:cstheme="minorHAnsi"/>
        </w:rPr>
        <w:t>And so thinking about shallows necessitates attention to the multiplicity of water, and the ways that tides, rivers, storm clouds, tide pools, and aquifers converse with the ocean to produce</w:t>
      </w:r>
      <w:r w:rsidRPr="008D5DC5">
        <w:rPr>
          <w:rFonts w:asciiTheme="minorHAnsi" w:hAnsiTheme="minorHAnsi" w:cstheme="minorHAnsi"/>
          <w:sz w:val="12"/>
        </w:rPr>
        <w:t xml:space="preserve"> what scholars have variously termed </w:t>
      </w:r>
      <w:r w:rsidRPr="008D5DC5">
        <w:rPr>
          <w:rStyle w:val="StyleUnderline"/>
          <w:rFonts w:asciiTheme="minorHAnsi" w:hAnsiTheme="minorHAnsi" w:cstheme="minorHAnsi"/>
        </w:rPr>
        <w:t>sea ontologies</w:t>
      </w:r>
      <w:r w:rsidRPr="008D5DC5">
        <w:rPr>
          <w:rFonts w:asciiTheme="minorHAnsi" w:hAnsiTheme="minorHAnsi" w:cstheme="minorHAnsi"/>
          <w:sz w:val="12"/>
        </w:rPr>
        <w:t xml:space="preserve">, wet ontologies, or archipelagic thinking.9 For Kanaka </w:t>
      </w:r>
      <w:proofErr w:type="spellStart"/>
      <w:r w:rsidRPr="008D5DC5">
        <w:rPr>
          <w:rFonts w:asciiTheme="minorHAnsi" w:hAnsiTheme="minorHAnsi" w:cstheme="minorHAnsi"/>
          <w:sz w:val="12"/>
        </w:rPr>
        <w:t>Maoli</w:t>
      </w:r>
      <w:proofErr w:type="spellEnd"/>
      <w:r w:rsidRPr="008D5DC5">
        <w:rPr>
          <w:rFonts w:asciiTheme="minorHAnsi" w:hAnsiTheme="minorHAnsi" w:cstheme="minorHAnsi"/>
          <w:sz w:val="12"/>
        </w:rPr>
        <w:t xml:space="preserve">, the </w:t>
      </w:r>
      <w:proofErr w:type="spellStart"/>
      <w:r w:rsidRPr="008D5DC5">
        <w:rPr>
          <w:rFonts w:asciiTheme="minorHAnsi" w:hAnsiTheme="minorHAnsi" w:cstheme="minorHAnsi"/>
          <w:sz w:val="12"/>
        </w:rPr>
        <w:t>muliwai</w:t>
      </w:r>
      <w:proofErr w:type="spellEnd"/>
      <w:r w:rsidRPr="008D5DC5">
        <w:rPr>
          <w:rFonts w:asciiTheme="minorHAnsi" w:hAnsiTheme="minorHAnsi" w:cstheme="minorHAnsi"/>
          <w:sz w:val="12"/>
        </w:rPr>
        <w:t xml:space="preserve">, or estuary, best theorizes shoreline dynamics: It is not only where land and water mix, but also where different kinds of waters mix. Sea and river water mingle together to produce the brackish conditions that tenderly support certain plant and aquatic lives. It also informs approaches to aloha </w:t>
      </w:r>
      <w:proofErr w:type="spellStart"/>
      <w:r w:rsidRPr="008D5DC5">
        <w:rPr>
          <w:rFonts w:asciiTheme="minorHAnsi" w:hAnsiTheme="minorHAnsi" w:cstheme="minorHAnsi"/>
          <w:sz w:val="12"/>
        </w:rPr>
        <w:t>ʻāina</w:t>
      </w:r>
      <w:proofErr w:type="spellEnd"/>
      <w:r w:rsidRPr="008D5DC5">
        <w:rPr>
          <w:rFonts w:asciiTheme="minorHAnsi" w:hAnsiTheme="minorHAnsi" w:cstheme="minorHAnsi"/>
          <w:sz w:val="12"/>
        </w:rPr>
        <w:t xml:space="preserve">, a Native Hawaiian place-based praxis of care.10 As Philipp </w:t>
      </w:r>
      <w:proofErr w:type="spellStart"/>
      <w:r w:rsidRPr="008D5DC5">
        <w:rPr>
          <w:rFonts w:asciiTheme="minorHAnsi" w:hAnsiTheme="minorHAnsi" w:cstheme="minorHAnsi"/>
          <w:sz w:val="12"/>
        </w:rPr>
        <w:t>Schorch</w:t>
      </w:r>
      <w:proofErr w:type="spellEnd"/>
      <w:r w:rsidRPr="008D5DC5">
        <w:rPr>
          <w:rFonts w:asciiTheme="minorHAnsi" w:hAnsiTheme="minorHAnsi" w:cstheme="minorHAnsi"/>
          <w:sz w:val="12"/>
        </w:rPr>
        <w:t xml:space="preserve"> and Noelle M.K.Y. </w:t>
      </w:r>
      <w:proofErr w:type="spellStart"/>
      <w:r w:rsidRPr="008D5DC5">
        <w:rPr>
          <w:rFonts w:asciiTheme="minorHAnsi" w:hAnsiTheme="minorHAnsi" w:cstheme="minorHAnsi"/>
          <w:sz w:val="12"/>
        </w:rPr>
        <w:t>Kahanu</w:t>
      </w:r>
      <w:proofErr w:type="spellEnd"/>
      <w:r w:rsidRPr="008D5DC5">
        <w:rPr>
          <w:rFonts w:asciiTheme="minorHAnsi" w:hAnsiTheme="minorHAnsi" w:cstheme="minorHAnsi"/>
          <w:sz w:val="12"/>
        </w:rPr>
        <w:t xml:space="preserve"> explain, the </w:t>
      </w:r>
      <w:proofErr w:type="spellStart"/>
      <w:r w:rsidRPr="008D5DC5">
        <w:rPr>
          <w:rFonts w:asciiTheme="minorHAnsi" w:hAnsiTheme="minorHAnsi" w:cstheme="minorHAnsi"/>
          <w:sz w:val="12"/>
        </w:rPr>
        <w:t>muliwai</w:t>
      </w:r>
      <w:proofErr w:type="spellEnd"/>
      <w:r w:rsidRPr="008D5DC5">
        <w:rPr>
          <w:rFonts w:asciiTheme="minorHAnsi" w:hAnsiTheme="minorHAnsi" w:cstheme="minorHAnsi"/>
          <w:sz w:val="12"/>
        </w:rPr>
        <w:t xml:space="preserve"> ebbs and flows with the tide, changing shape and form daily and seasonally. In metaphorical terms, </w:t>
      </w:r>
      <w:r w:rsidRPr="008D5DC5">
        <w:rPr>
          <w:rStyle w:val="StyleUnderline"/>
          <w:rFonts w:asciiTheme="minorHAnsi" w:hAnsiTheme="minorHAnsi" w:cstheme="minorHAnsi"/>
        </w:rPr>
        <w:t xml:space="preserve">the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is a location and state of dissonance where and when two potentially disharmonious elements meet, but it is not “a space in between,” rather, it is its own space, a territory unique in each circumstance, depending the size and strength or a recent hard rain.</w:t>
      </w:r>
      <w:r w:rsidRPr="008D5DC5">
        <w:rPr>
          <w:rFonts w:asciiTheme="minorHAnsi" w:hAnsiTheme="minorHAnsi" w:cstheme="minorHAnsi"/>
          <w:sz w:val="12"/>
        </w:rPr>
        <w:t xml:space="preserve">11 To refine their description for the purposes of my argument here, </w:t>
      </w:r>
      <w:r w:rsidRPr="008D5DC5">
        <w:rPr>
          <w:rStyle w:val="StyleUnderline"/>
          <w:rFonts w:asciiTheme="minorHAnsi" w:hAnsiTheme="minorHAnsi" w:cstheme="minorHAnsi"/>
        </w:rPr>
        <w:t xml:space="preserve">the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might be better characterized not as a space, but instead as a conditional state that undoes territorial logics.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expand and contract; withhold and deluge; nurture and sweep clean. It is not a space of exception. Rather, it is where we are reminded that places are never fixed or pure or static.</w:t>
      </w:r>
      <w:r w:rsidRPr="008D5DC5">
        <w:rPr>
          <w:rFonts w:asciiTheme="minorHAnsi" w:hAnsiTheme="minorHAnsi" w:cstheme="minorHAnsi"/>
          <w:sz w:val="12"/>
        </w:rPr>
        <w:t xml:space="preserve"> Chamorro poet Craig Santos Perez reminds us in his critique of US territorialism that </w:t>
      </w:r>
      <w:r w:rsidRPr="008D5DC5">
        <w:rPr>
          <w:rStyle w:val="StyleUnderline"/>
          <w:rFonts w:asciiTheme="minorHAnsi" w:hAnsiTheme="minorHAnsi" w:cstheme="minorHAnsi"/>
        </w:rPr>
        <w:t>“territorialities are shifting currents, not irreducible elements.”</w:t>
      </w:r>
      <w:r w:rsidRPr="008D5DC5">
        <w:rPr>
          <w:rFonts w:asciiTheme="minorHAnsi" w:hAnsiTheme="minorHAnsi" w:cstheme="minorHAnsi"/>
          <w:sz w:val="12"/>
        </w:rPr>
        <w:t xml:space="preserve">12 </w:t>
      </w:r>
      <w:r w:rsidRPr="008D5DC5">
        <w:rPr>
          <w:rStyle w:val="StyleUnderline"/>
          <w:rFonts w:asciiTheme="minorHAnsi" w:hAnsiTheme="minorHAnsi" w:cstheme="minorHAnsi"/>
        </w:rPr>
        <w:t xml:space="preserve">If fixity and containment limit, by design, how futures might be imagined beyond property, then the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envisions decolonial spaces as ones of tenderness, care, and interdependence.</w:t>
      </w:r>
      <w:r w:rsidRPr="008D5DC5">
        <w:rPr>
          <w:rFonts w:asciiTheme="minorHAnsi" w:hAnsiTheme="minorHAnsi" w:cstheme="minorHAnsi"/>
          <w:sz w:val="12"/>
        </w:rPr>
        <w:t xml:space="preserve">13 Tidal relations Across time, but particularly in recent decades, performance and literary works produced by </w:t>
      </w:r>
      <w:r w:rsidRPr="008D5DC5">
        <w:rPr>
          <w:rStyle w:val="Emphasis"/>
          <w:rFonts w:asciiTheme="minorHAnsi" w:hAnsiTheme="minorHAnsi" w:cstheme="minorHAnsi"/>
        </w:rPr>
        <w:t xml:space="preserve">Pacific Islander artists recognize water as an agential being, and as a being with whom we are in relation, that can be </w:t>
      </w:r>
      <w:r w:rsidRPr="008D5DC5">
        <w:rPr>
          <w:rStyle w:val="Emphasis"/>
          <w:rFonts w:asciiTheme="minorHAnsi" w:hAnsiTheme="minorHAnsi" w:cstheme="minorHAnsi"/>
        </w:rPr>
        <w:lastRenderedPageBreak/>
        <w:t xml:space="preserve">dialogically engaged. </w:t>
      </w:r>
      <w:r w:rsidRPr="008D5DC5">
        <w:rPr>
          <w:rFonts w:asciiTheme="minorHAnsi" w:hAnsiTheme="minorHAnsi" w:cstheme="minorHAnsi"/>
          <w:sz w:val="12"/>
        </w:rPr>
        <w:t xml:space="preserve">I have written about some of these works elsewhere, particularly Shigeyuki </w:t>
      </w:r>
      <w:proofErr w:type="spellStart"/>
      <w:r w:rsidRPr="008D5DC5">
        <w:rPr>
          <w:rFonts w:asciiTheme="minorHAnsi" w:hAnsiTheme="minorHAnsi" w:cstheme="minorHAnsi"/>
          <w:sz w:val="12"/>
        </w:rPr>
        <w:t>Kihara’s</w:t>
      </w:r>
      <w:proofErr w:type="spellEnd"/>
      <w:r w:rsidRPr="008D5DC5">
        <w:rPr>
          <w:rFonts w:asciiTheme="minorHAnsi" w:hAnsiTheme="minorHAnsi" w:cstheme="minorHAnsi"/>
          <w:sz w:val="12"/>
        </w:rPr>
        <w:t xml:space="preserve"> Siva in Motion (2012) and </w:t>
      </w:r>
      <w:proofErr w:type="spellStart"/>
      <w:r w:rsidRPr="008D5DC5">
        <w:rPr>
          <w:rFonts w:asciiTheme="minorHAnsi" w:hAnsiTheme="minorHAnsi" w:cstheme="minorHAnsi"/>
          <w:sz w:val="12"/>
        </w:rPr>
        <w:t>Kalisolaite</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Uhila’s</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Ongo</w:t>
      </w:r>
      <w:proofErr w:type="spellEnd"/>
      <w:r w:rsidRPr="008D5DC5">
        <w:rPr>
          <w:rFonts w:asciiTheme="minorHAnsi" w:hAnsiTheme="minorHAnsi" w:cstheme="minorHAnsi"/>
          <w:sz w:val="12"/>
        </w:rPr>
        <w:t xml:space="preserve"> Mei Moana (2015)—</w:t>
      </w:r>
      <w:r w:rsidRPr="008D5DC5">
        <w:rPr>
          <w:rStyle w:val="StyleUnderline"/>
          <w:rFonts w:asciiTheme="minorHAnsi" w:hAnsiTheme="minorHAnsi" w:cstheme="minorHAnsi"/>
        </w:rPr>
        <w:t>performance art pieces</w:t>
      </w:r>
      <w:r w:rsidRPr="008D5DC5">
        <w:rPr>
          <w:rFonts w:asciiTheme="minorHAnsi" w:hAnsiTheme="minorHAnsi" w:cstheme="minorHAnsi"/>
          <w:sz w:val="12"/>
        </w:rPr>
        <w:t xml:space="preserve"> that variously </w:t>
      </w:r>
      <w:r w:rsidRPr="008D5DC5">
        <w:rPr>
          <w:rStyle w:val="StyleUnderline"/>
          <w:rFonts w:asciiTheme="minorHAnsi" w:hAnsiTheme="minorHAnsi" w:cstheme="minorHAnsi"/>
        </w:rPr>
        <w:t>question what happens when oceanic intimacies are troubled by unusual and potentially violent behaviors, like tsunamis and king tides.</w:t>
      </w:r>
      <w:r w:rsidRPr="008D5DC5">
        <w:rPr>
          <w:rFonts w:asciiTheme="minorHAnsi" w:hAnsiTheme="minorHAnsi" w:cstheme="minorHAnsi"/>
          <w:sz w:val="12"/>
        </w:rPr>
        <w:t xml:space="preserve">14 </w:t>
      </w:r>
      <w:r w:rsidRPr="008D5DC5">
        <w:rPr>
          <w:rStyle w:val="StyleUnderline"/>
          <w:rFonts w:asciiTheme="minorHAnsi" w:hAnsiTheme="minorHAnsi" w:cstheme="minorHAnsi"/>
        </w:rPr>
        <w:t xml:space="preserve">For </w:t>
      </w:r>
      <w:proofErr w:type="spellStart"/>
      <w:r w:rsidRPr="008D5DC5">
        <w:rPr>
          <w:rStyle w:val="StyleUnderline"/>
          <w:rFonts w:asciiTheme="minorHAnsi" w:hAnsiTheme="minorHAnsi" w:cstheme="minorHAnsi"/>
        </w:rPr>
        <w:t>Kihara</w:t>
      </w:r>
      <w:proofErr w:type="spellEnd"/>
      <w:r w:rsidRPr="008D5DC5">
        <w:rPr>
          <w:rStyle w:val="StyleUnderline"/>
          <w:rFonts w:asciiTheme="minorHAnsi" w:hAnsiTheme="minorHAnsi" w:cstheme="minorHAnsi"/>
        </w:rPr>
        <w:t xml:space="preserve">, her alter ego Salome dances a </w:t>
      </w:r>
      <w:proofErr w:type="spellStart"/>
      <w:r w:rsidRPr="008D5DC5">
        <w:rPr>
          <w:rStyle w:val="StyleUnderline"/>
          <w:rFonts w:asciiTheme="minorHAnsi" w:hAnsiTheme="minorHAnsi" w:cstheme="minorHAnsi"/>
        </w:rPr>
        <w:t>siva</w:t>
      </w:r>
      <w:proofErr w:type="spellEnd"/>
      <w:r w:rsidRPr="008D5DC5">
        <w:rPr>
          <w:rFonts w:asciiTheme="minorHAnsi" w:hAnsiTheme="minorHAnsi" w:cstheme="minorHAnsi"/>
          <w:sz w:val="12"/>
        </w:rPr>
        <w:t xml:space="preserve"> in response to a 2009 tsunami that devastated Samoa.15 As </w:t>
      </w:r>
      <w:r w:rsidRPr="008D5DC5">
        <w:rPr>
          <w:rStyle w:val="StyleUnderline"/>
          <w:rFonts w:asciiTheme="minorHAnsi" w:hAnsiTheme="minorHAnsi" w:cstheme="minorHAnsi"/>
        </w:rPr>
        <w:t>her gestures compound upon one another like delicate waves, they connect the relentless building of tsunami waves to the onslaught of colonialism</w:t>
      </w:r>
      <w:r w:rsidRPr="008D5DC5">
        <w:rPr>
          <w:rFonts w:asciiTheme="minorHAnsi" w:hAnsiTheme="minorHAnsi" w:cstheme="minorHAnsi"/>
          <w:sz w:val="12"/>
        </w:rPr>
        <w:t xml:space="preserve"> represented by the nineteenth century mourning dress that binds her body. </w:t>
      </w:r>
      <w:proofErr w:type="spellStart"/>
      <w:r w:rsidRPr="008D5DC5">
        <w:rPr>
          <w:rStyle w:val="StyleUnderline"/>
          <w:rFonts w:asciiTheme="minorHAnsi" w:hAnsiTheme="minorHAnsi" w:cstheme="minorHAnsi"/>
        </w:rPr>
        <w:t>Similary</w:t>
      </w:r>
      <w:proofErr w:type="spellEnd"/>
      <w:r w:rsidRPr="008D5DC5">
        <w:rPr>
          <w:rStyle w:val="StyleUnderline"/>
          <w:rFonts w:asciiTheme="minorHAnsi" w:hAnsiTheme="minorHAnsi" w:cstheme="minorHAnsi"/>
        </w:rPr>
        <w:t>, ‘</w:t>
      </w:r>
      <w:proofErr w:type="spellStart"/>
      <w:r w:rsidRPr="008D5DC5">
        <w:rPr>
          <w:rStyle w:val="StyleUnderline"/>
          <w:rFonts w:asciiTheme="minorHAnsi" w:hAnsiTheme="minorHAnsi" w:cstheme="minorHAnsi"/>
        </w:rPr>
        <w:t>Uhila</w:t>
      </w:r>
      <w:proofErr w:type="spellEnd"/>
      <w:r w:rsidRPr="008D5DC5">
        <w:rPr>
          <w:rStyle w:val="StyleUnderline"/>
          <w:rFonts w:asciiTheme="minorHAnsi" w:hAnsiTheme="minorHAnsi" w:cstheme="minorHAnsi"/>
        </w:rPr>
        <w:t xml:space="preserve">, dressed in a traditional Tongan girdle of </w:t>
      </w:r>
      <w:proofErr w:type="spellStart"/>
      <w:r w:rsidRPr="008D5DC5">
        <w:rPr>
          <w:rStyle w:val="StyleUnderline"/>
          <w:rFonts w:asciiTheme="minorHAnsi" w:hAnsiTheme="minorHAnsi" w:cstheme="minorHAnsi"/>
        </w:rPr>
        <w:t>ngatu</w:t>
      </w:r>
      <w:proofErr w:type="spellEnd"/>
      <w:r w:rsidRPr="008D5DC5">
        <w:rPr>
          <w:rStyle w:val="StyleUnderline"/>
          <w:rFonts w:asciiTheme="minorHAnsi" w:hAnsiTheme="minorHAnsi" w:cstheme="minorHAnsi"/>
        </w:rPr>
        <w:t xml:space="preserve"> and </w:t>
      </w:r>
      <w:proofErr w:type="spellStart"/>
      <w:r w:rsidRPr="008D5DC5">
        <w:rPr>
          <w:rStyle w:val="StyleUnderline"/>
          <w:rFonts w:asciiTheme="minorHAnsi" w:hAnsiTheme="minorHAnsi" w:cstheme="minorHAnsi"/>
        </w:rPr>
        <w:t>si</w:t>
      </w:r>
      <w:proofErr w:type="spellEnd"/>
      <w:r w:rsidRPr="008D5DC5">
        <w:rPr>
          <w:rStyle w:val="StyleUnderline"/>
          <w:rFonts w:asciiTheme="minorHAnsi" w:hAnsiTheme="minorHAnsi" w:cstheme="minorHAnsi"/>
        </w:rPr>
        <w:t xml:space="preserve"> leaves uses dance to “conduct” the ocean’s tides by calling them in, while the water, choppy and grinding, surges toward the commercial waterfront</w:t>
      </w:r>
      <w:r w:rsidRPr="008D5DC5">
        <w:rPr>
          <w:rFonts w:asciiTheme="minorHAnsi" w:hAnsiTheme="minorHAnsi" w:cstheme="minorHAnsi"/>
          <w:sz w:val="12"/>
        </w:rPr>
        <w:t xml:space="preserve"> of Wellington, New Zealand, </w:t>
      </w:r>
      <w:r w:rsidRPr="008D5DC5">
        <w:rPr>
          <w:rStyle w:val="StyleUnderline"/>
          <w:rFonts w:asciiTheme="minorHAnsi" w:hAnsiTheme="minorHAnsi" w:cstheme="minorHAnsi"/>
        </w:rPr>
        <w:t xml:space="preserve">as a symbol of global capitalism’s infringement on Pasifika space. Below the surface of these urgent works simmers a lingering discomfort with an ocean that increasingly threatens human life. </w:t>
      </w:r>
      <w:r w:rsidRPr="008D5DC5">
        <w:rPr>
          <w:rFonts w:asciiTheme="minorHAnsi" w:hAnsiTheme="minorHAnsi" w:cstheme="minorHAnsi"/>
          <w:sz w:val="12"/>
        </w:rPr>
        <w:t xml:space="preserve">The collaborative video poem “Rise: From One Island to Another,” (2018) created by Kathy </w:t>
      </w:r>
      <w:proofErr w:type="spellStart"/>
      <w:r w:rsidRPr="008D5DC5">
        <w:rPr>
          <w:rFonts w:asciiTheme="minorHAnsi" w:hAnsiTheme="minorHAnsi" w:cstheme="minorHAnsi"/>
          <w:sz w:val="12"/>
        </w:rPr>
        <w:t>Jetñil-Kijiner</w:t>
      </w:r>
      <w:proofErr w:type="spellEnd"/>
      <w:r w:rsidRPr="008D5DC5">
        <w:rPr>
          <w:rFonts w:asciiTheme="minorHAnsi" w:hAnsiTheme="minorHAnsi" w:cstheme="minorHAnsi"/>
          <w:sz w:val="12"/>
        </w:rPr>
        <w:t xml:space="preserve"> and Aka </w:t>
      </w:r>
      <w:proofErr w:type="spellStart"/>
      <w:r w:rsidRPr="008D5DC5">
        <w:rPr>
          <w:rFonts w:asciiTheme="minorHAnsi" w:hAnsiTheme="minorHAnsi" w:cstheme="minorHAnsi"/>
          <w:sz w:val="12"/>
        </w:rPr>
        <w:t>Niviâna</w:t>
      </w:r>
      <w:proofErr w:type="spellEnd"/>
      <w:r w:rsidRPr="008D5DC5">
        <w:rPr>
          <w:rFonts w:asciiTheme="minorHAnsi" w:hAnsiTheme="minorHAnsi" w:cstheme="minorHAnsi"/>
          <w:sz w:val="12"/>
        </w:rPr>
        <w:t xml:space="preserve"> as a response to shared threats of climate-induced displacement between their respective homelands of the Marshall Islands and Greenland, addresses how environmental change across the globe binds Indigenous islanders together into a kind of shared risk: the care that fills a wake’s hollow.16 As an example within, the video poem crescendos when </w:t>
      </w:r>
      <w:proofErr w:type="spellStart"/>
      <w:r w:rsidRPr="008D5DC5">
        <w:rPr>
          <w:rFonts w:asciiTheme="minorHAnsi" w:hAnsiTheme="minorHAnsi" w:cstheme="minorHAnsi"/>
          <w:sz w:val="12"/>
        </w:rPr>
        <w:t>Jetñil-Kijiner</w:t>
      </w:r>
      <w:proofErr w:type="spellEnd"/>
      <w:r w:rsidRPr="008D5DC5">
        <w:rPr>
          <w:rFonts w:asciiTheme="minorHAnsi" w:hAnsiTheme="minorHAnsi" w:cstheme="minorHAnsi"/>
          <w:sz w:val="12"/>
        </w:rPr>
        <w:t xml:space="preserve"> and </w:t>
      </w:r>
      <w:proofErr w:type="spellStart"/>
      <w:r w:rsidRPr="008D5DC5">
        <w:rPr>
          <w:rFonts w:asciiTheme="minorHAnsi" w:hAnsiTheme="minorHAnsi" w:cstheme="minorHAnsi"/>
          <w:sz w:val="12"/>
        </w:rPr>
        <w:t>Niviâna</w:t>
      </w:r>
      <w:proofErr w:type="spellEnd"/>
      <w:r w:rsidRPr="008D5DC5">
        <w:rPr>
          <w:rFonts w:asciiTheme="minorHAnsi" w:hAnsiTheme="minorHAnsi" w:cstheme="minorHAnsi"/>
          <w:sz w:val="12"/>
        </w:rPr>
        <w:t xml:space="preserve"> face each other atop a glacier with gifts of shell and stone. Surrounded by the forced alienation of island and sea, these gifts reflect resolve in oceans of uncertainty. </w:t>
      </w:r>
      <w:r w:rsidRPr="008D5DC5">
        <w:rPr>
          <w:rStyle w:val="StyleUnderline"/>
          <w:rFonts w:asciiTheme="minorHAnsi" w:hAnsiTheme="minorHAnsi" w:cstheme="minorHAnsi"/>
        </w:rPr>
        <w:t>These gestures foreground the embodied relationship that humans have with their environments by recognizing how our bodies exist intimately and interdependently within the material world.</w:t>
      </w:r>
      <w:r w:rsidRPr="008D5DC5">
        <w:rPr>
          <w:rFonts w:asciiTheme="minorHAnsi" w:hAnsiTheme="minorHAnsi" w:cstheme="minorHAnsi"/>
          <w:sz w:val="12"/>
        </w:rPr>
        <w:t xml:space="preserve">17 </w:t>
      </w:r>
      <w:r w:rsidRPr="008D5DC5">
        <w:rPr>
          <w:rStyle w:val="StyleUnderline"/>
          <w:rFonts w:asciiTheme="minorHAnsi" w:hAnsiTheme="minorHAnsi" w:cstheme="minorHAnsi"/>
        </w:rPr>
        <w:t xml:space="preserve">To take this concept further, “Rise” grounds ecofeminist activism and poetics in specifically Indigenous epistemologies and ontologies that bind together environment, deep time, and relationality: expansive ways of being in the world that exceed territoriality. </w:t>
      </w:r>
      <w:r w:rsidRPr="008D5DC5">
        <w:rPr>
          <w:rFonts w:asciiTheme="minorHAnsi" w:hAnsiTheme="minorHAnsi" w:cstheme="minorHAnsi"/>
          <w:sz w:val="12"/>
        </w:rPr>
        <w:t xml:space="preserve">While these artistic examples here are limited to the context from which I, a Pacific Islander, write, it bears noting that there are many other Indigenous cultures that maintain intimate relations with animate bodies of water.18 This translates into both a genealogical history and a politics of the future, in that we might see Indigenous relationships with the nonhuman drawing upon deep historical knowledges </w:t>
      </w:r>
      <w:proofErr w:type="gramStart"/>
      <w:r w:rsidRPr="008D5DC5">
        <w:rPr>
          <w:rFonts w:asciiTheme="minorHAnsi" w:hAnsiTheme="minorHAnsi" w:cstheme="minorHAnsi"/>
          <w:sz w:val="12"/>
        </w:rPr>
        <w:t>in order to</w:t>
      </w:r>
      <w:proofErr w:type="gramEnd"/>
      <w:r w:rsidRPr="008D5DC5">
        <w:rPr>
          <w:rFonts w:asciiTheme="minorHAnsi" w:hAnsiTheme="minorHAnsi" w:cstheme="minorHAnsi"/>
          <w:sz w:val="12"/>
        </w:rPr>
        <w:t xml:space="preserve"> envision decolonial futures. </w:t>
      </w:r>
      <w:r w:rsidRPr="008D5DC5">
        <w:rPr>
          <w:rStyle w:val="StyleUnderline"/>
          <w:rFonts w:asciiTheme="minorHAnsi" w:hAnsiTheme="minorHAnsi" w:cstheme="minorHAnsi"/>
        </w:rPr>
        <w:t>Water’s interpellation as person</w:t>
      </w:r>
      <w:r w:rsidRPr="008D5DC5">
        <w:rPr>
          <w:rFonts w:asciiTheme="minorHAnsi" w:hAnsiTheme="minorHAnsi" w:cstheme="minorHAnsi"/>
          <w:sz w:val="12"/>
        </w:rPr>
        <w:t xml:space="preserve"> (</w:t>
      </w:r>
      <w:proofErr w:type="gramStart"/>
      <w:r w:rsidRPr="008D5DC5">
        <w:rPr>
          <w:rFonts w:asciiTheme="minorHAnsi" w:hAnsiTheme="minorHAnsi" w:cstheme="minorHAnsi"/>
          <w:sz w:val="12"/>
        </w:rPr>
        <w:t>or,</w:t>
      </w:r>
      <w:proofErr w:type="gramEnd"/>
      <w:r w:rsidRPr="008D5DC5">
        <w:rPr>
          <w:rFonts w:asciiTheme="minorHAnsi" w:hAnsiTheme="minorHAnsi" w:cstheme="minorHAnsi"/>
          <w:sz w:val="12"/>
        </w:rPr>
        <w:t xml:space="preserve"> more precisely, as being) </w:t>
      </w:r>
      <w:r w:rsidRPr="008D5DC5">
        <w:rPr>
          <w:rStyle w:val="StyleUnderline"/>
          <w:rFonts w:asciiTheme="minorHAnsi" w:hAnsiTheme="minorHAnsi" w:cstheme="minorHAnsi"/>
        </w:rPr>
        <w:t>helps us, then, to better define the limits of an anthropocentrically oriented Anthropocene.</w:t>
      </w:r>
      <w:r w:rsidRPr="008D5DC5">
        <w:rPr>
          <w:rFonts w:asciiTheme="minorHAnsi" w:hAnsiTheme="minorHAnsi" w:cstheme="minorHAnsi"/>
          <w:sz w:val="12"/>
        </w:rPr>
        <w:t xml:space="preserve"> As literary scholar Angela L. Robinson (</w:t>
      </w:r>
      <w:proofErr w:type="spellStart"/>
      <w:r w:rsidRPr="008D5DC5">
        <w:rPr>
          <w:rFonts w:asciiTheme="minorHAnsi" w:hAnsiTheme="minorHAnsi" w:cstheme="minorHAnsi"/>
          <w:sz w:val="12"/>
        </w:rPr>
        <w:t>Wito</w:t>
      </w:r>
      <w:proofErr w:type="spellEnd"/>
      <w:r w:rsidRPr="008D5DC5">
        <w:rPr>
          <w:rFonts w:asciiTheme="minorHAnsi" w:hAnsiTheme="minorHAnsi" w:cstheme="minorHAnsi"/>
          <w:sz w:val="12"/>
        </w:rPr>
        <w:t xml:space="preserve"> clan of Chuuk) argues in her reading of </w:t>
      </w:r>
      <w:proofErr w:type="spellStart"/>
      <w:r w:rsidRPr="008D5DC5">
        <w:rPr>
          <w:rFonts w:asciiTheme="minorHAnsi" w:hAnsiTheme="minorHAnsi" w:cstheme="minorHAnsi"/>
          <w:sz w:val="12"/>
        </w:rPr>
        <w:t>Jetñil-Kijiner’s</w:t>
      </w:r>
      <w:proofErr w:type="spellEnd"/>
      <w:r w:rsidRPr="008D5DC5">
        <w:rPr>
          <w:rFonts w:asciiTheme="minorHAnsi" w:hAnsiTheme="minorHAnsi" w:cstheme="minorHAnsi"/>
          <w:sz w:val="12"/>
        </w:rPr>
        <w:t xml:space="preserve"> 2014 performance of Dear </w:t>
      </w:r>
      <w:proofErr w:type="spellStart"/>
      <w:r w:rsidRPr="008D5DC5">
        <w:rPr>
          <w:rFonts w:asciiTheme="minorHAnsi" w:hAnsiTheme="minorHAnsi" w:cstheme="minorHAnsi"/>
          <w:sz w:val="12"/>
        </w:rPr>
        <w:t>Matefele</w:t>
      </w:r>
      <w:proofErr w:type="spellEnd"/>
      <w:r w:rsidRPr="008D5DC5">
        <w:rPr>
          <w:rFonts w:asciiTheme="minorHAnsi" w:hAnsiTheme="minorHAnsi" w:cstheme="minorHAnsi"/>
          <w:sz w:val="12"/>
        </w:rPr>
        <w:t xml:space="preserve"> </w:t>
      </w:r>
      <w:proofErr w:type="spellStart"/>
      <w:r w:rsidRPr="008D5DC5">
        <w:rPr>
          <w:rFonts w:asciiTheme="minorHAnsi" w:hAnsiTheme="minorHAnsi" w:cstheme="minorHAnsi"/>
          <w:sz w:val="12"/>
        </w:rPr>
        <w:t>Peinam</w:t>
      </w:r>
      <w:proofErr w:type="spellEnd"/>
      <w:r w:rsidRPr="008D5DC5">
        <w:rPr>
          <w:rFonts w:asciiTheme="minorHAnsi" w:hAnsiTheme="minorHAnsi" w:cstheme="minorHAnsi"/>
          <w:sz w:val="12"/>
        </w:rPr>
        <w:t xml:space="preserve">, </w:t>
      </w:r>
      <w:r w:rsidRPr="008D5DC5">
        <w:rPr>
          <w:rStyle w:val="Emphasis"/>
          <w:rFonts w:asciiTheme="minorHAnsi" w:hAnsiTheme="minorHAnsi" w:cstheme="minorHAnsi"/>
        </w:rPr>
        <w:t>“</w:t>
      </w:r>
      <w:proofErr w:type="spellStart"/>
      <w:r w:rsidRPr="008D5DC5">
        <w:rPr>
          <w:rStyle w:val="Emphasis"/>
          <w:rFonts w:asciiTheme="minorHAnsi" w:hAnsiTheme="minorHAnsi" w:cstheme="minorHAnsi"/>
        </w:rPr>
        <w:t>intercorporeality</w:t>
      </w:r>
      <w:proofErr w:type="spellEnd"/>
      <w:r w:rsidRPr="008D5DC5">
        <w:rPr>
          <w:rStyle w:val="Emphasis"/>
          <w:rFonts w:asciiTheme="minorHAnsi" w:hAnsiTheme="minorHAnsi" w:cstheme="minorHAnsi"/>
        </w:rPr>
        <w:t xml:space="preserve"> with nonhuman entities…and the Indigenous ontologies and epistemes it represents, is precisely the kind of sociality needed to change the current trend of climate change.”</w:t>
      </w:r>
      <w:r w:rsidRPr="008D5DC5">
        <w:rPr>
          <w:rFonts w:asciiTheme="minorHAnsi" w:hAnsiTheme="minorHAnsi" w:cstheme="minorHAnsi"/>
          <w:sz w:val="12"/>
        </w:rPr>
        <w:t xml:space="preserve">19 </w:t>
      </w:r>
      <w:r w:rsidRPr="008D5DC5">
        <w:rPr>
          <w:rStyle w:val="StyleUnderline"/>
          <w:rFonts w:asciiTheme="minorHAnsi" w:hAnsiTheme="minorHAnsi" w:cstheme="minorHAnsi"/>
        </w:rPr>
        <w:t xml:space="preserve">But what do we make of the </w:t>
      </w:r>
      <w:proofErr w:type="spellStart"/>
      <w:r w:rsidRPr="008D5DC5">
        <w:rPr>
          <w:rStyle w:val="StyleUnderline"/>
          <w:rFonts w:asciiTheme="minorHAnsi" w:hAnsiTheme="minorHAnsi" w:cstheme="minorHAnsi"/>
        </w:rPr>
        <w:t>muliwai</w:t>
      </w:r>
      <w:proofErr w:type="spellEnd"/>
      <w:r w:rsidRPr="008D5DC5">
        <w:rPr>
          <w:rStyle w:val="StyleUnderline"/>
          <w:rFonts w:asciiTheme="minorHAnsi" w:hAnsiTheme="minorHAnsi" w:cstheme="minorHAnsi"/>
        </w:rPr>
        <w:t xml:space="preserve">, the shoal, or the wake, when its movements become increasingly erratic, violent, or unpredictable? What happens when the shore is where we begin to measure planetary inhabitability as well as Black and Indigenous survivance? How do we think about the global movement of water and the conditions under which it melts or surges? </w:t>
      </w:r>
      <w:r w:rsidRPr="008D5DC5">
        <w:rPr>
          <w:rFonts w:asciiTheme="minorHAnsi" w:hAnsiTheme="minorHAnsi" w:cstheme="minorHAnsi"/>
          <w:sz w:val="12"/>
        </w:rPr>
        <w:t xml:space="preserve">Challenging the anthropogenic Anthropocene </w:t>
      </w:r>
      <w:r w:rsidRPr="008D5DC5">
        <w:rPr>
          <w:rStyle w:val="StyleUnderline"/>
          <w:rFonts w:asciiTheme="minorHAnsi" w:hAnsiTheme="minorHAnsi" w:cstheme="minorHAnsi"/>
        </w:rPr>
        <w:t>The disappearing glacier and the sinking island have become visual bellwethers for the so-called Age of the Anthropocene, the geologic time in which capitalism and colonialism will catch up with its architects.</w:t>
      </w:r>
      <w:r w:rsidRPr="008D5DC5">
        <w:rPr>
          <w:rFonts w:asciiTheme="minorHAnsi" w:hAnsiTheme="minorHAnsi" w:cstheme="minorHAnsi"/>
          <w:sz w:val="12"/>
        </w:rPr>
        <w:t xml:space="preserve">20 </w:t>
      </w:r>
      <w:r w:rsidRPr="008D5DC5">
        <w:rPr>
          <w:rStyle w:val="StyleUnderline"/>
          <w:rFonts w:asciiTheme="minorHAnsi" w:hAnsiTheme="minorHAnsi" w:cstheme="minorHAnsi"/>
        </w:rPr>
        <w:t>Extreme weather events, connected to glacial melt and sea-level rise, have produced climate-vulnerable populations as future climate refugees (a subjectivity that many islander communities contest) to be legislated under inequitable national and international agreements.</w:t>
      </w:r>
      <w:r w:rsidRPr="008D5DC5">
        <w:rPr>
          <w:rFonts w:asciiTheme="minorHAnsi" w:hAnsiTheme="minorHAnsi" w:cstheme="minorHAnsi"/>
          <w:sz w:val="12"/>
        </w:rPr>
        <w:t xml:space="preserve">21 </w:t>
      </w:r>
      <w:r w:rsidRPr="008D5DC5">
        <w:rPr>
          <w:rStyle w:val="Emphasis"/>
          <w:rFonts w:asciiTheme="minorHAnsi" w:hAnsiTheme="minorHAnsi" w:cstheme="minorHAnsi"/>
        </w:rPr>
        <w:t>However, commitments to privileging the human condition</w:t>
      </w:r>
      <w:r w:rsidRPr="008D5DC5">
        <w:rPr>
          <w:rFonts w:asciiTheme="minorHAnsi" w:hAnsiTheme="minorHAnsi" w:cstheme="minorHAnsi"/>
          <w:sz w:val="12"/>
        </w:rPr>
        <w:t>—what we might call the anthropocentrism of the Anthropocene—</w:t>
      </w:r>
      <w:r w:rsidRPr="008D5DC5">
        <w:rPr>
          <w:rStyle w:val="Emphasis"/>
          <w:rFonts w:asciiTheme="minorHAnsi" w:hAnsiTheme="minorHAnsi" w:cstheme="minorHAnsi"/>
        </w:rPr>
        <w:t>draws dangerously upon Enlightenment ideologies that not only imagine humans as separate from environment, but also imagines normative “Man” as distinct from systemically dehumanized Indigenous and Black peoples.</w:t>
      </w:r>
      <w:r w:rsidRPr="008D5DC5">
        <w:rPr>
          <w:rFonts w:asciiTheme="minorHAnsi" w:hAnsiTheme="minorHAnsi" w:cstheme="minorHAnsi"/>
          <w:sz w:val="12"/>
        </w:rPr>
        <w:t xml:space="preserve">22 </w:t>
      </w:r>
      <w:r w:rsidRPr="008D5DC5">
        <w:rPr>
          <w:rStyle w:val="StyleUnderline"/>
          <w:rFonts w:asciiTheme="minorHAnsi" w:hAnsiTheme="minorHAnsi" w:cstheme="minorHAnsi"/>
        </w:rPr>
        <w:t xml:space="preserve">Because water has the potential to trouble the boundaries of humanness, it may furthermore push us to think through the categorical differences between the diasporic subject and the refugee. </w:t>
      </w:r>
      <w:r w:rsidRPr="008D5DC5">
        <w:rPr>
          <w:rFonts w:asciiTheme="minorHAnsi" w:hAnsiTheme="minorHAnsi" w:cstheme="minorHAnsi"/>
          <w:sz w:val="12"/>
        </w:rPr>
        <w:t xml:space="preserve">Inspired by Edward Kamau Brathwaite’s use of </w:t>
      </w:r>
      <w:proofErr w:type="spellStart"/>
      <w:r w:rsidRPr="008D5DC5">
        <w:rPr>
          <w:rFonts w:asciiTheme="minorHAnsi" w:hAnsiTheme="minorHAnsi" w:cstheme="minorHAnsi"/>
          <w:sz w:val="12"/>
        </w:rPr>
        <w:t>tidalectics</w:t>
      </w:r>
      <w:proofErr w:type="spellEnd"/>
      <w:r w:rsidRPr="008D5DC5">
        <w:rPr>
          <w:rFonts w:asciiTheme="minorHAnsi" w:hAnsiTheme="minorHAnsi" w:cstheme="minorHAnsi"/>
          <w:sz w:val="12"/>
        </w:rPr>
        <w:t xml:space="preserve"> as a conceptual framework for understanding oceanic subjectivities, I want to think about the lessons that water teaches us when it itself is rendered fugitive. If water is by nature diasporic, how do we understand its behavior under the pressures of forced migration? In this sense, to think about the subjectivities that emerge out of the Anthropocene requires us to grapple with the dispossessions of the Holocene: imperialism, settler colonialism, and racial capitalism.23 </w:t>
      </w:r>
      <w:r w:rsidRPr="008D5DC5">
        <w:rPr>
          <w:rStyle w:val="StyleUnderline"/>
          <w:rFonts w:asciiTheme="minorHAnsi" w:hAnsiTheme="minorHAnsi" w:cstheme="minorHAnsi"/>
        </w:rPr>
        <w:t>Following what Sylvia Wynter terms the “coloniality of being,” I highlight both the Western privileging of the human over nonhuman, but also the fact that the Western world has not treated, understood, or legislated many of the world’s people as human.</w:t>
      </w:r>
      <w:r w:rsidRPr="008D5DC5">
        <w:rPr>
          <w:rFonts w:asciiTheme="minorHAnsi" w:hAnsiTheme="minorHAnsi" w:cstheme="minorHAnsi"/>
          <w:sz w:val="12"/>
        </w:rPr>
        <w:t xml:space="preserve">24 </w:t>
      </w:r>
      <w:r w:rsidRPr="008D5DC5">
        <w:rPr>
          <w:rStyle w:val="StyleUnderline"/>
          <w:rFonts w:asciiTheme="minorHAnsi" w:hAnsiTheme="minorHAnsi" w:cstheme="minorHAnsi"/>
        </w:rPr>
        <w:t xml:space="preserve">Oceanic movements invite us, then, to think about all of the bodies turned fugitive through colonial capitalism. I wonder: What happens when we turn our attention to the nonhuman </w:t>
      </w:r>
      <w:proofErr w:type="gramStart"/>
      <w:r w:rsidRPr="008D5DC5">
        <w:rPr>
          <w:rStyle w:val="StyleUnderline"/>
          <w:rFonts w:asciiTheme="minorHAnsi" w:hAnsiTheme="minorHAnsi" w:cstheme="minorHAnsi"/>
        </w:rPr>
        <w:t>in order to</w:t>
      </w:r>
      <w:proofErr w:type="gramEnd"/>
      <w:r w:rsidRPr="008D5DC5">
        <w:rPr>
          <w:rStyle w:val="StyleUnderline"/>
          <w:rFonts w:asciiTheme="minorHAnsi" w:hAnsiTheme="minorHAnsi" w:cstheme="minorHAnsi"/>
        </w:rPr>
        <w:t xml:space="preserve"> track anthropogenic mobilities; not to flatten the categories of human, but, rather, to consider the colonial mechanisms that produced hierarchies of </w:t>
      </w:r>
      <w:r w:rsidRPr="008D5DC5">
        <w:rPr>
          <w:rStyle w:val="StyleUnderline"/>
          <w:rFonts w:asciiTheme="minorHAnsi" w:hAnsiTheme="minorHAnsi" w:cstheme="minorHAnsi"/>
        </w:rPr>
        <w:lastRenderedPageBreak/>
        <w:t>bodies to begin with?</w:t>
      </w:r>
      <w:r w:rsidRPr="008D5DC5">
        <w:rPr>
          <w:rFonts w:asciiTheme="minorHAnsi" w:hAnsiTheme="minorHAnsi" w:cstheme="minorHAnsi"/>
          <w:sz w:val="12"/>
        </w:rPr>
        <w:t xml:space="preserve"> Might we understand the refugee as a condition of </w:t>
      </w:r>
      <w:proofErr w:type="spellStart"/>
      <w:r w:rsidRPr="008D5DC5">
        <w:rPr>
          <w:rFonts w:asciiTheme="minorHAnsi" w:hAnsiTheme="minorHAnsi" w:cstheme="minorHAnsi"/>
          <w:sz w:val="12"/>
        </w:rPr>
        <w:t>postcoloniality</w:t>
      </w:r>
      <w:proofErr w:type="spellEnd"/>
      <w:r w:rsidRPr="008D5DC5">
        <w:rPr>
          <w:rFonts w:asciiTheme="minorHAnsi" w:hAnsiTheme="minorHAnsi" w:cstheme="minorHAnsi"/>
          <w:sz w:val="12"/>
        </w:rPr>
        <w:t xml:space="preserve"> to which nonhumans are also subjected? How might this, in turn, shape our imagined futures? </w:t>
      </w:r>
      <w:r w:rsidRPr="008D5DC5">
        <w:rPr>
          <w:rStyle w:val="StyleUnderline"/>
          <w:rFonts w:asciiTheme="minorHAnsi" w:hAnsiTheme="minorHAnsi" w:cstheme="minorHAnsi"/>
        </w:rPr>
        <w:t>When we linger with waters at the shore, we open ourselves up to evidence that lands and waters are not distinct from each other, that they both flow and flee, and that keeping good relations is fundamental to a socially just approach to climate change.</w:t>
      </w:r>
      <w:r w:rsidRPr="008D5DC5">
        <w:rPr>
          <w:rFonts w:asciiTheme="minorHAnsi" w:hAnsiTheme="minorHAnsi" w:cstheme="minorHAnsi"/>
          <w:sz w:val="12"/>
        </w:rPr>
        <w:t xml:space="preserve"> </w:t>
      </w:r>
    </w:p>
    <w:p w14:paraId="3B0447C3" w14:textId="4E073DED" w:rsidR="00507156" w:rsidRPr="002A08E8" w:rsidRDefault="00507156" w:rsidP="00507156">
      <w:pPr>
        <w:pStyle w:val="Heading3"/>
        <w:rPr>
          <w:rFonts w:cs="Times New Roman"/>
        </w:rPr>
      </w:pPr>
      <w:r>
        <w:rPr>
          <w:rFonts w:cs="Times New Roman"/>
        </w:rPr>
        <w:lastRenderedPageBreak/>
        <w:t>Ontology 1</w:t>
      </w:r>
      <w:r w:rsidRPr="00507156">
        <w:rPr>
          <w:rFonts w:cs="Times New Roman"/>
          <w:vertAlign w:val="superscript"/>
        </w:rPr>
        <w:t>st</w:t>
      </w:r>
      <w:r>
        <w:rPr>
          <w:rFonts w:cs="Times New Roman"/>
        </w:rPr>
        <w:t xml:space="preserve"> – Thesis</w:t>
      </w:r>
    </w:p>
    <w:p w14:paraId="2E41CE2C" w14:textId="77777777" w:rsidR="00507156" w:rsidRPr="002A08E8" w:rsidRDefault="00507156" w:rsidP="00507156">
      <w:pPr>
        <w:pStyle w:val="Heading4"/>
        <w:rPr>
          <w:rFonts w:cs="Times New Roman"/>
        </w:rPr>
      </w:pPr>
      <w:r w:rsidRPr="002A08E8">
        <w:rPr>
          <w:rFonts w:cs="Times New Roman"/>
        </w:rPr>
        <w:t>Settler colonialism is the permeating structure of the nation-state which requires the elimination of indigenous life and land via the occupation of settlers. The appropriation of land turns Natives into ghosts, actively continuing elimination on an epistemological and ontological level – this should frame every ethical frame advanced in the debate.</w:t>
      </w:r>
    </w:p>
    <w:p w14:paraId="2D8F28A8" w14:textId="77777777" w:rsidR="00507156" w:rsidRPr="002A08E8" w:rsidRDefault="00507156" w:rsidP="00507156">
      <w:pPr>
        <w:rPr>
          <w:rStyle w:val="Style13ptBold"/>
          <w:rFonts w:cs="Times New Roman"/>
          <w:sz w:val="20"/>
          <w:szCs w:val="20"/>
        </w:rPr>
      </w:pPr>
      <w:r w:rsidRPr="002A08E8">
        <w:rPr>
          <w:rStyle w:val="Style13ptBold"/>
          <w:rFonts w:cs="Times New Roman"/>
        </w:rPr>
        <w:t xml:space="preserve">Tuck and Yang 12 </w:t>
      </w:r>
      <w:r w:rsidRPr="002A08E8">
        <w:rPr>
          <w:rStyle w:val="Style13ptBold"/>
          <w:rFonts w:cs="Times New Roman"/>
          <w:sz w:val="20"/>
          <w:szCs w:val="20"/>
        </w:rPr>
        <w:t xml:space="preserve">(Eve Tuck, </w:t>
      </w:r>
      <w:proofErr w:type="spellStart"/>
      <w:r w:rsidRPr="002A08E8">
        <w:rPr>
          <w:rStyle w:val="Style13ptBold"/>
          <w:rFonts w:cs="Times New Roman"/>
          <w:sz w:val="20"/>
          <w:szCs w:val="20"/>
        </w:rPr>
        <w:t>Unangax</w:t>
      </w:r>
      <w:proofErr w:type="spellEnd"/>
      <w:r w:rsidRPr="002A08E8">
        <w:rPr>
          <w:rStyle w:val="Style13ptBold"/>
          <w:rFonts w:cs="Times New Roman"/>
          <w:sz w:val="20"/>
          <w:szCs w:val="20"/>
        </w:rPr>
        <w:t>, State University of New York at New Paltz K. Wayne Yang University of California, San Diego, Decolonization is not a metaphor, Decolonization: Indigeneity, Education &amp; Society Vol. 1, No. 1, 2012, pp. 1-40)</w:t>
      </w:r>
    </w:p>
    <w:p w14:paraId="6817711F" w14:textId="77777777" w:rsidR="00507156" w:rsidRPr="002A08E8" w:rsidRDefault="00507156" w:rsidP="00507156">
      <w:pPr>
        <w:rPr>
          <w:rStyle w:val="Emphasis"/>
          <w:rFonts w:cs="Times New Roman"/>
        </w:rPr>
      </w:pPr>
      <w:r w:rsidRPr="002A08E8">
        <w:rPr>
          <w:rFonts w:cs="Times New Roman"/>
          <w:sz w:val="12"/>
          <w:szCs w:val="12"/>
        </w:rPr>
        <w:t xml:space="preserve">Our intention in this descriptive exercise </w:t>
      </w:r>
      <w:proofErr w:type="gramStart"/>
      <w:r w:rsidRPr="002A08E8">
        <w:rPr>
          <w:rFonts w:cs="Times New Roman"/>
          <w:sz w:val="12"/>
          <w:szCs w:val="12"/>
        </w:rPr>
        <w:t>is not be</w:t>
      </w:r>
      <w:proofErr w:type="gramEnd"/>
      <w:r w:rsidRPr="002A08E8">
        <w:rPr>
          <w:rFonts w:cs="Times New Roman"/>
          <w:sz w:val="12"/>
          <w:szCs w:val="12"/>
        </w:rPr>
        <w:t xml:space="preserv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2A08E8">
        <w:rPr>
          <w:rStyle w:val="StyleUnderline"/>
          <w:rFonts w:cs="Times New Roman"/>
        </w:rPr>
        <w:t xml:space="preserve">Settler colonialism operates through internal/external colonial modes simultaneously because there is no spatial separation between metropole and colony. </w:t>
      </w:r>
      <w:r w:rsidRPr="002A08E8">
        <w:rPr>
          <w:rFonts w:cs="Times New Roman"/>
          <w:sz w:val="12"/>
          <w:szCs w:val="12"/>
        </w:rPr>
        <w:t xml:space="preserve">For example, </w:t>
      </w:r>
      <w:r w:rsidRPr="002A08E8">
        <w:rPr>
          <w:rStyle w:val="StyleUnderline"/>
          <w:rFonts w:cs="Times New Roman"/>
        </w:rPr>
        <w:t xml:space="preserve">in the United States, many </w:t>
      </w:r>
      <w:r w:rsidRPr="00410902">
        <w:rPr>
          <w:rStyle w:val="StyleUnderline"/>
          <w:rFonts w:cs="Times New Roman"/>
          <w:highlight w:val="green"/>
        </w:rPr>
        <w:t>Indigenous peoples have been forcibly removed</w:t>
      </w:r>
      <w:r w:rsidRPr="002A08E8">
        <w:rPr>
          <w:rStyle w:val="StyleUnderline"/>
          <w:rFonts w:cs="Times New Roman"/>
        </w:rPr>
        <w:t xml:space="preserve"> from their homelands </w:t>
      </w:r>
      <w:r w:rsidRPr="00410902">
        <w:rPr>
          <w:rStyle w:val="StyleUnderline"/>
          <w:rFonts w:cs="Times New Roman"/>
          <w:highlight w:val="green"/>
        </w:rPr>
        <w:t>onto reservations, indentured, and abducted into state custody, signaling</w:t>
      </w:r>
      <w:r w:rsidRPr="002A08E8">
        <w:rPr>
          <w:rStyle w:val="StyleUnderline"/>
          <w:rFonts w:cs="Times New Roman"/>
        </w:rPr>
        <w:t xml:space="preserve"> the form of </w:t>
      </w:r>
      <w:r w:rsidRPr="00410902">
        <w:rPr>
          <w:rStyle w:val="StyleUnderline"/>
          <w:rFonts w:cs="Times New Roman"/>
          <w:highlight w:val="green"/>
        </w:rPr>
        <w:t>colonization as</w:t>
      </w:r>
      <w:r w:rsidRPr="002A08E8">
        <w:rPr>
          <w:rStyle w:val="StyleUnderline"/>
          <w:rFonts w:cs="Times New Roman"/>
        </w:rPr>
        <w:t xml:space="preserve"> simultaneously </w:t>
      </w:r>
      <w:r w:rsidRPr="00410902">
        <w:rPr>
          <w:rStyle w:val="StyleUnderline"/>
          <w:rFonts w:cs="Times New Roman"/>
          <w:highlight w:val="green"/>
        </w:rPr>
        <w:t xml:space="preserve">internal (via boarding schools and </w:t>
      </w:r>
      <w:r w:rsidRPr="002A08E8">
        <w:rPr>
          <w:rStyle w:val="StyleUnderline"/>
          <w:rFonts w:cs="Times New Roman"/>
        </w:rPr>
        <w:t xml:space="preserve">other biopolitical </w:t>
      </w:r>
      <w:r w:rsidRPr="00410902">
        <w:rPr>
          <w:rStyle w:val="StyleUnderline"/>
          <w:rFonts w:cs="Times New Roman"/>
          <w:highlight w:val="green"/>
        </w:rPr>
        <w:t>modes of control</w:t>
      </w:r>
      <w:r w:rsidRPr="002A08E8">
        <w:rPr>
          <w:rStyle w:val="StyleUnderline"/>
          <w:rFonts w:cs="Times New Roman"/>
        </w:rPr>
        <w:t xml:space="preserve">) </w:t>
      </w:r>
      <w:r w:rsidRPr="00410902">
        <w:rPr>
          <w:rStyle w:val="StyleUnderline"/>
          <w:rFonts w:cs="Times New Roman"/>
          <w:highlight w:val="green"/>
        </w:rPr>
        <w:t>and external</w:t>
      </w:r>
      <w:r w:rsidRPr="002A08E8">
        <w:rPr>
          <w:rStyle w:val="StyleUnderline"/>
          <w:rFonts w:cs="Times New Roman"/>
        </w:rPr>
        <w:t xml:space="preserve"> (</w:t>
      </w:r>
      <w:r w:rsidRPr="00410902">
        <w:rPr>
          <w:rStyle w:val="StyleUnderline"/>
          <w:rFonts w:cs="Times New Roman"/>
          <w:highlight w:val="green"/>
        </w:rPr>
        <w:t>via uranium mining</w:t>
      </w:r>
      <w:r w:rsidRPr="002A08E8">
        <w:rPr>
          <w:rStyle w:val="StyleUnderline"/>
          <w:rFonts w:cs="Times New Roman"/>
        </w:rPr>
        <w:t xml:space="preserve"> on Indigenous land in the US Southwest </w:t>
      </w:r>
      <w:r w:rsidRPr="00410902">
        <w:rPr>
          <w:rStyle w:val="StyleUnderline"/>
          <w:rFonts w:cs="Times New Roman"/>
          <w:highlight w:val="green"/>
        </w:rPr>
        <w:t>and oil extraction on Indigenous land</w:t>
      </w:r>
      <w:r w:rsidRPr="002A08E8">
        <w:rPr>
          <w:rStyle w:val="StyleUnderline"/>
          <w:rFonts w:cs="Times New Roman"/>
        </w:rPr>
        <w:t xml:space="preserve"> in Alaska) </w:t>
      </w:r>
      <w:r w:rsidRPr="00410902">
        <w:rPr>
          <w:rStyle w:val="StyleUnderline"/>
          <w:rFonts w:cs="Times New Roman"/>
          <w:highlight w:val="green"/>
        </w:rPr>
        <w:t>with a frontier</w:t>
      </w:r>
      <w:r w:rsidRPr="002A08E8">
        <w:rPr>
          <w:rStyle w:val="StyleUnderline"/>
          <w:rFonts w:cs="Times New Roman"/>
        </w:rPr>
        <w:t xml:space="preserve"> (the US military still nicknames all enemy territory “Indian Country”).</w:t>
      </w:r>
      <w:r w:rsidRPr="002A08E8">
        <w:rPr>
          <w:rFonts w:cs="Times New Roman"/>
          <w:sz w:val="12"/>
          <w:szCs w:val="12"/>
        </w:rPr>
        <w:t xml:space="preserve"> </w:t>
      </w:r>
      <w:r w:rsidRPr="00410902">
        <w:rPr>
          <w:rStyle w:val="Emphasis"/>
          <w:rFonts w:cs="Times New Roman"/>
          <w:highlight w:val="green"/>
        </w:rPr>
        <w:t>The horizons of the settler colonial nation-state</w:t>
      </w:r>
      <w:r w:rsidRPr="002A08E8">
        <w:rPr>
          <w:rStyle w:val="Emphasis"/>
          <w:rFonts w:cs="Times New Roman"/>
        </w:rPr>
        <w:t xml:space="preserve"> </w:t>
      </w:r>
      <w:r w:rsidRPr="002A08E8">
        <w:rPr>
          <w:rFonts w:cs="Times New Roman"/>
          <w:sz w:val="12"/>
          <w:szCs w:val="12"/>
        </w:rPr>
        <w:t>are total and</w:t>
      </w:r>
      <w:r w:rsidRPr="002A08E8">
        <w:rPr>
          <w:rStyle w:val="Emphasis"/>
          <w:rFonts w:cs="Times New Roman"/>
        </w:rPr>
        <w:t xml:space="preserve"> </w:t>
      </w:r>
      <w:r w:rsidRPr="00410902">
        <w:rPr>
          <w:rStyle w:val="Emphasis"/>
          <w:rFonts w:cs="Times New Roman"/>
          <w:highlight w:val="green"/>
        </w:rPr>
        <w:t>require</w:t>
      </w:r>
      <w:r w:rsidRPr="002A08E8">
        <w:rPr>
          <w:rStyle w:val="Emphasis"/>
          <w:rFonts w:cs="Times New Roman"/>
        </w:rPr>
        <w:t xml:space="preserve"> </w:t>
      </w:r>
      <w:r w:rsidRPr="002A08E8">
        <w:rPr>
          <w:rFonts w:cs="Times New Roman"/>
          <w:sz w:val="12"/>
          <w:szCs w:val="12"/>
        </w:rPr>
        <w:t>a mode of</w:t>
      </w:r>
      <w:r w:rsidRPr="002A08E8">
        <w:rPr>
          <w:rStyle w:val="Emphasis"/>
          <w:rFonts w:cs="Times New Roman"/>
        </w:rPr>
        <w:t xml:space="preserve"> </w:t>
      </w:r>
      <w:r w:rsidRPr="00410902">
        <w:rPr>
          <w:rStyle w:val="Emphasis"/>
          <w:rFonts w:cs="Times New Roman"/>
          <w:highlight w:val="green"/>
        </w:rPr>
        <w:t>total appropriation of Indigenous life and land</w:t>
      </w:r>
      <w:r w:rsidRPr="002A08E8">
        <w:rPr>
          <w:rFonts w:cs="Times New Roman"/>
          <w:sz w:val="12"/>
          <w:szCs w:val="12"/>
        </w:rPr>
        <w:t xml:space="preserve">, rather than the selective expropriation of profit-producing fragments. </w:t>
      </w:r>
      <w:r w:rsidRPr="002A08E8">
        <w:rPr>
          <w:rStyle w:val="StyleUnderline"/>
          <w:rFonts w:cs="Times New Roman"/>
        </w:rPr>
        <w:t xml:space="preserve">Settler colonialism is different from other forms of colonialism </w:t>
      </w:r>
      <w:r w:rsidRPr="002A08E8">
        <w:rPr>
          <w:rFonts w:cs="Times New Roman"/>
          <w:sz w:val="12"/>
          <w:szCs w:val="12"/>
        </w:rPr>
        <w:t>in that</w:t>
      </w:r>
      <w:r w:rsidRPr="002A08E8">
        <w:rPr>
          <w:rStyle w:val="StyleUnderline"/>
          <w:rFonts w:cs="Times New Roman"/>
        </w:rPr>
        <w:t xml:space="preserve"> </w:t>
      </w:r>
      <w:r w:rsidRPr="00410902">
        <w:rPr>
          <w:rStyle w:val="StyleUnderline"/>
          <w:rFonts w:cs="Times New Roman"/>
          <w:highlight w:val="green"/>
        </w:rPr>
        <w:t>settlers come with the intention of making a new home on the land</w:t>
      </w:r>
      <w:r w:rsidRPr="002A08E8">
        <w:rPr>
          <w:rStyle w:val="StyleUnderline"/>
          <w:rFonts w:cs="Times New Roman"/>
        </w:rPr>
        <w:t xml:space="preserve">, </w:t>
      </w:r>
      <w:r w:rsidRPr="002A08E8">
        <w:rPr>
          <w:rFonts w:cs="Times New Roman"/>
          <w:sz w:val="12"/>
          <w:szCs w:val="12"/>
        </w:rPr>
        <w:t>a homemaking</w:t>
      </w:r>
      <w:r w:rsidRPr="002A08E8">
        <w:rPr>
          <w:rStyle w:val="StyleUnderline"/>
          <w:rFonts w:cs="Times New Roman"/>
        </w:rPr>
        <w:t xml:space="preserve"> that insists on settler sovereignty over all things</w:t>
      </w:r>
      <w:r w:rsidRPr="002A08E8">
        <w:rPr>
          <w:rFonts w:cs="Times New Roman"/>
          <w:sz w:val="12"/>
          <w:szCs w:val="12"/>
        </w:rPr>
        <w:t xml:space="preserve"> in their new domain. Thus, </w:t>
      </w:r>
      <w:r w:rsidRPr="002A08E8">
        <w:rPr>
          <w:rStyle w:val="Emphasis"/>
          <w:rFonts w:cs="Times New Roman"/>
        </w:rPr>
        <w:t>relying</w:t>
      </w:r>
      <w:r w:rsidRPr="002A08E8">
        <w:rPr>
          <w:rFonts w:cs="Times New Roman"/>
          <w:sz w:val="12"/>
          <w:szCs w:val="12"/>
        </w:rPr>
        <w:t xml:space="preserve"> solely </w:t>
      </w:r>
      <w:r w:rsidRPr="002A08E8">
        <w:rPr>
          <w:rStyle w:val="Emphasis"/>
          <w:rFonts w:cs="Times New Roman"/>
        </w:rPr>
        <w:t xml:space="preserve">on postcolonial literatures or </w:t>
      </w:r>
      <w:r w:rsidRPr="002A08E8">
        <w:rPr>
          <w:rFonts w:cs="Times New Roman"/>
          <w:sz w:val="12"/>
          <w:szCs w:val="12"/>
        </w:rPr>
        <w:t>theories of</w:t>
      </w:r>
      <w:r w:rsidRPr="002A08E8">
        <w:rPr>
          <w:rStyle w:val="Emphasis"/>
          <w:rFonts w:cs="Times New Roman"/>
        </w:rPr>
        <w:t xml:space="preserve"> coloniality that ignore settler colonialism will not help to envision the shape that </w:t>
      </w:r>
      <w:r w:rsidRPr="00410902">
        <w:rPr>
          <w:rStyle w:val="Emphasis"/>
          <w:rFonts w:cs="Times New Roman"/>
          <w:highlight w:val="green"/>
        </w:rPr>
        <w:t>decolonization must take in settler colonial contexts</w:t>
      </w:r>
      <w:r w:rsidRPr="002A08E8">
        <w:rPr>
          <w:rFonts w:cs="Times New Roman"/>
          <w:sz w:val="12"/>
          <w:szCs w:val="12"/>
        </w:rPr>
        <w:t xml:space="preserve">. Within settler colonialism, the most important concern is land/water/air/subterranean earth (land, for shorthand, in this article.) </w:t>
      </w:r>
      <w:r w:rsidRPr="002A08E8">
        <w:rPr>
          <w:rStyle w:val="StyleUnderline"/>
          <w:rFonts w:cs="Times New Roman"/>
        </w:rPr>
        <w:t>Land is what is most valuable, contested, required</w:t>
      </w:r>
      <w:r w:rsidRPr="002A08E8">
        <w:rPr>
          <w:rFonts w:cs="Times New Roman"/>
          <w:sz w:val="12"/>
          <w:szCs w:val="12"/>
        </w:rPr>
        <w:t xml:space="preserve">. </w:t>
      </w:r>
      <w:r w:rsidRPr="002A08E8">
        <w:rPr>
          <w:rStyle w:val="StyleUnderline"/>
          <w:rFonts w:cs="Times New Roman"/>
        </w:rPr>
        <w:t xml:space="preserve">This is both because the settlers make </w:t>
      </w:r>
      <w:r w:rsidRPr="002A08E8">
        <w:rPr>
          <w:rFonts w:cs="Times New Roman"/>
          <w:sz w:val="12"/>
          <w:szCs w:val="12"/>
        </w:rPr>
        <w:t>Indigenous</w:t>
      </w:r>
      <w:r w:rsidRPr="002A08E8">
        <w:rPr>
          <w:rStyle w:val="StyleUnderline"/>
          <w:rFonts w:cs="Times New Roman"/>
        </w:rPr>
        <w:t xml:space="preserve"> land their </w:t>
      </w:r>
      <w:r w:rsidRPr="002A08E8">
        <w:rPr>
          <w:rFonts w:cs="Times New Roman"/>
          <w:sz w:val="12"/>
          <w:szCs w:val="12"/>
        </w:rPr>
        <w:t>new home and</w:t>
      </w:r>
      <w:r w:rsidRPr="002A08E8">
        <w:rPr>
          <w:rStyle w:val="StyleUnderline"/>
          <w:rFonts w:cs="Times New Roman"/>
        </w:rPr>
        <w:t xml:space="preserve"> source of capital, </w:t>
      </w:r>
      <w:proofErr w:type="gramStart"/>
      <w:r w:rsidRPr="002A08E8">
        <w:rPr>
          <w:rFonts w:cs="Times New Roman"/>
          <w:sz w:val="12"/>
          <w:szCs w:val="12"/>
        </w:rPr>
        <w:t>and also</w:t>
      </w:r>
      <w:proofErr w:type="gramEnd"/>
      <w:r w:rsidRPr="002A08E8">
        <w:rPr>
          <w:rFonts w:cs="Times New Roman"/>
          <w:sz w:val="12"/>
          <w:szCs w:val="12"/>
        </w:rPr>
        <w:t xml:space="preserve"> because</w:t>
      </w:r>
      <w:r w:rsidRPr="002A08E8">
        <w:rPr>
          <w:rStyle w:val="StyleUnderline"/>
          <w:rFonts w:cs="Times New Roman"/>
        </w:rPr>
        <w:t xml:space="preserve"> </w:t>
      </w:r>
      <w:r w:rsidRPr="00410902">
        <w:rPr>
          <w:rStyle w:val="StyleUnderline"/>
          <w:rFonts w:cs="Times New Roman"/>
          <w:highlight w:val="green"/>
        </w:rPr>
        <w:t>the disruption of Indigenous relationships to land represents</w:t>
      </w:r>
      <w:r w:rsidRPr="002A08E8">
        <w:rPr>
          <w:rStyle w:val="StyleUnderline"/>
          <w:rFonts w:cs="Times New Roman"/>
        </w:rPr>
        <w:t xml:space="preserve"> </w:t>
      </w:r>
      <w:r w:rsidRPr="002A08E8">
        <w:rPr>
          <w:rFonts w:cs="Times New Roman"/>
          <w:sz w:val="12"/>
          <w:szCs w:val="12"/>
        </w:rPr>
        <w:t>a profound</w:t>
      </w:r>
      <w:r w:rsidRPr="002A08E8">
        <w:rPr>
          <w:rStyle w:val="StyleUnderline"/>
          <w:rFonts w:cs="Times New Roman"/>
        </w:rPr>
        <w:t xml:space="preserve"> </w:t>
      </w:r>
      <w:r w:rsidRPr="00410902">
        <w:rPr>
          <w:rStyle w:val="Emphasis"/>
          <w:rFonts w:cs="Times New Roman"/>
          <w:highlight w:val="green"/>
        </w:rPr>
        <w:t>epistemic, ontological, cosmological violence</w:t>
      </w:r>
      <w:r w:rsidRPr="00410902">
        <w:rPr>
          <w:rFonts w:cs="Times New Roman"/>
          <w:sz w:val="12"/>
          <w:szCs w:val="12"/>
          <w:highlight w:val="green"/>
        </w:rPr>
        <w:t>.</w:t>
      </w:r>
      <w:r w:rsidRPr="002A08E8">
        <w:rPr>
          <w:rFonts w:cs="Times New Roman"/>
          <w:sz w:val="12"/>
          <w:szCs w:val="12"/>
        </w:rPr>
        <w:t xml:space="preserve"> </w:t>
      </w:r>
      <w:r w:rsidRPr="002A08E8">
        <w:rPr>
          <w:rStyle w:val="StyleUnderline"/>
          <w:rFonts w:cs="Times New Roman"/>
        </w:rPr>
        <w:t xml:space="preserve">This violence is </w:t>
      </w:r>
      <w:r w:rsidRPr="00410902">
        <w:rPr>
          <w:rStyle w:val="StyleUnderline"/>
          <w:rFonts w:cs="Times New Roman"/>
          <w:highlight w:val="green"/>
        </w:rPr>
        <w:t xml:space="preserve">not </w:t>
      </w:r>
      <w:r w:rsidRPr="002A08E8">
        <w:rPr>
          <w:rStyle w:val="StyleUnderline"/>
          <w:rFonts w:cs="Times New Roman"/>
        </w:rPr>
        <w:t xml:space="preserve">temporally </w:t>
      </w:r>
      <w:r w:rsidRPr="00410902">
        <w:rPr>
          <w:rStyle w:val="StyleUnderline"/>
          <w:rFonts w:cs="Times New Roman"/>
          <w:highlight w:val="green"/>
        </w:rPr>
        <w:t>contained</w:t>
      </w:r>
      <w:r w:rsidRPr="002A08E8">
        <w:rPr>
          <w:rStyle w:val="StyleUnderline"/>
          <w:rFonts w:cs="Times New Roman"/>
        </w:rPr>
        <w:t xml:space="preserve"> in the arrival of the settler </w:t>
      </w:r>
      <w:r w:rsidRPr="00410902">
        <w:rPr>
          <w:rStyle w:val="StyleUnderline"/>
          <w:rFonts w:cs="Times New Roman"/>
          <w:highlight w:val="green"/>
        </w:rPr>
        <w:t>but</w:t>
      </w:r>
      <w:r w:rsidRPr="002A08E8">
        <w:rPr>
          <w:rStyle w:val="StyleUnderline"/>
          <w:rFonts w:cs="Times New Roman"/>
        </w:rPr>
        <w:t xml:space="preserve"> is </w:t>
      </w:r>
      <w:r w:rsidRPr="00410902">
        <w:rPr>
          <w:rStyle w:val="StyleUnderline"/>
          <w:rFonts w:cs="Times New Roman"/>
          <w:highlight w:val="green"/>
        </w:rPr>
        <w:t xml:space="preserve">reasserted each day </w:t>
      </w:r>
      <w:r w:rsidRPr="002A08E8">
        <w:rPr>
          <w:rStyle w:val="StyleUnderline"/>
          <w:rFonts w:cs="Times New Roman"/>
        </w:rPr>
        <w:t>of occupation.</w:t>
      </w:r>
      <w:r w:rsidRPr="002A08E8">
        <w:rPr>
          <w:rFonts w:cs="Times New Roman"/>
          <w:sz w:val="12"/>
          <w:szCs w:val="12"/>
        </w:rPr>
        <w:t xml:space="preserve"> </w:t>
      </w:r>
      <w:proofErr w:type="gramStart"/>
      <w:r w:rsidRPr="002A08E8">
        <w:rPr>
          <w:rFonts w:cs="Times New Roman"/>
          <w:sz w:val="12"/>
          <w:szCs w:val="12"/>
        </w:rPr>
        <w:t>This is why</w:t>
      </w:r>
      <w:proofErr w:type="gramEnd"/>
      <w:r w:rsidRPr="002A08E8">
        <w:rPr>
          <w:rFonts w:cs="Times New Roman"/>
          <w:sz w:val="12"/>
          <w:szCs w:val="12"/>
        </w:rPr>
        <w:t xml:space="preserve"> Patrick Wolfe (1999) emphasizes that </w:t>
      </w:r>
      <w:r w:rsidRPr="00410902">
        <w:rPr>
          <w:rStyle w:val="Emphasis"/>
          <w:rFonts w:cs="Times New Roman"/>
          <w:highlight w:val="green"/>
        </w:rPr>
        <w:t>settler colonialism is a structure and not an event</w:t>
      </w:r>
      <w:r w:rsidRPr="002A08E8">
        <w:rPr>
          <w:rFonts w:cs="Times New Roman"/>
          <w:sz w:val="12"/>
          <w:szCs w:val="12"/>
        </w:rPr>
        <w:t xml:space="preserve">. In the process of settler colonialism, </w:t>
      </w:r>
      <w:r w:rsidRPr="002A08E8">
        <w:rPr>
          <w:rStyle w:val="StyleUnderline"/>
          <w:rFonts w:cs="Times New Roman"/>
        </w:rPr>
        <w:t>land is remade into property and human relationships to land are restricted to the relationship of the owner to his property</w:t>
      </w:r>
      <w:r w:rsidRPr="002A08E8">
        <w:rPr>
          <w:rFonts w:cs="Times New Roman"/>
          <w:sz w:val="12"/>
          <w:szCs w:val="12"/>
        </w:rPr>
        <w:t xml:space="preserve">. Epistemological, ontological, and cosmological relationships to land are interred, indeed made pre-modern and backward. Made savage. </w:t>
      </w:r>
      <w:proofErr w:type="gramStart"/>
      <w:r w:rsidRPr="00410902">
        <w:rPr>
          <w:rStyle w:val="StyleUnderline"/>
          <w:rFonts w:cs="Times New Roman"/>
          <w:highlight w:val="green"/>
        </w:rPr>
        <w:t>In order for</w:t>
      </w:r>
      <w:proofErr w:type="gramEnd"/>
      <w:r w:rsidRPr="00410902">
        <w:rPr>
          <w:rStyle w:val="StyleUnderline"/>
          <w:rFonts w:cs="Times New Roman"/>
          <w:highlight w:val="green"/>
        </w:rPr>
        <w:t xml:space="preserve"> the settlers to make a place their home, they must destroy</w:t>
      </w:r>
      <w:r w:rsidRPr="002A08E8">
        <w:rPr>
          <w:rStyle w:val="StyleUnderline"/>
          <w:rFonts w:cs="Times New Roman"/>
        </w:rPr>
        <w:t xml:space="preserve"> and disappear </w:t>
      </w:r>
      <w:r w:rsidRPr="00410902">
        <w:rPr>
          <w:rStyle w:val="StyleUnderline"/>
          <w:rFonts w:cs="Times New Roman"/>
          <w:highlight w:val="green"/>
        </w:rPr>
        <w:t xml:space="preserve">the Indigenous peoples </w:t>
      </w:r>
      <w:r w:rsidRPr="002A08E8">
        <w:rPr>
          <w:rStyle w:val="StyleUnderline"/>
          <w:rFonts w:cs="Times New Roman"/>
        </w:rPr>
        <w:t>that live there.</w:t>
      </w:r>
      <w:r w:rsidRPr="002A08E8">
        <w:rPr>
          <w:rFonts w:cs="Times New Roman"/>
          <w:sz w:val="12"/>
          <w:szCs w:val="12"/>
        </w:rPr>
        <w:t xml:space="preserve"> Indigenous peoples are those who have creation stories, not colonization stories, about how we/they came to be in a particular place - indeed how we/they came to be a place. </w:t>
      </w:r>
      <w:r w:rsidRPr="002A08E8">
        <w:rPr>
          <w:rStyle w:val="StyleUnderline"/>
          <w:rFonts w:cs="Times New Roman"/>
        </w:rPr>
        <w:t>Our/their relationships to land comprise our/their epistemologies, ontologies, and cosmologies.</w:t>
      </w:r>
      <w:r w:rsidRPr="002A08E8">
        <w:rPr>
          <w:rFonts w:cs="Times New Roman"/>
          <w:sz w:val="12"/>
          <w:szCs w:val="12"/>
        </w:rPr>
        <w:t xml:space="preserve"> </w:t>
      </w:r>
      <w:r w:rsidRPr="00410902">
        <w:rPr>
          <w:rStyle w:val="Emphasis"/>
          <w:rFonts w:cs="Times New Roman"/>
          <w:highlight w:val="green"/>
        </w:rPr>
        <w:t>For</w:t>
      </w:r>
      <w:r w:rsidRPr="002A08E8">
        <w:rPr>
          <w:rStyle w:val="Emphasis"/>
          <w:rFonts w:cs="Times New Roman"/>
        </w:rPr>
        <w:t xml:space="preserve"> the </w:t>
      </w:r>
      <w:r w:rsidRPr="00410902">
        <w:rPr>
          <w:rStyle w:val="Emphasis"/>
          <w:rFonts w:cs="Times New Roman"/>
          <w:highlight w:val="green"/>
        </w:rPr>
        <w:t>settlers, Indigenous peoples are in the way and</w:t>
      </w:r>
      <w:r w:rsidRPr="002A08E8">
        <w:rPr>
          <w:rStyle w:val="Emphasis"/>
          <w:rFonts w:cs="Times New Roman"/>
        </w:rPr>
        <w:t xml:space="preserve">, in </w:t>
      </w:r>
      <w:r w:rsidRPr="00410902">
        <w:rPr>
          <w:rStyle w:val="Emphasis"/>
          <w:rFonts w:cs="Times New Roman"/>
          <w:highlight w:val="green"/>
        </w:rPr>
        <w:t>the destruction of Indigenous peoples</w:t>
      </w:r>
      <w:r w:rsidRPr="002A08E8">
        <w:rPr>
          <w:rStyle w:val="Emphasis"/>
          <w:rFonts w:cs="Times New Roman"/>
        </w:rPr>
        <w:t xml:space="preserve">, Indigenous communities, and over time and through law and policy, Indigenous peoples’ claims to land under settler regimes, </w:t>
      </w:r>
      <w:r w:rsidRPr="00410902">
        <w:rPr>
          <w:rStyle w:val="Emphasis"/>
          <w:rFonts w:cs="Times New Roman"/>
          <w:highlight w:val="green"/>
        </w:rPr>
        <w:t xml:space="preserve">land is recast as property </w:t>
      </w:r>
      <w:r w:rsidRPr="002A08E8">
        <w:rPr>
          <w:rStyle w:val="Emphasis"/>
          <w:rFonts w:cs="Times New Roman"/>
        </w:rPr>
        <w:t>and as a resource.</w:t>
      </w:r>
      <w:r w:rsidRPr="002A08E8">
        <w:rPr>
          <w:rFonts w:cs="Times New Roman"/>
          <w:sz w:val="12"/>
          <w:szCs w:val="12"/>
        </w:rPr>
        <w:t xml:space="preserve"> </w:t>
      </w:r>
      <w:r w:rsidRPr="00410902">
        <w:rPr>
          <w:rStyle w:val="Emphasis"/>
          <w:rFonts w:cs="Times New Roman"/>
          <w:highlight w:val="green"/>
        </w:rPr>
        <w:t>Indigenous peoples must be erased, must be made into ghosts</w:t>
      </w:r>
      <w:r w:rsidRPr="002A08E8">
        <w:rPr>
          <w:rFonts w:cs="Times New Roman"/>
          <w:sz w:val="12"/>
          <w:szCs w:val="12"/>
        </w:rPr>
        <w:t xml:space="preserve"> (Tuck and </w:t>
      </w:r>
      <w:proofErr w:type="spellStart"/>
      <w:r w:rsidRPr="002A08E8">
        <w:rPr>
          <w:rFonts w:cs="Times New Roman"/>
          <w:sz w:val="12"/>
          <w:szCs w:val="12"/>
        </w:rPr>
        <w:t>Ree</w:t>
      </w:r>
      <w:proofErr w:type="spellEnd"/>
      <w:r w:rsidRPr="002A08E8">
        <w:rPr>
          <w:rFonts w:cs="Times New Roman"/>
          <w:sz w:val="12"/>
          <w:szCs w:val="12"/>
        </w:rPr>
        <w:t xml:space="preserve">, forthcoming). At the same time, settler colonialism involves the subjugation and forced labor of chattel slaves,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w:t>
      </w:r>
      <w:proofErr w:type="gramStart"/>
      <w:r w:rsidRPr="002A08E8">
        <w:rPr>
          <w:rFonts w:cs="Times New Roman"/>
          <w:sz w:val="12"/>
          <w:szCs w:val="12"/>
        </w:rPr>
        <w:t>commodity</w:t>
      </w:r>
      <w:proofErr w:type="gramEnd"/>
      <w:r w:rsidRPr="002A08E8">
        <w:rPr>
          <w:rFonts w:cs="Times New Roman"/>
          <w:sz w:val="12"/>
          <w:szCs w:val="12"/>
        </w:rPr>
        <w:t xml:space="preserve">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w:t>
      </w:r>
      <w:proofErr w:type="gramStart"/>
      <w:r w:rsidRPr="002A08E8">
        <w:rPr>
          <w:rFonts w:cs="Times New Roman"/>
          <w:sz w:val="12"/>
          <w:szCs w:val="12"/>
        </w:rPr>
        <w:t>i.e.</w:t>
      </w:r>
      <w:proofErr w:type="gramEnd"/>
      <w:r w:rsidRPr="002A08E8">
        <w:rPr>
          <w:rFonts w:cs="Times New Roman"/>
          <w:sz w:val="12"/>
          <w:szCs w:val="12"/>
        </w:rPr>
        <w:t xml:space="preserve"> in excess of the sustainable production already present in the Indigenous world). </w:t>
      </w:r>
      <w:proofErr w:type="gramStart"/>
      <w:r w:rsidRPr="002A08E8">
        <w:rPr>
          <w:rFonts w:cs="Times New Roman"/>
          <w:sz w:val="12"/>
          <w:szCs w:val="12"/>
        </w:rPr>
        <w:t>In order for</w:t>
      </w:r>
      <w:proofErr w:type="gramEnd"/>
      <w:r w:rsidRPr="002A08E8">
        <w:rPr>
          <w:rFonts w:cs="Times New Roman"/>
          <w:sz w:val="12"/>
          <w:szCs w:val="12"/>
        </w:rPr>
        <w:t xml:space="preserve">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w:t>
      </w:r>
      <w:r w:rsidRPr="002A08E8">
        <w:rPr>
          <w:rFonts w:cs="Times New Roman"/>
          <w:sz w:val="12"/>
          <w:szCs w:val="12"/>
        </w:rPr>
        <w:lastRenderedPageBreak/>
        <w:t>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t>
      </w:r>
      <w:proofErr w:type="gramStart"/>
      <w:r w:rsidRPr="002A08E8">
        <w:rPr>
          <w:rFonts w:cs="Times New Roman"/>
          <w:sz w:val="12"/>
          <w:szCs w:val="12"/>
        </w:rPr>
        <w:t>wage</w:t>
      </w:r>
      <w:proofErr w:type="gramEnd"/>
      <w:r w:rsidRPr="002A08E8">
        <w:rPr>
          <w:rFonts w:cs="Times New Roman"/>
          <w:sz w:val="12"/>
          <w:szCs w:val="12"/>
        </w:rPr>
        <w:t xml:space="preserv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2A08E8">
        <w:rPr>
          <w:rStyle w:val="Emphasis"/>
          <w:rFonts w:cs="Times New Roman"/>
        </w:rPr>
        <w:t xml:space="preserve">Decolonization as metaphor allows people to equivocate </w:t>
      </w:r>
      <w:r w:rsidRPr="002A08E8">
        <w:rPr>
          <w:rFonts w:cs="Times New Roman"/>
          <w:sz w:val="12"/>
          <w:szCs w:val="12"/>
        </w:rPr>
        <w:t xml:space="preserve">these </w:t>
      </w:r>
      <w:r w:rsidRPr="002A08E8">
        <w:rPr>
          <w:rStyle w:val="Emphasis"/>
          <w:rFonts w:cs="Times New Roman"/>
        </w:rPr>
        <w:t>contradictory decolonial desires because it turns decolonization into an empty signifier to be filled by any track towards liberation.</w:t>
      </w:r>
      <w:r w:rsidRPr="002A08E8">
        <w:rPr>
          <w:rFonts w:cs="Times New Roman"/>
          <w:sz w:val="12"/>
          <w:szCs w:val="12"/>
        </w:rPr>
        <w:t xml:space="preserve"> </w:t>
      </w:r>
      <w:proofErr w:type="gramStart"/>
      <w:r w:rsidRPr="002A08E8">
        <w:rPr>
          <w:rFonts w:cs="Times New Roman"/>
          <w:sz w:val="12"/>
          <w:szCs w:val="12"/>
        </w:rPr>
        <w:t xml:space="preserve">In reality, </w:t>
      </w:r>
      <w:r w:rsidRPr="002A08E8">
        <w:rPr>
          <w:rStyle w:val="StyleUnderline"/>
          <w:rFonts w:cs="Times New Roman"/>
        </w:rPr>
        <w:t>the</w:t>
      </w:r>
      <w:proofErr w:type="gramEnd"/>
      <w:r w:rsidRPr="002A08E8">
        <w:rPr>
          <w:rStyle w:val="StyleUnderline"/>
          <w:rFonts w:cs="Times New Roman"/>
        </w:rPr>
        <w:t xml:space="preserve"> tracks walk all over land/people in settler contexts.</w:t>
      </w:r>
      <w:r w:rsidRPr="002A08E8">
        <w:rPr>
          <w:rFonts w:cs="Times New Roman"/>
          <w:sz w:val="12"/>
          <w:szCs w:val="12"/>
        </w:rPr>
        <w:t xml:space="preserve"> Though the details are not fixed or agreed upon, in our view, </w:t>
      </w:r>
      <w:r w:rsidRPr="002A08E8">
        <w:rPr>
          <w:rStyle w:val="StyleUnderline"/>
          <w:rFonts w:cs="Times New Roman"/>
        </w:rPr>
        <w:t xml:space="preserve">decolonization </w:t>
      </w:r>
      <w:r w:rsidRPr="002A08E8">
        <w:rPr>
          <w:rFonts w:cs="Times New Roman"/>
          <w:sz w:val="12"/>
          <w:szCs w:val="12"/>
        </w:rPr>
        <w:t>in the settler colonial context</w:t>
      </w:r>
      <w:r w:rsidRPr="002A08E8">
        <w:rPr>
          <w:rStyle w:val="StyleUnderline"/>
          <w:rFonts w:cs="Times New Roman"/>
        </w:rPr>
        <w:t xml:space="preserve"> must involve the repatriation of land simultaneous to the recognition of how land and relations to land have always already been differently understood and enacted; that is, </w:t>
      </w:r>
      <w:proofErr w:type="gramStart"/>
      <w:r w:rsidRPr="002A08E8">
        <w:rPr>
          <w:rStyle w:val="StyleUnderline"/>
          <w:rFonts w:cs="Times New Roman"/>
        </w:rPr>
        <w:t>all of</w:t>
      </w:r>
      <w:proofErr w:type="gramEnd"/>
      <w:r w:rsidRPr="002A08E8">
        <w:rPr>
          <w:rStyle w:val="StyleUnderline"/>
          <w:rFonts w:cs="Times New Roman"/>
        </w:rPr>
        <w:t xml:space="preserve"> the land, and not just symbolically.</w:t>
      </w:r>
      <w:r w:rsidRPr="002A08E8">
        <w:rPr>
          <w:rFonts w:cs="Times New Roman"/>
          <w:sz w:val="12"/>
          <w:szCs w:val="12"/>
        </w:rPr>
        <w:t xml:space="preserve"> </w:t>
      </w:r>
      <w:r w:rsidRPr="002A08E8">
        <w:rPr>
          <w:rStyle w:val="StyleUnderline"/>
          <w:rFonts w:cs="Times New Roman"/>
        </w:rPr>
        <w:t xml:space="preserve">This is precisely why decolonization is </w:t>
      </w:r>
      <w:r w:rsidRPr="002A08E8">
        <w:rPr>
          <w:rFonts w:cs="Times New Roman"/>
          <w:sz w:val="12"/>
          <w:szCs w:val="12"/>
        </w:rPr>
        <w:t>necessarily</w:t>
      </w:r>
      <w:r w:rsidRPr="002A08E8">
        <w:rPr>
          <w:rStyle w:val="StyleUnderline"/>
          <w:rFonts w:cs="Times New Roman"/>
        </w:rPr>
        <w:t xml:space="preserve"> unsettling, especially across lines of solidarity</w:t>
      </w:r>
      <w:r w:rsidRPr="002A08E8">
        <w:rPr>
          <w:rFonts w:cs="Times New Roman"/>
          <w:sz w:val="12"/>
          <w:szCs w:val="12"/>
        </w:rPr>
        <w:t xml:space="preserve">. “Decolonization never takes place unnoticed” (Fanon, 1963, p. 36). </w:t>
      </w:r>
      <w:r w:rsidRPr="00410902">
        <w:rPr>
          <w:rStyle w:val="Emphasis"/>
          <w:rFonts w:cs="Times New Roman"/>
          <w:highlight w:val="green"/>
        </w:rPr>
        <w:t>Settler colonialism and its decolonization implicates and unsettles everyone</w:t>
      </w:r>
      <w:r w:rsidRPr="002A08E8">
        <w:rPr>
          <w:rStyle w:val="Emphasis"/>
          <w:rFonts w:cs="Times New Roman"/>
        </w:rPr>
        <w:t>.</w:t>
      </w:r>
    </w:p>
    <w:p w14:paraId="1CAEF30B" w14:textId="77777777" w:rsidR="00507156" w:rsidRDefault="00507156" w:rsidP="00507156">
      <w:pPr>
        <w:rPr>
          <w:rFonts w:asciiTheme="minorHAnsi" w:hAnsiTheme="minorHAnsi" w:cstheme="minorHAnsi"/>
          <w:sz w:val="12"/>
        </w:rPr>
      </w:pPr>
    </w:p>
    <w:p w14:paraId="1883B329" w14:textId="6ED48333"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AT: Structure Not Falsifiable</w:t>
      </w:r>
      <w:r w:rsidR="00507156">
        <w:rPr>
          <w:rFonts w:asciiTheme="minorHAnsi" w:hAnsiTheme="minorHAnsi" w:cstheme="minorHAnsi"/>
        </w:rPr>
        <w:t xml:space="preserve"> – Thesis</w:t>
      </w:r>
    </w:p>
    <w:p w14:paraId="0F7CD8C8"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Even if empiricism is useful why should you limit other forms of truth that exceed their Western paradigm? The logic of “falsifiability” pathologizes indigenous forms of knowledge</w:t>
      </w:r>
    </w:p>
    <w:p w14:paraId="43951C90" w14:textId="77777777" w:rsidR="008D5DC5" w:rsidRPr="008D5DC5" w:rsidRDefault="008D5DC5" w:rsidP="008D5DC5">
      <w:pPr>
        <w:rPr>
          <w:rFonts w:asciiTheme="minorHAnsi" w:hAnsiTheme="minorHAnsi" w:cstheme="minorHAnsi"/>
        </w:rPr>
      </w:pPr>
      <w:r w:rsidRPr="008D5DC5">
        <w:rPr>
          <w:rFonts w:asciiTheme="minorHAnsi" w:hAnsiTheme="minorHAnsi" w:cstheme="minorHAnsi"/>
          <w:b/>
          <w:sz w:val="26"/>
          <w:szCs w:val="26"/>
        </w:rPr>
        <w:t>Reyes 13</w:t>
      </w:r>
      <w:r w:rsidRPr="008D5DC5">
        <w:rPr>
          <w:rFonts w:asciiTheme="minorHAnsi" w:hAnsiTheme="minorHAnsi" w:cstheme="minorHAnsi"/>
        </w:rPr>
        <w:t xml:space="preserve"> Nicole Alia </w:t>
      </w:r>
      <w:proofErr w:type="spellStart"/>
      <w:r w:rsidRPr="008D5DC5">
        <w:rPr>
          <w:rFonts w:asciiTheme="minorHAnsi" w:hAnsiTheme="minorHAnsi" w:cstheme="minorHAnsi"/>
        </w:rPr>
        <w:t>Salis</w:t>
      </w:r>
      <w:proofErr w:type="spellEnd"/>
      <w:r w:rsidRPr="008D5DC5">
        <w:rPr>
          <w:rFonts w:asciiTheme="minorHAnsi" w:hAnsiTheme="minorHAnsi" w:cstheme="minorHAnsi"/>
        </w:rPr>
        <w:t xml:space="preserve"> Reyes is a doctoral student in the Department of Educational Leadership and Policy Studies at The University of Texas at San Antonio. Her research interests are centered on the college experiences and college success of Native Hawaiian students, Indigenous students, and other students of color. She holds a bachelor’s degree in Comparative Studies in Race and Ethnicity and a master’s degree in Policy, Organization, and Leadership Studies from Stanford University. [“‘Ike </w:t>
      </w:r>
      <w:proofErr w:type="spellStart"/>
      <w:proofErr w:type="gramStart"/>
      <w:r w:rsidRPr="008D5DC5">
        <w:rPr>
          <w:rFonts w:asciiTheme="minorHAnsi" w:hAnsiTheme="minorHAnsi" w:cstheme="minorHAnsi"/>
        </w:rPr>
        <w:t>Kü‘</w:t>
      </w:r>
      <w:proofErr w:type="gramEnd"/>
      <w:r w:rsidRPr="008D5DC5">
        <w:rPr>
          <w:rFonts w:asciiTheme="minorHAnsi" w:hAnsiTheme="minorHAnsi" w:cstheme="minorHAnsi"/>
        </w:rPr>
        <w:t>oko‘a</w:t>
      </w:r>
      <w:proofErr w:type="spellEnd"/>
      <w:r w:rsidRPr="008D5DC5">
        <w:rPr>
          <w:rFonts w:asciiTheme="minorHAnsi" w:hAnsiTheme="minorHAnsi" w:cstheme="minorHAnsi"/>
        </w:rPr>
        <w:t xml:space="preserve">: Indigenous Critical Pedagogy and the Connections between Education and Sovereignty for ka </w:t>
      </w:r>
      <w:proofErr w:type="spellStart"/>
      <w:r w:rsidRPr="008D5DC5">
        <w:rPr>
          <w:rFonts w:asciiTheme="minorHAnsi" w:hAnsiTheme="minorHAnsi" w:cstheme="minorHAnsi"/>
        </w:rPr>
        <w:t>Lähui</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Hawai‘I</w:t>
      </w:r>
      <w:proofErr w:type="spellEnd"/>
      <w:r w:rsidRPr="008D5DC5">
        <w:rPr>
          <w:rFonts w:asciiTheme="minorHAnsi" w:hAnsiTheme="minorHAnsi" w:cstheme="minorHAnsi"/>
        </w:rPr>
        <w:t>]//</w:t>
      </w:r>
      <w:proofErr w:type="spellStart"/>
      <w:r w:rsidRPr="008D5DC5">
        <w:rPr>
          <w:rFonts w:asciiTheme="minorHAnsi" w:hAnsiTheme="minorHAnsi" w:cstheme="minorHAnsi"/>
        </w:rPr>
        <w:t>Mberhe</w:t>
      </w:r>
      <w:proofErr w:type="spellEnd"/>
    </w:p>
    <w:p w14:paraId="4A75AB16" w14:textId="77777777" w:rsidR="008D5DC5" w:rsidRPr="008D5DC5" w:rsidRDefault="008D5DC5" w:rsidP="008D5DC5">
      <w:pPr>
        <w:rPr>
          <w:rFonts w:asciiTheme="minorHAnsi" w:hAnsiTheme="minorHAnsi" w:cstheme="minorHAnsi"/>
        </w:rPr>
      </w:pPr>
      <w:r w:rsidRPr="008D5DC5">
        <w:rPr>
          <w:rFonts w:asciiTheme="minorHAnsi" w:hAnsiTheme="minorHAnsi" w:cstheme="minorHAnsi"/>
        </w:rPr>
        <w:t xml:space="preserve">The decolonization and indigenization of education, which may be strategized and implemented through Indigenous critical pedagogy, requires several steps. Despite the linear appearance of their presentation here, these steps should be thought of as occurring fluidly and recursively. First, we must come to an understanding that </w:t>
      </w:r>
      <w:r w:rsidRPr="00410902">
        <w:rPr>
          <w:rStyle w:val="Emphasis"/>
          <w:rFonts w:asciiTheme="minorHAnsi" w:hAnsiTheme="minorHAnsi" w:cstheme="minorHAnsi"/>
          <w:highlight w:val="green"/>
        </w:rPr>
        <w:t>Western notions of knowledge, education, and research</w:t>
      </w:r>
      <w:r w:rsidRPr="008D5DC5">
        <w:rPr>
          <w:rStyle w:val="Emphasis"/>
          <w:rFonts w:asciiTheme="minorHAnsi" w:hAnsiTheme="minorHAnsi" w:cstheme="minorHAnsi"/>
        </w:rPr>
        <w:t xml:space="preserve">, especially those that come from a positivist paradigm, </w:t>
      </w:r>
      <w:r w:rsidRPr="00410902">
        <w:rPr>
          <w:rStyle w:val="Emphasis"/>
          <w:rFonts w:asciiTheme="minorHAnsi" w:hAnsiTheme="minorHAnsi" w:cstheme="minorHAnsi"/>
          <w:highlight w:val="green"/>
        </w:rPr>
        <w:t>are in no way absolute</w:t>
      </w:r>
      <w:r w:rsidRPr="008D5DC5">
        <w:rPr>
          <w:rStyle w:val="Emphasis"/>
          <w:rFonts w:asciiTheme="minorHAnsi" w:hAnsiTheme="minorHAnsi" w:cstheme="minorHAnsi"/>
        </w:rPr>
        <w:t>.</w:t>
      </w:r>
      <w:r w:rsidRPr="008D5DC5">
        <w:rPr>
          <w:rFonts w:asciiTheme="minorHAnsi" w:hAnsiTheme="minorHAnsi" w:cstheme="minorHAnsi"/>
        </w:rPr>
        <w:t xml:space="preserve"> Meyer (2008), </w:t>
      </w:r>
      <w:r w:rsidRPr="008D5DC5">
        <w:rPr>
          <w:rStyle w:val="StyleUnderline"/>
          <w:rFonts w:asciiTheme="minorHAnsi" w:hAnsiTheme="minorHAnsi" w:cstheme="minorHAnsi"/>
        </w:rPr>
        <w:t>for example</w:t>
      </w:r>
      <w:r w:rsidRPr="008D5DC5">
        <w:rPr>
          <w:rFonts w:asciiTheme="minorHAnsi" w:hAnsiTheme="minorHAnsi" w:cstheme="minorHAnsi"/>
        </w:rPr>
        <w:t xml:space="preserve">, discusses the </w:t>
      </w:r>
      <w:r w:rsidRPr="00410902">
        <w:rPr>
          <w:rStyle w:val="StyleUnderline"/>
          <w:rFonts w:asciiTheme="minorHAnsi" w:hAnsiTheme="minorHAnsi" w:cstheme="minorHAnsi"/>
          <w:highlight w:val="green"/>
        </w:rPr>
        <w:t>limitations of Eurocentric empiricism</w:t>
      </w:r>
      <w:r w:rsidRPr="008D5DC5">
        <w:rPr>
          <w:rStyle w:val="StyleUnderline"/>
          <w:rFonts w:asciiTheme="minorHAnsi" w:hAnsiTheme="minorHAnsi" w:cstheme="minorHAnsi"/>
        </w:rPr>
        <w:t xml:space="preserve"> and scientific objectivity in the construction of knowledge.</w:t>
      </w:r>
      <w:r w:rsidRPr="008D5DC5">
        <w:rPr>
          <w:rFonts w:asciiTheme="minorHAnsi" w:hAnsiTheme="minorHAnsi" w:cstheme="minorHAnsi"/>
        </w:rPr>
        <w:t xml:space="preserve"> As she theorizes a Hawaiian conception of meaning-making which involves three parts, the body, mind, and spirit, she notes that </w:t>
      </w:r>
      <w:proofErr w:type="gramStart"/>
      <w:r w:rsidRPr="008D5DC5">
        <w:rPr>
          <w:rFonts w:asciiTheme="minorHAnsi" w:hAnsiTheme="minorHAnsi" w:cstheme="minorHAnsi"/>
        </w:rPr>
        <w:t>The</w:t>
      </w:r>
      <w:proofErr w:type="gramEnd"/>
      <w:r w:rsidRPr="008D5DC5">
        <w:rPr>
          <w:rFonts w:asciiTheme="minorHAnsi" w:hAnsiTheme="minorHAnsi" w:cstheme="minorHAnsi"/>
        </w:rPr>
        <w:t xml:space="preserve"> body idea in the triangulation of meaning is what science has cornered. It is expressed through sensation via objective measurement and evaluation. It is a valuable and rigorous part in the triangulation of meaning and the center of most research processes…The problem was that we assumed all the world could be described this way. (p. 226) In other words, </w:t>
      </w:r>
      <w:r w:rsidRPr="00410902">
        <w:rPr>
          <w:rStyle w:val="Emphasis"/>
          <w:rFonts w:asciiTheme="minorHAnsi" w:hAnsiTheme="minorHAnsi" w:cstheme="minorHAnsi"/>
          <w:highlight w:val="green"/>
        </w:rPr>
        <w:t>although there is some value in what we can know empirically, there is also value in the knowledge we can encounter through other means</w:t>
      </w:r>
      <w:r w:rsidRPr="008D5DC5">
        <w:rPr>
          <w:rStyle w:val="Emphasis"/>
          <w:rFonts w:asciiTheme="minorHAnsi" w:hAnsiTheme="minorHAnsi" w:cstheme="minorHAnsi"/>
        </w:rPr>
        <w:t>.</w:t>
      </w:r>
      <w:r w:rsidRPr="008D5DC5">
        <w:rPr>
          <w:rFonts w:asciiTheme="minorHAnsi" w:hAnsiTheme="minorHAnsi" w:cstheme="minorHAnsi"/>
        </w:rPr>
        <w:t xml:space="preserve"> And, whereas </w:t>
      </w:r>
      <w:r w:rsidRPr="008D5DC5">
        <w:rPr>
          <w:rStyle w:val="StyleUnderline"/>
          <w:rFonts w:asciiTheme="minorHAnsi" w:hAnsiTheme="minorHAnsi" w:cstheme="minorHAnsi"/>
        </w:rPr>
        <w:t xml:space="preserve">we have been taught through positivism that we can only know what can be detected </w:t>
      </w:r>
      <w:proofErr w:type="gramStart"/>
      <w:r w:rsidRPr="008D5DC5">
        <w:rPr>
          <w:rStyle w:val="StyleUnderline"/>
          <w:rFonts w:asciiTheme="minorHAnsi" w:hAnsiTheme="minorHAnsi" w:cstheme="minorHAnsi"/>
        </w:rPr>
        <w:t>through the use of</w:t>
      </w:r>
      <w:proofErr w:type="gramEnd"/>
      <w:r w:rsidRPr="008D5DC5">
        <w:rPr>
          <w:rStyle w:val="StyleUnderline"/>
          <w:rFonts w:asciiTheme="minorHAnsi" w:hAnsiTheme="minorHAnsi" w:cstheme="minorHAnsi"/>
        </w:rPr>
        <w:t xml:space="preserve"> our five senses, this is not the only way to know ourselves, to know others, or to know the world</w:t>
      </w:r>
      <w:r w:rsidRPr="008D5DC5">
        <w:rPr>
          <w:rFonts w:asciiTheme="minorHAnsi" w:hAnsiTheme="minorHAnsi" w:cstheme="minorHAnsi"/>
        </w:rPr>
        <w:t xml:space="preserve">. Furthermore, if </w:t>
      </w:r>
      <w:r w:rsidRPr="008D5DC5">
        <w:rPr>
          <w:rStyle w:val="StyleUnderline"/>
          <w:rFonts w:asciiTheme="minorHAnsi" w:hAnsiTheme="minorHAnsi" w:cstheme="minorHAnsi"/>
        </w:rPr>
        <w:t xml:space="preserve">there are different ways of knowing than those presented to us via Western empiricism, </w:t>
      </w:r>
      <w:r w:rsidRPr="008D5DC5">
        <w:rPr>
          <w:rFonts w:asciiTheme="minorHAnsi" w:hAnsiTheme="minorHAnsi" w:cstheme="minorHAnsi"/>
        </w:rPr>
        <w:t>then</w:t>
      </w:r>
      <w:r w:rsidRPr="008D5DC5">
        <w:rPr>
          <w:rStyle w:val="StyleUnderline"/>
          <w:rFonts w:asciiTheme="minorHAnsi" w:hAnsiTheme="minorHAnsi" w:cstheme="minorHAnsi"/>
        </w:rPr>
        <w:t xml:space="preserve"> there are also different ways of constructing new knowledge through research</w:t>
      </w:r>
      <w:r w:rsidRPr="008D5DC5">
        <w:rPr>
          <w:rFonts w:asciiTheme="minorHAnsi" w:hAnsiTheme="minorHAnsi" w:cstheme="minorHAnsi"/>
        </w:rPr>
        <w:t>. Though the scientific method teaches researchers to utilize objectivity and distance in their work, such concepts can be liabilities when conducting research within Indigenous contexts (</w:t>
      </w:r>
      <w:proofErr w:type="spellStart"/>
      <w:r w:rsidRPr="008D5DC5">
        <w:rPr>
          <w:rFonts w:asciiTheme="minorHAnsi" w:hAnsiTheme="minorHAnsi" w:cstheme="minorHAnsi"/>
        </w:rPr>
        <w:t>Mataira</w:t>
      </w:r>
      <w:proofErr w:type="spellEnd"/>
      <w:r w:rsidRPr="008D5DC5">
        <w:rPr>
          <w:rFonts w:asciiTheme="minorHAnsi" w:hAnsiTheme="minorHAnsi" w:cstheme="minorHAnsi"/>
        </w:rPr>
        <w:t xml:space="preserve">, Matsuoka, &amp; Morelli, 2005; Meyer, 2008). </w:t>
      </w:r>
      <w:r w:rsidRPr="00410902">
        <w:rPr>
          <w:rStyle w:val="StyleUnderline"/>
          <w:rFonts w:asciiTheme="minorHAnsi" w:hAnsiTheme="minorHAnsi" w:cstheme="minorHAnsi"/>
          <w:highlight w:val="green"/>
        </w:rPr>
        <w:t xml:space="preserve">From an Indigenous perspective, research that originates </w:t>
      </w:r>
      <w:r w:rsidRPr="008D5DC5">
        <w:rPr>
          <w:rStyle w:val="StyleUnderline"/>
          <w:rFonts w:asciiTheme="minorHAnsi" w:hAnsiTheme="minorHAnsi" w:cstheme="minorHAnsi"/>
        </w:rPr>
        <w:t xml:space="preserve">from </w:t>
      </w:r>
      <w:r w:rsidRPr="00410902">
        <w:rPr>
          <w:rStyle w:val="StyleUnderline"/>
          <w:rFonts w:asciiTheme="minorHAnsi" w:hAnsiTheme="minorHAnsi" w:cstheme="minorHAnsi"/>
          <w:highlight w:val="green"/>
        </w:rPr>
        <w:t xml:space="preserve">within Indigenous communities and involves trust, </w:t>
      </w:r>
      <w:r w:rsidRPr="008D5DC5">
        <w:rPr>
          <w:rStyle w:val="StyleUnderline"/>
          <w:rFonts w:asciiTheme="minorHAnsi" w:hAnsiTheme="minorHAnsi" w:cstheme="minorHAnsi"/>
        </w:rPr>
        <w:t xml:space="preserve">communication, </w:t>
      </w:r>
      <w:r w:rsidRPr="00410902">
        <w:rPr>
          <w:rStyle w:val="StyleUnderline"/>
          <w:rFonts w:asciiTheme="minorHAnsi" w:hAnsiTheme="minorHAnsi" w:cstheme="minorHAnsi"/>
          <w:highlight w:val="green"/>
        </w:rPr>
        <w:t xml:space="preserve">and collaboration </w:t>
      </w:r>
      <w:r w:rsidRPr="008D5DC5">
        <w:rPr>
          <w:rStyle w:val="StyleUnderline"/>
          <w:rFonts w:asciiTheme="minorHAnsi" w:hAnsiTheme="minorHAnsi" w:cstheme="minorHAnsi"/>
        </w:rPr>
        <w:t xml:space="preserve">within these communities </w:t>
      </w:r>
      <w:r w:rsidRPr="00410902">
        <w:rPr>
          <w:rStyle w:val="StyleUnderline"/>
          <w:rFonts w:asciiTheme="minorHAnsi" w:hAnsiTheme="minorHAnsi" w:cstheme="minorHAnsi"/>
          <w:highlight w:val="green"/>
        </w:rPr>
        <w:t xml:space="preserve">leads to the production of knowledge that is </w:t>
      </w:r>
      <w:r w:rsidRPr="008D5DC5">
        <w:rPr>
          <w:rStyle w:val="StyleUnderline"/>
          <w:rFonts w:asciiTheme="minorHAnsi" w:hAnsiTheme="minorHAnsi" w:cstheme="minorHAnsi"/>
        </w:rPr>
        <w:t xml:space="preserve">both </w:t>
      </w:r>
      <w:r w:rsidRPr="00410902">
        <w:rPr>
          <w:rStyle w:val="StyleUnderline"/>
          <w:rFonts w:asciiTheme="minorHAnsi" w:hAnsiTheme="minorHAnsi" w:cstheme="minorHAnsi"/>
          <w:highlight w:val="green"/>
        </w:rPr>
        <w:t>authentic and useful</w:t>
      </w:r>
      <w:r w:rsidRPr="008D5DC5">
        <w:rPr>
          <w:rFonts w:asciiTheme="minorHAnsi" w:hAnsiTheme="minorHAnsi" w:cstheme="minorHAnsi"/>
        </w:rPr>
        <w:t xml:space="preserve"> (Henry &amp; </w:t>
      </w:r>
      <w:proofErr w:type="spellStart"/>
      <w:r w:rsidRPr="008D5DC5">
        <w:rPr>
          <w:rFonts w:asciiTheme="minorHAnsi" w:hAnsiTheme="minorHAnsi" w:cstheme="minorHAnsi"/>
        </w:rPr>
        <w:t>Pene</w:t>
      </w:r>
      <w:proofErr w:type="spellEnd"/>
      <w:r w:rsidRPr="008D5DC5">
        <w:rPr>
          <w:rFonts w:asciiTheme="minorHAnsi" w:hAnsiTheme="minorHAnsi" w:cstheme="minorHAnsi"/>
        </w:rPr>
        <w:t xml:space="preserve">, 2001; Kawakami, Aton, Cram, Lai, &amp; </w:t>
      </w:r>
      <w:proofErr w:type="spellStart"/>
      <w:r w:rsidRPr="008D5DC5">
        <w:rPr>
          <w:rFonts w:asciiTheme="minorHAnsi" w:hAnsiTheme="minorHAnsi" w:cstheme="minorHAnsi"/>
        </w:rPr>
        <w:t>Porina</w:t>
      </w:r>
      <w:proofErr w:type="spellEnd"/>
      <w:r w:rsidRPr="008D5DC5">
        <w:rPr>
          <w:rFonts w:asciiTheme="minorHAnsi" w:hAnsiTheme="minorHAnsi" w:cstheme="minorHAnsi"/>
        </w:rPr>
        <w:t xml:space="preserve">, 2007; </w:t>
      </w:r>
      <w:proofErr w:type="spellStart"/>
      <w:r w:rsidRPr="008D5DC5">
        <w:rPr>
          <w:rFonts w:asciiTheme="minorHAnsi" w:hAnsiTheme="minorHAnsi" w:cstheme="minorHAnsi"/>
        </w:rPr>
        <w:t>Mataira</w:t>
      </w:r>
      <w:proofErr w:type="spellEnd"/>
      <w:r w:rsidRPr="008D5DC5">
        <w:rPr>
          <w:rFonts w:asciiTheme="minorHAnsi" w:hAnsiTheme="minorHAnsi" w:cstheme="minorHAnsi"/>
        </w:rPr>
        <w:t xml:space="preserve"> et al., 2005). In Meyer’s (2008) words, “objectivity is its own limitation” (p. 227). Second, we must utilize education as a space through which we may develop better understandings about </w:t>
      </w:r>
      <w:proofErr w:type="spellStart"/>
      <w:r w:rsidRPr="008D5DC5">
        <w:rPr>
          <w:rFonts w:asciiTheme="minorHAnsi" w:hAnsiTheme="minorHAnsi" w:cstheme="minorHAnsi"/>
        </w:rPr>
        <w:t>our selves</w:t>
      </w:r>
      <w:proofErr w:type="spellEnd"/>
      <w:r w:rsidRPr="008D5DC5">
        <w:rPr>
          <w:rFonts w:asciiTheme="minorHAnsi" w:hAnsiTheme="minorHAnsi" w:cstheme="minorHAnsi"/>
        </w:rPr>
        <w:t xml:space="preserve">, our histories, our traditions and, subsequently, secure foundations for our futures. L. T. Smith (1999) suggests that relearning 213 Reyes | Indigenous Critical Pedagogy and ka </w:t>
      </w:r>
      <w:proofErr w:type="spellStart"/>
      <w:r w:rsidRPr="008D5DC5">
        <w:rPr>
          <w:rFonts w:asciiTheme="minorHAnsi" w:hAnsiTheme="minorHAnsi" w:cstheme="minorHAnsi"/>
        </w:rPr>
        <w:t>LÄhui</w:t>
      </w:r>
      <w:proofErr w:type="spellEnd"/>
      <w:r w:rsidRPr="008D5DC5">
        <w:rPr>
          <w:rFonts w:asciiTheme="minorHAnsi" w:hAnsiTheme="minorHAnsi" w:cstheme="minorHAnsi"/>
        </w:rPr>
        <w:t xml:space="preserve"> </w:t>
      </w:r>
      <w:proofErr w:type="gramStart"/>
      <w:r w:rsidRPr="008D5DC5">
        <w:rPr>
          <w:rFonts w:asciiTheme="minorHAnsi" w:hAnsiTheme="minorHAnsi" w:cstheme="minorHAnsi"/>
        </w:rPr>
        <w:t>Hawai‘</w:t>
      </w:r>
      <w:proofErr w:type="gramEnd"/>
      <w:r w:rsidRPr="008D5DC5">
        <w:rPr>
          <w:rFonts w:asciiTheme="minorHAnsi" w:hAnsiTheme="minorHAnsi" w:cstheme="minorHAnsi"/>
        </w:rPr>
        <w:t xml:space="preserve">i and reconceptualizing the past is a vital step to the decolonization process for Indigenous people since Westerners have told only one-sided accounts of our histories for so long. In transforming the knowledge of our histories through critical reexamination, we can also be better prepared to transform our contemporary identities. Grande (2008) asserts that Indigenous peoples should collectively examine their own communities and decide for themselves what beliefs and behaviors are acceptable and essential to their community identities. This </w:t>
      </w:r>
      <w:r w:rsidRPr="008D5DC5">
        <w:rPr>
          <w:rFonts w:asciiTheme="minorHAnsi" w:hAnsiTheme="minorHAnsi" w:cstheme="minorHAnsi"/>
        </w:rPr>
        <w:lastRenderedPageBreak/>
        <w:t>might include critically examining the ways in which even some of what we consider to be cultural traditions have come to reflect colonial values and norms through time (</w:t>
      </w:r>
      <w:proofErr w:type="spellStart"/>
      <w:r w:rsidRPr="008D5DC5">
        <w:rPr>
          <w:rFonts w:asciiTheme="minorHAnsi" w:hAnsiTheme="minorHAnsi" w:cstheme="minorHAnsi"/>
        </w:rPr>
        <w:t>Denetdale</w:t>
      </w:r>
      <w:proofErr w:type="spellEnd"/>
      <w:r w:rsidRPr="008D5DC5">
        <w:rPr>
          <w:rFonts w:asciiTheme="minorHAnsi" w:hAnsiTheme="minorHAnsi" w:cstheme="minorHAnsi"/>
        </w:rPr>
        <w:t xml:space="preserve">, 2006). Through engaging in such a mindful, spiritual process of reinvention and self-definition, Indigenous peoples exercise their rights as revolutionary agents (Grande, 2008). </w:t>
      </w:r>
      <w:r w:rsidRPr="008D5DC5">
        <w:rPr>
          <w:rStyle w:val="StyleUnderline"/>
          <w:rFonts w:asciiTheme="minorHAnsi" w:hAnsiTheme="minorHAnsi" w:cstheme="minorHAnsi"/>
        </w:rPr>
        <w:t>They empower themselves to push back against Eurocentric mainstream ideologies and create culturally responsive educational spaces, placing their own values, knowledge, worldviews, and concerns at its center</w:t>
      </w:r>
      <w:r w:rsidRPr="008D5DC5">
        <w:rPr>
          <w:rFonts w:asciiTheme="minorHAnsi" w:hAnsiTheme="minorHAnsi" w:cstheme="minorHAnsi"/>
        </w:rPr>
        <w:t xml:space="preserve"> (Denzin &amp; Lincoln, 2008; Trinidad, 2011). Within these educational spaces, </w:t>
      </w:r>
      <w:r w:rsidRPr="00410902">
        <w:rPr>
          <w:rStyle w:val="Emphasis"/>
          <w:rFonts w:asciiTheme="minorHAnsi" w:hAnsiTheme="minorHAnsi" w:cstheme="minorHAnsi"/>
          <w:highlight w:val="green"/>
        </w:rPr>
        <w:t>Indigenous peoples can arm themselves with</w:t>
      </w:r>
      <w:r w:rsidRPr="008D5DC5">
        <w:rPr>
          <w:rFonts w:asciiTheme="minorHAnsi" w:hAnsiTheme="minorHAnsi" w:cstheme="minorHAnsi"/>
        </w:rPr>
        <w:t xml:space="preserve"> what </w:t>
      </w:r>
      <w:proofErr w:type="spellStart"/>
      <w:r w:rsidRPr="008D5DC5">
        <w:rPr>
          <w:rFonts w:asciiTheme="minorHAnsi" w:hAnsiTheme="minorHAnsi" w:cstheme="minorHAnsi"/>
        </w:rPr>
        <w:t>Mataira</w:t>
      </w:r>
      <w:proofErr w:type="spellEnd"/>
      <w:r w:rsidRPr="008D5DC5">
        <w:rPr>
          <w:rFonts w:asciiTheme="minorHAnsi" w:hAnsiTheme="minorHAnsi" w:cstheme="minorHAnsi"/>
        </w:rPr>
        <w:t xml:space="preserve"> and associates (2005) call </w:t>
      </w:r>
      <w:r w:rsidRPr="008D5DC5">
        <w:rPr>
          <w:rStyle w:val="Emphasis"/>
          <w:rFonts w:asciiTheme="minorHAnsi" w:hAnsiTheme="minorHAnsi" w:cstheme="minorHAnsi"/>
        </w:rPr>
        <w:t>“</w:t>
      </w:r>
      <w:r w:rsidRPr="00410902">
        <w:rPr>
          <w:rStyle w:val="Emphasis"/>
          <w:rFonts w:asciiTheme="minorHAnsi" w:hAnsiTheme="minorHAnsi" w:cstheme="minorHAnsi"/>
          <w:highlight w:val="green"/>
        </w:rPr>
        <w:t>empirical ammunition” for validating their realities</w:t>
      </w:r>
      <w:r w:rsidRPr="008D5DC5">
        <w:rPr>
          <w:rFonts w:asciiTheme="minorHAnsi" w:hAnsiTheme="minorHAnsi" w:cstheme="minorHAnsi"/>
        </w:rPr>
        <w:t xml:space="preserve"> and preserving their traditions for future generations (Grande, 2008). Thus, whereas critical pedagogy might encourage individuals to imagine a utopian future unlike anything before seen, Indigenous critical pedagogy might encourage Indigenous communities to envision a hopeful future “that lives in contingency with the past—one that trusts the beliefs and understandings of our ancestors, the power of traditional knowledge, and the possibilities of new understandings” (Grande, 2008, p. 250).</w:t>
      </w:r>
    </w:p>
    <w:p w14:paraId="1F313E9D"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 xml:space="preserve">Our theory of desire is scientifically </w:t>
      </w:r>
      <w:proofErr w:type="gramStart"/>
      <w:r w:rsidRPr="008D5DC5">
        <w:rPr>
          <w:rFonts w:asciiTheme="minorHAnsi" w:hAnsiTheme="minorHAnsi" w:cstheme="minorHAnsi"/>
        </w:rPr>
        <w:t>correct</w:t>
      </w:r>
      <w:proofErr w:type="gramEnd"/>
      <w:r w:rsidRPr="008D5DC5">
        <w:rPr>
          <w:rFonts w:asciiTheme="minorHAnsi" w:hAnsiTheme="minorHAnsi" w:cstheme="minorHAnsi"/>
        </w:rPr>
        <w:t xml:space="preserve"> and their standard proves that math and physics are also wrong </w:t>
      </w:r>
    </w:p>
    <w:p w14:paraId="3F3BDBC9" w14:textId="77777777" w:rsidR="008D5DC5" w:rsidRPr="008D5DC5" w:rsidRDefault="008D5DC5" w:rsidP="008D5DC5">
      <w:pPr>
        <w:rPr>
          <w:rFonts w:asciiTheme="minorHAnsi" w:hAnsiTheme="minorHAnsi" w:cstheme="minorHAnsi"/>
          <w:sz w:val="16"/>
        </w:rPr>
      </w:pPr>
      <w:r w:rsidRPr="008D5DC5">
        <w:rPr>
          <w:rStyle w:val="Style13ptBold"/>
          <w:rFonts w:asciiTheme="minorHAnsi" w:hAnsiTheme="minorHAnsi" w:cstheme="minorHAnsi"/>
        </w:rPr>
        <w:t>Dean 5</w:t>
      </w:r>
      <w:r w:rsidRPr="008D5DC5">
        <w:rPr>
          <w:rFonts w:asciiTheme="minorHAnsi" w:hAnsiTheme="minorHAnsi" w:cstheme="minorHAnsi"/>
          <w:sz w:val="16"/>
        </w:rPr>
        <w:t xml:space="preserve"> COLIN LESLIE DEAN, BSC, BA, </w:t>
      </w:r>
      <w:proofErr w:type="gramStart"/>
      <w:r w:rsidRPr="008D5DC5">
        <w:rPr>
          <w:rFonts w:asciiTheme="minorHAnsi" w:hAnsiTheme="minorHAnsi" w:cstheme="minorHAnsi"/>
          <w:sz w:val="16"/>
        </w:rPr>
        <w:t>B.LITT</w:t>
      </w:r>
      <w:proofErr w:type="gramEnd"/>
      <w:r w:rsidRPr="008D5DC5">
        <w:rPr>
          <w:rFonts w:asciiTheme="minorHAnsi" w:hAnsiTheme="minorHAnsi" w:cstheme="minorHAnsi"/>
          <w:sz w:val="16"/>
        </w:rPr>
        <w: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w:t>
      </w:r>
    </w:p>
    <w:p w14:paraId="766B842F" w14:textId="77777777" w:rsidR="008D5DC5" w:rsidRPr="008D5DC5" w:rsidRDefault="008D5DC5" w:rsidP="008D5DC5">
      <w:pPr>
        <w:pStyle w:val="cardtext"/>
        <w:ind w:left="0"/>
        <w:rPr>
          <w:rFonts w:asciiTheme="minorHAnsi" w:hAnsiTheme="minorHAnsi" w:cstheme="minorHAnsi"/>
          <w:sz w:val="14"/>
        </w:rPr>
      </w:pPr>
      <w:proofErr w:type="spellStart"/>
      <w:r w:rsidRPr="008D5DC5">
        <w:rPr>
          <w:rFonts w:asciiTheme="minorHAnsi" w:hAnsiTheme="minorHAnsi" w:cstheme="minorHAnsi"/>
          <w:sz w:val="14"/>
        </w:rPr>
        <w:t>Grunbaum</w:t>
      </w:r>
      <w:proofErr w:type="spellEnd"/>
      <w:r w:rsidRPr="008D5DC5">
        <w:rPr>
          <w:rFonts w:asciiTheme="minorHAnsi" w:hAnsiTheme="minorHAnsi" w:cstheme="minorHAnsi"/>
          <w:sz w:val="14"/>
        </w:rPr>
        <w:t>, in 1984, published a book which took issue with the positivist attack upon the un-</w:t>
      </w:r>
      <w:proofErr w:type="spellStart"/>
      <w:r w:rsidRPr="008D5DC5">
        <w:rPr>
          <w:rFonts w:asciiTheme="minorHAnsi" w:hAnsiTheme="minorHAnsi" w:cstheme="minorHAnsi"/>
          <w:sz w:val="14"/>
        </w:rPr>
        <w:t>falsifiablity</w:t>
      </w:r>
      <w:proofErr w:type="spellEnd"/>
      <w:r w:rsidRPr="008D5DC5">
        <w:rPr>
          <w:rFonts w:asciiTheme="minorHAnsi" w:hAnsiTheme="minorHAnsi" w:cstheme="minorHAnsi"/>
          <w:sz w:val="14"/>
        </w:rPr>
        <w:t xml:space="preserve"> of psychoanalysis </w:t>
      </w:r>
      <w:proofErr w:type="spellStart"/>
      <w:r w:rsidRPr="008D5DC5">
        <w:rPr>
          <w:rFonts w:asciiTheme="minorHAnsi" w:hAnsiTheme="minorHAnsi" w:cstheme="minorHAnsi"/>
          <w:sz w:val="14"/>
        </w:rPr>
        <w:t>Grunbaum</w:t>
      </w:r>
      <w:proofErr w:type="spellEnd"/>
      <w:r w:rsidRPr="008D5DC5">
        <w:rPr>
          <w:rFonts w:asciiTheme="minorHAnsi" w:hAnsiTheme="minorHAnsi" w:cstheme="minorHAnsi"/>
          <w:sz w:val="14"/>
        </w:rPr>
        <w:t xml:space="preserve"> " argues that, </w:t>
      </w:r>
      <w:r w:rsidRPr="008D5DC5">
        <w:rPr>
          <w:rStyle w:val="StyleUnderline"/>
          <w:rFonts w:asciiTheme="minorHAnsi" w:hAnsiTheme="minorHAnsi" w:cstheme="minorHAnsi"/>
        </w:rPr>
        <w:t xml:space="preserve">although perhaps more difficult to study than in the physical sciences, </w:t>
      </w:r>
      <w:r w:rsidRPr="00410902">
        <w:rPr>
          <w:rStyle w:val="StyleUnderline"/>
          <w:rFonts w:asciiTheme="minorHAnsi" w:hAnsiTheme="minorHAnsi" w:cstheme="minorHAnsi"/>
          <w:highlight w:val="green"/>
        </w:rPr>
        <w:t>cause-effect apply just as strongly in psychology as in physics</w:t>
      </w:r>
      <w:r w:rsidRPr="008D5DC5">
        <w:rPr>
          <w:rFonts w:asciiTheme="minorHAnsi" w:hAnsiTheme="minorHAnsi" w:cstheme="minorHAnsi"/>
          <w:sz w:val="14"/>
        </w:rPr>
        <w:t xml:space="preserve">. He also shows that many </w:t>
      </w:r>
      <w:r w:rsidRPr="00410902">
        <w:rPr>
          <w:rStyle w:val="Emphasis"/>
          <w:rFonts w:asciiTheme="minorHAnsi" w:hAnsiTheme="minorHAnsi" w:cstheme="minorHAnsi"/>
          <w:highlight w:val="green"/>
        </w:rPr>
        <w:t>psychoanalytical postulates are falsifiable</w:t>
      </w:r>
      <w:r w:rsidRPr="008D5DC5">
        <w:rPr>
          <w:rFonts w:asciiTheme="minorHAnsi" w:hAnsiTheme="minorHAnsi" w:cstheme="minorHAnsi"/>
          <w:sz w:val="14"/>
        </w:rPr>
        <w:t xml:space="preserve"> ..." A, Bateman, &amp; J, Holmes claim that </w:t>
      </w:r>
      <w:r w:rsidRPr="008D5DC5">
        <w:rPr>
          <w:rStyle w:val="StyleUnderline"/>
          <w:rFonts w:asciiTheme="minorHAnsi" w:hAnsiTheme="minorHAnsi" w:cstheme="minorHAnsi"/>
        </w:rPr>
        <w:t xml:space="preserve">repression, unconscious awareness, </w:t>
      </w:r>
      <w:proofErr w:type="gramStart"/>
      <w:r w:rsidRPr="008D5DC5">
        <w:rPr>
          <w:rStyle w:val="StyleUnderline"/>
          <w:rFonts w:asciiTheme="minorHAnsi" w:hAnsiTheme="minorHAnsi" w:cstheme="minorHAnsi"/>
        </w:rPr>
        <w:t>identification</w:t>
      </w:r>
      <w:proofErr w:type="gramEnd"/>
      <w:r w:rsidRPr="008D5DC5">
        <w:rPr>
          <w:rStyle w:val="StyleUnderline"/>
          <w:rFonts w:asciiTheme="minorHAnsi" w:hAnsiTheme="minorHAnsi" w:cstheme="minorHAnsi"/>
        </w:rPr>
        <w:t xml:space="preserve"> and internalization are </w:t>
      </w:r>
      <w:r w:rsidRPr="008D5DC5">
        <w:rPr>
          <w:rStyle w:val="Emphasis"/>
          <w:rFonts w:asciiTheme="minorHAnsi" w:hAnsiTheme="minorHAnsi" w:cstheme="minorHAnsi"/>
        </w:rPr>
        <w:t>scientifically proven</w:t>
      </w:r>
      <w:r w:rsidRPr="008D5DC5">
        <w:rPr>
          <w:rFonts w:asciiTheme="minorHAnsi" w:hAnsiTheme="minorHAnsi" w:cstheme="minorHAnsi"/>
          <w:sz w:val="14"/>
        </w:rPr>
        <w:t xml:space="preserve">. Now despite </w:t>
      </w:r>
      <w:proofErr w:type="spellStart"/>
      <w:r w:rsidRPr="008D5DC5">
        <w:rPr>
          <w:rFonts w:asciiTheme="minorHAnsi" w:hAnsiTheme="minorHAnsi" w:cstheme="minorHAnsi"/>
          <w:sz w:val="14"/>
        </w:rPr>
        <w:t>Grunbaum's</w:t>
      </w:r>
      <w:proofErr w:type="spellEnd"/>
      <w:r w:rsidRPr="008D5DC5">
        <w:rPr>
          <w:rFonts w:asciiTheme="minorHAnsi" w:hAnsiTheme="minorHAnsi" w:cstheme="minorHAnsi"/>
          <w:sz w:val="14"/>
        </w:rPr>
        <w:t xml:space="preserve"> apparent demonstration of the </w:t>
      </w:r>
      <w:proofErr w:type="spellStart"/>
      <w:r w:rsidRPr="008D5DC5">
        <w:rPr>
          <w:rFonts w:asciiTheme="minorHAnsi" w:hAnsiTheme="minorHAnsi" w:cstheme="minorHAnsi"/>
          <w:sz w:val="14"/>
        </w:rPr>
        <w:t>falsifablity</w:t>
      </w:r>
      <w:proofErr w:type="spellEnd"/>
      <w:r w:rsidRPr="008D5DC5">
        <w:rPr>
          <w:rFonts w:asciiTheme="minorHAnsi" w:hAnsiTheme="minorHAnsi" w:cstheme="minorHAnsi"/>
          <w:sz w:val="14"/>
        </w:rPr>
        <w:t xml:space="preserve"> of psychoanalysis some theorists claim that the external validation of psychoanalysis is doomed to fail. These theorists follow </w:t>
      </w:r>
      <w:proofErr w:type="spellStart"/>
      <w:r w:rsidRPr="008D5DC5">
        <w:rPr>
          <w:rFonts w:asciiTheme="minorHAnsi" w:hAnsiTheme="minorHAnsi" w:cstheme="minorHAnsi"/>
          <w:sz w:val="14"/>
        </w:rPr>
        <w:t>Ricoeur</w:t>
      </w:r>
      <w:proofErr w:type="spellEnd"/>
      <w:r w:rsidRPr="008D5DC5">
        <w:rPr>
          <w:rFonts w:asciiTheme="minorHAnsi" w:hAnsiTheme="minorHAnsi" w:cstheme="minorHAnsi"/>
          <w:sz w:val="14"/>
        </w:rPr>
        <w:t xml:space="preserve"> in claiming a hermeneutic understanding of psychoanalysis. They claim that instead of </w:t>
      </w:r>
      <w:proofErr w:type="gramStart"/>
      <w:r w:rsidRPr="008D5DC5">
        <w:rPr>
          <w:rFonts w:asciiTheme="minorHAnsi" w:hAnsiTheme="minorHAnsi" w:cstheme="minorHAnsi"/>
          <w:sz w:val="14"/>
        </w:rPr>
        <w:t>a</w:t>
      </w:r>
      <w:proofErr w:type="gramEnd"/>
      <w:r w:rsidRPr="008D5DC5">
        <w:rPr>
          <w:rFonts w:asciiTheme="minorHAnsi" w:hAnsiTheme="minorHAnsi" w:cstheme="minorHAnsi"/>
          <w:sz w:val="14"/>
        </w:rPr>
        <w:t xml:space="preserve"> correspondence with reality, as being the criteria upon which to assess psychoanalysis, they claim that ". internal coherence and narrative plausibility as the basis for settling disputes." </w:t>
      </w:r>
      <w:proofErr w:type="gramStart"/>
      <w:r w:rsidRPr="008D5DC5">
        <w:rPr>
          <w:rFonts w:asciiTheme="minorHAnsi" w:hAnsiTheme="minorHAnsi" w:cstheme="minorHAnsi"/>
          <w:sz w:val="14"/>
        </w:rPr>
        <w:t>Thus</w:t>
      </w:r>
      <w:proofErr w:type="gramEnd"/>
      <w:r w:rsidRPr="008D5DC5">
        <w:rPr>
          <w:rFonts w:asciiTheme="minorHAnsi" w:hAnsiTheme="minorHAnsi" w:cstheme="minorHAnsi"/>
          <w:sz w:val="14"/>
        </w:rPr>
        <w:t xml:space="preserve"> we see </w:t>
      </w:r>
      <w:r w:rsidRPr="008D5DC5">
        <w:rPr>
          <w:rStyle w:val="StyleUnderline"/>
          <w:rFonts w:asciiTheme="minorHAnsi" w:hAnsiTheme="minorHAnsi" w:cstheme="minorHAnsi"/>
        </w:rPr>
        <w:t xml:space="preserve">there are those, like </w:t>
      </w:r>
      <w:proofErr w:type="spellStart"/>
      <w:r w:rsidRPr="008D5DC5">
        <w:rPr>
          <w:rStyle w:val="StyleUnderline"/>
          <w:rFonts w:asciiTheme="minorHAnsi" w:hAnsiTheme="minorHAnsi" w:cstheme="minorHAnsi"/>
        </w:rPr>
        <w:t>Grunbaum</w:t>
      </w:r>
      <w:proofErr w:type="spellEnd"/>
      <w:r w:rsidRPr="008D5DC5">
        <w:rPr>
          <w:rStyle w:val="StyleUnderline"/>
          <w:rFonts w:asciiTheme="minorHAnsi" w:hAnsiTheme="minorHAnsi" w:cstheme="minorHAnsi"/>
        </w:rPr>
        <w:t xml:space="preserve">, who argue that </w:t>
      </w:r>
      <w:r w:rsidRPr="00410902">
        <w:rPr>
          <w:rStyle w:val="StyleUnderline"/>
          <w:rFonts w:asciiTheme="minorHAnsi" w:hAnsiTheme="minorHAnsi" w:cstheme="minorHAnsi"/>
          <w:highlight w:val="green"/>
        </w:rPr>
        <w:t>psychoanalysis can be tested against the facts of reality</w:t>
      </w:r>
      <w:r w:rsidRPr="008D5DC5">
        <w:rPr>
          <w:rStyle w:val="StyleUnderline"/>
          <w:rFonts w:asciiTheme="minorHAnsi" w:hAnsiTheme="minorHAnsi" w:cstheme="minorHAnsi"/>
        </w:rPr>
        <w:t xml:space="preserve"> and</w:t>
      </w:r>
      <w:r w:rsidRPr="008D5DC5">
        <w:rPr>
          <w:rFonts w:asciiTheme="minorHAnsi" w:hAnsiTheme="minorHAnsi" w:cstheme="minorHAnsi"/>
          <w:sz w:val="14"/>
        </w:rPr>
        <w:t xml:space="preserve"> potentially </w:t>
      </w:r>
      <w:r w:rsidRPr="008D5DC5">
        <w:rPr>
          <w:rStyle w:val="StyleUnderline"/>
          <w:rFonts w:asciiTheme="minorHAnsi" w:hAnsiTheme="minorHAnsi" w:cstheme="minorHAnsi"/>
        </w:rPr>
        <w:t xml:space="preserve">its postulates can be falsified by reality. On the other </w:t>
      </w:r>
      <w:proofErr w:type="gramStart"/>
      <w:r w:rsidRPr="008D5DC5">
        <w:rPr>
          <w:rStyle w:val="StyleUnderline"/>
          <w:rFonts w:asciiTheme="minorHAnsi" w:hAnsiTheme="minorHAnsi" w:cstheme="minorHAnsi"/>
        </w:rPr>
        <w:t>hand</w:t>
      </w:r>
      <w:proofErr w:type="gramEnd"/>
      <w:r w:rsidRPr="008D5DC5">
        <w:rPr>
          <w:rStyle w:val="StyleUnderline"/>
          <w:rFonts w:asciiTheme="minorHAnsi" w:hAnsiTheme="minorHAnsi" w:cstheme="minorHAnsi"/>
        </w:rPr>
        <w:t xml:space="preserve"> there are those, like </w:t>
      </w:r>
      <w:proofErr w:type="spellStart"/>
      <w:r w:rsidRPr="008D5DC5">
        <w:rPr>
          <w:rStyle w:val="StyleUnderline"/>
          <w:rFonts w:asciiTheme="minorHAnsi" w:hAnsiTheme="minorHAnsi" w:cstheme="minorHAnsi"/>
        </w:rPr>
        <w:t>Ricoeur</w:t>
      </w:r>
      <w:proofErr w:type="spellEnd"/>
      <w:r w:rsidRPr="008D5DC5">
        <w:rPr>
          <w:rStyle w:val="StyleUnderline"/>
          <w:rFonts w:asciiTheme="minorHAnsi" w:hAnsiTheme="minorHAnsi" w:cstheme="minorHAnsi"/>
        </w:rPr>
        <w:t xml:space="preserve">, who advocate a </w:t>
      </w:r>
      <w:proofErr w:type="spellStart"/>
      <w:r w:rsidRPr="008D5DC5">
        <w:rPr>
          <w:rStyle w:val="StyleUnderline"/>
          <w:rFonts w:asciiTheme="minorHAnsi" w:hAnsiTheme="minorHAnsi" w:cstheme="minorHAnsi"/>
        </w:rPr>
        <w:t>hermenutical</w:t>
      </w:r>
      <w:proofErr w:type="spellEnd"/>
      <w:r w:rsidRPr="008D5DC5">
        <w:rPr>
          <w:rStyle w:val="StyleUnderline"/>
          <w:rFonts w:asciiTheme="minorHAnsi" w:hAnsiTheme="minorHAnsi" w:cstheme="minorHAnsi"/>
        </w:rPr>
        <w:t xml:space="preserve"> approach where it is not a correspondence with reality that matters but whether the psychoanalytic theory is internally consistent and its interpretations or narratives satisfying or not</w:t>
      </w:r>
      <w:r w:rsidRPr="008D5DC5">
        <w:rPr>
          <w:rStyle w:val="StyleUnderline"/>
          <w:rFonts w:asciiTheme="minorHAnsi" w:hAnsiTheme="minorHAnsi" w:cstheme="minorHAnsi"/>
          <w:sz w:val="10"/>
        </w:rPr>
        <w:t>. A theory is falsifiable</w:t>
      </w:r>
      <w:r w:rsidRPr="008D5DC5">
        <w:rPr>
          <w:rFonts w:asciiTheme="minorHAnsi" w:hAnsiTheme="minorHAnsi" w:cstheme="minorHAnsi"/>
          <w:sz w:val="14"/>
        </w:rPr>
        <w:t xml:space="preserve">, in the correspondence theory of 'truth' if it does not agree with reality. In the coherence theory of 'truth' a theory is falsifiable </w:t>
      </w:r>
      <w:proofErr w:type="spellStart"/>
      <w:r w:rsidRPr="008D5DC5">
        <w:rPr>
          <w:rFonts w:asciiTheme="minorHAnsi" w:hAnsiTheme="minorHAnsi" w:cstheme="minorHAnsi"/>
          <w:sz w:val="14"/>
        </w:rPr>
        <w:t>ifit</w:t>
      </w:r>
      <w:proofErr w:type="spellEnd"/>
      <w:r w:rsidRPr="008D5DC5">
        <w:rPr>
          <w:rFonts w:asciiTheme="minorHAnsi" w:hAnsiTheme="minorHAnsi" w:cstheme="minorHAnsi"/>
          <w:sz w:val="14"/>
        </w:rPr>
        <w:t xml:space="preserve"> is inconsistent in terms of the system. I will argue that both criteria are flawed and lack epistemological support. In this regard we see that </w:t>
      </w:r>
      <w:r w:rsidRPr="008D5DC5">
        <w:rPr>
          <w:rStyle w:val="StyleUnderline"/>
          <w:rFonts w:asciiTheme="minorHAnsi" w:hAnsiTheme="minorHAnsi" w:cstheme="minorHAnsi"/>
        </w:rPr>
        <w:t xml:space="preserve">the debate on the </w:t>
      </w:r>
      <w:proofErr w:type="spellStart"/>
      <w:r w:rsidRPr="008D5DC5">
        <w:rPr>
          <w:rStyle w:val="StyleUnderline"/>
          <w:rFonts w:asciiTheme="minorHAnsi" w:hAnsiTheme="minorHAnsi" w:cstheme="minorHAnsi"/>
        </w:rPr>
        <w:t>falsifiablity</w:t>
      </w:r>
      <w:proofErr w:type="spellEnd"/>
      <w:r w:rsidRPr="008D5DC5">
        <w:rPr>
          <w:rStyle w:val="StyleUnderline"/>
          <w:rFonts w:asciiTheme="minorHAnsi" w:hAnsiTheme="minorHAnsi" w:cstheme="minorHAnsi"/>
        </w:rPr>
        <w:t xml:space="preserve"> of psychoanalysis is a debate between correspondence and coherence theorists</w:t>
      </w:r>
      <w:r w:rsidRPr="008D5DC5">
        <w:rPr>
          <w:rFonts w:asciiTheme="minorHAnsi" w:hAnsiTheme="minorHAnsi" w:cstheme="minorHAnsi"/>
          <w:sz w:val="14"/>
        </w:rPr>
        <w:t xml:space="preserve">. Now </w:t>
      </w:r>
      <w:r w:rsidRPr="008D5DC5">
        <w:rPr>
          <w:rStyle w:val="StyleUnderline"/>
          <w:rFonts w:asciiTheme="minorHAnsi" w:hAnsiTheme="minorHAnsi" w:cstheme="minorHAnsi"/>
        </w:rPr>
        <w:t>the</w:t>
      </w:r>
      <w:r w:rsidRPr="008D5DC5">
        <w:rPr>
          <w:rFonts w:asciiTheme="minorHAnsi" w:hAnsiTheme="minorHAnsi" w:cstheme="minorHAnsi"/>
          <w:sz w:val="14"/>
        </w:rPr>
        <w:t xml:space="preserve"> correspondence and coherence </w:t>
      </w:r>
      <w:r w:rsidRPr="008D5DC5">
        <w:rPr>
          <w:rStyle w:val="StyleUnderline"/>
          <w:rFonts w:asciiTheme="minorHAnsi" w:hAnsiTheme="minorHAnsi" w:cstheme="minorHAnsi"/>
        </w:rPr>
        <w:t>theories of 'truth' are philosophically flawed</w:t>
      </w:r>
      <w:r w:rsidRPr="008D5DC5">
        <w:rPr>
          <w:rFonts w:asciiTheme="minorHAnsi" w:hAnsiTheme="minorHAnsi" w:cstheme="minorHAnsi"/>
          <w:sz w:val="14"/>
        </w:rPr>
        <w:t xml:space="preserve">. I will show how they are flawed </w:t>
      </w:r>
      <w:r w:rsidRPr="008D5DC5">
        <w:rPr>
          <w:rStyle w:val="StyleUnderline"/>
          <w:rFonts w:asciiTheme="minorHAnsi" w:hAnsiTheme="minorHAnsi" w:cstheme="minorHAnsi"/>
        </w:rPr>
        <w:t>and lack epistemological support</w:t>
      </w:r>
      <w:r w:rsidRPr="008D5DC5">
        <w:rPr>
          <w:rFonts w:asciiTheme="minorHAnsi" w:hAnsiTheme="minorHAnsi" w:cstheme="minorHAnsi"/>
          <w:sz w:val="14"/>
        </w:rPr>
        <w:t xml:space="preserve">. </w:t>
      </w:r>
      <w:r w:rsidRPr="008D5DC5">
        <w:rPr>
          <w:rStyle w:val="StyleUnderline"/>
          <w:rFonts w:asciiTheme="minorHAnsi" w:hAnsiTheme="minorHAnsi" w:cstheme="minorHAnsi"/>
        </w:rPr>
        <w:t>What I will draw from this is</w:t>
      </w:r>
      <w:r w:rsidRPr="008D5DC5">
        <w:rPr>
          <w:rFonts w:asciiTheme="minorHAnsi" w:hAnsiTheme="minorHAnsi" w:cstheme="minorHAnsi"/>
          <w:sz w:val="14"/>
        </w:rPr>
        <w:t xml:space="preserve"> my claim </w:t>
      </w:r>
      <w:r w:rsidRPr="008D5DC5">
        <w:rPr>
          <w:rStyle w:val="StyleUnderline"/>
          <w:rFonts w:asciiTheme="minorHAnsi" w:hAnsiTheme="minorHAnsi" w:cstheme="minorHAnsi"/>
        </w:rPr>
        <w:t xml:space="preserve">that </w:t>
      </w:r>
      <w:r w:rsidRPr="008D5DC5">
        <w:rPr>
          <w:rStyle w:val="Emphasis"/>
          <w:rFonts w:asciiTheme="minorHAnsi" w:hAnsiTheme="minorHAnsi" w:cstheme="minorHAnsi"/>
        </w:rPr>
        <w:t>it does not matter whether psychoanalysis is falsifiable</w:t>
      </w:r>
      <w:r w:rsidRPr="008D5DC5">
        <w:rPr>
          <w:rFonts w:asciiTheme="minorHAnsi" w:hAnsiTheme="minorHAnsi" w:cstheme="minorHAnsi"/>
          <w:sz w:val="14"/>
        </w:rPr>
        <w:t xml:space="preserve"> or not either in terms of the correspondence or coherence theories of 'truth' because both lack epistemological support. A way of looking at a theory is to see at as a set of statements which say something about a state of affair about reality. Under this viewpoint </w:t>
      </w:r>
      <w:r w:rsidRPr="008D5DC5">
        <w:rPr>
          <w:rStyle w:val="StyleUnderline"/>
          <w:rFonts w:asciiTheme="minorHAnsi" w:hAnsiTheme="minorHAnsi" w:cstheme="minorHAnsi"/>
        </w:rPr>
        <w:t>the issue is what is the relation between the statement and reality that makes it 'true' or 'false'</w:t>
      </w:r>
      <w:r w:rsidRPr="008D5DC5">
        <w:rPr>
          <w:rFonts w:asciiTheme="minorHAnsi" w:hAnsiTheme="minorHAnsi" w:cstheme="minorHAnsi"/>
          <w:sz w:val="14"/>
        </w:rPr>
        <w:t xml:space="preserve">. </w:t>
      </w:r>
      <w:proofErr w:type="spellStart"/>
      <w:r w:rsidRPr="008D5DC5">
        <w:rPr>
          <w:rStyle w:val="StyleUnderline"/>
          <w:rFonts w:asciiTheme="minorHAnsi" w:hAnsiTheme="minorHAnsi" w:cstheme="minorHAnsi"/>
        </w:rPr>
        <w:t>O'Hear</w:t>
      </w:r>
      <w:proofErr w:type="spellEnd"/>
      <w:r w:rsidRPr="008D5DC5">
        <w:rPr>
          <w:rStyle w:val="StyleUnderline"/>
          <w:rFonts w:asciiTheme="minorHAnsi" w:hAnsiTheme="minorHAnsi" w:cstheme="minorHAnsi"/>
        </w:rPr>
        <w:t xml:space="preserve"> notes 'true' statements correspond or picture </w:t>
      </w:r>
      <w:proofErr w:type="gramStart"/>
      <w:r w:rsidRPr="008D5DC5">
        <w:rPr>
          <w:rStyle w:val="StyleUnderline"/>
          <w:rFonts w:asciiTheme="minorHAnsi" w:hAnsiTheme="minorHAnsi" w:cstheme="minorHAnsi"/>
        </w:rPr>
        <w:t>reality .</w:t>
      </w:r>
      <w:proofErr w:type="gramEnd"/>
      <w:r w:rsidRPr="008D5DC5">
        <w:rPr>
          <w:rStyle w:val="StyleUnderline"/>
          <w:rFonts w:asciiTheme="minorHAnsi" w:hAnsiTheme="minorHAnsi" w:cstheme="minorHAnsi"/>
        </w:rPr>
        <w:t xml:space="preserve"> But the problem with this is that " how can a statement- something linguistic - correspond to a fact</w:t>
      </w:r>
      <w:r w:rsidRPr="008D5DC5">
        <w:rPr>
          <w:rFonts w:asciiTheme="minorHAnsi" w:hAnsiTheme="minorHAnsi" w:cstheme="minorHAnsi"/>
          <w:sz w:val="14"/>
        </w:rPr>
        <w:t xml:space="preserve"> or </w:t>
      </w:r>
      <w:proofErr w:type="gramStart"/>
      <w:r w:rsidRPr="008D5DC5">
        <w:rPr>
          <w:rFonts w:asciiTheme="minorHAnsi" w:hAnsiTheme="minorHAnsi" w:cstheme="minorHAnsi"/>
          <w:sz w:val="14"/>
        </w:rPr>
        <w:t>state of affairs</w:t>
      </w:r>
      <w:proofErr w:type="gramEnd"/>
      <w:r w:rsidRPr="008D5DC5">
        <w:rPr>
          <w:rFonts w:asciiTheme="minorHAnsi" w:hAnsiTheme="minorHAnsi" w:cstheme="minorHAnsi"/>
          <w:sz w:val="14"/>
        </w:rPr>
        <w:t xml:space="preserve">. Certainly it cannot be a replica of a state of </w:t>
      </w:r>
      <w:proofErr w:type="gramStart"/>
      <w:r w:rsidRPr="008D5DC5">
        <w:rPr>
          <w:rFonts w:asciiTheme="minorHAnsi" w:hAnsiTheme="minorHAnsi" w:cstheme="minorHAnsi"/>
          <w:sz w:val="14"/>
        </w:rPr>
        <w:t>affairs ,</w:t>
      </w:r>
      <w:proofErr w:type="gramEnd"/>
      <w:r w:rsidRPr="008D5DC5">
        <w:rPr>
          <w:rFonts w:asciiTheme="minorHAnsi" w:hAnsiTheme="minorHAnsi" w:cstheme="minorHAnsi"/>
          <w:sz w:val="14"/>
        </w:rPr>
        <w:t xml:space="preserve"> nor does it fit with it in the way a nut might be said to correspond with a nut. Further, even if we could make some sense of a simple affirmative factual statement .... There are considerable problems with knowing just what it is other statements are supposed to correspond to." </w:t>
      </w:r>
      <w:r w:rsidRPr="008D5DC5">
        <w:rPr>
          <w:rStyle w:val="StyleUnderline"/>
          <w:rFonts w:asciiTheme="minorHAnsi" w:hAnsiTheme="minorHAnsi" w:cstheme="minorHAnsi"/>
        </w:rPr>
        <w:t xml:space="preserve">What about negative statements that say something is not or does not exist? What </w:t>
      </w:r>
      <w:proofErr w:type="spellStart"/>
      <w:r w:rsidRPr="008D5DC5">
        <w:rPr>
          <w:rStyle w:val="StyleUnderline"/>
          <w:rFonts w:asciiTheme="minorHAnsi" w:hAnsiTheme="minorHAnsi" w:cstheme="minorHAnsi"/>
        </w:rPr>
        <w:t>aboutcounterfactural</w:t>
      </w:r>
      <w:proofErr w:type="spellEnd"/>
      <w:r w:rsidRPr="008D5DC5">
        <w:rPr>
          <w:rStyle w:val="StyleUnderline"/>
          <w:rFonts w:asciiTheme="minorHAnsi" w:hAnsiTheme="minorHAnsi" w:cstheme="minorHAnsi"/>
        </w:rPr>
        <w:t xml:space="preserve"> statements? Do mathematical and moral statements correspond to</w:t>
      </w:r>
      <w:r w:rsidRPr="008D5DC5">
        <w:rPr>
          <w:rFonts w:asciiTheme="minorHAnsi" w:hAnsiTheme="minorHAnsi" w:cstheme="minorHAnsi"/>
          <w:sz w:val="14"/>
        </w:rPr>
        <w:t xml:space="preserve"> something in </w:t>
      </w:r>
      <w:r w:rsidRPr="008D5DC5">
        <w:rPr>
          <w:rStyle w:val="StyleUnderline"/>
          <w:rFonts w:asciiTheme="minorHAnsi" w:hAnsiTheme="minorHAnsi" w:cstheme="minorHAnsi"/>
        </w:rPr>
        <w:t xml:space="preserve">reality? Are there universal statements that correspond to reality? </w:t>
      </w:r>
      <w:r w:rsidRPr="008D5DC5">
        <w:rPr>
          <w:rFonts w:asciiTheme="minorHAnsi" w:hAnsiTheme="minorHAnsi" w:cstheme="minorHAnsi"/>
          <w:sz w:val="14"/>
        </w:rPr>
        <w:t xml:space="preserve">The correspondence theory of 'truth' that sees statements as corresponding to reality is thus problematic. The problems are such that, as </w:t>
      </w:r>
      <w:proofErr w:type="spellStart"/>
      <w:r w:rsidRPr="008D5DC5">
        <w:rPr>
          <w:rFonts w:asciiTheme="minorHAnsi" w:hAnsiTheme="minorHAnsi" w:cstheme="minorHAnsi"/>
          <w:sz w:val="14"/>
        </w:rPr>
        <w:t>O'Hear</w:t>
      </w:r>
      <w:proofErr w:type="spellEnd"/>
      <w:r w:rsidRPr="008D5DC5">
        <w:rPr>
          <w:rFonts w:asciiTheme="minorHAnsi" w:hAnsiTheme="minorHAnsi" w:cstheme="minorHAnsi"/>
          <w:sz w:val="14"/>
        </w:rPr>
        <w:t xml:space="preserve"> notes " ... the correspondence relation are simply shadowy reflections of statements we regard as true for other reasons rather than as generally mind-independent </w:t>
      </w:r>
      <w:r w:rsidRPr="008D5DC5">
        <w:rPr>
          <w:rFonts w:asciiTheme="minorHAnsi" w:hAnsiTheme="minorHAnsi" w:cstheme="minorHAnsi"/>
          <w:sz w:val="14"/>
        </w:rPr>
        <w:lastRenderedPageBreak/>
        <w:t xml:space="preserve">realities." When we realize that there is no non-conceptual view about </w:t>
      </w:r>
      <w:proofErr w:type="gramStart"/>
      <w:r w:rsidRPr="008D5DC5">
        <w:rPr>
          <w:rFonts w:asciiTheme="minorHAnsi" w:hAnsiTheme="minorHAnsi" w:cstheme="minorHAnsi"/>
          <w:sz w:val="14"/>
        </w:rPr>
        <w:t>reality</w:t>
      </w:r>
      <w:proofErr w:type="gramEnd"/>
      <w:r w:rsidRPr="008D5DC5">
        <w:rPr>
          <w:rFonts w:asciiTheme="minorHAnsi" w:hAnsiTheme="minorHAnsi" w:cstheme="minorHAnsi"/>
          <w:sz w:val="14"/>
        </w:rPr>
        <w:t xml:space="preserve"> we realize that </w:t>
      </w:r>
      <w:r w:rsidRPr="008D5DC5">
        <w:rPr>
          <w:rStyle w:val="Emphasis"/>
          <w:rFonts w:asciiTheme="minorHAnsi" w:hAnsiTheme="minorHAnsi" w:cstheme="minorHAnsi"/>
        </w:rPr>
        <w:t>even 'reality' is a value-laden conceptual laden term</w:t>
      </w:r>
      <w:r w:rsidRPr="008D5DC5">
        <w:rPr>
          <w:rFonts w:asciiTheme="minorHAnsi" w:hAnsiTheme="minorHAnsi" w:cstheme="minorHAnsi"/>
          <w:sz w:val="14"/>
        </w:rPr>
        <w:t xml:space="preserve">. As some argue all theory is value laden there are no facts uncontaminated by epistemological, metaphysical, other theories, and ontological views. The result of all this is to undermine the claims of the correspondence theory such that "... </w:t>
      </w:r>
      <w:r w:rsidRPr="008D5DC5">
        <w:rPr>
          <w:rStyle w:val="StyleUnderline"/>
          <w:rFonts w:asciiTheme="minorHAnsi" w:hAnsiTheme="minorHAnsi" w:cstheme="minorHAnsi"/>
        </w:rPr>
        <w:t xml:space="preserve">there is </w:t>
      </w:r>
      <w:r w:rsidRPr="00410902">
        <w:rPr>
          <w:rStyle w:val="StyleUnderline"/>
          <w:rFonts w:asciiTheme="minorHAnsi" w:hAnsiTheme="minorHAnsi" w:cstheme="minorHAnsi"/>
          <w:highlight w:val="green"/>
        </w:rPr>
        <w:t>something futile in thinking that what we know is achieved by direct access to a mind-independent reality</w:t>
      </w:r>
      <w:r w:rsidRPr="008D5DC5">
        <w:rPr>
          <w:rStyle w:val="StyleUnderline"/>
          <w:rFonts w:asciiTheme="minorHAnsi" w:hAnsiTheme="minorHAnsi" w:cstheme="minorHAnsi"/>
        </w:rPr>
        <w:t>, which would suggest that a naive correspondence view of truth</w:t>
      </w:r>
      <w:r w:rsidRPr="008D5DC5">
        <w:rPr>
          <w:rFonts w:asciiTheme="minorHAnsi" w:hAnsiTheme="minorHAnsi" w:cstheme="minorHAnsi"/>
          <w:sz w:val="14"/>
        </w:rPr>
        <w:t xml:space="preserve">, at least, </w:t>
      </w:r>
      <w:r w:rsidRPr="008D5DC5">
        <w:rPr>
          <w:rStyle w:val="StyleUnderline"/>
          <w:rFonts w:asciiTheme="minorHAnsi" w:hAnsiTheme="minorHAnsi" w:cstheme="minorHAnsi"/>
        </w:rPr>
        <w:t xml:space="preserve">is likely to be able to give us little guidance in our actual inquiries and </w:t>
      </w:r>
      <w:proofErr w:type="gramStart"/>
      <w:r w:rsidRPr="008D5DC5">
        <w:rPr>
          <w:rStyle w:val="StyleUnderline"/>
          <w:rFonts w:asciiTheme="minorHAnsi" w:hAnsiTheme="minorHAnsi" w:cstheme="minorHAnsi"/>
        </w:rPr>
        <w:t>researches</w:t>
      </w:r>
      <w:proofErr w:type="gramEnd"/>
      <w:r w:rsidRPr="008D5DC5">
        <w:rPr>
          <w:rStyle w:val="StyleUnderline"/>
          <w:rFonts w:asciiTheme="minorHAnsi" w:hAnsiTheme="minorHAnsi" w:cstheme="minorHAnsi"/>
        </w:rPr>
        <w:t>."</w:t>
      </w:r>
      <w:r w:rsidRPr="008D5DC5">
        <w:rPr>
          <w:rFonts w:asciiTheme="minorHAnsi" w:hAnsiTheme="minorHAnsi" w:cstheme="minorHAnsi"/>
          <w:sz w:val="14"/>
        </w:rPr>
        <w:t xml:space="preserve"> We shall see that the coherence theory of 'truth' fares no better in guiding our research or </w:t>
      </w:r>
      <w:proofErr w:type="spellStart"/>
      <w:r w:rsidRPr="008D5DC5">
        <w:rPr>
          <w:rFonts w:asciiTheme="minorHAnsi" w:hAnsiTheme="minorHAnsi" w:cstheme="minorHAnsi"/>
          <w:sz w:val="14"/>
        </w:rPr>
        <w:t>acessing</w:t>
      </w:r>
      <w:proofErr w:type="spellEnd"/>
      <w:r w:rsidRPr="008D5DC5">
        <w:rPr>
          <w:rFonts w:asciiTheme="minorHAnsi" w:hAnsiTheme="minorHAnsi" w:cstheme="minorHAnsi"/>
          <w:sz w:val="14"/>
        </w:rPr>
        <w:t xml:space="preserve"> our actual statements about 'truth' or </w:t>
      </w:r>
      <w:proofErr w:type="spellStart"/>
      <w:r w:rsidRPr="008D5DC5">
        <w:rPr>
          <w:rFonts w:asciiTheme="minorHAnsi" w:hAnsiTheme="minorHAnsi" w:cstheme="minorHAnsi"/>
          <w:sz w:val="14"/>
        </w:rPr>
        <w:t>falsidity</w:t>
      </w:r>
      <w:proofErr w:type="spellEnd"/>
      <w:r w:rsidRPr="008D5DC5">
        <w:rPr>
          <w:rFonts w:asciiTheme="minorHAnsi" w:hAnsiTheme="minorHAnsi" w:cstheme="minorHAnsi"/>
          <w:sz w:val="14"/>
        </w:rPr>
        <w:t xml:space="preserve">. </w:t>
      </w:r>
      <w:r w:rsidRPr="008D5DC5">
        <w:rPr>
          <w:rFonts w:asciiTheme="minorHAnsi" w:hAnsiTheme="minorHAnsi" w:cstheme="minorHAnsi"/>
          <w:sz w:val="14"/>
          <w:szCs w:val="10"/>
        </w:rPr>
        <w:t xml:space="preserve">In the coherence theory of 'truth' the criteria of 'truth' is that a statement does not contradict other statements. </w:t>
      </w:r>
      <w:proofErr w:type="spellStart"/>
      <w:r w:rsidRPr="008D5DC5">
        <w:rPr>
          <w:rFonts w:asciiTheme="minorHAnsi" w:hAnsiTheme="minorHAnsi" w:cstheme="minorHAnsi"/>
          <w:sz w:val="14"/>
          <w:szCs w:val="10"/>
        </w:rPr>
        <w:t>O'Hear</w:t>
      </w:r>
      <w:proofErr w:type="spellEnd"/>
      <w:r w:rsidRPr="008D5DC5">
        <w:rPr>
          <w:rFonts w:asciiTheme="minorHAnsi" w:hAnsiTheme="minorHAnsi" w:cstheme="minorHAnsi"/>
          <w:sz w:val="14"/>
          <w:szCs w:val="10"/>
        </w:rPr>
        <w:t xml:space="preserve"> notes that "systems here are regarded as being governed by nothing more mysterious than normal relations of implication and contradiction." But as has been pointed out it is quite easy to avoid contradiction by dropping inconsistent </w:t>
      </w:r>
      <w:proofErr w:type="gramStart"/>
      <w:r w:rsidRPr="008D5DC5">
        <w:rPr>
          <w:rFonts w:asciiTheme="minorHAnsi" w:hAnsiTheme="minorHAnsi" w:cstheme="minorHAnsi"/>
          <w:sz w:val="14"/>
          <w:szCs w:val="10"/>
        </w:rPr>
        <w:t>statements .</w:t>
      </w:r>
      <w:proofErr w:type="gramEnd"/>
      <w:r w:rsidRPr="008D5DC5">
        <w:rPr>
          <w:rFonts w:asciiTheme="minorHAnsi" w:hAnsiTheme="minorHAnsi" w:cstheme="minorHAnsi"/>
          <w:sz w:val="14"/>
          <w:szCs w:val="10"/>
        </w:rPr>
        <w:t xml:space="preserve"> If a statement is inconsistent with theory or </w:t>
      </w:r>
      <w:proofErr w:type="gramStart"/>
      <w:r w:rsidRPr="008D5DC5">
        <w:rPr>
          <w:rFonts w:asciiTheme="minorHAnsi" w:hAnsiTheme="minorHAnsi" w:cstheme="minorHAnsi"/>
          <w:sz w:val="14"/>
          <w:szCs w:val="10"/>
        </w:rPr>
        <w:t>observation</w:t>
      </w:r>
      <w:proofErr w:type="gramEnd"/>
      <w:r w:rsidRPr="008D5DC5">
        <w:rPr>
          <w:rFonts w:asciiTheme="minorHAnsi" w:hAnsiTheme="minorHAnsi" w:cstheme="minorHAnsi"/>
          <w:sz w:val="14"/>
          <w:szCs w:val="10"/>
        </w:rPr>
        <w:t xml:space="preserve"> we can just drop either the theory or observational statement. </w:t>
      </w:r>
      <w:proofErr w:type="gramStart"/>
      <w:r w:rsidRPr="008D5DC5">
        <w:rPr>
          <w:rFonts w:asciiTheme="minorHAnsi" w:hAnsiTheme="minorHAnsi" w:cstheme="minorHAnsi"/>
          <w:sz w:val="14"/>
          <w:szCs w:val="10"/>
        </w:rPr>
        <w:t>Also</w:t>
      </w:r>
      <w:proofErr w:type="gramEnd"/>
      <w:r w:rsidRPr="008D5DC5">
        <w:rPr>
          <w:rFonts w:asciiTheme="minorHAnsi" w:hAnsiTheme="minorHAnsi" w:cstheme="minorHAnsi"/>
          <w:sz w:val="14"/>
          <w:szCs w:val="10"/>
        </w:rPr>
        <w:t xml:space="preserve"> many scientific theory suffer from empirical counter-evidence which we nevertheless still accept. What happens when two or more theories </w:t>
      </w:r>
      <w:proofErr w:type="gramStart"/>
      <w:r w:rsidRPr="008D5DC5">
        <w:rPr>
          <w:rFonts w:asciiTheme="minorHAnsi" w:hAnsiTheme="minorHAnsi" w:cstheme="minorHAnsi"/>
          <w:sz w:val="14"/>
          <w:szCs w:val="10"/>
        </w:rPr>
        <w:t>i.e.</w:t>
      </w:r>
      <w:proofErr w:type="gramEnd"/>
      <w:r w:rsidRPr="008D5DC5">
        <w:rPr>
          <w:rFonts w:asciiTheme="minorHAnsi" w:hAnsiTheme="minorHAnsi" w:cstheme="minorHAnsi"/>
          <w:sz w:val="14"/>
          <w:szCs w:val="10"/>
        </w:rPr>
        <w:t xml:space="preserve"> Kleinian, Lacanian, Freudian, ego-psychology </w:t>
      </w:r>
      <w:proofErr w:type="spellStart"/>
      <w:r w:rsidRPr="008D5DC5">
        <w:rPr>
          <w:rFonts w:asciiTheme="minorHAnsi" w:hAnsiTheme="minorHAnsi" w:cstheme="minorHAnsi"/>
          <w:sz w:val="14"/>
          <w:szCs w:val="10"/>
        </w:rPr>
        <w:t>etc</w:t>
      </w:r>
      <w:proofErr w:type="spellEnd"/>
      <w:r w:rsidRPr="008D5DC5">
        <w:rPr>
          <w:rFonts w:asciiTheme="minorHAnsi" w:hAnsiTheme="minorHAnsi" w:cstheme="minorHAnsi"/>
          <w:sz w:val="14"/>
          <w:szCs w:val="10"/>
        </w:rPr>
        <w:t xml:space="preserve">, are </w:t>
      </w:r>
      <w:proofErr w:type="spellStart"/>
      <w:r w:rsidRPr="008D5DC5">
        <w:rPr>
          <w:rFonts w:asciiTheme="minorHAnsi" w:hAnsiTheme="minorHAnsi" w:cstheme="minorHAnsi"/>
          <w:sz w:val="14"/>
          <w:szCs w:val="10"/>
        </w:rPr>
        <w:t>lets</w:t>
      </w:r>
      <w:proofErr w:type="spellEnd"/>
      <w:r w:rsidRPr="008D5DC5">
        <w:rPr>
          <w:rFonts w:asciiTheme="minorHAnsi" w:hAnsiTheme="minorHAnsi" w:cstheme="minorHAnsi"/>
          <w:sz w:val="14"/>
          <w:szCs w:val="10"/>
        </w:rPr>
        <w:t xml:space="preserve"> say coherent but contain mutually contradictory statements in regard to each other. In other words what about the situation when theories are coherent but contradict each other. </w:t>
      </w:r>
      <w:proofErr w:type="spellStart"/>
      <w:r w:rsidRPr="008D5DC5">
        <w:rPr>
          <w:rFonts w:asciiTheme="minorHAnsi" w:hAnsiTheme="minorHAnsi" w:cstheme="minorHAnsi"/>
          <w:sz w:val="14"/>
          <w:szCs w:val="10"/>
        </w:rPr>
        <w:t>O'Hear</w:t>
      </w:r>
      <w:proofErr w:type="spellEnd"/>
      <w:r w:rsidRPr="008D5DC5">
        <w:rPr>
          <w:rFonts w:asciiTheme="minorHAnsi" w:hAnsiTheme="minorHAnsi" w:cstheme="minorHAnsi"/>
          <w:sz w:val="14"/>
          <w:szCs w:val="10"/>
        </w:rPr>
        <w:t xml:space="preserve"> points out " that many would regard this as a conclusive objection to the coherence theory of truth, for surely whether a statement is true or not depends on the facts and not on the systems we are using to interpret the facts." But here is the big problem. We showed above </w:t>
      </w:r>
      <w:proofErr w:type="gramStart"/>
      <w:r w:rsidRPr="008D5DC5">
        <w:rPr>
          <w:rFonts w:asciiTheme="minorHAnsi" w:hAnsiTheme="minorHAnsi" w:cstheme="minorHAnsi"/>
          <w:sz w:val="14"/>
          <w:szCs w:val="10"/>
        </w:rPr>
        <w:t>that facts</w:t>
      </w:r>
      <w:proofErr w:type="gramEnd"/>
      <w:r w:rsidRPr="008D5DC5">
        <w:rPr>
          <w:rFonts w:asciiTheme="minorHAnsi" w:hAnsiTheme="minorHAnsi" w:cstheme="minorHAnsi"/>
          <w:sz w:val="14"/>
          <w:szCs w:val="10"/>
        </w:rPr>
        <w:t xml:space="preserve"> are themselves value conceptual laden. The correspondence theory of 'truth' in fact is not epistemologically or metaphysically </w:t>
      </w:r>
      <w:proofErr w:type="spellStart"/>
      <w:r w:rsidRPr="008D5DC5">
        <w:rPr>
          <w:rFonts w:asciiTheme="minorHAnsi" w:hAnsiTheme="minorHAnsi" w:cstheme="minorHAnsi"/>
          <w:sz w:val="14"/>
          <w:szCs w:val="10"/>
        </w:rPr>
        <w:t>etc</w:t>
      </w:r>
      <w:proofErr w:type="spellEnd"/>
      <w:r w:rsidRPr="008D5DC5">
        <w:rPr>
          <w:rFonts w:asciiTheme="minorHAnsi" w:hAnsiTheme="minorHAnsi" w:cstheme="minorHAnsi"/>
          <w:sz w:val="14"/>
          <w:szCs w:val="10"/>
        </w:rPr>
        <w:t xml:space="preserve"> neutral- we see the facts through other theories. But we have just seen that in seeing the facts through other theories assumes that the theories are coherence, but coherence theories of 'truth' as we have seen are epistemologically flawed. </w:t>
      </w:r>
      <w:proofErr w:type="gramStart"/>
      <w:r w:rsidRPr="008D5DC5">
        <w:rPr>
          <w:rFonts w:asciiTheme="minorHAnsi" w:hAnsiTheme="minorHAnsi" w:cstheme="minorHAnsi"/>
          <w:sz w:val="14"/>
        </w:rPr>
        <w:t>Thus</w:t>
      </w:r>
      <w:proofErr w:type="gramEnd"/>
      <w:r w:rsidRPr="008D5DC5">
        <w:rPr>
          <w:rFonts w:asciiTheme="minorHAnsi" w:hAnsiTheme="minorHAnsi" w:cstheme="minorHAnsi"/>
          <w:sz w:val="14"/>
        </w:rPr>
        <w:t xml:space="preserve"> we see that epistemologically both the correspondence and coherence theories of 'truth' are flawed. This to my mind say that </w:t>
      </w:r>
      <w:r w:rsidRPr="00410902">
        <w:rPr>
          <w:rStyle w:val="StyleUnderline"/>
          <w:rFonts w:asciiTheme="minorHAnsi" w:hAnsiTheme="minorHAnsi" w:cstheme="minorHAnsi"/>
          <w:highlight w:val="green"/>
        </w:rPr>
        <w:t xml:space="preserve">it does not matter whether psychoanalysis is falsifiable. Whether it </w:t>
      </w:r>
      <w:proofErr w:type="gramStart"/>
      <w:r w:rsidRPr="00410902">
        <w:rPr>
          <w:rStyle w:val="StyleUnderline"/>
          <w:rFonts w:asciiTheme="minorHAnsi" w:hAnsiTheme="minorHAnsi" w:cstheme="minorHAnsi"/>
          <w:highlight w:val="green"/>
        </w:rPr>
        <w:t>is, or</w:t>
      </w:r>
      <w:proofErr w:type="gramEnd"/>
      <w:r w:rsidRPr="00410902">
        <w:rPr>
          <w:rStyle w:val="StyleUnderline"/>
          <w:rFonts w:asciiTheme="minorHAnsi" w:hAnsiTheme="minorHAnsi" w:cstheme="minorHAnsi"/>
          <w:highlight w:val="green"/>
        </w:rPr>
        <w:t xml:space="preserve"> is not is based upon a particular theory of 'truth' that has no epistemological support</w:t>
      </w:r>
      <w:r w:rsidRPr="008D5DC5">
        <w:rPr>
          <w:rFonts w:asciiTheme="minorHAnsi" w:hAnsiTheme="minorHAnsi" w:cstheme="minorHAnsi"/>
          <w:sz w:val="14"/>
        </w:rPr>
        <w:t xml:space="preserve">. Now </w:t>
      </w:r>
      <w:r w:rsidRPr="008D5DC5">
        <w:rPr>
          <w:rStyle w:val="StyleUnderline"/>
          <w:rFonts w:asciiTheme="minorHAnsi" w:hAnsiTheme="minorHAnsi" w:cstheme="minorHAnsi"/>
        </w:rPr>
        <w:t xml:space="preserve">regardless of these philosophical investigations I will show that in terms of each theory there is </w:t>
      </w:r>
      <w:r w:rsidRPr="00410902">
        <w:rPr>
          <w:rStyle w:val="StyleUnderline"/>
          <w:rFonts w:asciiTheme="minorHAnsi" w:hAnsiTheme="minorHAnsi" w:cstheme="minorHAnsi"/>
          <w:highlight w:val="green"/>
        </w:rPr>
        <w:t>evidence that even though their criteria are not met for some theories these theories are still used with ongoing validity.</w:t>
      </w:r>
      <w:r w:rsidRPr="008D5DC5">
        <w:rPr>
          <w:rStyle w:val="StyleUnderline"/>
          <w:rFonts w:asciiTheme="minorHAnsi" w:hAnsiTheme="minorHAnsi" w:cstheme="minorHAnsi"/>
        </w:rPr>
        <w:t xml:space="preserve"> This evidence will also lend weight to my claim that it does not matter whether psychoanalysis is falsifiable or not, it can still have validity. There are </w:t>
      </w:r>
      <w:r w:rsidRPr="00410902">
        <w:rPr>
          <w:rStyle w:val="StyleUnderline"/>
          <w:rFonts w:asciiTheme="minorHAnsi" w:hAnsiTheme="minorHAnsi" w:cstheme="minorHAnsi"/>
          <w:highlight w:val="green"/>
        </w:rPr>
        <w:t>examples from physics where correspondence with reality has not resulted in</w:t>
      </w:r>
      <w:r w:rsidRPr="008D5DC5">
        <w:rPr>
          <w:rFonts w:asciiTheme="minorHAnsi" w:hAnsiTheme="minorHAnsi" w:cstheme="minorHAnsi"/>
          <w:sz w:val="14"/>
        </w:rPr>
        <w:t xml:space="preserve"> the </w:t>
      </w:r>
      <w:r w:rsidRPr="00410902">
        <w:rPr>
          <w:rStyle w:val="StyleUnderline"/>
          <w:rFonts w:asciiTheme="minorHAnsi" w:hAnsiTheme="minorHAnsi" w:cstheme="minorHAnsi"/>
          <w:highlight w:val="green"/>
        </w:rPr>
        <w:t>abandonment</w:t>
      </w:r>
      <w:r w:rsidRPr="008D5DC5">
        <w:rPr>
          <w:rFonts w:asciiTheme="minorHAnsi" w:hAnsiTheme="minorHAnsi" w:cstheme="minorHAnsi"/>
          <w:sz w:val="14"/>
        </w:rPr>
        <w:t xml:space="preserve"> of the theory. </w:t>
      </w:r>
      <w:r w:rsidRPr="008D5DC5">
        <w:rPr>
          <w:rStyle w:val="StyleUnderline"/>
          <w:rFonts w:asciiTheme="minorHAnsi" w:hAnsiTheme="minorHAnsi" w:cstheme="minorHAnsi"/>
        </w:rPr>
        <w:t>A theory has been falsified yet nevertheless it is still used. A classic example is that of Newtonian physics</w:t>
      </w:r>
      <w:r w:rsidRPr="008D5DC5">
        <w:rPr>
          <w:rFonts w:asciiTheme="minorHAnsi" w:hAnsiTheme="minorHAnsi" w:cstheme="minorHAnsi"/>
          <w:sz w:val="14"/>
        </w:rPr>
        <w:t xml:space="preserve">. Newtonian prediction of black-body radiation failed -this was left to quantum physics to do. Also Newtonian physics failed to predict the motion of three bodies in combined gravitational motion i.e. </w:t>
      </w:r>
      <w:proofErr w:type="gramStart"/>
      <w:r w:rsidRPr="008D5DC5">
        <w:rPr>
          <w:rFonts w:asciiTheme="minorHAnsi" w:hAnsiTheme="minorHAnsi" w:cstheme="minorHAnsi"/>
          <w:sz w:val="14"/>
        </w:rPr>
        <w:t>planets .</w:t>
      </w:r>
      <w:proofErr w:type="gramEnd"/>
      <w:r w:rsidRPr="008D5DC5">
        <w:rPr>
          <w:rFonts w:asciiTheme="minorHAnsi" w:hAnsiTheme="minorHAnsi" w:cstheme="minorHAnsi"/>
          <w:sz w:val="14"/>
        </w:rPr>
        <w:t xml:space="preserve"> Kuhn points out that no one denied that Newtonian physic was not as science because it could not predict the speed of sound, or Newton's laws of gravitation failed to predict and account for the perigee of the moon or the motion of the moon; as he </w:t>
      </w:r>
      <w:proofErr w:type="gramStart"/>
      <w:r w:rsidRPr="008D5DC5">
        <w:rPr>
          <w:rFonts w:asciiTheme="minorHAnsi" w:hAnsiTheme="minorHAnsi" w:cstheme="minorHAnsi"/>
          <w:sz w:val="14"/>
        </w:rPr>
        <w:t>states</w:t>
      </w:r>
      <w:proofErr w:type="gramEnd"/>
      <w:r w:rsidRPr="008D5DC5">
        <w:rPr>
          <w:rFonts w:asciiTheme="minorHAnsi" w:hAnsiTheme="minorHAnsi" w:cstheme="minorHAnsi"/>
          <w:sz w:val="14"/>
        </w:rPr>
        <w:t xml:space="preserve"> " no one seriously questioned Newtonian theory because of the long recognized discrepancies between predictions from the theory and both the speed the speed of sound and the motion of Mercury." </w:t>
      </w:r>
      <w:r w:rsidRPr="008D5DC5">
        <w:rPr>
          <w:rStyle w:val="StyleUnderline"/>
          <w:rFonts w:asciiTheme="minorHAnsi" w:hAnsiTheme="minorHAnsi" w:cstheme="minorHAnsi"/>
        </w:rPr>
        <w:t xml:space="preserve">Thus we see that </w:t>
      </w:r>
      <w:r w:rsidRPr="00410902">
        <w:rPr>
          <w:rStyle w:val="StyleUnderline"/>
          <w:rFonts w:asciiTheme="minorHAnsi" w:hAnsiTheme="minorHAnsi" w:cstheme="minorHAnsi"/>
          <w:highlight w:val="green"/>
        </w:rPr>
        <w:t>even if psychoanalysis is falsified in terms of the correspondence theory of '</w:t>
      </w:r>
      <w:proofErr w:type="gramStart"/>
      <w:r w:rsidRPr="00410902">
        <w:rPr>
          <w:rStyle w:val="StyleUnderline"/>
          <w:rFonts w:asciiTheme="minorHAnsi" w:hAnsiTheme="minorHAnsi" w:cstheme="minorHAnsi"/>
          <w:highlight w:val="green"/>
        </w:rPr>
        <w:t>truth ,the</w:t>
      </w:r>
      <w:proofErr w:type="gramEnd"/>
      <w:r w:rsidRPr="00410902">
        <w:rPr>
          <w:rStyle w:val="StyleUnderline"/>
          <w:rFonts w:asciiTheme="minorHAnsi" w:hAnsiTheme="minorHAnsi" w:cstheme="minorHAnsi"/>
          <w:highlight w:val="green"/>
        </w:rPr>
        <w:t xml:space="preserve"> case of Newtonian physics shows us that it need not matter</w:t>
      </w:r>
      <w:r w:rsidRPr="008D5DC5">
        <w:rPr>
          <w:rFonts w:asciiTheme="minorHAnsi" w:hAnsiTheme="minorHAnsi" w:cstheme="minorHAnsi"/>
          <w:sz w:val="14"/>
        </w:rPr>
        <w:t xml:space="preserve"> in the least. </w:t>
      </w:r>
      <w:r w:rsidRPr="008D5DC5">
        <w:rPr>
          <w:rStyle w:val="StyleUnderline"/>
          <w:rFonts w:asciiTheme="minorHAnsi" w:hAnsiTheme="minorHAnsi" w:cstheme="minorHAnsi"/>
        </w:rPr>
        <w:t xml:space="preserve">In this regard there is truth in Freud's provocative idea, when he states, " </w:t>
      </w:r>
      <w:r w:rsidRPr="00410902">
        <w:rPr>
          <w:rStyle w:val="StyleUnderline"/>
          <w:rFonts w:asciiTheme="minorHAnsi" w:hAnsiTheme="minorHAnsi" w:cstheme="minorHAnsi"/>
          <w:highlight w:val="green"/>
        </w:rPr>
        <w:t>even if psychoanalysis showed itself as unsuccessful</w:t>
      </w:r>
      <w:r w:rsidRPr="008D5DC5">
        <w:rPr>
          <w:rFonts w:asciiTheme="minorHAnsi" w:hAnsiTheme="minorHAnsi" w:cstheme="minorHAnsi"/>
          <w:sz w:val="14"/>
        </w:rPr>
        <w:t xml:space="preserve"> in every other form of nervous and psychical disease as it does in delusions, </w:t>
      </w:r>
      <w:r w:rsidRPr="00410902">
        <w:rPr>
          <w:rStyle w:val="StyleUnderline"/>
          <w:rFonts w:asciiTheme="minorHAnsi" w:hAnsiTheme="minorHAnsi" w:cstheme="minorHAnsi"/>
          <w:highlight w:val="green"/>
        </w:rPr>
        <w:t>it would still remain</w:t>
      </w:r>
      <w:r w:rsidRPr="008D5DC5">
        <w:rPr>
          <w:rStyle w:val="StyleUnderline"/>
          <w:rFonts w:asciiTheme="minorHAnsi" w:hAnsiTheme="minorHAnsi" w:cstheme="minorHAnsi"/>
        </w:rPr>
        <w:t xml:space="preserve"> completely </w:t>
      </w:r>
      <w:r w:rsidRPr="00410902">
        <w:rPr>
          <w:rStyle w:val="StyleUnderline"/>
          <w:rFonts w:asciiTheme="minorHAnsi" w:hAnsiTheme="minorHAnsi" w:cstheme="minorHAnsi"/>
          <w:highlight w:val="green"/>
        </w:rPr>
        <w:t>justified</w:t>
      </w:r>
      <w:r w:rsidRPr="008D5DC5">
        <w:rPr>
          <w:rStyle w:val="StyleUnderline"/>
          <w:rFonts w:asciiTheme="minorHAnsi" w:hAnsiTheme="minorHAnsi" w:cstheme="minorHAnsi"/>
        </w:rPr>
        <w:t xml:space="preserve"> as an </w:t>
      </w:r>
      <w:proofErr w:type="spellStart"/>
      <w:r w:rsidRPr="008D5DC5">
        <w:rPr>
          <w:rStyle w:val="StyleUnderline"/>
          <w:rFonts w:asciiTheme="minorHAnsi" w:hAnsiTheme="minorHAnsi" w:cstheme="minorHAnsi"/>
        </w:rPr>
        <w:t>irreplacable</w:t>
      </w:r>
      <w:proofErr w:type="spellEnd"/>
      <w:r w:rsidRPr="008D5DC5">
        <w:rPr>
          <w:rStyle w:val="StyleUnderline"/>
          <w:rFonts w:asciiTheme="minorHAnsi" w:hAnsiTheme="minorHAnsi" w:cstheme="minorHAnsi"/>
        </w:rPr>
        <w:t xml:space="preserve"> instrument of scientific research</w:t>
      </w:r>
      <w:r w:rsidRPr="008D5DC5">
        <w:rPr>
          <w:rFonts w:asciiTheme="minorHAnsi" w:hAnsiTheme="minorHAnsi" w:cstheme="minorHAnsi"/>
          <w:sz w:val="14"/>
        </w:rPr>
        <w:t xml:space="preserve">. It is true that in that case we should not be in a position to practice it." Now </w:t>
      </w:r>
      <w:r w:rsidRPr="00410902">
        <w:rPr>
          <w:rStyle w:val="StyleUnderline"/>
          <w:rFonts w:asciiTheme="minorHAnsi" w:hAnsiTheme="minorHAnsi" w:cstheme="minorHAnsi"/>
          <w:highlight w:val="green"/>
        </w:rPr>
        <w:t>even in science and math</w:t>
      </w:r>
      <w:r w:rsidRPr="008D5DC5">
        <w:rPr>
          <w:rStyle w:val="StyleUnderline"/>
          <w:rFonts w:asciiTheme="minorHAnsi" w:hAnsiTheme="minorHAnsi" w:cstheme="minorHAnsi"/>
        </w:rPr>
        <w:t xml:space="preserve">ematics </w:t>
      </w:r>
      <w:r w:rsidRPr="00410902">
        <w:rPr>
          <w:rStyle w:val="StyleUnderline"/>
          <w:rFonts w:asciiTheme="minorHAnsi" w:hAnsiTheme="minorHAnsi" w:cstheme="minorHAnsi"/>
          <w:highlight w:val="green"/>
        </w:rPr>
        <w:t xml:space="preserve">there are un-falsifiable </w:t>
      </w:r>
      <w:proofErr w:type="gramStart"/>
      <w:r w:rsidRPr="00410902">
        <w:rPr>
          <w:rStyle w:val="StyleUnderline"/>
          <w:rFonts w:asciiTheme="minorHAnsi" w:hAnsiTheme="minorHAnsi" w:cstheme="minorHAnsi"/>
          <w:highlight w:val="green"/>
        </w:rPr>
        <w:t>entities</w:t>
      </w:r>
      <w:proofErr w:type="gramEnd"/>
      <w:r w:rsidRPr="00410902">
        <w:rPr>
          <w:rStyle w:val="StyleUnderline"/>
          <w:rFonts w:asciiTheme="minorHAnsi" w:hAnsiTheme="minorHAnsi" w:cstheme="minorHAnsi"/>
          <w:highlight w:val="green"/>
        </w:rPr>
        <w:t xml:space="preserve"> but this does not stop them being used</w:t>
      </w:r>
      <w:r w:rsidRPr="008D5DC5">
        <w:rPr>
          <w:rStyle w:val="StyleUnderline"/>
          <w:rFonts w:asciiTheme="minorHAnsi" w:hAnsiTheme="minorHAnsi" w:cstheme="minorHAnsi"/>
        </w:rPr>
        <w:t xml:space="preserve"> in those disciplines.</w:t>
      </w:r>
      <w:r w:rsidRPr="008D5DC5">
        <w:rPr>
          <w:rFonts w:asciiTheme="minorHAnsi" w:hAnsiTheme="minorHAnsi" w:cstheme="minorHAnsi"/>
          <w:bCs/>
          <w:u w:val="single"/>
        </w:rPr>
        <w:t xml:space="preserve"> </w:t>
      </w:r>
      <w:r w:rsidRPr="008D5DC5">
        <w:rPr>
          <w:rStyle w:val="StyleUnderline"/>
          <w:rFonts w:asciiTheme="minorHAnsi" w:hAnsiTheme="minorHAnsi" w:cstheme="minorHAnsi"/>
        </w:rPr>
        <w:t>At the very core of science and mathematics there are un-falsifiable entities. Such things as matter, the mathematical point, anti-matter force</w:t>
      </w:r>
      <w:r w:rsidRPr="008D5DC5">
        <w:rPr>
          <w:rFonts w:asciiTheme="minorHAnsi" w:hAnsiTheme="minorHAnsi" w:cstheme="minorHAnsi"/>
          <w:sz w:val="14"/>
        </w:rPr>
        <w:t xml:space="preserve"> etc. </w:t>
      </w:r>
      <w:r w:rsidRPr="008D5DC5">
        <w:rPr>
          <w:rStyle w:val="StyleUnderline"/>
          <w:rFonts w:asciiTheme="minorHAnsi" w:hAnsiTheme="minorHAnsi" w:cstheme="minorHAnsi"/>
        </w:rPr>
        <w:t>are unfalsifiable</w:t>
      </w:r>
      <w:r w:rsidRPr="008D5DC5">
        <w:rPr>
          <w:rFonts w:asciiTheme="minorHAnsi" w:hAnsiTheme="minorHAnsi" w:cstheme="minorHAnsi"/>
          <w:sz w:val="14"/>
        </w:rPr>
        <w:t>. Freud notes the presence of un-</w:t>
      </w:r>
      <w:proofErr w:type="spellStart"/>
      <w:r w:rsidRPr="008D5DC5">
        <w:rPr>
          <w:rFonts w:asciiTheme="minorHAnsi" w:hAnsiTheme="minorHAnsi" w:cstheme="minorHAnsi"/>
          <w:sz w:val="14"/>
        </w:rPr>
        <w:t>falsiable</w:t>
      </w:r>
      <w:proofErr w:type="spellEnd"/>
      <w:r w:rsidRPr="008D5DC5">
        <w:rPr>
          <w:rFonts w:asciiTheme="minorHAnsi" w:hAnsiTheme="minorHAnsi" w:cstheme="minorHAnsi"/>
          <w:sz w:val="14"/>
        </w:rPr>
        <w:t xml:space="preserve"> objects in psychoanalysis when he </w:t>
      </w:r>
      <w:proofErr w:type="gramStart"/>
      <w:r w:rsidRPr="008D5DC5">
        <w:rPr>
          <w:rFonts w:asciiTheme="minorHAnsi" w:hAnsiTheme="minorHAnsi" w:cstheme="minorHAnsi"/>
          <w:sz w:val="14"/>
        </w:rPr>
        <w:t>states</w:t>
      </w:r>
      <w:proofErr w:type="gramEnd"/>
      <w:r w:rsidRPr="008D5DC5">
        <w:rPr>
          <w:rFonts w:asciiTheme="minorHAnsi" w:hAnsiTheme="minorHAnsi" w:cstheme="minorHAnsi"/>
          <w:sz w:val="14"/>
        </w:rPr>
        <w:t xml:space="preserve"> " too it will be entirely in accord with our expectations if the basic concepts and principles of the new science (instincts, nervous energy, </w:t>
      </w:r>
      <w:proofErr w:type="spellStart"/>
      <w:r w:rsidRPr="008D5DC5">
        <w:rPr>
          <w:rFonts w:asciiTheme="minorHAnsi" w:hAnsiTheme="minorHAnsi" w:cstheme="minorHAnsi"/>
          <w:sz w:val="14"/>
        </w:rPr>
        <w:t>etc</w:t>
      </w:r>
      <w:proofErr w:type="spellEnd"/>
      <w:r w:rsidRPr="008D5DC5">
        <w:rPr>
          <w:rFonts w:asciiTheme="minorHAnsi" w:hAnsiTheme="minorHAnsi" w:cstheme="minorHAnsi"/>
          <w:sz w:val="14"/>
        </w:rPr>
        <w:t xml:space="preserve">) remain for a considerable time no less indeterminate than those of the older sciences (force, mass, attraction, </w:t>
      </w:r>
      <w:proofErr w:type="spellStart"/>
      <w:r w:rsidRPr="008D5DC5">
        <w:rPr>
          <w:rFonts w:asciiTheme="minorHAnsi" w:hAnsiTheme="minorHAnsi" w:cstheme="minorHAnsi"/>
          <w:sz w:val="14"/>
        </w:rPr>
        <w:t>etc</w:t>
      </w:r>
      <w:proofErr w:type="spellEnd"/>
      <w:r w:rsidRPr="008D5DC5">
        <w:rPr>
          <w:rFonts w:asciiTheme="minorHAnsi" w:hAnsiTheme="minorHAnsi" w:cstheme="minorHAnsi"/>
          <w:sz w:val="14"/>
        </w:rPr>
        <w:t xml:space="preserve">)." </w:t>
      </w:r>
      <w:proofErr w:type="gramStart"/>
      <w:r w:rsidRPr="008D5DC5">
        <w:rPr>
          <w:rFonts w:asciiTheme="minorHAnsi" w:hAnsiTheme="minorHAnsi" w:cstheme="minorHAnsi"/>
          <w:sz w:val="14"/>
        </w:rPr>
        <w:t>Thus</w:t>
      </w:r>
      <w:proofErr w:type="gramEnd"/>
      <w:r w:rsidRPr="008D5DC5">
        <w:rPr>
          <w:rFonts w:asciiTheme="minorHAnsi" w:hAnsiTheme="minorHAnsi" w:cstheme="minorHAnsi"/>
          <w:sz w:val="14"/>
        </w:rPr>
        <w:t xml:space="preserve"> we see that even if psychoanalysis is not falsifiable, in terms of the correspondence theory of 'truth'. just like in mathematics and science, it does not matter for a </w:t>
      </w:r>
      <w:proofErr w:type="gramStart"/>
      <w:r w:rsidRPr="008D5DC5">
        <w:rPr>
          <w:rFonts w:asciiTheme="minorHAnsi" w:hAnsiTheme="minorHAnsi" w:cstheme="minorHAnsi"/>
          <w:sz w:val="14"/>
        </w:rPr>
        <w:t>theories</w:t>
      </w:r>
      <w:proofErr w:type="gramEnd"/>
      <w:r w:rsidRPr="008D5DC5">
        <w:rPr>
          <w:rFonts w:asciiTheme="minorHAnsi" w:hAnsiTheme="minorHAnsi" w:cstheme="minorHAnsi"/>
          <w:sz w:val="14"/>
        </w:rPr>
        <w:t xml:space="preserve"> validity. The coherence theory of '</w:t>
      </w:r>
      <w:proofErr w:type="gramStart"/>
      <w:r w:rsidRPr="008D5DC5">
        <w:rPr>
          <w:rFonts w:asciiTheme="minorHAnsi" w:hAnsiTheme="minorHAnsi" w:cstheme="minorHAnsi"/>
          <w:sz w:val="14"/>
        </w:rPr>
        <w:t>truth's</w:t>
      </w:r>
      <w:proofErr w:type="gramEnd"/>
      <w:r w:rsidRPr="008D5DC5">
        <w:rPr>
          <w:rFonts w:asciiTheme="minorHAnsi" w:hAnsiTheme="minorHAnsi" w:cstheme="minorHAnsi"/>
          <w:sz w:val="14"/>
        </w:rPr>
        <w:t xml:space="preserve"> says that if a theory or statement is inconsistent then it is false. But there are examples where this is the </w:t>
      </w:r>
      <w:proofErr w:type="gramStart"/>
      <w:r w:rsidRPr="008D5DC5">
        <w:rPr>
          <w:rFonts w:asciiTheme="minorHAnsi" w:hAnsiTheme="minorHAnsi" w:cstheme="minorHAnsi"/>
          <w:sz w:val="14"/>
        </w:rPr>
        <w:t>state of affairs</w:t>
      </w:r>
      <w:proofErr w:type="gramEnd"/>
      <w:r w:rsidRPr="008D5DC5">
        <w:rPr>
          <w:rFonts w:asciiTheme="minorHAnsi" w:hAnsiTheme="minorHAnsi" w:cstheme="minorHAnsi"/>
          <w:sz w:val="14"/>
        </w:rPr>
        <w:t xml:space="preserve"> but nevertheless the theories are still used.</w:t>
      </w:r>
    </w:p>
    <w:p w14:paraId="2745E192" w14:textId="77777777" w:rsidR="008D5DC5" w:rsidRPr="008D5DC5" w:rsidRDefault="008D5DC5" w:rsidP="008D5DC5">
      <w:pPr>
        <w:rPr>
          <w:rFonts w:asciiTheme="minorHAnsi" w:hAnsiTheme="minorHAnsi" w:cstheme="minorHAnsi"/>
          <w:sz w:val="16"/>
        </w:rPr>
      </w:pPr>
    </w:p>
    <w:p w14:paraId="413F8873" w14:textId="77777777" w:rsidR="000411D9" w:rsidRPr="008D5DC5" w:rsidRDefault="000411D9" w:rsidP="000411D9">
      <w:pPr>
        <w:pStyle w:val="Heading2"/>
        <w:rPr>
          <w:rFonts w:asciiTheme="minorHAnsi" w:hAnsiTheme="minorHAnsi" w:cstheme="minorHAnsi"/>
        </w:rPr>
      </w:pPr>
      <w:r>
        <w:rPr>
          <w:rFonts w:asciiTheme="minorHAnsi" w:hAnsiTheme="minorHAnsi" w:cstheme="minorHAnsi"/>
        </w:rPr>
        <w:lastRenderedPageBreak/>
        <w:t>Framework/Alt</w:t>
      </w:r>
    </w:p>
    <w:p w14:paraId="3D628675" w14:textId="77777777" w:rsidR="000411D9" w:rsidRDefault="000411D9" w:rsidP="000411D9">
      <w:pPr>
        <w:pStyle w:val="Heading3"/>
      </w:pPr>
      <w:r>
        <w:lastRenderedPageBreak/>
        <w:t>“Legibility” – Framework/Alternative</w:t>
      </w:r>
    </w:p>
    <w:p w14:paraId="07CD18D0"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 xml:space="preserve">The alternative is a politics of incommensurability that recognizes the problem of legibility at the heart of settler colonialism. Especially </w:t>
      </w:r>
      <w:proofErr w:type="gramStart"/>
      <w:r>
        <w:rPr>
          <w:rFonts w:asciiTheme="minorHAnsi" w:hAnsiTheme="minorHAnsi" w:cstheme="minorHAnsi"/>
        </w:rPr>
        <w:t>in the area of</w:t>
      </w:r>
      <w:proofErr w:type="gramEnd"/>
      <w:r>
        <w:rPr>
          <w:rFonts w:asciiTheme="minorHAnsi" w:hAnsiTheme="minorHAnsi" w:cstheme="minorHAnsi"/>
        </w:rPr>
        <w:t xml:space="preserve"> water, only a consideration of how to decolonize </w:t>
      </w:r>
      <w:proofErr w:type="spellStart"/>
      <w:r>
        <w:rPr>
          <w:rFonts w:asciiTheme="minorHAnsi" w:hAnsiTheme="minorHAnsi" w:cstheme="minorHAnsi"/>
        </w:rPr>
        <w:t>hydrosocial</w:t>
      </w:r>
      <w:proofErr w:type="spellEnd"/>
      <w:r>
        <w:rPr>
          <w:rFonts w:asciiTheme="minorHAnsi" w:hAnsiTheme="minorHAnsi" w:cstheme="minorHAnsi"/>
        </w:rPr>
        <w:t xml:space="preserve"> relations without compromises solves.</w:t>
      </w:r>
    </w:p>
    <w:p w14:paraId="623DA306"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Stevenson 18</w:t>
      </w:r>
      <w:r w:rsidRPr="008D5DC5">
        <w:rPr>
          <w:rFonts w:asciiTheme="minorHAnsi" w:hAnsiTheme="minorHAnsi" w:cstheme="minorHAnsi"/>
        </w:rPr>
        <w:t xml:space="preserve"> (Shaun A, Faculty Member in the University Studies Program @ Northern Lakes College, “(Re)Making Indigenous Water Worlds: Settler Colonialism, Indigenous Rights, and </w:t>
      </w:r>
      <w:proofErr w:type="spellStart"/>
      <w:r w:rsidRPr="008D5DC5">
        <w:rPr>
          <w:rFonts w:asciiTheme="minorHAnsi" w:hAnsiTheme="minorHAnsi" w:cstheme="minorHAnsi"/>
        </w:rPr>
        <w:t>Hydrosocial</w:t>
      </w:r>
      <w:proofErr w:type="spellEnd"/>
      <w:r w:rsidRPr="008D5DC5">
        <w:rPr>
          <w:rFonts w:asciiTheme="minorHAnsi" w:hAnsiTheme="minorHAnsi" w:cstheme="minorHAnsi"/>
        </w:rPr>
        <w:t xml:space="preserve"> Relations in the Settler Nation State”, Carleton University Research Virtual Environment, 2019) </w:t>
      </w:r>
      <w:proofErr w:type="spellStart"/>
      <w:r w:rsidRPr="008D5DC5">
        <w:rPr>
          <w:rFonts w:asciiTheme="minorHAnsi" w:hAnsiTheme="minorHAnsi" w:cstheme="minorHAnsi"/>
        </w:rPr>
        <w:t>arnav</w:t>
      </w:r>
      <w:proofErr w:type="spellEnd"/>
    </w:p>
    <w:p w14:paraId="71A4179C" w14:textId="77777777" w:rsidR="000411D9" w:rsidRPr="00396BE5" w:rsidRDefault="000411D9" w:rsidP="000411D9">
      <w:pPr>
        <w:rPr>
          <w:rStyle w:val="StyleUnderline"/>
        </w:rPr>
      </w:pPr>
      <w:r w:rsidRPr="00396BE5">
        <w:rPr>
          <w:rStyle w:val="StyleUnderline"/>
        </w:rPr>
        <w:t>Legibility implies a committed reading, rather than a simple translation. The question of legibility pivots on the related question of how the inherent rights of Indigenous peoples can be read and understood on their own terms in the settler state— and in ways which are often incommensurable with or irreconcilable to a Western liberal interpretation of rights. This means making legible the very incongruences between Western rights discourse and Indigenous peoples’ interpretation of their inherent rights. It also means making legible the potential illegibility of inherent rights under state judicial constraints, as inherent rights flow from Indigenous peoples’ distinct worldviews and legal orders that often exist in opposition to state rights discourse.</w:t>
      </w:r>
      <w:r w:rsidRPr="008D5DC5">
        <w:rPr>
          <w:rFonts w:asciiTheme="minorHAnsi" w:hAnsiTheme="minorHAnsi" w:cstheme="minorHAnsi"/>
        </w:rPr>
        <w:t xml:space="preserve"> Legibility—to learn to read, and to recognize the limits of one’s own reading practice—implies </w:t>
      </w:r>
      <w:r w:rsidRPr="00396BE5">
        <w:rPr>
          <w:rStyle w:val="StyleUnderline"/>
        </w:rPr>
        <w:t xml:space="preserve">a commitment to unlearning and relearning, to </w:t>
      </w:r>
      <w:proofErr w:type="spellStart"/>
      <w:r w:rsidRPr="00396BE5">
        <w:rPr>
          <w:rStyle w:val="StyleUnderline"/>
        </w:rPr>
        <w:t>reconceptualising</w:t>
      </w:r>
      <w:proofErr w:type="spellEnd"/>
      <w:r w:rsidRPr="00396BE5">
        <w:rPr>
          <w:rStyle w:val="StyleUnderline"/>
        </w:rPr>
        <w:t xml:space="preserve">, respecting boundaries, and seeing the limits of one’s own epistemology and ontology. </w:t>
      </w:r>
    </w:p>
    <w:p w14:paraId="3F2AB43B" w14:textId="77777777" w:rsidR="000411D9" w:rsidRPr="000411D9" w:rsidRDefault="000411D9" w:rsidP="000411D9">
      <w:pPr>
        <w:rPr>
          <w:rStyle w:val="StyleUnderline"/>
        </w:rPr>
      </w:pPr>
      <w:r w:rsidRPr="008D5DC5">
        <w:rPr>
          <w:rFonts w:asciiTheme="minorHAnsi" w:hAnsiTheme="minorHAnsi" w:cstheme="minorHAnsi"/>
        </w:rPr>
        <w:t xml:space="preserve">Legibility, however, is not only about misreading, or misunderstanding; it is also about </w:t>
      </w:r>
      <w:r w:rsidRPr="00396BE5">
        <w:rPr>
          <w:rStyle w:val="StyleUnderline"/>
        </w:rPr>
        <w:t>power and legitimacy, and the settler state’s power to make Indigenous rights illegible and thus illegitimate.</w:t>
      </w:r>
      <w:r w:rsidRPr="008D5DC5">
        <w:rPr>
          <w:rFonts w:asciiTheme="minorHAnsi" w:hAnsiTheme="minorHAnsi" w:cstheme="minorHAnsi"/>
        </w:rPr>
        <w:t xml:space="preserve"> As I will explore through my sites of conflict below, </w:t>
      </w:r>
      <w:r w:rsidRPr="00396BE5">
        <w:rPr>
          <w:rStyle w:val="StyleUnderline"/>
        </w:rPr>
        <w:t>to render Indigenous rights and relations to water as illegible is to contain them or negate them; it is to re-interpret them or romanticize them as mere cultural expression; it is to subordinate them, construct them as inferior, to make them illegal, or actively disavow and destroy them.</w:t>
      </w:r>
      <w:r w:rsidRPr="008D5DC5">
        <w:rPr>
          <w:rFonts w:asciiTheme="minorHAnsi" w:hAnsiTheme="minorHAnsi" w:cstheme="minorHAnsi"/>
        </w:rPr>
        <w:t xml:space="preserve"> Significantly then, to engage with the problem of legibility in the settler state also means r</w:t>
      </w:r>
      <w:r w:rsidRPr="00396BE5">
        <w:rPr>
          <w:rStyle w:val="StyleUnderline"/>
        </w:rPr>
        <w:t>eading and reckoning with the necessity of the jurisdictional powers of Indigenous law and governance over their waters and also over waters that are necessarily shared; it means reckoning with what the settler state and settler subjects must give up or relinquish in order to decolonize water on Turtle Island.</w:t>
      </w:r>
      <w:r w:rsidRPr="008D5DC5">
        <w:rPr>
          <w:rFonts w:asciiTheme="minorHAnsi" w:hAnsiTheme="minorHAnsi" w:cstheme="minorHAnsi"/>
        </w:rPr>
        <w:t xml:space="preserve">3 Engagement with the problem of legibility </w:t>
      </w:r>
      <w:r w:rsidRPr="000411D9">
        <w:rPr>
          <w:rStyle w:val="StyleUnderline"/>
        </w:rPr>
        <w:t>moves us away from a liberal politics of recognition, wherein Indigenous rights must be made recognizabl</w:t>
      </w:r>
      <w:r w:rsidRPr="008D5DC5">
        <w:rPr>
          <w:rFonts w:asciiTheme="minorHAnsi" w:hAnsiTheme="minorHAnsi" w:cstheme="minorHAnsi"/>
        </w:rPr>
        <w:t xml:space="preserve">e, or translatable to Canadian common law, </w:t>
      </w:r>
      <w:r w:rsidRPr="000411D9">
        <w:rPr>
          <w:rStyle w:val="StyleUnderline"/>
        </w:rPr>
        <w:t>and instead calls for the readability of Indigenous rights as they have emerged through “their own legal traditions, land tenure systems, and governance structures”</w:t>
      </w:r>
      <w:r w:rsidRPr="008D5DC5">
        <w:rPr>
          <w:rFonts w:asciiTheme="minorHAnsi" w:hAnsiTheme="minorHAnsi" w:cstheme="minorHAnsi"/>
        </w:rPr>
        <w:t xml:space="preserve"> (Askew, Kung, and Smith 2016, 230). </w:t>
      </w:r>
      <w:r w:rsidRPr="000411D9">
        <w:rPr>
          <w:rStyle w:val="StyleUnderline"/>
        </w:rPr>
        <w:t xml:space="preserve">What could be called the problem of legibility thus becomes a task for the settler state, and for non-Indigenous people </w:t>
      </w:r>
      <w:r w:rsidRPr="000411D9">
        <w:t>in Canada</w:t>
      </w:r>
      <w:r w:rsidRPr="000411D9">
        <w:rPr>
          <w:rStyle w:val="StyleUnderline"/>
        </w:rPr>
        <w:t xml:space="preserve"> as they reckon with the nature and significance of Indigenous peoples’ inherent rights, reconciling themselves, their worldviews, and their own legal orders with the inherent rights of Indigenous peoples.</w:t>
      </w:r>
    </w:p>
    <w:p w14:paraId="64511F50"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My concern with legibility here is closely aligned with Eve Tuck and Edward Yang’s notion of incommensurability in their pivotal essay, “Decolonization is Not a Metaphor”; however, my use of legibility marks, perhaps, a different kind of project than that outlined by Tuck and Yang. Tuck and Yang write, “</w:t>
      </w:r>
      <w:r w:rsidRPr="000411D9">
        <w:rPr>
          <w:rStyle w:val="StyleUnderline"/>
        </w:rPr>
        <w:t xml:space="preserve">To fully enact an ethic of incommensurability means relinquishing settler futurity, abandoning the hope that settlers may one day be commensurable to Native peoples. It means removing the asterisks, periods, commas, apostrophes, the whereas’s, buts, and conditional clauses that punctuate </w:t>
      </w:r>
      <w:r w:rsidRPr="000411D9">
        <w:rPr>
          <w:rStyle w:val="StyleUnderline"/>
        </w:rPr>
        <w:lastRenderedPageBreak/>
        <w:t>decolonization and underwrite settler innocence</w:t>
      </w:r>
      <w:r w:rsidRPr="008D5DC5">
        <w:rPr>
          <w:rFonts w:asciiTheme="minorHAnsi" w:hAnsiTheme="minorHAnsi" w:cstheme="minorHAnsi"/>
        </w:rPr>
        <w:t xml:space="preserve">” (2012, 36). The authors further write, drawing on Fanon, </w:t>
      </w:r>
      <w:r w:rsidRPr="000411D9">
        <w:rPr>
          <w:rStyle w:val="StyleUnderline"/>
        </w:rPr>
        <w:t>“Incommensurability is an acknowledgement that decolonization will require a change in the order of the world”</w:t>
      </w:r>
      <w:r w:rsidRPr="008D5DC5">
        <w:rPr>
          <w:rFonts w:asciiTheme="minorHAnsi" w:hAnsiTheme="minorHAnsi" w:cstheme="minorHAnsi"/>
        </w:rPr>
        <w:t xml:space="preserve"> (36). For Tuck and Yang, “decolonization is not a metaphor . . . it is not a metonym for social justice, but a change in the material conditions that undergird the settler state and their ongoing colonization of Indigenous people’s lands, waters, and ways of life” (21).</w:t>
      </w:r>
    </w:p>
    <w:p w14:paraId="172B1EC6" w14:textId="77777777" w:rsidR="000411D9" w:rsidRPr="000411D9" w:rsidRDefault="000411D9" w:rsidP="000411D9">
      <w:pPr>
        <w:rPr>
          <w:rStyle w:val="StyleUnderline"/>
        </w:rPr>
      </w:pPr>
      <w:r w:rsidRPr="008D5DC5">
        <w:rPr>
          <w:rFonts w:asciiTheme="minorHAnsi" w:hAnsiTheme="minorHAnsi" w:cstheme="minorHAnsi"/>
        </w:rPr>
        <w:t xml:space="preserve">I follow Tuck and Yang’s emphasis on the importance of incommensurability within decolonizing projects—on “what is irreconcilable within settler colonial relations” rather than on that which is reconcilable (4). Like Tuck and Yang, I am interested in </w:t>
      </w:r>
      <w:r w:rsidRPr="000411D9">
        <w:rPr>
          <w:rStyle w:val="StyleUnderline"/>
        </w:rPr>
        <w:t xml:space="preserve">a break in the organizing logics and material conditions of settler colonialism, rather than a kind of compromise. But where water demands a consideration of that which is relational between Indigenous and settler worlds, I remain committed to understanding how this relation itself might be decolonized. While I do not intend to affirm a “settler futurity,” which Tuck and Yang assert is incommensurable with Indigenous decolonial projects, I undertake here what I identify as a decolonial thought experiment in order to consider how to live relationally with water now within lands where we are already “living within Indigenous sovereignty,” but which are overdetermined by the jurisdictional constraints of the settler state </w:t>
      </w:r>
      <w:r w:rsidRPr="008D5DC5">
        <w:rPr>
          <w:rFonts w:asciiTheme="minorHAnsi" w:hAnsiTheme="minorHAnsi" w:cstheme="minorHAnsi"/>
        </w:rPr>
        <w:t xml:space="preserve">(Nicoll 2004, qtd. in Mackey 2016, 129). Legibility returns me to the demand of the relation, what </w:t>
      </w:r>
      <w:proofErr w:type="spellStart"/>
      <w:r w:rsidRPr="008D5DC5">
        <w:rPr>
          <w:rFonts w:asciiTheme="minorHAnsi" w:hAnsiTheme="minorHAnsi" w:cstheme="minorHAnsi"/>
        </w:rPr>
        <w:t>Dorries</w:t>
      </w:r>
      <w:proofErr w:type="spellEnd"/>
      <w:r w:rsidRPr="008D5DC5">
        <w:rPr>
          <w:rFonts w:asciiTheme="minorHAnsi" w:hAnsiTheme="minorHAnsi" w:cstheme="minorHAnsi"/>
        </w:rPr>
        <w:t xml:space="preserve"> and Ruddick, drawing on </w:t>
      </w:r>
      <w:proofErr w:type="spellStart"/>
      <w:r w:rsidRPr="008D5DC5">
        <w:rPr>
          <w:rFonts w:asciiTheme="minorHAnsi" w:hAnsiTheme="minorHAnsi" w:cstheme="minorHAnsi"/>
        </w:rPr>
        <w:t>Bignall</w:t>
      </w:r>
      <w:proofErr w:type="spellEnd"/>
      <w:r w:rsidRPr="008D5DC5">
        <w:rPr>
          <w:rFonts w:asciiTheme="minorHAnsi" w:hAnsiTheme="minorHAnsi" w:cstheme="minorHAnsi"/>
        </w:rPr>
        <w:t xml:space="preserve">, call “the problematic unity of coexistence” (2018, 6). </w:t>
      </w:r>
      <w:r w:rsidRPr="000411D9">
        <w:rPr>
          <w:rStyle w:val="StyleUnderline"/>
        </w:rPr>
        <w:t xml:space="preserve">While incommensurability remains an important consideration for this relation, it is the relation itself where I ultimately aim to locate decolonial potential. Where legibility is produced and delimited through systems of power, water forces a reckoning with legibility across settler and Indigenous water worlds—its relational presence demands the readability of Indigenous peoples’ inherent rights, their </w:t>
      </w:r>
      <w:proofErr w:type="spellStart"/>
      <w:r w:rsidRPr="000411D9">
        <w:rPr>
          <w:rStyle w:val="StyleUnderline"/>
        </w:rPr>
        <w:t>hydrosocial</w:t>
      </w:r>
      <w:proofErr w:type="spellEnd"/>
      <w:r w:rsidRPr="000411D9">
        <w:rPr>
          <w:rStyle w:val="StyleUnderline"/>
        </w:rPr>
        <w:t xml:space="preserve"> relations and legal orders, and the pressures they put on waters that necessarily flow in relation between Indigenous and settler worlds. </w:t>
      </w:r>
    </w:p>
    <w:p w14:paraId="6C485C2E" w14:textId="77777777" w:rsidR="000411D9" w:rsidRPr="008D5DC5" w:rsidRDefault="000411D9" w:rsidP="000411D9">
      <w:pPr>
        <w:pStyle w:val="Heading3"/>
        <w:rPr>
          <w:rFonts w:asciiTheme="minorHAnsi" w:hAnsiTheme="minorHAnsi" w:cstheme="minorHAnsi"/>
        </w:rPr>
      </w:pPr>
      <w:r>
        <w:rPr>
          <w:rFonts w:asciiTheme="minorHAnsi" w:hAnsiTheme="minorHAnsi" w:cstheme="minorHAnsi"/>
        </w:rPr>
        <w:lastRenderedPageBreak/>
        <w:t>“Respecting Water” – Framework/</w:t>
      </w:r>
      <w:r w:rsidRPr="008D5DC5">
        <w:rPr>
          <w:rFonts w:asciiTheme="minorHAnsi" w:hAnsiTheme="minorHAnsi" w:cstheme="minorHAnsi"/>
        </w:rPr>
        <w:t>Alternative</w:t>
      </w:r>
    </w:p>
    <w:p w14:paraId="77CE64B5"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Decolonial practice in water requires an understanding of relationality and reciprocity to forge more ethical and sustainable social relations.</w:t>
      </w:r>
    </w:p>
    <w:p w14:paraId="43FA69FE"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 xml:space="preserve">Wilson and Inkster 18 </w:t>
      </w:r>
      <w:r w:rsidRPr="008D5DC5">
        <w:rPr>
          <w:rFonts w:asciiTheme="minorHAnsi" w:hAnsiTheme="minorHAnsi" w:cstheme="minorHAnsi"/>
        </w:rPr>
        <w:t xml:space="preserve">(Nicole J, Assistant Professor @ University of Manitoba, Jody, Professor @ U Alberta/Yukon College, “Respecting water: Indigenous water governance, ontologies, and the politics of kinship on the ground,” Environment and Planning E: Nature and Space, Volume 1, Issue 4, pages 516-538, December 1) </w:t>
      </w:r>
      <w:proofErr w:type="spellStart"/>
      <w:r w:rsidRPr="008D5DC5">
        <w:rPr>
          <w:rFonts w:asciiTheme="minorHAnsi" w:hAnsiTheme="minorHAnsi" w:cstheme="minorHAnsi"/>
        </w:rPr>
        <w:t>arnav</w:t>
      </w:r>
      <w:proofErr w:type="spellEnd"/>
    </w:p>
    <w:p w14:paraId="78C10106"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The words this Elder, and others use to describe respect for water makes clear that </w:t>
      </w:r>
      <w:r w:rsidRPr="00A82D07">
        <w:rPr>
          <w:rStyle w:val="StyleUnderline"/>
        </w:rPr>
        <w:t xml:space="preserve">water is not just seen as a material element that makes life possible, rather for Yukon First Nations, water is a living entity, with the ‘‘person-like’’ quality of agency referred to as ‘‘spirit.’’ From this perspective water not only enables human life by meeting physical needs, but water is life or alive. To treat water with the deference it deserves, and to tend to the needs of water systems (the return of bones) is to conceive of water as a living entity with metaphysical and physical properties whose well-being must be managed as with any being or subject of great importance. </w:t>
      </w:r>
      <w:r w:rsidRPr="008D5DC5">
        <w:rPr>
          <w:rFonts w:asciiTheme="minorHAnsi" w:hAnsiTheme="minorHAnsi" w:cstheme="minorHAnsi"/>
        </w:rPr>
        <w:t>Interpreting respect for water through the English definition of the term conversely obscures the protocols for engaging with water and the many consequences of resource development for the waters within Indigenous territories.</w:t>
      </w:r>
    </w:p>
    <w:p w14:paraId="1F513586" w14:textId="77777777" w:rsidR="000411D9" w:rsidRPr="008D5DC5" w:rsidRDefault="000411D9" w:rsidP="000411D9">
      <w:pPr>
        <w:rPr>
          <w:rFonts w:asciiTheme="minorHAnsi" w:hAnsiTheme="minorHAnsi" w:cstheme="minorHAnsi"/>
        </w:rPr>
      </w:pPr>
      <w:r w:rsidRPr="00A82D07">
        <w:rPr>
          <w:rStyle w:val="StyleUnderline"/>
        </w:rPr>
        <w:t xml:space="preserve">The meaning of respect for water can also be explored through Indigenous principles of relationality, </w:t>
      </w:r>
      <w:proofErr w:type="gramStart"/>
      <w:r w:rsidRPr="00A82D07">
        <w:rPr>
          <w:rStyle w:val="StyleUnderline"/>
        </w:rPr>
        <w:t>responsibility</w:t>
      </w:r>
      <w:proofErr w:type="gramEnd"/>
      <w:r w:rsidRPr="00A82D07">
        <w:rPr>
          <w:rStyle w:val="StyleUnderline"/>
        </w:rPr>
        <w:t xml:space="preserve"> and beneficial reciprocity</w:t>
      </w:r>
      <w:r w:rsidRPr="008D5DC5">
        <w:rPr>
          <w:rFonts w:asciiTheme="minorHAnsi" w:hAnsiTheme="minorHAnsi" w:cstheme="minorHAnsi"/>
        </w:rPr>
        <w:t xml:space="preserve"> (</w:t>
      </w:r>
      <w:proofErr w:type="spellStart"/>
      <w:r w:rsidRPr="008D5DC5">
        <w:rPr>
          <w:rFonts w:asciiTheme="minorHAnsi" w:hAnsiTheme="minorHAnsi" w:cstheme="minorHAnsi"/>
        </w:rPr>
        <w:t>Atleo</w:t>
      </w:r>
      <w:proofErr w:type="spellEnd"/>
      <w:r w:rsidRPr="008D5DC5">
        <w:rPr>
          <w:rFonts w:asciiTheme="minorHAnsi" w:hAnsiTheme="minorHAnsi" w:cstheme="minorHAnsi"/>
        </w:rPr>
        <w:t xml:space="preserve">, 2004; Manson, 2015; Wilson, 2009). Together with respect for water, we characterize these principles as a politics of kinship, critical to understanding Indigenous governance. </w:t>
      </w:r>
      <w:r w:rsidRPr="00A82D07">
        <w:rPr>
          <w:rStyle w:val="StyleUnderline"/>
        </w:rPr>
        <w:t>Relationality or the idea that Indigenous peoples are fundamentally rooted in their relationships</w:t>
      </w:r>
      <w:r w:rsidRPr="008D5DC5">
        <w:rPr>
          <w:rFonts w:asciiTheme="minorHAnsi" w:hAnsiTheme="minorHAnsi" w:cstheme="minorHAnsi"/>
        </w:rPr>
        <w:t xml:space="preserve"> (</w:t>
      </w:r>
      <w:proofErr w:type="spellStart"/>
      <w:r w:rsidRPr="008D5DC5">
        <w:rPr>
          <w:rFonts w:asciiTheme="minorHAnsi" w:hAnsiTheme="minorHAnsi" w:cstheme="minorHAnsi"/>
        </w:rPr>
        <w:t>Atleo</w:t>
      </w:r>
      <w:proofErr w:type="spellEnd"/>
      <w:r w:rsidRPr="008D5DC5">
        <w:rPr>
          <w:rFonts w:asciiTheme="minorHAnsi" w:hAnsiTheme="minorHAnsi" w:cstheme="minorHAnsi"/>
        </w:rPr>
        <w:t xml:space="preserve">, 2004; Manson 2015; Wilson, 2009) is central to Elders’ descriptions of respect. </w:t>
      </w:r>
      <w:r w:rsidRPr="00A82D07">
        <w:rPr>
          <w:rStyle w:val="StyleUnderline"/>
        </w:rPr>
        <w:t>Water as a living entity actively participates in relationships across the human and non-human world.</w:t>
      </w:r>
      <w:r w:rsidRPr="008D5DC5">
        <w:rPr>
          <w:rFonts w:asciiTheme="minorHAnsi" w:hAnsiTheme="minorHAnsi" w:cstheme="minorHAnsi"/>
        </w:rPr>
        <w:t xml:space="preserve"> While </w:t>
      </w:r>
      <w:proofErr w:type="spellStart"/>
      <w:r w:rsidRPr="008D5DC5">
        <w:rPr>
          <w:rFonts w:asciiTheme="minorHAnsi" w:hAnsiTheme="minorHAnsi" w:cstheme="minorHAnsi"/>
        </w:rPr>
        <w:t>posthumanist</w:t>
      </w:r>
      <w:proofErr w:type="spellEnd"/>
      <w:r w:rsidRPr="008D5DC5">
        <w:rPr>
          <w:rFonts w:asciiTheme="minorHAnsi" w:hAnsiTheme="minorHAnsi" w:cstheme="minorHAnsi"/>
        </w:rPr>
        <w:t xml:space="preserve"> authors have long been interested in Indigenous peoples’ ideas of the more-</w:t>
      </w:r>
      <w:proofErr w:type="spellStart"/>
      <w:r w:rsidRPr="008D5DC5">
        <w:rPr>
          <w:rFonts w:asciiTheme="minorHAnsi" w:hAnsiTheme="minorHAnsi" w:cstheme="minorHAnsi"/>
        </w:rPr>
        <w:t>thanhuman</w:t>
      </w:r>
      <w:proofErr w:type="spellEnd"/>
      <w:r w:rsidRPr="008D5DC5">
        <w:rPr>
          <w:rFonts w:asciiTheme="minorHAnsi" w:hAnsiTheme="minorHAnsi" w:cstheme="minorHAnsi"/>
        </w:rPr>
        <w:t xml:space="preserve"> (Sundberg, 2014), relationality emphasizes a ‘‘</w:t>
      </w:r>
      <w:proofErr w:type="spellStart"/>
      <w:r w:rsidRPr="008D5DC5">
        <w:rPr>
          <w:rFonts w:asciiTheme="minorHAnsi" w:hAnsiTheme="minorHAnsi" w:cstheme="minorHAnsi"/>
        </w:rPr>
        <w:t>kincentric</w:t>
      </w:r>
      <w:proofErr w:type="spellEnd"/>
      <w:r w:rsidRPr="008D5DC5">
        <w:rPr>
          <w:rFonts w:asciiTheme="minorHAnsi" w:hAnsiTheme="minorHAnsi" w:cstheme="minorHAnsi"/>
        </w:rPr>
        <w:t xml:space="preserve"> ecology’’ (</w:t>
      </w:r>
      <w:proofErr w:type="spellStart"/>
      <w:r w:rsidRPr="008D5DC5">
        <w:rPr>
          <w:rFonts w:asciiTheme="minorHAnsi" w:hAnsiTheme="minorHAnsi" w:cstheme="minorHAnsi"/>
        </w:rPr>
        <w:t>Salmo´n</w:t>
      </w:r>
      <w:proofErr w:type="spellEnd"/>
      <w:r w:rsidRPr="008D5DC5">
        <w:rPr>
          <w:rFonts w:asciiTheme="minorHAnsi" w:hAnsiTheme="minorHAnsi" w:cstheme="minorHAnsi"/>
        </w:rPr>
        <w:t>, 2000) or set of relations persons or beings, water in this case, as a part of extended networks of kinship or kin relationships. The principle of relationality is critical to understanding Yukon First Nation concepts of respect because Indigenous ontologies and epistemologies are fundamentally about the relationality of beings (</w:t>
      </w:r>
      <w:proofErr w:type="spellStart"/>
      <w:r w:rsidRPr="008D5DC5">
        <w:rPr>
          <w:rFonts w:asciiTheme="minorHAnsi" w:hAnsiTheme="minorHAnsi" w:cstheme="minorHAnsi"/>
        </w:rPr>
        <w:t>Atleo</w:t>
      </w:r>
      <w:proofErr w:type="spellEnd"/>
      <w:r w:rsidRPr="008D5DC5">
        <w:rPr>
          <w:rFonts w:asciiTheme="minorHAnsi" w:hAnsiTheme="minorHAnsi" w:cstheme="minorHAnsi"/>
        </w:rPr>
        <w:t>, 2004; Wilson, 2009). ‘‘Identity for Indigenous peoples,’’ as Shawn Wilson (2009: 80) notes,</w:t>
      </w:r>
    </w:p>
    <w:p w14:paraId="097F105A" w14:textId="77777777" w:rsidR="000411D9" w:rsidRPr="008D5DC5" w:rsidRDefault="000411D9" w:rsidP="000411D9">
      <w:pPr>
        <w:ind w:left="720"/>
        <w:rPr>
          <w:rFonts w:asciiTheme="minorHAnsi" w:hAnsiTheme="minorHAnsi" w:cstheme="minorHAnsi"/>
        </w:rPr>
      </w:pPr>
      <w:r w:rsidRPr="008D5DC5">
        <w:rPr>
          <w:rFonts w:asciiTheme="minorHAnsi" w:hAnsiTheme="minorHAnsi" w:cstheme="minorHAnsi"/>
        </w:rPr>
        <w:t>is grounded in their relationships with the land, with their ancestors who have returned to the land and with future generations who will come into being on the land. Rather than viewing ourselves as being in relationship with other people or things, we are the relationships that we hold and are part of.</w:t>
      </w:r>
    </w:p>
    <w:p w14:paraId="6AA308C9" w14:textId="77777777" w:rsidR="000411D9" w:rsidRPr="008D5DC5" w:rsidRDefault="000411D9" w:rsidP="000411D9">
      <w:pPr>
        <w:rPr>
          <w:rFonts w:asciiTheme="minorHAnsi" w:hAnsiTheme="minorHAnsi" w:cstheme="minorHAnsi"/>
        </w:rPr>
      </w:pPr>
      <w:r w:rsidRPr="00A82D07">
        <w:rPr>
          <w:rStyle w:val="StyleUnderline"/>
        </w:rPr>
        <w:t>While relationality does not negate individual agency, all people or beings are thus better understood as the embodiment of all the beings in their relational orbit that have, are and have previously come before them.</w:t>
      </w:r>
      <w:r w:rsidRPr="008D5DC5">
        <w:rPr>
          <w:rFonts w:asciiTheme="minorHAnsi" w:hAnsiTheme="minorHAnsi" w:cstheme="minorHAnsi"/>
        </w:rPr>
        <w:t xml:space="preserve"> Further, as Todd (2017) discusses, relationality is not always positive, because relationships are complex</w:t>
      </w:r>
      <w:r w:rsidRPr="00A82D07">
        <w:rPr>
          <w:rStyle w:val="StyleUnderline"/>
        </w:rPr>
        <w:t>. Just as with our human relatives, the acknowledgment of kin relationships with water does not imply that kin always get along. For example, water is considered the giver of life, but it can also take life away</w:t>
      </w:r>
      <w:r w:rsidRPr="008D5DC5">
        <w:rPr>
          <w:rFonts w:asciiTheme="minorHAnsi" w:hAnsiTheme="minorHAnsi" w:cstheme="minorHAnsi"/>
        </w:rPr>
        <w:t xml:space="preserve"> (cf. Craft, 2014).</w:t>
      </w:r>
    </w:p>
    <w:p w14:paraId="0B94FACA"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Responsibility and Reciprocity are also fundamental to understanding Indigenous concepts of respect. </w:t>
      </w:r>
      <w:r w:rsidRPr="00A82D07">
        <w:rPr>
          <w:rStyle w:val="StyleUnderline"/>
        </w:rPr>
        <w:t>Humans have a responsibility to follow specific protocols or rules for behavior in relation to water</w:t>
      </w:r>
      <w:r w:rsidRPr="008D5DC5">
        <w:rPr>
          <w:rFonts w:asciiTheme="minorHAnsi" w:hAnsiTheme="minorHAnsi" w:cstheme="minorHAnsi"/>
        </w:rPr>
        <w:t xml:space="preserve"> </w:t>
      </w:r>
      <w:r w:rsidRPr="008D5DC5">
        <w:rPr>
          <w:rFonts w:asciiTheme="minorHAnsi" w:hAnsiTheme="minorHAnsi" w:cstheme="minorHAnsi"/>
        </w:rPr>
        <w:lastRenderedPageBreak/>
        <w:t>(</w:t>
      </w:r>
      <w:proofErr w:type="spellStart"/>
      <w:r w:rsidRPr="008D5DC5">
        <w:rPr>
          <w:rFonts w:asciiTheme="minorHAnsi" w:hAnsiTheme="minorHAnsi" w:cstheme="minorHAnsi"/>
        </w:rPr>
        <w:t>Atleo</w:t>
      </w:r>
      <w:proofErr w:type="spellEnd"/>
      <w:r w:rsidRPr="008D5DC5">
        <w:rPr>
          <w:rFonts w:asciiTheme="minorHAnsi" w:hAnsiTheme="minorHAnsi" w:cstheme="minorHAnsi"/>
        </w:rPr>
        <w:t xml:space="preserve">, 2012;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Participating Elders described some of the protocols surrounding relationships to water, paying close attention to the failure to follow these protocols – both physically and conceptually. To be ‘‘disrespectful,’’ as noted in the quote above, is to make fun of water or say/think bad things about it (Elder 8), to </w:t>
      </w:r>
      <w:proofErr w:type="gramStart"/>
      <w:r w:rsidRPr="008D5DC5">
        <w:rPr>
          <w:rFonts w:asciiTheme="minorHAnsi" w:hAnsiTheme="minorHAnsi" w:cstheme="minorHAnsi"/>
        </w:rPr>
        <w:t>waste water</w:t>
      </w:r>
      <w:proofErr w:type="gramEnd"/>
      <w:r w:rsidRPr="008D5DC5">
        <w:rPr>
          <w:rFonts w:asciiTheme="minorHAnsi" w:hAnsiTheme="minorHAnsi" w:cstheme="minorHAnsi"/>
        </w:rPr>
        <w:t xml:space="preserve"> or to generally take it for granted (Elders 2, 3, and 6). Other examples of disrespect for water provided by Elders include polluting it or contaminating it in any way by throwing garbage or inappropriate objects in the water, apart from fish bones or other animal remains (Elders 7, 10, and 15); driving through water unnecessarily or for sport (Elder 10); and using water for mining without returning the land and water to the same condition one found it in (Elders 6, 10, and 12).</w:t>
      </w:r>
    </w:p>
    <w:p w14:paraId="6D65BCD8"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Engaging in ceremony is also a meaningful way to show respect for water. Elder 4 (CTFN, 2015), referred to the water ceremony held at each of the YRITWC’s biennial summits:</w:t>
      </w:r>
    </w:p>
    <w:p w14:paraId="730AA3C6" w14:textId="77777777" w:rsidR="000411D9" w:rsidRPr="008D5DC5" w:rsidRDefault="000411D9" w:rsidP="000411D9">
      <w:pPr>
        <w:ind w:left="720"/>
        <w:rPr>
          <w:rFonts w:asciiTheme="minorHAnsi" w:hAnsiTheme="minorHAnsi" w:cstheme="minorHAnsi"/>
        </w:rPr>
      </w:pPr>
      <w:r w:rsidRPr="008D5DC5">
        <w:rPr>
          <w:rFonts w:asciiTheme="minorHAnsi" w:hAnsiTheme="minorHAnsi" w:cstheme="minorHAnsi"/>
        </w:rPr>
        <w:t xml:space="preserve">The Yukon River gatherings have brought us to appreciate water in a big ceremony, in a big way every four years. And </w:t>
      </w:r>
      <w:proofErr w:type="gramStart"/>
      <w:r w:rsidRPr="008D5DC5">
        <w:rPr>
          <w:rFonts w:asciiTheme="minorHAnsi" w:hAnsiTheme="minorHAnsi" w:cstheme="minorHAnsi"/>
        </w:rPr>
        <w:t>so</w:t>
      </w:r>
      <w:proofErr w:type="gramEnd"/>
      <w:r w:rsidRPr="008D5DC5">
        <w:rPr>
          <w:rFonts w:asciiTheme="minorHAnsi" w:hAnsiTheme="minorHAnsi" w:cstheme="minorHAnsi"/>
        </w:rPr>
        <w:t xml:space="preserve"> there’s this appreciation of water and it’s bringing the songs out. I’ve heard a couple of songs during the water ceremony that I’ve picked up in Teslin, so there’s this cross-cultural thing going on, also. Sharing of language and perceptions and ways of being and doing things, you know? We kill a moose; we do this. They kill a moose; they do that. Same idea. It’s to value the one that gave itself to us that we might live on. And to acknowledge its spirit and make sure it’s got the doors open for whatever it wants to be and do, you know? (Elder 4; CTFN, 2015)</w:t>
      </w:r>
    </w:p>
    <w:p w14:paraId="7A39E620" w14:textId="77777777" w:rsidR="000411D9" w:rsidRPr="008D5DC5" w:rsidRDefault="000411D9" w:rsidP="000411D9">
      <w:pPr>
        <w:rPr>
          <w:rFonts w:asciiTheme="minorHAnsi" w:hAnsiTheme="minorHAnsi" w:cstheme="minorHAnsi"/>
        </w:rPr>
      </w:pPr>
      <w:r w:rsidRPr="00A82D07">
        <w:rPr>
          <w:rStyle w:val="StyleUnderline"/>
        </w:rPr>
        <w:t>This water ceremony is not specific to any First Nation, but rather an expression of intertribal understandings of how to respect water.</w:t>
      </w:r>
      <w:r w:rsidRPr="008D5DC5">
        <w:rPr>
          <w:rFonts w:asciiTheme="minorHAnsi" w:hAnsiTheme="minorHAnsi" w:cstheme="minorHAnsi"/>
        </w:rPr>
        <w:t xml:space="preserve"> At the same time, CTFN Elders (Elders 4, 5, 7), who are of both Tlingit and Tagish origin, also referred to the Tlingit salmon ceremony. By returning the fish bones to the water, a salmon ceremony is an act of respect for fish and water (Elder 7; CTFN, 2012, 2015). Other First Nations also mentioned returning fish bones and guts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trout, whitefish and salmon) to the water in a show of respect (Elder 11; KFN, 2015; Elder 5; WRFN, 2015).</w:t>
      </w:r>
    </w:p>
    <w:p w14:paraId="1A3E5BEE"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Dene political theorist Glen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61) (</w:t>
      </w:r>
      <w:proofErr w:type="spellStart"/>
      <w:r w:rsidRPr="008D5DC5">
        <w:rPr>
          <w:rFonts w:asciiTheme="minorHAnsi" w:hAnsiTheme="minorHAnsi" w:cstheme="minorHAnsi"/>
        </w:rPr>
        <w:t>Weledeh</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Yellowknives</w:t>
      </w:r>
      <w:proofErr w:type="spellEnd"/>
      <w:r w:rsidRPr="008D5DC5">
        <w:rPr>
          <w:rFonts w:asciiTheme="minorHAnsi" w:hAnsiTheme="minorHAnsi" w:cstheme="minorHAnsi"/>
        </w:rPr>
        <w:t xml:space="preserve"> Dene First Nation) discusses the responsibilities humans have towards water and other elements of the environment:</w:t>
      </w:r>
    </w:p>
    <w:p w14:paraId="65596824" w14:textId="77777777" w:rsidR="000411D9" w:rsidRPr="00A82D07" w:rsidRDefault="000411D9" w:rsidP="000411D9">
      <w:pPr>
        <w:rPr>
          <w:rStyle w:val="StyleUnderline"/>
        </w:rPr>
      </w:pPr>
      <w:r w:rsidRPr="00A82D07">
        <w:rPr>
          <w:rStyle w:val="StyleUnderline"/>
        </w:rPr>
        <w:t>Ethically, humans held certain obligations to the land, animals, plants, and lakes in much the same way that we hold obligations to each other. And if these obligations were met, then the land, animals, plants, and lakes would reciprocate and meet their obligations to humans, thus ensuring the survival and well-being of all over time.</w:t>
      </w:r>
    </w:p>
    <w:p w14:paraId="31FD0D23" w14:textId="77777777" w:rsidR="000411D9" w:rsidRPr="008D5DC5" w:rsidRDefault="000411D9" w:rsidP="000411D9">
      <w:pPr>
        <w:rPr>
          <w:rFonts w:asciiTheme="minorHAnsi" w:hAnsiTheme="minorHAnsi" w:cstheme="minorHAnsi"/>
        </w:rPr>
      </w:pPr>
      <w:r w:rsidRPr="00A82D07">
        <w:rPr>
          <w:rStyle w:val="StyleUnderline"/>
        </w:rPr>
        <w:t>Reciprocity is therefore about engaging with water according to protocols to ensure mutual survival.</w:t>
      </w:r>
      <w:r w:rsidRPr="008D5DC5">
        <w:rPr>
          <w:rFonts w:asciiTheme="minorHAnsi" w:hAnsiTheme="minorHAnsi" w:cstheme="minorHAnsi"/>
        </w:rPr>
        <w:t xml:space="preserve"> In other words, if you take care of the water, it will take care of you. </w:t>
      </w:r>
      <w:r w:rsidRPr="00A82D07">
        <w:rPr>
          <w:rStyle w:val="StyleUnderline"/>
        </w:rPr>
        <w:t>While the meaning of respect may differ</w:t>
      </w:r>
      <w:r w:rsidRPr="008D5DC5">
        <w:rPr>
          <w:rFonts w:asciiTheme="minorHAnsi" w:hAnsiTheme="minorHAnsi" w:cstheme="minorHAnsi"/>
        </w:rPr>
        <w:t xml:space="preserve"> across diverse First Nations, this case study of four Yukon First Nations reveals that </w:t>
      </w:r>
      <w:r w:rsidRPr="00A82D07">
        <w:rPr>
          <w:rStyle w:val="StyleUnderline"/>
        </w:rPr>
        <w:t>to ‘‘respect’’ water is to engage in a manner consistent with the protocols or conventions required to maintain appropriate social relation</w:t>
      </w:r>
      <w:r w:rsidRPr="008D5DC5">
        <w:rPr>
          <w:rFonts w:asciiTheme="minorHAnsi" w:hAnsiTheme="minorHAnsi" w:cstheme="minorHAnsi"/>
        </w:rPr>
        <w:t>s, whether in relation to the spirit of a certain body of water or in reference to more general protocols for respecting water.8 These protocols and the oral traditions that inform them are the basis for Indigenous water laws that have existed for millennia (Borrows, 2002; Craft, 2017; Napoleon, 2013; Napoleon and Friedland, 2016).</w:t>
      </w:r>
    </w:p>
    <w:p w14:paraId="53EDCC4F" w14:textId="77777777" w:rsidR="000411D9" w:rsidRPr="008D5DC5" w:rsidRDefault="000411D9" w:rsidP="000411D9">
      <w:pPr>
        <w:rPr>
          <w:rFonts w:asciiTheme="minorHAnsi" w:hAnsiTheme="minorHAnsi" w:cstheme="minorHAnsi"/>
        </w:rPr>
      </w:pPr>
      <w:r w:rsidRPr="00A82D07">
        <w:rPr>
          <w:rStyle w:val="StyleUnderline"/>
        </w:rPr>
        <w:lastRenderedPageBreak/>
        <w:t>Indigenous peoples have been governing the lands and waters within their territories since time immemorial, and Indigenous governance systems can be understood as dynamic legal orders, rooted in those traditions, while adapting to contemporary circumstances</w:t>
      </w:r>
      <w:r w:rsidRPr="008D5DC5">
        <w:rPr>
          <w:rFonts w:asciiTheme="minorHAnsi" w:hAnsiTheme="minorHAnsi" w:cstheme="minorHAnsi"/>
        </w:rPr>
        <w:t xml:space="preserve"> (Borrows, 2002; Napoleon, 2013). While Indigenous governance systems have been disrupted or constrained by settler-colonial forms of governance, </w:t>
      </w:r>
      <w:r w:rsidRPr="00A82D07">
        <w:rPr>
          <w:rStyle w:val="StyleUnderline"/>
        </w:rPr>
        <w:t>Indigenous peoples have enduring knowledge of such systems in practice and oral history</w:t>
      </w:r>
      <w:r w:rsidRPr="008D5DC5">
        <w:rPr>
          <w:rFonts w:asciiTheme="minorHAnsi" w:hAnsiTheme="minorHAnsi" w:cstheme="minorHAnsi"/>
        </w:rPr>
        <w:t xml:space="preserve"> (Borrows, 2002; Napoleon, 2013). Respect remains central to these. For example, during an interview conducted in 2012, one Elder from Carcross/Tagish First Nation discussed the importance of traditional governance structures, such as the clan system, for guiding respectful relations with water.9 This Elder noted, ‘‘The laws that we have for water are in the clan houses. Those kinds of things are important because we need to respect water’’ (Elder 7, 2012). Further, Vanessa Watts (2013: 23) notes, ‘‘non-human beings are active members of society. Not only are they active, they also directly influence how humans organize themselves into that society. The very existence of clan systems evidences these many historical agreements between humans and nonhumans.’’ While Indigenous cultures are often seen as holding a value system that ought </w:t>
      </w:r>
      <w:proofErr w:type="gramStart"/>
      <w:r w:rsidRPr="008D5DC5">
        <w:rPr>
          <w:rFonts w:asciiTheme="minorHAnsi" w:hAnsiTheme="minorHAnsi" w:cstheme="minorHAnsi"/>
        </w:rPr>
        <w:t>be</w:t>
      </w:r>
      <w:proofErr w:type="gramEnd"/>
      <w:r w:rsidRPr="008D5DC5">
        <w:rPr>
          <w:rFonts w:asciiTheme="minorHAnsi" w:hAnsiTheme="minorHAnsi" w:cstheme="minorHAnsi"/>
        </w:rPr>
        <w:t xml:space="preserve"> considered in settler governance processes (</w:t>
      </w:r>
      <w:proofErr w:type="spellStart"/>
      <w:r w:rsidRPr="008D5DC5">
        <w:rPr>
          <w:rFonts w:asciiTheme="minorHAnsi" w:hAnsiTheme="minorHAnsi" w:cstheme="minorHAnsi"/>
        </w:rPr>
        <w:t>Nadasdy</w:t>
      </w:r>
      <w:proofErr w:type="spellEnd"/>
      <w:r w:rsidRPr="008D5DC5">
        <w:rPr>
          <w:rFonts w:asciiTheme="minorHAnsi" w:hAnsiTheme="minorHAnsi" w:cstheme="minorHAnsi"/>
        </w:rPr>
        <w:t xml:space="preserve">, 1999), </w:t>
      </w:r>
      <w:r w:rsidRPr="00A82D07">
        <w:rPr>
          <w:rStyle w:val="StyleUnderline"/>
        </w:rPr>
        <w:t xml:space="preserve">ontologies are not external to governance. Critical Indigenous scholars show us how Indigenous ontologies, sovereignty and governance are linked through Indigenous thought and practice, which is guided by the principles of respect, relationality, responsibility, and reciprocity </w:t>
      </w:r>
      <w:r w:rsidRPr="008D5DC5">
        <w:rPr>
          <w:rFonts w:asciiTheme="minorHAnsi" w:hAnsiTheme="minorHAnsi" w:cstheme="minorHAnsi"/>
        </w:rPr>
        <w:t>(</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and Simpson, 2016; Manson, 2015; Wilson, 2009). </w:t>
      </w:r>
      <w:r w:rsidRPr="00A82D07">
        <w:rPr>
          <w:rStyle w:val="StyleUnderline"/>
        </w:rPr>
        <w:t>Denying the agency or subjectivity of more-than-human relations erases the role these entities play in practicing and knowing responsibility and in Indigenous sovereignty itself. Such practices are the engagement of a politics of kinship on the groun</w:t>
      </w:r>
      <w:r w:rsidRPr="008D5DC5">
        <w:rPr>
          <w:rFonts w:asciiTheme="minorHAnsi" w:hAnsiTheme="minorHAnsi" w:cstheme="minorHAnsi"/>
        </w:rPr>
        <w:t xml:space="preserve">d (Manson, 2015; Rifkin, 2010).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13) </w:t>
      </w:r>
      <w:r w:rsidRPr="00A82D07">
        <w:rPr>
          <w:rStyle w:val="StyleUnderline"/>
        </w:rPr>
        <w:t xml:space="preserve">refers to these Indigenous decolonial principles and practices as grounded normativity, or ‘‘the modalities of Indigenous land-connected practices and longstanding experiential knowledge that inform and structure our ethical engagements with the world and our relationships with human and nonhuman others over time.’’ In other words, for Indigenous peoples’ water (and land) are understood not simply as a physical asset, but as a way of knowing (epistemology) and being (ontology) embedded in a universe of relations between human and non-human beings that can guide forms of governance and resistance. </w:t>
      </w:r>
      <w:r w:rsidRPr="008D5DC5">
        <w:rPr>
          <w:rFonts w:asciiTheme="minorHAnsi" w:hAnsiTheme="minorHAnsi" w:cstheme="minorHAnsi"/>
        </w:rPr>
        <w:t>Through this lens, respect for water can be understood as a politics of kinship that is inextricably linked to Indigenous understandings of water and water governance. The following section explores the ontological politics of water governance in Yukon Territory, which is shaped by modern land claims and self-government agreements as well as the politics of kinship First Nations engage through respect for water.</w:t>
      </w:r>
    </w:p>
    <w:p w14:paraId="64C3CF4F" w14:textId="77777777" w:rsidR="000411D9" w:rsidRDefault="000411D9" w:rsidP="000411D9">
      <w:pPr>
        <w:pStyle w:val="Heading3"/>
      </w:pPr>
      <w:r>
        <w:lastRenderedPageBreak/>
        <w:t>Water Justice K2 Decolonization – Framework/Alternative</w:t>
      </w:r>
    </w:p>
    <w:p w14:paraId="46F4F705"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Water justice is a crucial battleground that is a necessary starting point for broader decolonial practice.</w:t>
      </w:r>
    </w:p>
    <w:p w14:paraId="3EB5552E"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Hartwig et. al 20</w:t>
      </w:r>
      <w:r w:rsidRPr="008D5DC5">
        <w:rPr>
          <w:rFonts w:asciiTheme="minorHAnsi" w:hAnsiTheme="minorHAnsi" w:cstheme="minorHAnsi"/>
        </w:rPr>
        <w:t xml:space="preserve"> (Lana D, Research Fellow @ the Australian Rivers Institute and School of Environment and Science at Griffith University, Queensland, Sue Jackson, Professor @ School of Environment and Science – Environmental Planning and Management @ the Australian Rivers Institute and School of Environment and Science at Griffith University, Research Fellow at </w:t>
      </w:r>
      <w:proofErr w:type="spellStart"/>
      <w:r w:rsidRPr="008D5DC5">
        <w:rPr>
          <w:rFonts w:asciiTheme="minorHAnsi" w:hAnsiTheme="minorHAnsi" w:cstheme="minorHAnsi"/>
        </w:rPr>
        <w:t>at</w:t>
      </w:r>
      <w:proofErr w:type="spellEnd"/>
      <w:r w:rsidRPr="008D5DC5">
        <w:rPr>
          <w:rFonts w:asciiTheme="minorHAnsi" w:hAnsiTheme="minorHAnsi" w:cstheme="minorHAnsi"/>
        </w:rPr>
        <w:t xml:space="preserve"> the Centre for Aboriginal Economic Policy Research (CAEPR) @ Australian National University, Natalie Osborne, Lecturer in the School of Environment @ Griffith University, “Water colonialism and Indigenous water justice in south-eastern Australia”, International Journal of Water Resources Development, February 5) </w:t>
      </w:r>
      <w:proofErr w:type="spellStart"/>
      <w:r w:rsidRPr="008D5DC5">
        <w:rPr>
          <w:rFonts w:asciiTheme="minorHAnsi" w:hAnsiTheme="minorHAnsi" w:cstheme="minorHAnsi"/>
        </w:rPr>
        <w:t>arnav</w:t>
      </w:r>
      <w:proofErr w:type="spellEnd"/>
      <w:r w:rsidRPr="008D5DC5">
        <w:rPr>
          <w:rFonts w:asciiTheme="minorHAnsi" w:hAnsiTheme="minorHAnsi" w:cstheme="minorHAnsi"/>
        </w:rPr>
        <w:t xml:space="preserve"> </w:t>
      </w:r>
    </w:p>
    <w:p w14:paraId="4D91A1CC"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Water justice</w:t>
      </w:r>
    </w:p>
    <w:p w14:paraId="66F8F203"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Water can be considered a unique, essential resource that is unevenly distributed across space, making questions about its management and control inherently political. </w:t>
      </w:r>
      <w:r w:rsidRPr="002910AF">
        <w:rPr>
          <w:rStyle w:val="StyleUnderline"/>
        </w:rPr>
        <w:t xml:space="preserve">Water has attracted the interest of justice scholars because conflicts over water usually play out along axes of social differentiation, such as wealth, gender, </w:t>
      </w:r>
      <w:proofErr w:type="gramStart"/>
      <w:r w:rsidRPr="002910AF">
        <w:rPr>
          <w:rStyle w:val="StyleUnderline"/>
        </w:rPr>
        <w:t>class</w:t>
      </w:r>
      <w:proofErr w:type="gramEnd"/>
      <w:r w:rsidRPr="002910AF">
        <w:rPr>
          <w:rStyle w:val="StyleUnderline"/>
        </w:rPr>
        <w:t xml:space="preserve"> and race</w:t>
      </w:r>
      <w:r w:rsidRPr="008D5DC5">
        <w:rPr>
          <w:rFonts w:asciiTheme="minorHAnsi" w:hAnsiTheme="minorHAnsi" w:cstheme="minorHAnsi"/>
        </w:rPr>
        <w:t xml:space="preserve"> (Joy et al., 2014). There are many ways to conceptualize and </w:t>
      </w:r>
      <w:proofErr w:type="spellStart"/>
      <w:r w:rsidRPr="008D5DC5">
        <w:rPr>
          <w:rFonts w:asciiTheme="minorHAnsi" w:hAnsiTheme="minorHAnsi" w:cstheme="minorHAnsi"/>
        </w:rPr>
        <w:t>analyse</w:t>
      </w:r>
      <w:proofErr w:type="spellEnd"/>
      <w:r w:rsidRPr="008D5DC5">
        <w:rPr>
          <w:rFonts w:asciiTheme="minorHAnsi" w:hAnsiTheme="minorHAnsi" w:cstheme="minorHAnsi"/>
        </w:rPr>
        <w:t xml:space="preserve"> water justice (Joshi, 2015; Joy et al., 2014; Neal et al., 2014). </w:t>
      </w:r>
      <w:r w:rsidRPr="002910AF">
        <w:rPr>
          <w:rStyle w:val="StyleUnderline"/>
        </w:rPr>
        <w:t>What makes struggles for water justice so critically important and complex is that, as Indigenous peoples in both Turtle Island (North America) and Australia have long recognized, ‘water is life’</w:t>
      </w:r>
      <w:r w:rsidRPr="008D5DC5">
        <w:rPr>
          <w:rFonts w:asciiTheme="minorHAnsi" w:hAnsiTheme="minorHAnsi" w:cstheme="minorHAnsi"/>
        </w:rPr>
        <w:t xml:space="preserve"> (Estes, 2019, p. 15; cf. Weir, 2009); </w:t>
      </w:r>
      <w:r w:rsidRPr="002910AF">
        <w:rPr>
          <w:rStyle w:val="StyleUnderline"/>
        </w:rPr>
        <w:t>it has many distinct biophysical, economic, political and socio-cultural qualities, and is imbued with meaning by people with diverse cultures and histories of water managem</w:t>
      </w:r>
      <w:r w:rsidRPr="008D5DC5">
        <w:rPr>
          <w:rFonts w:asciiTheme="minorHAnsi" w:hAnsiTheme="minorHAnsi" w:cstheme="minorHAnsi"/>
        </w:rPr>
        <w:t>ent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2018; Sultana, 2018; Yates et al., 2017).</w:t>
      </w:r>
    </w:p>
    <w:p w14:paraId="7769544C"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The longstanding field of </w:t>
      </w:r>
      <w:r w:rsidRPr="002910AF">
        <w:rPr>
          <w:rStyle w:val="StyleUnderline"/>
        </w:rPr>
        <w:t>water justice studies</w:t>
      </w:r>
      <w:r w:rsidRPr="008D5DC5">
        <w:rPr>
          <w:rFonts w:asciiTheme="minorHAnsi" w:hAnsiTheme="minorHAnsi" w:cstheme="minorHAnsi"/>
        </w:rPr>
        <w:t xml:space="preserve"> (Syme et al., 1999) </w:t>
      </w:r>
      <w:r w:rsidRPr="002910AF">
        <w:rPr>
          <w:rStyle w:val="StyleUnderline"/>
        </w:rPr>
        <w:t xml:space="preserve">focuses on the distribution of water, stressing security of access to </w:t>
      </w:r>
      <w:proofErr w:type="gramStart"/>
      <w:r w:rsidRPr="002910AF">
        <w:rPr>
          <w:rStyle w:val="StyleUnderline"/>
        </w:rPr>
        <w:t>sufficient quantities of</w:t>
      </w:r>
      <w:proofErr w:type="gramEnd"/>
      <w:r w:rsidRPr="002910AF">
        <w:rPr>
          <w:rStyle w:val="StyleUnderline"/>
        </w:rPr>
        <w:t xml:space="preserve"> safe water and sanitation, bringing in issues of reliability, physical accessibility and affordability</w:t>
      </w:r>
      <w:r w:rsidRPr="008D5DC5">
        <w:rPr>
          <w:rFonts w:asciiTheme="minorHAnsi" w:hAnsiTheme="minorHAnsi" w:cstheme="minorHAnsi"/>
        </w:rPr>
        <w:t xml:space="preserve"> (Sultana, 2018). In efforts to broaden understandings, others argue that water justice transcends equitable water distribution and requires that we also consider the fairness of, and access to, institutional agendas and decision-making around water (</w:t>
      </w:r>
      <w:proofErr w:type="spellStart"/>
      <w:r w:rsidRPr="008D5DC5">
        <w:rPr>
          <w:rFonts w:asciiTheme="minorHAnsi" w:hAnsiTheme="minorHAnsi" w:cstheme="minorHAnsi"/>
        </w:rPr>
        <w:t>Nikolakis</w:t>
      </w:r>
      <w:proofErr w:type="spellEnd"/>
      <w:r w:rsidRPr="008D5DC5">
        <w:rPr>
          <w:rFonts w:asciiTheme="minorHAnsi" w:hAnsiTheme="minorHAnsi" w:cstheme="minorHAnsi"/>
        </w:rPr>
        <w:t xml:space="preserve"> &amp; Grafton, 2014). </w:t>
      </w:r>
      <w:r w:rsidRPr="002910AF">
        <w:rPr>
          <w:rStyle w:val="StyleUnderline"/>
        </w:rPr>
        <w:t>Access to the political sphere – water governance and decision-making – has thus given rise to the study of procedural water justice</w:t>
      </w:r>
      <w:r w:rsidRPr="008D5DC5">
        <w:rPr>
          <w:rFonts w:asciiTheme="minorHAnsi" w:hAnsiTheme="minorHAnsi" w:cstheme="minorHAnsi"/>
        </w:rPr>
        <w:t xml:space="preserve"> (Lukasiewicz et al., 2013; Neal et al., 2014; Syme et al., 1999).</w:t>
      </w:r>
    </w:p>
    <w:p w14:paraId="1ED3E770" w14:textId="77777777" w:rsidR="000411D9" w:rsidRPr="008D5DC5" w:rsidRDefault="000411D9" w:rsidP="000411D9">
      <w:pPr>
        <w:rPr>
          <w:rFonts w:asciiTheme="minorHAnsi" w:hAnsiTheme="minorHAnsi" w:cstheme="minorHAnsi"/>
        </w:rPr>
      </w:pPr>
      <w:r w:rsidRPr="002910AF">
        <w:rPr>
          <w:rStyle w:val="StyleUnderline"/>
        </w:rPr>
        <w:t>Water governance specialists and political ecologists have begun calling for more nuanced approaches to identifying and understanding water injustices; ones that extend beyond scarcity as the sole concern. They propose water justice be understood by examining both ‘formally accredited justice’, depicted in legal-positivist constructs, as well as ‘socially perceived justice and equity’. The latter is informed by and dependent on peoples’ own experiences in their socio-political contexts</w:t>
      </w:r>
      <w:r w:rsidRPr="008D5DC5">
        <w:rPr>
          <w:rFonts w:asciiTheme="minorHAnsi" w:hAnsiTheme="minorHAnsi" w:cstheme="minorHAnsi"/>
        </w:rPr>
        <w:t xml:space="preserve"> (</w:t>
      </w:r>
      <w:proofErr w:type="spellStart"/>
      <w:r w:rsidRPr="008D5DC5">
        <w:rPr>
          <w:rFonts w:asciiTheme="minorHAnsi" w:hAnsiTheme="minorHAnsi" w:cstheme="minorHAnsi"/>
        </w:rPr>
        <w:t>Zwarteveen</w:t>
      </w:r>
      <w:proofErr w:type="spellEnd"/>
      <w:r w:rsidRPr="008D5DC5">
        <w:rPr>
          <w:rFonts w:asciiTheme="minorHAnsi" w:hAnsiTheme="minorHAnsi" w:cstheme="minorHAnsi"/>
        </w:rPr>
        <w:t xml:space="preserve"> &amp;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p. 147; see also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2018; Joy et al., 2014</w:t>
      </w:r>
      <w:r w:rsidRPr="002910AF">
        <w:t xml:space="preserve">). </w:t>
      </w:r>
      <w:r w:rsidRPr="002910AF">
        <w:rPr>
          <w:rStyle w:val="StyleUnderline"/>
        </w:rPr>
        <w:t>This approach to conceptualizing water justice commands a ‘re-politicization’ of water governance by making visible the hidden and uneven distribution of economic and political power</w:t>
      </w:r>
      <w:r w:rsidRPr="008D5DC5">
        <w:rPr>
          <w:rFonts w:asciiTheme="minorHAnsi" w:hAnsiTheme="minorHAnsi" w:cstheme="minorHAnsi"/>
        </w:rPr>
        <w:t xml:space="preserve"> (Joy et al., 2014). Re-politicization occurs </w:t>
      </w:r>
      <w:r w:rsidRPr="002910AF">
        <w:rPr>
          <w:rStyle w:val="StyleUnderline"/>
        </w:rPr>
        <w:t xml:space="preserve">by </w:t>
      </w:r>
      <w:proofErr w:type="spellStart"/>
      <w:r w:rsidRPr="002910AF">
        <w:rPr>
          <w:rStyle w:val="StyleUnderline"/>
        </w:rPr>
        <w:t>analysing</w:t>
      </w:r>
      <w:proofErr w:type="spellEnd"/>
      <w:r w:rsidRPr="002910AF">
        <w:rPr>
          <w:rStyle w:val="StyleUnderline"/>
        </w:rPr>
        <w:t xml:space="preserve"> and questioning how state and non-state actors are permitted (or otherwise) to participate in, control, decide and shape water governance, including water rules, water norms and truths</w:t>
      </w:r>
      <w:r w:rsidRPr="008D5DC5">
        <w:rPr>
          <w:rFonts w:asciiTheme="minorHAnsi" w:hAnsiTheme="minorHAnsi" w:cstheme="minorHAnsi"/>
        </w:rPr>
        <w:t xml:space="preserve"> (</w:t>
      </w:r>
      <w:proofErr w:type="spellStart"/>
      <w:r w:rsidRPr="008D5DC5">
        <w:rPr>
          <w:rFonts w:asciiTheme="minorHAnsi" w:hAnsiTheme="minorHAnsi" w:cstheme="minorHAnsi"/>
        </w:rPr>
        <w:t>Zwarteveen</w:t>
      </w:r>
      <w:proofErr w:type="spellEnd"/>
      <w:r w:rsidRPr="008D5DC5">
        <w:rPr>
          <w:rFonts w:asciiTheme="minorHAnsi" w:hAnsiTheme="minorHAnsi" w:cstheme="minorHAnsi"/>
        </w:rPr>
        <w:t xml:space="preserve"> &amp;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This relational and contextualized approach to understanding water justice is also </w:t>
      </w:r>
      <w:r w:rsidRPr="008D5DC5">
        <w:rPr>
          <w:rFonts w:asciiTheme="minorHAnsi" w:hAnsiTheme="minorHAnsi" w:cstheme="minorHAnsi"/>
        </w:rPr>
        <w:lastRenderedPageBreak/>
        <w:t xml:space="preserve">sensitive to how diverse peoples see, define, relate </w:t>
      </w:r>
      <w:proofErr w:type="gramStart"/>
      <w:r w:rsidRPr="008D5DC5">
        <w:rPr>
          <w:rFonts w:asciiTheme="minorHAnsi" w:hAnsiTheme="minorHAnsi" w:cstheme="minorHAnsi"/>
        </w:rPr>
        <w:t>to</w:t>
      </w:r>
      <w:proofErr w:type="gramEnd"/>
      <w:r w:rsidRPr="008D5DC5">
        <w:rPr>
          <w:rFonts w:asciiTheme="minorHAnsi" w:hAnsiTheme="minorHAnsi" w:cstheme="minorHAnsi"/>
        </w:rPr>
        <w:t xml:space="preserve"> and understand water and water justice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2018; Joy et al., 2014; Yaka, 2019; </w:t>
      </w:r>
      <w:proofErr w:type="spellStart"/>
      <w:r w:rsidRPr="008D5DC5">
        <w:rPr>
          <w:rFonts w:asciiTheme="minorHAnsi" w:hAnsiTheme="minorHAnsi" w:cstheme="minorHAnsi"/>
        </w:rPr>
        <w:t>Zwarteveen</w:t>
      </w:r>
      <w:proofErr w:type="spellEnd"/>
      <w:r w:rsidRPr="008D5DC5">
        <w:rPr>
          <w:rFonts w:asciiTheme="minorHAnsi" w:hAnsiTheme="minorHAnsi" w:cstheme="minorHAnsi"/>
        </w:rPr>
        <w:t xml:space="preserve"> &amp;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w:t>
      </w:r>
      <w:r w:rsidRPr="002910AF">
        <w:rPr>
          <w:rStyle w:val="StyleUnderline"/>
        </w:rPr>
        <w:t xml:space="preserve">It pays attention to the broader social, </w:t>
      </w:r>
      <w:proofErr w:type="gramStart"/>
      <w:r w:rsidRPr="002910AF">
        <w:rPr>
          <w:rStyle w:val="StyleUnderline"/>
        </w:rPr>
        <w:t>political</w:t>
      </w:r>
      <w:proofErr w:type="gramEnd"/>
      <w:r w:rsidRPr="002910AF">
        <w:rPr>
          <w:rStyle w:val="StyleUnderline"/>
        </w:rPr>
        <w:t xml:space="preserve"> and economic injustices in which water injustices are historically and contemporarily embedded</w:t>
      </w:r>
      <w:r w:rsidRPr="008D5DC5">
        <w:rPr>
          <w:rFonts w:asciiTheme="minorHAnsi" w:hAnsiTheme="minorHAnsi" w:cstheme="minorHAnsi"/>
        </w:rPr>
        <w:t xml:space="preserve"> (Joshi, 2015; Lynch et al., 2013; Mathur &amp; </w:t>
      </w:r>
      <w:proofErr w:type="spellStart"/>
      <w:r w:rsidRPr="008D5DC5">
        <w:rPr>
          <w:rFonts w:asciiTheme="minorHAnsi" w:hAnsiTheme="minorHAnsi" w:cstheme="minorHAnsi"/>
        </w:rPr>
        <w:t>Mulwafu</w:t>
      </w:r>
      <w:proofErr w:type="spellEnd"/>
      <w:r w:rsidRPr="008D5DC5">
        <w:rPr>
          <w:rFonts w:asciiTheme="minorHAnsi" w:hAnsiTheme="minorHAnsi" w:cstheme="minorHAnsi"/>
        </w:rPr>
        <w:t>, 2018; Sultana, 2018).</w:t>
      </w:r>
    </w:p>
    <w:p w14:paraId="42628908"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Indigenous water justice is part of broader struggles against settler colonialist impacts against indigenous peoples. Expropriation of water erodes political systems that are the lifeblood of indigenous life.</w:t>
      </w:r>
    </w:p>
    <w:p w14:paraId="592FCD79"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Hartwig et. al 20</w:t>
      </w:r>
      <w:r w:rsidRPr="008D5DC5">
        <w:rPr>
          <w:rFonts w:asciiTheme="minorHAnsi" w:hAnsiTheme="minorHAnsi" w:cstheme="minorHAnsi"/>
        </w:rPr>
        <w:t xml:space="preserve"> (Lana D, Research Fellow @ the Australian Rivers Institute and School of Environment and Science at Griffith University, Queensland, Sue Jackson, Professor @ School of Environment and Science – Environmental Planning and Management @ the Australian Rivers Institute and School of Environment and Science at Griffith University, Research Fellow at </w:t>
      </w:r>
      <w:proofErr w:type="spellStart"/>
      <w:r w:rsidRPr="008D5DC5">
        <w:rPr>
          <w:rFonts w:asciiTheme="minorHAnsi" w:hAnsiTheme="minorHAnsi" w:cstheme="minorHAnsi"/>
        </w:rPr>
        <w:t>at</w:t>
      </w:r>
      <w:proofErr w:type="spellEnd"/>
      <w:r w:rsidRPr="008D5DC5">
        <w:rPr>
          <w:rFonts w:asciiTheme="minorHAnsi" w:hAnsiTheme="minorHAnsi" w:cstheme="minorHAnsi"/>
        </w:rPr>
        <w:t xml:space="preserve"> the Centre for Aboriginal Economic Policy Research (CAEPR) @ Australian National University, Natalie Osborne, Lecturer in the School of Environment @ Griffith University, “Water colonialism and Indigenous water justice in south-eastern Australia”, International Journal of Water Resources Development, February 5) </w:t>
      </w:r>
      <w:proofErr w:type="spellStart"/>
      <w:r w:rsidRPr="008D5DC5">
        <w:rPr>
          <w:rFonts w:asciiTheme="minorHAnsi" w:hAnsiTheme="minorHAnsi" w:cstheme="minorHAnsi"/>
        </w:rPr>
        <w:t>arnav</w:t>
      </w:r>
      <w:proofErr w:type="spellEnd"/>
      <w:r w:rsidRPr="008D5DC5">
        <w:rPr>
          <w:rFonts w:asciiTheme="minorHAnsi" w:hAnsiTheme="minorHAnsi" w:cstheme="minorHAnsi"/>
        </w:rPr>
        <w:t xml:space="preserve"> </w:t>
      </w:r>
    </w:p>
    <w:p w14:paraId="19EA856F"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Indigenous water justice and injustice</w:t>
      </w:r>
    </w:p>
    <w:p w14:paraId="550DAB12" w14:textId="77777777" w:rsidR="000411D9" w:rsidRPr="008D5DC5" w:rsidRDefault="000411D9" w:rsidP="000411D9">
      <w:pPr>
        <w:rPr>
          <w:rFonts w:asciiTheme="minorHAnsi" w:hAnsiTheme="minorHAnsi" w:cstheme="minorHAnsi"/>
        </w:rPr>
      </w:pPr>
      <w:r w:rsidRPr="00396BE5">
        <w:rPr>
          <w:rStyle w:val="StyleUnderline"/>
        </w:rPr>
        <w:t>By virtue of their colonial political and economic marginalization, Indigenous peoples around the world generally have relatively restricted access to productive water resources</w:t>
      </w:r>
      <w:r w:rsidRPr="008D5DC5">
        <w:rPr>
          <w:rFonts w:asciiTheme="minorHAnsi" w:hAnsiTheme="minorHAnsi" w:cstheme="minorHAnsi"/>
        </w:rPr>
        <w:t xml:space="preserve"> (Jackson, 2018a). Key international declarations and policy statements, and other works by Indigenous peoples (see below for examples), reveal that Indigenous perspectives on water justice share similarities with the framing above, but also differ in fundamental ways. </w:t>
      </w:r>
      <w:r w:rsidRPr="00396BE5">
        <w:rPr>
          <w:rStyle w:val="StyleUnderline"/>
        </w:rPr>
        <w:t>One difference is ontological.</w:t>
      </w:r>
      <w:r w:rsidRPr="008D5DC5">
        <w:rPr>
          <w:rFonts w:asciiTheme="minorHAnsi" w:hAnsiTheme="minorHAnsi" w:cstheme="minorHAnsi"/>
        </w:rPr>
        <w:t xml:space="preserve"> Notwithstanding considerable diversity in understandings, </w:t>
      </w:r>
      <w:r w:rsidRPr="00396BE5">
        <w:rPr>
          <w:rStyle w:val="StyleUnderline"/>
        </w:rPr>
        <w:t>Indigenous peoples generally conceptualize water – and water justice – in terms of relationality and mutual dependence.</w:t>
      </w:r>
      <w:r w:rsidRPr="008D5DC5">
        <w:rPr>
          <w:rFonts w:asciiTheme="minorHAnsi" w:hAnsiTheme="minorHAnsi" w:cstheme="minorHAnsi"/>
        </w:rPr>
        <w:t xml:space="preserve"> Water is to be respected as kin, as a sacred, lifegiving being, inseparable from and interconnected with relationships and obligations to landscapes, </w:t>
      </w:r>
      <w:proofErr w:type="gramStart"/>
      <w:r w:rsidRPr="008D5DC5">
        <w:rPr>
          <w:rFonts w:asciiTheme="minorHAnsi" w:hAnsiTheme="minorHAnsi" w:cstheme="minorHAnsi"/>
        </w:rPr>
        <w:t>territories</w:t>
      </w:r>
      <w:proofErr w:type="gramEnd"/>
      <w:r w:rsidRPr="008D5DC5">
        <w:rPr>
          <w:rFonts w:asciiTheme="minorHAnsi" w:hAnsiTheme="minorHAnsi" w:cstheme="minorHAnsi"/>
        </w:rPr>
        <w:t xml:space="preserve"> and past, current and future generations (Bakker et al., 2018; Estes, 2019; Hemming et al., 2007; McGregor, 2012, 2015; Morgan, 2011; Sam &amp; Armstrong, 2013; Weir, 2009; Wilson, 2020). </w:t>
      </w:r>
      <w:r w:rsidRPr="00396BE5">
        <w:rPr>
          <w:rStyle w:val="StyleUnderline"/>
        </w:rPr>
        <w:t>The authors of the Indigenous Peoples Kyoto Water Declaration</w:t>
      </w:r>
      <w:r w:rsidRPr="008D5DC5">
        <w:rPr>
          <w:rFonts w:asciiTheme="minorHAnsi" w:hAnsiTheme="minorHAnsi" w:cstheme="minorHAnsi"/>
        </w:rPr>
        <w:t xml:space="preserve"> (2003), </w:t>
      </w:r>
      <w:r w:rsidRPr="00396BE5">
        <w:rPr>
          <w:rStyle w:val="StyleUnderline"/>
        </w:rPr>
        <w:t>for example, state they ‘recognize, honor and respect water as sacred and sustains all life’.</w:t>
      </w:r>
      <w:r w:rsidRPr="008D5DC5">
        <w:rPr>
          <w:rFonts w:asciiTheme="minorHAnsi" w:hAnsiTheme="minorHAnsi" w:cstheme="minorHAnsi"/>
        </w:rPr>
        <w:t xml:space="preserve"> The authors of the </w:t>
      </w:r>
      <w:proofErr w:type="spellStart"/>
      <w:r w:rsidRPr="008D5DC5">
        <w:rPr>
          <w:rFonts w:asciiTheme="minorHAnsi" w:hAnsiTheme="minorHAnsi" w:cstheme="minorHAnsi"/>
        </w:rPr>
        <w:t>Garma</w:t>
      </w:r>
      <w:proofErr w:type="spellEnd"/>
      <w:r w:rsidRPr="008D5DC5">
        <w:rPr>
          <w:rFonts w:asciiTheme="minorHAnsi" w:hAnsiTheme="minorHAnsi" w:cstheme="minorHAnsi"/>
        </w:rPr>
        <w:t xml:space="preserve"> International Indigenous Water Declaration (2008) assert, ‘water has a right to be recognized as an ecological entity, a being with a spirit and must be treated accordingly’. </w:t>
      </w:r>
      <w:r w:rsidRPr="00396BE5">
        <w:rPr>
          <w:rStyle w:val="StyleUnderline"/>
        </w:rPr>
        <w:t xml:space="preserve">This is reflected, for example, in the </w:t>
      </w:r>
      <w:proofErr w:type="spellStart"/>
      <w:r w:rsidRPr="00396BE5">
        <w:rPr>
          <w:rStyle w:val="StyleUnderline"/>
        </w:rPr>
        <w:t>Anishinaabek</w:t>
      </w:r>
      <w:proofErr w:type="spellEnd"/>
      <w:r w:rsidRPr="00396BE5">
        <w:rPr>
          <w:rStyle w:val="StyleUnderline"/>
        </w:rPr>
        <w:t xml:space="preserve"> understanding that water justice explicitly depends on justice and healing for waters themselves and the trauma and distress they endure</w:t>
      </w:r>
      <w:r w:rsidRPr="008D5DC5">
        <w:rPr>
          <w:rFonts w:asciiTheme="minorHAnsi" w:hAnsiTheme="minorHAnsi" w:cstheme="minorHAnsi"/>
        </w:rPr>
        <w:t xml:space="preserve"> (McGregor, 2015). </w:t>
      </w:r>
      <w:r w:rsidRPr="00396BE5">
        <w:rPr>
          <w:rStyle w:val="StyleUnderline"/>
        </w:rPr>
        <w:t>Indigenous water and water justice conceptualizations are determined by individual polities or Nations</w:t>
      </w:r>
      <w:r w:rsidRPr="008D5DC5">
        <w:rPr>
          <w:rFonts w:asciiTheme="minorHAnsi" w:hAnsiTheme="minorHAnsi" w:cstheme="minorHAnsi"/>
        </w:rPr>
        <w:t xml:space="preserve"> (Hemming et al., 2007; McGregor, 2012) </w:t>
      </w:r>
      <w:r w:rsidRPr="00396BE5">
        <w:rPr>
          <w:rStyle w:val="StyleUnderline"/>
        </w:rPr>
        <w:t>and are therefore heterogeneous and diverse</w:t>
      </w:r>
      <w:r w:rsidRPr="008D5DC5">
        <w:rPr>
          <w:rFonts w:asciiTheme="minorHAnsi" w:hAnsiTheme="minorHAnsi" w:cstheme="minorHAnsi"/>
        </w:rPr>
        <w:t xml:space="preserve"> (Macpherson, 2019; Molina Camacho, 2016; </w:t>
      </w:r>
      <w:proofErr w:type="spellStart"/>
      <w:r w:rsidRPr="008D5DC5">
        <w:rPr>
          <w:rFonts w:asciiTheme="minorHAnsi" w:hAnsiTheme="minorHAnsi" w:cstheme="minorHAnsi"/>
        </w:rPr>
        <w:t>Nikolakis</w:t>
      </w:r>
      <w:proofErr w:type="spellEnd"/>
      <w:r w:rsidRPr="008D5DC5">
        <w:rPr>
          <w:rFonts w:asciiTheme="minorHAnsi" w:hAnsiTheme="minorHAnsi" w:cstheme="minorHAnsi"/>
        </w:rPr>
        <w:t xml:space="preserve"> &amp; Grafton, 2015). </w:t>
      </w:r>
      <w:r w:rsidRPr="00396BE5">
        <w:rPr>
          <w:rStyle w:val="StyleUnderline"/>
        </w:rPr>
        <w:t>Notwithstanding these differences, water is central to defining complex Indigenous attachments to and relationships with place</w:t>
      </w:r>
      <w:r w:rsidRPr="008D5DC5">
        <w:rPr>
          <w:rFonts w:asciiTheme="minorHAnsi" w:hAnsiTheme="minorHAnsi" w:cstheme="minorHAnsi"/>
        </w:rPr>
        <w:t xml:space="preserve"> (</w:t>
      </w:r>
      <w:proofErr w:type="spellStart"/>
      <w:r w:rsidRPr="008D5DC5">
        <w:rPr>
          <w:rFonts w:asciiTheme="minorHAnsi" w:hAnsiTheme="minorHAnsi" w:cstheme="minorHAnsi"/>
        </w:rPr>
        <w:t>Te</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Aho</w:t>
      </w:r>
      <w:proofErr w:type="spellEnd"/>
      <w:r w:rsidRPr="008D5DC5">
        <w:rPr>
          <w:rFonts w:asciiTheme="minorHAnsi" w:hAnsiTheme="minorHAnsi" w:cstheme="minorHAnsi"/>
        </w:rPr>
        <w:t xml:space="preserve">, 2010; Jackson &amp; Barber, 2013; Sam &amp; Armstrong, 2013) and so for Indigenous peoples, the contamination, </w:t>
      </w:r>
      <w:proofErr w:type="gramStart"/>
      <w:r w:rsidRPr="008D5DC5">
        <w:rPr>
          <w:rFonts w:asciiTheme="minorHAnsi" w:hAnsiTheme="minorHAnsi" w:cstheme="minorHAnsi"/>
        </w:rPr>
        <w:t>diversion</w:t>
      </w:r>
      <w:proofErr w:type="gramEnd"/>
      <w:r w:rsidRPr="008D5DC5">
        <w:rPr>
          <w:rFonts w:asciiTheme="minorHAnsi" w:hAnsiTheme="minorHAnsi" w:cstheme="minorHAnsi"/>
        </w:rPr>
        <w:t xml:space="preserve"> or depletion of water bodies represents an attack on collective identities and survival as peoples (Jackson, 2018a). A second difference is that </w:t>
      </w:r>
      <w:r w:rsidRPr="00396BE5">
        <w:rPr>
          <w:rStyle w:val="StyleUnderline"/>
        </w:rPr>
        <w:t>Indigenous water injustice is entrenched in Indigenous peoples’ everyday experiences of and struggles against colonization. Expropriation of waters has generated multifaceted, multi-generational impacts for Indigenous peoples</w:t>
      </w:r>
      <w:r w:rsidRPr="008D5DC5">
        <w:rPr>
          <w:rFonts w:asciiTheme="minorHAnsi" w:hAnsiTheme="minorHAnsi" w:cstheme="minorHAnsi"/>
        </w:rPr>
        <w:t xml:space="preserve"> (Jackson, 2018a; Jackson et al., 2021; Robison et al., 2018; Sam &amp; Armstrong, 2013; </w:t>
      </w:r>
      <w:proofErr w:type="spellStart"/>
      <w:r w:rsidRPr="008D5DC5">
        <w:rPr>
          <w:rFonts w:asciiTheme="minorHAnsi" w:hAnsiTheme="minorHAnsi" w:cstheme="minorHAnsi"/>
        </w:rPr>
        <w:t>Walkem</w:t>
      </w:r>
      <w:proofErr w:type="spellEnd"/>
      <w:r w:rsidRPr="008D5DC5">
        <w:rPr>
          <w:rFonts w:asciiTheme="minorHAnsi" w:hAnsiTheme="minorHAnsi" w:cstheme="minorHAnsi"/>
        </w:rPr>
        <w:t xml:space="preserve">, 2006). </w:t>
      </w:r>
      <w:r w:rsidRPr="00396BE5">
        <w:rPr>
          <w:rStyle w:val="StyleUnderline"/>
        </w:rPr>
        <w:t xml:space="preserve">The dispossession of and damage to Indigenous peoples’ lands </w:t>
      </w:r>
      <w:r w:rsidRPr="00396BE5">
        <w:rPr>
          <w:rStyle w:val="StyleUnderline"/>
        </w:rPr>
        <w:lastRenderedPageBreak/>
        <w:t xml:space="preserve">and waters fractures spiritual and customary relationships with their territories. It interrupts economic and cultural </w:t>
      </w:r>
      <w:proofErr w:type="gramStart"/>
      <w:r w:rsidRPr="00396BE5">
        <w:rPr>
          <w:rStyle w:val="StyleUnderline"/>
        </w:rPr>
        <w:t>activities, and</w:t>
      </w:r>
      <w:proofErr w:type="gramEnd"/>
      <w:r w:rsidRPr="00396BE5">
        <w:rPr>
          <w:rStyle w:val="StyleUnderline"/>
        </w:rPr>
        <w:t xml:space="preserve"> erodes social and political systems. These significant injustices are reflected in sick and dying landscapes and ‘other-than-human relatives’ (Estes, 2019) as well as ongoing assaults on Indigenous health and well-being</w:t>
      </w:r>
      <w:r w:rsidRPr="008D5DC5">
        <w:rPr>
          <w:rFonts w:asciiTheme="minorHAnsi" w:hAnsiTheme="minorHAnsi" w:cstheme="minorHAnsi"/>
        </w:rPr>
        <w:t xml:space="preserve"> (Alfred, 2009; Sam &amp; Armstrong, 2013). Climate change is likely to exacerbate many of these harms (</w:t>
      </w:r>
      <w:proofErr w:type="spellStart"/>
      <w:r w:rsidRPr="008D5DC5">
        <w:rPr>
          <w:rFonts w:asciiTheme="minorHAnsi" w:hAnsiTheme="minorHAnsi" w:cstheme="minorHAnsi"/>
        </w:rPr>
        <w:t>Nikolakis</w:t>
      </w:r>
      <w:proofErr w:type="spellEnd"/>
      <w:r w:rsidRPr="008D5DC5">
        <w:rPr>
          <w:rFonts w:asciiTheme="minorHAnsi" w:hAnsiTheme="minorHAnsi" w:cstheme="minorHAnsi"/>
        </w:rPr>
        <w:t xml:space="preserve"> et al., 2016). Despite these tremendous obstacles, </w:t>
      </w:r>
      <w:r w:rsidRPr="00396BE5">
        <w:rPr>
          <w:rStyle w:val="StyleUnderline"/>
        </w:rPr>
        <w:t>Indigenous peoples still uphold their relationships with and responsibilities to place and water, actively resisting these forces</w:t>
      </w:r>
      <w:r w:rsidRPr="008D5DC5">
        <w:rPr>
          <w:rFonts w:asciiTheme="minorHAnsi" w:hAnsiTheme="minorHAnsi" w:cstheme="minorHAnsi"/>
        </w:rPr>
        <w:t xml:space="preserve"> (Estes, 2019; Lynch et al., 2013; McGregor, 2012; </w:t>
      </w:r>
      <w:proofErr w:type="spellStart"/>
      <w:r w:rsidRPr="008D5DC5">
        <w:rPr>
          <w:rFonts w:asciiTheme="minorHAnsi" w:hAnsiTheme="minorHAnsi" w:cstheme="minorHAnsi"/>
        </w:rPr>
        <w:t>Poelina</w:t>
      </w:r>
      <w:proofErr w:type="spellEnd"/>
      <w:r w:rsidRPr="008D5DC5">
        <w:rPr>
          <w:rFonts w:asciiTheme="minorHAnsi" w:hAnsiTheme="minorHAnsi" w:cstheme="minorHAnsi"/>
        </w:rPr>
        <w:t xml:space="preserve"> et al., 2019; Prieto, 2016), including at the global scale through the international Indigenous water justice movement (Jackson, 2018a).</w:t>
      </w:r>
    </w:p>
    <w:p w14:paraId="0868B0C7" w14:textId="77777777" w:rsidR="000411D9" w:rsidRPr="008D5DC5" w:rsidRDefault="000411D9" w:rsidP="000411D9">
      <w:pPr>
        <w:rPr>
          <w:rFonts w:asciiTheme="minorHAnsi" w:hAnsiTheme="minorHAnsi" w:cstheme="minorHAnsi"/>
        </w:rPr>
      </w:pPr>
      <w:r w:rsidRPr="00396BE5">
        <w:rPr>
          <w:rStyle w:val="StyleUnderline"/>
        </w:rPr>
        <w:t xml:space="preserve">Indigenous water justice is part of broader struggles for environmental and social justice, </w:t>
      </w:r>
      <w:proofErr w:type="gramStart"/>
      <w:r w:rsidRPr="00396BE5">
        <w:rPr>
          <w:rStyle w:val="StyleUnderline"/>
        </w:rPr>
        <w:t>self-determination</w:t>
      </w:r>
      <w:proofErr w:type="gramEnd"/>
      <w:r w:rsidRPr="00396BE5">
        <w:rPr>
          <w:rStyle w:val="StyleUnderline"/>
        </w:rPr>
        <w:t xml:space="preserve"> and sovereignty</w:t>
      </w:r>
      <w:r w:rsidRPr="008D5DC5">
        <w:rPr>
          <w:rFonts w:asciiTheme="minorHAnsi" w:hAnsiTheme="minorHAnsi" w:cstheme="minorHAnsi"/>
        </w:rPr>
        <w:t xml:space="preserve"> (Curley, 2019a; Estes, 2019; Hemming et al., 2019; </w:t>
      </w:r>
      <w:proofErr w:type="spellStart"/>
      <w:r w:rsidRPr="008D5DC5">
        <w:rPr>
          <w:rFonts w:asciiTheme="minorHAnsi" w:hAnsiTheme="minorHAnsi" w:cstheme="minorHAnsi"/>
        </w:rPr>
        <w:t>Nikolakis</w:t>
      </w:r>
      <w:proofErr w:type="spellEnd"/>
      <w:r w:rsidRPr="008D5DC5">
        <w:rPr>
          <w:rFonts w:asciiTheme="minorHAnsi" w:hAnsiTheme="minorHAnsi" w:cstheme="minorHAnsi"/>
        </w:rPr>
        <w:t xml:space="preserve"> et al., 2016; Prieto, 2016; Sam &amp; Armstrong, 2013; </w:t>
      </w:r>
      <w:proofErr w:type="spellStart"/>
      <w:r w:rsidRPr="008D5DC5">
        <w:rPr>
          <w:rFonts w:asciiTheme="minorHAnsi" w:hAnsiTheme="minorHAnsi" w:cstheme="minorHAnsi"/>
        </w:rPr>
        <w:t>Walkem</w:t>
      </w:r>
      <w:proofErr w:type="spellEnd"/>
      <w:r w:rsidRPr="008D5DC5">
        <w:rPr>
          <w:rFonts w:asciiTheme="minorHAnsi" w:hAnsiTheme="minorHAnsi" w:cstheme="minorHAnsi"/>
        </w:rPr>
        <w:t xml:space="preserve">, 2006; Wilson, 2020; Yazzie, 2013). </w:t>
      </w:r>
      <w:r w:rsidRPr="00396BE5">
        <w:rPr>
          <w:rStyle w:val="StyleUnderline"/>
        </w:rPr>
        <w:t>Advocates and scholars argue for responses informed by Indigenous perspectives and priorities</w:t>
      </w:r>
      <w:r w:rsidRPr="008D5DC5">
        <w:rPr>
          <w:rFonts w:asciiTheme="minorHAnsi" w:hAnsiTheme="minorHAnsi" w:cstheme="minorHAnsi"/>
        </w:rPr>
        <w:t xml:space="preserve"> (McLean, 2007; Taylor et al., 2016; Weir, 2009; Wilson, 2020). </w:t>
      </w:r>
      <w:r w:rsidRPr="00396BE5">
        <w:rPr>
          <w:rStyle w:val="StyleUnderline"/>
        </w:rPr>
        <w:t xml:space="preserve">One approach </w:t>
      </w:r>
      <w:r w:rsidRPr="00396BE5">
        <w:t>suggested</w:t>
      </w:r>
      <w:r w:rsidRPr="008D5DC5">
        <w:rPr>
          <w:rFonts w:asciiTheme="minorHAnsi" w:hAnsiTheme="minorHAnsi" w:cstheme="minorHAnsi"/>
        </w:rPr>
        <w:t xml:space="preserve"> by Robison et al. (2018) </w:t>
      </w:r>
      <w:r w:rsidRPr="00396BE5">
        <w:rPr>
          <w:rStyle w:val="StyleUnderline"/>
        </w:rPr>
        <w:t>conceptualizes Indigenous water justice as integral to self-determination, the foundational concept of international Indigenous rights law</w:t>
      </w:r>
      <w:r w:rsidRPr="008D5DC5">
        <w:rPr>
          <w:rFonts w:asciiTheme="minorHAnsi" w:hAnsiTheme="minorHAnsi" w:cstheme="minorHAnsi"/>
        </w:rPr>
        <w:t xml:space="preserve"> (see also Hemming et al., 2007). </w:t>
      </w:r>
      <w:r w:rsidRPr="00396BE5">
        <w:rPr>
          <w:rStyle w:val="StyleUnderline"/>
        </w:rPr>
        <w:t xml:space="preserve">Rights to water are a precondition for exercising the right to self-determination, across intertwined socioeconomic, </w:t>
      </w:r>
      <w:proofErr w:type="gramStart"/>
      <w:r w:rsidRPr="00396BE5">
        <w:rPr>
          <w:rStyle w:val="StyleUnderline"/>
        </w:rPr>
        <w:t>cultural</w:t>
      </w:r>
      <w:proofErr w:type="gramEnd"/>
      <w:r w:rsidRPr="00396BE5">
        <w:rPr>
          <w:rStyle w:val="StyleUnderline"/>
        </w:rPr>
        <w:t xml:space="preserve"> and political dimensions </w:t>
      </w:r>
      <w:r w:rsidRPr="008D5DC5">
        <w:rPr>
          <w:rFonts w:asciiTheme="minorHAnsi" w:hAnsiTheme="minorHAnsi" w:cstheme="minorHAnsi"/>
        </w:rPr>
        <w:t>(Robison et al., 2018).</w:t>
      </w:r>
    </w:p>
    <w:p w14:paraId="3352709A"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Indigenous water justice can be further specified through another multidimensional formulation of justice, one advanced by political theorist Nancy Fraser (2000, 2009</w:t>
      </w:r>
      <w:r w:rsidRPr="00396BE5">
        <w:rPr>
          <w:rStyle w:val="StyleUnderline"/>
        </w:rPr>
        <w:t>). This approach responds to the distinctiveness of justice claims by cultural groups which must not only account for socioeconomic distribution but also address political representation and cultural recognition</w:t>
      </w:r>
      <w:r w:rsidRPr="008D5DC5">
        <w:rPr>
          <w:rFonts w:asciiTheme="minorHAnsi" w:hAnsiTheme="minorHAnsi" w:cstheme="minorHAnsi"/>
        </w:rPr>
        <w:t xml:space="preserve"> (Fraser, 2009; Jackson, 2018a, 2018b; McLean, 2007; Schlosberg, 2004). As argued by McLean (2007), Jackson (e.g., Jackson, 2018a, 2018b; Jackson &amp; Barber, 2013) and Wilson (2020), </w:t>
      </w:r>
      <w:r w:rsidRPr="00396BE5">
        <w:rPr>
          <w:rStyle w:val="StyleUnderline"/>
        </w:rPr>
        <w:t xml:space="preserve">water justice for Indigenous peoples includes the equitable redistribution of water rights, plus legal, </w:t>
      </w:r>
      <w:proofErr w:type="gramStart"/>
      <w:r w:rsidRPr="00396BE5">
        <w:rPr>
          <w:rStyle w:val="StyleUnderline"/>
        </w:rPr>
        <w:t>jurisdictional</w:t>
      </w:r>
      <w:proofErr w:type="gramEnd"/>
      <w:r w:rsidRPr="00396BE5">
        <w:rPr>
          <w:rStyle w:val="StyleUnderline"/>
        </w:rPr>
        <w:t xml:space="preserve"> and cultural recognition, as well as fair and just participation and representation in water governance on terms set and determined by Indigenous peoples. Fraser’s framework accommodates the plurality of Indigenous conceptualizations of water and water justice. The approach also emphasizes the necessity for state water planning and responses to ‘simultaneously attend to the socioeconomic, cultural and political dimensions of water justice</w:t>
      </w:r>
      <w:r w:rsidRPr="008D5DC5">
        <w:rPr>
          <w:rFonts w:asciiTheme="minorHAnsi" w:hAnsiTheme="minorHAnsi" w:cstheme="minorHAnsi"/>
        </w:rPr>
        <w:t>’ (Jackson &amp; Barber, 2013, p. 3; see also Schlosberg, 2004, more broadly). Following these arguments, this tripartite framework can help conceptualize Indigenous water justice and local experiences of water colonialism.</w:t>
      </w:r>
    </w:p>
    <w:p w14:paraId="7CB68129" w14:textId="77777777" w:rsidR="000411D9" w:rsidRPr="008D5DC5" w:rsidRDefault="000411D9" w:rsidP="000411D9">
      <w:pPr>
        <w:pStyle w:val="Heading3"/>
      </w:pPr>
      <w:r>
        <w:lastRenderedPageBreak/>
        <w:t>“</w:t>
      </w:r>
      <w:proofErr w:type="spellStart"/>
      <w:r>
        <w:t>Repoliticization</w:t>
      </w:r>
      <w:proofErr w:type="spellEnd"/>
      <w:r>
        <w:t>” – Framework/Alternative</w:t>
      </w:r>
    </w:p>
    <w:p w14:paraId="0085EB19"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 xml:space="preserve">Empirically, the Indigenous struggle for consent and </w:t>
      </w:r>
      <w:proofErr w:type="spellStart"/>
      <w:r>
        <w:rPr>
          <w:rFonts w:asciiTheme="minorHAnsi" w:hAnsiTheme="minorHAnsi" w:cstheme="minorHAnsi"/>
        </w:rPr>
        <w:t>repoliticization</w:t>
      </w:r>
      <w:proofErr w:type="spellEnd"/>
      <w:r>
        <w:rPr>
          <w:rFonts w:asciiTheme="minorHAnsi" w:hAnsiTheme="minorHAnsi" w:cstheme="minorHAnsi"/>
        </w:rPr>
        <w:t xml:space="preserve"> is successful in combatting government intrusion.</w:t>
      </w:r>
    </w:p>
    <w:p w14:paraId="2C98D275" w14:textId="77777777" w:rsidR="000411D9" w:rsidRPr="008D5DC5" w:rsidRDefault="000411D9" w:rsidP="000411D9">
      <w:pPr>
        <w:rPr>
          <w:rFonts w:asciiTheme="minorHAnsi" w:hAnsiTheme="minorHAnsi" w:cstheme="minorHAnsi"/>
        </w:rPr>
      </w:pPr>
      <w:r w:rsidRPr="00A82D07">
        <w:rPr>
          <w:rStyle w:val="Style13ptBold"/>
        </w:rPr>
        <w:t>Curran 19</w:t>
      </w:r>
      <w:r w:rsidRPr="008D5DC5">
        <w:rPr>
          <w:rFonts w:asciiTheme="minorHAnsi" w:hAnsiTheme="minorHAnsi" w:cstheme="minorHAnsi"/>
        </w:rPr>
        <w:t xml:space="preserve"> (Deborah, Faculty of Law and School of Environmental Studies @ University of Victoria, “Indigenous Processes of Consent: </w:t>
      </w:r>
      <w:proofErr w:type="spellStart"/>
      <w:r w:rsidRPr="008D5DC5">
        <w:rPr>
          <w:rFonts w:asciiTheme="minorHAnsi" w:hAnsiTheme="minorHAnsi" w:cstheme="minorHAnsi"/>
        </w:rPr>
        <w:t>Repoliticizing</w:t>
      </w:r>
      <w:proofErr w:type="spellEnd"/>
      <w:r w:rsidRPr="008D5DC5">
        <w:rPr>
          <w:rFonts w:asciiTheme="minorHAnsi" w:hAnsiTheme="minorHAnsi" w:cstheme="minorHAnsi"/>
        </w:rPr>
        <w:t xml:space="preserve"> Water Governance through Legal Pluralism”, Water, Volume 11, Issue 3, Pages 571-587</w:t>
      </w:r>
      <w:r>
        <w:rPr>
          <w:rFonts w:asciiTheme="minorHAnsi" w:hAnsiTheme="minorHAnsi" w:cstheme="minorHAnsi"/>
        </w:rPr>
        <w:t xml:space="preserve">) </w:t>
      </w:r>
      <w:proofErr w:type="spellStart"/>
      <w:r>
        <w:rPr>
          <w:rFonts w:asciiTheme="minorHAnsi" w:hAnsiTheme="minorHAnsi" w:cstheme="minorHAnsi"/>
        </w:rPr>
        <w:t>arnav</w:t>
      </w:r>
      <w:proofErr w:type="spellEnd"/>
    </w:p>
    <w:p w14:paraId="7DCEAB11"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5. Conclusions</w:t>
      </w:r>
    </w:p>
    <w:p w14:paraId="7C85AB56" w14:textId="77777777" w:rsidR="000411D9" w:rsidRPr="008D5DC5" w:rsidRDefault="000411D9" w:rsidP="000411D9">
      <w:pPr>
        <w:rPr>
          <w:rFonts w:asciiTheme="minorHAnsi" w:hAnsiTheme="minorHAnsi" w:cstheme="minorHAnsi"/>
        </w:rPr>
      </w:pPr>
      <w:r w:rsidRPr="00396BE5">
        <w:rPr>
          <w:rStyle w:val="StyleUnderline"/>
        </w:rPr>
        <w:t xml:space="preserve">Free prior and informed consent is being used as rhetoric and a depoliticizing practice by nation state </w:t>
      </w:r>
      <w:proofErr w:type="gramStart"/>
      <w:r w:rsidRPr="00396BE5">
        <w:rPr>
          <w:rStyle w:val="StyleUnderline"/>
        </w:rPr>
        <w:t>governments, but</w:t>
      </w:r>
      <w:proofErr w:type="gramEnd"/>
      <w:r w:rsidRPr="00396BE5">
        <w:rPr>
          <w:rStyle w:val="StyleUnderline"/>
        </w:rPr>
        <w:t xml:space="preserve"> is also as a tangible standard by which First Nations are </w:t>
      </w:r>
      <w:proofErr w:type="spellStart"/>
      <w:r w:rsidRPr="00396BE5">
        <w:rPr>
          <w:rStyle w:val="StyleUnderline"/>
        </w:rPr>
        <w:t>repoliticizing</w:t>
      </w:r>
      <w:proofErr w:type="spellEnd"/>
      <w:r w:rsidRPr="00396BE5">
        <w:rPr>
          <w:rStyle w:val="StyleUnderline"/>
        </w:rPr>
        <w:t xml:space="preserve"> decisions about their territories. In a global context, this </w:t>
      </w:r>
      <w:proofErr w:type="spellStart"/>
      <w:r w:rsidRPr="00396BE5">
        <w:rPr>
          <w:rStyle w:val="StyleUnderline"/>
        </w:rPr>
        <w:t>repoliticization</w:t>
      </w:r>
      <w:proofErr w:type="spellEnd"/>
      <w:r w:rsidRPr="00396BE5">
        <w:rPr>
          <w:rStyle w:val="StyleUnderline"/>
        </w:rPr>
        <w:t xml:space="preserve"> of water governance by Indigenous peoples is occurring across many spatial and temporal scales. In the United States, Tribes continue to expand the scope of Indian reserved water rights in the context of federal and state law. For example, the case of Agua Caliente Band of Cahuilla Indians v Coachella Valley Water District confirmed that the Tribe has federal reserved groundwater rights and a right to use that groundwater that takes precedence over the state’s water allocation regime [124]. At the same time, the Standing Rock movement initiated by the Standing Rock Sioux in opposition to the Dakota Access Pipeline is a declaration of free, </w:t>
      </w:r>
      <w:proofErr w:type="gramStart"/>
      <w:r w:rsidRPr="00396BE5">
        <w:rPr>
          <w:rStyle w:val="StyleUnderline"/>
        </w:rPr>
        <w:t>prior</w:t>
      </w:r>
      <w:proofErr w:type="gramEnd"/>
      <w:r w:rsidRPr="00396BE5">
        <w:rPr>
          <w:rStyle w:val="StyleUnderline"/>
        </w:rPr>
        <w:t xml:space="preserve"> and informed consent and the broader demand for a role for Indigenous communities in water governance.</w:t>
      </w:r>
      <w:r w:rsidRPr="008D5DC5">
        <w:rPr>
          <w:rFonts w:asciiTheme="minorHAnsi" w:hAnsiTheme="minorHAnsi" w:cstheme="minorHAnsi"/>
        </w:rPr>
        <w:t xml:space="preserve"> In New Zealand and pursuant to the Treaty of Waitangi created in 1840, a modern expression of that treaty relationship is seen in the legal personhood status awarded to the Whanganui River [125]. The </w:t>
      </w:r>
      <w:proofErr w:type="gramStart"/>
      <w:r w:rsidRPr="008D5DC5">
        <w:rPr>
          <w:rFonts w:asciiTheme="minorHAnsi" w:hAnsiTheme="minorHAnsi" w:cstheme="minorHAnsi"/>
        </w:rPr>
        <w:t>River</w:t>
      </w:r>
      <w:proofErr w:type="gramEnd"/>
      <w:r w:rsidRPr="008D5DC5">
        <w:rPr>
          <w:rFonts w:asciiTheme="minorHAnsi" w:hAnsiTheme="minorHAnsi" w:cstheme="minorHAnsi"/>
        </w:rPr>
        <w:t xml:space="preserve"> has its own legal representation in water governance processes as an ancestor of the Maori iwi (Indigenous community).</w:t>
      </w:r>
    </w:p>
    <w:p w14:paraId="2F0B0A17"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The language of free, </w:t>
      </w:r>
      <w:proofErr w:type="gramStart"/>
      <w:r w:rsidRPr="008D5DC5">
        <w:rPr>
          <w:rFonts w:asciiTheme="minorHAnsi" w:hAnsiTheme="minorHAnsi" w:cstheme="minorHAnsi"/>
        </w:rPr>
        <w:t>prior</w:t>
      </w:r>
      <w:proofErr w:type="gramEnd"/>
      <w:r w:rsidRPr="008D5DC5">
        <w:rPr>
          <w:rFonts w:asciiTheme="minorHAnsi" w:hAnsiTheme="minorHAnsi" w:cstheme="minorHAnsi"/>
        </w:rPr>
        <w:t xml:space="preserve"> and informed consent has provided Indigenous communities in Canada with a common international standard through which they can address failures in water governance such as inadequate attention to ecological conditions like environmental flows and exclusion of Indigenous rights to water. First Nations are adopting free, </w:t>
      </w:r>
      <w:proofErr w:type="gramStart"/>
      <w:r w:rsidRPr="008D5DC5">
        <w:rPr>
          <w:rFonts w:asciiTheme="minorHAnsi" w:hAnsiTheme="minorHAnsi" w:cstheme="minorHAnsi"/>
        </w:rPr>
        <w:t>prior</w:t>
      </w:r>
      <w:proofErr w:type="gramEnd"/>
      <w:r w:rsidRPr="008D5DC5">
        <w:rPr>
          <w:rFonts w:asciiTheme="minorHAnsi" w:hAnsiTheme="minorHAnsi" w:cstheme="minorHAnsi"/>
        </w:rPr>
        <w:t xml:space="preserve"> and informed consent as a framework through which to evaluate proposals using their own legal and governance processes. </w:t>
      </w:r>
      <w:r w:rsidRPr="00396BE5">
        <w:rPr>
          <w:rStyle w:val="StyleUnderline"/>
        </w:rPr>
        <w:t xml:space="preserve">Not only do these Indigenous legal processes </w:t>
      </w:r>
      <w:proofErr w:type="spellStart"/>
      <w:r w:rsidRPr="00396BE5">
        <w:rPr>
          <w:rStyle w:val="StyleUnderline"/>
        </w:rPr>
        <w:t>repoliticize</w:t>
      </w:r>
      <w:proofErr w:type="spellEnd"/>
      <w:r w:rsidRPr="00396BE5">
        <w:rPr>
          <w:rStyle w:val="StyleUnderline"/>
        </w:rPr>
        <w:t xml:space="preserve"> decisions about water on Indigenous terms, but also transform water governance by integrating Indigenous methodologies</w:t>
      </w:r>
      <w:r w:rsidRPr="008D5DC5">
        <w:rPr>
          <w:rFonts w:asciiTheme="minorHAnsi" w:hAnsiTheme="minorHAnsi" w:cstheme="minorHAnsi"/>
        </w:rPr>
        <w:t xml:space="preserve"> [126].</w:t>
      </w:r>
    </w:p>
    <w:p w14:paraId="558ED3F8"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These three types of examples from British Columbia could be labeled by what Yates et al. identify as ontological conjunctures where water governance embraces multiple water ontologies [18]. In performance, these expressions of Indigenous law and legal processes challenge state worldviews and practices that manifest as administrative tasks in natural resource decision-making and create space for debate about water governance. They also </w:t>
      </w:r>
      <w:proofErr w:type="spellStart"/>
      <w:r w:rsidRPr="008D5DC5">
        <w:rPr>
          <w:rFonts w:asciiTheme="minorHAnsi" w:hAnsiTheme="minorHAnsi" w:cstheme="minorHAnsi"/>
        </w:rPr>
        <w:t>repoliticize</w:t>
      </w:r>
      <w:proofErr w:type="spellEnd"/>
      <w:r w:rsidRPr="008D5DC5">
        <w:rPr>
          <w:rFonts w:asciiTheme="minorHAnsi" w:hAnsiTheme="minorHAnsi" w:cstheme="minorHAnsi"/>
        </w:rPr>
        <w:t xml:space="preserve"> water governance by publicly asserting locally legitimate processes and results. Importantly, Indigenous peoples use these approaches as more than simply stakeholders or “</w:t>
      </w:r>
      <w:proofErr w:type="spellStart"/>
      <w:r w:rsidRPr="008D5DC5">
        <w:rPr>
          <w:rFonts w:asciiTheme="minorHAnsi" w:hAnsiTheme="minorHAnsi" w:cstheme="minorHAnsi"/>
        </w:rPr>
        <w:t>hydrocitizens</w:t>
      </w:r>
      <w:proofErr w:type="spellEnd"/>
      <w:r w:rsidRPr="008D5DC5">
        <w:rPr>
          <w:rFonts w:asciiTheme="minorHAnsi" w:hAnsiTheme="minorHAnsi" w:cstheme="minorHAnsi"/>
        </w:rPr>
        <w:t xml:space="preserve">”, which are people living in relation to water [127]. They act as Coast Salish or </w:t>
      </w:r>
      <w:proofErr w:type="spellStart"/>
      <w:r w:rsidRPr="008D5DC5">
        <w:rPr>
          <w:rFonts w:asciiTheme="minorHAnsi" w:hAnsiTheme="minorHAnsi" w:cstheme="minorHAnsi"/>
        </w:rPr>
        <w:t>Secwépemc</w:t>
      </w:r>
      <w:proofErr w:type="spellEnd"/>
      <w:r w:rsidRPr="008D5DC5">
        <w:rPr>
          <w:rFonts w:asciiTheme="minorHAnsi" w:hAnsiTheme="minorHAnsi" w:cstheme="minorHAnsi"/>
        </w:rPr>
        <w:t xml:space="preserve"> or Carrier citizens whose laws direct them to take responsibility for the health of their ecosystems for future generations.</w:t>
      </w:r>
    </w:p>
    <w:p w14:paraId="6366B319" w14:textId="77777777" w:rsidR="000411D9" w:rsidRPr="00396BE5" w:rsidRDefault="000411D9" w:rsidP="000411D9">
      <w:pPr>
        <w:rPr>
          <w:rStyle w:val="StyleUnderline"/>
        </w:rPr>
      </w:pPr>
      <w:r w:rsidRPr="00396BE5">
        <w:rPr>
          <w:rStyle w:val="StyleUnderline"/>
        </w:rPr>
        <w:t>While consent is incorporated into Indigenous-lead administrative processes</w:t>
      </w:r>
      <w:r w:rsidRPr="008D5DC5">
        <w:rPr>
          <w:rFonts w:asciiTheme="minorHAnsi" w:hAnsiTheme="minorHAnsi" w:cstheme="minorHAnsi"/>
        </w:rPr>
        <w:t xml:space="preserve"> (</w:t>
      </w:r>
      <w:proofErr w:type="spellStart"/>
      <w:r w:rsidRPr="008D5DC5">
        <w:rPr>
          <w:rFonts w:asciiTheme="minorHAnsi" w:hAnsiTheme="minorHAnsi" w:cstheme="minorHAnsi"/>
        </w:rPr>
        <w:t>Nadleh</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Wut’en</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Stellat’en</w:t>
      </w:r>
      <w:proofErr w:type="spellEnd"/>
      <w:r w:rsidRPr="008D5DC5">
        <w:rPr>
          <w:rFonts w:asciiTheme="minorHAnsi" w:hAnsiTheme="minorHAnsi" w:cstheme="minorHAnsi"/>
        </w:rPr>
        <w:t xml:space="preserve">) </w:t>
      </w:r>
      <w:r w:rsidRPr="00396BE5">
        <w:rPr>
          <w:rStyle w:val="StyleUnderline"/>
        </w:rPr>
        <w:t>and evaluation of mining and pipeline proposals</w:t>
      </w:r>
      <w:r w:rsidRPr="008D5DC5">
        <w:rPr>
          <w:rFonts w:asciiTheme="minorHAnsi" w:hAnsiTheme="minorHAnsi" w:cstheme="minorHAnsi"/>
        </w:rPr>
        <w:t xml:space="preserve"> (</w:t>
      </w:r>
      <w:proofErr w:type="spellStart"/>
      <w:r w:rsidRPr="008D5DC5">
        <w:rPr>
          <w:rFonts w:asciiTheme="minorHAnsi" w:hAnsiTheme="minorHAnsi" w:cstheme="minorHAnsi"/>
        </w:rPr>
        <w:t>Stk’emlúpsemc</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te</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Secwépemc</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Tsleil-Waututh</w:t>
      </w:r>
      <w:proofErr w:type="spellEnd"/>
      <w:r w:rsidRPr="008D5DC5">
        <w:rPr>
          <w:rFonts w:asciiTheme="minorHAnsi" w:hAnsiTheme="minorHAnsi" w:cstheme="minorHAnsi"/>
        </w:rPr>
        <w:t xml:space="preserve">), </w:t>
      </w:r>
      <w:r w:rsidRPr="00396BE5">
        <w:rPr>
          <w:rStyle w:val="StyleUnderline"/>
        </w:rPr>
        <w:t xml:space="preserve">state governments have not incorporated free, </w:t>
      </w:r>
      <w:proofErr w:type="gramStart"/>
      <w:r w:rsidRPr="00396BE5">
        <w:rPr>
          <w:rStyle w:val="StyleUnderline"/>
        </w:rPr>
        <w:t>prior</w:t>
      </w:r>
      <w:proofErr w:type="gramEnd"/>
      <w:r w:rsidRPr="00396BE5">
        <w:rPr>
          <w:rStyle w:val="StyleUnderline"/>
        </w:rPr>
        <w:t xml:space="preserve"> and informed consent into regular </w:t>
      </w:r>
      <w:r w:rsidRPr="00396BE5">
        <w:rPr>
          <w:rStyle w:val="StyleUnderline"/>
        </w:rPr>
        <w:lastRenderedPageBreak/>
        <w:t xml:space="preserve">consultation and decision-making processes. The groundwater licensing regime in BC is a clear example of the disjuncture between the state’s commitment to free, </w:t>
      </w:r>
      <w:proofErr w:type="gramStart"/>
      <w:r w:rsidRPr="00396BE5">
        <w:rPr>
          <w:rStyle w:val="StyleUnderline"/>
        </w:rPr>
        <w:t>prior</w:t>
      </w:r>
      <w:proofErr w:type="gramEnd"/>
      <w:r w:rsidRPr="00396BE5">
        <w:rPr>
          <w:rStyle w:val="StyleUnderline"/>
        </w:rPr>
        <w:t xml:space="preserve"> and informed consent and ongoing administrative and legal procedures that continue in the settler colonial tradition.</w:t>
      </w:r>
    </w:p>
    <w:p w14:paraId="75F1B666" w14:textId="77777777" w:rsidR="000411D9" w:rsidRPr="008D5DC5" w:rsidRDefault="000411D9" w:rsidP="000411D9">
      <w:pPr>
        <w:rPr>
          <w:rFonts w:asciiTheme="minorHAnsi" w:hAnsiTheme="minorHAnsi" w:cstheme="minorHAnsi"/>
        </w:rPr>
      </w:pPr>
      <w:r w:rsidRPr="00396BE5">
        <w:rPr>
          <w:rStyle w:val="StyleUnderline"/>
        </w:rPr>
        <w:t xml:space="preserve">To overcome the potential for free, </w:t>
      </w:r>
      <w:proofErr w:type="gramStart"/>
      <w:r w:rsidRPr="00396BE5">
        <w:rPr>
          <w:rStyle w:val="StyleUnderline"/>
        </w:rPr>
        <w:t>prior</w:t>
      </w:r>
      <w:proofErr w:type="gramEnd"/>
      <w:r w:rsidRPr="00396BE5">
        <w:rPr>
          <w:rStyle w:val="StyleUnderline"/>
        </w:rPr>
        <w:t xml:space="preserve"> and informed consent to act as a depoliticizing force, it requires forethought by Indigenous communities about how their Indigenous laws can establish both substantive and procedural standards for activities within their territories and waters.</w:t>
      </w:r>
      <w:r w:rsidRPr="008D5DC5">
        <w:rPr>
          <w:rFonts w:asciiTheme="minorHAnsi" w:hAnsiTheme="minorHAnsi" w:cstheme="minorHAnsi"/>
        </w:rPr>
        <w:t xml:space="preserve"> The provincial government’s incorporation of the </w:t>
      </w:r>
      <w:proofErr w:type="spellStart"/>
      <w:r w:rsidRPr="008D5DC5">
        <w:rPr>
          <w:rFonts w:asciiTheme="minorHAnsi" w:hAnsiTheme="minorHAnsi" w:cstheme="minorHAnsi"/>
        </w:rPr>
        <w:t>Nadleh</w:t>
      </w:r>
      <w:proofErr w:type="spellEnd"/>
      <w:r w:rsidRPr="008D5DC5">
        <w:rPr>
          <w:rFonts w:asciiTheme="minorHAnsi" w:hAnsiTheme="minorHAnsi" w:cstheme="minorHAnsi"/>
        </w:rPr>
        <w:t xml:space="preserve"> </w:t>
      </w:r>
      <w:proofErr w:type="spellStart"/>
      <w:r w:rsidRPr="008D5DC5">
        <w:rPr>
          <w:rFonts w:asciiTheme="minorHAnsi" w:hAnsiTheme="minorHAnsi" w:cstheme="minorHAnsi"/>
        </w:rPr>
        <w:t>Wut’en</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Stellat’en</w:t>
      </w:r>
      <w:proofErr w:type="spellEnd"/>
      <w:r w:rsidRPr="008D5DC5">
        <w:rPr>
          <w:rFonts w:asciiTheme="minorHAnsi" w:hAnsiTheme="minorHAnsi" w:cstheme="minorHAnsi"/>
        </w:rPr>
        <w:t xml:space="preserve"> First Nations’ water quality standards into state permitting processes and the Nicola Bands concurrent Indigenous laws’ process for developing a water sustainability plan offers some possibility for the convergence of diverse water ontologies and legal processes.</w:t>
      </w:r>
    </w:p>
    <w:p w14:paraId="23FEA00C" w14:textId="3D65B3F3" w:rsidR="008D5DC5" w:rsidRPr="008D5DC5" w:rsidRDefault="008D5DC5" w:rsidP="008D5DC5">
      <w:pPr>
        <w:pStyle w:val="Heading2"/>
        <w:rPr>
          <w:rFonts w:asciiTheme="minorHAnsi" w:hAnsiTheme="minorHAnsi" w:cstheme="minorHAnsi"/>
        </w:rPr>
      </w:pPr>
      <w:r w:rsidRPr="008D5DC5">
        <w:rPr>
          <w:rFonts w:asciiTheme="minorHAnsi" w:hAnsiTheme="minorHAnsi" w:cstheme="minorHAnsi"/>
        </w:rPr>
        <w:lastRenderedPageBreak/>
        <w:t>Impact</w:t>
      </w:r>
    </w:p>
    <w:p w14:paraId="217D21AE" w14:textId="275E13FC"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Genocide/Slow Death</w:t>
      </w:r>
      <w:r w:rsidR="00507156">
        <w:rPr>
          <w:rFonts w:asciiTheme="minorHAnsi" w:hAnsiTheme="minorHAnsi" w:cstheme="minorHAnsi"/>
        </w:rPr>
        <w:t xml:space="preserve"> </w:t>
      </w:r>
      <w:proofErr w:type="gramStart"/>
      <w:r w:rsidR="00507156">
        <w:rPr>
          <w:rFonts w:asciiTheme="minorHAnsi" w:hAnsiTheme="minorHAnsi" w:cstheme="minorHAnsi"/>
        </w:rPr>
        <w:t>– !</w:t>
      </w:r>
      <w:proofErr w:type="gramEnd"/>
    </w:p>
    <w:p w14:paraId="5881C4BD"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 xml:space="preserve">Their future imaginaries are </w:t>
      </w:r>
      <w:r w:rsidRPr="008D5DC5">
        <w:rPr>
          <w:rStyle w:val="AnalyticEmphasisChar"/>
          <w:rFonts w:asciiTheme="minorHAnsi" w:hAnsiTheme="minorHAnsi" w:cstheme="minorHAnsi"/>
        </w:rPr>
        <w:t>sutured into coherence</w:t>
      </w:r>
      <w:r w:rsidRPr="008D5DC5">
        <w:rPr>
          <w:rFonts w:asciiTheme="minorHAnsi" w:hAnsiTheme="minorHAnsi" w:cstheme="minorHAnsi"/>
        </w:rPr>
        <w:t xml:space="preserve"> through the </w:t>
      </w:r>
      <w:r w:rsidRPr="008D5DC5">
        <w:rPr>
          <w:rStyle w:val="AnalyticEmphasisChar"/>
          <w:rFonts w:asciiTheme="minorHAnsi" w:hAnsiTheme="minorHAnsi" w:cstheme="minorHAnsi"/>
        </w:rPr>
        <w:t>quilting point</w:t>
      </w:r>
      <w:r w:rsidRPr="008D5DC5">
        <w:rPr>
          <w:rFonts w:asciiTheme="minorHAnsi" w:hAnsiTheme="minorHAnsi" w:cstheme="minorHAnsi"/>
        </w:rPr>
        <w:t xml:space="preserve"> of Indigenous slow death – attempts to assuage this violence through the political inevitably lapse into </w:t>
      </w:r>
      <w:r w:rsidRPr="008D5DC5">
        <w:rPr>
          <w:rStyle w:val="AnalyticEmphasisChar"/>
          <w:rFonts w:asciiTheme="minorHAnsi" w:hAnsiTheme="minorHAnsi" w:cstheme="minorHAnsi"/>
        </w:rPr>
        <w:t>totalitarian genocide</w:t>
      </w:r>
      <w:r w:rsidRPr="008D5DC5">
        <w:rPr>
          <w:rFonts w:asciiTheme="minorHAnsi" w:hAnsiTheme="minorHAnsi" w:cstheme="minorHAnsi"/>
        </w:rPr>
        <w:t>.</w:t>
      </w:r>
    </w:p>
    <w:p w14:paraId="05655DCE" w14:textId="77777777" w:rsidR="008D5DC5" w:rsidRPr="008D5DC5" w:rsidRDefault="008D5DC5" w:rsidP="008D5DC5">
      <w:pPr>
        <w:rPr>
          <w:rFonts w:asciiTheme="minorHAnsi" w:hAnsiTheme="minorHAnsi" w:cstheme="minorHAnsi"/>
        </w:rPr>
      </w:pPr>
      <w:r w:rsidRPr="008D5DC5">
        <w:rPr>
          <w:rStyle w:val="Style13ptBold"/>
          <w:rFonts w:asciiTheme="minorHAnsi" w:hAnsiTheme="minorHAnsi" w:cstheme="minorHAnsi"/>
        </w:rPr>
        <w:t>Young, 17</w:t>
      </w:r>
      <w:r w:rsidRPr="008D5DC5">
        <w:rPr>
          <w:rFonts w:asciiTheme="minorHAnsi" w:hAnsiTheme="minorHAnsi" w:cstheme="minorHAnsi"/>
        </w:rPr>
        <w:t xml:space="preserve"> – Ph.D. Candidate, UNC Chapel Hill (</w:t>
      </w:r>
      <w:proofErr w:type="spellStart"/>
      <w:r w:rsidRPr="008D5DC5">
        <w:rPr>
          <w:rFonts w:asciiTheme="minorHAnsi" w:hAnsiTheme="minorHAnsi" w:cstheme="minorHAnsi"/>
        </w:rPr>
        <w:t>Bryanne</w:t>
      </w:r>
      <w:proofErr w:type="spellEnd"/>
      <w:r w:rsidRPr="008D5DC5">
        <w:rPr>
          <w:rFonts w:asciiTheme="minorHAnsi" w:hAnsiTheme="minorHAnsi" w:cstheme="minorHAnsi"/>
        </w:rPr>
        <w:t xml:space="preserve"> Huston, “KILLING THE INDIAN IN THE CHILD: MATERIALITIES OF DEATH AND POLITICAL FORMATIONS OF LIFE IN THE CANADIAN INDIAN RESIDENTIAL SCHOOL SYSTEM,” </w:t>
      </w:r>
      <w:hyperlink r:id="rId9" w:history="1">
        <w:r w:rsidRPr="008D5DC5">
          <w:rPr>
            <w:rStyle w:val="Hyperlink"/>
            <w:rFonts w:asciiTheme="minorHAnsi" w:hAnsiTheme="minorHAnsi" w:cstheme="minorHAnsi"/>
          </w:rPr>
          <w:t>https://cdr.lib.unc.edu/indexablecontent/uuid:9612561b-744a-44fc-8e79-1296d79dbd9a</w:t>
        </w:r>
      </w:hyperlink>
      <w:r w:rsidRPr="008D5DC5">
        <w:rPr>
          <w:rFonts w:asciiTheme="minorHAnsi" w:hAnsiTheme="minorHAnsi" w:cstheme="minorHAnsi"/>
        </w:rPr>
        <w:t xml:space="preserve">, </w:t>
      </w:r>
      <w:proofErr w:type="spellStart"/>
      <w:r w:rsidRPr="008D5DC5">
        <w:rPr>
          <w:rFonts w:asciiTheme="minorHAnsi" w:hAnsiTheme="minorHAnsi" w:cstheme="minorHAnsi"/>
        </w:rPr>
        <w:t>dml</w:t>
      </w:r>
      <w:proofErr w:type="spellEnd"/>
      <w:r w:rsidRPr="008D5DC5">
        <w:rPr>
          <w:rFonts w:asciiTheme="minorHAnsi" w:hAnsiTheme="minorHAnsi" w:cstheme="minorHAnsi"/>
        </w:rPr>
        <w:t>)</w:t>
      </w:r>
    </w:p>
    <w:p w14:paraId="1CCC64D4" w14:textId="77777777" w:rsidR="008D5DC5" w:rsidRPr="008D5DC5" w:rsidRDefault="008D5DC5" w:rsidP="008D5DC5">
      <w:pPr>
        <w:rPr>
          <w:rFonts w:asciiTheme="minorHAnsi" w:hAnsiTheme="minorHAnsi" w:cstheme="minorHAnsi"/>
          <w:sz w:val="16"/>
        </w:rPr>
      </w:pPr>
      <w:r w:rsidRPr="008D5DC5">
        <w:rPr>
          <w:rFonts w:asciiTheme="minorHAnsi" w:hAnsiTheme="minorHAnsi" w:cstheme="minorHAnsi"/>
          <w:sz w:val="16"/>
        </w:rPr>
        <w:t xml:space="preserve">This kind of </w:t>
      </w:r>
      <w:r w:rsidRPr="008D5DC5">
        <w:rPr>
          <w:rStyle w:val="Emphasis"/>
          <w:rFonts w:asciiTheme="minorHAnsi" w:hAnsiTheme="minorHAnsi" w:cstheme="minorHAnsi"/>
        </w:rPr>
        <w:t>strategic</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repeated exposure</w:t>
      </w:r>
      <w:r w:rsidRPr="008D5DC5">
        <w:rPr>
          <w:rStyle w:val="StyleUnderline"/>
          <w:rFonts w:asciiTheme="minorHAnsi" w:hAnsiTheme="minorHAnsi" w:cstheme="minorHAnsi"/>
        </w:rPr>
        <w:t xml:space="preserve"> to prolonged conditions of </w:t>
      </w:r>
      <w:r w:rsidRPr="008D5DC5">
        <w:rPr>
          <w:rStyle w:val="Emphasis"/>
          <w:rFonts w:asciiTheme="minorHAnsi" w:hAnsiTheme="minorHAnsi" w:cstheme="minorHAnsi"/>
        </w:rPr>
        <w:t>near</w:t>
      </w:r>
      <w:r w:rsidRPr="008D5DC5">
        <w:rPr>
          <w:rStyle w:val="StyleUnderline"/>
          <w:rFonts w:asciiTheme="minorHAnsi" w:hAnsiTheme="minorHAnsi" w:cstheme="minorHAnsi"/>
        </w:rPr>
        <w:t xml:space="preserve"> or </w:t>
      </w:r>
      <w:r w:rsidRPr="008D5DC5">
        <w:rPr>
          <w:rStyle w:val="Emphasis"/>
          <w:rFonts w:asciiTheme="minorHAnsi" w:hAnsiTheme="minorHAnsi" w:cstheme="minorHAnsi"/>
        </w:rPr>
        <w:t>actual physical death</w:t>
      </w:r>
      <w:r w:rsidRPr="008D5DC5">
        <w:rPr>
          <w:rStyle w:val="StyleUnderline"/>
          <w:rFonts w:asciiTheme="minorHAnsi" w:hAnsiTheme="minorHAnsi" w:cstheme="minorHAnsi"/>
        </w:rPr>
        <w:t xml:space="preserve"> marks the indigenous body for </w:t>
      </w:r>
      <w:r w:rsidRPr="008D5DC5">
        <w:rPr>
          <w:rStyle w:val="Emphasis"/>
          <w:rFonts w:asciiTheme="minorHAnsi" w:hAnsiTheme="minorHAnsi" w:cstheme="minorHAnsi"/>
        </w:rPr>
        <w:t>inevitable decline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erasure</w:t>
      </w:r>
      <w:r w:rsidRPr="008D5DC5">
        <w:rPr>
          <w:rFonts w:asciiTheme="minorHAnsi" w:hAnsiTheme="minorHAnsi" w:cstheme="minorHAnsi"/>
          <w:sz w:val="16"/>
        </w:rPr>
        <w:t xml:space="preserve">. Cultural theorist Lauren </w:t>
      </w:r>
      <w:r w:rsidRPr="008D5DC5">
        <w:rPr>
          <w:rStyle w:val="StyleUnderline"/>
          <w:rFonts w:asciiTheme="minorHAnsi" w:hAnsiTheme="minorHAnsi" w:cstheme="minorHAnsi"/>
        </w:rPr>
        <w:t>Berlant describes this as</w:t>
      </w:r>
      <w:r w:rsidRPr="008D5DC5">
        <w:rPr>
          <w:rFonts w:asciiTheme="minorHAnsi" w:hAnsiTheme="minorHAnsi" w:cstheme="minorHAnsi"/>
          <w:sz w:val="16"/>
        </w:rPr>
        <w:t xml:space="preserve"> a condition of </w:t>
      </w:r>
      <w:r w:rsidRPr="008D5DC5">
        <w:rPr>
          <w:rStyle w:val="StyleUnderline"/>
          <w:rFonts w:asciiTheme="minorHAnsi" w:hAnsiTheme="minorHAnsi" w:cstheme="minorHAnsi"/>
        </w:rPr>
        <w:t>“</w:t>
      </w:r>
      <w:r w:rsidRPr="00410902">
        <w:rPr>
          <w:rStyle w:val="Emphasis"/>
          <w:rFonts w:asciiTheme="minorHAnsi" w:hAnsiTheme="minorHAnsi" w:cstheme="minorHAnsi"/>
          <w:highlight w:val="green"/>
        </w:rPr>
        <w:t>slow death</w:t>
      </w:r>
      <w:r w:rsidRPr="008D5DC5">
        <w:rPr>
          <w:rStyle w:val="StyleUnderline"/>
          <w:rFonts w:asciiTheme="minorHAnsi" w:hAnsiTheme="minorHAnsi" w:cstheme="minorHAnsi"/>
        </w:rPr>
        <w:t>,”</w:t>
      </w:r>
      <w:r w:rsidRPr="008D5DC5">
        <w:rPr>
          <w:rFonts w:asciiTheme="minorHAnsi" w:hAnsiTheme="minorHAnsi" w:cstheme="minorHAnsi"/>
          <w:sz w:val="16"/>
        </w:rPr>
        <w:t xml:space="preserve"> which she defines as, </w:t>
      </w:r>
      <w:r w:rsidRPr="008D5DC5">
        <w:rPr>
          <w:rStyle w:val="StyleUnderline"/>
          <w:rFonts w:asciiTheme="minorHAnsi" w:hAnsiTheme="minorHAnsi" w:cstheme="minorHAnsi"/>
        </w:rPr>
        <w:t>“</w:t>
      </w:r>
      <w:r w:rsidRPr="00410902">
        <w:rPr>
          <w:rStyle w:val="StyleUnderline"/>
          <w:rFonts w:asciiTheme="minorHAnsi" w:hAnsiTheme="minorHAnsi" w:cstheme="minorHAnsi"/>
          <w:highlight w:val="green"/>
        </w:rPr>
        <w:t xml:space="preserve">the </w:t>
      </w:r>
      <w:r w:rsidRPr="00410902">
        <w:rPr>
          <w:rStyle w:val="Emphasis"/>
          <w:rFonts w:asciiTheme="minorHAnsi" w:hAnsiTheme="minorHAnsi" w:cstheme="minorHAnsi"/>
          <w:highlight w:val="green"/>
        </w:rPr>
        <w:t>physical wearing out</w:t>
      </w:r>
      <w:r w:rsidRPr="00410902">
        <w:rPr>
          <w:rStyle w:val="StyleUnderline"/>
          <w:rFonts w:asciiTheme="minorHAnsi" w:hAnsiTheme="minorHAnsi" w:cstheme="minorHAnsi"/>
          <w:highlight w:val="green"/>
        </w:rPr>
        <w:t xml:space="preserve"> of a population</w:t>
      </w:r>
      <w:r w:rsidRPr="008D5DC5">
        <w:rPr>
          <w:rStyle w:val="StyleUnderline"/>
          <w:rFonts w:asciiTheme="minorHAnsi" w:hAnsiTheme="minorHAnsi" w:cstheme="minorHAnsi"/>
        </w:rPr>
        <w:t xml:space="preserve"> and the deterioration of people in that population </w:t>
      </w:r>
      <w:r w:rsidRPr="00410902">
        <w:rPr>
          <w:rStyle w:val="StyleUnderline"/>
          <w:rFonts w:asciiTheme="minorHAnsi" w:hAnsiTheme="minorHAnsi" w:cstheme="minorHAnsi"/>
          <w:highlight w:val="green"/>
        </w:rPr>
        <w:t>that is</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 xml:space="preserve">very nearly </w:t>
      </w:r>
      <w:r w:rsidRPr="00410902">
        <w:rPr>
          <w:rStyle w:val="Emphasis"/>
          <w:rFonts w:asciiTheme="minorHAnsi" w:hAnsiTheme="minorHAnsi" w:cstheme="minorHAnsi"/>
          <w:highlight w:val="green"/>
        </w:rPr>
        <w:t>a defining condition</w:t>
      </w:r>
      <w:r w:rsidRPr="00410902">
        <w:rPr>
          <w:rStyle w:val="StyleUnderline"/>
          <w:rFonts w:asciiTheme="minorHAnsi" w:hAnsiTheme="minorHAnsi" w:cstheme="minorHAnsi"/>
          <w:highlight w:val="green"/>
        </w:rPr>
        <w:t xml:space="preserve"> of their </w:t>
      </w:r>
      <w:r w:rsidRPr="008D5DC5">
        <w:rPr>
          <w:rStyle w:val="StyleUnderline"/>
          <w:rFonts w:asciiTheme="minorHAnsi" w:hAnsiTheme="minorHAnsi" w:cstheme="minorHAnsi"/>
        </w:rPr>
        <w:t xml:space="preserve">experience and historical </w:t>
      </w:r>
      <w:r w:rsidRPr="00410902">
        <w:rPr>
          <w:rStyle w:val="StyleUnderline"/>
          <w:rFonts w:asciiTheme="minorHAnsi" w:hAnsiTheme="minorHAnsi" w:cstheme="minorHAnsi"/>
          <w:highlight w:val="green"/>
        </w:rPr>
        <w:t>existence</w:t>
      </w:r>
      <w:r w:rsidRPr="008D5DC5">
        <w:rPr>
          <w:rStyle w:val="StyleUnderline"/>
          <w:rFonts w:asciiTheme="minorHAnsi" w:hAnsiTheme="minorHAnsi" w:cstheme="minorHAnsi"/>
        </w:rPr>
        <w:t>”</w:t>
      </w:r>
      <w:r w:rsidRPr="008D5DC5">
        <w:rPr>
          <w:rFonts w:asciiTheme="minorHAnsi" w:hAnsiTheme="minorHAnsi" w:cstheme="minorHAnsi"/>
          <w:sz w:val="16"/>
        </w:rPr>
        <w:t xml:space="preserve"> (754). Thus, </w:t>
      </w:r>
      <w:r w:rsidRPr="008D5DC5">
        <w:rPr>
          <w:rStyle w:val="StyleUnderline"/>
          <w:rFonts w:asciiTheme="minorHAnsi" w:hAnsiTheme="minorHAnsi" w:cstheme="minorHAnsi"/>
        </w:rPr>
        <w:t xml:space="preserve">through material and signifying practices, Indianness is </w:t>
      </w:r>
      <w:r w:rsidRPr="008D5DC5">
        <w:rPr>
          <w:rStyle w:val="Emphasis"/>
          <w:rFonts w:asciiTheme="minorHAnsi" w:hAnsiTheme="minorHAnsi" w:cstheme="minorHAnsi"/>
        </w:rPr>
        <w:t>laminated more concretely</w:t>
      </w:r>
      <w:r w:rsidRPr="008D5DC5">
        <w:rPr>
          <w:rStyle w:val="StyleUnderline"/>
          <w:rFonts w:asciiTheme="minorHAnsi" w:hAnsiTheme="minorHAnsi" w:cstheme="minorHAnsi"/>
        </w:rPr>
        <w:t xml:space="preserve"> onto death and finality</w:t>
      </w:r>
      <w:r w:rsidRPr="008D5DC5">
        <w:rPr>
          <w:rFonts w:asciiTheme="minorHAnsi" w:hAnsiTheme="minorHAnsi" w:cstheme="minorHAnsi"/>
          <w:sz w:val="16"/>
        </w:rPr>
        <w:t xml:space="preserve">. Correspondingly, </w:t>
      </w:r>
      <w:r w:rsidRPr="00410902">
        <w:rPr>
          <w:rStyle w:val="StyleUnderline"/>
          <w:rFonts w:asciiTheme="minorHAnsi" w:hAnsiTheme="minorHAnsi" w:cstheme="minorHAnsi"/>
          <w:highlight w:val="green"/>
        </w:rPr>
        <w:t>the Indigenous body</w:t>
      </w:r>
      <w:r w:rsidRPr="008D5DC5">
        <w:rPr>
          <w:rFonts w:asciiTheme="minorHAnsi" w:hAnsiTheme="minorHAnsi" w:cstheme="minorHAnsi"/>
          <w:sz w:val="16"/>
        </w:rPr>
        <w:t xml:space="preserve"> is marked as anachronistic, a relic, an embodiment out of time whose configuration of experience is slow death. Simultaneously, Indianness is renewed continually in the field of signification, performatively reproduced as “shiftless”, “indolent”, and “inert.” Through biopolitical techniques of control and regulation, the </w:t>
      </w:r>
      <w:proofErr w:type="spellStart"/>
      <w:r w:rsidRPr="008D5DC5">
        <w:rPr>
          <w:rFonts w:asciiTheme="minorHAnsi" w:hAnsiTheme="minorHAnsi" w:cstheme="minorHAnsi"/>
          <w:sz w:val="16"/>
        </w:rPr>
        <w:t>socalled</w:t>
      </w:r>
      <w:proofErr w:type="spellEnd"/>
      <w:r w:rsidRPr="008D5DC5">
        <w:rPr>
          <w:rFonts w:asciiTheme="minorHAnsi" w:hAnsiTheme="minorHAnsi" w:cstheme="minorHAnsi"/>
          <w:sz w:val="16"/>
        </w:rPr>
        <w:t xml:space="preserve"> Indian race </w:t>
      </w:r>
      <w:r w:rsidRPr="00410902">
        <w:rPr>
          <w:rStyle w:val="StyleUnderline"/>
          <w:rFonts w:asciiTheme="minorHAnsi" w:hAnsiTheme="minorHAnsi" w:cstheme="minorHAnsi"/>
          <w:highlight w:val="green"/>
        </w:rPr>
        <w:t xml:space="preserve">was </w:t>
      </w:r>
      <w:r w:rsidRPr="00410902">
        <w:rPr>
          <w:rStyle w:val="Emphasis"/>
          <w:rFonts w:asciiTheme="minorHAnsi" w:hAnsiTheme="minorHAnsi" w:cstheme="minorHAnsi"/>
          <w:highlight w:val="green"/>
        </w:rPr>
        <w:t>trapped</w:t>
      </w:r>
      <w:r w:rsidRPr="008D5DC5">
        <w:rPr>
          <w:rStyle w:val="StyleUnderline"/>
          <w:rFonts w:asciiTheme="minorHAnsi" w:hAnsiTheme="minorHAnsi" w:cstheme="minorHAnsi"/>
        </w:rPr>
        <w:t xml:space="preserve"> simultaneously </w:t>
      </w:r>
      <w:r w:rsidRPr="00410902">
        <w:rPr>
          <w:rStyle w:val="StyleUnderline"/>
          <w:rFonts w:asciiTheme="minorHAnsi" w:hAnsiTheme="minorHAnsi" w:cstheme="minorHAnsi"/>
          <w:highlight w:val="green"/>
        </w:rPr>
        <w:t>in</w:t>
      </w:r>
      <w:r w:rsidRPr="008D5DC5">
        <w:rPr>
          <w:rStyle w:val="StyleUnderline"/>
          <w:rFonts w:asciiTheme="minorHAnsi" w:hAnsiTheme="minorHAnsi" w:cstheme="minorHAnsi"/>
        </w:rPr>
        <w:t xml:space="preserve"> two temporalities: </w:t>
      </w:r>
      <w:r w:rsidRPr="00410902">
        <w:rPr>
          <w:rStyle w:val="Emphasis"/>
          <w:rFonts w:asciiTheme="minorHAnsi" w:hAnsiTheme="minorHAnsi" w:cstheme="minorHAnsi"/>
          <w:highlight w:val="green"/>
        </w:rPr>
        <w:t>slow death</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circularity</w:t>
      </w:r>
      <w:r w:rsidRPr="00410902">
        <w:rPr>
          <w:rStyle w:val="StyleUnderline"/>
          <w:rFonts w:asciiTheme="minorHAnsi" w:hAnsiTheme="minorHAnsi" w:cstheme="minorHAnsi"/>
          <w:highlight w:val="green"/>
        </w:rPr>
        <w:t xml:space="preserve">, neither of which </w:t>
      </w:r>
      <w:r w:rsidRPr="00410902">
        <w:rPr>
          <w:rStyle w:val="Emphasis"/>
          <w:rFonts w:asciiTheme="minorHAnsi" w:hAnsiTheme="minorHAnsi" w:cstheme="minorHAnsi"/>
          <w:highlight w:val="green"/>
        </w:rPr>
        <w:t>afforded</w:t>
      </w:r>
      <w:r w:rsidRPr="008D5DC5">
        <w:rPr>
          <w:rStyle w:val="Emphasis"/>
          <w:rFonts w:asciiTheme="minorHAnsi" w:hAnsiTheme="minorHAnsi" w:cstheme="minorHAnsi"/>
        </w:rPr>
        <w:t xml:space="preserve"> it </w:t>
      </w:r>
      <w:r w:rsidRPr="00410902">
        <w:rPr>
          <w:rStyle w:val="Emphasis"/>
          <w:rFonts w:asciiTheme="minorHAnsi" w:hAnsiTheme="minorHAnsi" w:cstheme="minorHAnsi"/>
          <w:highlight w:val="green"/>
        </w:rPr>
        <w:t>a future</w:t>
      </w:r>
      <w:r w:rsidRPr="008D5DC5">
        <w:rPr>
          <w:rFonts w:asciiTheme="minorHAnsi" w:hAnsiTheme="minorHAnsi" w:cstheme="minorHAnsi"/>
          <w:sz w:val="16"/>
        </w:rPr>
        <w:t xml:space="preserve">—through a strategy of control that is fundamentally </w:t>
      </w:r>
      <w:proofErr w:type="spellStart"/>
      <w:r w:rsidRPr="008D5DC5">
        <w:rPr>
          <w:rFonts w:asciiTheme="minorHAnsi" w:hAnsiTheme="minorHAnsi" w:cstheme="minorHAnsi"/>
          <w:sz w:val="16"/>
        </w:rPr>
        <w:t>chronopolitical</w:t>
      </w:r>
      <w:proofErr w:type="spellEnd"/>
      <w:r w:rsidRPr="008D5DC5">
        <w:rPr>
          <w:rFonts w:asciiTheme="minorHAnsi" w:hAnsiTheme="minorHAnsi" w:cstheme="minorHAnsi"/>
          <w:sz w:val="16"/>
        </w:rPr>
        <w:t xml:space="preserve">. </w:t>
      </w:r>
    </w:p>
    <w:p w14:paraId="6844ED4F" w14:textId="77777777" w:rsidR="008D5DC5" w:rsidRPr="008D5DC5" w:rsidRDefault="008D5DC5" w:rsidP="008D5DC5">
      <w:pPr>
        <w:rPr>
          <w:rFonts w:asciiTheme="minorHAnsi" w:hAnsiTheme="minorHAnsi" w:cstheme="minorHAnsi"/>
          <w:sz w:val="16"/>
        </w:rPr>
      </w:pPr>
      <w:r w:rsidRPr="008D5DC5">
        <w:rPr>
          <w:rFonts w:asciiTheme="minorHAnsi" w:hAnsiTheme="minorHAnsi" w:cstheme="minorHAnsi"/>
          <w:sz w:val="16"/>
        </w:rPr>
        <w:t xml:space="preserve">Whiteness, the Child, and the Logics of Futurity </w:t>
      </w:r>
    </w:p>
    <w:p w14:paraId="3750D6CD" w14:textId="77777777" w:rsidR="008D5DC5" w:rsidRPr="008D5DC5" w:rsidRDefault="008D5DC5" w:rsidP="008D5DC5">
      <w:pPr>
        <w:rPr>
          <w:rFonts w:asciiTheme="minorHAnsi" w:hAnsiTheme="minorHAnsi" w:cstheme="minorHAnsi"/>
          <w:sz w:val="16"/>
        </w:rPr>
      </w:pPr>
      <w:r w:rsidRPr="008D5DC5">
        <w:rPr>
          <w:rFonts w:asciiTheme="minorHAnsi" w:hAnsiTheme="minorHAnsi" w:cstheme="minorHAnsi"/>
          <w:sz w:val="16"/>
        </w:rPr>
        <w:t xml:space="preserve">Against the politicized topographies and temporalities of indigeneity and race, I now move into a consideration of the contributions of psychoanalytic theory to the questions of politics and time presented thus far. The kinds of questions </w:t>
      </w:r>
      <w:r w:rsidRPr="008D5DC5">
        <w:rPr>
          <w:rStyle w:val="Emphasis"/>
          <w:rFonts w:asciiTheme="minorHAnsi" w:hAnsiTheme="minorHAnsi" w:cstheme="minorHAnsi"/>
        </w:rPr>
        <w:t>psychoanalysis</w:t>
      </w:r>
      <w:r w:rsidRPr="008D5DC5">
        <w:rPr>
          <w:rFonts w:asciiTheme="minorHAnsi" w:hAnsiTheme="minorHAnsi" w:cstheme="minorHAnsi"/>
          <w:sz w:val="16"/>
        </w:rPr>
        <w:t xml:space="preserve"> </w:t>
      </w:r>
      <w:proofErr w:type="gramStart"/>
      <w:r w:rsidRPr="008D5DC5">
        <w:rPr>
          <w:rFonts w:asciiTheme="minorHAnsi" w:hAnsiTheme="minorHAnsi" w:cstheme="minorHAnsi"/>
          <w:sz w:val="16"/>
        </w:rPr>
        <w:t>is</w:t>
      </w:r>
      <w:proofErr w:type="gramEnd"/>
      <w:r w:rsidRPr="008D5DC5">
        <w:rPr>
          <w:rFonts w:asciiTheme="minorHAnsi" w:hAnsiTheme="minorHAnsi" w:cstheme="minorHAnsi"/>
          <w:sz w:val="16"/>
        </w:rPr>
        <w:t xml:space="preserve"> interested in asking, the registers upon which it performs analysis, and its unique emphasis on temporality, language, and difference </w:t>
      </w:r>
      <w:r w:rsidRPr="008D5DC5">
        <w:rPr>
          <w:rStyle w:val="StyleUnderline"/>
          <w:rFonts w:asciiTheme="minorHAnsi" w:hAnsiTheme="minorHAnsi" w:cstheme="minorHAnsi"/>
        </w:rPr>
        <w:t xml:space="preserve">provide an </w:t>
      </w:r>
      <w:r w:rsidRPr="008D5DC5">
        <w:rPr>
          <w:rStyle w:val="Emphasis"/>
          <w:rFonts w:asciiTheme="minorHAnsi" w:hAnsiTheme="minorHAnsi" w:cstheme="minorHAnsi"/>
        </w:rPr>
        <w:t>excellent conceptual apparatus</w:t>
      </w:r>
      <w:r w:rsidRPr="008D5DC5">
        <w:rPr>
          <w:rStyle w:val="StyleUnderline"/>
          <w:rFonts w:asciiTheme="minorHAnsi" w:hAnsiTheme="minorHAnsi" w:cstheme="minorHAnsi"/>
        </w:rPr>
        <w:t xml:space="preserve"> through which we might begin to </w:t>
      </w:r>
      <w:r w:rsidRPr="008D5DC5">
        <w:rPr>
          <w:rStyle w:val="Emphasis"/>
          <w:rFonts w:asciiTheme="minorHAnsi" w:hAnsiTheme="minorHAnsi" w:cstheme="minorHAnsi"/>
        </w:rPr>
        <w:t>trouble/problematize stable</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taken-for-granted oppositions</w:t>
      </w:r>
      <w:r w:rsidRPr="008D5DC5">
        <w:rPr>
          <w:rFonts w:asciiTheme="minorHAnsi" w:hAnsiTheme="minorHAnsi" w:cstheme="minorHAnsi"/>
          <w:sz w:val="16"/>
        </w:rPr>
        <w:t xml:space="preserve"> between psychic and social, personal and political, self and other.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t>
      </w:r>
      <w:r w:rsidRPr="008D5DC5">
        <w:rPr>
          <w:rStyle w:val="StyleUnderline"/>
          <w:rFonts w:asciiTheme="minorHAnsi" w:hAnsiTheme="minorHAnsi" w:cstheme="minorHAnsi"/>
        </w:rPr>
        <w:t>what is most salient</w:t>
      </w:r>
      <w:r w:rsidRPr="008D5DC5">
        <w:rPr>
          <w:rFonts w:asciiTheme="minorHAnsi" w:hAnsiTheme="minorHAnsi" w:cstheme="minorHAnsi"/>
          <w:sz w:val="16"/>
        </w:rPr>
        <w:t xml:space="preserve"> to my analysis </w:t>
      </w:r>
      <w:r w:rsidRPr="008D5DC5">
        <w:rPr>
          <w:rStyle w:val="StyleUnderline"/>
          <w:rFonts w:asciiTheme="minorHAnsi" w:hAnsiTheme="minorHAnsi" w:cstheme="minorHAnsi"/>
        </w:rPr>
        <w:t xml:space="preserve">are the capacities of psychoanalytic theory to </w:t>
      </w:r>
      <w:r w:rsidRPr="008D5DC5">
        <w:rPr>
          <w:rStyle w:val="Emphasis"/>
          <w:rFonts w:asciiTheme="minorHAnsi" w:hAnsiTheme="minorHAnsi" w:cstheme="minorHAnsi"/>
        </w:rPr>
        <w:t>move critique outside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beyond prevailing notions of time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narratives of progress</w:t>
      </w:r>
      <w:r w:rsidRPr="008D5DC5">
        <w:rPr>
          <w:rStyle w:val="StyleUnderline"/>
          <w:rFonts w:asciiTheme="minorHAnsi" w:hAnsiTheme="minorHAnsi" w:cstheme="minorHAnsi"/>
        </w:rPr>
        <w:t xml:space="preserve"> that only mean moving forward</w:t>
      </w:r>
      <w:r w:rsidRPr="008D5DC5">
        <w:rPr>
          <w:rFonts w:asciiTheme="minorHAnsi" w:hAnsiTheme="minorHAnsi" w:cstheme="minorHAnsi"/>
          <w:sz w:val="16"/>
        </w:rPr>
        <w:t xml:space="preserve">. This chapter writes from a stance that views it as imperative that scholarship reaches beyond, and thinks outside, the paradigms that invented it. </w:t>
      </w:r>
      <w:r w:rsidRPr="00410902">
        <w:rPr>
          <w:rStyle w:val="StyleUnderline"/>
          <w:rFonts w:asciiTheme="minorHAnsi" w:hAnsiTheme="minorHAnsi" w:cstheme="minorHAnsi"/>
          <w:highlight w:val="green"/>
        </w:rPr>
        <w:t>Psychoanalytic theory</w:t>
      </w:r>
      <w:r w:rsidRPr="008D5DC5">
        <w:rPr>
          <w:rFonts w:asciiTheme="minorHAnsi" w:hAnsiTheme="minorHAnsi" w:cstheme="minorHAnsi"/>
          <w:sz w:val="16"/>
        </w:rPr>
        <w:t>, with its idiosyncratic temporal logics—particularly in conjunction with Foucauldian theory—</w:t>
      </w:r>
      <w:r w:rsidRPr="00410902">
        <w:rPr>
          <w:rStyle w:val="StyleUnderline"/>
          <w:rFonts w:asciiTheme="minorHAnsi" w:hAnsiTheme="minorHAnsi" w:cstheme="minorHAnsi"/>
          <w:highlight w:val="green"/>
        </w:rPr>
        <w:t>offers a</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productive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 xml:space="preserve">robust </w:t>
      </w:r>
      <w:r w:rsidRPr="00410902">
        <w:rPr>
          <w:rStyle w:val="Emphasis"/>
          <w:rFonts w:asciiTheme="minorHAnsi" w:hAnsiTheme="minorHAnsi" w:cstheme="minorHAnsi"/>
          <w:highlight w:val="green"/>
        </w:rPr>
        <w:t>way to critique the continuing primacy</w:t>
      </w:r>
      <w:r w:rsidRPr="00410902">
        <w:rPr>
          <w:rStyle w:val="StyleUnderline"/>
          <w:rFonts w:asciiTheme="minorHAnsi" w:hAnsiTheme="minorHAnsi" w:cstheme="minorHAnsi"/>
          <w:highlight w:val="green"/>
        </w:rPr>
        <w:t xml:space="preserve"> of normative disciplines</w:t>
      </w:r>
      <w:r w:rsidRPr="008D5DC5">
        <w:rPr>
          <w:rStyle w:val="StyleUnderline"/>
          <w:rFonts w:asciiTheme="minorHAnsi" w:hAnsiTheme="minorHAnsi" w:cstheme="minorHAnsi"/>
        </w:rPr>
        <w:t xml:space="preserve"> whose </w:t>
      </w:r>
      <w:proofErr w:type="spellStart"/>
      <w:r w:rsidRPr="008D5DC5">
        <w:rPr>
          <w:rStyle w:val="StyleUnderline"/>
          <w:rFonts w:asciiTheme="minorHAnsi" w:hAnsiTheme="minorHAnsi" w:cstheme="minorHAnsi"/>
        </w:rPr>
        <w:t>chronologics</w:t>
      </w:r>
      <w:proofErr w:type="spellEnd"/>
      <w:r w:rsidRPr="008D5DC5">
        <w:rPr>
          <w:rStyle w:val="StyleUnderline"/>
          <w:rFonts w:asciiTheme="minorHAnsi" w:hAnsiTheme="minorHAnsi" w:cstheme="minorHAnsi"/>
        </w:rPr>
        <w:t xml:space="preserve"> have </w:t>
      </w:r>
      <w:r w:rsidRPr="008D5DC5">
        <w:rPr>
          <w:rStyle w:val="Emphasis"/>
          <w:rFonts w:asciiTheme="minorHAnsi" w:hAnsiTheme="minorHAnsi" w:cstheme="minorHAnsi"/>
        </w:rPr>
        <w:t>historically warranted a politics that kills in the name of life</w:t>
      </w:r>
      <w:r w:rsidRPr="008D5DC5">
        <w:rPr>
          <w:rStyle w:val="StyleUnderline"/>
          <w:rFonts w:asciiTheme="minorHAnsi" w:hAnsiTheme="minorHAnsi" w:cstheme="minorHAnsi"/>
        </w:rPr>
        <w:t xml:space="preserve">. Such an approach allows us to </w:t>
      </w:r>
      <w:r w:rsidRPr="008D5DC5">
        <w:rPr>
          <w:rStyle w:val="Emphasis"/>
          <w:rFonts w:asciiTheme="minorHAnsi" w:hAnsiTheme="minorHAnsi" w:cstheme="minorHAnsi"/>
        </w:rPr>
        <w:t>hold in productive tension</w:t>
      </w:r>
      <w:r w:rsidRPr="008D5DC5">
        <w:rPr>
          <w:rStyle w:val="StyleUnderline"/>
          <w:rFonts w:asciiTheme="minorHAnsi" w:hAnsiTheme="minorHAnsi" w:cstheme="minorHAnsi"/>
        </w:rPr>
        <w:t xml:space="preserve"> any definition of “the political” as </w:t>
      </w:r>
      <w:r w:rsidRPr="008D5DC5">
        <w:rPr>
          <w:rStyle w:val="Emphasis"/>
          <w:rFonts w:asciiTheme="minorHAnsi" w:hAnsiTheme="minorHAnsi" w:cstheme="minorHAnsi"/>
        </w:rPr>
        <w:t>stable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finite</w:t>
      </w:r>
      <w:r w:rsidRPr="008D5DC5">
        <w:rPr>
          <w:rStyle w:val="StyleUnderline"/>
          <w:rFonts w:asciiTheme="minorHAnsi" w:hAnsiTheme="minorHAnsi" w:cstheme="minorHAnsi"/>
        </w:rPr>
        <w:t>, with</w:t>
      </w:r>
      <w:r w:rsidRPr="008D5DC5">
        <w:rPr>
          <w:rFonts w:asciiTheme="minorHAnsi" w:hAnsiTheme="minorHAnsi" w:cstheme="minorHAnsi"/>
          <w:sz w:val="16"/>
        </w:rPr>
        <w:t>—as in the case of liberal political philosophy—</w:t>
      </w:r>
      <w:r w:rsidRPr="008D5DC5">
        <w:rPr>
          <w:rStyle w:val="StyleUnderline"/>
          <w:rFonts w:asciiTheme="minorHAnsi" w:hAnsiTheme="minorHAnsi" w:cstheme="minorHAnsi"/>
        </w:rPr>
        <w:t xml:space="preserve">the legally constructed “person” as its </w:t>
      </w:r>
      <w:r w:rsidRPr="008D5DC5">
        <w:rPr>
          <w:rStyle w:val="Emphasis"/>
          <w:rFonts w:asciiTheme="minorHAnsi" w:hAnsiTheme="minorHAnsi" w:cstheme="minorHAnsi"/>
        </w:rPr>
        <w:t>primary epistemological unit</w:t>
      </w:r>
      <w:r w:rsidRPr="008D5DC5">
        <w:rPr>
          <w:rStyle w:val="StyleUnderline"/>
          <w:rFonts w:asciiTheme="minorHAnsi" w:hAnsiTheme="minorHAnsi" w:cstheme="minorHAnsi"/>
        </w:rPr>
        <w:t>. This conceptual capacity of psychoanalysis</w:t>
      </w:r>
      <w:r w:rsidRPr="008D5DC5">
        <w:rPr>
          <w:rFonts w:asciiTheme="minorHAnsi" w:hAnsiTheme="minorHAnsi" w:cstheme="minorHAnsi"/>
          <w:sz w:val="16"/>
        </w:rPr>
        <w:t xml:space="preserve">, in turn, </w:t>
      </w:r>
      <w:r w:rsidRPr="008D5DC5">
        <w:rPr>
          <w:rStyle w:val="StyleUnderline"/>
          <w:rFonts w:asciiTheme="minorHAnsi" w:hAnsiTheme="minorHAnsi" w:cstheme="minorHAnsi"/>
        </w:rPr>
        <w:t xml:space="preserve">allows us to </w:t>
      </w:r>
      <w:r w:rsidRPr="008D5DC5">
        <w:rPr>
          <w:rStyle w:val="Emphasis"/>
          <w:rFonts w:asciiTheme="minorHAnsi" w:hAnsiTheme="minorHAnsi" w:cstheme="minorHAnsi"/>
        </w:rPr>
        <w:t>politicize a form of life</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modality of corporeal personhood</w:t>
      </w:r>
      <w:r w:rsidRPr="008D5DC5">
        <w:rPr>
          <w:rStyle w:val="StyleUnderline"/>
          <w:rFonts w:asciiTheme="minorHAnsi" w:hAnsiTheme="minorHAnsi" w:cstheme="minorHAnsi"/>
        </w:rPr>
        <w:t xml:space="preserve"> hitherto constructed as</w:t>
      </w:r>
      <w:r w:rsidRPr="008D5DC5">
        <w:rPr>
          <w:rFonts w:asciiTheme="minorHAnsi" w:hAnsiTheme="minorHAnsi" w:cstheme="minorHAnsi"/>
          <w:sz w:val="16"/>
        </w:rPr>
        <w:t xml:space="preserve"> what, in </w:t>
      </w:r>
      <w:proofErr w:type="spellStart"/>
      <w:r w:rsidRPr="008D5DC5">
        <w:rPr>
          <w:rFonts w:asciiTheme="minorHAnsi" w:hAnsiTheme="minorHAnsi" w:cstheme="minorHAnsi"/>
          <w:sz w:val="16"/>
        </w:rPr>
        <w:t>Bataillean</w:t>
      </w:r>
      <w:proofErr w:type="spellEnd"/>
      <w:r w:rsidRPr="008D5DC5">
        <w:rPr>
          <w:rFonts w:asciiTheme="minorHAnsi" w:hAnsiTheme="minorHAnsi" w:cstheme="minorHAnsi"/>
          <w:sz w:val="16"/>
        </w:rPr>
        <w:t xml:space="preserve"> parlance, we might call colonialism’s accursed share—</w:t>
      </w:r>
      <w:r w:rsidRPr="008D5DC5">
        <w:rPr>
          <w:rStyle w:val="Emphasis"/>
          <w:rFonts w:asciiTheme="minorHAnsi" w:hAnsiTheme="minorHAnsi" w:cstheme="minorHAnsi"/>
        </w:rPr>
        <w:t>colonialism’s pure waste</w:t>
      </w:r>
      <w:r w:rsidRPr="008D5DC5">
        <w:rPr>
          <w:rFonts w:asciiTheme="minorHAnsi" w:hAnsiTheme="minorHAnsi" w:cstheme="minorHAnsi"/>
          <w:sz w:val="16"/>
        </w:rPr>
        <w:t xml:space="preserve">. Additionally, </w:t>
      </w:r>
      <w:r w:rsidRPr="00410902">
        <w:rPr>
          <w:rStyle w:val="StyleUnderline"/>
          <w:rFonts w:asciiTheme="minorHAnsi" w:hAnsiTheme="minorHAnsi" w:cstheme="minorHAnsi"/>
          <w:highlight w:val="green"/>
        </w:rPr>
        <w:t>psychoanalytic notions of the death drive</w:t>
      </w:r>
      <w:r w:rsidRPr="008D5DC5">
        <w:rPr>
          <w:rFonts w:asciiTheme="minorHAnsi" w:hAnsiTheme="minorHAnsi" w:cstheme="minorHAnsi"/>
          <w:sz w:val="16"/>
        </w:rPr>
        <w:t xml:space="preserve">, whose proper movement is explicitly circular, </w:t>
      </w:r>
      <w:r w:rsidRPr="00410902">
        <w:rPr>
          <w:rStyle w:val="StyleUnderline"/>
          <w:rFonts w:asciiTheme="minorHAnsi" w:hAnsiTheme="minorHAnsi" w:cstheme="minorHAnsi"/>
          <w:highlight w:val="green"/>
        </w:rPr>
        <w:t xml:space="preserve">allows us to </w:t>
      </w:r>
      <w:r w:rsidRPr="008D5DC5">
        <w:rPr>
          <w:rStyle w:val="StyleUnderline"/>
          <w:rFonts w:asciiTheme="minorHAnsi" w:hAnsiTheme="minorHAnsi" w:cstheme="minorHAnsi"/>
        </w:rPr>
        <w:t xml:space="preserve">begin to </w:t>
      </w:r>
      <w:r w:rsidRPr="00410902">
        <w:rPr>
          <w:rStyle w:val="Emphasis"/>
          <w:rFonts w:asciiTheme="minorHAnsi" w:hAnsiTheme="minorHAnsi" w:cstheme="minorHAnsi"/>
          <w:highlight w:val="green"/>
        </w:rPr>
        <w:t>locate</w:t>
      </w:r>
      <w:r w:rsidRPr="008D5DC5">
        <w:rPr>
          <w:rFonts w:asciiTheme="minorHAnsi" w:hAnsiTheme="minorHAnsi" w:cstheme="minorHAnsi"/>
          <w:sz w:val="16"/>
        </w:rPr>
        <w:t xml:space="preserve"> the child </w:t>
      </w:r>
      <w:r w:rsidRPr="00410902">
        <w:rPr>
          <w:rStyle w:val="StyleUnderline"/>
          <w:rFonts w:asciiTheme="minorHAnsi" w:hAnsiTheme="minorHAnsi" w:cstheme="minorHAnsi"/>
          <w:highlight w:val="green"/>
        </w:rPr>
        <w:t xml:space="preserve">within </w:t>
      </w:r>
      <w:r w:rsidRPr="00410902">
        <w:rPr>
          <w:rStyle w:val="Emphasis"/>
          <w:rFonts w:asciiTheme="minorHAnsi" w:hAnsiTheme="minorHAnsi" w:cstheme="minorHAnsi"/>
          <w:highlight w:val="green"/>
        </w:rPr>
        <w:t>logics of futurity</w:t>
      </w:r>
      <w:r w:rsidRPr="008D5DC5">
        <w:rPr>
          <w:rFonts w:asciiTheme="minorHAnsi" w:hAnsiTheme="minorHAnsi" w:cstheme="minorHAnsi"/>
          <w:sz w:val="16"/>
        </w:rPr>
        <w:t xml:space="preserve">, onto which is laminated </w:t>
      </w:r>
      <w:r w:rsidRPr="008D5DC5">
        <w:rPr>
          <w:rStyle w:val="StyleUnderline"/>
          <w:rFonts w:asciiTheme="minorHAnsi" w:hAnsiTheme="minorHAnsi" w:cstheme="minorHAnsi"/>
        </w:rPr>
        <w:t xml:space="preserve">a kind of </w:t>
      </w:r>
      <w:r w:rsidRPr="00410902">
        <w:rPr>
          <w:rStyle w:val="Emphasis"/>
          <w:rFonts w:asciiTheme="minorHAnsi" w:hAnsiTheme="minorHAnsi" w:cstheme="minorHAnsi"/>
          <w:highlight w:val="green"/>
        </w:rPr>
        <w:t>indelible</w:t>
      </w:r>
      <w:r w:rsidRPr="008D5DC5">
        <w:rPr>
          <w:rStyle w:val="Emphasis"/>
          <w:rFonts w:asciiTheme="minorHAnsi" w:hAnsiTheme="minorHAnsi" w:cstheme="minorHAnsi"/>
        </w:rPr>
        <w:t xml:space="preserve"> </w:t>
      </w:r>
      <w:r w:rsidRPr="00410902">
        <w:rPr>
          <w:rStyle w:val="Emphasis"/>
          <w:rFonts w:asciiTheme="minorHAnsi" w:hAnsiTheme="minorHAnsi" w:cstheme="minorHAnsi"/>
          <w:highlight w:val="green"/>
        </w:rPr>
        <w:t>whiteness</w:t>
      </w:r>
      <w:r w:rsidRPr="008D5DC5">
        <w:rPr>
          <w:rFonts w:asciiTheme="minorHAnsi" w:hAnsiTheme="minorHAnsi" w:cstheme="minorHAnsi"/>
          <w:sz w:val="16"/>
        </w:rPr>
        <w:t xml:space="preserve">. </w:t>
      </w:r>
      <w:proofErr w:type="gramStart"/>
      <w:r w:rsidRPr="008D5DC5">
        <w:rPr>
          <w:rFonts w:asciiTheme="minorHAnsi" w:hAnsiTheme="minorHAnsi" w:cstheme="minorHAnsi"/>
          <w:sz w:val="16"/>
        </w:rPr>
        <w:t>For the purpose of</w:t>
      </w:r>
      <w:proofErr w:type="gramEnd"/>
      <w:r w:rsidRPr="008D5DC5">
        <w:rPr>
          <w:rFonts w:asciiTheme="minorHAnsi" w:hAnsiTheme="minorHAnsi" w:cstheme="minorHAnsi"/>
          <w:sz w:val="16"/>
        </w:rPr>
        <w:t xml:space="preserve"> my analysis I engage Lacanian psychoanalysis, limiting myself to a consideration of the structure of the drives and to a Lacanian conceptualization of language, and its role in the formation of self and the suturing of the psyche to sociality. </w:t>
      </w:r>
    </w:p>
    <w:p w14:paraId="334D4DEA" w14:textId="77777777" w:rsidR="008D5DC5" w:rsidRPr="008D5DC5" w:rsidRDefault="008D5DC5" w:rsidP="008D5DC5">
      <w:pPr>
        <w:rPr>
          <w:rFonts w:asciiTheme="minorHAnsi" w:hAnsiTheme="minorHAnsi" w:cstheme="minorHAnsi"/>
          <w:sz w:val="16"/>
        </w:rPr>
      </w:pPr>
      <w:r w:rsidRPr="008D5DC5">
        <w:rPr>
          <w:rFonts w:asciiTheme="minorHAnsi" w:hAnsiTheme="minorHAnsi" w:cstheme="minorHAnsi"/>
          <w:sz w:val="16"/>
        </w:rPr>
        <w:lastRenderedPageBreak/>
        <w:t xml:space="preserve">Freud, as Teresa De </w:t>
      </w:r>
      <w:proofErr w:type="spellStart"/>
      <w:r w:rsidRPr="008D5DC5">
        <w:rPr>
          <w:rFonts w:asciiTheme="minorHAnsi" w:hAnsiTheme="minorHAnsi" w:cstheme="minorHAnsi"/>
          <w:sz w:val="16"/>
        </w:rPr>
        <w:t>Lauretis</w:t>
      </w:r>
      <w:proofErr w:type="spellEnd"/>
      <w:r w:rsidRPr="008D5DC5">
        <w:rPr>
          <w:rFonts w:asciiTheme="minorHAnsi" w:hAnsiTheme="minorHAnsi" w:cstheme="minorHAnsi"/>
          <w:sz w:val="16"/>
        </w:rPr>
        <w:t xml:space="preserve"> (2008) emphasizes, elaborated the death drive between the First and Second World Wars, in a Europe living “under the shadow of death and the threat of biological and cultural genocide” (1). Situating her analysis of the death drive in the contemporary moment, De </w:t>
      </w:r>
      <w:proofErr w:type="spellStart"/>
      <w:r w:rsidRPr="008D5DC5">
        <w:rPr>
          <w:rFonts w:asciiTheme="minorHAnsi" w:hAnsiTheme="minorHAnsi" w:cstheme="minorHAnsi"/>
          <w:sz w:val="16"/>
        </w:rPr>
        <w:t>Lauretis</w:t>
      </w:r>
      <w:proofErr w:type="spellEnd"/>
      <w:r w:rsidRPr="008D5DC5">
        <w:rPr>
          <w:rFonts w:asciiTheme="minorHAnsi" w:hAnsiTheme="minorHAnsi" w:cstheme="minorHAnsi"/>
          <w:sz w:val="16"/>
        </w:rPr>
        <w:t xml:space="preserve">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w:t>
      </w:r>
      <w:r w:rsidRPr="008D5DC5">
        <w:rPr>
          <w:rStyle w:val="StyleUnderline"/>
          <w:rFonts w:asciiTheme="minorHAnsi" w:hAnsiTheme="minorHAnsi" w:cstheme="minorHAnsi"/>
        </w:rPr>
        <w:t xml:space="preserve">human life, both individual and social, is </w:t>
      </w:r>
      <w:r w:rsidRPr="008D5DC5">
        <w:rPr>
          <w:rStyle w:val="Emphasis"/>
          <w:rFonts w:asciiTheme="minorHAnsi" w:hAnsiTheme="minorHAnsi" w:cstheme="minorHAnsi"/>
        </w:rPr>
        <w:t>compromised from the beginning</w:t>
      </w:r>
      <w:r w:rsidRPr="008D5DC5">
        <w:rPr>
          <w:rStyle w:val="StyleUnderline"/>
          <w:rFonts w:asciiTheme="minorHAnsi" w:hAnsiTheme="minorHAnsi" w:cstheme="minorHAnsi"/>
        </w:rPr>
        <w:t xml:space="preserve"> by something that </w:t>
      </w:r>
      <w:r w:rsidRPr="008D5DC5">
        <w:rPr>
          <w:rStyle w:val="Emphasis"/>
          <w:rFonts w:asciiTheme="minorHAnsi" w:hAnsiTheme="minorHAnsi" w:cstheme="minorHAnsi"/>
        </w:rPr>
        <w:t>undermines it</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works against it</w:t>
      </w:r>
      <w:r w:rsidRPr="008D5DC5">
        <w:rPr>
          <w:rStyle w:val="StyleUnderline"/>
          <w:rFonts w:asciiTheme="minorHAnsi" w:hAnsiTheme="minorHAnsi" w:cstheme="minorHAnsi"/>
        </w:rPr>
        <w:t xml:space="preserve">, is (darkly?) generative. </w:t>
      </w:r>
      <w:r w:rsidRPr="00410902">
        <w:rPr>
          <w:rStyle w:val="StyleUnderline"/>
          <w:rFonts w:asciiTheme="minorHAnsi" w:hAnsiTheme="minorHAnsi" w:cstheme="minorHAnsi"/>
          <w:highlight w:val="green"/>
        </w:rPr>
        <w:t>The death drive indicates a tension bordering psychic and libidinal relations</w:t>
      </w:r>
      <w:r w:rsidRPr="008D5DC5">
        <w:rPr>
          <w:rStyle w:val="StyleUnderline"/>
          <w:rFonts w:asciiTheme="minorHAnsi" w:hAnsiTheme="minorHAnsi" w:cstheme="minorHAnsi"/>
        </w:rPr>
        <w:t>, which</w:t>
      </w:r>
      <w:r w:rsidRPr="008D5DC5">
        <w:rPr>
          <w:rFonts w:asciiTheme="minorHAnsi" w:hAnsiTheme="minorHAnsi" w:cstheme="minorHAnsi"/>
          <w:sz w:val="16"/>
        </w:rPr>
        <w:t xml:space="preserve"> marks Freud’s radical break with Cartesian rationality and </w:t>
      </w:r>
      <w:r w:rsidRPr="008D5DC5">
        <w:rPr>
          <w:rStyle w:val="StyleUnderline"/>
          <w:rFonts w:asciiTheme="minorHAnsi" w:hAnsiTheme="minorHAnsi" w:cstheme="minorHAnsi"/>
        </w:rPr>
        <w:t xml:space="preserve">points to a negativity that </w:t>
      </w:r>
      <w:r w:rsidRPr="008D5DC5">
        <w:rPr>
          <w:rStyle w:val="Emphasis"/>
          <w:rFonts w:asciiTheme="minorHAnsi" w:hAnsiTheme="minorHAnsi" w:cstheme="minorHAnsi"/>
        </w:rPr>
        <w:t>counteracts the optimistic affirmations</w:t>
      </w:r>
      <w:r w:rsidRPr="008D5DC5">
        <w:rPr>
          <w:rStyle w:val="StyleUnderline"/>
          <w:rFonts w:asciiTheme="minorHAnsi" w:hAnsiTheme="minorHAnsi" w:cstheme="minorHAnsi"/>
        </w:rPr>
        <w:t xml:space="preserve"> of human </w:t>
      </w:r>
      <w:proofErr w:type="spellStart"/>
      <w:r w:rsidRPr="008D5DC5">
        <w:rPr>
          <w:rStyle w:val="StyleUnderline"/>
          <w:rFonts w:asciiTheme="minorHAnsi" w:hAnsiTheme="minorHAnsi" w:cstheme="minorHAnsi"/>
        </w:rPr>
        <w:t>perfectability</w:t>
      </w:r>
      <w:proofErr w:type="spellEnd"/>
      <w:r w:rsidRPr="008D5DC5">
        <w:rPr>
          <w:rFonts w:asciiTheme="minorHAnsi" w:hAnsiTheme="minorHAnsi" w:cstheme="minorHAnsi"/>
          <w:sz w:val="16"/>
        </w:rPr>
        <w:t xml:space="preserve">. This dimension of radical negativity cannot be reduced to an expression of alienated social conditions, nor is it entirely something the body does on its own. Theorized as the destruction drive, the antagonism drive, or sometimes, simply “the drive,” </w:t>
      </w:r>
      <w:r w:rsidRPr="008D5DC5">
        <w:rPr>
          <w:rStyle w:val="StyleUnderline"/>
          <w:rFonts w:asciiTheme="minorHAnsi" w:hAnsiTheme="minorHAnsi" w:cstheme="minorHAnsi"/>
        </w:rPr>
        <w:t xml:space="preserve">it is </w:t>
      </w:r>
      <w:r w:rsidRPr="008D5DC5">
        <w:rPr>
          <w:rStyle w:val="Emphasis"/>
          <w:rFonts w:asciiTheme="minorHAnsi" w:hAnsiTheme="minorHAnsi" w:cstheme="minorHAnsi"/>
        </w:rPr>
        <w:t>impossible to escape</w:t>
      </w:r>
      <w:r w:rsidRPr="008D5DC5">
        <w:rPr>
          <w:rFonts w:asciiTheme="minorHAnsi" w:hAnsiTheme="minorHAnsi" w:cstheme="minorHAnsi"/>
          <w:sz w:val="16"/>
        </w:rPr>
        <w:t xml:space="preserve">. In psychoanalytic theory, therefore, particularly in the clinical setting, </w:t>
      </w:r>
      <w:r w:rsidRPr="00410902">
        <w:rPr>
          <w:rStyle w:val="StyleUnderline"/>
          <w:rFonts w:asciiTheme="minorHAnsi" w:hAnsiTheme="minorHAnsi" w:cstheme="minorHAnsi"/>
          <w:highlight w:val="green"/>
        </w:rPr>
        <w:t xml:space="preserve">the objective is </w:t>
      </w:r>
      <w:r w:rsidRPr="00410902">
        <w:rPr>
          <w:rStyle w:val="Emphasis"/>
          <w:rFonts w:asciiTheme="minorHAnsi" w:hAnsiTheme="minorHAnsi" w:cstheme="minorHAnsi"/>
          <w:highlight w:val="green"/>
        </w:rPr>
        <w:t>not to overcome the drive</w:t>
      </w:r>
      <w:r w:rsidRPr="00410902">
        <w:rPr>
          <w:rStyle w:val="StyleUnderline"/>
          <w:rFonts w:asciiTheme="minorHAnsi" w:hAnsiTheme="minorHAnsi" w:cstheme="minorHAnsi"/>
          <w:highlight w:val="green"/>
        </w:rPr>
        <w:t xml:space="preserve">, but rather to </w:t>
      </w:r>
      <w:r w:rsidRPr="00410902">
        <w:rPr>
          <w:rStyle w:val="Emphasis"/>
          <w:rFonts w:asciiTheme="minorHAnsi" w:hAnsiTheme="minorHAnsi" w:cstheme="minorHAnsi"/>
          <w:highlight w:val="green"/>
        </w:rPr>
        <w:t>come to terms with it</w:t>
      </w:r>
      <w:r w:rsidRPr="008D5DC5">
        <w:rPr>
          <w:rFonts w:asciiTheme="minorHAnsi" w:hAnsiTheme="minorHAnsi" w:cstheme="minorHAnsi"/>
          <w:sz w:val="16"/>
        </w:rPr>
        <w:t xml:space="preserve">, in what Slovenian Lacanian psychoanalytic theorist </w:t>
      </w:r>
      <w:proofErr w:type="spellStart"/>
      <w:r w:rsidRPr="008D5DC5">
        <w:rPr>
          <w:rFonts w:asciiTheme="minorHAnsi" w:hAnsiTheme="minorHAnsi" w:cstheme="minorHAnsi"/>
          <w:sz w:val="16"/>
        </w:rPr>
        <w:t>Slavoj</w:t>
      </w:r>
      <w:proofErr w:type="spellEnd"/>
      <w:r w:rsidRPr="008D5DC5">
        <w:rPr>
          <w:rFonts w:asciiTheme="minorHAnsi" w:hAnsiTheme="minorHAnsi" w:cstheme="minorHAnsi"/>
          <w:sz w:val="16"/>
        </w:rPr>
        <w:t xml:space="preserve"> </w:t>
      </w:r>
      <w:proofErr w:type="spellStart"/>
      <w:r w:rsidRPr="008D5DC5">
        <w:rPr>
          <w:rFonts w:asciiTheme="minorHAnsi" w:hAnsiTheme="minorHAnsi" w:cstheme="minorHAnsi"/>
          <w:sz w:val="16"/>
        </w:rPr>
        <w:t>Žižek</w:t>
      </w:r>
      <w:proofErr w:type="spellEnd"/>
      <w:r w:rsidRPr="008D5DC5">
        <w:rPr>
          <w:rFonts w:asciiTheme="minorHAnsi" w:hAnsiTheme="minorHAnsi" w:cstheme="minorHAnsi"/>
          <w:sz w:val="16"/>
        </w:rPr>
        <w:t xml:space="preserve"> (1989) calls “</w:t>
      </w:r>
      <w:proofErr w:type="spellStart"/>
      <w:r w:rsidRPr="008D5DC5">
        <w:rPr>
          <w:rFonts w:asciiTheme="minorHAnsi" w:hAnsiTheme="minorHAnsi" w:cstheme="minorHAnsi"/>
          <w:sz w:val="16"/>
        </w:rPr>
        <w:t>its</w:t>
      </w:r>
      <w:proofErr w:type="spellEnd"/>
      <w:r w:rsidRPr="008D5DC5">
        <w:rPr>
          <w:rFonts w:asciiTheme="minorHAnsi" w:hAnsiTheme="minorHAnsi" w:cstheme="minorHAnsi"/>
          <w:sz w:val="16"/>
        </w:rPr>
        <w:t xml:space="preserve"> terrifying dimension” (4). It is a fundamental axiom of Lacanian psychoanalytic theory that </w:t>
      </w:r>
      <w:r w:rsidRPr="008D5DC5">
        <w:rPr>
          <w:rStyle w:val="StyleUnderline"/>
          <w:rFonts w:asciiTheme="minorHAnsi" w:hAnsiTheme="minorHAnsi" w:cstheme="minorHAnsi"/>
        </w:rPr>
        <w:t xml:space="preserve">attempts to abolish the drive antagonism are </w:t>
      </w:r>
      <w:r w:rsidRPr="008D5DC5">
        <w:rPr>
          <w:rStyle w:val="Emphasis"/>
          <w:rFonts w:asciiTheme="minorHAnsi" w:hAnsiTheme="minorHAnsi" w:cstheme="minorHAnsi"/>
        </w:rPr>
        <w:t>precisely the source of totalitarian temptation</w:t>
      </w:r>
      <w:r w:rsidRPr="008D5DC5">
        <w:rPr>
          <w:rFonts w:asciiTheme="minorHAnsi" w:hAnsiTheme="minorHAnsi" w:cstheme="minorHAnsi"/>
          <w:sz w:val="16"/>
        </w:rPr>
        <w:t xml:space="preserve">. </w:t>
      </w:r>
      <w:proofErr w:type="spellStart"/>
      <w:r w:rsidRPr="008D5DC5">
        <w:rPr>
          <w:rFonts w:asciiTheme="minorHAnsi" w:hAnsiTheme="minorHAnsi" w:cstheme="minorHAnsi"/>
          <w:sz w:val="16"/>
        </w:rPr>
        <w:t>Žižek</w:t>
      </w:r>
      <w:proofErr w:type="spellEnd"/>
      <w:r w:rsidRPr="008D5DC5">
        <w:rPr>
          <w:rFonts w:asciiTheme="minorHAnsi" w:hAnsiTheme="minorHAnsi" w:cstheme="minorHAnsi"/>
          <w:sz w:val="16"/>
        </w:rPr>
        <w:t xml:space="preserve"> writes: “</w:t>
      </w:r>
      <w:r w:rsidRPr="00410902">
        <w:rPr>
          <w:rStyle w:val="StyleUnderline"/>
          <w:rFonts w:asciiTheme="minorHAnsi" w:hAnsiTheme="minorHAnsi" w:cstheme="minorHAnsi"/>
          <w:highlight w:val="green"/>
        </w:rPr>
        <w:t xml:space="preserve">The </w:t>
      </w:r>
      <w:r w:rsidRPr="00410902">
        <w:rPr>
          <w:rStyle w:val="Emphasis"/>
          <w:rFonts w:asciiTheme="minorHAnsi" w:hAnsiTheme="minorHAnsi" w:cstheme="minorHAnsi"/>
          <w:highlight w:val="green"/>
        </w:rPr>
        <w:t>greatest mass murders</w:t>
      </w:r>
      <w:r w:rsidRPr="00410902">
        <w:rPr>
          <w:rStyle w:val="StyleUnderline"/>
          <w:rFonts w:asciiTheme="minorHAnsi" w:hAnsiTheme="minorHAnsi" w:cstheme="minorHAnsi"/>
          <w:highlight w:val="green"/>
        </w:rPr>
        <w:t xml:space="preserve"> and</w:t>
      </w:r>
      <w:r w:rsidRPr="008D5DC5">
        <w:rPr>
          <w:rStyle w:val="StyleUnderline"/>
          <w:rFonts w:asciiTheme="minorHAnsi" w:hAnsiTheme="minorHAnsi" w:cstheme="minorHAnsi"/>
        </w:rPr>
        <w:t xml:space="preserve"> </w:t>
      </w:r>
      <w:r w:rsidRPr="00410902">
        <w:rPr>
          <w:rStyle w:val="Emphasis"/>
          <w:rFonts w:asciiTheme="minorHAnsi" w:hAnsiTheme="minorHAnsi" w:cstheme="minorHAnsi"/>
          <w:highlight w:val="green"/>
        </w:rPr>
        <w:t>holocausts hav</w:t>
      </w:r>
      <w:r w:rsidRPr="008D5DC5">
        <w:rPr>
          <w:rStyle w:val="Emphasis"/>
          <w:rFonts w:asciiTheme="minorHAnsi" w:hAnsiTheme="minorHAnsi" w:cstheme="minorHAnsi"/>
        </w:rPr>
        <w:t xml:space="preserve">e always </w:t>
      </w:r>
      <w:r w:rsidRPr="00410902">
        <w:rPr>
          <w:rStyle w:val="Emphasis"/>
          <w:rFonts w:asciiTheme="minorHAnsi" w:hAnsiTheme="minorHAnsi" w:cstheme="minorHAnsi"/>
          <w:highlight w:val="green"/>
        </w:rPr>
        <w:t>been perpetrated</w:t>
      </w:r>
      <w:r w:rsidRPr="00410902">
        <w:rPr>
          <w:rStyle w:val="StyleUnderline"/>
          <w:rFonts w:asciiTheme="minorHAnsi" w:hAnsiTheme="minorHAnsi" w:cstheme="minorHAnsi"/>
          <w:highlight w:val="green"/>
        </w:rPr>
        <w:t xml:space="preserve"> in the name of </w:t>
      </w:r>
      <w:r w:rsidRPr="00410902">
        <w:rPr>
          <w:rStyle w:val="Emphasis"/>
          <w:rFonts w:asciiTheme="minorHAnsi" w:hAnsiTheme="minorHAnsi" w:cstheme="minorHAnsi"/>
          <w:highlight w:val="green"/>
        </w:rPr>
        <w:t>man as harmonious being</w:t>
      </w:r>
      <w:r w:rsidRPr="008D5DC5">
        <w:rPr>
          <w:rStyle w:val="StyleUnderline"/>
          <w:rFonts w:asciiTheme="minorHAnsi" w:hAnsiTheme="minorHAnsi" w:cstheme="minorHAnsi"/>
        </w:rPr>
        <w:t xml:space="preserve">, of a </w:t>
      </w:r>
      <w:r w:rsidRPr="008D5DC5">
        <w:rPr>
          <w:rStyle w:val="Emphasis"/>
          <w:rFonts w:asciiTheme="minorHAnsi" w:hAnsiTheme="minorHAnsi" w:cstheme="minorHAnsi"/>
        </w:rPr>
        <w:t>New Man without antagonistic tension</w:t>
      </w:r>
      <w:r w:rsidRPr="008D5DC5">
        <w:rPr>
          <w:rFonts w:asciiTheme="minorHAnsi" w:hAnsiTheme="minorHAnsi" w:cstheme="minorHAnsi"/>
          <w:sz w:val="16"/>
        </w:rPr>
        <w:t xml:space="preserve">” (5). So it is that one of Canada’s greatest atrocities— </w:t>
      </w:r>
      <w:r w:rsidRPr="008D5DC5">
        <w:rPr>
          <w:rStyle w:val="StyleUnderline"/>
          <w:rFonts w:asciiTheme="minorHAnsi" w:hAnsiTheme="minorHAnsi" w:cstheme="minorHAnsi"/>
        </w:rPr>
        <w:t xml:space="preserve">the </w:t>
      </w:r>
      <w:r w:rsidRPr="00410902">
        <w:rPr>
          <w:rStyle w:val="Emphasis"/>
          <w:rFonts w:asciiTheme="minorHAnsi" w:hAnsiTheme="minorHAnsi" w:cstheme="minorHAnsi"/>
          <w:highlight w:val="green"/>
        </w:rPr>
        <w:t>genocide of</w:t>
      </w:r>
      <w:r w:rsidRPr="008D5DC5">
        <w:rPr>
          <w:rFonts w:asciiTheme="minorHAnsi" w:hAnsiTheme="minorHAnsi" w:cstheme="minorHAnsi"/>
          <w:sz w:val="16"/>
        </w:rPr>
        <w:t xml:space="preserve"> its </w:t>
      </w:r>
      <w:r w:rsidRPr="00410902">
        <w:rPr>
          <w:rStyle w:val="Emphasis"/>
          <w:rFonts w:asciiTheme="minorHAnsi" w:hAnsiTheme="minorHAnsi" w:cstheme="minorHAnsi"/>
          <w:highlight w:val="green"/>
        </w:rPr>
        <w:t>First Peoples</w:t>
      </w:r>
      <w:r w:rsidRPr="008D5DC5">
        <w:rPr>
          <w:rFonts w:asciiTheme="minorHAnsi" w:hAnsiTheme="minorHAnsi" w:cstheme="minorHAnsi"/>
          <w:sz w:val="16"/>
        </w:rPr>
        <w:t>—</w:t>
      </w:r>
      <w:r w:rsidRPr="00410902">
        <w:rPr>
          <w:rStyle w:val="StyleUnderline"/>
          <w:rFonts w:asciiTheme="minorHAnsi" w:hAnsiTheme="minorHAnsi" w:cstheme="minorHAnsi"/>
          <w:highlight w:val="green"/>
        </w:rPr>
        <w:t>took place in the name of</w:t>
      </w:r>
      <w:r w:rsidRPr="008D5DC5">
        <w:rPr>
          <w:rFonts w:asciiTheme="minorHAnsi" w:hAnsiTheme="minorHAnsi" w:cstheme="minorHAnsi"/>
          <w:sz w:val="16"/>
        </w:rPr>
        <w:t xml:space="preserve"> Canada itself, that sought </w:t>
      </w:r>
      <w:r w:rsidRPr="00410902">
        <w:rPr>
          <w:rStyle w:val="Emphasis"/>
          <w:rFonts w:asciiTheme="minorHAnsi" w:hAnsiTheme="minorHAnsi" w:cstheme="minorHAnsi"/>
          <w:highlight w:val="green"/>
        </w:rPr>
        <w:t>progress</w:t>
      </w:r>
      <w:r w:rsidRPr="008D5DC5">
        <w:rPr>
          <w:rStyle w:val="StyleUnderline"/>
          <w:rFonts w:asciiTheme="minorHAnsi" w:hAnsiTheme="minorHAnsi" w:cstheme="minorHAnsi"/>
        </w:rPr>
        <w:t xml:space="preserve"> and </w:t>
      </w:r>
      <w:r w:rsidRPr="008D5DC5">
        <w:rPr>
          <w:rStyle w:val="Emphasis"/>
          <w:rFonts w:asciiTheme="minorHAnsi" w:hAnsiTheme="minorHAnsi" w:cstheme="minorHAnsi"/>
        </w:rPr>
        <w:t>unification</w:t>
      </w:r>
      <w:r w:rsidRPr="008D5DC5">
        <w:rPr>
          <w:rStyle w:val="StyleUnderline"/>
          <w:rFonts w:asciiTheme="minorHAnsi" w:hAnsiTheme="minorHAnsi" w:cstheme="minorHAnsi"/>
        </w:rPr>
        <w:t xml:space="preserve"> as a </w:t>
      </w:r>
      <w:r w:rsidRPr="008D5DC5">
        <w:rPr>
          <w:rStyle w:val="Emphasis"/>
          <w:rFonts w:asciiTheme="minorHAnsi" w:hAnsiTheme="minorHAnsi" w:cstheme="minorHAnsi"/>
        </w:rPr>
        <w:t>single body politic</w:t>
      </w:r>
      <w:r w:rsidRPr="008D5DC5">
        <w:rPr>
          <w:rStyle w:val="StyleUnderline"/>
          <w:rFonts w:asciiTheme="minorHAnsi" w:hAnsiTheme="minorHAnsi" w:cstheme="minorHAnsi"/>
        </w:rPr>
        <w:t xml:space="preserve"> with claims on a </w:t>
      </w:r>
      <w:r w:rsidRPr="008D5DC5">
        <w:rPr>
          <w:rStyle w:val="Emphasis"/>
          <w:rFonts w:asciiTheme="minorHAnsi" w:hAnsiTheme="minorHAnsi" w:cstheme="minorHAnsi"/>
        </w:rPr>
        <w:t>shared futurity</w:t>
      </w:r>
      <w:r w:rsidRPr="008D5DC5">
        <w:rPr>
          <w:rStyle w:val="StyleUnderline"/>
          <w:rFonts w:asciiTheme="minorHAnsi" w:hAnsiTheme="minorHAnsi" w:cstheme="minorHAnsi"/>
        </w:rPr>
        <w:t xml:space="preserve">. The fulfillment of this destiny </w:t>
      </w:r>
      <w:r w:rsidRPr="008D5DC5">
        <w:rPr>
          <w:rStyle w:val="Emphasis"/>
          <w:rFonts w:asciiTheme="minorHAnsi" w:hAnsiTheme="minorHAnsi" w:cstheme="minorHAnsi"/>
        </w:rPr>
        <w:t>relied upon the negation of the other</w:t>
      </w:r>
      <w:r w:rsidRPr="008D5DC5">
        <w:rPr>
          <w:rStyle w:val="StyleUnderline"/>
          <w:rFonts w:asciiTheme="minorHAnsi" w:hAnsiTheme="minorHAnsi" w:cstheme="minorHAnsi"/>
        </w:rPr>
        <w:t xml:space="preserve">, the bad race, the dangerous race, the race that stood </w:t>
      </w:r>
      <w:r w:rsidRPr="008D5DC5">
        <w:rPr>
          <w:rStyle w:val="Emphasis"/>
          <w:rFonts w:asciiTheme="minorHAnsi" w:hAnsiTheme="minorHAnsi" w:cstheme="minorHAnsi"/>
        </w:rPr>
        <w:t>outside the purview of the norm</w:t>
      </w:r>
      <w:r w:rsidRPr="008D5DC5">
        <w:rPr>
          <w:rStyle w:val="StyleUnderline"/>
          <w:rFonts w:asciiTheme="minorHAnsi" w:hAnsiTheme="minorHAnsi" w:cstheme="minorHAnsi"/>
        </w:rPr>
        <w:t xml:space="preserve"> and had no share in its time-zone</w:t>
      </w:r>
      <w:r w:rsidRPr="008D5DC5">
        <w:rPr>
          <w:rFonts w:asciiTheme="minorHAnsi" w:hAnsiTheme="minorHAnsi" w:cstheme="minorHAnsi"/>
          <w:sz w:val="16"/>
        </w:rPr>
        <w:t xml:space="preserve">, the ones called to live in the between space—as nobody. </w:t>
      </w:r>
      <w:r w:rsidRPr="008D5DC5">
        <w:rPr>
          <w:rStyle w:val="StyleUnderline"/>
          <w:rFonts w:asciiTheme="minorHAnsi" w:hAnsiTheme="minorHAnsi" w:cstheme="minorHAnsi"/>
        </w:rPr>
        <w:t xml:space="preserve">As the relatively more benign civilization policies </w:t>
      </w:r>
      <w:r w:rsidRPr="008D5DC5">
        <w:rPr>
          <w:rStyle w:val="Emphasis"/>
          <w:rFonts w:asciiTheme="minorHAnsi" w:hAnsiTheme="minorHAnsi" w:cstheme="minorHAnsi"/>
        </w:rPr>
        <w:t>failed</w:t>
      </w:r>
      <w:r w:rsidRPr="008D5DC5">
        <w:rPr>
          <w:rFonts w:asciiTheme="minorHAnsi" w:hAnsiTheme="minorHAnsi" w:cstheme="minorHAnsi"/>
          <w:sz w:val="16"/>
        </w:rPr>
        <w:t xml:space="preserve"> to convert Aboriginal forms of life into separate but civilized, Christian communities on reserves, the federal government intensified its tactics. </w:t>
      </w:r>
      <w:r w:rsidRPr="00410902">
        <w:rPr>
          <w:rStyle w:val="StyleUnderline"/>
          <w:rFonts w:asciiTheme="minorHAnsi" w:hAnsiTheme="minorHAnsi" w:cstheme="minorHAnsi"/>
          <w:highlight w:val="green"/>
        </w:rPr>
        <w:t xml:space="preserve">Policies became </w:t>
      </w:r>
      <w:r w:rsidRPr="00410902">
        <w:rPr>
          <w:rStyle w:val="Emphasis"/>
          <w:rFonts w:asciiTheme="minorHAnsi" w:hAnsiTheme="minorHAnsi" w:cstheme="minorHAnsi"/>
          <w:highlight w:val="green"/>
        </w:rPr>
        <w:t>more aggressive</w:t>
      </w:r>
      <w:r w:rsidRPr="00410902">
        <w:rPr>
          <w:rStyle w:val="StyleUnderline"/>
          <w:rFonts w:asciiTheme="minorHAnsi" w:hAnsiTheme="minorHAnsi" w:cstheme="minorHAnsi"/>
          <w:highlight w:val="green"/>
        </w:rPr>
        <w:t>.</w:t>
      </w:r>
      <w:r w:rsidRPr="008D5DC5">
        <w:rPr>
          <w:rStyle w:val="StyleUnderline"/>
          <w:rFonts w:asciiTheme="minorHAnsi" w:hAnsiTheme="minorHAnsi" w:cstheme="minorHAnsi"/>
        </w:rPr>
        <w:t xml:space="preserve"> As these more aggressive policies</w:t>
      </w:r>
      <w:r w:rsidRPr="008D5DC5">
        <w:rPr>
          <w:rFonts w:asciiTheme="minorHAnsi" w:hAnsiTheme="minorHAnsi" w:cstheme="minorHAnsi"/>
          <w:sz w:val="16"/>
        </w:rPr>
        <w:t xml:space="preserve"> (such as enfranchisement) </w:t>
      </w:r>
      <w:r w:rsidRPr="008D5DC5">
        <w:rPr>
          <w:rStyle w:val="StyleUnderline"/>
          <w:rFonts w:asciiTheme="minorHAnsi" w:hAnsiTheme="minorHAnsi" w:cstheme="minorHAnsi"/>
        </w:rPr>
        <w:t xml:space="preserve">also failed, the federal government </w:t>
      </w:r>
      <w:r w:rsidRPr="008D5DC5">
        <w:rPr>
          <w:rStyle w:val="Emphasis"/>
          <w:rFonts w:asciiTheme="minorHAnsi" w:hAnsiTheme="minorHAnsi" w:cstheme="minorHAnsi"/>
        </w:rPr>
        <w:t>intensified its tactics once again</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escalating the stakes</w:t>
      </w:r>
      <w:r w:rsidRPr="008D5DC5">
        <w:rPr>
          <w:rStyle w:val="StyleUnderline"/>
          <w:rFonts w:asciiTheme="minorHAnsi" w:hAnsiTheme="minorHAnsi" w:cstheme="minorHAnsi"/>
        </w:rPr>
        <w:t xml:space="preserve"> and the </w:t>
      </w:r>
      <w:r w:rsidRPr="008D5DC5">
        <w:rPr>
          <w:rStyle w:val="Emphasis"/>
          <w:rFonts w:asciiTheme="minorHAnsi" w:hAnsiTheme="minorHAnsi" w:cstheme="minorHAnsi"/>
        </w:rPr>
        <w:t>strategies</w:t>
      </w:r>
      <w:r w:rsidRPr="008D5DC5">
        <w:rPr>
          <w:rStyle w:val="StyleUnderline"/>
          <w:rFonts w:asciiTheme="minorHAnsi" w:hAnsiTheme="minorHAnsi" w:cstheme="minorHAnsi"/>
        </w:rPr>
        <w:t xml:space="preserve"> towards the horizon of assimilation. This ‘</w:t>
      </w:r>
      <w:r w:rsidRPr="00410902">
        <w:rPr>
          <w:rStyle w:val="Emphasis"/>
          <w:rFonts w:asciiTheme="minorHAnsi" w:hAnsiTheme="minorHAnsi" w:cstheme="minorHAnsi"/>
          <w:highlight w:val="green"/>
        </w:rPr>
        <w:t>doubling down</w:t>
      </w:r>
      <w:r w:rsidRPr="00410902">
        <w:rPr>
          <w:rStyle w:val="StyleUnderline"/>
          <w:rFonts w:asciiTheme="minorHAnsi" w:hAnsiTheme="minorHAnsi" w:cstheme="minorHAnsi"/>
          <w:highlight w:val="green"/>
        </w:rPr>
        <w:t>’ in the face of failure is a</w:t>
      </w:r>
      <w:r w:rsidRPr="008D5DC5">
        <w:rPr>
          <w:rStyle w:val="StyleUnderline"/>
          <w:rFonts w:asciiTheme="minorHAnsi" w:hAnsiTheme="minorHAnsi" w:cstheme="minorHAnsi"/>
        </w:rPr>
        <w:t xml:space="preserve"> </w:t>
      </w:r>
      <w:r w:rsidRPr="00410902">
        <w:rPr>
          <w:rStyle w:val="Emphasis"/>
          <w:rFonts w:asciiTheme="minorHAnsi" w:hAnsiTheme="minorHAnsi" w:cstheme="minorHAnsi"/>
          <w:highlight w:val="green"/>
        </w:rPr>
        <w:t>primary</w:t>
      </w:r>
      <w:r w:rsidRPr="008D5DC5">
        <w:rPr>
          <w:rStyle w:val="Emphasis"/>
          <w:rFonts w:asciiTheme="minorHAnsi" w:hAnsiTheme="minorHAnsi" w:cstheme="minorHAnsi"/>
        </w:rPr>
        <w:t xml:space="preserve"> trace </w:t>
      </w:r>
      <w:r w:rsidRPr="00410902">
        <w:rPr>
          <w:rStyle w:val="Emphasis"/>
          <w:rFonts w:asciiTheme="minorHAnsi" w:hAnsiTheme="minorHAnsi" w:cstheme="minorHAnsi"/>
          <w:highlight w:val="green"/>
        </w:rPr>
        <w:t>effect</w:t>
      </w:r>
      <w:r w:rsidRPr="00410902">
        <w:rPr>
          <w:rStyle w:val="StyleUnderline"/>
          <w:rFonts w:asciiTheme="minorHAnsi" w:hAnsiTheme="minorHAnsi" w:cstheme="minorHAnsi"/>
          <w:highlight w:val="green"/>
        </w:rPr>
        <w:t xml:space="preserve"> of the death drive</w:t>
      </w:r>
      <w:r w:rsidRPr="008D5DC5">
        <w:rPr>
          <w:rFonts w:asciiTheme="minorHAnsi" w:hAnsiTheme="minorHAnsi" w:cstheme="minorHAnsi"/>
          <w:sz w:val="16"/>
        </w:rPr>
        <w:t xml:space="preserve">, and indeed, it is not unreasonable to argue that the federal government Indian policy has, since confederation, been death driven. </w:t>
      </w:r>
      <w:r w:rsidRPr="008D5DC5">
        <w:rPr>
          <w:rStyle w:val="StyleUnderline"/>
          <w:rFonts w:asciiTheme="minorHAnsi" w:hAnsiTheme="minorHAnsi" w:cstheme="minorHAnsi"/>
        </w:rPr>
        <w:t xml:space="preserve">Because </w:t>
      </w:r>
      <w:r w:rsidRPr="00410902">
        <w:rPr>
          <w:rStyle w:val="StyleUnderline"/>
          <w:rFonts w:asciiTheme="minorHAnsi" w:hAnsiTheme="minorHAnsi" w:cstheme="minorHAnsi"/>
          <w:highlight w:val="green"/>
        </w:rPr>
        <w:t xml:space="preserve">the aim of fully eradicating the otherness of the other </w:t>
      </w:r>
      <w:r w:rsidRPr="00410902">
        <w:rPr>
          <w:rStyle w:val="Emphasis"/>
          <w:rFonts w:asciiTheme="minorHAnsi" w:hAnsiTheme="minorHAnsi" w:cstheme="minorHAnsi"/>
          <w:highlight w:val="green"/>
        </w:rPr>
        <w:t>can only fail</w:t>
      </w:r>
      <w:r w:rsidRPr="008D5DC5">
        <w:rPr>
          <w:rFonts w:asciiTheme="minorHAnsi" w:hAnsiTheme="minorHAnsi" w:cstheme="minorHAnsi"/>
          <w:sz w:val="16"/>
        </w:rPr>
        <w:t>—in Freudian parlance, it cannot be mastered—</w:t>
      </w:r>
      <w:r w:rsidRPr="008D5DC5">
        <w:rPr>
          <w:rStyle w:val="StyleUnderline"/>
          <w:rFonts w:asciiTheme="minorHAnsi" w:hAnsiTheme="minorHAnsi" w:cstheme="minorHAnsi"/>
        </w:rPr>
        <w:t xml:space="preserve">the trajectory of the aiming </w:t>
      </w:r>
      <w:r w:rsidRPr="008D5DC5">
        <w:rPr>
          <w:rStyle w:val="Emphasis"/>
          <w:rFonts w:asciiTheme="minorHAnsi" w:hAnsiTheme="minorHAnsi" w:cstheme="minorHAnsi"/>
        </w:rPr>
        <w:t>turns in a circularity</w:t>
      </w:r>
      <w:r w:rsidRPr="008D5DC5">
        <w:rPr>
          <w:rStyle w:val="StyleUnderline"/>
          <w:rFonts w:asciiTheme="minorHAnsi" w:hAnsiTheme="minorHAnsi" w:cstheme="minorHAnsi"/>
        </w:rPr>
        <w:t xml:space="preserve">, orbiting around that which can never be </w:t>
      </w:r>
      <w:proofErr w:type="gramStart"/>
      <w:r w:rsidRPr="008D5DC5">
        <w:rPr>
          <w:rStyle w:val="StyleUnderline"/>
          <w:rFonts w:asciiTheme="minorHAnsi" w:hAnsiTheme="minorHAnsi" w:cstheme="minorHAnsi"/>
        </w:rPr>
        <w:t>had:</w:t>
      </w:r>
      <w:proofErr w:type="gramEnd"/>
      <w:r w:rsidRPr="008D5DC5">
        <w:rPr>
          <w:rStyle w:val="StyleUnderline"/>
          <w:rFonts w:asciiTheme="minorHAnsi" w:hAnsiTheme="minorHAnsi" w:cstheme="minorHAnsi"/>
        </w:rPr>
        <w:t xml:space="preserve"> </w:t>
      </w:r>
      <w:r w:rsidRPr="008D5DC5">
        <w:rPr>
          <w:rStyle w:val="Emphasis"/>
          <w:rFonts w:asciiTheme="minorHAnsi" w:hAnsiTheme="minorHAnsi" w:cstheme="minorHAnsi"/>
        </w:rPr>
        <w:t>perfection</w:t>
      </w:r>
      <w:r w:rsidRPr="008D5DC5">
        <w:rPr>
          <w:rFonts w:asciiTheme="minorHAnsi" w:hAnsiTheme="minorHAnsi" w:cstheme="minorHAnsi"/>
          <w:sz w:val="16"/>
        </w:rPr>
        <w:t xml:space="preserve">. Caught in death drive circularity, </w:t>
      </w:r>
      <w:r w:rsidRPr="008D5DC5">
        <w:rPr>
          <w:rStyle w:val="StyleUnderline"/>
          <w:rFonts w:asciiTheme="minorHAnsi" w:hAnsiTheme="minorHAnsi" w:cstheme="minorHAnsi"/>
        </w:rPr>
        <w:t>the aiming towards the objective</w:t>
      </w:r>
      <w:r w:rsidRPr="008D5DC5">
        <w:rPr>
          <w:rFonts w:asciiTheme="minorHAnsi" w:hAnsiTheme="minorHAnsi" w:cstheme="minorHAnsi"/>
          <w:sz w:val="16"/>
        </w:rPr>
        <w:t xml:space="preserve"> (</w:t>
      </w:r>
      <w:proofErr w:type="gramStart"/>
      <w:r w:rsidRPr="008D5DC5">
        <w:rPr>
          <w:rFonts w:asciiTheme="minorHAnsi" w:hAnsiTheme="minorHAnsi" w:cstheme="minorHAnsi"/>
          <w:sz w:val="16"/>
        </w:rPr>
        <w:t>i.e.</w:t>
      </w:r>
      <w:proofErr w:type="gramEnd"/>
      <w:r w:rsidRPr="008D5DC5">
        <w:rPr>
          <w:rFonts w:asciiTheme="minorHAnsi" w:hAnsiTheme="minorHAnsi" w:cstheme="minorHAnsi"/>
          <w:sz w:val="16"/>
        </w:rPr>
        <w:t xml:space="preserve"> </w:t>
      </w:r>
      <w:r w:rsidRPr="008D5DC5">
        <w:rPr>
          <w:rStyle w:val="StyleUnderline"/>
          <w:rFonts w:asciiTheme="minorHAnsi" w:hAnsiTheme="minorHAnsi" w:cstheme="minorHAnsi"/>
        </w:rPr>
        <w:t xml:space="preserve">a </w:t>
      </w:r>
      <w:r w:rsidRPr="008D5DC5">
        <w:rPr>
          <w:rStyle w:val="Emphasis"/>
          <w:rFonts w:asciiTheme="minorHAnsi" w:hAnsiTheme="minorHAnsi" w:cstheme="minorHAnsi"/>
        </w:rPr>
        <w:t>unified body politic</w:t>
      </w:r>
      <w:r w:rsidRPr="008D5DC5">
        <w:rPr>
          <w:rFonts w:asciiTheme="minorHAnsi" w:hAnsiTheme="minorHAnsi" w:cstheme="minorHAnsi"/>
          <w:sz w:val="16"/>
        </w:rPr>
        <w:t xml:space="preserve">) </w:t>
      </w:r>
      <w:r w:rsidRPr="008D5DC5">
        <w:rPr>
          <w:rStyle w:val="Emphasis"/>
          <w:rFonts w:asciiTheme="minorHAnsi" w:hAnsiTheme="minorHAnsi" w:cstheme="minorHAnsi"/>
        </w:rPr>
        <w:t>authorizes</w:t>
      </w:r>
      <w:r w:rsidRPr="008D5DC5">
        <w:rPr>
          <w:rStyle w:val="StyleUnderline"/>
          <w:rFonts w:asciiTheme="minorHAnsi" w:hAnsiTheme="minorHAnsi" w:cstheme="minorHAnsi"/>
        </w:rPr>
        <w:t xml:space="preserve">, and indeed </w:t>
      </w:r>
      <w:r w:rsidRPr="008D5DC5">
        <w:rPr>
          <w:rStyle w:val="Emphasis"/>
          <w:rFonts w:asciiTheme="minorHAnsi" w:hAnsiTheme="minorHAnsi" w:cstheme="minorHAnsi"/>
        </w:rPr>
        <w:t>recruits</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escalating violence</w:t>
      </w:r>
      <w:r w:rsidRPr="008D5DC5">
        <w:rPr>
          <w:rFonts w:asciiTheme="minorHAnsi" w:hAnsiTheme="minorHAnsi" w:cstheme="minorHAnsi"/>
          <w:sz w:val="16"/>
        </w:rPr>
        <w:t xml:space="preserve"> in the interest of—finally—closing the open. For </w:t>
      </w:r>
      <w:proofErr w:type="spellStart"/>
      <w:r w:rsidRPr="008D5DC5">
        <w:rPr>
          <w:rFonts w:asciiTheme="minorHAnsi" w:hAnsiTheme="minorHAnsi" w:cstheme="minorHAnsi"/>
          <w:sz w:val="16"/>
        </w:rPr>
        <w:t>Žižek</w:t>
      </w:r>
      <w:proofErr w:type="spellEnd"/>
      <w:r w:rsidRPr="008D5DC5">
        <w:rPr>
          <w:rFonts w:asciiTheme="minorHAnsi" w:hAnsiTheme="minorHAnsi" w:cstheme="minorHAnsi"/>
          <w:sz w:val="16"/>
        </w:rPr>
        <w:t xml:space="preserve">, </w:t>
      </w:r>
      <w:r w:rsidRPr="008D5DC5">
        <w:rPr>
          <w:rStyle w:val="StyleUnderline"/>
          <w:rFonts w:asciiTheme="minorHAnsi" w:hAnsiTheme="minorHAnsi" w:cstheme="minorHAnsi"/>
        </w:rPr>
        <w:t>this compulsive ‘</w:t>
      </w:r>
      <w:r w:rsidRPr="008D5DC5">
        <w:rPr>
          <w:rStyle w:val="Emphasis"/>
          <w:rFonts w:asciiTheme="minorHAnsi" w:hAnsiTheme="minorHAnsi" w:cstheme="minorHAnsi"/>
        </w:rPr>
        <w:t>doubling-down</w:t>
      </w:r>
      <w:r w:rsidRPr="008D5DC5">
        <w:rPr>
          <w:rStyle w:val="StyleUnderline"/>
          <w:rFonts w:asciiTheme="minorHAnsi" w:hAnsiTheme="minorHAnsi" w:cstheme="minorHAnsi"/>
        </w:rPr>
        <w:t xml:space="preserve">’ in the face of failure to arrive at the impossible horizon of perfection </w:t>
      </w:r>
      <w:r w:rsidRPr="008D5DC5">
        <w:rPr>
          <w:rStyle w:val="Emphasis"/>
          <w:rFonts w:asciiTheme="minorHAnsi" w:hAnsiTheme="minorHAnsi" w:cstheme="minorHAnsi"/>
        </w:rPr>
        <w:t>tips towards totalitarian temptation</w:t>
      </w:r>
      <w:r w:rsidRPr="008D5DC5">
        <w:rPr>
          <w:rStyle w:val="StyleUnderline"/>
          <w:rFonts w:asciiTheme="minorHAnsi" w:hAnsiTheme="minorHAnsi" w:cstheme="minorHAnsi"/>
        </w:rPr>
        <w:t>, which</w:t>
      </w:r>
      <w:r w:rsidRPr="008D5DC5">
        <w:rPr>
          <w:rFonts w:asciiTheme="minorHAnsi" w:hAnsiTheme="minorHAnsi" w:cstheme="minorHAnsi"/>
          <w:sz w:val="16"/>
        </w:rPr>
        <w:t xml:space="preserve">, he tells us, </w:t>
      </w:r>
      <w:r w:rsidRPr="008D5DC5">
        <w:rPr>
          <w:rStyle w:val="StyleUnderline"/>
          <w:rFonts w:asciiTheme="minorHAnsi" w:hAnsiTheme="minorHAnsi" w:cstheme="minorHAnsi"/>
        </w:rPr>
        <w:t xml:space="preserve">is implicated in the drive to </w:t>
      </w:r>
      <w:r w:rsidRPr="008D5DC5">
        <w:rPr>
          <w:rStyle w:val="Emphasis"/>
          <w:rFonts w:asciiTheme="minorHAnsi" w:hAnsiTheme="minorHAnsi" w:cstheme="minorHAnsi"/>
        </w:rPr>
        <w:t>unify a singular body politic</w:t>
      </w:r>
      <w:r w:rsidRPr="008D5DC5">
        <w:rPr>
          <w:rFonts w:asciiTheme="minorHAnsi" w:hAnsiTheme="minorHAnsi" w:cstheme="minorHAnsi"/>
          <w:sz w:val="16"/>
        </w:rPr>
        <w:t xml:space="preserve">, a new man without antagonistic tension. </w:t>
      </w:r>
    </w:p>
    <w:p w14:paraId="37B2E2E0" w14:textId="77777777" w:rsidR="008D5DC5" w:rsidRPr="008D5DC5" w:rsidRDefault="008D5DC5" w:rsidP="008D5DC5">
      <w:pPr>
        <w:rPr>
          <w:rFonts w:asciiTheme="minorHAnsi" w:hAnsiTheme="minorHAnsi" w:cstheme="minorHAnsi"/>
          <w:sz w:val="16"/>
        </w:rPr>
      </w:pPr>
      <w:r w:rsidRPr="00410902">
        <w:rPr>
          <w:rStyle w:val="StyleUnderline"/>
          <w:rFonts w:asciiTheme="minorHAnsi" w:hAnsiTheme="minorHAnsi" w:cstheme="minorHAnsi"/>
          <w:highlight w:val="green"/>
        </w:rPr>
        <w:t xml:space="preserve">The drive aims for the return to a </w:t>
      </w:r>
      <w:r w:rsidRPr="00410902">
        <w:rPr>
          <w:rStyle w:val="Emphasis"/>
          <w:rFonts w:asciiTheme="minorHAnsi" w:hAnsiTheme="minorHAnsi" w:cstheme="minorHAnsi"/>
          <w:highlight w:val="green"/>
        </w:rPr>
        <w:t>moment of unity before the intrusion of language</w:t>
      </w:r>
      <w:r w:rsidRPr="00410902">
        <w:rPr>
          <w:rStyle w:val="StyleUnderline"/>
          <w:rFonts w:asciiTheme="minorHAnsi" w:hAnsiTheme="minorHAnsi" w:cstheme="minorHAnsi"/>
          <w:highlight w:val="green"/>
        </w:rPr>
        <w:t xml:space="preserve"> and</w:t>
      </w:r>
      <w:r w:rsidRPr="008D5DC5">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entrance of the subject</w:t>
      </w:r>
      <w:r w:rsidRPr="008D5DC5">
        <w:rPr>
          <w:rStyle w:val="StyleUnderline"/>
          <w:rFonts w:asciiTheme="minorHAnsi" w:hAnsiTheme="minorHAnsi" w:cstheme="minorHAnsi"/>
        </w:rPr>
        <w:t xml:space="preserve"> into</w:t>
      </w:r>
      <w:r w:rsidRPr="008D5DC5">
        <w:rPr>
          <w:rFonts w:asciiTheme="minorHAnsi" w:hAnsiTheme="minorHAnsi" w:cstheme="minorHAnsi"/>
          <w:sz w:val="16"/>
        </w:rPr>
        <w:t xml:space="preserve"> what Lacan calls </w:t>
      </w:r>
      <w:r w:rsidRPr="00410902">
        <w:rPr>
          <w:rStyle w:val="StyleUnderline"/>
          <w:rFonts w:asciiTheme="minorHAnsi" w:hAnsiTheme="minorHAnsi" w:cstheme="minorHAnsi"/>
          <w:highlight w:val="green"/>
        </w:rPr>
        <w:t>the</w:t>
      </w:r>
      <w:r w:rsidRPr="008D5DC5">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Symbolic</w:t>
      </w:r>
      <w:r w:rsidRPr="008D5DC5">
        <w:rPr>
          <w:rFonts w:asciiTheme="minorHAnsi" w:hAnsiTheme="minorHAnsi" w:cstheme="minorHAnsi"/>
          <w:sz w:val="16"/>
        </w:rPr>
        <w:t xml:space="preserve">—the universe of symbols in which all human subjects share. </w:t>
      </w:r>
      <w:r w:rsidRPr="008D5DC5">
        <w:rPr>
          <w:rStyle w:val="StyleUnderline"/>
          <w:rFonts w:asciiTheme="minorHAnsi" w:hAnsiTheme="minorHAnsi" w:cstheme="minorHAnsi"/>
        </w:rPr>
        <w:t>Because</w:t>
      </w:r>
      <w:r w:rsidRPr="008D5DC5">
        <w:rPr>
          <w:rFonts w:asciiTheme="minorHAnsi" w:hAnsiTheme="minorHAnsi" w:cstheme="minorHAnsi"/>
          <w:sz w:val="16"/>
        </w:rPr>
        <w:t xml:space="preserve"> this economy of signifiers operates through a modality of difference by association, on the premise that </w:t>
      </w:r>
      <w:r w:rsidRPr="00410902">
        <w:rPr>
          <w:rStyle w:val="StyleUnderline"/>
          <w:rFonts w:asciiTheme="minorHAnsi" w:hAnsiTheme="minorHAnsi" w:cstheme="minorHAnsi"/>
          <w:highlight w:val="green"/>
        </w:rPr>
        <w:t xml:space="preserve">language </w:t>
      </w:r>
      <w:r w:rsidRPr="00410902">
        <w:rPr>
          <w:rStyle w:val="Emphasis"/>
          <w:rFonts w:asciiTheme="minorHAnsi" w:hAnsiTheme="minorHAnsi" w:cstheme="minorHAnsi"/>
          <w:highlight w:val="green"/>
        </w:rPr>
        <w:t>does not reflect</w:t>
      </w:r>
      <w:r w:rsidRPr="00410902">
        <w:rPr>
          <w:rStyle w:val="StyleUnderline"/>
          <w:rFonts w:asciiTheme="minorHAnsi" w:hAnsiTheme="minorHAnsi" w:cstheme="minorHAnsi"/>
          <w:highlight w:val="green"/>
        </w:rPr>
        <w:t xml:space="preserve"> or </w:t>
      </w:r>
      <w:r w:rsidRPr="00410902">
        <w:rPr>
          <w:rStyle w:val="Emphasis"/>
          <w:rFonts w:asciiTheme="minorHAnsi" w:hAnsiTheme="minorHAnsi" w:cstheme="minorHAnsi"/>
          <w:highlight w:val="green"/>
        </w:rPr>
        <w:t>carry within it universal a priori meaning</w:t>
      </w:r>
      <w:r w:rsidRPr="008D5DC5">
        <w:rPr>
          <w:rFonts w:asciiTheme="minorHAnsi" w:hAnsiTheme="minorHAnsi" w:cstheme="minorHAnsi"/>
          <w:sz w:val="16"/>
        </w:rPr>
        <w:t xml:space="preserve">, spirit, or Truth, </w:t>
      </w:r>
      <w:r w:rsidRPr="008D5DC5">
        <w:rPr>
          <w:rStyle w:val="StyleUnderline"/>
          <w:rFonts w:asciiTheme="minorHAnsi" w:hAnsiTheme="minorHAnsi" w:cstheme="minorHAnsi"/>
        </w:rPr>
        <w:t xml:space="preserve">signifiers are always and already sliding along a chain of signification that is </w:t>
      </w:r>
      <w:r w:rsidRPr="008D5DC5">
        <w:rPr>
          <w:rStyle w:val="Emphasis"/>
          <w:rFonts w:asciiTheme="minorHAnsi" w:hAnsiTheme="minorHAnsi" w:cstheme="minorHAnsi"/>
        </w:rPr>
        <w:t>never truly fixed</w:t>
      </w:r>
      <w:r w:rsidRPr="008D5DC5">
        <w:rPr>
          <w:rFonts w:asciiTheme="minorHAnsi" w:hAnsiTheme="minorHAnsi" w:cstheme="minorHAnsi"/>
          <w:sz w:val="16"/>
        </w:rPr>
        <w:t xml:space="preserve">. Rather, for Lacan, </w:t>
      </w:r>
      <w:r w:rsidRPr="008D5DC5">
        <w:rPr>
          <w:rStyle w:val="StyleUnderline"/>
          <w:rFonts w:asciiTheme="minorHAnsi" w:hAnsiTheme="minorHAnsi" w:cstheme="minorHAnsi"/>
        </w:rPr>
        <w:t xml:space="preserve">meaning is constructed through </w:t>
      </w:r>
      <w:r w:rsidRPr="008D5DC5">
        <w:rPr>
          <w:rStyle w:val="Emphasis"/>
          <w:rFonts w:asciiTheme="minorHAnsi" w:hAnsiTheme="minorHAnsi" w:cstheme="minorHAnsi"/>
        </w:rPr>
        <w:t>quilting points</w:t>
      </w:r>
      <w:r w:rsidRPr="008D5DC5">
        <w:rPr>
          <w:rStyle w:val="StyleUnderline"/>
          <w:rFonts w:asciiTheme="minorHAnsi" w:hAnsiTheme="minorHAnsi" w:cstheme="minorHAnsi"/>
        </w:rPr>
        <w:t xml:space="preserve">, durable concepts that </w:t>
      </w:r>
      <w:r w:rsidRPr="008D5DC5">
        <w:rPr>
          <w:rStyle w:val="Emphasis"/>
          <w:rFonts w:asciiTheme="minorHAnsi" w:hAnsiTheme="minorHAnsi" w:cstheme="minorHAnsi"/>
        </w:rPr>
        <w:t>affix ideas to their signifiers</w:t>
      </w:r>
      <w:r w:rsidRPr="008D5DC5">
        <w:rPr>
          <w:rStyle w:val="StyleUnderline"/>
          <w:rFonts w:asciiTheme="minorHAnsi" w:hAnsiTheme="minorHAnsi" w:cstheme="minorHAnsi"/>
        </w:rPr>
        <w:t xml:space="preserve"> and which, in their durability, </w:t>
      </w:r>
      <w:r w:rsidRPr="008D5DC5">
        <w:rPr>
          <w:rStyle w:val="Emphasis"/>
          <w:rFonts w:asciiTheme="minorHAnsi" w:hAnsiTheme="minorHAnsi" w:cstheme="minorHAnsi"/>
        </w:rPr>
        <w:t>structure entire fields of meaning</w:t>
      </w:r>
      <w:r w:rsidRPr="008D5DC5">
        <w:rPr>
          <w:rFonts w:asciiTheme="minorHAnsi" w:hAnsiTheme="minorHAnsi" w:cstheme="minorHAnsi"/>
          <w:sz w:val="16"/>
        </w:rPr>
        <w:t xml:space="preserve">. For Lacan, 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w:t>
      </w:r>
      <w:r w:rsidRPr="008D5DC5">
        <w:rPr>
          <w:rStyle w:val="StyleUnderline"/>
          <w:rFonts w:asciiTheme="minorHAnsi" w:hAnsiTheme="minorHAnsi" w:cstheme="minorHAnsi"/>
        </w:rPr>
        <w:t>This is experienced by the subject as a loss of that to which she/he can never again return, but for which she/he perpetually yearns, and toward which she/he perpetually moves</w:t>
      </w:r>
      <w:r w:rsidRPr="008D5DC5">
        <w:rPr>
          <w:rFonts w:asciiTheme="minorHAnsi" w:hAnsiTheme="minorHAnsi" w:cstheme="minorHAnsi"/>
          <w:sz w:val="16"/>
        </w:rPr>
        <w:t xml:space="preserve">. The circularity of movement toward this impossible horizon is precisely the movement of the drive. It is my argument </w:t>
      </w:r>
      <w:r w:rsidRPr="00410902">
        <w:rPr>
          <w:rFonts w:asciiTheme="minorHAnsi" w:hAnsiTheme="minorHAnsi" w:cstheme="minorHAnsi"/>
          <w:sz w:val="16"/>
          <w:highlight w:val="green"/>
        </w:rPr>
        <w:t xml:space="preserve">that </w:t>
      </w:r>
      <w:r w:rsidRPr="00410902">
        <w:rPr>
          <w:rStyle w:val="StyleUnderline"/>
          <w:rFonts w:asciiTheme="minorHAnsi" w:hAnsiTheme="minorHAnsi" w:cstheme="minorHAnsi"/>
          <w:highlight w:val="green"/>
        </w:rPr>
        <w:t>the concept of “</w:t>
      </w:r>
      <w:r w:rsidRPr="00410902">
        <w:rPr>
          <w:rStyle w:val="Emphasis"/>
          <w:rFonts w:asciiTheme="minorHAnsi" w:hAnsiTheme="minorHAnsi" w:cstheme="minorHAnsi"/>
          <w:highlight w:val="green"/>
        </w:rPr>
        <w:t>the Indian</w:t>
      </w:r>
      <w:r w:rsidRPr="00410902">
        <w:rPr>
          <w:rStyle w:val="StyleUnderline"/>
          <w:rFonts w:asciiTheme="minorHAnsi" w:hAnsiTheme="minorHAnsi" w:cstheme="minorHAnsi"/>
          <w:highlight w:val="green"/>
        </w:rPr>
        <w:t xml:space="preserve">” is a </w:t>
      </w:r>
      <w:r w:rsidRPr="00410902">
        <w:rPr>
          <w:rStyle w:val="Emphasis"/>
          <w:rFonts w:asciiTheme="minorHAnsi" w:hAnsiTheme="minorHAnsi" w:cstheme="minorHAnsi"/>
          <w:highlight w:val="green"/>
        </w:rPr>
        <w:t>quilting point</w:t>
      </w:r>
      <w:r w:rsidRPr="008D5DC5">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 xml:space="preserve">through which the </w:t>
      </w:r>
      <w:r w:rsidRPr="00410902">
        <w:rPr>
          <w:rStyle w:val="Emphasis"/>
          <w:rFonts w:asciiTheme="minorHAnsi" w:hAnsiTheme="minorHAnsi" w:cstheme="minorHAnsi"/>
          <w:highlight w:val="green"/>
        </w:rPr>
        <w:t>field of politics</w:t>
      </w:r>
      <w:r w:rsidRPr="008D5DC5">
        <w:rPr>
          <w:rFonts w:asciiTheme="minorHAnsi" w:hAnsiTheme="minorHAnsi" w:cstheme="minorHAnsi"/>
          <w:sz w:val="16"/>
        </w:rPr>
        <w:t xml:space="preserve"> in Canada </w:t>
      </w:r>
      <w:r w:rsidRPr="00410902">
        <w:rPr>
          <w:rStyle w:val="StyleUnderline"/>
          <w:rFonts w:asciiTheme="minorHAnsi" w:hAnsiTheme="minorHAnsi" w:cstheme="minorHAnsi"/>
          <w:highlight w:val="green"/>
        </w:rPr>
        <w:t xml:space="preserve">is </w:t>
      </w:r>
      <w:r w:rsidRPr="00410902">
        <w:rPr>
          <w:rStyle w:val="Emphasis"/>
          <w:rFonts w:asciiTheme="minorHAnsi" w:hAnsiTheme="minorHAnsi" w:cstheme="minorHAnsi"/>
          <w:highlight w:val="green"/>
        </w:rPr>
        <w:lastRenderedPageBreak/>
        <w:t>sutured into signification</w:t>
      </w:r>
      <w:r w:rsidRPr="008D5DC5">
        <w:rPr>
          <w:rStyle w:val="StyleUnderline"/>
          <w:rFonts w:asciiTheme="minorHAnsi" w:hAnsiTheme="minorHAnsi" w:cstheme="minorHAnsi"/>
        </w:rPr>
        <w:t xml:space="preserve">, a durable concept </w:t>
      </w:r>
      <w:r w:rsidRPr="00410902">
        <w:rPr>
          <w:rStyle w:val="StyleUnderline"/>
          <w:rFonts w:asciiTheme="minorHAnsi" w:hAnsiTheme="minorHAnsi" w:cstheme="minorHAnsi"/>
          <w:highlight w:val="green"/>
        </w:rPr>
        <w:t xml:space="preserve">that </w:t>
      </w:r>
      <w:r w:rsidRPr="00410902">
        <w:rPr>
          <w:rStyle w:val="Emphasis"/>
          <w:rFonts w:asciiTheme="minorHAnsi" w:hAnsiTheme="minorHAnsi" w:cstheme="minorHAnsi"/>
          <w:highlight w:val="green"/>
        </w:rPr>
        <w:t>organizes the meaning of</w:t>
      </w:r>
      <w:r w:rsidRPr="008D5DC5">
        <w:rPr>
          <w:rStyle w:val="Emphasis"/>
          <w:rFonts w:asciiTheme="minorHAnsi" w:hAnsiTheme="minorHAnsi" w:cstheme="minorHAnsi"/>
        </w:rPr>
        <w:t xml:space="preserve"> nation</w:t>
      </w:r>
      <w:r w:rsidRPr="008D5DC5">
        <w:rPr>
          <w:rStyle w:val="StyleUnderline"/>
          <w:rFonts w:asciiTheme="minorHAnsi" w:hAnsiTheme="minorHAnsi" w:cstheme="minorHAnsi"/>
        </w:rPr>
        <w:t xml:space="preserve">, </w:t>
      </w:r>
      <w:r w:rsidRPr="008D5DC5">
        <w:rPr>
          <w:rStyle w:val="Emphasis"/>
          <w:rFonts w:asciiTheme="minorHAnsi" w:hAnsiTheme="minorHAnsi" w:cstheme="minorHAnsi"/>
        </w:rPr>
        <w:t>citizen</w:t>
      </w:r>
      <w:r w:rsidRPr="008D5DC5">
        <w:rPr>
          <w:rStyle w:val="StyleUnderline"/>
          <w:rFonts w:asciiTheme="minorHAnsi" w:hAnsiTheme="minorHAnsi" w:cstheme="minorHAnsi"/>
        </w:rPr>
        <w:t xml:space="preserve">, </w:t>
      </w:r>
      <w:r w:rsidRPr="00410902">
        <w:rPr>
          <w:rStyle w:val="Emphasis"/>
          <w:rFonts w:asciiTheme="minorHAnsi" w:hAnsiTheme="minorHAnsi" w:cstheme="minorHAnsi"/>
          <w:highlight w:val="green"/>
        </w:rPr>
        <w:t>sovereignty</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subjecthood</w:t>
      </w:r>
      <w:r w:rsidRPr="008D5DC5">
        <w:rPr>
          <w:rFonts w:asciiTheme="minorHAnsi" w:hAnsiTheme="minorHAnsi" w:cstheme="minorHAnsi"/>
          <w:sz w:val="16"/>
        </w:rPr>
        <w:t xml:space="preserve">. Further, </w:t>
      </w:r>
      <w:r w:rsidRPr="008D5DC5">
        <w:rPr>
          <w:rStyle w:val="StyleUnderline"/>
          <w:rFonts w:asciiTheme="minorHAnsi" w:hAnsiTheme="minorHAnsi" w:cstheme="minorHAnsi"/>
        </w:rPr>
        <w:t>the hypoxic vision of national unity and a harmonious white(</w:t>
      </w:r>
      <w:proofErr w:type="spellStart"/>
      <w:r w:rsidRPr="008D5DC5">
        <w:rPr>
          <w:rStyle w:val="StyleUnderline"/>
          <w:rFonts w:asciiTheme="minorHAnsi" w:hAnsiTheme="minorHAnsi" w:cstheme="minorHAnsi"/>
        </w:rPr>
        <w:t>ned</w:t>
      </w:r>
      <w:proofErr w:type="spellEnd"/>
      <w:r w:rsidRPr="008D5DC5">
        <w:rPr>
          <w:rStyle w:val="StyleUnderline"/>
          <w:rFonts w:asciiTheme="minorHAnsi" w:hAnsiTheme="minorHAnsi" w:cstheme="minorHAnsi"/>
        </w:rPr>
        <w:t xml:space="preserve">) citizenry is a movement propelled by the drive, a circularity impelled by the belief that what is lacking in the present can be </w:t>
      </w:r>
      <w:r w:rsidRPr="008D5DC5">
        <w:rPr>
          <w:rStyle w:val="Emphasis"/>
          <w:rFonts w:asciiTheme="minorHAnsi" w:hAnsiTheme="minorHAnsi" w:cstheme="minorHAnsi"/>
        </w:rPr>
        <w:t>made good in the future</w:t>
      </w:r>
      <w:r w:rsidRPr="008D5DC5">
        <w:rPr>
          <w:rStyle w:val="StyleUnderline"/>
          <w:rFonts w:asciiTheme="minorHAnsi" w:hAnsiTheme="minorHAnsi" w:cstheme="minorHAnsi"/>
        </w:rPr>
        <w:t>—an imaginary that activates/harnesses a kind of libidinal energy that is, by its very nature, inexhaustible</w:t>
      </w:r>
      <w:r w:rsidRPr="008D5DC5">
        <w:rPr>
          <w:rFonts w:asciiTheme="minorHAnsi" w:hAnsiTheme="minorHAnsi" w:cstheme="minorHAnsi"/>
          <w:sz w:val="16"/>
        </w:rPr>
        <w:t>.</w:t>
      </w:r>
    </w:p>
    <w:p w14:paraId="64B66F2F" w14:textId="77777777" w:rsidR="008D5DC5" w:rsidRPr="008D5DC5" w:rsidRDefault="008D5DC5" w:rsidP="008D5DC5">
      <w:pPr>
        <w:rPr>
          <w:rFonts w:asciiTheme="minorHAnsi" w:hAnsiTheme="minorHAnsi" w:cstheme="minorHAnsi"/>
        </w:rPr>
      </w:pPr>
    </w:p>
    <w:p w14:paraId="45D446AD" w14:textId="77777777" w:rsidR="008D5DC5" w:rsidRPr="008D5DC5" w:rsidRDefault="008D5DC5" w:rsidP="008D5DC5">
      <w:pPr>
        <w:rPr>
          <w:rFonts w:asciiTheme="minorHAnsi" w:hAnsiTheme="minorHAnsi" w:cstheme="minorHAnsi"/>
        </w:rPr>
      </w:pPr>
    </w:p>
    <w:p w14:paraId="7BA82433" w14:textId="074B4963"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Gendered Violence</w:t>
      </w:r>
      <w:r w:rsidR="00507156">
        <w:rPr>
          <w:rFonts w:asciiTheme="minorHAnsi" w:hAnsiTheme="minorHAnsi" w:cstheme="minorHAnsi"/>
        </w:rPr>
        <w:t xml:space="preserve"> </w:t>
      </w:r>
      <w:proofErr w:type="gramStart"/>
      <w:r w:rsidR="00507156">
        <w:rPr>
          <w:rFonts w:asciiTheme="minorHAnsi" w:hAnsiTheme="minorHAnsi" w:cstheme="minorHAnsi"/>
        </w:rPr>
        <w:t>– !</w:t>
      </w:r>
      <w:proofErr w:type="gramEnd"/>
    </w:p>
    <w:p w14:paraId="7C81B20F" w14:textId="77777777" w:rsidR="008D5DC5" w:rsidRPr="008D5DC5" w:rsidRDefault="008D5DC5" w:rsidP="008D5DC5">
      <w:pPr>
        <w:pStyle w:val="Heading4"/>
        <w:rPr>
          <w:rFonts w:asciiTheme="minorHAnsi" w:hAnsiTheme="minorHAnsi" w:cstheme="minorHAnsi"/>
          <w:color w:val="FF0000"/>
        </w:rPr>
      </w:pPr>
      <w:r w:rsidRPr="008D5DC5">
        <w:rPr>
          <w:rFonts w:asciiTheme="minorHAnsi" w:hAnsiTheme="minorHAnsi" w:cstheme="minorHAnsi"/>
        </w:rPr>
        <w:t>Settler colonialism is the root cause of gendered and racial violence. It uniquely perpetuates a heteropatriarchal society through fostering conceptions of the native as less than human</w:t>
      </w:r>
    </w:p>
    <w:p w14:paraId="1698DB45" w14:textId="77777777" w:rsidR="008D5DC5" w:rsidRPr="008D5DC5" w:rsidRDefault="008D5DC5" w:rsidP="008D5DC5">
      <w:pPr>
        <w:rPr>
          <w:rFonts w:asciiTheme="minorHAnsi" w:hAnsiTheme="minorHAnsi" w:cstheme="minorHAnsi"/>
        </w:rPr>
      </w:pPr>
      <w:r w:rsidRPr="008D5DC5">
        <w:rPr>
          <w:rStyle w:val="Style13ptBold"/>
          <w:rFonts w:asciiTheme="minorHAnsi" w:hAnsiTheme="minorHAnsi" w:cstheme="minorHAnsi"/>
        </w:rPr>
        <w:t>Glenn, 15</w:t>
      </w:r>
      <w:r w:rsidRPr="008D5DC5">
        <w:rPr>
          <w:rFonts w:asciiTheme="minorHAnsi" w:hAnsiTheme="minorHAnsi" w:cstheme="minorHAnsi"/>
        </w:rPr>
        <w:t xml:space="preserve"> - 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10.1177/2332649214560440)</w:t>
      </w:r>
    </w:p>
    <w:p w14:paraId="01209640" w14:textId="77777777" w:rsidR="008D5DC5" w:rsidRPr="008D5DC5" w:rsidRDefault="008D5DC5" w:rsidP="008D5DC5">
      <w:pPr>
        <w:rPr>
          <w:rFonts w:asciiTheme="minorHAnsi" w:hAnsiTheme="minorHAnsi" w:cstheme="minorHAnsi"/>
          <w:sz w:val="16"/>
          <w:szCs w:val="16"/>
        </w:rPr>
      </w:pPr>
      <w:r w:rsidRPr="008D5DC5">
        <w:rPr>
          <w:rFonts w:asciiTheme="minorHAnsi" w:hAnsiTheme="minorHAnsi" w:cstheme="minorHAnsi"/>
          <w:sz w:val="16"/>
          <w:szCs w:val="16"/>
        </w:rPr>
        <w:t xml:space="preserve">In this section, I describe U.S. </w:t>
      </w:r>
      <w:r w:rsidRPr="008D5DC5">
        <w:rPr>
          <w:rFonts w:asciiTheme="minorHAnsi" w:hAnsiTheme="minorHAnsi" w:cstheme="minorHAnsi"/>
          <w:u w:val="single"/>
        </w:rPr>
        <w:t>settler colonialism</w:t>
      </w:r>
      <w:r w:rsidRPr="008D5DC5">
        <w:rPr>
          <w:rFonts w:asciiTheme="minorHAnsi" w:hAnsiTheme="minorHAnsi" w:cstheme="minorHAnsi"/>
          <w:sz w:val="16"/>
          <w:szCs w:val="16"/>
        </w:rPr>
        <w:t xml:space="preserve"> as a race-gender project. By that I mean that it </w:t>
      </w:r>
      <w:r w:rsidRPr="008D5DC5">
        <w:rPr>
          <w:rFonts w:asciiTheme="minorHAnsi" w:hAnsiTheme="minorHAnsi" w:cstheme="minorHAnsi"/>
          <w:u w:val="single"/>
        </w:rPr>
        <w:t>transplanted certain racialized and gendered conceptions and regimes from the metropole but also transformed them in the context of and experiences in the New World.</w:t>
      </w:r>
      <w:r w:rsidRPr="008D5DC5">
        <w:rPr>
          <w:rFonts w:asciiTheme="minorHAnsi" w:hAnsiTheme="minorHAnsi" w:cstheme="minorHAnsi"/>
          <w:sz w:val="16"/>
          <w:szCs w:val="16"/>
        </w:rPr>
        <w:t xml:space="preserve"> </w:t>
      </w:r>
      <w:r w:rsidRPr="00410902">
        <w:rPr>
          <w:rStyle w:val="Emphasis"/>
          <w:rFonts w:asciiTheme="minorHAnsi" w:hAnsiTheme="minorHAnsi" w:cstheme="minorHAnsi"/>
          <w:highlight w:val="green"/>
        </w:rPr>
        <w:t>What emerged out of the settler colonial project was a racialized and gendered national identity that normalized male whiteness</w:t>
      </w:r>
      <w:r w:rsidRPr="008D5DC5">
        <w:rPr>
          <w:rFonts w:asciiTheme="minorHAnsi" w:hAnsiTheme="minorHAnsi" w:cstheme="minorHAnsi"/>
          <w:sz w:val="16"/>
          <w:szCs w:val="16"/>
        </w:rPr>
        <w:t xml:space="preserve">. Since settlers initially were exogenous others seeking to claim rights to land and sovereignty over those who already occupied the land, they needed to develop conceptions of indigenous peoples as lesser beings, unworthy of consideration. </w:t>
      </w:r>
      <w:r w:rsidRPr="00410902">
        <w:rPr>
          <w:rStyle w:val="Emphasis"/>
          <w:rFonts w:asciiTheme="minorHAnsi" w:hAnsiTheme="minorHAnsi" w:cstheme="minorHAnsi"/>
          <w:highlight w:val="green"/>
        </w:rPr>
        <w:t>They harnessed race and gender to construct a hierarchy of humankind</w:t>
      </w:r>
      <w:r w:rsidRPr="008D5DC5">
        <w:rPr>
          <w:rFonts w:asciiTheme="minorHAnsi" w:hAnsiTheme="minorHAnsi" w:cstheme="minorHAnsi"/>
          <w:sz w:val="16"/>
          <w:szCs w:val="16"/>
        </w:rPr>
        <w:t xml:space="preserve">. Conceiving of indigenous peoples as less than fully human justified dispossessing them and rendered them expendable and/or invisible. Land occupied or used seasonally by indigenes was conceived of as terra nullius (empty land or land belonging to no one) and therefore available for taking by white settlers. Simultaneously, settlers conceived of themselves as more advanced and evolved, bringers of progress and enlightenment to the wilderness. </w:t>
      </w:r>
      <w:r w:rsidRPr="00410902">
        <w:rPr>
          <w:rStyle w:val="Emphasis"/>
          <w:rFonts w:asciiTheme="minorHAnsi" w:hAnsiTheme="minorHAnsi" w:cstheme="minorHAnsi"/>
          <w:highlight w:val="green"/>
        </w:rPr>
        <w:t xml:space="preserve">Masculine whiteness </w:t>
      </w:r>
      <w:r w:rsidRPr="008D5DC5">
        <w:rPr>
          <w:rStyle w:val="Emphasis"/>
          <w:rFonts w:asciiTheme="minorHAnsi" w:hAnsiTheme="minorHAnsi" w:cstheme="minorHAnsi"/>
        </w:rPr>
        <w:t xml:space="preserve">thus </w:t>
      </w:r>
      <w:r w:rsidRPr="00410902">
        <w:rPr>
          <w:rStyle w:val="Emphasis"/>
          <w:rFonts w:asciiTheme="minorHAnsi" w:hAnsiTheme="minorHAnsi" w:cstheme="minorHAnsi"/>
          <w:highlight w:val="green"/>
        </w:rPr>
        <w:t>became central to settler identity</w:t>
      </w:r>
      <w:r w:rsidRPr="008D5DC5">
        <w:rPr>
          <w:rFonts w:asciiTheme="minorHAnsi" w:hAnsiTheme="minorHAnsi" w:cstheme="minorHAnsi"/>
          <w:u w:val="single"/>
        </w:rPr>
        <w:t xml:space="preserve">, a status closely </w:t>
      </w:r>
      <w:r w:rsidRPr="00410902">
        <w:rPr>
          <w:rFonts w:asciiTheme="minorHAnsi" w:hAnsiTheme="minorHAnsi" w:cstheme="minorHAnsi"/>
          <w:highlight w:val="green"/>
          <w:u w:val="single"/>
        </w:rPr>
        <w:t xml:space="preserve">tied to ownership of property and political sovereignty. </w:t>
      </w:r>
      <w:r w:rsidRPr="00410902">
        <w:rPr>
          <w:rStyle w:val="Emphasis"/>
          <w:rFonts w:asciiTheme="minorHAnsi" w:hAnsiTheme="minorHAnsi" w:cstheme="minorHAnsi"/>
          <w:highlight w:val="green"/>
        </w:rPr>
        <w:t xml:space="preserve">The latter </w:t>
      </w:r>
      <w:r w:rsidRPr="008D5DC5">
        <w:rPr>
          <w:rStyle w:val="Emphasis"/>
          <w:rFonts w:asciiTheme="minorHAnsi" w:hAnsiTheme="minorHAnsi" w:cstheme="minorHAnsi"/>
        </w:rPr>
        <w:t xml:space="preserve">in turn </w:t>
      </w:r>
      <w:r w:rsidRPr="00410902">
        <w:rPr>
          <w:rStyle w:val="Emphasis"/>
          <w:rFonts w:asciiTheme="minorHAnsi" w:hAnsiTheme="minorHAnsi" w:cstheme="minorHAnsi"/>
          <w:highlight w:val="green"/>
        </w:rPr>
        <w:t xml:space="preserve">articulated with heteropatriarchy, which rendered white manhood supreme </w:t>
      </w:r>
      <w:r w:rsidRPr="008D5DC5">
        <w:rPr>
          <w:rStyle w:val="Emphasis"/>
          <w:rFonts w:asciiTheme="minorHAnsi" w:hAnsiTheme="minorHAnsi" w:cstheme="minorHAnsi"/>
        </w:rPr>
        <w:t>with respect to control over property and self-rule</w:t>
      </w:r>
      <w:r w:rsidRPr="008D5DC5">
        <w:rPr>
          <w:rFonts w:asciiTheme="minorHAnsi" w:hAnsiTheme="minorHAnsi" w:cstheme="minorHAnsi"/>
          <w:u w:val="single"/>
        </w:rPr>
        <w:t>.</w:t>
      </w:r>
      <w:r w:rsidRPr="008D5DC5">
        <w:rPr>
          <w:rFonts w:asciiTheme="minorHAnsi" w:hAnsiTheme="minorHAnsi" w:cstheme="minorHAnsi"/>
          <w:sz w:val="16"/>
          <w:szCs w:val="16"/>
        </w:rPr>
        <w:t xml:space="preserve"> This entailed settler wives being denied an independent legal identity; instead, her identity was merged into that of her husband, and her property and labor were under his control. Further, </w:t>
      </w:r>
      <w:r w:rsidRPr="008D5DC5">
        <w:rPr>
          <w:rFonts w:asciiTheme="minorHAnsi" w:hAnsiTheme="minorHAnsi" w:cstheme="minorHAnsi"/>
          <w:u w:val="single"/>
        </w:rPr>
        <w:t>it was presumed that “heteropatriarchal nuclear-domestic arrangements, in which the [white] father is both protector and leader should serve as the model for social arrangements of the state and its institutions”</w:t>
      </w:r>
      <w:r w:rsidRPr="008D5DC5">
        <w:rPr>
          <w:rFonts w:asciiTheme="minorHAnsi" w:hAnsiTheme="minorHAnsi" w:cstheme="minorHAnsi"/>
          <w:sz w:val="16"/>
          <w:szCs w:val="16"/>
        </w:rPr>
        <w:t xml:space="preserve"> (Arvin, Tuck, and Morrill 2013:13).</w:t>
      </w:r>
    </w:p>
    <w:p w14:paraId="01B540A1" w14:textId="77777777" w:rsidR="008D5DC5" w:rsidRPr="008D5DC5" w:rsidRDefault="008D5DC5" w:rsidP="008D5DC5">
      <w:pPr>
        <w:rPr>
          <w:rFonts w:asciiTheme="minorHAnsi" w:hAnsiTheme="minorHAnsi" w:cstheme="minorHAnsi"/>
        </w:rPr>
      </w:pPr>
    </w:p>
    <w:p w14:paraId="68BF0BE8" w14:textId="651E0B56"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Extinction</w:t>
      </w:r>
      <w:r w:rsidR="00507156">
        <w:rPr>
          <w:rFonts w:asciiTheme="minorHAnsi" w:hAnsiTheme="minorHAnsi" w:cstheme="minorHAnsi"/>
        </w:rPr>
        <w:t xml:space="preserve"> </w:t>
      </w:r>
      <w:proofErr w:type="gramStart"/>
      <w:r w:rsidR="00507156">
        <w:rPr>
          <w:rFonts w:asciiTheme="minorHAnsi" w:hAnsiTheme="minorHAnsi" w:cstheme="minorHAnsi"/>
        </w:rPr>
        <w:t>– !</w:t>
      </w:r>
      <w:proofErr w:type="gramEnd"/>
    </w:p>
    <w:p w14:paraId="0438BEEB"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Absent the alt, multiple ongoing extinctions become inevitable</w:t>
      </w:r>
    </w:p>
    <w:p w14:paraId="1000E59C" w14:textId="77777777" w:rsidR="008D5DC5" w:rsidRPr="008D5DC5" w:rsidRDefault="008D5DC5" w:rsidP="008D5DC5">
      <w:pPr>
        <w:pStyle w:val="CiteSpacing"/>
        <w:rPr>
          <w:rFonts w:asciiTheme="minorHAnsi" w:hAnsiTheme="minorHAnsi" w:cstheme="minorHAnsi"/>
        </w:rPr>
      </w:pPr>
      <w:r w:rsidRPr="008D5DC5">
        <w:rPr>
          <w:rStyle w:val="Style13ptBold"/>
          <w:rFonts w:asciiTheme="minorHAnsi" w:hAnsiTheme="minorHAnsi" w:cstheme="minorHAnsi"/>
        </w:rPr>
        <w:t>Mitchell 17</w:t>
      </w:r>
      <w:r w:rsidRPr="008D5DC5">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 extinction is violence,” Worldly, 7-28-2017, </w:t>
      </w:r>
      <w:hyperlink r:id="rId10" w:history="1">
        <w:r w:rsidRPr="008D5DC5">
          <w:rPr>
            <w:rStyle w:val="Hyperlink"/>
            <w:rFonts w:asciiTheme="minorHAnsi" w:hAnsiTheme="minorHAnsi" w:cstheme="minorHAnsi"/>
          </w:rPr>
          <w:t>https://worldlyir.wordpress.com/2017/07/28/decolonizing-against-extinction-part-i-extinction-is-violence/</w:t>
        </w:r>
      </w:hyperlink>
      <w:r w:rsidRPr="008D5DC5">
        <w:rPr>
          <w:rFonts w:asciiTheme="minorHAnsi" w:hAnsiTheme="minorHAnsi" w:cstheme="minorHAnsi"/>
        </w:rPr>
        <w:t>)KMM</w:t>
      </w:r>
    </w:p>
    <w:p w14:paraId="0D7559E8" w14:textId="77777777" w:rsidR="008D5DC5" w:rsidRPr="008D5DC5" w:rsidRDefault="008D5DC5" w:rsidP="008D5DC5">
      <w:pPr>
        <w:rPr>
          <w:rFonts w:asciiTheme="minorHAnsi" w:hAnsiTheme="minorHAnsi" w:cstheme="minorHAnsi"/>
        </w:rPr>
      </w:pPr>
      <w:r w:rsidRPr="008D5DC5">
        <w:rPr>
          <w:rStyle w:val="StyleUnderline"/>
          <w:rFonts w:asciiTheme="minorHAnsi" w:hAnsiTheme="minorHAnsi" w:cstheme="minorHAnsi"/>
        </w:rPr>
        <w:t>Western scientists</w:t>
      </w:r>
      <w:r w:rsidRPr="008D5DC5">
        <w:rPr>
          <w:rFonts w:asciiTheme="minorHAnsi" w:hAnsiTheme="minorHAnsi" w:cstheme="minorHAnsi"/>
        </w:rPr>
        <w:t xml:space="preserve">* </w:t>
      </w:r>
    </w:p>
    <w:p w14:paraId="6A06D0A7" w14:textId="77777777" w:rsidR="008D5DC5" w:rsidRPr="008D5DC5" w:rsidRDefault="008D5DC5" w:rsidP="008D5DC5">
      <w:pPr>
        <w:rPr>
          <w:rFonts w:asciiTheme="minorHAnsi" w:hAnsiTheme="minorHAnsi" w:cstheme="minorHAnsi"/>
        </w:rPr>
      </w:pPr>
      <w:r w:rsidRPr="008D5DC5">
        <w:rPr>
          <w:rFonts w:asciiTheme="minorHAnsi" w:hAnsiTheme="minorHAnsi" w:cstheme="minorHAnsi"/>
        </w:rPr>
        <w:t>[BEGIN ENDNOTE]</w:t>
      </w:r>
    </w:p>
    <w:p w14:paraId="227F796D" w14:textId="77777777" w:rsidR="008D5DC5" w:rsidRPr="008D5DC5" w:rsidRDefault="008D5DC5" w:rsidP="008D5DC5">
      <w:pPr>
        <w:rPr>
          <w:rFonts w:asciiTheme="minorHAnsi" w:hAnsiTheme="minorHAnsi" w:cstheme="minorHAnsi"/>
        </w:rPr>
      </w:pPr>
      <w:r w:rsidRPr="008D5DC5">
        <w:rPr>
          <w:rFonts w:asciiTheme="minorHAnsi" w:hAnsiTheme="minorHAnsi" w:cstheme="minorHAnsi"/>
        </w:rPr>
        <w:t xml:space="preserve">* </w:t>
      </w:r>
      <w:proofErr w:type="gramStart"/>
      <w:r w:rsidRPr="008D5DC5">
        <w:rPr>
          <w:rFonts w:asciiTheme="minorHAnsi" w:hAnsiTheme="minorHAnsi" w:cstheme="minorHAnsi"/>
        </w:rPr>
        <w:t>see</w:t>
      </w:r>
      <w:proofErr w:type="gramEnd"/>
      <w:r w:rsidRPr="008D5DC5">
        <w:rPr>
          <w:rFonts w:asciiTheme="minorHAnsi" w:hAnsiTheme="minorHAnsi" w:cstheme="minorHAnsi"/>
        </w:rPr>
        <w:t>: (</w:t>
      </w:r>
      <w:proofErr w:type="spellStart"/>
      <w:r w:rsidRPr="008D5DC5">
        <w:rPr>
          <w:rFonts w:asciiTheme="minorHAnsi" w:hAnsiTheme="minorHAnsi" w:cstheme="minorHAnsi"/>
        </w:rPr>
        <w:t>Barnosky</w:t>
      </w:r>
      <w:proofErr w:type="spellEnd"/>
      <w:r w:rsidRPr="008D5DC5">
        <w:rPr>
          <w:rFonts w:asciiTheme="minorHAnsi" w:hAnsiTheme="minorHAnsi" w:cstheme="minorHAnsi"/>
        </w:rPr>
        <w:t xml:space="preserve"> et al 2011; Ceballos et al 2015; </w:t>
      </w:r>
      <w:proofErr w:type="spellStart"/>
      <w:r w:rsidRPr="008D5DC5">
        <w:rPr>
          <w:rFonts w:asciiTheme="minorHAnsi" w:hAnsiTheme="minorHAnsi" w:cstheme="minorHAnsi"/>
        </w:rPr>
        <w:t>Régnier</w:t>
      </w:r>
      <w:proofErr w:type="spellEnd"/>
      <w:r w:rsidRPr="008D5DC5">
        <w:rPr>
          <w:rFonts w:asciiTheme="minorHAnsi" w:hAnsiTheme="minorHAnsi" w:cstheme="minorHAnsi"/>
        </w:rPr>
        <w:t xml:space="preserve"> et al 2015; McCauley et al 2015; WWF 2016; Brook and </w:t>
      </w:r>
      <w:proofErr w:type="spellStart"/>
      <w:r w:rsidRPr="008D5DC5">
        <w:rPr>
          <w:rFonts w:asciiTheme="minorHAnsi" w:hAnsiTheme="minorHAnsi" w:cstheme="minorHAnsi"/>
        </w:rPr>
        <w:t>Alroy</w:t>
      </w:r>
      <w:proofErr w:type="spellEnd"/>
      <w:r w:rsidRPr="008D5DC5">
        <w:rPr>
          <w:rFonts w:asciiTheme="minorHAnsi" w:hAnsiTheme="minorHAnsi" w:cstheme="minorHAnsi"/>
        </w:rPr>
        <w:t xml:space="preserve"> 2017)</w:t>
      </w:r>
    </w:p>
    <w:p w14:paraId="0F620D83" w14:textId="77777777" w:rsidR="008D5DC5" w:rsidRPr="008D5DC5" w:rsidRDefault="008D5DC5" w:rsidP="008D5DC5">
      <w:pPr>
        <w:rPr>
          <w:rFonts w:asciiTheme="minorHAnsi" w:hAnsiTheme="minorHAnsi" w:cstheme="minorHAnsi"/>
        </w:rPr>
      </w:pPr>
      <w:r w:rsidRPr="008D5DC5">
        <w:rPr>
          <w:rFonts w:asciiTheme="minorHAnsi" w:hAnsiTheme="minorHAnsi" w:cstheme="minorHAnsi"/>
        </w:rPr>
        <w:t>[END ENDNOTE]</w:t>
      </w:r>
    </w:p>
    <w:p w14:paraId="3FAD15EF" w14:textId="77777777" w:rsidR="008D5DC5" w:rsidRPr="008D5DC5" w:rsidRDefault="008D5DC5" w:rsidP="008D5DC5">
      <w:pPr>
        <w:rPr>
          <w:rFonts w:asciiTheme="minorHAnsi" w:hAnsiTheme="minorHAnsi" w:cstheme="minorHAnsi"/>
        </w:rPr>
      </w:pPr>
      <w:r w:rsidRPr="008D5DC5">
        <w:rPr>
          <w:rStyle w:val="StyleUnderline"/>
          <w:rFonts w:asciiTheme="minorHAnsi" w:hAnsiTheme="minorHAnsi" w:cstheme="minorHAnsi"/>
        </w:rPr>
        <w:t xml:space="preserve">are proclaiming the start of a ‘sixth mass extinction event’ that may involve the destruction of more than three quarters of earth’s </w:t>
      </w:r>
      <w:proofErr w:type="gramStart"/>
      <w:r w:rsidRPr="008D5DC5">
        <w:rPr>
          <w:rStyle w:val="StyleUnderline"/>
          <w:rFonts w:asciiTheme="minorHAnsi" w:hAnsiTheme="minorHAnsi" w:cstheme="minorHAnsi"/>
        </w:rPr>
        <w:t>currently-existing</w:t>
      </w:r>
      <w:proofErr w:type="gramEnd"/>
      <w:r w:rsidRPr="008D5DC5">
        <w:rPr>
          <w:rStyle w:val="StyleUnderline"/>
          <w:rFonts w:asciiTheme="minorHAnsi" w:hAnsiTheme="minorHAnsi" w:cstheme="minorHAnsi"/>
        </w:rPr>
        <w:t xml:space="preserve"> life forms</w:t>
      </w:r>
      <w:r w:rsidRPr="008D5DC5">
        <w:rPr>
          <w:rFonts w:asciiTheme="minorHAnsi" w:hAnsiTheme="minorHAnsi" w:cstheme="minorHAnsi"/>
          <w:sz w:val="14"/>
        </w:rPr>
        <w:t xml:space="preserve">. In their attempts to explain this phenomenon, </w:t>
      </w:r>
      <w:r w:rsidRPr="008D5DC5">
        <w:rPr>
          <w:rStyle w:val="StyleUnderline"/>
          <w:rFonts w:asciiTheme="minorHAnsi" w:hAnsiTheme="minorHAnsi" w:cstheme="minorHAnsi"/>
        </w:rPr>
        <w:t>most scientists have converged around four major, interlinked drivers: climate change, habitat destruction, species exchange, and the direct killing of plants and animals</w:t>
      </w:r>
      <w:r w:rsidRPr="008D5DC5">
        <w:rPr>
          <w:rFonts w:asciiTheme="minorHAnsi" w:hAnsiTheme="minorHAnsi" w:cstheme="minorHAnsi"/>
          <w:sz w:val="14"/>
        </w:rPr>
        <w:t xml:space="preserve">. In most cases, these drivers are understood as the unintended consequences of generic ‘human’ activity, and </w:t>
      </w:r>
      <w:proofErr w:type="gramStart"/>
      <w:r w:rsidRPr="008D5DC5">
        <w:rPr>
          <w:rFonts w:asciiTheme="minorHAnsi" w:hAnsiTheme="minorHAnsi" w:cstheme="minorHAnsi"/>
          <w:sz w:val="14"/>
        </w:rPr>
        <w:t>as a result of</w:t>
      </w:r>
      <w:proofErr w:type="gramEnd"/>
      <w:r w:rsidRPr="008D5DC5">
        <w:rPr>
          <w:rFonts w:asciiTheme="minorHAnsi" w:hAnsiTheme="minorHAnsi" w:cstheme="minorHAnsi"/>
          <w:sz w:val="14"/>
        </w:rPr>
        <w:t xml:space="preserve"> desirable trends such as development or urbanization (Wilson 2002; </w:t>
      </w:r>
      <w:proofErr w:type="spellStart"/>
      <w:r w:rsidRPr="008D5DC5">
        <w:rPr>
          <w:rFonts w:asciiTheme="minorHAnsi" w:hAnsiTheme="minorHAnsi" w:cstheme="minorHAnsi"/>
          <w:sz w:val="14"/>
        </w:rPr>
        <w:t>Barnosky</w:t>
      </w:r>
      <w:proofErr w:type="spellEnd"/>
      <w:r w:rsidRPr="008D5DC5">
        <w:rPr>
          <w:rFonts w:asciiTheme="minorHAnsi" w:hAnsiTheme="minorHAnsi" w:cstheme="minorHAnsi"/>
          <w:sz w:val="14"/>
        </w:rPr>
        <w:t xml:space="preserve"> 2014; Ceballos 2016). </w:t>
      </w:r>
      <w:r w:rsidRPr="008D5DC5">
        <w:rPr>
          <w:rStyle w:val="StyleUnderline"/>
          <w:rFonts w:asciiTheme="minorHAnsi" w:hAnsiTheme="minorHAnsi" w:cstheme="minorHAnsi"/>
        </w:rPr>
        <w:t xml:space="preserve">A crucial driver is missing from this list: transversal structural violence against Indigenous peoples and their relations, and colonial </w:t>
      </w:r>
      <w:proofErr w:type="gramStart"/>
      <w:r w:rsidRPr="008D5DC5">
        <w:rPr>
          <w:rStyle w:val="StyleUnderline"/>
          <w:rFonts w:asciiTheme="minorHAnsi" w:hAnsiTheme="minorHAnsi" w:cstheme="minorHAnsi"/>
        </w:rPr>
        <w:t>violence in particular</w:t>
      </w:r>
      <w:proofErr w:type="gramEnd"/>
      <w:r w:rsidRPr="008D5DC5">
        <w:rPr>
          <w:rFonts w:asciiTheme="minorHAnsi" w:hAnsiTheme="minorHAnsi" w:cstheme="minorHAnsi"/>
          <w:sz w:val="14"/>
        </w:rPr>
        <w:t xml:space="preserve">. </w:t>
      </w:r>
      <w:r w:rsidRPr="008D5DC5">
        <w:rPr>
          <w:rStyle w:val="StyleUnderline"/>
          <w:rFonts w:asciiTheme="minorHAnsi" w:hAnsiTheme="minorHAnsi" w:cstheme="minorHAnsi"/>
        </w:rPr>
        <w:t xml:space="preserve">‘Structural violence’ involves systemic forms of harm, exclusion and discrimination that disproportionately affect </w:t>
      </w:r>
      <w:proofErr w:type="gramStart"/>
      <w:r w:rsidRPr="008D5DC5">
        <w:rPr>
          <w:rStyle w:val="StyleUnderline"/>
          <w:rFonts w:asciiTheme="minorHAnsi" w:hAnsiTheme="minorHAnsi" w:cstheme="minorHAnsi"/>
        </w:rPr>
        <w:t>particular groups</w:t>
      </w:r>
      <w:proofErr w:type="gramEnd"/>
      <w:r w:rsidRPr="008D5DC5">
        <w:rPr>
          <w:rStyle w:val="StyleUnderline"/>
          <w:rFonts w:asciiTheme="minorHAnsi" w:hAnsiTheme="minorHAnsi" w:cstheme="minorHAnsi"/>
        </w:rPr>
        <w:t xml:space="preserve">, and which can take many forms (physical, psychological, economic, gendered and others). They are embedded in and expressed through political, cultural, </w:t>
      </w:r>
      <w:proofErr w:type="gramStart"/>
      <w:r w:rsidRPr="008D5DC5">
        <w:rPr>
          <w:rStyle w:val="StyleUnderline"/>
          <w:rFonts w:asciiTheme="minorHAnsi" w:hAnsiTheme="minorHAnsi" w:cstheme="minorHAnsi"/>
        </w:rPr>
        <w:t>economic</w:t>
      </w:r>
      <w:proofErr w:type="gramEnd"/>
      <w:r w:rsidRPr="008D5DC5">
        <w:rPr>
          <w:rStyle w:val="StyleUnderline"/>
          <w:rFonts w:asciiTheme="minorHAnsi" w:hAnsiTheme="minorHAnsi" w:cstheme="minorHAnsi"/>
        </w:rPr>
        <w:t xml:space="preserve"> and social structures</w:t>
      </w:r>
      <w:r w:rsidRPr="008D5DC5">
        <w:rPr>
          <w:rFonts w:asciiTheme="minorHAnsi" w:hAnsiTheme="minorHAnsi" w:cstheme="minorHAnsi"/>
          <w:sz w:val="14"/>
        </w:rPr>
        <w:t xml:space="preserve"> (Farmer 2009) </w:t>
      </w:r>
      <w:r w:rsidRPr="008D5DC5">
        <w:rPr>
          <w:rStyle w:val="StyleUnderline"/>
          <w:rFonts w:asciiTheme="minorHAnsi" w:hAnsiTheme="minorHAnsi" w:cstheme="minorHAnsi"/>
        </w:rPr>
        <w:t>that can persist across large spans of time and space</w:t>
      </w:r>
      <w:r w:rsidRPr="008D5DC5">
        <w:rPr>
          <w:rFonts w:asciiTheme="minorHAnsi" w:hAnsiTheme="minorHAnsi" w:cstheme="minorHAnsi"/>
          <w:sz w:val="14"/>
        </w:rPr>
        <w:t xml:space="preserve">. I use the term </w:t>
      </w:r>
      <w:r w:rsidRPr="008D5DC5">
        <w:rPr>
          <w:rStyle w:val="StyleUnderline"/>
          <w:rFonts w:asciiTheme="minorHAnsi" w:hAnsiTheme="minorHAnsi" w:cstheme="minorHAnsi"/>
        </w:rPr>
        <w:t>‘transversal’</w:t>
      </w:r>
      <w:r w:rsidRPr="008D5DC5">
        <w:rPr>
          <w:rFonts w:asciiTheme="minorHAnsi" w:hAnsiTheme="minorHAnsi" w:cstheme="minorHAnsi"/>
          <w:sz w:val="14"/>
        </w:rPr>
        <w:t xml:space="preserve"> to </w:t>
      </w:r>
      <w:r w:rsidRPr="008D5DC5">
        <w:rPr>
          <w:rStyle w:val="StyleUnderline"/>
          <w:rFonts w:asciiTheme="minorHAnsi" w:hAnsiTheme="minorHAnsi" w:cstheme="minorHAnsi"/>
        </w:rPr>
        <w:t xml:space="preserve">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08D5DC5">
        <w:rPr>
          <w:rStyle w:val="StyleUnderline"/>
          <w:rFonts w:asciiTheme="minorHAnsi" w:hAnsiTheme="minorHAnsi" w:cstheme="minorHAnsi"/>
        </w:rPr>
        <w:t>include:</w:t>
      </w:r>
      <w:proofErr w:type="gramEnd"/>
      <w:r w:rsidRPr="008D5DC5">
        <w:rPr>
          <w:rStyle w:val="StyleUnderline"/>
          <w:rFonts w:asciiTheme="minorHAnsi" w:hAnsiTheme="minorHAnsi" w:cstheme="minorHAnsi"/>
        </w:rPr>
        <w:t xml:space="preserve"> settler colonialism, colonial genocides</w:t>
      </w:r>
      <w:r w:rsidRPr="008D5DC5">
        <w:rPr>
          <w:rFonts w:asciiTheme="minorHAnsi" w:hAnsiTheme="minorHAnsi" w:cstheme="minorHAnsi"/>
          <w:sz w:val="14"/>
        </w:rPr>
        <w:t xml:space="preserve"> (Woolford et al 2014); </w:t>
      </w:r>
      <w:r w:rsidRPr="008D5DC5">
        <w:rPr>
          <w:rStyle w:val="StyleUnderline"/>
          <w:rFonts w:asciiTheme="minorHAnsi" w:hAnsiTheme="minorHAnsi" w:cstheme="minorHAnsi"/>
        </w:rPr>
        <w:t>environmental racism or ‘slow violence’, including toxification and pollution; and complexes of sexual, physical, communal, spiritual and land-based violence associated with the extractive industries</w:t>
      </w:r>
      <w:r w:rsidRPr="008D5DC5">
        <w:rPr>
          <w:rFonts w:asciiTheme="minorHAnsi" w:hAnsiTheme="minorHAnsi" w:cstheme="minorHAnsi"/>
          <w:sz w:val="14"/>
        </w:rPr>
        <w:t xml:space="preserve">. </w:t>
      </w:r>
      <w:r w:rsidRPr="008D5DC5">
        <w:rPr>
          <w:rStyle w:val="StyleUnderline"/>
          <w:rFonts w:asciiTheme="minorHAnsi" w:hAnsiTheme="minorHAnsi" w:cstheme="minorHAnsi"/>
        </w:rPr>
        <w:t xml:space="preserve">Each of these forms of violence is ecologically devastating, and their convergence in European projects of </w:t>
      </w:r>
      <w:proofErr w:type="spellStart"/>
      <w:r w:rsidRPr="008D5DC5">
        <w:rPr>
          <w:rStyle w:val="StyleUnderline"/>
          <w:rFonts w:asciiTheme="minorHAnsi" w:hAnsiTheme="minorHAnsi" w:cstheme="minorHAnsi"/>
        </w:rPr>
        <w:t>colonisation</w:t>
      </w:r>
      <w:proofErr w:type="spellEnd"/>
      <w:r w:rsidRPr="008D5DC5">
        <w:rPr>
          <w:rStyle w:val="StyleUnderline"/>
          <w:rFonts w:asciiTheme="minorHAnsi" w:hAnsiTheme="minorHAnsi" w:cstheme="minorHAnsi"/>
        </w:rPr>
        <w:t xml:space="preserve"> is even more so</w:t>
      </w:r>
      <w:r w:rsidRPr="008D5DC5">
        <w:rPr>
          <w:rFonts w:asciiTheme="minorHAnsi" w:hAnsiTheme="minorHAnsi" w:cstheme="minorHAnsi"/>
          <w:sz w:val="14"/>
        </w:rPr>
        <w:t xml:space="preserve">. Many formations of </w:t>
      </w:r>
      <w:r w:rsidRPr="008D5DC5">
        <w:rPr>
          <w:rStyle w:val="Emphasis"/>
          <w:rFonts w:asciiTheme="minorHAnsi" w:hAnsiTheme="minorHAnsi" w:cstheme="minorHAnsi"/>
        </w:rPr>
        <w:t xml:space="preserve">transversal </w:t>
      </w:r>
      <w:r w:rsidRPr="00410902">
        <w:rPr>
          <w:rStyle w:val="Emphasis"/>
          <w:rFonts w:asciiTheme="minorHAnsi" w:hAnsiTheme="minorHAnsi" w:cstheme="minorHAnsi"/>
          <w:highlight w:val="green"/>
        </w:rPr>
        <w:t>structural violence</w:t>
      </w:r>
      <w:r w:rsidRPr="00410902">
        <w:rPr>
          <w:rStyle w:val="StyleUnderline"/>
          <w:rFonts w:asciiTheme="minorHAnsi" w:hAnsiTheme="minorHAnsi" w:cstheme="minorHAnsi"/>
          <w:highlight w:val="green"/>
        </w:rPr>
        <w:t xml:space="preserve"> are </w:t>
      </w:r>
      <w:r w:rsidRPr="008D5DC5">
        <w:rPr>
          <w:rStyle w:val="Emphasis"/>
          <w:rFonts w:asciiTheme="minorHAnsi" w:hAnsiTheme="minorHAnsi" w:cstheme="minorHAnsi"/>
        </w:rPr>
        <w:t xml:space="preserve">significant </w:t>
      </w:r>
      <w:r w:rsidRPr="00410902">
        <w:rPr>
          <w:rStyle w:val="Emphasis"/>
          <w:rFonts w:asciiTheme="minorHAnsi" w:hAnsiTheme="minorHAnsi" w:cstheme="minorHAnsi"/>
          <w:highlight w:val="green"/>
        </w:rPr>
        <w:t>causes</w:t>
      </w:r>
      <w:r w:rsidRPr="00410902">
        <w:rPr>
          <w:rStyle w:val="StyleUnderline"/>
          <w:rFonts w:asciiTheme="minorHAnsi" w:hAnsiTheme="minorHAnsi" w:cstheme="minorHAnsi"/>
          <w:highlight w:val="green"/>
        </w:rPr>
        <w:t xml:space="preserve"> of</w:t>
      </w:r>
      <w:r w:rsidRPr="008D5DC5">
        <w:rPr>
          <w:rStyle w:val="StyleUnderline"/>
          <w:rFonts w:asciiTheme="minorHAnsi" w:hAnsiTheme="minorHAnsi" w:cstheme="minorHAnsi"/>
        </w:rPr>
        <w:t xml:space="preserve"> the so-called ‘four horsemen’ of </w:t>
      </w:r>
      <w:r w:rsidRPr="00410902">
        <w:rPr>
          <w:rStyle w:val="Emphasis"/>
          <w:rFonts w:asciiTheme="minorHAnsi" w:hAnsiTheme="minorHAnsi" w:cstheme="minorHAnsi"/>
          <w:highlight w:val="green"/>
        </w:rPr>
        <w:t>extinction</w:t>
      </w:r>
      <w:r w:rsidRPr="008D5DC5">
        <w:rPr>
          <w:rStyle w:val="StyleUnderline"/>
          <w:rFonts w:asciiTheme="minorHAnsi" w:hAnsiTheme="minorHAnsi" w:cstheme="minorHAnsi"/>
        </w:rPr>
        <w:t xml:space="preserve"> mentioned above</w:t>
      </w:r>
      <w:r w:rsidRPr="008D5DC5">
        <w:rPr>
          <w:rFonts w:asciiTheme="minorHAnsi" w:hAnsiTheme="minorHAnsi" w:cstheme="minorHAnsi"/>
          <w:sz w:val="14"/>
        </w:rPr>
        <w:t xml:space="preserve">. For instance, </w:t>
      </w:r>
      <w:r w:rsidRPr="008D5DC5">
        <w:rPr>
          <w:rStyle w:val="StyleUnderline"/>
          <w:rFonts w:asciiTheme="minorHAnsi" w:hAnsiTheme="minorHAnsi" w:cstheme="minorHAnsi"/>
        </w:rPr>
        <w:t xml:space="preserve">‘direct killing’ is carried out to clear land for settlement, and it occurs </w:t>
      </w:r>
      <w:proofErr w:type="gramStart"/>
      <w:r w:rsidRPr="008D5DC5">
        <w:rPr>
          <w:rStyle w:val="StyleUnderline"/>
          <w:rFonts w:asciiTheme="minorHAnsi" w:hAnsiTheme="minorHAnsi" w:cstheme="minorHAnsi"/>
        </w:rPr>
        <w:t>as a result of</w:t>
      </w:r>
      <w:proofErr w:type="gramEnd"/>
      <w:r w:rsidRPr="008D5DC5">
        <w:rPr>
          <w:rStyle w:val="StyleUnderline"/>
          <w:rFonts w:asciiTheme="minorHAnsi" w:hAnsiTheme="minorHAnsi" w:cstheme="minorHAnsi"/>
        </w:rPr>
        <w:t xml:space="preserve"> ecological damage caused by resource extraction</w:t>
      </w:r>
      <w:r w:rsidRPr="008D5DC5">
        <w:rPr>
          <w:rFonts w:asciiTheme="minorHAnsi" w:hAnsiTheme="minorHAnsi" w:cstheme="minorHAnsi"/>
          <w:sz w:val="14"/>
        </w:rPr>
        <w:t xml:space="preserve">. </w:t>
      </w:r>
      <w:r w:rsidRPr="00410902">
        <w:rPr>
          <w:rStyle w:val="Emphasis"/>
          <w:rFonts w:asciiTheme="minorHAnsi" w:hAnsiTheme="minorHAnsi" w:cstheme="minorHAnsi"/>
          <w:highlight w:val="green"/>
        </w:rPr>
        <w:t>Settler colonialism</w:t>
      </w:r>
      <w:r w:rsidRPr="008D5DC5">
        <w:rPr>
          <w:rStyle w:val="StyleUnderline"/>
          <w:rFonts w:asciiTheme="minorHAnsi" w:hAnsiTheme="minorHAnsi" w:cstheme="minorHAnsi"/>
        </w:rPr>
        <w:t xml:space="preserve">, carbon-based economies and regimes of environmental racism also support forms of socio-economic organization (for instance, carbon and energy-intensive urbanized societies) that </w:t>
      </w:r>
      <w:r w:rsidRPr="00410902">
        <w:rPr>
          <w:rStyle w:val="StyleUnderline"/>
          <w:rFonts w:asciiTheme="minorHAnsi" w:hAnsiTheme="minorHAnsi" w:cstheme="minorHAnsi"/>
          <w:highlight w:val="green"/>
        </w:rPr>
        <w:t xml:space="preserve">intensify </w:t>
      </w:r>
      <w:r w:rsidRPr="00410902">
        <w:rPr>
          <w:rStyle w:val="Emphasis"/>
          <w:rFonts w:asciiTheme="minorHAnsi" w:hAnsiTheme="minorHAnsi" w:cstheme="minorHAnsi"/>
          <w:highlight w:val="green"/>
        </w:rPr>
        <w:t>climate change</w:t>
      </w:r>
      <w:r w:rsidRPr="00410902">
        <w:rPr>
          <w:rStyle w:val="StyleUnderline"/>
          <w:rFonts w:asciiTheme="minorHAnsi" w:hAnsiTheme="minorHAnsi" w:cstheme="minorHAnsi"/>
          <w:highlight w:val="green"/>
        </w:rPr>
        <w:t xml:space="preserve"> and </w:t>
      </w:r>
      <w:r w:rsidRPr="008D5DC5">
        <w:rPr>
          <w:rStyle w:val="StyleUnderline"/>
          <w:rFonts w:asciiTheme="minorHAnsi" w:hAnsiTheme="minorHAnsi" w:cstheme="minorHAnsi"/>
        </w:rPr>
        <w:t xml:space="preserve">increase </w:t>
      </w:r>
      <w:r w:rsidRPr="00410902">
        <w:rPr>
          <w:rStyle w:val="Emphasis"/>
          <w:rFonts w:asciiTheme="minorHAnsi" w:hAnsiTheme="minorHAnsi" w:cstheme="minorHAnsi"/>
          <w:highlight w:val="green"/>
        </w:rPr>
        <w:t>habitat destruction</w:t>
      </w:r>
      <w:r w:rsidRPr="008D5DC5">
        <w:rPr>
          <w:rFonts w:asciiTheme="minorHAnsi" w:hAnsiTheme="minorHAnsi" w:cstheme="minorHAnsi"/>
          <w:sz w:val="14"/>
        </w:rPr>
        <w:t>. Meanwhile, colonization has played a significant role in the ongoing transfer of life forms across the planet – whether unintentionally (</w:t>
      </w:r>
      <w:proofErr w:type="gramStart"/>
      <w:r w:rsidRPr="008D5DC5">
        <w:rPr>
          <w:rFonts w:asciiTheme="minorHAnsi" w:hAnsiTheme="minorHAnsi" w:cstheme="minorHAnsi"/>
          <w:sz w:val="14"/>
        </w:rPr>
        <w:t>e.g.</w:t>
      </w:r>
      <w:proofErr w:type="gramEnd"/>
      <w:r w:rsidRPr="008D5DC5">
        <w:rPr>
          <w:rFonts w:asciiTheme="minorHAnsi" w:hAnsiTheme="minorHAnsi" w:cstheme="minorHAnsi"/>
          <w:sz w:val="14"/>
        </w:rPr>
        <w:t xml:space="preserve"> the transfer of fish in the bilge water of ships); as an instrument of agricultural settlement (e.g. cattle ranching), or as a deliberate strategy of violence (e.g. smallpox). However, </w:t>
      </w:r>
      <w:r w:rsidRPr="008D5DC5">
        <w:rPr>
          <w:rStyle w:val="StyleUnderline"/>
          <w:rFonts w:asciiTheme="minorHAnsi" w:hAnsiTheme="minorHAnsi" w:cstheme="minorHAnsi"/>
        </w:rPr>
        <w:t xml:space="preserve">transversal structural violence is a </w:t>
      </w:r>
      <w:r w:rsidRPr="008D5DC5">
        <w:rPr>
          <w:rStyle w:val="Emphasis"/>
          <w:rFonts w:asciiTheme="minorHAnsi" w:hAnsiTheme="minorHAnsi" w:cstheme="minorHAnsi"/>
        </w:rPr>
        <w:t xml:space="preserve">driver of </w:t>
      </w:r>
      <w:proofErr w:type="gramStart"/>
      <w:r w:rsidRPr="008D5DC5">
        <w:rPr>
          <w:rStyle w:val="Emphasis"/>
          <w:rFonts w:asciiTheme="minorHAnsi" w:hAnsiTheme="minorHAnsi" w:cstheme="minorHAnsi"/>
        </w:rPr>
        <w:t>extinction</w:t>
      </w:r>
      <w:r w:rsidRPr="008D5DC5">
        <w:rPr>
          <w:rStyle w:val="StyleUnderline"/>
          <w:rFonts w:asciiTheme="minorHAnsi" w:hAnsiTheme="minorHAnsi" w:cstheme="minorHAnsi"/>
        </w:rPr>
        <w:t xml:space="preserve"> in itself, with</w:t>
      </w:r>
      <w:proofErr w:type="gramEnd"/>
      <w:r w:rsidRPr="008D5DC5">
        <w:rPr>
          <w:rStyle w:val="StyleUnderline"/>
          <w:rFonts w:asciiTheme="minorHAnsi" w:hAnsiTheme="minorHAnsi" w:cstheme="minorHAnsi"/>
        </w:rPr>
        <w:t xml:space="preserve"> its own distinct manifestations. First, it involves the disruption or severance of relations and kinship structures between </w:t>
      </w:r>
      <w:proofErr w:type="spellStart"/>
      <w:r w:rsidRPr="008D5DC5">
        <w:rPr>
          <w:rStyle w:val="StyleUnderline"/>
          <w:rFonts w:asciiTheme="minorHAnsi" w:hAnsiTheme="minorHAnsi" w:cstheme="minorHAnsi"/>
        </w:rPr>
        <w:t>humancommunities</w:t>
      </w:r>
      <w:proofErr w:type="spellEnd"/>
      <w:r w:rsidRPr="008D5DC5">
        <w:rPr>
          <w:rStyle w:val="StyleUnderline"/>
          <w:rFonts w:asciiTheme="minorHAnsi" w:hAnsiTheme="minorHAnsi" w:cstheme="minorHAnsi"/>
        </w:rPr>
        <w:t xml:space="preserve"> and other life forms, and the dissolution of Indigenous systems of governance, laws and protocols that have co-created and sustained plural worlds over millennia</w:t>
      </w:r>
      <w:r w:rsidRPr="008D5DC5">
        <w:rPr>
          <w:rFonts w:asciiTheme="minorHAnsi" w:hAnsiTheme="minorHAnsi" w:cstheme="minorHAnsi"/>
          <w:sz w:val="14"/>
        </w:rPr>
        <w:t xml:space="preserve"> (Borrows 2010; </w:t>
      </w:r>
      <w:proofErr w:type="spellStart"/>
      <w:r w:rsidRPr="008D5DC5">
        <w:rPr>
          <w:rFonts w:asciiTheme="minorHAnsi" w:hAnsiTheme="minorHAnsi" w:cstheme="minorHAnsi"/>
          <w:sz w:val="14"/>
        </w:rPr>
        <w:t>Atleo</w:t>
      </w:r>
      <w:proofErr w:type="spellEnd"/>
      <w:r w:rsidRPr="008D5DC5">
        <w:rPr>
          <w:rFonts w:asciiTheme="minorHAnsi" w:hAnsiTheme="minorHAnsi" w:cstheme="minorHAnsi"/>
          <w:sz w:val="14"/>
        </w:rPr>
        <w:t xml:space="preserve"> 2012; Kimmerer 2013). </w:t>
      </w:r>
      <w:r w:rsidRPr="008D5DC5">
        <w:rPr>
          <w:rStyle w:val="StyleUnderline"/>
          <w:rFonts w:asciiTheme="minorHAnsi" w:hAnsiTheme="minorHAnsi" w:cstheme="minorHAnsi"/>
        </w:rPr>
        <w:t xml:space="preserve">Second, the destruction of Indigenous knowledges through policies of assimilation, expropriation, </w:t>
      </w:r>
      <w:r w:rsidRPr="008D5DC5">
        <w:rPr>
          <w:rStyle w:val="StyleUnderline"/>
          <w:rFonts w:asciiTheme="minorHAnsi" w:hAnsiTheme="minorHAnsi" w:cstheme="minorHAnsi"/>
        </w:rPr>
        <w:lastRenderedPageBreak/>
        <w:t xml:space="preserve">cultural </w:t>
      </w:r>
      <w:proofErr w:type="gramStart"/>
      <w:r w:rsidRPr="008D5DC5">
        <w:rPr>
          <w:rStyle w:val="StyleUnderline"/>
          <w:rFonts w:asciiTheme="minorHAnsi" w:hAnsiTheme="minorHAnsi" w:cstheme="minorHAnsi"/>
        </w:rPr>
        <w:t>appropriation</w:t>
      </w:r>
      <w:proofErr w:type="gramEnd"/>
      <w:r w:rsidRPr="008D5DC5">
        <w:rPr>
          <w:rStyle w:val="StyleUnderline"/>
          <w:rFonts w:asciiTheme="minorHAnsi" w:hAnsiTheme="minorHAnsi" w:cstheme="minorHAnsi"/>
        </w:rPr>
        <w:t xml:space="preserve"> and other strategies undermines these forms of order and the relationships they nurture</w:t>
      </w:r>
      <w:r w:rsidRPr="008D5DC5">
        <w:rPr>
          <w:rFonts w:asciiTheme="minorHAnsi" w:hAnsiTheme="minorHAnsi" w:cstheme="minorHAnsi"/>
          <w:sz w:val="14"/>
        </w:rPr>
        <w:t xml:space="preserve">. </w:t>
      </w:r>
      <w:r w:rsidRPr="008D5DC5">
        <w:rPr>
          <w:rStyle w:val="StyleUnderline"/>
          <w:rFonts w:asciiTheme="minorHAnsi" w:hAnsiTheme="minorHAnsi" w:cstheme="minorHAnsi"/>
        </w:rPr>
        <w:t xml:space="preserve">Third, the displacement of and/or restricted access to land by Indigenous peoples </w:t>
      </w:r>
      <w:r w:rsidRPr="00410902">
        <w:rPr>
          <w:rStyle w:val="StyleUnderline"/>
          <w:rFonts w:asciiTheme="minorHAnsi" w:hAnsiTheme="minorHAnsi" w:cstheme="minorHAnsi"/>
          <w:highlight w:val="green"/>
        </w:rPr>
        <w:t>interferes with practices of caring for land</w:t>
      </w:r>
      <w:r w:rsidRPr="008D5DC5">
        <w:rPr>
          <w:rStyle w:val="StyleUnderline"/>
          <w:rFonts w:asciiTheme="minorHAnsi" w:hAnsiTheme="minorHAnsi" w:cstheme="minorHAnsi"/>
        </w:rPr>
        <w:t xml:space="preserve"> or Country that are </w:t>
      </w:r>
      <w:r w:rsidRPr="00410902">
        <w:rPr>
          <w:rStyle w:val="Emphasis"/>
          <w:rFonts w:asciiTheme="minorHAnsi" w:hAnsiTheme="minorHAnsi" w:cstheme="minorHAnsi"/>
          <w:highlight w:val="green"/>
        </w:rPr>
        <w:t xml:space="preserve">necessary for the survival of humans and other life </w:t>
      </w:r>
      <w:r w:rsidRPr="008D5DC5">
        <w:rPr>
          <w:rStyle w:val="Emphasis"/>
          <w:rFonts w:asciiTheme="minorHAnsi" w:hAnsiTheme="minorHAnsi" w:cstheme="minorHAnsi"/>
        </w:rPr>
        <w:t>forms</w:t>
      </w:r>
      <w:r w:rsidRPr="008D5DC5">
        <w:rPr>
          <w:rFonts w:asciiTheme="minorHAnsi" w:hAnsiTheme="minorHAnsi" w:cstheme="minorHAnsi"/>
          <w:sz w:val="14"/>
        </w:rPr>
        <w:t xml:space="preserve"> (</w:t>
      </w:r>
      <w:proofErr w:type="spellStart"/>
      <w:r w:rsidRPr="008D5DC5">
        <w:rPr>
          <w:rFonts w:asciiTheme="minorHAnsi" w:hAnsiTheme="minorHAnsi" w:cstheme="minorHAnsi"/>
          <w:sz w:val="14"/>
        </w:rPr>
        <w:t>Bawaka</w:t>
      </w:r>
      <w:proofErr w:type="spellEnd"/>
      <w:r w:rsidRPr="008D5DC5">
        <w:rPr>
          <w:rFonts w:asciiTheme="minorHAnsi" w:hAnsiTheme="minorHAnsi" w:cstheme="minorHAnsi"/>
          <w:sz w:val="14"/>
        </w:rPr>
        <w:t xml:space="preserve"> Country 2015). </w:t>
      </w:r>
      <w:r w:rsidRPr="008D5DC5">
        <w:rPr>
          <w:rStyle w:val="StyleUnderline"/>
          <w:rFonts w:asciiTheme="minorHAnsi" w:hAnsiTheme="minorHAnsi" w:cstheme="minorHAnsi"/>
        </w:rPr>
        <w:t xml:space="preserve">Colonial genocides embody </w:t>
      </w:r>
      <w:proofErr w:type="gramStart"/>
      <w:r w:rsidRPr="008D5DC5">
        <w:rPr>
          <w:rStyle w:val="StyleUnderline"/>
          <w:rFonts w:asciiTheme="minorHAnsi" w:hAnsiTheme="minorHAnsi" w:cstheme="minorHAnsi"/>
        </w:rPr>
        <w:t>all of</w:t>
      </w:r>
      <w:proofErr w:type="gramEnd"/>
      <w:r w:rsidRPr="008D5DC5">
        <w:rPr>
          <w:rStyle w:val="StyleUnderline"/>
          <w:rFonts w:asciiTheme="minorHAnsi" w:hAnsiTheme="minorHAnsi" w:cstheme="minorHAnsi"/>
        </w:rPr>
        <w:t xml:space="preserve"> these forms of destruction by </w:t>
      </w:r>
      <w:r w:rsidRPr="00410902">
        <w:rPr>
          <w:rStyle w:val="Emphasis"/>
          <w:rFonts w:asciiTheme="minorHAnsi" w:hAnsiTheme="minorHAnsi" w:cstheme="minorHAnsi"/>
          <w:highlight w:val="green"/>
        </w:rPr>
        <w:t>killing</w:t>
      </w:r>
      <w:r w:rsidRPr="00410902">
        <w:rPr>
          <w:rStyle w:val="StyleUnderline"/>
          <w:rFonts w:asciiTheme="minorHAnsi" w:hAnsiTheme="minorHAnsi" w:cstheme="minorHAnsi"/>
          <w:highlight w:val="green"/>
        </w:rPr>
        <w:t xml:space="preserve"> or </w:t>
      </w:r>
      <w:r w:rsidRPr="00410902">
        <w:rPr>
          <w:rStyle w:val="Emphasis"/>
          <w:rFonts w:asciiTheme="minorHAnsi" w:hAnsiTheme="minorHAnsi" w:cstheme="minorHAnsi"/>
          <w:highlight w:val="green"/>
        </w:rPr>
        <w:t>displacing</w:t>
      </w:r>
      <w:r w:rsidRPr="00410902">
        <w:rPr>
          <w:rStyle w:val="StyleUnderline"/>
          <w:rFonts w:asciiTheme="minorHAnsi" w:hAnsiTheme="minorHAnsi" w:cstheme="minorHAnsi"/>
          <w:highlight w:val="green"/>
        </w:rPr>
        <w:t xml:space="preserve"> Indigenous communities</w:t>
      </w:r>
      <w:r w:rsidRPr="008D5DC5">
        <w:rPr>
          <w:rStyle w:val="StyleUnderline"/>
          <w:rFonts w:asciiTheme="minorHAnsi" w:hAnsiTheme="minorHAnsi" w:cstheme="minorHAnsi"/>
        </w:rPr>
        <w:t xml:space="preserve">, undermining Indigenous modes of governance and kinship systems, systematically </w:t>
      </w:r>
      <w:r w:rsidRPr="00410902">
        <w:rPr>
          <w:rStyle w:val="Emphasis"/>
          <w:rFonts w:asciiTheme="minorHAnsi" w:hAnsiTheme="minorHAnsi" w:cstheme="minorHAnsi"/>
          <w:highlight w:val="green"/>
        </w:rPr>
        <w:t>destroying relationships</w:t>
      </w:r>
      <w:r w:rsidRPr="00410902">
        <w:rPr>
          <w:rStyle w:val="StyleUnderline"/>
          <w:rFonts w:asciiTheme="minorHAnsi" w:hAnsiTheme="minorHAnsi" w:cstheme="minorHAnsi"/>
          <w:highlight w:val="green"/>
        </w:rPr>
        <w:t xml:space="preserve"> between life forms and </w:t>
      </w:r>
      <w:r w:rsidRPr="00410902">
        <w:rPr>
          <w:rStyle w:val="Emphasis"/>
          <w:rFonts w:asciiTheme="minorHAnsi" w:hAnsiTheme="minorHAnsi" w:cstheme="minorHAnsi"/>
          <w:highlight w:val="green"/>
        </w:rPr>
        <w:t>erasing knowledge</w:t>
      </w:r>
      <w:r w:rsidRPr="008D5DC5">
        <w:rPr>
          <w:rStyle w:val="StyleUnderline"/>
          <w:rFonts w:asciiTheme="minorHAnsi" w:hAnsiTheme="minorHAnsi" w:cstheme="minorHAnsi"/>
        </w:rPr>
        <w:t xml:space="preserve">. </w:t>
      </w:r>
      <w:proofErr w:type="gramStart"/>
      <w:r w:rsidRPr="008D5DC5">
        <w:rPr>
          <w:rStyle w:val="StyleUnderline"/>
          <w:rFonts w:asciiTheme="minorHAnsi" w:hAnsiTheme="minorHAnsi" w:cstheme="minorHAnsi"/>
        </w:rPr>
        <w:t>All of</w:t>
      </w:r>
      <w:proofErr w:type="gramEnd"/>
      <w:r w:rsidRPr="008D5DC5">
        <w:rPr>
          <w:rStyle w:val="StyleUnderline"/>
          <w:rFonts w:asciiTheme="minorHAnsi" w:hAnsiTheme="minorHAnsi" w:cstheme="minorHAnsi"/>
        </w:rPr>
        <w:t xml:space="preserve"> these modes of violence weaken co-constitutive relationships between Indigenous communities, other life forms and ecosystems that have enabled their collaborative survival. This results in disruptions to ecosystems – and climate</w:t>
      </w:r>
      <w:r w:rsidRPr="008D5DC5">
        <w:rPr>
          <w:rFonts w:asciiTheme="minorHAnsi" w:hAnsiTheme="minorHAnsi" w:cstheme="minorHAnsi"/>
          <w:sz w:val="14"/>
        </w:rPr>
        <w:t xml:space="preserve"> – that Potawatomi scholar Kyle </w:t>
      </w:r>
      <w:proofErr w:type="spellStart"/>
      <w:r w:rsidRPr="008D5DC5">
        <w:rPr>
          <w:rFonts w:asciiTheme="minorHAnsi" w:hAnsiTheme="minorHAnsi" w:cstheme="minorHAnsi"/>
          <w:sz w:val="14"/>
        </w:rPr>
        <w:t>Powys</w:t>
      </w:r>
      <w:proofErr w:type="spellEnd"/>
      <w:r w:rsidRPr="008D5DC5">
        <w:rPr>
          <w:rFonts w:asciiTheme="minorHAnsi" w:hAnsiTheme="minorHAnsi" w:cstheme="minorHAnsi"/>
          <w:sz w:val="14"/>
        </w:rPr>
        <w:t xml:space="preserve"> Whyte (2016) has recently argued would have been considered a dystopia by his Ancestors. In other words, </w:t>
      </w:r>
      <w:r w:rsidRPr="008D5DC5">
        <w:rPr>
          <w:rStyle w:val="StyleUnderline"/>
          <w:rFonts w:asciiTheme="minorHAnsi" w:hAnsiTheme="minorHAnsi" w:cstheme="minorHAnsi"/>
        </w:rPr>
        <w:t xml:space="preserve">transversal structural violence, and colonial </w:t>
      </w:r>
      <w:proofErr w:type="gramStart"/>
      <w:r w:rsidRPr="008D5DC5">
        <w:rPr>
          <w:rStyle w:val="StyleUnderline"/>
          <w:rFonts w:asciiTheme="minorHAnsi" w:hAnsiTheme="minorHAnsi" w:cstheme="minorHAnsi"/>
        </w:rPr>
        <w:t>violence in particular, are</w:t>
      </w:r>
      <w:proofErr w:type="gramEnd"/>
      <w:r w:rsidRPr="008D5DC5">
        <w:rPr>
          <w:rStyle w:val="StyleUnderline"/>
          <w:rFonts w:asciiTheme="minorHAnsi" w:hAnsiTheme="minorHAnsi" w:cstheme="minorHAnsi"/>
        </w:rPr>
        <w:t xml:space="preserve"> fundamental drivers of global patterns of extinction</w:t>
      </w:r>
      <w:r w:rsidRPr="008D5DC5">
        <w:rPr>
          <w:rFonts w:asciiTheme="minorHAnsi" w:hAnsiTheme="minorHAnsi" w:cstheme="minorHAnsi"/>
          <w:sz w:val="14"/>
        </w:rPr>
        <w:t xml:space="preserve">. It stands to reason, then, that </w:t>
      </w:r>
      <w:r w:rsidRPr="00410902">
        <w:rPr>
          <w:rStyle w:val="Emphasis"/>
          <w:rFonts w:asciiTheme="minorHAnsi" w:hAnsiTheme="minorHAnsi" w:cstheme="minorHAnsi"/>
          <w:highlight w:val="green"/>
        </w:rPr>
        <w:t>responses</w:t>
      </w:r>
      <w:r w:rsidRPr="00410902">
        <w:rPr>
          <w:rStyle w:val="StyleUnderline"/>
          <w:rFonts w:asciiTheme="minorHAnsi" w:hAnsiTheme="minorHAnsi" w:cstheme="minorHAnsi"/>
          <w:highlight w:val="green"/>
        </w:rPr>
        <w:t xml:space="preserve"> to extinction that focus on </w:t>
      </w:r>
      <w:r w:rsidRPr="00410902">
        <w:rPr>
          <w:rStyle w:val="Emphasis"/>
          <w:rFonts w:asciiTheme="minorHAnsi" w:hAnsiTheme="minorHAnsi" w:cstheme="minorHAnsi"/>
          <w:highlight w:val="green"/>
        </w:rPr>
        <w:t>managing</w:t>
      </w:r>
      <w:r w:rsidRPr="008D5DC5">
        <w:rPr>
          <w:rFonts w:asciiTheme="minorHAnsi" w:hAnsiTheme="minorHAnsi" w:cstheme="minorHAnsi"/>
          <w:sz w:val="14"/>
        </w:rPr>
        <w:t xml:space="preserve"> endangered species or </w:t>
      </w:r>
      <w:r w:rsidRPr="00410902">
        <w:rPr>
          <w:rStyle w:val="Emphasis"/>
          <w:rFonts w:asciiTheme="minorHAnsi" w:hAnsiTheme="minorHAnsi" w:cstheme="minorHAnsi"/>
          <w:highlight w:val="green"/>
        </w:rPr>
        <w:t>populations</w:t>
      </w:r>
      <w:r w:rsidRPr="008D5DC5">
        <w:rPr>
          <w:rFonts w:asciiTheme="minorHAnsi" w:hAnsiTheme="minorHAnsi" w:cstheme="minorHAnsi"/>
          <w:sz w:val="14"/>
        </w:rPr>
        <w:t xml:space="preserve">, or ‘backing up’ genetic material, </w:t>
      </w:r>
      <w:r w:rsidRPr="00410902">
        <w:rPr>
          <w:rStyle w:val="StyleUnderline"/>
          <w:rFonts w:asciiTheme="minorHAnsi" w:hAnsiTheme="minorHAnsi" w:cstheme="minorHAnsi"/>
          <w:highlight w:val="green"/>
        </w:rPr>
        <w:t xml:space="preserve">are </w:t>
      </w:r>
      <w:r w:rsidRPr="00410902">
        <w:rPr>
          <w:rStyle w:val="Emphasis"/>
          <w:rFonts w:asciiTheme="minorHAnsi" w:hAnsiTheme="minorHAnsi" w:cstheme="minorHAnsi"/>
          <w:highlight w:val="green"/>
        </w:rPr>
        <w:t>insufficient</w:t>
      </w:r>
      <w:r w:rsidRPr="008D5DC5">
        <w:rPr>
          <w:rStyle w:val="StyleUnderline"/>
          <w:rFonts w:asciiTheme="minorHAnsi" w:hAnsiTheme="minorHAnsi" w:cstheme="minorHAnsi"/>
        </w:rPr>
        <w:t xml:space="preserve">: they </w:t>
      </w:r>
      <w:r w:rsidRPr="00410902">
        <w:rPr>
          <w:rStyle w:val="Emphasis"/>
          <w:rFonts w:asciiTheme="minorHAnsi" w:hAnsiTheme="minorHAnsi" w:cstheme="minorHAnsi"/>
          <w:highlight w:val="green"/>
        </w:rPr>
        <w:t>leave</w:t>
      </w:r>
      <w:r w:rsidRPr="008D5DC5">
        <w:rPr>
          <w:rStyle w:val="Emphasis"/>
          <w:rFonts w:asciiTheme="minorHAnsi" w:hAnsiTheme="minorHAnsi" w:cstheme="minorHAnsi"/>
        </w:rPr>
        <w:t xml:space="preserve"> the </w:t>
      </w:r>
      <w:r w:rsidRPr="00410902">
        <w:rPr>
          <w:rStyle w:val="Emphasis"/>
          <w:rFonts w:asciiTheme="minorHAnsi" w:hAnsiTheme="minorHAnsi" w:cstheme="minorHAnsi"/>
          <w:highlight w:val="green"/>
        </w:rPr>
        <w:t>structures of violence intact</w:t>
      </w:r>
      <w:r w:rsidRPr="00410902">
        <w:rPr>
          <w:rStyle w:val="StyleUnderline"/>
          <w:rFonts w:asciiTheme="minorHAnsi" w:hAnsiTheme="minorHAnsi" w:cstheme="minorHAnsi"/>
          <w:highlight w:val="green"/>
        </w:rPr>
        <w:t xml:space="preserve"> and</w:t>
      </w:r>
      <w:r w:rsidRPr="008D5DC5">
        <w:rPr>
          <w:rStyle w:val="StyleUnderline"/>
          <w:rFonts w:asciiTheme="minorHAnsi" w:hAnsiTheme="minorHAnsi" w:cstheme="minorHAnsi"/>
        </w:rPr>
        <w:t xml:space="preserve"> may </w:t>
      </w:r>
      <w:r w:rsidRPr="00410902">
        <w:rPr>
          <w:rStyle w:val="Emphasis"/>
          <w:rFonts w:asciiTheme="minorHAnsi" w:hAnsiTheme="minorHAnsi" w:cstheme="minorHAnsi"/>
          <w:highlight w:val="green"/>
        </w:rPr>
        <w:t>add to their power</w:t>
      </w:r>
      <w:r w:rsidRPr="008D5DC5">
        <w:rPr>
          <w:rStyle w:val="StyleUnderline"/>
          <w:rFonts w:asciiTheme="minorHAnsi" w:hAnsiTheme="minorHAnsi" w:cstheme="minorHAnsi"/>
        </w:rPr>
        <w:t xml:space="preserve">. Instead, efforts to address extinction need to focus on identifying, </w:t>
      </w:r>
      <w:proofErr w:type="gramStart"/>
      <w:r w:rsidRPr="008D5DC5">
        <w:rPr>
          <w:rStyle w:val="StyleUnderline"/>
          <w:rFonts w:asciiTheme="minorHAnsi" w:hAnsiTheme="minorHAnsi" w:cstheme="minorHAnsi"/>
        </w:rPr>
        <w:t>confronting</w:t>
      </w:r>
      <w:proofErr w:type="gramEnd"/>
      <w:r w:rsidRPr="008D5DC5">
        <w:rPr>
          <w:rStyle w:val="StyleUnderline"/>
          <w:rFonts w:asciiTheme="minorHAnsi" w:hAnsiTheme="minorHAnsi" w:cstheme="minorHAnsi"/>
        </w:rPr>
        <w:t xml:space="preserve"> and dismantling these formations of violence, and on restoring or strengthening the relations they sever</w:t>
      </w:r>
      <w:r w:rsidRPr="008D5DC5">
        <w:rPr>
          <w:rFonts w:asciiTheme="minorHAnsi" w:hAnsiTheme="minorHAnsi" w:cstheme="minorHAnsi"/>
          <w:sz w:val="14"/>
        </w:rPr>
        <w:t>.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w:t>
      </w:r>
      <w:proofErr w:type="spellStart"/>
      <w:r w:rsidRPr="008D5DC5">
        <w:rPr>
          <w:rFonts w:asciiTheme="minorHAnsi" w:hAnsiTheme="minorHAnsi" w:cstheme="minorHAnsi"/>
          <w:sz w:val="14"/>
        </w:rPr>
        <w:t>Jago</w:t>
      </w:r>
      <w:proofErr w:type="spellEnd"/>
      <w:r w:rsidRPr="008D5DC5">
        <w:rPr>
          <w:rFonts w:asciiTheme="minorHAnsi" w:hAnsiTheme="minorHAnsi" w:cstheme="minorHAnsi"/>
          <w:sz w:val="14"/>
        </w:rPr>
        <w:t xml:space="preserve"> 2017, Brockington and </w:t>
      </w:r>
      <w:proofErr w:type="spellStart"/>
      <w:r w:rsidRPr="008D5DC5">
        <w:rPr>
          <w:rFonts w:asciiTheme="minorHAnsi" w:hAnsiTheme="minorHAnsi" w:cstheme="minorHAnsi"/>
          <w:sz w:val="14"/>
        </w:rPr>
        <w:t>Igoe</w:t>
      </w:r>
      <w:proofErr w:type="spellEnd"/>
      <w:r w:rsidRPr="008D5DC5">
        <w:rPr>
          <w:rFonts w:asciiTheme="minorHAnsi" w:hAnsiTheme="minorHAnsi" w:cstheme="minorHAnsi"/>
          <w:sz w:val="14"/>
        </w:rPr>
        <w:t xml:space="preserve"> 2006), or curtailing of processes such as subsistence hunting, </w:t>
      </w:r>
      <w:proofErr w:type="gramStart"/>
      <w:r w:rsidRPr="008D5DC5">
        <w:rPr>
          <w:rFonts w:asciiTheme="minorHAnsi" w:hAnsiTheme="minorHAnsi" w:cstheme="minorHAnsi"/>
          <w:sz w:val="14"/>
        </w:rPr>
        <w:t>fishing</w:t>
      </w:r>
      <w:proofErr w:type="gramEnd"/>
      <w:r w:rsidRPr="008D5DC5">
        <w:rPr>
          <w:rFonts w:asciiTheme="minorHAnsi" w:hAnsiTheme="minorHAnsi" w:cstheme="minorHAnsi"/>
          <w:sz w:val="14"/>
        </w:rPr>
        <w:t xml:space="preserve">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w:t>
      </w:r>
      <w:proofErr w:type="gramStart"/>
      <w:r w:rsidRPr="008D5DC5">
        <w:rPr>
          <w:rFonts w:asciiTheme="minorHAnsi" w:hAnsiTheme="minorHAnsi" w:cstheme="minorHAnsi"/>
          <w:sz w:val="14"/>
        </w:rPr>
        <w:t>untouched, and</w:t>
      </w:r>
      <w:proofErr w:type="gramEnd"/>
      <w:r w:rsidRPr="008D5DC5">
        <w:rPr>
          <w:rFonts w:asciiTheme="minorHAnsi" w:hAnsiTheme="minorHAnsi" w:cstheme="minorHAnsi"/>
          <w:sz w:val="14"/>
        </w:rPr>
        <w:t xml:space="preserve"> may even exacerbate them. All of this suggests that </w:t>
      </w:r>
      <w:r w:rsidRPr="00410902">
        <w:rPr>
          <w:rStyle w:val="Emphasis"/>
          <w:rFonts w:asciiTheme="minorHAnsi" w:hAnsiTheme="minorHAnsi" w:cstheme="minorHAnsi"/>
          <w:highlight w:val="green"/>
        </w:rPr>
        <w:t xml:space="preserve">confronting </w:t>
      </w:r>
      <w:r w:rsidRPr="008D5DC5">
        <w:rPr>
          <w:rStyle w:val="Emphasis"/>
          <w:rFonts w:asciiTheme="minorHAnsi" w:hAnsiTheme="minorHAnsi" w:cstheme="minorHAnsi"/>
        </w:rPr>
        <w:t xml:space="preserve">global patterns of </w:t>
      </w:r>
      <w:r w:rsidRPr="00410902">
        <w:rPr>
          <w:rStyle w:val="Emphasis"/>
          <w:rFonts w:asciiTheme="minorHAnsi" w:hAnsiTheme="minorHAnsi" w:cstheme="minorHAnsi"/>
          <w:highlight w:val="green"/>
        </w:rPr>
        <w:t>extinction calls for decolonization</w:t>
      </w:r>
      <w:r w:rsidRPr="008D5DC5">
        <w:rPr>
          <w:rStyle w:val="StyleUnderline"/>
          <w:rFonts w:asciiTheme="minorHAnsi" w:hAnsiTheme="minorHAnsi" w:cstheme="minorHAnsi"/>
        </w:rPr>
        <w:t xml:space="preserve"> and other ethos that work to eliminate transversal structural violence – and I don’t mean this metaphorically. Enabling the restoration of relations that can enable the ongoing flourishing of life on earth will </w:t>
      </w:r>
      <w:r w:rsidRPr="008D5DC5">
        <w:rPr>
          <w:rStyle w:val="Emphasis"/>
          <w:rFonts w:asciiTheme="minorHAnsi" w:hAnsiTheme="minorHAnsi" w:cstheme="minorHAnsi"/>
        </w:rPr>
        <w:t>require the transfer of land and power back into plural Indigenous peoples</w:t>
      </w:r>
      <w:r w:rsidRPr="008D5DC5">
        <w:rPr>
          <w:rStyle w:val="StyleUnderline"/>
          <w:rFonts w:asciiTheme="minorHAnsi" w:hAnsiTheme="minorHAnsi" w:cstheme="minorHAnsi"/>
        </w:rPr>
        <w:t xml:space="preserve"> and their distinct modes of sovereignty, </w:t>
      </w:r>
      <w:proofErr w:type="gramStart"/>
      <w:r w:rsidRPr="008D5DC5">
        <w:rPr>
          <w:rStyle w:val="StyleUnderline"/>
          <w:rFonts w:asciiTheme="minorHAnsi" w:hAnsiTheme="minorHAnsi" w:cstheme="minorHAnsi"/>
        </w:rPr>
        <w:t>law</w:t>
      </w:r>
      <w:proofErr w:type="gramEnd"/>
      <w:r w:rsidRPr="008D5DC5">
        <w:rPr>
          <w:rStyle w:val="StyleUnderline"/>
          <w:rFonts w:asciiTheme="minorHAnsi" w:hAnsiTheme="minorHAnsi" w:cstheme="minorHAnsi"/>
        </w:rPr>
        <w:t xml:space="preserve"> and governance (</w:t>
      </w:r>
      <w:r w:rsidRPr="008D5DC5">
        <w:rPr>
          <w:rStyle w:val="Emphasis"/>
          <w:rFonts w:asciiTheme="minorHAnsi" w:hAnsiTheme="minorHAnsi" w:cstheme="minorHAnsi"/>
        </w:rPr>
        <w:t>Tuck and Yang 2012</w:t>
      </w:r>
      <w:r w:rsidRPr="008D5DC5">
        <w:rPr>
          <w:rStyle w:val="StyleUnderline"/>
          <w:rFonts w:asciiTheme="minorHAnsi" w:hAnsiTheme="minorHAnsi" w:cstheme="minorHAnsi"/>
        </w:rPr>
        <w:t>)</w:t>
      </w:r>
      <w:r w:rsidRPr="008D5DC5">
        <w:rPr>
          <w:rFonts w:asciiTheme="minorHAnsi" w:hAnsiTheme="minorHAnsi" w:cstheme="minorHAnsi"/>
          <w:sz w:val="14"/>
        </w:rPr>
        <w:t xml:space="preserve">. </w:t>
      </w:r>
      <w:r w:rsidRPr="008D5DC5">
        <w:rPr>
          <w:rStyle w:val="StyleUnderline"/>
          <w:rFonts w:asciiTheme="minorHAnsi" w:hAnsiTheme="minorHAnsi" w:cstheme="minorHAnsi"/>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8D5DC5">
        <w:rPr>
          <w:rStyle w:val="Emphasis"/>
          <w:rFonts w:asciiTheme="minorHAnsi" w:hAnsiTheme="minorHAnsi" w:cstheme="minorHAnsi"/>
        </w:rPr>
        <w:t xml:space="preserve">necessary to ensuring the </w:t>
      </w:r>
      <w:proofErr w:type="spellStart"/>
      <w:r w:rsidRPr="008D5DC5">
        <w:rPr>
          <w:rStyle w:val="Emphasis"/>
          <w:rFonts w:asciiTheme="minorHAnsi" w:hAnsiTheme="minorHAnsi" w:cstheme="minorHAnsi"/>
        </w:rPr>
        <w:t>ongoingness</w:t>
      </w:r>
      <w:proofErr w:type="spellEnd"/>
      <w:r w:rsidRPr="008D5DC5">
        <w:rPr>
          <w:rStyle w:val="Emphasis"/>
          <w:rFonts w:asciiTheme="minorHAnsi" w:hAnsiTheme="minorHAnsi" w:cstheme="minorHAnsi"/>
        </w:rPr>
        <w:t xml:space="preserve"> of plural life forms on earth</w:t>
      </w:r>
      <w:r w:rsidRPr="008D5DC5">
        <w:rPr>
          <w:rFonts w:asciiTheme="minorHAnsi" w:hAnsiTheme="minorHAnsi" w:cstheme="minorHAnsi"/>
          <w:sz w:val="14"/>
        </w:rPr>
        <w:t>.</w:t>
      </w:r>
    </w:p>
    <w:p w14:paraId="6E2F4644" w14:textId="77777777" w:rsidR="008D5DC5" w:rsidRPr="008D5DC5" w:rsidRDefault="008D5DC5" w:rsidP="008D5DC5">
      <w:pPr>
        <w:rPr>
          <w:rFonts w:asciiTheme="minorHAnsi" w:hAnsiTheme="minorHAnsi" w:cstheme="minorHAnsi"/>
        </w:rPr>
      </w:pPr>
    </w:p>
    <w:p w14:paraId="25BB7F54" w14:textId="750C027E"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War</w:t>
      </w:r>
      <w:r w:rsidR="00507156">
        <w:rPr>
          <w:rFonts w:asciiTheme="minorHAnsi" w:hAnsiTheme="minorHAnsi" w:cstheme="minorHAnsi"/>
        </w:rPr>
        <w:t xml:space="preserve"> </w:t>
      </w:r>
      <w:proofErr w:type="gramStart"/>
      <w:r w:rsidR="00507156">
        <w:rPr>
          <w:rFonts w:asciiTheme="minorHAnsi" w:hAnsiTheme="minorHAnsi" w:cstheme="minorHAnsi"/>
        </w:rPr>
        <w:t>– !</w:t>
      </w:r>
      <w:proofErr w:type="gramEnd"/>
    </w:p>
    <w:p w14:paraId="25107516"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Settler colonialism becomes the condition of possibility for war globally. Either through the development of the bomb and current nuclear development on Native nations or in the ways in which settler colonialism provides the motor force for imperial wars. In the end, every tool used to kill the Indian becomes a tool to kill another.</w:t>
      </w:r>
    </w:p>
    <w:p w14:paraId="03688FFB" w14:textId="77777777" w:rsidR="008D5DC5" w:rsidRPr="008D5DC5" w:rsidRDefault="008D5DC5" w:rsidP="008D5DC5">
      <w:pPr>
        <w:rPr>
          <w:rFonts w:asciiTheme="minorHAnsi" w:hAnsiTheme="minorHAnsi" w:cstheme="minorHAnsi"/>
        </w:rPr>
      </w:pPr>
      <w:r w:rsidRPr="008D5DC5">
        <w:rPr>
          <w:rStyle w:val="Style13ptBold"/>
          <w:rFonts w:asciiTheme="minorHAnsi" w:hAnsiTheme="minorHAnsi" w:cstheme="minorHAnsi"/>
        </w:rPr>
        <w:t>Tuck and Yang 12</w:t>
      </w:r>
      <w:r w:rsidRPr="008D5DC5">
        <w:rPr>
          <w:rFonts w:asciiTheme="minorHAnsi" w:hAnsiTheme="minorHAnsi" w:cstheme="minorHAnsi"/>
        </w:rPr>
        <w:t xml:space="preserve"> (Eve; K. Wayne, the dynamic duo “Decolonization Is Not a Metaphor” </w:t>
      </w:r>
      <w:r w:rsidRPr="008D5DC5">
        <w:rPr>
          <w:rFonts w:asciiTheme="minorHAnsi" w:hAnsiTheme="minorHAnsi" w:cstheme="minorHAnsi"/>
          <w:i/>
          <w:iCs/>
        </w:rPr>
        <w:t xml:space="preserve">Decolonization: Indigeneity, Education &amp; Society </w:t>
      </w:r>
      <w:r w:rsidRPr="008D5DC5">
        <w:rPr>
          <w:rFonts w:asciiTheme="minorHAnsi" w:hAnsiTheme="minorHAnsi" w:cstheme="minorHAnsi"/>
        </w:rPr>
        <w:t>1, no. 1, pp. 31-33)</w:t>
      </w:r>
    </w:p>
    <w:p w14:paraId="5D68527E" w14:textId="77777777" w:rsidR="008D5DC5" w:rsidRPr="008D5DC5" w:rsidRDefault="008D5DC5" w:rsidP="008D5DC5">
      <w:pPr>
        <w:rPr>
          <w:rStyle w:val="StyleUnderline"/>
          <w:rFonts w:asciiTheme="minorHAnsi" w:hAnsiTheme="minorHAnsi" w:cstheme="minorHAnsi"/>
        </w:rPr>
      </w:pPr>
      <w:r w:rsidRPr="008D5DC5">
        <w:rPr>
          <w:rFonts w:asciiTheme="minorHAnsi" w:hAnsiTheme="minorHAnsi" w:cstheme="minorHAnsi"/>
          <w:sz w:val="12"/>
          <w:szCs w:val="12"/>
        </w:rPr>
        <w:t xml:space="preserve">There is so much that is incommensurable, so many overlaps that can’t be figured, that cannot be resolved. </w:t>
      </w:r>
      <w:r w:rsidRPr="00410902">
        <w:rPr>
          <w:rStyle w:val="Emphasis"/>
          <w:rFonts w:asciiTheme="minorHAnsi" w:hAnsiTheme="minorHAnsi" w:cstheme="minorHAnsi"/>
          <w:highlight w:val="green"/>
        </w:rPr>
        <w:t>Settler colonialism fuels imperialism</w:t>
      </w:r>
      <w:r w:rsidRPr="008D5DC5">
        <w:rPr>
          <w:rStyle w:val="Emphasis"/>
          <w:rFonts w:asciiTheme="minorHAnsi" w:hAnsiTheme="minorHAnsi" w:cstheme="minorHAnsi"/>
        </w:rPr>
        <w:t xml:space="preserve"> all around the globe.</w:t>
      </w:r>
      <w:r w:rsidRPr="008D5DC5">
        <w:rPr>
          <w:rFonts w:asciiTheme="minorHAnsi" w:hAnsiTheme="minorHAnsi" w:cstheme="minorHAnsi"/>
          <w:sz w:val="12"/>
          <w:szCs w:val="12"/>
        </w:rPr>
        <w:t xml:space="preserve"> </w:t>
      </w:r>
      <w:r w:rsidRPr="008D5DC5">
        <w:rPr>
          <w:rStyle w:val="StyleUnderline"/>
          <w:rFonts w:asciiTheme="minorHAnsi" w:hAnsiTheme="minorHAnsi" w:cstheme="minorHAnsi"/>
        </w:rPr>
        <w:t>Oil is the motor and motive for war and so was salt, so will be water.</w:t>
      </w:r>
      <w:r w:rsidRPr="008D5DC5">
        <w:rPr>
          <w:rFonts w:asciiTheme="minorHAnsi" w:hAnsiTheme="minorHAnsi" w:cstheme="minorHAnsi"/>
          <w:sz w:val="12"/>
          <w:szCs w:val="12"/>
        </w:rPr>
        <w:t xml:space="preserve"> </w:t>
      </w:r>
      <w:r w:rsidRPr="008D5DC5">
        <w:rPr>
          <w:rStyle w:val="Emphasis"/>
          <w:rFonts w:asciiTheme="minorHAnsi" w:hAnsiTheme="minorHAnsi" w:cstheme="minorHAnsi"/>
        </w:rPr>
        <w:t>Settler sovereignty over these very pieces of earth, air, and water is what makes possible these imperialisms.</w:t>
      </w:r>
      <w:r w:rsidRPr="008D5DC5">
        <w:rPr>
          <w:rFonts w:asciiTheme="minorHAnsi" w:hAnsiTheme="minorHAnsi" w:cstheme="minorHAnsi"/>
          <w:sz w:val="12"/>
          <w:szCs w:val="12"/>
        </w:rPr>
        <w:t xml:space="preserve"> </w:t>
      </w:r>
      <w:r w:rsidRPr="008D5DC5">
        <w:rPr>
          <w:rStyle w:val="StyleUnderline"/>
          <w:rFonts w:asciiTheme="minorHAnsi" w:hAnsiTheme="minorHAnsi" w:cstheme="minorHAnsi"/>
        </w:rPr>
        <w:t>The same yellow pollen in the water of the Laguna Pueblo reservation in New Mexico</w:t>
      </w:r>
      <w:r w:rsidRPr="008D5DC5">
        <w:rPr>
          <w:rFonts w:asciiTheme="minorHAnsi" w:hAnsiTheme="minorHAnsi" w:cstheme="minorHAnsi"/>
          <w:sz w:val="12"/>
          <w:szCs w:val="12"/>
        </w:rPr>
        <w:t xml:space="preserve">, Leslie Marmon Silko reminds us, </w:t>
      </w:r>
      <w:r w:rsidRPr="008D5DC5">
        <w:rPr>
          <w:rStyle w:val="StyleUnderline"/>
          <w:rFonts w:asciiTheme="minorHAnsi" w:hAnsiTheme="minorHAnsi" w:cstheme="minorHAnsi"/>
        </w:rPr>
        <w:t>is the same uranium that annihilated over 200,000 strangers in 2 flashes. The same yellow pollen that poisons the land from where it came. Used in the same war that took a generation of young Pueblo men.</w:t>
      </w:r>
      <w:r w:rsidRPr="008D5DC5">
        <w:rPr>
          <w:rFonts w:asciiTheme="minorHAnsi" w:hAnsiTheme="minorHAnsi" w:cstheme="minorHAnsi"/>
          <w:sz w:val="12"/>
          <w:szCs w:val="12"/>
        </w:rPr>
        <w:t xml:space="preserve"> Through the voice of her character </w:t>
      </w:r>
      <w:proofErr w:type="spellStart"/>
      <w:r w:rsidRPr="008D5DC5">
        <w:rPr>
          <w:rFonts w:asciiTheme="minorHAnsi" w:hAnsiTheme="minorHAnsi" w:cstheme="minorHAnsi"/>
          <w:sz w:val="12"/>
          <w:szCs w:val="12"/>
        </w:rPr>
        <w:t>Betonie</w:t>
      </w:r>
      <w:proofErr w:type="spellEnd"/>
      <w:r w:rsidRPr="008D5DC5">
        <w:rPr>
          <w:rFonts w:asciiTheme="minorHAnsi" w:hAnsiTheme="minorHAnsi" w:cstheme="minorHAnsi"/>
          <w:sz w:val="12"/>
          <w:szCs w:val="12"/>
        </w:rPr>
        <w:t xml:space="preserv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w:t>
      </w:r>
      <w:proofErr w:type="spellStart"/>
      <w:r w:rsidRPr="008D5DC5">
        <w:rPr>
          <w:rFonts w:asciiTheme="minorHAnsi" w:hAnsiTheme="minorHAnsi" w:cstheme="minorHAnsi"/>
          <w:sz w:val="12"/>
          <w:szCs w:val="12"/>
        </w:rPr>
        <w:t>Mvskoke</w:t>
      </w:r>
      <w:proofErr w:type="spellEnd"/>
      <w:r w:rsidRPr="008D5DC5">
        <w:rPr>
          <w:rFonts w:asciiTheme="minorHAnsi" w:hAnsiTheme="minorHAnsi" w:cstheme="minorHAnsi"/>
          <w:sz w:val="12"/>
          <w:szCs w:val="12"/>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8D5DC5">
        <w:rPr>
          <w:rFonts w:asciiTheme="minorHAnsi" w:hAnsiTheme="minorHAnsi" w:cstheme="minorHAnsi"/>
          <w:sz w:val="12"/>
          <w:szCs w:val="12"/>
        </w:rPr>
        <w:t>ish</w:t>
      </w:r>
      <w:proofErr w:type="spellEnd"/>
      <w:r w:rsidRPr="008D5DC5">
        <w:rPr>
          <w:rFonts w:asciiTheme="minorHAnsi" w:hAnsiTheme="minorHAnsi" w:cstheme="minorHAnsi"/>
          <w:sz w:val="12"/>
          <w:szCs w:val="12"/>
        </w:rPr>
        <w:t xml:space="preserve"> man from Viet Nam. </w:t>
      </w:r>
      <w:r w:rsidRPr="008D5DC5">
        <w:rPr>
          <w:rStyle w:val="StyleUnderline"/>
          <w:rFonts w:asciiTheme="minorHAnsi" w:hAnsiTheme="minorHAnsi" w:cstheme="minorHAnsi"/>
        </w:rPr>
        <w:t>“</w:t>
      </w:r>
      <w:r w:rsidRPr="00410902">
        <w:rPr>
          <w:rStyle w:val="StyleUnderline"/>
          <w:rFonts w:asciiTheme="minorHAnsi" w:hAnsiTheme="minorHAnsi" w:cstheme="minorHAnsi"/>
          <w:highlight w:val="green"/>
        </w:rPr>
        <w:t>Indian Country</w:t>
      </w:r>
      <w:r w:rsidRPr="008D5DC5">
        <w:rPr>
          <w:rStyle w:val="StyleUnderline"/>
          <w:rFonts w:asciiTheme="minorHAnsi" w:hAnsiTheme="minorHAnsi" w:cstheme="minorHAnsi"/>
        </w:rPr>
        <w:t>” was/</w:t>
      </w:r>
      <w:r w:rsidRPr="00410902">
        <w:rPr>
          <w:rStyle w:val="StyleUnderline"/>
          <w:rFonts w:asciiTheme="minorHAnsi" w:hAnsiTheme="minorHAnsi" w:cstheme="minorHAnsi"/>
          <w:highlight w:val="green"/>
        </w:rPr>
        <w:t>is the term used</w:t>
      </w:r>
      <w:r w:rsidRPr="008D5DC5">
        <w:rPr>
          <w:rStyle w:val="StyleUnderline"/>
          <w:rFonts w:asciiTheme="minorHAnsi" w:hAnsiTheme="minorHAnsi" w:cstheme="minorHAnsi"/>
        </w:rPr>
        <w:t xml:space="preserve"> in Viet Nam, Afghanistan, Iraq </w:t>
      </w:r>
      <w:r w:rsidRPr="00410902">
        <w:rPr>
          <w:rStyle w:val="StyleUnderline"/>
          <w:rFonts w:asciiTheme="minorHAnsi" w:hAnsiTheme="minorHAnsi" w:cstheme="minorHAnsi"/>
          <w:highlight w:val="green"/>
        </w:rPr>
        <w:t>by the U.S. military for ‘enemy territory’</w:t>
      </w:r>
      <w:r w:rsidRPr="008D5DC5">
        <w:rPr>
          <w:rStyle w:val="StyleUnderline"/>
          <w:rFonts w:asciiTheme="minorHAnsi" w:hAnsiTheme="minorHAnsi" w:cstheme="minorHAnsi"/>
        </w:rPr>
        <w:t xml:space="preserve">.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w:t>
      </w:r>
      <w:proofErr w:type="spellStart"/>
      <w:r w:rsidRPr="008D5DC5">
        <w:rPr>
          <w:rStyle w:val="StyleUnderline"/>
          <w:rFonts w:asciiTheme="minorHAnsi" w:hAnsiTheme="minorHAnsi" w:cstheme="minorHAnsi"/>
        </w:rPr>
        <w:t>Bedonkohe</w:t>
      </w:r>
      <w:proofErr w:type="spellEnd"/>
      <w:r w:rsidRPr="008D5DC5">
        <w:rPr>
          <w:rStyle w:val="StyleUnderline"/>
          <w:rFonts w:asciiTheme="minorHAnsi" w:hAnsiTheme="minorHAnsi" w:cstheme="minorHAnsi"/>
        </w:rPr>
        <w:t xml:space="preserve"> Apache warrior who fought Mexican and then U.S. expansion into Apache tribal lands. </w:t>
      </w:r>
      <w:r w:rsidRPr="00410902">
        <w:rPr>
          <w:rStyle w:val="StyleUnderline"/>
          <w:rFonts w:asciiTheme="minorHAnsi" w:hAnsiTheme="minorHAnsi" w:cstheme="minorHAnsi"/>
          <w:highlight w:val="green"/>
        </w:rPr>
        <w:t>The Colt .45 was perfected to kill Indigenous people during the ‘liberation’ of</w:t>
      </w:r>
      <w:r w:rsidRPr="008D5DC5">
        <w:rPr>
          <w:rStyle w:val="StyleUnderline"/>
          <w:rFonts w:asciiTheme="minorHAnsi" w:hAnsiTheme="minorHAnsi" w:cstheme="minorHAnsi"/>
        </w:rPr>
        <w:t xml:space="preserve"> what became </w:t>
      </w:r>
      <w:r w:rsidRPr="00410902">
        <w:rPr>
          <w:rStyle w:val="StyleUnderline"/>
          <w:rFonts w:asciiTheme="minorHAnsi" w:hAnsiTheme="minorHAnsi" w:cstheme="minorHAnsi"/>
          <w:highlight w:val="green"/>
        </w:rPr>
        <w:t>the Philippines, but it was first invented for the ‘Indian Wars’</w:t>
      </w:r>
      <w:r w:rsidRPr="008D5DC5">
        <w:rPr>
          <w:rStyle w:val="StyleUnderline"/>
          <w:rFonts w:asciiTheme="minorHAnsi" w:hAnsiTheme="minorHAnsi" w:cstheme="minorHAnsi"/>
        </w:rPr>
        <w:t xml:space="preserve"> in North America alongside The Hotchkiss Canon- a </w:t>
      </w:r>
      <w:proofErr w:type="spellStart"/>
      <w:r w:rsidRPr="008D5DC5">
        <w:rPr>
          <w:rStyle w:val="StyleUnderline"/>
          <w:rFonts w:asciiTheme="minorHAnsi" w:hAnsiTheme="minorHAnsi" w:cstheme="minorHAnsi"/>
        </w:rPr>
        <w:t>gattling</w:t>
      </w:r>
      <w:proofErr w:type="spellEnd"/>
      <w:r w:rsidRPr="008D5DC5">
        <w:rPr>
          <w:rStyle w:val="StyleUnderline"/>
          <w:rFonts w:asciiTheme="minorHAnsi" w:hAnsiTheme="minorHAnsi" w:cstheme="minorHAnsi"/>
        </w:rPr>
        <w:t xml:space="preserve"> gun that shot </w:t>
      </w:r>
      <w:proofErr w:type="spellStart"/>
      <w:r w:rsidRPr="008D5DC5">
        <w:rPr>
          <w:rStyle w:val="StyleUnderline"/>
          <w:rFonts w:asciiTheme="minorHAnsi" w:hAnsiTheme="minorHAnsi" w:cstheme="minorHAnsi"/>
        </w:rPr>
        <w:t>canonballs</w:t>
      </w:r>
      <w:proofErr w:type="spellEnd"/>
      <w:r w:rsidRPr="008D5DC5">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 xml:space="preserve">technologies of the </w:t>
      </w:r>
      <w:r w:rsidRPr="008D5DC5">
        <w:rPr>
          <w:rStyle w:val="StyleUnderline"/>
          <w:rFonts w:asciiTheme="minorHAnsi" w:hAnsiTheme="minorHAnsi" w:cstheme="minorHAnsi"/>
        </w:rPr>
        <w:t xml:space="preserve">permanent </w:t>
      </w:r>
      <w:r w:rsidRPr="00410902">
        <w:rPr>
          <w:rStyle w:val="StyleUnderline"/>
          <w:rFonts w:asciiTheme="minorHAnsi" w:hAnsiTheme="minorHAnsi" w:cstheme="minorHAnsi"/>
          <w:highlight w:val="green"/>
        </w:rPr>
        <w:t>settler war are reserviced for foreign wars</w:t>
      </w:r>
      <w:r w:rsidRPr="008D5DC5">
        <w:rPr>
          <w:rStyle w:val="StyleUnderline"/>
          <w:rFonts w:asciiTheme="minorHAnsi" w:hAnsiTheme="minorHAnsi" w:cstheme="minorHAnsi"/>
        </w:rPr>
        <w:t xml:space="preserve">, including boarding schools, colonial schools, urban schools run by military personnel. It is properly called Indian Country. Ideologies of US settler colonialism directly informed Australian settler colonialism. South African </w:t>
      </w:r>
      <w:r w:rsidRPr="00410902">
        <w:rPr>
          <w:rStyle w:val="StyleUnderline"/>
          <w:rFonts w:asciiTheme="minorHAnsi" w:hAnsiTheme="minorHAnsi" w:cstheme="minorHAnsi"/>
          <w:highlight w:val="green"/>
        </w:rPr>
        <w:t>apartheid townships</w:t>
      </w:r>
      <w:r w:rsidRPr="008D5DC5">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kill-zones</w:t>
      </w:r>
      <w:r w:rsidRPr="008D5DC5">
        <w:rPr>
          <w:rStyle w:val="StyleUnderline"/>
          <w:rFonts w:asciiTheme="minorHAnsi" w:hAnsiTheme="minorHAnsi" w:cstheme="minorHAnsi"/>
        </w:rPr>
        <w:t xml:space="preserve"> in what became the Philippine colony, then nation-state, the </w:t>
      </w:r>
      <w:r w:rsidRPr="00410902">
        <w:rPr>
          <w:rStyle w:val="StyleUnderline"/>
          <w:rFonts w:asciiTheme="minorHAnsi" w:hAnsiTheme="minorHAnsi" w:cstheme="minorHAnsi"/>
          <w:highlight w:val="green"/>
        </w:rPr>
        <w:t>checkerboarding of Palestinian land with checkpoints, were modeled after U.S. seizures of land and containments of Indian bodies</w:t>
      </w:r>
      <w:r w:rsidRPr="008D5DC5">
        <w:rPr>
          <w:rStyle w:val="StyleUnderline"/>
          <w:rFonts w:asciiTheme="minorHAnsi" w:hAnsiTheme="minorHAnsi" w:cstheme="minorHAnsi"/>
        </w:rPr>
        <w:t xml:space="preserve"> to reservations. The </w:t>
      </w:r>
      <w:r w:rsidRPr="00410902">
        <w:rPr>
          <w:rStyle w:val="StyleUnderline"/>
          <w:rFonts w:asciiTheme="minorHAnsi" w:hAnsiTheme="minorHAnsi" w:cstheme="minorHAnsi"/>
          <w:highlight w:val="green"/>
        </w:rPr>
        <w:t>racial science developed in the U.S</w:t>
      </w:r>
      <w:r w:rsidRPr="008D5DC5">
        <w:rPr>
          <w:rStyle w:val="StyleUnderline"/>
          <w:rFonts w:asciiTheme="minorHAnsi" w:hAnsiTheme="minorHAnsi" w:cstheme="minorHAnsi"/>
        </w:rPr>
        <w:t xml:space="preserve">. (a settler colonial racial science) </w:t>
      </w:r>
      <w:r w:rsidRPr="00410902">
        <w:rPr>
          <w:rStyle w:val="StyleUnderline"/>
          <w:rFonts w:asciiTheme="minorHAnsi" w:hAnsiTheme="minorHAnsi" w:cstheme="minorHAnsi"/>
          <w:highlight w:val="green"/>
        </w:rPr>
        <w:t>informed Hitler’s designs on racial purity</w:t>
      </w:r>
      <w:r w:rsidRPr="008D5DC5">
        <w:rPr>
          <w:rFonts w:asciiTheme="minorHAnsi" w:hAnsiTheme="minorHAnsi" w:cstheme="minorHAnsi"/>
          <w:sz w:val="12"/>
          <w:szCs w:val="12"/>
        </w:rPr>
        <w:t xml:space="preserve"> (“This book is my bible” he said of Madison Grant’s The Passing of the Great Race). </w:t>
      </w:r>
      <w:r w:rsidRPr="008D5DC5">
        <w:rPr>
          <w:rStyle w:val="StyleUnderline"/>
          <w:rFonts w:asciiTheme="minorHAnsi" w:hAnsiTheme="minorHAnsi" w:cstheme="minorHAnsi"/>
        </w:rPr>
        <w:t xml:space="preserve">The admiration is sometimes mutual, the doctors and administrators of forced sterilizations of black, Native, disabled, poor, and mostly female people - The Sterilization Act accompanied the Racial Integrity Act and the </w:t>
      </w:r>
      <w:proofErr w:type="spellStart"/>
      <w:r w:rsidRPr="008D5DC5">
        <w:rPr>
          <w:rStyle w:val="StyleUnderline"/>
          <w:rFonts w:asciiTheme="minorHAnsi" w:hAnsiTheme="minorHAnsi" w:cstheme="minorHAnsi"/>
        </w:rPr>
        <w:t>Pocohontas</w:t>
      </w:r>
      <w:proofErr w:type="spellEnd"/>
      <w:r w:rsidRPr="008D5DC5">
        <w:rPr>
          <w:rStyle w:val="StyleUnderline"/>
          <w:rFonts w:asciiTheme="minorHAnsi" w:hAnsiTheme="minorHAnsi" w:cstheme="minorHAnsi"/>
        </w:rPr>
        <w:t xml:space="preserve"> Exception - praised the Nazi eugenics program.</w:t>
      </w:r>
      <w:r w:rsidRPr="008D5DC5">
        <w:rPr>
          <w:rFonts w:asciiTheme="minorHAnsi" w:hAnsiTheme="minorHAnsi" w:cstheme="minorHAnsi"/>
          <w:sz w:val="12"/>
          <w:szCs w:val="12"/>
        </w:rPr>
        <w:t xml:space="preserve"> Forced sterilizations became illegal in California in 1964. </w:t>
      </w:r>
      <w:r w:rsidRPr="008D5DC5">
        <w:rPr>
          <w:rStyle w:val="StyleUnderline"/>
          <w:rFonts w:asciiTheme="minorHAnsi" w:hAnsiTheme="minorHAnsi" w:cstheme="minorHAnsi"/>
        </w:rPr>
        <w:t>The management technologies of North American settler colonialism have provided the tools for internal colonialisms elsewhere. So to with philosophies of state and corporate land-grabbing</w:t>
      </w:r>
      <w:r w:rsidRPr="008D5DC5">
        <w:rPr>
          <w:rFonts w:asciiTheme="minorHAnsi" w:hAnsiTheme="minorHAnsi" w:cstheme="minorHAnsi"/>
          <w:sz w:val="12"/>
          <w:szCs w:val="12"/>
        </w:rPr>
        <w:t xml:space="preserve"> </w:t>
      </w:r>
      <w:proofErr w:type="gramStart"/>
      <w:r w:rsidRPr="008D5DC5">
        <w:rPr>
          <w:rFonts w:asciiTheme="minorHAnsi" w:hAnsiTheme="minorHAnsi" w:cstheme="minorHAnsi"/>
          <w:sz w:val="12"/>
          <w:szCs w:val="12"/>
        </w:rPr>
        <w:t>24 .</w:t>
      </w:r>
      <w:proofErr w:type="gramEnd"/>
      <w:r w:rsidRPr="008D5DC5">
        <w:rPr>
          <w:rFonts w:asciiTheme="minorHAnsi" w:hAnsiTheme="minorHAnsi" w:cstheme="minorHAnsi"/>
          <w:sz w:val="12"/>
          <w:szCs w:val="12"/>
        </w:rPr>
        <w:t xml:space="preserve"> The prominence of “flat world” perspectives asserts that technology has afforded a diminished significance of place and borders. </w:t>
      </w:r>
      <w:r w:rsidRPr="008D5DC5">
        <w:rPr>
          <w:rStyle w:val="StyleUnderline"/>
          <w:rFonts w:asciiTheme="minorHAnsi" w:hAnsiTheme="minorHAnsi" w:cstheme="minorHAnsi"/>
        </w:rPr>
        <w:t xml:space="preserve">The claim is that U.S. borders have become more flexible, yet simultaneously, the physical border has become more absolute and enforced. The border is no longer just a line suturing two nation-states; the U.S. now polices its borders interior to its territory and </w:t>
      </w:r>
      <w:r w:rsidRPr="008D5DC5">
        <w:rPr>
          <w:rStyle w:val="StyleUnderline"/>
          <w:rFonts w:asciiTheme="minorHAnsi" w:hAnsiTheme="minorHAnsi" w:cstheme="minorHAnsi"/>
        </w:rPr>
        <w:lastRenderedPageBreak/>
        <w:t>exercises sovereignty throughout the globe. Just as sovereignty has expanded, so has settler colonialism in partial forms.</w:t>
      </w:r>
    </w:p>
    <w:p w14:paraId="0631A277"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 xml:space="preserve">The Settler colonial drive to recreate itself everywhere bringing with it the western conception of the state that violently wages wars of conquest in the name of securitization.  </w:t>
      </w:r>
    </w:p>
    <w:p w14:paraId="393257EB" w14:textId="77777777" w:rsidR="008D5DC5" w:rsidRPr="008D5DC5" w:rsidRDefault="008D5DC5" w:rsidP="008D5DC5">
      <w:pPr>
        <w:rPr>
          <w:rFonts w:asciiTheme="minorHAnsi" w:hAnsiTheme="minorHAnsi" w:cstheme="minorHAnsi"/>
          <w:b/>
          <w:bCs/>
          <w:sz w:val="26"/>
          <w:szCs w:val="26"/>
        </w:rPr>
      </w:pPr>
      <w:r w:rsidRPr="008D5DC5">
        <w:rPr>
          <w:rStyle w:val="Style13ptBold"/>
          <w:rFonts w:asciiTheme="minorHAnsi" w:hAnsiTheme="minorHAnsi" w:cstheme="minorHAnsi"/>
        </w:rPr>
        <w:t xml:space="preserve">Rana, 14 </w:t>
      </w:r>
      <w:r w:rsidRPr="008D5DC5">
        <w:rPr>
          <w:rFonts w:asciiTheme="minorHAnsi" w:hAnsiTheme="minorHAnsi" w:cstheme="minorHAnsi"/>
        </w:rPr>
        <w:t xml:space="preserve">(Aziz Rana, Cornell University, </w:t>
      </w:r>
      <w:r w:rsidRPr="008D5DC5">
        <w:rPr>
          <w:rFonts w:asciiTheme="minorHAnsi" w:hAnsiTheme="minorHAnsi" w:cstheme="minorHAnsi"/>
          <w:i/>
          <w:iCs/>
        </w:rPr>
        <w:t>Settler wars and the national security state</w:t>
      </w:r>
      <w:r w:rsidRPr="008D5DC5">
        <w:rPr>
          <w:rFonts w:asciiTheme="minorHAnsi" w:hAnsiTheme="minorHAnsi" w:cstheme="minorHAnsi"/>
        </w:rPr>
        <w:t xml:space="preserve">, Settler Colonial Studies, 2014) </w:t>
      </w:r>
    </w:p>
    <w:p w14:paraId="5B639E0C" w14:textId="77777777" w:rsidR="008D5DC5" w:rsidRPr="008D5DC5" w:rsidRDefault="008D5DC5" w:rsidP="008D5DC5">
      <w:pPr>
        <w:rPr>
          <w:rFonts w:asciiTheme="minorHAnsi" w:hAnsiTheme="minorHAnsi" w:cstheme="minorHAnsi"/>
          <w:sz w:val="10"/>
          <w:szCs w:val="10"/>
        </w:rPr>
      </w:pPr>
      <w:r w:rsidRPr="008D5DC5">
        <w:rPr>
          <w:rFonts w:asciiTheme="minorHAnsi" w:hAnsiTheme="minorHAnsi" w:cstheme="minorHAnsi"/>
          <w:sz w:val="10"/>
          <w:szCs w:val="10"/>
        </w:rPr>
        <w:t xml:space="preserve">Frederick Jackson Turner famously stated that </w:t>
      </w:r>
      <w:r w:rsidRPr="008D5DC5">
        <w:rPr>
          <w:rStyle w:val="StyleUnderline"/>
          <w:rFonts w:asciiTheme="minorHAnsi" w:hAnsiTheme="minorHAnsi" w:cstheme="minorHAnsi"/>
        </w:rPr>
        <w:t>“the ﬁrst ideal of the pioneer was that of conquest” and that “the riﬂe and the ax” were his principal “symbols”.</w:t>
      </w:r>
      <w:r w:rsidRPr="008D5DC5">
        <w:rPr>
          <w:rFonts w:asciiTheme="minorHAnsi" w:hAnsiTheme="minorHAnsi" w:cstheme="minorHAnsi"/>
          <w:sz w:val="10"/>
          <w:szCs w:val="10"/>
        </w:rPr>
        <w:t xml:space="preserve"> For my remarks, I plan to develop this thought </w:t>
      </w:r>
      <w:r w:rsidRPr="008D5DC5">
        <w:rPr>
          <w:rStyle w:val="StyleUnderline"/>
          <w:rFonts w:asciiTheme="minorHAnsi" w:hAnsiTheme="minorHAnsi" w:cstheme="minorHAnsi"/>
        </w:rPr>
        <w:t xml:space="preserve">by assessing what </w:t>
      </w:r>
      <w:r w:rsidRPr="00410902">
        <w:rPr>
          <w:rStyle w:val="StyleUnderline"/>
          <w:rFonts w:asciiTheme="minorHAnsi" w:hAnsiTheme="minorHAnsi" w:cstheme="minorHAnsi"/>
          <w:highlight w:val="green"/>
        </w:rPr>
        <w:t>settler wars on the American frontier</w:t>
      </w:r>
      <w:r w:rsidRPr="008D5DC5">
        <w:rPr>
          <w:rStyle w:val="StyleUnderline"/>
          <w:rFonts w:asciiTheme="minorHAnsi" w:hAnsiTheme="minorHAnsi" w:cstheme="minorHAnsi"/>
        </w:rPr>
        <w:t xml:space="preserve"> – speciﬁcally conﬂicts with native peoples over land and material resources – </w:t>
      </w:r>
      <w:r w:rsidRPr="00410902">
        <w:rPr>
          <w:rStyle w:val="StyleUnderline"/>
          <w:rFonts w:asciiTheme="minorHAnsi" w:hAnsiTheme="minorHAnsi" w:cstheme="minorHAnsi"/>
          <w:highlight w:val="green"/>
        </w:rPr>
        <w:t xml:space="preserve">tell us about the </w:t>
      </w:r>
      <w:r w:rsidRPr="008D5DC5">
        <w:rPr>
          <w:rStyle w:val="StyleUnderline"/>
          <w:rFonts w:asciiTheme="minorHAnsi" w:hAnsiTheme="minorHAnsi" w:cstheme="minorHAnsi"/>
        </w:rPr>
        <w:t xml:space="preserve">contemporary </w:t>
      </w:r>
      <w:r w:rsidRPr="00410902">
        <w:rPr>
          <w:rStyle w:val="StyleUnderline"/>
          <w:rFonts w:asciiTheme="minorHAnsi" w:hAnsiTheme="minorHAnsi" w:cstheme="minorHAnsi"/>
          <w:highlight w:val="green"/>
        </w:rPr>
        <w:t>national security state</w:t>
      </w:r>
      <w:r w:rsidRPr="008D5DC5">
        <w:rPr>
          <w:rFonts w:asciiTheme="minorHAnsi" w:hAnsiTheme="minorHAnsi" w:cstheme="minorHAnsi"/>
          <w:sz w:val="10"/>
          <w:szCs w:val="10"/>
        </w:rPr>
        <w:t xml:space="preserve">. Due to limitations of time, the argument I am going to make is a schematic one, so bear with me in its bluntness and lack of nuance. The basic claim is that we tend to think of frontier wars between settlers and natives as episodes in a distant historical past that say very little about the present. But in actuality, </w:t>
      </w:r>
      <w:r w:rsidRPr="008D5DC5">
        <w:rPr>
          <w:rStyle w:val="StyleUnderline"/>
          <w:rFonts w:asciiTheme="minorHAnsi" w:hAnsiTheme="minorHAnsi" w:cstheme="minorHAnsi"/>
        </w:rPr>
        <w:t xml:space="preserve">it was precisely </w:t>
      </w:r>
      <w:r w:rsidRPr="00410902">
        <w:rPr>
          <w:rStyle w:val="StyleUnderline"/>
          <w:rFonts w:asciiTheme="minorHAnsi" w:hAnsiTheme="minorHAnsi" w:cstheme="minorHAnsi"/>
          <w:highlight w:val="green"/>
        </w:rPr>
        <w:t>through these conﬂicts</w:t>
      </w:r>
      <w:r w:rsidRPr="008D5DC5">
        <w:rPr>
          <w:rStyle w:val="StyleUnderline"/>
          <w:rFonts w:asciiTheme="minorHAnsi" w:hAnsiTheme="minorHAnsi" w:cstheme="minorHAnsi"/>
        </w:rPr>
        <w:t xml:space="preserve"> </w:t>
      </w:r>
      <w:proofErr w:type="gramStart"/>
      <w:r w:rsidRPr="008D5DC5">
        <w:rPr>
          <w:rStyle w:val="StyleUnderline"/>
          <w:rFonts w:asciiTheme="minorHAnsi" w:hAnsiTheme="minorHAnsi" w:cstheme="minorHAnsi"/>
        </w:rPr>
        <w:t xml:space="preserve">that American </w:t>
      </w:r>
      <w:r w:rsidRPr="00410902">
        <w:rPr>
          <w:rStyle w:val="StyleUnderline"/>
          <w:rFonts w:asciiTheme="minorHAnsi" w:hAnsiTheme="minorHAnsi" w:cstheme="minorHAnsi"/>
          <w:highlight w:val="green"/>
        </w:rPr>
        <w:t>settlers</w:t>
      </w:r>
      <w:proofErr w:type="gramEnd"/>
      <w:r w:rsidRPr="00410902">
        <w:rPr>
          <w:rStyle w:val="StyleUnderline"/>
          <w:rFonts w:asciiTheme="minorHAnsi" w:hAnsiTheme="minorHAnsi" w:cstheme="minorHAnsi"/>
          <w:highlight w:val="green"/>
        </w:rPr>
        <w:t xml:space="preserve"> developed key</w:t>
      </w:r>
      <w:r w:rsidRPr="008D5DC5">
        <w:rPr>
          <w:rStyle w:val="StyleUnderline"/>
          <w:rFonts w:asciiTheme="minorHAnsi" w:hAnsiTheme="minorHAnsi" w:cstheme="minorHAnsi"/>
        </w:rPr>
        <w:t xml:space="preserve"> political and legal </w:t>
      </w:r>
      <w:r w:rsidRPr="00410902">
        <w:rPr>
          <w:rStyle w:val="StyleUnderline"/>
          <w:rFonts w:asciiTheme="minorHAnsi" w:hAnsiTheme="minorHAnsi" w:cstheme="minorHAnsi"/>
          <w:highlight w:val="green"/>
        </w:rPr>
        <w:t>scripts concerning which political communities can claim full sovereignty as well as</w:t>
      </w:r>
      <w:r w:rsidRPr="008D5DC5">
        <w:rPr>
          <w:rStyle w:val="StyleUnderline"/>
          <w:rFonts w:asciiTheme="minorHAnsi" w:hAnsiTheme="minorHAnsi" w:cstheme="minorHAnsi"/>
        </w:rPr>
        <w:t xml:space="preserve"> who rightly enjoys meaningful </w:t>
      </w:r>
      <w:r w:rsidRPr="00410902">
        <w:rPr>
          <w:rStyle w:val="StyleUnderline"/>
          <w:rFonts w:asciiTheme="minorHAnsi" w:hAnsiTheme="minorHAnsi" w:cstheme="minorHAnsi"/>
          <w:highlight w:val="green"/>
        </w:rPr>
        <w:t xml:space="preserve">protections </w:t>
      </w:r>
      <w:r w:rsidRPr="008D5DC5">
        <w:rPr>
          <w:rStyle w:val="StyleUnderline"/>
          <w:rFonts w:asciiTheme="minorHAnsi" w:hAnsiTheme="minorHAnsi" w:cstheme="minorHAnsi"/>
        </w:rPr>
        <w:t>during wartime.</w:t>
      </w:r>
      <w:r w:rsidRPr="008D5DC5">
        <w:rPr>
          <w:rFonts w:asciiTheme="minorHAnsi" w:hAnsiTheme="minorHAnsi" w:cstheme="minorHAnsi"/>
          <w:sz w:val="10"/>
          <w:szCs w:val="10"/>
        </w:rPr>
        <w:t xml:space="preserve"> Today, these scripts continue to inﬂuence foreign and domestic policy – not only in the United States and Europe but even in postcolonial states – and mirror current debates (such as over the status of non-state actors or the use of drones in international humanitarian law). For all these reasons, I think it is worth taking a moment to go back to the early nineteenth century and to revisit especially how American jurists in the context of the frontier conceived of the legal rules governing war with native communities. To begin with, a quick word about international humanitarian law (IHL) (or the law of armed conﬂict) may be useful. IHL has long been thought of – in the nineteenth century as well as today – as providing both a “sword” and a “shield”. In other words, the historic purpose behind IHL was to sanction practices that during peace time would be viewed as criminal. For instance, although in peace time you cannot engage in murder, during warfare certain forms of violence against individuals become legally acceptable. As a result, the laws of war provide a sword to belligerents, justifying their capacity to employ coercive violence. At the same time, these laws are also meant to be a shield to those groups caught up in armed conﬂicts; they are supposed to establish clear limitations and constraints on the use of force and to ensure that individuals (combatants and civilians) enjoy basic rights. </w:t>
      </w:r>
      <w:r w:rsidRPr="008D5DC5">
        <w:rPr>
          <w:rStyle w:val="StyleUnderline"/>
          <w:rFonts w:asciiTheme="minorHAnsi" w:hAnsiTheme="minorHAnsi" w:cstheme="minorHAnsi"/>
        </w:rPr>
        <w:t xml:space="preserve">What </w:t>
      </w:r>
      <w:r w:rsidRPr="00410902">
        <w:rPr>
          <w:rStyle w:val="StyleUnderline"/>
          <w:rFonts w:asciiTheme="minorHAnsi" w:hAnsiTheme="minorHAnsi" w:cstheme="minorHAnsi"/>
          <w:highlight w:val="green"/>
        </w:rPr>
        <w:t>settler wars raised</w:t>
      </w:r>
      <w:r w:rsidRPr="008D5DC5">
        <w:rPr>
          <w:rStyle w:val="StyleUnderline"/>
          <w:rFonts w:asciiTheme="minorHAnsi" w:hAnsiTheme="minorHAnsi" w:cstheme="minorHAnsi"/>
        </w:rPr>
        <w:t xml:space="preserve">, in the interaction between the US federal government and American Indian nations, was </w:t>
      </w:r>
      <w:r w:rsidRPr="00410902">
        <w:rPr>
          <w:rStyle w:val="StyleUnderline"/>
          <w:rFonts w:asciiTheme="minorHAnsi" w:hAnsiTheme="minorHAnsi" w:cstheme="minorHAnsi"/>
          <w:highlight w:val="green"/>
        </w:rPr>
        <w:t>a</w:t>
      </w:r>
      <w:r w:rsidRPr="008D5DC5">
        <w:rPr>
          <w:rStyle w:val="StyleUnderline"/>
          <w:rFonts w:asciiTheme="minorHAnsi" w:hAnsiTheme="minorHAnsi" w:cstheme="minorHAnsi"/>
        </w:rPr>
        <w:t xml:space="preserve"> central </w:t>
      </w:r>
      <w:r w:rsidRPr="00410902">
        <w:rPr>
          <w:rStyle w:val="StyleUnderline"/>
          <w:rFonts w:asciiTheme="minorHAnsi" w:hAnsiTheme="minorHAnsi" w:cstheme="minorHAnsi"/>
          <w:highlight w:val="green"/>
        </w:rPr>
        <w:t>question about whether communities whose forms of</w:t>
      </w:r>
      <w:r w:rsidRPr="008D5DC5">
        <w:rPr>
          <w:rStyle w:val="StyleUnderline"/>
          <w:rFonts w:asciiTheme="minorHAnsi" w:hAnsiTheme="minorHAnsi" w:cstheme="minorHAnsi"/>
        </w:rPr>
        <w:t xml:space="preserve"> political and social </w:t>
      </w:r>
      <w:r w:rsidRPr="00410902">
        <w:rPr>
          <w:rStyle w:val="StyleUnderline"/>
          <w:rFonts w:asciiTheme="minorHAnsi" w:hAnsiTheme="minorHAnsi" w:cstheme="minorHAnsi"/>
          <w:highlight w:val="green"/>
        </w:rPr>
        <w:t>organization were not cognizable under traditional ideas of Western statecraft</w:t>
      </w:r>
      <w:r w:rsidRPr="008D5DC5">
        <w:rPr>
          <w:rStyle w:val="StyleUnderline"/>
          <w:rFonts w:asciiTheme="minorHAnsi" w:hAnsiTheme="minorHAnsi" w:cstheme="minorHAnsi"/>
        </w:rPr>
        <w:t xml:space="preserve">, especially the Westphalian state, </w:t>
      </w:r>
      <w:r w:rsidRPr="00410902">
        <w:rPr>
          <w:rStyle w:val="StyleUnderline"/>
          <w:rFonts w:asciiTheme="minorHAnsi" w:hAnsiTheme="minorHAnsi" w:cstheme="minorHAnsi"/>
          <w:highlight w:val="green"/>
        </w:rPr>
        <w:t>would</w:t>
      </w:r>
      <w:r w:rsidRPr="008D5DC5">
        <w:rPr>
          <w:rStyle w:val="StyleUnderline"/>
          <w:rFonts w:asciiTheme="minorHAnsi" w:hAnsiTheme="minorHAnsi" w:cstheme="minorHAnsi"/>
        </w:rPr>
        <w:t xml:space="preserve"> nonetheless </w:t>
      </w:r>
      <w:r w:rsidRPr="00410902">
        <w:rPr>
          <w:rStyle w:val="StyleUnderline"/>
          <w:rFonts w:asciiTheme="minorHAnsi" w:hAnsiTheme="minorHAnsi" w:cstheme="minorHAnsi"/>
          <w:highlight w:val="green"/>
        </w:rPr>
        <w:t>be treated as self-determining</w:t>
      </w:r>
      <w:r w:rsidRPr="008D5DC5">
        <w:rPr>
          <w:rStyle w:val="StyleUnderline"/>
          <w:rFonts w:asciiTheme="minorHAnsi" w:hAnsiTheme="minorHAnsi" w:cstheme="minorHAnsi"/>
        </w:rPr>
        <w:t xml:space="preserve"> and rights bearing subjects.</w:t>
      </w:r>
      <w:r w:rsidRPr="008D5DC5">
        <w:rPr>
          <w:rFonts w:asciiTheme="minorHAnsi" w:hAnsiTheme="minorHAnsi" w:cstheme="minorHAnsi"/>
          <w:sz w:val="10"/>
          <w:szCs w:val="10"/>
        </w:rPr>
        <w:t xml:space="preserve"> After independence, one of the very ﬁrst responses to this question was presented by Supreme Court Chief Justice John Marshall in the 1823 case Johnson v. </w:t>
      </w:r>
      <w:proofErr w:type="spellStart"/>
      <w:r w:rsidRPr="008D5DC5">
        <w:rPr>
          <w:rFonts w:asciiTheme="minorHAnsi" w:hAnsiTheme="minorHAnsi" w:cstheme="minorHAnsi"/>
          <w:sz w:val="10"/>
          <w:szCs w:val="10"/>
        </w:rPr>
        <w:t>M’Intosh</w:t>
      </w:r>
      <w:proofErr w:type="spellEnd"/>
      <w:r w:rsidRPr="008D5DC5">
        <w:rPr>
          <w:rFonts w:asciiTheme="minorHAnsi" w:hAnsiTheme="minorHAnsi" w:cstheme="minorHAnsi"/>
          <w:sz w:val="10"/>
          <w:szCs w:val="10"/>
        </w:rPr>
        <w:t xml:space="preserve">. As I discuss in my book, The Two Faces of American Freedom, the case concerned whether American courts should respect the validity of revolutionary-era land purchases between white settlers and native peoples. In speaking for a unanimous Court and holding such sales invalid, Marshall argued that private citizens could not buy land directly from American Indians. Rather the </w:t>
      </w:r>
      <w:r w:rsidRPr="008D5DC5">
        <w:rPr>
          <w:rStyle w:val="StyleUnderline"/>
          <w:rFonts w:asciiTheme="minorHAnsi" w:hAnsiTheme="minorHAnsi" w:cstheme="minorHAnsi"/>
        </w:rPr>
        <w:t>US federal government enjoyed ultimate title to the land and alone could extinguish native occupancy.</w:t>
      </w:r>
      <w:r w:rsidRPr="008D5DC5">
        <w:rPr>
          <w:rFonts w:asciiTheme="minorHAnsi" w:hAnsiTheme="minorHAnsi" w:cstheme="minorHAnsi"/>
          <w:sz w:val="10"/>
          <w:szCs w:val="10"/>
        </w:rPr>
        <w:t xml:space="preserve"> I am not going to go through Marshall’s holding in </w:t>
      </w:r>
      <w:proofErr w:type="gramStart"/>
      <w:r w:rsidRPr="008D5DC5">
        <w:rPr>
          <w:rFonts w:asciiTheme="minorHAnsi" w:hAnsiTheme="minorHAnsi" w:cstheme="minorHAnsi"/>
          <w:sz w:val="10"/>
          <w:szCs w:val="10"/>
        </w:rPr>
        <w:t>great detail</w:t>
      </w:r>
      <w:proofErr w:type="gramEnd"/>
      <w:r w:rsidRPr="008D5DC5">
        <w:rPr>
          <w:rFonts w:asciiTheme="minorHAnsi" w:hAnsiTheme="minorHAnsi" w:cstheme="minorHAnsi"/>
          <w:sz w:val="10"/>
          <w:szCs w:val="10"/>
        </w:rPr>
        <w:t xml:space="preserve">, but he grounded his argument in what he called the “Doctrine of Discovery”. According to Marshall, </w:t>
      </w:r>
      <w:r w:rsidRPr="008D5DC5">
        <w:rPr>
          <w:rStyle w:val="StyleUnderline"/>
          <w:rFonts w:asciiTheme="minorHAnsi" w:hAnsiTheme="minorHAnsi" w:cstheme="minorHAnsi"/>
        </w:rPr>
        <w:t>this doctrine</w:t>
      </w:r>
      <w:r w:rsidRPr="008D5DC5">
        <w:rPr>
          <w:rFonts w:asciiTheme="minorHAnsi" w:hAnsiTheme="minorHAnsi" w:cstheme="minorHAnsi"/>
          <w:sz w:val="10"/>
          <w:szCs w:val="10"/>
        </w:rPr>
        <w:t xml:space="preserve"> had long been recognized as part of international law (or the law of nations</w:t>
      </w:r>
      <w:proofErr w:type="gramStart"/>
      <w:r w:rsidRPr="008D5DC5">
        <w:rPr>
          <w:rFonts w:asciiTheme="minorHAnsi" w:hAnsiTheme="minorHAnsi" w:cstheme="minorHAnsi"/>
          <w:sz w:val="10"/>
          <w:szCs w:val="10"/>
        </w:rPr>
        <w:t>), and</w:t>
      </w:r>
      <w:proofErr w:type="gramEnd"/>
      <w:r w:rsidRPr="008D5DC5">
        <w:rPr>
          <w:rFonts w:asciiTheme="minorHAnsi" w:hAnsiTheme="minorHAnsi" w:cstheme="minorHAnsi"/>
          <w:sz w:val="10"/>
          <w:szCs w:val="10"/>
        </w:rPr>
        <w:t xml:space="preserve"> </w:t>
      </w:r>
      <w:r w:rsidRPr="008D5DC5">
        <w:rPr>
          <w:rStyle w:val="StyleUnderline"/>
          <w:rFonts w:asciiTheme="minorHAnsi" w:hAnsiTheme="minorHAnsi" w:cstheme="minorHAnsi"/>
        </w:rPr>
        <w:t>gave to European states in the New World an “exclusive right to extinguish the Indian title of occupancy either by purchase or conquest.” Such customary imperial authority meant that native peoples did not possess legally recognizable sovereignty, akin to European states, over their own territory. Indeed, if a European state were to stake a claim to territory within the American zone of discovery (but still practically controlled by an Indian nation) this was in fact an act of aggression against the USA, the relevant sovereign power</w:t>
      </w:r>
      <w:r w:rsidRPr="008D5DC5">
        <w:rPr>
          <w:rFonts w:asciiTheme="minorHAnsi" w:hAnsiTheme="minorHAnsi" w:cstheme="minorHAnsi"/>
          <w:sz w:val="10"/>
          <w:szCs w:val="10"/>
        </w:rPr>
        <w:t>. A far less explored element of this case is how Marshall struggled with the issue of frontier confrontations between settlers and natives, and particularly which laws were supposed to govern these military conﬂicts. As a normative matter, Marshall was deeply wary of defending indigenous conquest – not to mention frontier violence against native peoples – through arguments about the “superior genius” of Europeans or the “character and religion” of American Indians. He viewed many of these claims as ultimately justiﬁcations for the mistreatment of native communities. Nonetheless</w:t>
      </w:r>
      <w:r w:rsidRPr="008D5DC5">
        <w:rPr>
          <w:rStyle w:val="StyleUnderline"/>
          <w:rFonts w:asciiTheme="minorHAnsi" w:hAnsiTheme="minorHAnsi" w:cstheme="minorHAnsi"/>
        </w:rPr>
        <w:t xml:space="preserve">, Marshall accepted the inevitability of war on the frontier and maintained that </w:t>
      </w:r>
      <w:r w:rsidRPr="00410902">
        <w:rPr>
          <w:rStyle w:val="StyleUnderline"/>
          <w:rFonts w:asciiTheme="minorHAnsi" w:hAnsiTheme="minorHAnsi" w:cstheme="minorHAnsi"/>
          <w:highlight w:val="green"/>
        </w:rPr>
        <w:t>the Doctrine of Discovery</w:t>
      </w:r>
      <w:r w:rsidRPr="008D5DC5">
        <w:rPr>
          <w:rStyle w:val="StyleUnderline"/>
          <w:rFonts w:asciiTheme="minorHAnsi" w:hAnsiTheme="minorHAnsi" w:cstheme="minorHAnsi"/>
        </w:rPr>
        <w:t xml:space="preserve"> could be legitimately </w:t>
      </w:r>
      <w:r w:rsidRPr="00410902">
        <w:rPr>
          <w:rStyle w:val="StyleUnderline"/>
          <w:rFonts w:asciiTheme="minorHAnsi" w:hAnsiTheme="minorHAnsi" w:cstheme="minorHAnsi"/>
          <w:highlight w:val="green"/>
        </w:rPr>
        <w:t>converted into a right of conquest</w:t>
      </w:r>
      <w:r w:rsidRPr="008D5DC5">
        <w:rPr>
          <w:rStyle w:val="StyleUnderline"/>
          <w:rFonts w:asciiTheme="minorHAnsi" w:hAnsiTheme="minorHAnsi" w:cstheme="minorHAnsi"/>
        </w:rPr>
        <w:t xml:space="preserve"> – one </w:t>
      </w:r>
      <w:r w:rsidRPr="00410902">
        <w:rPr>
          <w:rStyle w:val="StyleUnderline"/>
          <w:rFonts w:asciiTheme="minorHAnsi" w:hAnsiTheme="minorHAnsi" w:cstheme="minorHAnsi"/>
          <w:highlight w:val="green"/>
        </w:rPr>
        <w:t>that presumed</w:t>
      </w:r>
      <w:r w:rsidRPr="008D5DC5">
        <w:rPr>
          <w:rStyle w:val="StyleUnderline"/>
          <w:rFonts w:asciiTheme="minorHAnsi" w:hAnsiTheme="minorHAnsi" w:cstheme="minorHAnsi"/>
        </w:rPr>
        <w:t xml:space="preserve"> that </w:t>
      </w:r>
      <w:r w:rsidRPr="00410902">
        <w:rPr>
          <w:rStyle w:val="StyleUnderline"/>
          <w:rFonts w:asciiTheme="minorHAnsi" w:hAnsiTheme="minorHAnsi" w:cstheme="minorHAnsi"/>
          <w:highlight w:val="green"/>
        </w:rPr>
        <w:t>local peoples could be removed</w:t>
      </w:r>
      <w:r w:rsidRPr="008D5DC5">
        <w:rPr>
          <w:rStyle w:val="StyleUnderline"/>
          <w:rFonts w:asciiTheme="minorHAnsi" w:hAnsiTheme="minorHAnsi" w:cstheme="minorHAnsi"/>
        </w:rPr>
        <w:t xml:space="preserve"> at will by settlers. The problem as he saw it was that native societies at root could never be made peaceable, a fact tied for Marshall to the very “nobility” of the American Indian. Precisely because the US federal government was engaged in a project of conquering their land, native peoples would refuse to submit</w:t>
      </w:r>
      <w:r w:rsidRPr="008D5DC5">
        <w:rPr>
          <w:rFonts w:asciiTheme="minorHAnsi" w:hAnsiTheme="minorHAnsi" w:cstheme="minorHAnsi"/>
          <w:sz w:val="10"/>
          <w:szCs w:val="10"/>
        </w:rPr>
        <w:t xml:space="preserve">. In his view, American Indians were “as brave and as high spirited as they were </w:t>
      </w:r>
      <w:proofErr w:type="gramStart"/>
      <w:r w:rsidRPr="008D5DC5">
        <w:rPr>
          <w:rFonts w:asciiTheme="minorHAnsi" w:hAnsiTheme="minorHAnsi" w:cstheme="minorHAnsi"/>
          <w:sz w:val="10"/>
          <w:szCs w:val="10"/>
        </w:rPr>
        <w:t>ﬁerce, and</w:t>
      </w:r>
      <w:proofErr w:type="gramEnd"/>
      <w:r w:rsidRPr="008D5DC5">
        <w:rPr>
          <w:rFonts w:asciiTheme="minorHAnsi" w:hAnsiTheme="minorHAnsi" w:cstheme="minorHAnsi"/>
          <w:sz w:val="10"/>
          <w:szCs w:val="10"/>
        </w:rPr>
        <w:t xml:space="preserve"> were ready to repel by arms every attempt on their independence.” This indigenous bravery meant that in refusing to submit native peoples would use all the available means of violence at their disposal. And </w:t>
      </w:r>
      <w:proofErr w:type="gramStart"/>
      <w:r w:rsidRPr="008D5DC5">
        <w:rPr>
          <w:rFonts w:asciiTheme="minorHAnsi" w:hAnsiTheme="minorHAnsi" w:cstheme="minorHAnsi"/>
          <w:sz w:val="10"/>
          <w:szCs w:val="10"/>
        </w:rPr>
        <w:t>as a consequence</w:t>
      </w:r>
      <w:proofErr w:type="gramEnd"/>
      <w:r w:rsidRPr="008D5DC5">
        <w:rPr>
          <w:rFonts w:asciiTheme="minorHAnsi" w:hAnsiTheme="minorHAnsi" w:cstheme="minorHAnsi"/>
          <w:sz w:val="10"/>
          <w:szCs w:val="10"/>
        </w:rPr>
        <w:t xml:space="preserve">, they could not be counted on to engage in self limitation or to abide by basic principles of just war, principles that European states supposedly respected. </w:t>
      </w:r>
      <w:r w:rsidRPr="008D5DC5">
        <w:rPr>
          <w:rStyle w:val="StyleUnderline"/>
          <w:rFonts w:asciiTheme="minorHAnsi" w:hAnsiTheme="minorHAnsi" w:cstheme="minorHAnsi"/>
        </w:rPr>
        <w:t xml:space="preserve">Unless white settlers conquered deﬁnitively their indigenous neighbors on the frontier, American colonists would risk “exposing themselves and their families to the perpetual hazard of being massacred”. It is for this reason that Marshall reached a stunning conclusion: both </w:t>
      </w:r>
      <w:r w:rsidRPr="00410902">
        <w:rPr>
          <w:rStyle w:val="StyleUnderline"/>
          <w:rFonts w:asciiTheme="minorHAnsi" w:hAnsiTheme="minorHAnsi" w:cstheme="minorHAnsi"/>
          <w:highlight w:val="green"/>
        </w:rPr>
        <w:t xml:space="preserve">the laws of war and the laws of </w:t>
      </w:r>
      <w:r w:rsidRPr="00410902">
        <w:rPr>
          <w:rStyle w:val="StyleUnderline"/>
          <w:rFonts w:asciiTheme="minorHAnsi" w:hAnsiTheme="minorHAnsi" w:cstheme="minorHAnsi"/>
          <w:highlight w:val="green"/>
        </w:rPr>
        <w:lastRenderedPageBreak/>
        <w:t>occupation</w:t>
      </w:r>
      <w:r w:rsidRPr="008D5DC5">
        <w:rPr>
          <w:rStyle w:val="StyleUnderline"/>
          <w:rFonts w:asciiTheme="minorHAnsi" w:hAnsiTheme="minorHAnsi" w:cstheme="minorHAnsi"/>
        </w:rPr>
        <w:t xml:space="preserve"> that applied among Europeans – and ensured that “the conquered shall not be wantonly oppressed”–</w:t>
      </w:r>
      <w:r w:rsidRPr="00410902">
        <w:rPr>
          <w:rStyle w:val="StyleUnderline"/>
          <w:rFonts w:asciiTheme="minorHAnsi" w:hAnsiTheme="minorHAnsi" w:cstheme="minorHAnsi"/>
          <w:highlight w:val="green"/>
        </w:rPr>
        <w:t>could not apply with native peoples</w:t>
      </w:r>
      <w:r w:rsidRPr="008D5DC5">
        <w:rPr>
          <w:rStyle w:val="StyleUnderline"/>
          <w:rFonts w:asciiTheme="minorHAnsi" w:hAnsiTheme="minorHAnsi" w:cstheme="minorHAnsi"/>
        </w:rPr>
        <w:t xml:space="preserve">. For Marshall, “the tribes of </w:t>
      </w:r>
      <w:r w:rsidRPr="00410902">
        <w:rPr>
          <w:rStyle w:val="StyleUnderline"/>
          <w:rFonts w:asciiTheme="minorHAnsi" w:hAnsiTheme="minorHAnsi" w:cstheme="minorHAnsi"/>
          <w:highlight w:val="green"/>
        </w:rPr>
        <w:t>Indians inhabiting this country</w:t>
      </w:r>
      <w:r w:rsidRPr="008D5DC5">
        <w:rPr>
          <w:rStyle w:val="StyleUnderline"/>
          <w:rFonts w:asciiTheme="minorHAnsi" w:hAnsiTheme="minorHAnsi" w:cstheme="minorHAnsi"/>
        </w:rPr>
        <w:t xml:space="preserve"> were ﬁerce savages, whose occupation </w:t>
      </w:r>
      <w:r w:rsidRPr="00410902">
        <w:rPr>
          <w:rStyle w:val="StyleUnderline"/>
          <w:rFonts w:asciiTheme="minorHAnsi" w:hAnsiTheme="minorHAnsi" w:cstheme="minorHAnsi"/>
          <w:highlight w:val="green"/>
        </w:rPr>
        <w:t>was war</w:t>
      </w:r>
      <w:r w:rsidRPr="008D5DC5">
        <w:rPr>
          <w:rStyle w:val="StyleUnderline"/>
          <w:rFonts w:asciiTheme="minorHAnsi" w:hAnsiTheme="minorHAnsi" w:cstheme="minorHAnsi"/>
        </w:rPr>
        <w:t xml:space="preserve">.” </w:t>
      </w:r>
      <w:r w:rsidRPr="008D5DC5">
        <w:rPr>
          <w:rFonts w:asciiTheme="minorHAnsi" w:hAnsiTheme="minorHAnsi" w:cstheme="minorHAnsi"/>
          <w:sz w:val="10"/>
          <w:szCs w:val="10"/>
        </w:rPr>
        <w:t xml:space="preserve">Any effort to extend legal protections, ordinarily granted to European publics, to native communities would be fatal to internal security. It would be the equivalent of waging war with one hand tied behind your back. In a sense, Marshall, whatever his qualms with the frontier treatment of indigenous neighbors, nonetheless articulated an initial defense of total war. Such war was acceptable in the context of conﬂicts with native peoples, precisely because settlers would be trapped in an asymmetrical ﬁght with an opponent that ignored the classic rules of military engagement. Marshall’s arguments have had a remarkably long shelf life in both national security policy and international humanitarian law. </w:t>
      </w:r>
      <w:proofErr w:type="gramStart"/>
      <w:r w:rsidRPr="008D5DC5">
        <w:rPr>
          <w:rFonts w:asciiTheme="minorHAnsi" w:hAnsiTheme="minorHAnsi" w:cstheme="minorHAnsi"/>
          <w:sz w:val="10"/>
          <w:szCs w:val="10"/>
        </w:rPr>
        <w:t>First of all</w:t>
      </w:r>
      <w:proofErr w:type="gramEnd"/>
      <w:r w:rsidRPr="008D5DC5">
        <w:rPr>
          <w:rStyle w:val="StyleUnderline"/>
          <w:rFonts w:asciiTheme="minorHAnsi" w:hAnsiTheme="minorHAnsi" w:cstheme="minorHAnsi"/>
        </w:rPr>
        <w:t xml:space="preserve">, one could well argue that for Americans (perhaps even more so than the Civil War or the World Wars) </w:t>
      </w:r>
      <w:r w:rsidRPr="00410902">
        <w:rPr>
          <w:rStyle w:val="StyleUnderline"/>
          <w:rFonts w:asciiTheme="minorHAnsi" w:hAnsiTheme="minorHAnsi" w:cstheme="minorHAnsi"/>
          <w:highlight w:val="green"/>
        </w:rPr>
        <w:t>it was the confrontation with native peoples that helped to deﬁne what “war”</w:t>
      </w:r>
      <w:r w:rsidRPr="008D5DC5">
        <w:rPr>
          <w:rStyle w:val="StyleUnderline"/>
          <w:rFonts w:asciiTheme="minorHAnsi" w:hAnsiTheme="minorHAnsi" w:cstheme="minorHAnsi"/>
        </w:rPr>
        <w:t xml:space="preserve"> itself </w:t>
      </w:r>
      <w:r w:rsidRPr="00410902">
        <w:rPr>
          <w:rStyle w:val="StyleUnderline"/>
          <w:rFonts w:asciiTheme="minorHAnsi" w:hAnsiTheme="minorHAnsi" w:cstheme="minorHAnsi"/>
          <w:highlight w:val="green"/>
        </w:rPr>
        <w:t>meant</w:t>
      </w:r>
      <w:r w:rsidRPr="008D5DC5">
        <w:rPr>
          <w:rStyle w:val="StyleUnderline"/>
          <w:rFonts w:asciiTheme="minorHAnsi" w:hAnsiTheme="minorHAnsi" w:cstheme="minorHAnsi"/>
        </w:rPr>
        <w:t>.</w:t>
      </w:r>
      <w:r w:rsidRPr="008D5DC5">
        <w:rPr>
          <w:rFonts w:asciiTheme="minorHAnsi" w:hAnsiTheme="minorHAnsi" w:cstheme="minorHAnsi"/>
          <w:sz w:val="10"/>
          <w:szCs w:val="10"/>
        </w:rPr>
        <w:t xml:space="preserve"> Marshall’s claims about the limited rules that applied in the context of the frontier were directly tied to a view about what </w:t>
      </w:r>
      <w:proofErr w:type="gramStart"/>
      <w:r w:rsidRPr="008D5DC5">
        <w:rPr>
          <w:rFonts w:asciiTheme="minorHAnsi" w:hAnsiTheme="minorHAnsi" w:cstheme="minorHAnsi"/>
          <w:sz w:val="10"/>
          <w:szCs w:val="10"/>
        </w:rPr>
        <w:t>actually constitutes</w:t>
      </w:r>
      <w:proofErr w:type="gramEnd"/>
      <w:r w:rsidRPr="008D5DC5">
        <w:rPr>
          <w:rFonts w:asciiTheme="minorHAnsi" w:hAnsiTheme="minorHAnsi" w:cstheme="minorHAnsi"/>
          <w:sz w:val="10"/>
          <w:szCs w:val="10"/>
        </w:rPr>
        <w:t xml:space="preserve"> a legally cognizable war, complete with a formal declaration. Real wars were those between states where assumptions about reciprocity applied – these were conﬂicts governed by limitations on coercive force and fought between legitimate sovereigns. But conﬂicts with native peoples, however violent, were not true “wars”; they were skirmishes at the edges of American power. Since US expansion into territory within its zone of discovery was not invasion (unlike an aggressive act against an </w:t>
      </w:r>
      <w:proofErr w:type="gramStart"/>
      <w:r w:rsidRPr="008D5DC5">
        <w:rPr>
          <w:rFonts w:asciiTheme="minorHAnsi" w:hAnsiTheme="minorHAnsi" w:cstheme="minorHAnsi"/>
          <w:sz w:val="10"/>
          <w:szCs w:val="10"/>
        </w:rPr>
        <w:t>actually sovereign</w:t>
      </w:r>
      <w:proofErr w:type="gramEnd"/>
      <w:r w:rsidRPr="008D5DC5">
        <w:rPr>
          <w:rFonts w:asciiTheme="minorHAnsi" w:hAnsiTheme="minorHAnsi" w:cstheme="minorHAnsi"/>
          <w:sz w:val="10"/>
          <w:szCs w:val="10"/>
        </w:rPr>
        <w:t xml:space="preserve"> state), conﬂicts on the frontier were simply threats that needed to be paciﬁed for domestic security. </w:t>
      </w:r>
      <w:r w:rsidRPr="008D5DC5">
        <w:rPr>
          <w:rStyle w:val="StyleUnderline"/>
          <w:rFonts w:asciiTheme="minorHAnsi" w:hAnsiTheme="minorHAnsi" w:cstheme="minorHAnsi"/>
        </w:rPr>
        <w:t>And since the ordinarily rules did not apply to these paciﬁcation efforts, not surprisingly federal ofﬁcials persistently refused to formalize these encounters with declarations of war or explicit congressional authorizations. According to this logic, you do not declare war against the Indian communities in the Southwest or on the Great Plains because they do not have a structure that looks like the state, they cannot claim sovereignty, and above all they cannot be expected behave as a rational state would.</w:t>
      </w:r>
      <w:r w:rsidRPr="008D5DC5">
        <w:rPr>
          <w:rFonts w:asciiTheme="minorHAnsi" w:hAnsiTheme="minorHAnsi" w:cstheme="minorHAnsi"/>
          <w:sz w:val="10"/>
          <w:szCs w:val="10"/>
        </w:rPr>
        <w:t xml:space="preserve"> One of the great ironies of these presumptions about what constitutes “real” war (and so brings with it reciprocal rights protections) is that in historical fact the “real” wars – think only of the two World Wars – produced a degree of unconstrained and organized violence on both sides that dwarfed any danger posed by native peoples ﬁghting to protect their land. If Marshall’s claims have justiﬁed a framework for what counts as legitimate war, they also have been integrated into the basic discourses of IHL and underscore the dark side of the laws of war themselves. The classic argument made by public international lawyers as well as by legal historians is that the expansion of IHL across the globe in the twentieth century was really a bumpy but progressive spread of basic rights. But </w:t>
      </w:r>
      <w:proofErr w:type="gramStart"/>
      <w:r w:rsidRPr="008D5DC5">
        <w:rPr>
          <w:rFonts w:asciiTheme="minorHAnsi" w:hAnsiTheme="minorHAnsi" w:cstheme="minorHAnsi"/>
          <w:sz w:val="10"/>
          <w:szCs w:val="10"/>
        </w:rPr>
        <w:t>again</w:t>
      </w:r>
      <w:proofErr w:type="gramEnd"/>
      <w:r w:rsidRPr="008D5DC5">
        <w:rPr>
          <w:rFonts w:asciiTheme="minorHAnsi" w:hAnsiTheme="minorHAnsi" w:cstheme="minorHAnsi"/>
          <w:sz w:val="10"/>
          <w:szCs w:val="10"/>
        </w:rPr>
        <w:t xml:space="preserve"> in historical fact, the very construction and entrenchment of IHL rested in practice on arguments not that different from those made by Marshall. Indeed, as Frédéric </w:t>
      </w:r>
      <w:proofErr w:type="spellStart"/>
      <w:r w:rsidRPr="008D5DC5">
        <w:rPr>
          <w:rFonts w:asciiTheme="minorHAnsi" w:hAnsiTheme="minorHAnsi" w:cstheme="minorHAnsi"/>
          <w:sz w:val="10"/>
          <w:szCs w:val="10"/>
        </w:rPr>
        <w:t>Mégret</w:t>
      </w:r>
      <w:proofErr w:type="spellEnd"/>
      <w:r w:rsidRPr="008D5DC5">
        <w:rPr>
          <w:rFonts w:asciiTheme="minorHAnsi" w:hAnsiTheme="minorHAnsi" w:cstheme="minorHAnsi"/>
          <w:sz w:val="10"/>
          <w:szCs w:val="10"/>
        </w:rPr>
        <w:t xml:space="preserve"> has shown in his essential article, “From ‘Savages’ to ‘Unlawful Combatants’” European lawyers in the late nineteenth century who played a central role in devising IHL norms developed their views against the backdrop of colonial wars in Asia and Africa. In the process, they too employed similar legal and political scripts in making claims about the limited responsibilities owed indigenous peoples (due to the presumed failure of local communities to distinguish non-combatants </w:t>
      </w:r>
      <w:proofErr w:type="gramStart"/>
      <w:r w:rsidRPr="008D5DC5">
        <w:rPr>
          <w:rFonts w:asciiTheme="minorHAnsi" w:hAnsiTheme="minorHAnsi" w:cstheme="minorHAnsi"/>
          <w:sz w:val="10"/>
          <w:szCs w:val="10"/>
        </w:rPr>
        <w:t>from combatants,</w:t>
      </w:r>
      <w:proofErr w:type="gramEnd"/>
      <w:r w:rsidRPr="008D5DC5">
        <w:rPr>
          <w:rFonts w:asciiTheme="minorHAnsi" w:hAnsiTheme="minorHAnsi" w:cstheme="minorHAnsi"/>
          <w:sz w:val="10"/>
          <w:szCs w:val="10"/>
        </w:rPr>
        <w:t xml:space="preserve"> to self-limit, or to respect legal reciprocity). For </w:t>
      </w:r>
      <w:proofErr w:type="spellStart"/>
      <w:r w:rsidRPr="008D5DC5">
        <w:rPr>
          <w:rFonts w:asciiTheme="minorHAnsi" w:hAnsiTheme="minorHAnsi" w:cstheme="minorHAnsi"/>
          <w:sz w:val="10"/>
          <w:szCs w:val="10"/>
        </w:rPr>
        <w:t>Mégret</w:t>
      </w:r>
      <w:proofErr w:type="spellEnd"/>
      <w:r w:rsidRPr="008D5DC5">
        <w:rPr>
          <w:rFonts w:asciiTheme="minorHAnsi" w:hAnsiTheme="minorHAnsi" w:cstheme="minorHAnsi"/>
          <w:sz w:val="10"/>
          <w:szCs w:val="10"/>
        </w:rPr>
        <w:t xml:space="preserve">, the way that non-Western communities ﬁnally got treated as formally sovereign equals and rights-bearing subjects during wartime was by simply adopting the modern Westphalian state after independence, and </w:t>
      </w:r>
      <w:proofErr w:type="gramStart"/>
      <w:r w:rsidRPr="008D5DC5">
        <w:rPr>
          <w:rFonts w:asciiTheme="minorHAnsi" w:hAnsiTheme="minorHAnsi" w:cstheme="minorHAnsi"/>
          <w:sz w:val="10"/>
          <w:szCs w:val="10"/>
        </w:rPr>
        <w:t>in particular by</w:t>
      </w:r>
      <w:proofErr w:type="gramEnd"/>
      <w:r w:rsidRPr="008D5DC5">
        <w:rPr>
          <w:rFonts w:asciiTheme="minorHAnsi" w:hAnsiTheme="minorHAnsi" w:cstheme="minorHAnsi"/>
          <w:sz w:val="10"/>
          <w:szCs w:val="10"/>
        </w:rPr>
        <w:t xml:space="preserve"> replicating the institutions of a standing army and thus the national security state (complete with hierarchy, discipline, and a separate military class of experts to make key decisions about the use of force). Now, there are evident parallels between the American frontier context and the present moment. The ﬁrst and most obvious is in the title </w:t>
      </w:r>
      <w:proofErr w:type="spellStart"/>
      <w:r w:rsidRPr="008D5DC5">
        <w:rPr>
          <w:rFonts w:asciiTheme="minorHAnsi" w:hAnsiTheme="minorHAnsi" w:cstheme="minorHAnsi"/>
          <w:sz w:val="10"/>
          <w:szCs w:val="10"/>
        </w:rPr>
        <w:t>Mégret</w:t>
      </w:r>
      <w:proofErr w:type="spellEnd"/>
      <w:r w:rsidRPr="008D5DC5">
        <w:rPr>
          <w:rFonts w:asciiTheme="minorHAnsi" w:hAnsiTheme="minorHAnsi" w:cstheme="minorHAnsi"/>
          <w:sz w:val="10"/>
          <w:szCs w:val="10"/>
        </w:rPr>
        <w:t xml:space="preserve"> gives his article and concerns the status today of non-state actors. We see a clear continuity between those presently viewed as unwilling and unable to obey the laws of war (unlawful combatants) and native communities in the historical past. But more tellingly, we also see the continuity of claims about provisional or incomplete sovereignty. Just as expansion into native land was not viewed as invasion because of the limited control exercised by native peoples over their territory, contemporary American policymakers argue that you can use speciﬁc kinds of violence, like drone attacks, in places such as Yemen (</w:t>
      </w:r>
      <w:proofErr w:type="gramStart"/>
      <w:r w:rsidRPr="008D5DC5">
        <w:rPr>
          <w:rFonts w:asciiTheme="minorHAnsi" w:hAnsiTheme="minorHAnsi" w:cstheme="minorHAnsi"/>
          <w:sz w:val="10"/>
          <w:szCs w:val="10"/>
        </w:rPr>
        <w:t>whether or not</w:t>
      </w:r>
      <w:proofErr w:type="gramEnd"/>
      <w:r w:rsidRPr="008D5DC5">
        <w:rPr>
          <w:rFonts w:asciiTheme="minorHAnsi" w:hAnsiTheme="minorHAnsi" w:cstheme="minorHAnsi"/>
          <w:sz w:val="10"/>
          <w:szCs w:val="10"/>
        </w:rPr>
        <w:t xml:space="preserve"> they are a hostile nation), because Yemen is fundamentally a failed state. Using a drone attack in Yemen is different than using one in Germany or France given the underlying nature of the political community and existing institutional structures. The very persistence of claims – even in the era of formal sovereign equality – about provisional sovereignty suggests the embeddedness of settler frameworks in our national security narratives. One need </w:t>
      </w:r>
      <w:proofErr w:type="gramStart"/>
      <w:r w:rsidRPr="008D5DC5">
        <w:rPr>
          <w:rFonts w:asciiTheme="minorHAnsi" w:hAnsiTheme="minorHAnsi" w:cstheme="minorHAnsi"/>
          <w:sz w:val="10"/>
          <w:szCs w:val="10"/>
        </w:rPr>
        <w:t>look</w:t>
      </w:r>
      <w:proofErr w:type="gramEnd"/>
      <w:r w:rsidRPr="008D5DC5">
        <w:rPr>
          <w:rFonts w:asciiTheme="minorHAnsi" w:hAnsiTheme="minorHAnsi" w:cstheme="minorHAnsi"/>
          <w:sz w:val="10"/>
          <w:szCs w:val="10"/>
        </w:rPr>
        <w:t xml:space="preserve"> no further than the common security conversation about the dangers of asymmetrical conﬂict. Now one might think, just as an objective fact, that the relevant asymmetry in our post-9/11 world – not to mention the settler wars that Marshall discussed nearly 200 years ago – is an asymmetry between a state that can organize tremendous resources to engage in large scale forms of violence and its far weaker foe. Moreover, this asymmetry is further compounded by the additional fact that the relevant state claims the sword of IHL (all its coercive legitimacy) but rejects most of the shields that might limit it (those protections guaranteed to rights-bearing subjects). But </w:t>
      </w:r>
      <w:proofErr w:type="gramStart"/>
      <w:r w:rsidRPr="008D5DC5">
        <w:rPr>
          <w:rFonts w:asciiTheme="minorHAnsi" w:hAnsiTheme="minorHAnsi" w:cstheme="minorHAnsi"/>
          <w:sz w:val="10"/>
          <w:szCs w:val="10"/>
        </w:rPr>
        <w:t>in point of fact</w:t>
      </w:r>
      <w:proofErr w:type="gramEnd"/>
      <w:r w:rsidRPr="008D5DC5">
        <w:rPr>
          <w:rFonts w:asciiTheme="minorHAnsi" w:hAnsiTheme="minorHAnsi" w:cstheme="minorHAnsi"/>
          <w:sz w:val="10"/>
          <w:szCs w:val="10"/>
        </w:rPr>
        <w:t xml:space="preserve"> that the argument about asymmetry is the one we have all been conditioned to accept by our national security discourse</w:t>
      </w:r>
      <w:r w:rsidRPr="008D5DC5">
        <w:rPr>
          <w:rStyle w:val="StyleUnderline"/>
          <w:rFonts w:asciiTheme="minorHAnsi" w:hAnsiTheme="minorHAnsi" w:cstheme="minorHAnsi"/>
        </w:rPr>
        <w:t xml:space="preserve">. This is the claim that the USA ﬁnds itself ﬁghting wars at a military disadvantage due to existing rules of engagement. As we have seen, such a claim goes all the way back to the settler conﬂicts and recurs time and again: in the late nineteenth century colonial wars in Asia and Africa, during independence struggles in the </w:t>
      </w:r>
      <w:proofErr w:type="spellStart"/>
      <w:r w:rsidRPr="008D5DC5">
        <w:rPr>
          <w:rStyle w:val="StyleUnderline"/>
          <w:rFonts w:asciiTheme="minorHAnsi" w:hAnsiTheme="minorHAnsi" w:cstheme="minorHAnsi"/>
        </w:rPr>
        <w:t>midtwentieth</w:t>
      </w:r>
      <w:proofErr w:type="spellEnd"/>
      <w:r w:rsidRPr="008D5DC5">
        <w:rPr>
          <w:rStyle w:val="StyleUnderline"/>
          <w:rFonts w:asciiTheme="minorHAnsi" w:hAnsiTheme="minorHAnsi" w:cstheme="minorHAnsi"/>
        </w:rPr>
        <w:t xml:space="preserve"> century, throughout the Cold War in the depiction of guerrillas, and of course </w:t>
      </w:r>
      <w:proofErr w:type="gramStart"/>
      <w:r w:rsidRPr="008D5DC5">
        <w:rPr>
          <w:rStyle w:val="StyleUnderline"/>
          <w:rFonts w:asciiTheme="minorHAnsi" w:hAnsiTheme="minorHAnsi" w:cstheme="minorHAnsi"/>
        </w:rPr>
        <w:t>at the present moment</w:t>
      </w:r>
      <w:proofErr w:type="gramEnd"/>
      <w:r w:rsidRPr="008D5DC5">
        <w:rPr>
          <w:rFonts w:asciiTheme="minorHAnsi" w:hAnsiTheme="minorHAnsi" w:cstheme="minorHAnsi"/>
          <w:sz w:val="10"/>
          <w:szCs w:val="10"/>
        </w:rPr>
        <w:t xml:space="preserve">. Perhaps even more pointedly we see the continued power of classic colonial scripts in how the national security state has itself become the universal institutional form governing the connection between statecraft and warfare. One of the remarkable features of the early twenty-ﬁrst century is the practical elimination of alternative modes of political and social life, modes that proliferated at the time Marshall penned his opinion in Johnson v. </w:t>
      </w:r>
      <w:proofErr w:type="spellStart"/>
      <w:r w:rsidRPr="008D5DC5">
        <w:rPr>
          <w:rFonts w:asciiTheme="minorHAnsi" w:hAnsiTheme="minorHAnsi" w:cstheme="minorHAnsi"/>
          <w:sz w:val="10"/>
          <w:szCs w:val="10"/>
        </w:rPr>
        <w:t>M’Intosh</w:t>
      </w:r>
      <w:proofErr w:type="spellEnd"/>
      <w:r w:rsidRPr="008D5DC5">
        <w:rPr>
          <w:rFonts w:asciiTheme="minorHAnsi" w:hAnsiTheme="minorHAnsi" w:cstheme="minorHAnsi"/>
          <w:sz w:val="10"/>
          <w:szCs w:val="10"/>
        </w:rPr>
        <w:t xml:space="preserve">. Today, even in postcolonial settings, institutions marked by executive centralization, limited transparency, and a professional military increasingly deﬁnes modern decision making in the context of armed conﬂict or presumed emergency. Indeed, there are tremendous incentives for previously colonized communities to adopt these dominant forms of statecraft; such forms not only help validate claims to territorial sovereignty but also greatly enhance the capacity of governments to mobilize resource, protect citizens, and (more ominously) suppress dissent. Still, at the end of the day one might say, what is the problem with either the dominance of the Westphalian state (particularly in its national security iteration) or an IHL regime that privileges state actors over non-state ones? </w:t>
      </w:r>
      <w:proofErr w:type="gramStart"/>
      <w:r w:rsidRPr="008D5DC5">
        <w:rPr>
          <w:rFonts w:asciiTheme="minorHAnsi" w:hAnsiTheme="minorHAnsi" w:cstheme="minorHAnsi"/>
          <w:sz w:val="10"/>
          <w:szCs w:val="10"/>
        </w:rPr>
        <w:t>Certainly</w:t>
      </w:r>
      <w:proofErr w:type="gramEnd"/>
      <w:r w:rsidRPr="008D5DC5">
        <w:rPr>
          <w:rFonts w:asciiTheme="minorHAnsi" w:hAnsiTheme="minorHAnsi" w:cstheme="minorHAnsi"/>
          <w:sz w:val="10"/>
          <w:szCs w:val="10"/>
        </w:rPr>
        <w:t xml:space="preserve"> belligerents during armed conﬂicts that refuse to </w:t>
      </w:r>
      <w:proofErr w:type="spellStart"/>
      <w:r w:rsidRPr="008D5DC5">
        <w:rPr>
          <w:rFonts w:asciiTheme="minorHAnsi" w:hAnsiTheme="minorHAnsi" w:cstheme="minorHAnsi"/>
          <w:sz w:val="10"/>
          <w:szCs w:val="10"/>
        </w:rPr>
        <w:t>self limit</w:t>
      </w:r>
      <w:proofErr w:type="spellEnd"/>
      <w:r w:rsidRPr="008D5DC5">
        <w:rPr>
          <w:rFonts w:asciiTheme="minorHAnsi" w:hAnsiTheme="minorHAnsi" w:cstheme="minorHAnsi"/>
          <w:sz w:val="10"/>
          <w:szCs w:val="10"/>
        </w:rPr>
        <w:t xml:space="preserve"> or do not respect reciprocity should be seen as problematic</w:t>
      </w:r>
      <w:r w:rsidRPr="008D5DC5">
        <w:rPr>
          <w:rStyle w:val="StyleUnderline"/>
          <w:rFonts w:asciiTheme="minorHAnsi" w:hAnsiTheme="minorHAnsi" w:cstheme="minorHAnsi"/>
        </w:rPr>
        <w:t>. But it is nonetheless worth noting that the dominance of the national security state – its institutions and legal prerequisites – comes at profound costs (and this is where I will end). To begin with, these structures drawn from the Westphalian model and adopted in colonized societies reinscribe historic conﬂicts between settlers and natives</w:t>
      </w:r>
      <w:r w:rsidRPr="008D5DC5">
        <w:rPr>
          <w:rFonts w:asciiTheme="minorHAnsi" w:hAnsiTheme="minorHAnsi" w:cstheme="minorHAnsi"/>
          <w:sz w:val="10"/>
          <w:szCs w:val="10"/>
        </w:rPr>
        <w:t xml:space="preserve"> but only now between what Antony </w:t>
      </w:r>
      <w:proofErr w:type="spellStart"/>
      <w:r w:rsidRPr="008D5DC5">
        <w:rPr>
          <w:rFonts w:asciiTheme="minorHAnsi" w:hAnsiTheme="minorHAnsi" w:cstheme="minorHAnsi"/>
          <w:sz w:val="10"/>
          <w:szCs w:val="10"/>
        </w:rPr>
        <w:t>Anghie</w:t>
      </w:r>
      <w:proofErr w:type="spellEnd"/>
      <w:r w:rsidRPr="008D5DC5">
        <w:rPr>
          <w:rFonts w:asciiTheme="minorHAnsi" w:hAnsiTheme="minorHAnsi" w:cstheme="minorHAnsi"/>
          <w:sz w:val="10"/>
          <w:szCs w:val="10"/>
        </w:rPr>
        <w:t xml:space="preserve"> has called the third and the fourth world (</w:t>
      </w:r>
      <w:proofErr w:type="gramStart"/>
      <w:r w:rsidRPr="008D5DC5">
        <w:rPr>
          <w:rFonts w:asciiTheme="minorHAnsi" w:hAnsiTheme="minorHAnsi" w:cstheme="minorHAnsi"/>
          <w:sz w:val="10"/>
          <w:szCs w:val="10"/>
        </w:rPr>
        <w:t>i.e.</w:t>
      </w:r>
      <w:proofErr w:type="gramEnd"/>
      <w:r w:rsidRPr="008D5DC5">
        <w:rPr>
          <w:rFonts w:asciiTheme="minorHAnsi" w:hAnsiTheme="minorHAnsi" w:cstheme="minorHAnsi"/>
          <w:sz w:val="10"/>
          <w:szCs w:val="10"/>
        </w:rPr>
        <w:t xml:space="preserve"> postcolonial states and local indigenous communities within them). In contemporary struggles over land and resources, precisely due to the logics of statecraft indigenous peoples often still ﬁnd themselves framed as outsiders without meaningful political legitimacy or full rights-bearing status. </w:t>
      </w:r>
      <w:r w:rsidRPr="008D5DC5">
        <w:rPr>
          <w:rStyle w:val="StyleUnderline"/>
          <w:rFonts w:asciiTheme="minorHAnsi" w:hAnsiTheme="minorHAnsi" w:cstheme="minorHAnsi"/>
        </w:rPr>
        <w:t>This leaves them in the remarkable position of facing threats and coercion in the post-independence period from previous anti-colonial allies</w:t>
      </w:r>
      <w:r w:rsidRPr="008D5DC5">
        <w:rPr>
          <w:rFonts w:asciiTheme="minorHAnsi" w:hAnsiTheme="minorHAnsi" w:cstheme="minorHAnsi"/>
          <w:sz w:val="10"/>
          <w:szCs w:val="10"/>
        </w:rPr>
        <w:t xml:space="preserve">. More generally, </w:t>
      </w:r>
      <w:r w:rsidRPr="008D5DC5">
        <w:rPr>
          <w:rStyle w:val="StyleUnderline"/>
          <w:rFonts w:asciiTheme="minorHAnsi" w:hAnsiTheme="minorHAnsi" w:cstheme="minorHAnsi"/>
        </w:rPr>
        <w:t xml:space="preserve">the </w:t>
      </w:r>
      <w:r w:rsidRPr="00410902">
        <w:rPr>
          <w:rStyle w:val="StyleUnderline"/>
          <w:rFonts w:asciiTheme="minorHAnsi" w:hAnsiTheme="minorHAnsi" w:cstheme="minorHAnsi"/>
          <w:highlight w:val="green"/>
        </w:rPr>
        <w:t xml:space="preserve">global mimicry of </w:t>
      </w:r>
      <w:r w:rsidRPr="008D5DC5">
        <w:rPr>
          <w:rStyle w:val="StyleUnderline"/>
          <w:rFonts w:asciiTheme="minorHAnsi" w:hAnsiTheme="minorHAnsi" w:cstheme="minorHAnsi"/>
        </w:rPr>
        <w:t xml:space="preserve">a particular mode of </w:t>
      </w:r>
      <w:r w:rsidRPr="00410902">
        <w:rPr>
          <w:rStyle w:val="StyleUnderline"/>
          <w:rFonts w:asciiTheme="minorHAnsi" w:hAnsiTheme="minorHAnsi" w:cstheme="minorHAnsi"/>
          <w:highlight w:val="green"/>
        </w:rPr>
        <w:t>statecraft</w:t>
      </w:r>
      <w:r w:rsidRPr="008D5DC5">
        <w:rPr>
          <w:rStyle w:val="StyleUnderline"/>
          <w:rFonts w:asciiTheme="minorHAnsi" w:hAnsiTheme="minorHAnsi" w:cstheme="minorHAnsi"/>
        </w:rPr>
        <w:t xml:space="preserve"> – </w:t>
      </w:r>
      <w:r w:rsidRPr="00410902">
        <w:rPr>
          <w:rStyle w:val="StyleUnderline"/>
          <w:rFonts w:asciiTheme="minorHAnsi" w:hAnsiTheme="minorHAnsi" w:cstheme="minorHAnsi"/>
          <w:highlight w:val="green"/>
        </w:rPr>
        <w:t>tied to a colonial past</w:t>
      </w:r>
      <w:r w:rsidRPr="008D5DC5">
        <w:rPr>
          <w:rStyle w:val="StyleUnderline"/>
          <w:rFonts w:asciiTheme="minorHAnsi" w:hAnsiTheme="minorHAnsi" w:cstheme="minorHAnsi"/>
        </w:rPr>
        <w:t xml:space="preserve"> and bound today to national security discourses – has pointedly </w:t>
      </w:r>
      <w:r w:rsidRPr="00410902">
        <w:rPr>
          <w:rStyle w:val="StyleUnderline"/>
          <w:rFonts w:asciiTheme="minorHAnsi" w:hAnsiTheme="minorHAnsi" w:cstheme="minorHAnsi"/>
          <w:highlight w:val="green"/>
        </w:rPr>
        <w:t>failed to produce</w:t>
      </w:r>
      <w:r w:rsidRPr="008D5DC5">
        <w:rPr>
          <w:rStyle w:val="StyleUnderline"/>
          <w:rFonts w:asciiTheme="minorHAnsi" w:hAnsiTheme="minorHAnsi" w:cstheme="minorHAnsi"/>
        </w:rPr>
        <w:t xml:space="preserve"> a more </w:t>
      </w:r>
      <w:r w:rsidRPr="00410902">
        <w:rPr>
          <w:rStyle w:val="StyleUnderline"/>
          <w:rFonts w:asciiTheme="minorHAnsi" w:hAnsiTheme="minorHAnsi" w:cstheme="minorHAnsi"/>
          <w:highlight w:val="green"/>
        </w:rPr>
        <w:t>peace</w:t>
      </w:r>
      <w:r w:rsidRPr="008D5DC5">
        <w:rPr>
          <w:rStyle w:val="StyleUnderline"/>
          <w:rFonts w:asciiTheme="minorHAnsi" w:hAnsiTheme="minorHAnsi" w:cstheme="minorHAnsi"/>
        </w:rPr>
        <w:t xml:space="preserve">ful global community, precisely what jurists like Marshall imagined would be the result of an international community of “civilized” Westphalian states. Instead, </w:t>
      </w:r>
      <w:r w:rsidRPr="00410902">
        <w:rPr>
          <w:rStyle w:val="StyleUnderline"/>
          <w:rFonts w:asciiTheme="minorHAnsi" w:hAnsiTheme="minorHAnsi" w:cstheme="minorHAnsi"/>
          <w:highlight w:val="green"/>
        </w:rPr>
        <w:t xml:space="preserve">this </w:t>
      </w:r>
      <w:r w:rsidRPr="008D5DC5">
        <w:rPr>
          <w:rStyle w:val="StyleUnderline"/>
          <w:rFonts w:asciiTheme="minorHAnsi" w:hAnsiTheme="minorHAnsi" w:cstheme="minorHAnsi"/>
        </w:rPr>
        <w:t xml:space="preserve">form </w:t>
      </w:r>
      <w:r w:rsidRPr="00410902">
        <w:rPr>
          <w:rStyle w:val="StyleUnderline"/>
          <w:rFonts w:asciiTheme="minorHAnsi" w:hAnsiTheme="minorHAnsi" w:cstheme="minorHAnsi"/>
          <w:highlight w:val="green"/>
        </w:rPr>
        <w:t>has generated a</w:t>
      </w:r>
      <w:r w:rsidRPr="008D5DC5">
        <w:rPr>
          <w:rStyle w:val="StyleUnderline"/>
          <w:rFonts w:asciiTheme="minorHAnsi" w:hAnsiTheme="minorHAnsi" w:cstheme="minorHAnsi"/>
        </w:rPr>
        <w:t xml:space="preserve">n insulated </w:t>
      </w:r>
      <w:r w:rsidRPr="00410902">
        <w:rPr>
          <w:rStyle w:val="StyleUnderline"/>
          <w:rFonts w:asciiTheme="minorHAnsi" w:hAnsiTheme="minorHAnsi" w:cstheme="minorHAnsi"/>
          <w:highlight w:val="green"/>
        </w:rPr>
        <w:t>war-making apparatus, able to organize resources</w:t>
      </w:r>
      <w:r w:rsidRPr="008D5DC5">
        <w:rPr>
          <w:rStyle w:val="StyleUnderline"/>
          <w:rFonts w:asciiTheme="minorHAnsi" w:hAnsiTheme="minorHAnsi" w:cstheme="minorHAnsi"/>
        </w:rPr>
        <w:t xml:space="preserve"> on a vast scale </w:t>
      </w:r>
      <w:r w:rsidRPr="00410902">
        <w:rPr>
          <w:rStyle w:val="StyleUnderline"/>
          <w:rFonts w:asciiTheme="minorHAnsi" w:hAnsiTheme="minorHAnsi" w:cstheme="minorHAnsi"/>
          <w:highlight w:val="green"/>
        </w:rPr>
        <w:t>and engage in total war</w:t>
      </w:r>
      <w:r w:rsidRPr="008D5DC5">
        <w:rPr>
          <w:rStyle w:val="StyleUnderline"/>
          <w:rFonts w:asciiTheme="minorHAnsi" w:hAnsiTheme="minorHAnsi" w:cstheme="minorHAnsi"/>
        </w:rPr>
        <w:t>.</w:t>
      </w:r>
      <w:r w:rsidRPr="008D5DC5">
        <w:rPr>
          <w:rFonts w:asciiTheme="minorHAnsi" w:hAnsiTheme="minorHAnsi" w:cstheme="minorHAnsi"/>
          <w:sz w:val="10"/>
          <w:szCs w:val="10"/>
        </w:rPr>
        <w:t xml:space="preserve"> Such power has been a recipe not only for truly brutal international conﬂicts but also for the domestic application of violence against suspected internal enemies, often deemed “terrorists”. And in the post-9/11 American context, the persistence of ofﬁcial claims about asymmetry, provisional sovereignty, and threats from failed states and non-state actors has in practice promoted greater not less instability at the </w:t>
      </w:r>
      <w:proofErr w:type="gramStart"/>
      <w:r w:rsidRPr="008D5DC5">
        <w:rPr>
          <w:rFonts w:asciiTheme="minorHAnsi" w:hAnsiTheme="minorHAnsi" w:cstheme="minorHAnsi"/>
          <w:sz w:val="10"/>
          <w:szCs w:val="10"/>
        </w:rPr>
        <w:t>present day</w:t>
      </w:r>
      <w:proofErr w:type="gramEnd"/>
      <w:r w:rsidRPr="008D5DC5">
        <w:rPr>
          <w:rFonts w:asciiTheme="minorHAnsi" w:hAnsiTheme="minorHAnsi" w:cstheme="minorHAnsi"/>
          <w:sz w:val="10"/>
          <w:szCs w:val="10"/>
        </w:rPr>
        <w:t xml:space="preserve"> edges of US power. Not unlike Marshall’s old fears of ineradicable danger from native communities, these ofﬁcial judgments have justiﬁed a continual project of expanding the American footprint into the frontier, a footprint that has left in its wake more local insurrections and even greater need for territorial presence. The ultimate result is a vicious cycle of temporary paciﬁcation and sustained conﬂict, one sadly familiar to scholars of the American frontier but seemingly unrecognized by today’s political elites.</w:t>
      </w:r>
    </w:p>
    <w:p w14:paraId="17B31DBC" w14:textId="77777777" w:rsidR="008D5DC5" w:rsidRPr="008D5DC5" w:rsidRDefault="008D5DC5" w:rsidP="008D5DC5">
      <w:pPr>
        <w:rPr>
          <w:rFonts w:asciiTheme="minorHAnsi" w:hAnsiTheme="minorHAnsi" w:cstheme="minorHAnsi"/>
        </w:rPr>
      </w:pPr>
    </w:p>
    <w:p w14:paraId="56FBE792" w14:textId="195FC17F" w:rsidR="008D5DC5" w:rsidRPr="008D5DC5" w:rsidRDefault="008D5DC5" w:rsidP="008D5DC5">
      <w:pPr>
        <w:pStyle w:val="Heading3"/>
        <w:rPr>
          <w:rFonts w:asciiTheme="minorHAnsi" w:hAnsiTheme="minorHAnsi" w:cstheme="minorHAnsi"/>
        </w:rPr>
      </w:pPr>
      <w:r w:rsidRPr="008D5DC5">
        <w:rPr>
          <w:rFonts w:asciiTheme="minorHAnsi" w:hAnsiTheme="minorHAnsi" w:cstheme="minorHAnsi"/>
        </w:rPr>
        <w:lastRenderedPageBreak/>
        <w:t>Genocide</w:t>
      </w:r>
      <w:r w:rsidR="00507156">
        <w:rPr>
          <w:rFonts w:asciiTheme="minorHAnsi" w:hAnsiTheme="minorHAnsi" w:cstheme="minorHAnsi"/>
        </w:rPr>
        <w:t xml:space="preserve"> </w:t>
      </w:r>
      <w:proofErr w:type="gramStart"/>
      <w:r w:rsidR="00507156">
        <w:rPr>
          <w:rFonts w:asciiTheme="minorHAnsi" w:hAnsiTheme="minorHAnsi" w:cstheme="minorHAnsi"/>
        </w:rPr>
        <w:t>– !</w:t>
      </w:r>
      <w:proofErr w:type="gramEnd"/>
    </w:p>
    <w:p w14:paraId="18EFB65D"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 xml:space="preserve">Coloniality naturalizes a non-ethics of death and generalizes the condition of damnation – ongoing genocide, enslavement, ecological </w:t>
      </w:r>
      <w:proofErr w:type="gramStart"/>
      <w:r w:rsidRPr="008D5DC5">
        <w:rPr>
          <w:rFonts w:asciiTheme="minorHAnsi" w:hAnsiTheme="minorHAnsi" w:cstheme="minorHAnsi"/>
        </w:rPr>
        <w:t>destruction</w:t>
      </w:r>
      <w:proofErr w:type="gramEnd"/>
      <w:r w:rsidRPr="008D5DC5">
        <w:rPr>
          <w:rFonts w:asciiTheme="minorHAnsi" w:hAnsiTheme="minorHAnsi" w:cstheme="minorHAnsi"/>
        </w:rPr>
        <w:t xml:space="preserve"> and unending war is produced by and reproduces colonial epistemologies.</w:t>
      </w:r>
    </w:p>
    <w:p w14:paraId="3F33DDF5" w14:textId="77777777" w:rsidR="008D5DC5" w:rsidRPr="008D5DC5" w:rsidRDefault="008D5DC5" w:rsidP="008D5DC5">
      <w:pPr>
        <w:rPr>
          <w:rFonts w:asciiTheme="minorHAnsi" w:hAnsiTheme="minorHAnsi" w:cstheme="minorHAnsi"/>
        </w:rPr>
      </w:pPr>
      <w:r w:rsidRPr="008D5DC5">
        <w:rPr>
          <w:rStyle w:val="Style13ptBold"/>
          <w:rFonts w:asciiTheme="minorHAnsi" w:hAnsiTheme="minorHAnsi" w:cstheme="minorHAnsi"/>
        </w:rPr>
        <w:t>Maldonado-Torres 8</w:t>
      </w:r>
      <w:r w:rsidRPr="008D5DC5">
        <w:rPr>
          <w:rFonts w:asciiTheme="minorHAnsi" w:hAnsiTheme="minorHAnsi" w:cstheme="minorHAnsi"/>
        </w:rPr>
        <w:t xml:space="preserve"> </w:t>
      </w:r>
      <w:r w:rsidRPr="008D5DC5">
        <w:rPr>
          <w:rFonts w:asciiTheme="minorHAnsi" w:hAnsiTheme="minorHAnsi" w:cstheme="minorHAnsi"/>
          <w:sz w:val="12"/>
          <w:szCs w:val="12"/>
        </w:rPr>
        <w:t xml:space="preserve">[Nelson, “Against </w:t>
      </w:r>
      <w:proofErr w:type="gramStart"/>
      <w:r w:rsidRPr="008D5DC5">
        <w:rPr>
          <w:rFonts w:asciiTheme="minorHAnsi" w:hAnsiTheme="minorHAnsi" w:cstheme="minorHAnsi"/>
          <w:sz w:val="12"/>
          <w:szCs w:val="12"/>
        </w:rPr>
        <w:t>War :</w:t>
      </w:r>
      <w:proofErr w:type="gramEnd"/>
      <w:r w:rsidRPr="008D5DC5">
        <w:rPr>
          <w:rFonts w:asciiTheme="minorHAnsi" w:hAnsiTheme="minorHAnsi" w:cstheme="minorHAnsi"/>
          <w:sz w:val="12"/>
          <w:szCs w:val="12"/>
        </w:rPr>
        <w:t xml:space="preserve"> Views from the Underside of Modernity”¶ Durham, NC, USA: Duke University Press, 2008. p 215-217¶ http://site.ebrary.com/lib/utexas/Doc?id=10217191&amp;ppg=52]</w:t>
      </w:r>
    </w:p>
    <w:p w14:paraId="43D6E77B" w14:textId="77777777" w:rsidR="008D5DC5" w:rsidRPr="008D5DC5" w:rsidRDefault="008D5DC5" w:rsidP="008D5DC5">
      <w:pPr>
        <w:rPr>
          <w:rFonts w:asciiTheme="minorHAnsi" w:hAnsiTheme="minorHAnsi" w:cstheme="minorHAnsi"/>
          <w:sz w:val="10"/>
          <w:szCs w:val="10"/>
        </w:rPr>
      </w:pPr>
      <w:r w:rsidRPr="008D5DC5">
        <w:rPr>
          <w:rFonts w:asciiTheme="minorHAnsi" w:hAnsiTheme="minorHAnsi" w:cstheme="minorHAnsi"/>
          <w:sz w:val="10"/>
          <w:szCs w:val="10"/>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8D5DC5">
        <w:rPr>
          <w:rStyle w:val="StyleUnderline"/>
          <w:rFonts w:asciiTheme="minorHAnsi" w:hAnsiTheme="minorHAnsi" w:cstheme="minorHAnsi"/>
        </w:rPr>
        <w:t>Damnation, life in hell, is colonialism: a reality characterized by the naturalization of war</w:t>
      </w:r>
      <w:r w:rsidRPr="008D5DC5">
        <w:rPr>
          <w:rFonts w:asciiTheme="minorHAnsi" w:hAnsiTheme="minorHAnsi" w:cstheme="minorHAnsi"/>
          <w:sz w:val="10"/>
          <w:szCs w:val="10"/>
        </w:rPr>
        <w:t xml:space="preserve"> by means of the naturalization of slavery, now justified in relation to the very constitution of people and no longer solely or principally to their faith or belief. </w:t>
      </w:r>
      <w:proofErr w:type="gramStart"/>
      <w:r w:rsidRPr="008D5DC5">
        <w:rPr>
          <w:rStyle w:val="StyleUnderline"/>
          <w:rFonts w:asciiTheme="minorHAnsi" w:hAnsiTheme="minorHAnsi" w:cstheme="minorHAnsi"/>
        </w:rPr>
        <w:t xml:space="preserve">That </w:t>
      </w:r>
      <w:r w:rsidRPr="00410902">
        <w:rPr>
          <w:rStyle w:val="StyleUnderline"/>
          <w:rFonts w:asciiTheme="minorHAnsi" w:hAnsiTheme="minorHAnsi" w:cstheme="minorHAnsi"/>
          <w:highlight w:val="green"/>
        </w:rPr>
        <w:t>human beings</w:t>
      </w:r>
      <w:proofErr w:type="gramEnd"/>
      <w:r w:rsidRPr="00410902">
        <w:rPr>
          <w:rStyle w:val="StyleUnderline"/>
          <w:rFonts w:asciiTheme="minorHAnsi" w:hAnsiTheme="minorHAnsi" w:cstheme="minorHAnsi"/>
          <w:highlight w:val="green"/>
        </w:rPr>
        <w:t xml:space="preserve"> become slaves</w:t>
      </w:r>
      <w:r w:rsidRPr="008D5DC5">
        <w:rPr>
          <w:rStyle w:val="StyleUnderline"/>
          <w:rFonts w:asciiTheme="minorHAnsi" w:hAnsiTheme="minorHAnsi" w:cstheme="minorHAnsi"/>
        </w:rPr>
        <w:t xml:space="preserve"> when they are vanquished in a war </w:t>
      </w:r>
      <w:r w:rsidRPr="00410902">
        <w:rPr>
          <w:rStyle w:val="StyleUnderline"/>
          <w:rFonts w:asciiTheme="minorHAnsi" w:hAnsiTheme="minorHAnsi" w:cstheme="minorHAnsi"/>
          <w:highlight w:val="green"/>
        </w:rPr>
        <w:t>translates</w:t>
      </w:r>
      <w:r w:rsidRPr="008D5DC5">
        <w:rPr>
          <w:rStyle w:val="StyleUnderline"/>
          <w:rFonts w:asciiTheme="minorHAnsi" w:hAnsiTheme="minorHAnsi" w:cstheme="minorHAnsi"/>
        </w:rPr>
        <w:t xml:space="preserve"> in the Americas </w:t>
      </w:r>
      <w:r w:rsidRPr="00410902">
        <w:rPr>
          <w:rStyle w:val="StyleUnderline"/>
          <w:rFonts w:asciiTheme="minorHAnsi" w:hAnsiTheme="minorHAnsi" w:cstheme="minorHAnsi"/>
          <w:highlight w:val="green"/>
        </w:rPr>
        <w:t>into the suspicion that the conquered people</w:t>
      </w:r>
      <w:r w:rsidRPr="008D5DC5">
        <w:rPr>
          <w:rStyle w:val="StyleUnderline"/>
          <w:rFonts w:asciiTheme="minorHAnsi" w:hAnsiTheme="minorHAnsi" w:cstheme="minorHAnsi"/>
        </w:rPr>
        <w:t xml:space="preserve">, and then non-European peoples in general, </w:t>
      </w:r>
      <w:r w:rsidRPr="00410902">
        <w:rPr>
          <w:rStyle w:val="StyleUnderline"/>
          <w:rFonts w:asciiTheme="minorHAnsi" w:hAnsiTheme="minorHAnsi" w:cstheme="minorHAnsi"/>
          <w:highlight w:val="green"/>
        </w:rPr>
        <w:t>are constitutively inferior</w:t>
      </w:r>
      <w:r w:rsidRPr="008D5DC5">
        <w:rPr>
          <w:rStyle w:val="StyleUnderline"/>
          <w:rFonts w:asciiTheme="minorHAnsi" w:hAnsiTheme="minorHAnsi" w:cstheme="minorHAnsi"/>
        </w:rPr>
        <w:t xml:space="preserve"> </w:t>
      </w:r>
      <w:r w:rsidRPr="008D5DC5">
        <w:rPr>
          <w:rFonts w:asciiTheme="minorHAnsi" w:hAnsiTheme="minorHAnsi" w:cstheme="minorHAnsi"/>
          <w:sz w:val="10"/>
          <w:szCs w:val="10"/>
        </w:rPr>
        <w:t xml:space="preserve">and that therefore they should assume a position of slavery and serfdom. </w:t>
      </w:r>
      <w:proofErr w:type="gramStart"/>
      <w:r w:rsidRPr="008D5DC5">
        <w:rPr>
          <w:rFonts w:asciiTheme="minorHAnsi" w:hAnsiTheme="minorHAnsi" w:cstheme="minorHAnsi"/>
          <w:sz w:val="10"/>
          <w:szCs w:val="10"/>
        </w:rPr>
        <w:t>Later on</w:t>
      </w:r>
      <w:proofErr w:type="gramEnd"/>
      <w:r w:rsidRPr="008D5DC5">
        <w:rPr>
          <w:rFonts w:asciiTheme="minorHAnsi" w:hAnsiTheme="minorHAnsi" w:cstheme="minorHAnsi"/>
          <w:sz w:val="10"/>
          <w:szCs w:val="10"/>
        </w:rPr>
        <w:t>,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Agamben’s diagnosis, one must say that the colony— long before the concentration camp and the Nazi politics of extermination— served as the testing ground for the limits and possibilities of modernity, thereby revealing its darkest secrets.61 It is race, the coloniality of power, and its concomitant Eurocentrism (and</w:t>
      </w:r>
      <w:r w:rsidRPr="008D5DC5">
        <w:rPr>
          <w:rFonts w:asciiTheme="minorHAnsi" w:hAnsiTheme="minorHAnsi" w:cstheme="minorHAnsi"/>
          <w:sz w:val="12"/>
          <w:szCs w:val="12"/>
        </w:rPr>
        <w:t>¶</w:t>
      </w:r>
      <w:r w:rsidRPr="008D5DC5">
        <w:rPr>
          <w:rFonts w:asciiTheme="minorHAnsi" w:hAnsiTheme="minorHAnsi" w:cstheme="minorHAnsi"/>
          <w:sz w:val="10"/>
          <w:szCs w:val="10"/>
        </w:rPr>
        <w:t xml:space="preserve"> not only national socialisms or expressed forms of fascism) that allow the “state of exception” to continue to define ordinary relations in this, our so-called postmodern world. Race emerges within a permanent state of exception where forms of behavior that are legitimate in war become a natural part of the ordinary way of life. In that world, an otherwise extraordinary affair becomes the norm and living in it requires extraordinary effort.62 In the racial/ colonial world, the </w:t>
      </w:r>
      <w:r w:rsidRPr="008D5DC5">
        <w:rPr>
          <w:rStyle w:val="StyleUnderline"/>
          <w:rFonts w:asciiTheme="minorHAnsi" w:hAnsiTheme="minorHAnsi" w:cstheme="minorHAnsi"/>
        </w:rPr>
        <w:t xml:space="preserve">“hell” of </w:t>
      </w:r>
      <w:r w:rsidRPr="00410902">
        <w:rPr>
          <w:rStyle w:val="StyleUnderline"/>
          <w:rFonts w:asciiTheme="minorHAnsi" w:hAnsiTheme="minorHAnsi" w:cstheme="minorHAnsi"/>
          <w:highlight w:val="green"/>
        </w:rPr>
        <w:t>war becomes a condition that defines</w:t>
      </w:r>
      <w:r w:rsidRPr="008D5DC5">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reality</w:t>
      </w:r>
      <w:r w:rsidRPr="008D5DC5">
        <w:rPr>
          <w:rFonts w:asciiTheme="minorHAnsi" w:hAnsiTheme="minorHAnsi" w:cstheme="minorHAnsi"/>
          <w:sz w:val="10"/>
          <w:szCs w:val="10"/>
        </w:rPr>
        <w:t xml:space="preserve"> of racialized selves, which Fanon referred to as the </w:t>
      </w:r>
      <w:proofErr w:type="spellStart"/>
      <w:r w:rsidRPr="008D5DC5">
        <w:rPr>
          <w:rFonts w:asciiTheme="minorHAnsi" w:hAnsiTheme="minorHAnsi" w:cstheme="minorHAnsi"/>
          <w:sz w:val="10"/>
          <w:szCs w:val="10"/>
        </w:rPr>
        <w:t>damnés</w:t>
      </w:r>
      <w:proofErr w:type="spellEnd"/>
      <w:r w:rsidRPr="008D5DC5">
        <w:rPr>
          <w:rFonts w:asciiTheme="minorHAnsi" w:hAnsiTheme="minorHAnsi" w:cstheme="minorHAnsi"/>
          <w:sz w:val="10"/>
          <w:szCs w:val="10"/>
        </w:rPr>
        <w:t xml:space="preserve"> de la </w:t>
      </w:r>
      <w:proofErr w:type="spellStart"/>
      <w:r w:rsidRPr="008D5DC5">
        <w:rPr>
          <w:rFonts w:asciiTheme="minorHAnsi" w:hAnsiTheme="minorHAnsi" w:cstheme="minorHAnsi"/>
          <w:sz w:val="10"/>
          <w:szCs w:val="10"/>
        </w:rPr>
        <w:t>terre</w:t>
      </w:r>
      <w:proofErr w:type="spellEnd"/>
      <w:r w:rsidRPr="008D5DC5">
        <w:rPr>
          <w:rFonts w:asciiTheme="minorHAnsi" w:hAnsiTheme="minorHAnsi" w:cstheme="minorHAnsi"/>
          <w:sz w:val="10"/>
          <w:szCs w:val="10"/>
        </w:rPr>
        <w:t xml:space="preserve"> (condemned of the earth). The </w:t>
      </w:r>
      <w:proofErr w:type="spellStart"/>
      <w:r w:rsidRPr="008D5DC5">
        <w:rPr>
          <w:rFonts w:asciiTheme="minorHAnsi" w:hAnsiTheme="minorHAnsi" w:cstheme="minorHAnsi"/>
          <w:sz w:val="10"/>
          <w:szCs w:val="10"/>
        </w:rPr>
        <w:t>damné</w:t>
      </w:r>
      <w:proofErr w:type="spellEnd"/>
      <w:r w:rsidRPr="008D5DC5">
        <w:rPr>
          <w:rFonts w:asciiTheme="minorHAnsi" w:hAnsiTheme="minorHAnsi" w:cstheme="minorHAnsi"/>
          <w:sz w:val="10"/>
          <w:szCs w:val="10"/>
        </w:rPr>
        <w:t xml:space="preserve"> (condemned) is a subject who exists in a permanent “hell,”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The racialized subject is ultimately a dispensable source of value, and exploitation is conceived in this context as due torture, and not solely as the extraction of surplus value. Moreover, it is this very same conception that gives rise to the </w:t>
      </w:r>
      <w:proofErr w:type="gramStart"/>
      <w:r w:rsidRPr="008D5DC5">
        <w:rPr>
          <w:rFonts w:asciiTheme="minorHAnsi" w:hAnsiTheme="minorHAnsi" w:cstheme="minorHAnsi"/>
          <w:sz w:val="10"/>
          <w:szCs w:val="10"/>
        </w:rPr>
        <w:t>particular erotic</w:t>
      </w:r>
      <w:proofErr w:type="gramEnd"/>
      <w:r w:rsidRPr="008D5DC5">
        <w:rPr>
          <w:rFonts w:asciiTheme="minorHAnsi" w:hAnsiTheme="minorHAnsi" w:cstheme="minorHAnsi"/>
          <w:sz w:val="10"/>
          <w:szCs w:val="10"/>
        </w:rPr>
        <w:t xml:space="preserve"> dynamics that characterize the relation between the master and its slaves or racialized workers. The condemned, in short, inhabit a context in which the confrontation with death and murder is ordinary. Their “hell” is not simply “other people,” as Sartre would have put it— at least at one point— but rather racist perceptions that are responsible for the suspension of ethical behavior toward peoples at the bottom of the color line. Through racial </w:t>
      </w:r>
      <w:r w:rsidRPr="008D5DC5">
        <w:rPr>
          <w:rStyle w:val="StyleUnderline"/>
          <w:rFonts w:asciiTheme="minorHAnsi" w:hAnsiTheme="minorHAnsi" w:cstheme="minorHAnsi"/>
        </w:rPr>
        <w:t>conceptions that became central to the modern self, modernity and coloniality produced a permanent state of war that racialized and colonized subjects cannot evade or escape.</w:t>
      </w:r>
      <w:r w:rsidRPr="008D5DC5">
        <w:rPr>
          <w:rFonts w:asciiTheme="minorHAnsi" w:hAnsiTheme="minorHAnsi" w:cstheme="minorHAnsi"/>
          <w:sz w:val="10"/>
          <w:szCs w:val="10"/>
        </w:rPr>
        <w:t xml:space="preserve"> The modern function of race and the coloniality of power, I am suggesting here, can be understood as a radicalization and naturalization of the non-ethics of war in colonialism.63 This non-ethics included the practices of eliminating and enslaving certain subjects— for example, indigenous and black— as part of the enterprise of colonization. From here one could as well refer to them as the death ethics of war. War, however, is not only about killing or enslaving; it also includes a particular treatment of sexuality and femininity: rape. Coloniality is an order of things that places people of color within the murderous and rapist view of a vigilant ego, and the primary targets of this rape are women. But men of color are also seen through these lenses and feminized, to become fundamentally penetrable subjects for the ego </w:t>
      </w:r>
      <w:proofErr w:type="spellStart"/>
      <w:r w:rsidRPr="008D5DC5">
        <w:rPr>
          <w:rFonts w:asciiTheme="minorHAnsi" w:hAnsiTheme="minorHAnsi" w:cstheme="minorHAnsi"/>
          <w:sz w:val="10"/>
          <w:szCs w:val="10"/>
        </w:rPr>
        <w:t>conquiro</w:t>
      </w:r>
      <w:proofErr w:type="spellEnd"/>
      <w:r w:rsidRPr="008D5DC5">
        <w:rPr>
          <w:rFonts w:asciiTheme="minorHAnsi" w:hAnsiTheme="minorHAnsi" w:cstheme="minorHAnsi"/>
          <w:sz w:val="10"/>
          <w:szCs w:val="10"/>
        </w:rPr>
        <w:t xml:space="preserve">. Racialization functions through gender and sex, and the ego </w:t>
      </w:r>
      <w:proofErr w:type="spellStart"/>
      <w:r w:rsidRPr="008D5DC5">
        <w:rPr>
          <w:rFonts w:asciiTheme="minorHAnsi" w:hAnsiTheme="minorHAnsi" w:cstheme="minorHAnsi"/>
          <w:sz w:val="10"/>
          <w:szCs w:val="10"/>
        </w:rPr>
        <w:t>conquiro</w:t>
      </w:r>
      <w:proofErr w:type="spellEnd"/>
      <w:r w:rsidRPr="008D5DC5">
        <w:rPr>
          <w:rFonts w:asciiTheme="minorHAnsi" w:hAnsiTheme="minorHAnsi" w:cstheme="minorHAnsi"/>
          <w:sz w:val="10"/>
          <w:szCs w:val="10"/>
        </w:rPr>
        <w:t xml:space="preserve">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The </w:t>
      </w:r>
      <w:r w:rsidRPr="00410902">
        <w:rPr>
          <w:rStyle w:val="StyleUnderline"/>
          <w:rFonts w:asciiTheme="minorHAnsi" w:hAnsiTheme="minorHAnsi" w:cstheme="minorHAnsi"/>
          <w:highlight w:val="green"/>
        </w:rPr>
        <w:t xml:space="preserve">indigenous people who survive </w:t>
      </w:r>
      <w:r w:rsidRPr="008D5DC5">
        <w:rPr>
          <w:rStyle w:val="StyleUnderline"/>
          <w:rFonts w:asciiTheme="minorHAnsi" w:hAnsiTheme="minorHAnsi" w:cstheme="minorHAnsi"/>
        </w:rPr>
        <w:t xml:space="preserve">the massacre or are left alive </w:t>
      </w:r>
      <w:r w:rsidRPr="00410902">
        <w:rPr>
          <w:rStyle w:val="StyleUnderline"/>
          <w:rFonts w:asciiTheme="minorHAnsi" w:hAnsiTheme="minorHAnsi" w:cstheme="minorHAnsi"/>
          <w:highlight w:val="green"/>
        </w:rPr>
        <w:t>have to contend with a world that considers them to be dispensable</w:t>
      </w:r>
      <w:r w:rsidRPr="008D5DC5">
        <w:rPr>
          <w:rStyle w:val="StyleUnderline"/>
          <w:rFonts w:asciiTheme="minorHAnsi" w:hAnsiTheme="minorHAnsi" w:cstheme="minorHAnsi"/>
        </w:rPr>
        <w:t>.</w:t>
      </w:r>
      <w:r w:rsidRPr="008D5DC5">
        <w:rPr>
          <w:rFonts w:asciiTheme="minorHAnsi" w:hAnsiTheme="minorHAnsi" w:cstheme="minorHAnsi"/>
          <w:sz w:val="10"/>
          <w:szCs w:val="10"/>
        </w:rPr>
        <w:t xml:space="preserve"> And </w:t>
      </w:r>
      <w:r w:rsidRPr="008D5DC5">
        <w:rPr>
          <w:rStyle w:val="StyleUnderline"/>
          <w:rFonts w:asciiTheme="minorHAnsi" w:hAnsiTheme="minorHAnsi" w:cstheme="minorHAnsi"/>
        </w:rPr>
        <w:t>since their bodies have been conceived of as inherently inferior or violent, they must be constantly subdued or civilized, which requires renewed acts of conquest and colonization</w:t>
      </w:r>
      <w:r w:rsidRPr="008D5DC5">
        <w:rPr>
          <w:rFonts w:asciiTheme="minorHAnsi" w:hAnsiTheme="minorHAnsi" w:cstheme="minorHAnsi"/>
          <w:sz w:val="10"/>
          <w:szCs w:val="10"/>
        </w:rPr>
        <w:t xml:space="preserve">. The survivors continue to live in a world defined by war, and this situation is peculiar in the case of women. As T. Denean Sharpley-Whiting and Renée T. White put it in the preface to their anthology Spoils of War: Women of Color, Cultures, and Revolutions: A sexist and/or racist patriarchal culture and order posts and attempts to maintain, through violent acts of </w:t>
      </w:r>
      <w:proofErr w:type="gramStart"/>
      <w:r w:rsidRPr="008D5DC5">
        <w:rPr>
          <w:rFonts w:asciiTheme="minorHAnsi" w:hAnsiTheme="minorHAnsi" w:cstheme="minorHAnsi"/>
          <w:sz w:val="10"/>
          <w:szCs w:val="10"/>
        </w:rPr>
        <w:t>force</w:t>
      </w:r>
      <w:proofErr w:type="gramEnd"/>
      <w:r w:rsidRPr="008D5DC5">
        <w:rPr>
          <w:rFonts w:asciiTheme="minorHAnsi" w:hAnsiTheme="minorHAnsi" w:cstheme="minorHAnsi"/>
          <w:sz w:val="10"/>
          <w:szCs w:val="10"/>
        </w:rPr>
        <w:t xml:space="preserve"> if necessary, the subjugation and inferiority of women of color. As Joy James notes, “its explicit, </w:t>
      </w:r>
      <w:r w:rsidRPr="008D5DC5">
        <w:rPr>
          <w:rStyle w:val="StyleUnderline"/>
          <w:rFonts w:asciiTheme="minorHAnsi" w:hAnsiTheme="minorHAnsi" w:cstheme="minorHAnsi"/>
        </w:rPr>
        <w:t>general premise constructs a conceptual framework of male [and/or white] as normative in order to enforce a political [racial, economic, cultural, sexual] and intellectual mandate of male [and/or white] as superior.</w:t>
      </w:r>
      <w:r w:rsidRPr="008D5DC5">
        <w:rPr>
          <w:rFonts w:asciiTheme="minorHAnsi" w:hAnsiTheme="minorHAnsi" w:cstheme="minorHAnsi"/>
          <w:sz w:val="10"/>
          <w:szCs w:val="10"/>
        </w:rPr>
        <w:t xml:space="preserve">” </w:t>
      </w:r>
      <w:r w:rsidRPr="008D5DC5">
        <w:rPr>
          <w:rStyle w:val="StyleUnderline"/>
          <w:rFonts w:asciiTheme="minorHAnsi" w:hAnsiTheme="minorHAnsi" w:cstheme="minorHAnsi"/>
        </w:rPr>
        <w:t>The warfront has always been a “feminized” and “colored” space for women of color. Their experiences and perceptions of war, conflict, resistance, and struggle emerge from their specific racial-ethnic and gendered locations</w:t>
      </w:r>
      <w:r w:rsidRPr="008D5DC5">
        <w:rPr>
          <w:rFonts w:asciiTheme="minorHAnsi" w:hAnsiTheme="minorHAnsi" w:cstheme="minorHAnsi"/>
          <w:sz w:val="10"/>
          <w:szCs w:val="10"/>
        </w:rPr>
        <w:t xml:space="preserve">. “Inter </w:t>
      </w:r>
      <w:proofErr w:type="spellStart"/>
      <w:r w:rsidRPr="008D5DC5">
        <w:rPr>
          <w:rFonts w:asciiTheme="minorHAnsi" w:hAnsiTheme="minorHAnsi" w:cstheme="minorHAnsi"/>
          <w:sz w:val="10"/>
          <w:szCs w:val="10"/>
        </w:rPr>
        <w:t>arma</w:t>
      </w:r>
      <w:proofErr w:type="spellEnd"/>
      <w:r w:rsidRPr="008D5DC5">
        <w:rPr>
          <w:rFonts w:asciiTheme="minorHAnsi" w:hAnsiTheme="minorHAnsi" w:cstheme="minorHAnsi"/>
          <w:sz w:val="10"/>
          <w:szCs w:val="10"/>
        </w:rPr>
        <w:t xml:space="preserve"> silent leges: in time of war the law is silent,” </w:t>
      </w:r>
      <w:proofErr w:type="spellStart"/>
      <w:r w:rsidRPr="008D5DC5">
        <w:rPr>
          <w:rFonts w:asciiTheme="minorHAnsi" w:hAnsiTheme="minorHAnsi" w:cstheme="minorHAnsi"/>
          <w:sz w:val="10"/>
          <w:szCs w:val="10"/>
        </w:rPr>
        <w:t>Walzer</w:t>
      </w:r>
      <w:proofErr w:type="spellEnd"/>
      <w:r w:rsidRPr="008D5DC5">
        <w:rPr>
          <w:rFonts w:asciiTheme="minorHAnsi" w:hAnsiTheme="minorHAnsi" w:cstheme="minorHAnsi"/>
          <w:sz w:val="10"/>
          <w:szCs w:val="10"/>
        </w:rPr>
        <w:t xml:space="preserve"> notes. Thus, this volume operates from the premise that war has been and is presently in our midst.66 The links between war, conquest, and the exploitation of women’s bodies are hardly accidental. In his study of war and gender, Joshua Goldstein argues that conquest usually proceeds through an extension of the rape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through the idea of race, these elements exceed the activity of conquest and come to define what from that point on passes as the idea of a “normal” world. As a result, the phenomenology of a racial context resembles, if it is not fundamentally identical to, the phenomenology of war and conquest. Racism posits its targets as racialized and sexualized subjects that, once vanquished, are said to be inherently servile and whose bodies come to form part of an economy of sexual abuse, exploitation, and control. The coloniality of power cannot be fully understood without reference to the transformation and naturalization of war and conquest in modern times. Hellish existence in the colonial world carries with it both the racial and the gendered aspects of the naturalization of the non-ethics of war. “</w:t>
      </w:r>
      <w:proofErr w:type="spellStart"/>
      <w:r w:rsidRPr="008D5DC5">
        <w:rPr>
          <w:rFonts w:asciiTheme="minorHAnsi" w:hAnsiTheme="minorHAnsi" w:cstheme="minorHAnsi"/>
          <w:sz w:val="10"/>
          <w:szCs w:val="10"/>
        </w:rPr>
        <w:t>Killability</w:t>
      </w:r>
      <w:proofErr w:type="spellEnd"/>
      <w:r w:rsidRPr="008D5DC5">
        <w:rPr>
          <w:rFonts w:asciiTheme="minorHAnsi" w:hAnsiTheme="minorHAnsi" w:cstheme="minorHAnsi"/>
          <w:sz w:val="10"/>
          <w:szCs w:val="10"/>
        </w:rPr>
        <w:t>” and “</w:t>
      </w:r>
      <w:proofErr w:type="spellStart"/>
      <w:r w:rsidRPr="008D5DC5">
        <w:rPr>
          <w:rFonts w:asciiTheme="minorHAnsi" w:hAnsiTheme="minorHAnsi" w:cstheme="minorHAnsi"/>
          <w:sz w:val="10"/>
          <w:szCs w:val="10"/>
        </w:rPr>
        <w:t>rapeability</w:t>
      </w:r>
      <w:proofErr w:type="spellEnd"/>
      <w:r w:rsidRPr="008D5DC5">
        <w:rPr>
          <w:rFonts w:asciiTheme="minorHAnsi" w:hAnsiTheme="minorHAnsi" w:cstheme="minorHAnsi"/>
          <w:sz w:val="10"/>
          <w:szCs w:val="10"/>
        </w:rPr>
        <w:t>” are inscribed into the images of colonial bodies and deeply mark their ordinary existence. Lacking real authority, colonized men are permanently feminized and simultaneously represent a constant threat for whom any amount of authority, any visible trace of the phallus is multiplied in a symbolic hysteria that knows no limits.69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w:t>
      </w:r>
      <w:proofErr w:type="gramStart"/>
      <w:r w:rsidRPr="008D5DC5">
        <w:rPr>
          <w:rFonts w:asciiTheme="minorHAnsi" w:hAnsiTheme="minorHAnsi" w:cstheme="minorHAnsi"/>
          <w:sz w:val="10"/>
          <w:szCs w:val="10"/>
        </w:rPr>
        <w:t>—“</w:t>
      </w:r>
      <w:proofErr w:type="gramEnd"/>
      <w:r w:rsidRPr="008D5DC5">
        <w:rPr>
          <w:rFonts w:asciiTheme="minorHAnsi" w:hAnsiTheme="minorHAnsi" w:cstheme="minorHAnsi"/>
          <w:sz w:val="10"/>
          <w:szCs w:val="10"/>
        </w:rPr>
        <w:t xml:space="preserve">raping”—while the black woman is seen as the most legitimate victim of rape—“being raped.” In an antiblack world black women appear as subjects who deserve to be raped and to suffer the consequences— in terms of a lack of protection from the legal system, sexual abuse, and lack of financial assistance to sustain themselves and their families— just as black men deserve to be penalized for raping, even without having committed the act. Both “raping” and “being raped” are attached to blackness as if they form part of the essence of black folk, who are seen as a dispensable population. </w:t>
      </w:r>
      <w:r w:rsidRPr="00410902">
        <w:rPr>
          <w:rStyle w:val="StyleUnderline"/>
          <w:rFonts w:asciiTheme="minorHAnsi" w:hAnsiTheme="minorHAnsi" w:cstheme="minorHAnsi"/>
          <w:highlight w:val="green"/>
        </w:rPr>
        <w:t>Black bodies are seen as excessively violent</w:t>
      </w:r>
      <w:r w:rsidRPr="008D5DC5">
        <w:rPr>
          <w:rStyle w:val="StyleUnderline"/>
          <w:rFonts w:asciiTheme="minorHAnsi" w:hAnsiTheme="minorHAnsi" w:cstheme="minorHAnsi"/>
        </w:rPr>
        <w:t xml:space="preserve"> and erotic, as well as being the legitimate recipients of excessive violence, erotic and otherwise.70 “</w:t>
      </w:r>
      <w:proofErr w:type="spellStart"/>
      <w:r w:rsidRPr="00410902">
        <w:rPr>
          <w:rStyle w:val="StyleUnderline"/>
          <w:rFonts w:asciiTheme="minorHAnsi" w:hAnsiTheme="minorHAnsi" w:cstheme="minorHAnsi"/>
          <w:highlight w:val="green"/>
        </w:rPr>
        <w:t>Killability</w:t>
      </w:r>
      <w:proofErr w:type="spellEnd"/>
      <w:r w:rsidRPr="008D5DC5">
        <w:rPr>
          <w:rFonts w:asciiTheme="minorHAnsi" w:hAnsiTheme="minorHAnsi" w:cstheme="minorHAnsi"/>
          <w:sz w:val="10"/>
          <w:szCs w:val="10"/>
        </w:rPr>
        <w:t>” and “</w:t>
      </w:r>
      <w:proofErr w:type="spellStart"/>
      <w:r w:rsidRPr="008D5DC5">
        <w:rPr>
          <w:rFonts w:asciiTheme="minorHAnsi" w:hAnsiTheme="minorHAnsi" w:cstheme="minorHAnsi"/>
          <w:strike/>
          <w:sz w:val="10"/>
          <w:szCs w:val="10"/>
        </w:rPr>
        <w:t>rapeability</w:t>
      </w:r>
      <w:proofErr w:type="spellEnd"/>
      <w:r w:rsidRPr="008D5DC5">
        <w:rPr>
          <w:rFonts w:asciiTheme="minorHAnsi" w:hAnsiTheme="minorHAnsi" w:cstheme="minorHAnsi"/>
          <w:sz w:val="10"/>
          <w:szCs w:val="10"/>
        </w:rPr>
        <w:t>”</w:t>
      </w:r>
      <w:r w:rsidRPr="008D5DC5">
        <w:rPr>
          <w:rStyle w:val="StyleUnderline"/>
          <w:rFonts w:asciiTheme="minorHAnsi" w:hAnsiTheme="minorHAnsi" w:cstheme="minorHAnsi"/>
          <w:sz w:val="10"/>
          <w:szCs w:val="10"/>
        </w:rPr>
        <w:t xml:space="preserve"> </w:t>
      </w:r>
      <w:r w:rsidRPr="00410902">
        <w:rPr>
          <w:rStyle w:val="StyleUnderline"/>
          <w:rFonts w:asciiTheme="minorHAnsi" w:hAnsiTheme="minorHAnsi" w:cstheme="minorHAnsi"/>
          <w:highlight w:val="green"/>
        </w:rPr>
        <w:t>are part of their essence</w:t>
      </w:r>
      <w:r w:rsidRPr="008D5DC5">
        <w:rPr>
          <w:rStyle w:val="StyleUnderline"/>
          <w:rFonts w:asciiTheme="minorHAnsi" w:hAnsiTheme="minorHAnsi" w:cstheme="minorHAnsi"/>
        </w:rPr>
        <w:t xml:space="preserve">, understood in a phenomenological way. The “essence” of blackness in a colonial anti-black world is part of a larger context of meaning in which the </w:t>
      </w:r>
      <w:r w:rsidRPr="00410902">
        <w:rPr>
          <w:rStyle w:val="StyleUnderline"/>
          <w:rFonts w:asciiTheme="minorHAnsi" w:hAnsiTheme="minorHAnsi" w:cstheme="minorHAnsi"/>
          <w:highlight w:val="green"/>
        </w:rPr>
        <w:t xml:space="preserve">death ethics of war </w:t>
      </w:r>
      <w:r w:rsidRPr="008D5DC5">
        <w:rPr>
          <w:rStyle w:val="StyleUnderline"/>
          <w:rFonts w:asciiTheme="minorHAnsi" w:hAnsiTheme="minorHAnsi" w:cstheme="minorHAnsi"/>
        </w:rPr>
        <w:t xml:space="preserve">gradually </w:t>
      </w:r>
      <w:r w:rsidRPr="00410902">
        <w:rPr>
          <w:rStyle w:val="StyleUnderline"/>
          <w:rFonts w:asciiTheme="minorHAnsi" w:hAnsiTheme="minorHAnsi" w:cstheme="minorHAnsi"/>
          <w:highlight w:val="green"/>
        </w:rPr>
        <w:lastRenderedPageBreak/>
        <w:t>becomes a constitutive part of an allegedly normal world</w:t>
      </w:r>
      <w:r w:rsidRPr="008D5DC5">
        <w:rPr>
          <w:rStyle w:val="StyleUnderline"/>
          <w:rFonts w:asciiTheme="minorHAnsi" w:hAnsiTheme="minorHAnsi" w:cstheme="minorHAnsi"/>
        </w:rPr>
        <w:t>.</w:t>
      </w:r>
      <w:r w:rsidRPr="008D5DC5">
        <w:rPr>
          <w:rFonts w:asciiTheme="minorHAnsi" w:hAnsiTheme="minorHAnsi" w:cstheme="minorHAnsi"/>
          <w:sz w:val="10"/>
          <w:szCs w:val="10"/>
        </w:rPr>
        <w:t xml:space="preserve"> In its modern racial and colonial connotations and uses, blackness is the invention and the projection of a social body oriented by the death ethics of war.71 This murderous and raping social body projects the features that define it onto sub-Others </w:t>
      </w:r>
      <w:proofErr w:type="gramStart"/>
      <w:r w:rsidRPr="008D5DC5">
        <w:rPr>
          <w:rFonts w:asciiTheme="minorHAnsi" w:hAnsiTheme="minorHAnsi" w:cstheme="minorHAnsi"/>
          <w:sz w:val="10"/>
          <w:szCs w:val="10"/>
        </w:rPr>
        <w:t>in order to</w:t>
      </w:r>
      <w:proofErr w:type="gramEnd"/>
      <w:r w:rsidRPr="008D5DC5">
        <w:rPr>
          <w:rFonts w:asciiTheme="minorHAnsi" w:hAnsiTheme="minorHAnsi" w:cstheme="minorHAnsi"/>
          <w:sz w:val="10"/>
          <w:szCs w:val="10"/>
        </w:rPr>
        <w:t xml:space="preserve"> be able to legitimate the same behavior that is allegedly descriptive of them. The same ideas that inspire perverted acts in war— particularly slavery, murder, and rape— are legitimized in modernity through the idea of race and gradually come to be seen as more or less normal thanks to the alleged obviousness and non-problematic character of black slavery and anti-black racism. To be sure, those who suffer the consequences of such a system are primarily blacks and indigenous peoples, but it also deeply affects all of those who appear as colored or close to darkness. In short, </w:t>
      </w:r>
      <w:r w:rsidRPr="00410902">
        <w:rPr>
          <w:rStyle w:val="StyleUnderline"/>
          <w:rFonts w:asciiTheme="minorHAnsi" w:hAnsiTheme="minorHAnsi" w:cstheme="minorHAnsi"/>
          <w:highlight w:val="green"/>
        </w:rPr>
        <w:t>this system of symbolic representations</w:t>
      </w:r>
      <w:r w:rsidRPr="008D5DC5">
        <w:rPr>
          <w:rStyle w:val="StyleUnderline"/>
          <w:rFonts w:asciiTheme="minorHAnsi" w:hAnsiTheme="minorHAnsi" w:cstheme="minorHAnsi"/>
        </w:rPr>
        <w:t xml:space="preserve">, the material conditions that in part produce and continue to legitimate it, and the existential dynamics that occur therein (which are also at the same time derivative and constitutive of such a context) </w:t>
      </w:r>
      <w:r w:rsidRPr="00410902">
        <w:rPr>
          <w:rStyle w:val="StyleUnderline"/>
          <w:rFonts w:asciiTheme="minorHAnsi" w:hAnsiTheme="minorHAnsi" w:cstheme="minorHAnsi"/>
          <w:highlight w:val="green"/>
        </w:rPr>
        <w:t>are part of a process that naturalizes the non-ethics or death ethics of war</w:t>
      </w:r>
      <w:r w:rsidRPr="008D5DC5">
        <w:rPr>
          <w:rStyle w:val="StyleUnderline"/>
          <w:rFonts w:asciiTheme="minorHAnsi" w:hAnsiTheme="minorHAnsi" w:cstheme="minorHAnsi"/>
        </w:rPr>
        <w:t>. Sub-ontological difference is the result of such naturalization and is legitimized through the idea of race. In such a world, ontology collapses into a Manicheanism</w:t>
      </w:r>
      <w:r w:rsidRPr="008D5DC5">
        <w:rPr>
          <w:rFonts w:asciiTheme="minorHAnsi" w:hAnsiTheme="minorHAnsi" w:cstheme="minorHAnsi"/>
          <w:sz w:val="10"/>
          <w:szCs w:val="10"/>
        </w:rPr>
        <w:t>, as Fanon suggested.72</w:t>
      </w:r>
    </w:p>
    <w:p w14:paraId="267B2D9B" w14:textId="77777777" w:rsidR="008D5DC5" w:rsidRPr="008D5DC5" w:rsidRDefault="008D5DC5" w:rsidP="008D5DC5">
      <w:pPr>
        <w:rPr>
          <w:rFonts w:asciiTheme="minorHAnsi" w:hAnsiTheme="minorHAnsi" w:cstheme="minorHAnsi"/>
          <w:sz w:val="10"/>
          <w:szCs w:val="10"/>
        </w:rPr>
      </w:pPr>
    </w:p>
    <w:p w14:paraId="5E915791" w14:textId="77777777" w:rsidR="008D5DC5" w:rsidRPr="008D5DC5" w:rsidRDefault="008D5DC5" w:rsidP="008D5DC5">
      <w:pPr>
        <w:rPr>
          <w:rFonts w:asciiTheme="minorHAnsi" w:hAnsiTheme="minorHAnsi" w:cstheme="minorHAnsi"/>
          <w:sz w:val="10"/>
          <w:szCs w:val="10"/>
        </w:rPr>
      </w:pPr>
    </w:p>
    <w:p w14:paraId="08D941BA" w14:textId="77777777" w:rsidR="008D5DC5" w:rsidRPr="008D5DC5" w:rsidRDefault="008D5DC5" w:rsidP="008D5DC5">
      <w:pPr>
        <w:pStyle w:val="Heading4"/>
        <w:rPr>
          <w:rFonts w:asciiTheme="minorHAnsi" w:hAnsiTheme="minorHAnsi" w:cstheme="minorHAnsi"/>
        </w:rPr>
      </w:pPr>
      <w:r w:rsidRPr="008D5DC5">
        <w:rPr>
          <w:rFonts w:asciiTheme="minorHAnsi" w:hAnsiTheme="minorHAnsi" w:cstheme="minorHAnsi"/>
        </w:rPr>
        <w:t xml:space="preserve">The economy of </w:t>
      </w:r>
      <w:r w:rsidRPr="008D5DC5">
        <w:rPr>
          <w:rStyle w:val="AnalyticEmphasisChar"/>
          <w:rFonts w:asciiTheme="minorHAnsi" w:hAnsiTheme="minorHAnsi" w:cstheme="minorHAnsi"/>
        </w:rPr>
        <w:t>genocidal clearing</w:t>
      </w:r>
      <w:r w:rsidRPr="008D5DC5">
        <w:rPr>
          <w:rFonts w:asciiTheme="minorHAnsi" w:hAnsiTheme="minorHAnsi" w:cstheme="minorHAnsi"/>
        </w:rPr>
        <w:t xml:space="preserve"> is the structuring factor in determining native life – this limitless dispossession constructs the ontological native as a dis-embodied other that can never be saved by attempts at reform – indigenous bodies are trapped between death and an ideal neoliberal subject that is instilled via the US school system. </w:t>
      </w:r>
    </w:p>
    <w:p w14:paraId="11BB2D34" w14:textId="77777777" w:rsidR="008D5DC5" w:rsidRPr="008D5DC5" w:rsidRDefault="008D5DC5" w:rsidP="008D5DC5">
      <w:pPr>
        <w:rPr>
          <w:rFonts w:asciiTheme="minorHAnsi" w:hAnsiTheme="minorHAnsi" w:cstheme="minorHAnsi"/>
        </w:rPr>
      </w:pPr>
      <w:r w:rsidRPr="008D5DC5">
        <w:rPr>
          <w:rStyle w:val="Style13ptBold"/>
          <w:rFonts w:asciiTheme="minorHAnsi" w:hAnsiTheme="minorHAnsi" w:cstheme="minorHAnsi"/>
        </w:rPr>
        <w:t>Juárez 15</w:t>
      </w:r>
      <w:r w:rsidRPr="008D5DC5">
        <w:rPr>
          <w:rFonts w:asciiTheme="minorHAnsi" w:hAnsiTheme="minorHAnsi" w:cstheme="minorHAnsi"/>
        </w:rPr>
        <w:t xml:space="preserve"> </w:t>
      </w:r>
      <w:r w:rsidRPr="008D5DC5">
        <w:rPr>
          <w:rFonts w:asciiTheme="minorHAnsi" w:hAnsiTheme="minorHAnsi" w:cstheme="minorHAnsi"/>
          <w:sz w:val="12"/>
          <w:szCs w:val="12"/>
        </w:rPr>
        <w:t xml:space="preserve">(Nicolás, department of Native American studies at the University of Oklahoma, “To Kill an Indian to Save a (Hu)Man: Native Life through the Lens of Genocide”, Wreck Park Journal, vol. 0 no. 1) </w:t>
      </w:r>
    </w:p>
    <w:p w14:paraId="54C1D2F2" w14:textId="77777777" w:rsidR="008D5DC5" w:rsidRPr="008D5DC5" w:rsidRDefault="008D5DC5" w:rsidP="008D5DC5">
      <w:pPr>
        <w:rPr>
          <w:rFonts w:asciiTheme="minorHAnsi" w:hAnsiTheme="minorHAnsi" w:cstheme="minorHAnsi"/>
          <w:sz w:val="8"/>
          <w:szCs w:val="8"/>
        </w:rPr>
      </w:pPr>
      <w:r w:rsidRPr="008D5DC5">
        <w:rPr>
          <w:rFonts w:asciiTheme="minorHAnsi" w:hAnsiTheme="minorHAnsi" w:cstheme="minorHAnsi"/>
          <w:sz w:val="8"/>
          <w:szCs w:val="8"/>
        </w:rPr>
        <w:t xml:space="preserve">In the first instance, the </w:t>
      </w:r>
      <w:r w:rsidRPr="00410902">
        <w:rPr>
          <w:rStyle w:val="StyleUnderline"/>
          <w:rFonts w:asciiTheme="minorHAnsi" w:hAnsiTheme="minorHAnsi" w:cstheme="minorHAnsi"/>
          <w:highlight w:val="green"/>
        </w:rPr>
        <w:t>ontological</w:t>
      </w:r>
      <w:r w:rsidRPr="008D5DC5">
        <w:rPr>
          <w:rStyle w:val="StyleUnderline"/>
          <w:rFonts w:asciiTheme="minorHAnsi" w:hAnsiTheme="minorHAnsi" w:cstheme="minorHAnsi"/>
        </w:rPr>
        <w:t xml:space="preserve"> modality of </w:t>
      </w:r>
      <w:r w:rsidRPr="00410902">
        <w:rPr>
          <w:rStyle w:val="StyleUnderline"/>
          <w:rFonts w:asciiTheme="minorHAnsi" w:hAnsiTheme="minorHAnsi" w:cstheme="minorHAnsi"/>
          <w:highlight w:val="green"/>
        </w:rPr>
        <w:t>clearing must be examined</w:t>
      </w:r>
      <w:r w:rsidRPr="008D5DC5">
        <w:rPr>
          <w:rFonts w:asciiTheme="minorHAnsi" w:hAnsiTheme="minorHAnsi" w:cstheme="minorHAnsi"/>
          <w:sz w:val="8"/>
          <w:szCs w:val="8"/>
        </w:rPr>
        <w:t xml:space="preserve"> in the ways </w:t>
      </w:r>
      <w:r w:rsidRPr="008D5DC5">
        <w:rPr>
          <w:rStyle w:val="StyleUnderline"/>
          <w:rFonts w:asciiTheme="minorHAnsi" w:hAnsiTheme="minorHAnsi" w:cstheme="minorHAnsi"/>
        </w:rPr>
        <w:t xml:space="preserve">it comes </w:t>
      </w:r>
      <w:r w:rsidRPr="00410902">
        <w:rPr>
          <w:rStyle w:val="StyleUnderline"/>
          <w:rFonts w:asciiTheme="minorHAnsi" w:hAnsiTheme="minorHAnsi" w:cstheme="minorHAnsi"/>
          <w:highlight w:val="green"/>
        </w:rPr>
        <w:t>to shape</w:t>
      </w:r>
      <w:r w:rsidRPr="008D5DC5">
        <w:rPr>
          <w:rStyle w:val="StyleUnderline"/>
          <w:rFonts w:asciiTheme="minorHAnsi" w:hAnsiTheme="minorHAnsi" w:cstheme="minorHAnsi"/>
        </w:rPr>
        <w:t xml:space="preserve"> and define </w:t>
      </w:r>
      <w:r w:rsidRPr="00410902">
        <w:rPr>
          <w:rStyle w:val="StyleUnderline"/>
          <w:rFonts w:asciiTheme="minorHAnsi" w:hAnsiTheme="minorHAnsi" w:cstheme="minorHAnsi"/>
          <w:highlight w:val="green"/>
        </w:rPr>
        <w:t>Indigenous life</w:t>
      </w:r>
      <w:r w:rsidRPr="008D5DC5">
        <w:rPr>
          <w:rFonts w:asciiTheme="minorHAnsi" w:hAnsiTheme="minorHAnsi" w:cstheme="minorHAnsi"/>
          <w:sz w:val="8"/>
          <w:szCs w:val="8"/>
        </w:rPr>
        <w:t xml:space="preserve">. While meditations on Native life as a whole attempt to focus on the ways in which the potential for culture or sovereignty can resolve the problems of Redness, these </w:t>
      </w:r>
      <w:r w:rsidRPr="008D5DC5">
        <w:rPr>
          <w:rStyle w:val="StyleUnderline"/>
          <w:rFonts w:asciiTheme="minorHAnsi" w:hAnsiTheme="minorHAnsi" w:cstheme="minorHAnsi"/>
        </w:rPr>
        <w:t xml:space="preserve">meditations are disrupted by the raw </w:t>
      </w:r>
      <w:r w:rsidRPr="00410902">
        <w:rPr>
          <w:rStyle w:val="StyleUnderline"/>
          <w:rFonts w:asciiTheme="minorHAnsi" w:hAnsiTheme="minorHAnsi" w:cstheme="minorHAnsi"/>
          <w:highlight w:val="green"/>
        </w:rPr>
        <w:t>violence</w:t>
      </w:r>
      <w:r w:rsidRPr="008D5DC5">
        <w:rPr>
          <w:rStyle w:val="StyleUnderline"/>
          <w:rFonts w:asciiTheme="minorHAnsi" w:hAnsiTheme="minorHAnsi" w:cstheme="minorHAnsi"/>
        </w:rPr>
        <w:t xml:space="preserve"> that </w:t>
      </w:r>
      <w:r w:rsidRPr="00410902">
        <w:rPr>
          <w:rStyle w:val="StyleUnderline"/>
          <w:rFonts w:asciiTheme="minorHAnsi" w:hAnsiTheme="minorHAnsi" w:cstheme="minorHAnsi"/>
          <w:highlight w:val="green"/>
        </w:rPr>
        <w:t>defines Native</w:t>
      </w:r>
      <w:r w:rsidRPr="008D5DC5">
        <w:rPr>
          <w:rStyle w:val="StyleUnderline"/>
          <w:rFonts w:asciiTheme="minorHAnsi" w:hAnsiTheme="minorHAnsi" w:cstheme="minorHAnsi"/>
        </w:rPr>
        <w:t xml:space="preserve"> American </w:t>
      </w:r>
      <w:r w:rsidRPr="00410902">
        <w:rPr>
          <w:rStyle w:val="StyleUnderline"/>
          <w:rFonts w:asciiTheme="minorHAnsi" w:hAnsiTheme="minorHAnsi" w:cstheme="minorHAnsi"/>
          <w:highlight w:val="green"/>
        </w:rPr>
        <w:t>life</w:t>
      </w:r>
      <w:r w:rsidRPr="008D5DC5">
        <w:rPr>
          <w:rFonts w:asciiTheme="minorHAnsi" w:hAnsiTheme="minorHAnsi" w:cstheme="minorHAnsi"/>
          <w:sz w:val="8"/>
          <w:szCs w:val="8"/>
        </w:rPr>
        <w:t xml:space="preserve">. That is, the violence of a </w:t>
      </w:r>
      <w:r w:rsidRPr="008D5DC5">
        <w:rPr>
          <w:rStyle w:val="StyleUnderline"/>
          <w:rFonts w:asciiTheme="minorHAnsi" w:hAnsiTheme="minorHAnsi" w:cstheme="minorHAnsi"/>
        </w:rPr>
        <w:t>genocidal clearing</w:t>
      </w:r>
      <w:r w:rsidRPr="008D5DC5">
        <w:rPr>
          <w:rFonts w:asciiTheme="minorHAnsi" w:hAnsiTheme="minorHAnsi" w:cstheme="minorHAnsi"/>
          <w:sz w:val="8"/>
          <w:szCs w:val="8"/>
        </w:rPr>
        <w:t xml:space="preserve"> that has come to </w:t>
      </w:r>
      <w:r w:rsidRPr="008D5DC5">
        <w:rPr>
          <w:rStyle w:val="StyleUnderline"/>
          <w:rFonts w:asciiTheme="minorHAnsi" w:hAnsiTheme="minorHAnsi" w:cstheme="minorHAnsi"/>
        </w:rPr>
        <w:t>define what it means to be an Indian</w:t>
      </w:r>
      <w:r w:rsidRPr="008D5DC5">
        <w:rPr>
          <w:rFonts w:asciiTheme="minorHAnsi" w:hAnsiTheme="minorHAnsi" w:cstheme="minorHAnsi"/>
          <w:sz w:val="8"/>
          <w:szCs w:val="8"/>
        </w:rPr>
        <w:t xml:space="preserve">. Arising from the violence of never-ending genocide is a psychic burden that causes a sense of anxiety that must be constrained and managed in even the most radical Indigenist texts, forcing one to tease out the various moments in the theorization of Native American scholars in which the fires of their works overwhelm them and fail to be incorporated within the traditional solutions of postcolonial theory. Various authors touch upon this insolvable aspect of existence, and it is found most profoundly in the works of Jodi Byrd, Vine Deloria Jr., Ward Churchill, Frank B. </w:t>
      </w:r>
      <w:proofErr w:type="spellStart"/>
      <w:r w:rsidRPr="008D5DC5">
        <w:rPr>
          <w:rFonts w:asciiTheme="minorHAnsi" w:hAnsiTheme="minorHAnsi" w:cstheme="minorHAnsi"/>
          <w:sz w:val="8"/>
          <w:szCs w:val="8"/>
        </w:rPr>
        <w:t>Wilderson</w:t>
      </w:r>
      <w:proofErr w:type="spellEnd"/>
      <w:r w:rsidRPr="008D5DC5">
        <w:rPr>
          <w:rFonts w:asciiTheme="minorHAnsi" w:hAnsiTheme="minorHAnsi" w:cstheme="minorHAnsi"/>
          <w:sz w:val="8"/>
          <w:szCs w:val="8"/>
        </w:rPr>
        <w:t xml:space="preserve"> III, and Leslie Marmon Silko, all of whom will be used to supplement our understanding of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life. Of these authors, only </w:t>
      </w:r>
      <w:proofErr w:type="spellStart"/>
      <w:r w:rsidRPr="008D5DC5">
        <w:rPr>
          <w:rFonts w:asciiTheme="minorHAnsi" w:hAnsiTheme="minorHAnsi" w:cstheme="minorHAnsi"/>
          <w:sz w:val="8"/>
          <w:szCs w:val="8"/>
        </w:rPr>
        <w:t>Wilderson</w:t>
      </w:r>
      <w:proofErr w:type="spellEnd"/>
      <w:r w:rsidRPr="008D5DC5">
        <w:rPr>
          <w:rFonts w:asciiTheme="minorHAnsi" w:hAnsiTheme="minorHAnsi" w:cstheme="minorHAnsi"/>
          <w:sz w:val="8"/>
          <w:szCs w:val="8"/>
        </w:rPr>
        <w:t xml:space="preserve"> deals with the conditions of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life at the highest levels of abstraction and, thus, is the starting point for analysis. While </w:t>
      </w:r>
      <w:proofErr w:type="spellStart"/>
      <w:r w:rsidRPr="008D5DC5">
        <w:rPr>
          <w:rFonts w:asciiTheme="minorHAnsi" w:hAnsiTheme="minorHAnsi" w:cstheme="minorHAnsi"/>
          <w:sz w:val="8"/>
          <w:szCs w:val="8"/>
        </w:rPr>
        <w:t>Wilderson’s</w:t>
      </w:r>
      <w:proofErr w:type="spellEnd"/>
      <w:r w:rsidRPr="008D5DC5">
        <w:rPr>
          <w:rFonts w:asciiTheme="minorHAnsi" w:hAnsiTheme="minorHAnsi" w:cstheme="minorHAnsi"/>
          <w:sz w:val="8"/>
          <w:szCs w:val="8"/>
        </w:rPr>
        <w:t xml:space="preserve"> work on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existence is unparalleled, there is a need for a restructuring of his framework. In his work, </w:t>
      </w:r>
      <w:proofErr w:type="spellStart"/>
      <w:r w:rsidRPr="008D5DC5">
        <w:rPr>
          <w:rFonts w:asciiTheme="minorHAnsi" w:hAnsiTheme="minorHAnsi" w:cstheme="minorHAnsi"/>
          <w:sz w:val="8"/>
          <w:szCs w:val="8"/>
        </w:rPr>
        <w:t>Wilderson</w:t>
      </w:r>
      <w:proofErr w:type="spellEnd"/>
      <w:r w:rsidRPr="008D5DC5">
        <w:rPr>
          <w:rFonts w:asciiTheme="minorHAnsi" w:hAnsiTheme="minorHAnsi" w:cstheme="minorHAnsi"/>
          <w:sz w:val="8"/>
          <w:szCs w:val="8"/>
        </w:rPr>
        <w:t xml:space="preserve"> compartmentalizes the Red ontological position of clearing into genocide and (the loss of) sovereignty, ultimately failing to recognize the nature of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life as the condition of being cleared a priori to existence, what </w:t>
      </w:r>
      <w:proofErr w:type="spellStart"/>
      <w:r w:rsidRPr="008D5DC5">
        <w:rPr>
          <w:rFonts w:asciiTheme="minorHAnsi" w:hAnsiTheme="minorHAnsi" w:cstheme="minorHAnsi"/>
          <w:sz w:val="8"/>
          <w:szCs w:val="8"/>
        </w:rPr>
        <w:t>Wilderson</w:t>
      </w:r>
      <w:proofErr w:type="spellEnd"/>
      <w:r w:rsidRPr="008D5DC5">
        <w:rPr>
          <w:rFonts w:asciiTheme="minorHAnsi" w:hAnsiTheme="minorHAnsi" w:cstheme="minorHAnsi"/>
          <w:sz w:val="8"/>
          <w:szCs w:val="8"/>
        </w:rPr>
        <w:t xml:space="preserve"> articulates as the shift from clearing as a verb to clearing as a noun at the moment of the “discovery.” This understanding of clearing as the defining aspect of Redness is seen most profoundly </w:t>
      </w:r>
      <w:r w:rsidRPr="008D5DC5">
        <w:rPr>
          <w:rStyle w:val="StyleUnderline"/>
          <w:rFonts w:asciiTheme="minorHAnsi" w:hAnsiTheme="minorHAnsi" w:cstheme="minorHAnsi"/>
        </w:rPr>
        <w:t>in the Marshall rulings</w:t>
      </w:r>
      <w:r w:rsidRPr="008D5DC5">
        <w:rPr>
          <w:rFonts w:asciiTheme="minorHAnsi" w:hAnsiTheme="minorHAnsi" w:cstheme="minorHAnsi"/>
          <w:sz w:val="8"/>
          <w:szCs w:val="8"/>
        </w:rPr>
        <w:t xml:space="preserve">, particularly in Johnson v. McIntosh, Indigenous legal scholar Steven Newcomb remarks that: …Marshall noted that Cabot was authorized to take possession of lands, "notwithstanding the occupancy of the natives, who were heathens, and, at the same time, admitting the prior title of any Christian people who may have made a previous discovery." In other words, the Court affirmed that United States law was based on a fundamental rule of the "Law of Nations" - that </w:t>
      </w:r>
      <w:r w:rsidRPr="008D5DC5">
        <w:rPr>
          <w:rStyle w:val="StyleUnderline"/>
          <w:rFonts w:asciiTheme="minorHAnsi" w:hAnsiTheme="minorHAnsi" w:cstheme="minorHAnsi"/>
        </w:rPr>
        <w:t>it was permissible to virtually ignore the most basic rights of indigenous "heathens," and to claim that the "unoccupied lands</w:t>
      </w:r>
      <w:r w:rsidRPr="008D5DC5">
        <w:rPr>
          <w:rFonts w:asciiTheme="minorHAnsi" w:hAnsiTheme="minorHAnsi" w:cstheme="minorHAnsi"/>
          <w:sz w:val="8"/>
          <w:szCs w:val="8"/>
        </w:rPr>
        <w:t>" of America rightfully belonged to discovering Christian European nations. Of course, it's important to understand that, as Benjamin Munn Ziegler pointed out in The International Law of John Marshall, the term "unoccupied lands" referred to "</w:t>
      </w:r>
      <w:r w:rsidRPr="008D5DC5">
        <w:rPr>
          <w:rStyle w:val="StyleUnderline"/>
          <w:rFonts w:asciiTheme="minorHAnsi" w:hAnsiTheme="minorHAnsi" w:cstheme="minorHAnsi"/>
        </w:rPr>
        <w:t>the lands</w:t>
      </w:r>
      <w:r w:rsidRPr="008D5DC5">
        <w:rPr>
          <w:rFonts w:asciiTheme="minorHAnsi" w:hAnsiTheme="minorHAnsi" w:cstheme="minorHAnsi"/>
          <w:sz w:val="8"/>
          <w:szCs w:val="8"/>
        </w:rPr>
        <w:t xml:space="preserve"> in America which, when discovered, </w:t>
      </w:r>
      <w:r w:rsidRPr="008D5DC5">
        <w:rPr>
          <w:rStyle w:val="StyleUnderline"/>
          <w:rFonts w:asciiTheme="minorHAnsi" w:hAnsiTheme="minorHAnsi" w:cstheme="minorHAnsi"/>
        </w:rPr>
        <w:t>were</w:t>
      </w:r>
      <w:r w:rsidRPr="008D5DC5">
        <w:rPr>
          <w:rFonts w:asciiTheme="minorHAnsi" w:hAnsiTheme="minorHAnsi" w:cstheme="minorHAnsi"/>
          <w:sz w:val="8"/>
          <w:szCs w:val="8"/>
        </w:rPr>
        <w:t xml:space="preserve"> 'occupied by Indians' but </w:t>
      </w:r>
      <w:r w:rsidRPr="008D5DC5">
        <w:rPr>
          <w:rStyle w:val="StyleUnderline"/>
          <w:rFonts w:asciiTheme="minorHAnsi" w:hAnsiTheme="minorHAnsi" w:cstheme="minorHAnsi"/>
        </w:rPr>
        <w:t>'unoccupied' by Christians</w:t>
      </w:r>
      <w:r w:rsidRPr="008D5DC5">
        <w:rPr>
          <w:rFonts w:asciiTheme="minorHAnsi" w:hAnsiTheme="minorHAnsi" w:cstheme="minorHAnsi"/>
          <w:sz w:val="8"/>
          <w:szCs w:val="8"/>
        </w:rPr>
        <w:t xml:space="preserve">" (emphasis mine). Essential here is that one understand the ontological structure—the grammar of suffering—necessary for such a ruling to make sense. The Marshall </w:t>
      </w:r>
      <w:r w:rsidRPr="008D5DC5">
        <w:rPr>
          <w:rStyle w:val="StyleUnderline"/>
          <w:rFonts w:asciiTheme="minorHAnsi" w:hAnsiTheme="minorHAnsi" w:cstheme="minorHAnsi"/>
        </w:rPr>
        <w:t xml:space="preserve">rulings ontologically determine Redness from the moment the </w:t>
      </w:r>
      <w:r w:rsidRPr="00410902">
        <w:rPr>
          <w:rStyle w:val="StyleUnderline"/>
          <w:rFonts w:asciiTheme="minorHAnsi" w:hAnsiTheme="minorHAnsi" w:cstheme="minorHAnsi"/>
          <w:highlight w:val="green"/>
        </w:rPr>
        <w:t>Settler</w:t>
      </w:r>
      <w:r w:rsidRPr="008D5DC5">
        <w:rPr>
          <w:rStyle w:val="StyleUnderline"/>
          <w:rFonts w:asciiTheme="minorHAnsi" w:hAnsiTheme="minorHAnsi" w:cstheme="minorHAnsi"/>
        </w:rPr>
        <w:t xml:space="preserve"> meets the Savage</w:t>
      </w:r>
      <w:r w:rsidRPr="008D5DC5">
        <w:rPr>
          <w:rFonts w:asciiTheme="minorHAnsi" w:hAnsiTheme="minorHAnsi" w:cstheme="minorHAnsi"/>
          <w:sz w:val="8"/>
          <w:szCs w:val="8"/>
        </w:rPr>
        <w:t xml:space="preserve">. For the concept that the United States had eminent domain over the land </w:t>
      </w:r>
      <w:r w:rsidRPr="00410902">
        <w:rPr>
          <w:rStyle w:val="StyleUnderline"/>
          <w:rFonts w:asciiTheme="minorHAnsi" w:hAnsiTheme="minorHAnsi" w:cstheme="minorHAnsi"/>
          <w:highlight w:val="green"/>
        </w:rPr>
        <w:t>to gain coherence it must presume</w:t>
      </w:r>
      <w:r w:rsidRPr="008D5DC5">
        <w:rPr>
          <w:rFonts w:asciiTheme="minorHAnsi" w:hAnsiTheme="minorHAnsi" w:cstheme="minorHAnsi"/>
          <w:sz w:val="8"/>
          <w:szCs w:val="8"/>
        </w:rPr>
        <w:t xml:space="preserve">, in the a priori, that the terra nullius of the Americas always was. Here, </w:t>
      </w:r>
      <w:r w:rsidRPr="00410902">
        <w:rPr>
          <w:rStyle w:val="StyleUnderline"/>
          <w:rFonts w:asciiTheme="minorHAnsi" w:hAnsiTheme="minorHAnsi" w:cstheme="minorHAnsi"/>
          <w:highlight w:val="green"/>
        </w:rPr>
        <w:t>Native</w:t>
      </w:r>
      <w:r w:rsidRPr="008D5DC5">
        <w:rPr>
          <w:rStyle w:val="StyleUnderline"/>
          <w:rFonts w:asciiTheme="minorHAnsi" w:hAnsiTheme="minorHAnsi" w:cstheme="minorHAnsi"/>
        </w:rPr>
        <w:t xml:space="preserve"> Americans</w:t>
      </w:r>
      <w:r w:rsidRPr="008D5DC5">
        <w:rPr>
          <w:rFonts w:asciiTheme="minorHAnsi" w:hAnsiTheme="minorHAnsi" w:cstheme="minorHAnsi"/>
          <w:sz w:val="8"/>
          <w:szCs w:val="8"/>
        </w:rPr>
        <w:t xml:space="preserve"> emerge barred from sovereignty at the ontological level, and thus can only </w:t>
      </w:r>
      <w:r w:rsidRPr="008D5DC5">
        <w:rPr>
          <w:rStyle w:val="StyleUnderline"/>
          <w:rFonts w:asciiTheme="minorHAnsi" w:hAnsiTheme="minorHAnsi" w:cstheme="minorHAnsi"/>
        </w:rPr>
        <w:t xml:space="preserve">be regarded </w:t>
      </w:r>
      <w:r w:rsidRPr="00410902">
        <w:rPr>
          <w:rStyle w:val="StyleUnderline"/>
          <w:rFonts w:asciiTheme="minorHAnsi" w:hAnsiTheme="minorHAnsi" w:cstheme="minorHAnsi"/>
          <w:highlight w:val="green"/>
        </w:rPr>
        <w:t>as non-Human</w:t>
      </w:r>
      <w:r w:rsidRPr="008D5DC5">
        <w:rPr>
          <w:rStyle w:val="StyleUnderline"/>
          <w:rFonts w:asciiTheme="minorHAnsi" w:hAnsiTheme="minorHAnsi" w:cstheme="minorHAnsi"/>
        </w:rPr>
        <w:t xml:space="preserve"> occupants</w:t>
      </w:r>
      <w:r w:rsidRPr="008D5DC5">
        <w:rPr>
          <w:rFonts w:asciiTheme="minorHAnsi" w:hAnsiTheme="minorHAnsi" w:cstheme="minorHAnsi"/>
          <w:sz w:val="8"/>
          <w:szCs w:val="8"/>
        </w:rPr>
        <w:t xml:space="preserve">. This a priori </w:t>
      </w:r>
      <w:r w:rsidRPr="008D5DC5">
        <w:rPr>
          <w:rStyle w:val="StyleUnderline"/>
          <w:rFonts w:asciiTheme="minorHAnsi" w:hAnsiTheme="minorHAnsi" w:cstheme="minorHAnsi"/>
        </w:rPr>
        <w:t>clearing becomes the necessary grounding for</w:t>
      </w:r>
      <w:r w:rsidRPr="008D5DC5">
        <w:rPr>
          <w:rFonts w:asciiTheme="minorHAnsi" w:hAnsiTheme="minorHAnsi" w:cstheme="minorHAnsi"/>
          <w:sz w:val="8"/>
          <w:szCs w:val="8"/>
        </w:rPr>
        <w:t xml:space="preserve"> the Marshall ruling to make sense because the clearing of land must be scaled to the level of a hemisphere </w:t>
      </w:r>
      <w:proofErr w:type="gramStart"/>
      <w:r w:rsidRPr="008D5DC5">
        <w:rPr>
          <w:rFonts w:asciiTheme="minorHAnsi" w:hAnsiTheme="minorHAnsi" w:cstheme="minorHAnsi"/>
          <w:sz w:val="8"/>
          <w:szCs w:val="8"/>
        </w:rPr>
        <w:t>in order for</w:t>
      </w:r>
      <w:proofErr w:type="gramEnd"/>
      <w:r w:rsidRPr="008D5DC5">
        <w:rPr>
          <w:rFonts w:asciiTheme="minorHAnsi" w:hAnsiTheme="minorHAnsi" w:cstheme="minorHAnsi"/>
          <w:sz w:val="8"/>
          <w:szCs w:val="8"/>
        </w:rPr>
        <w:t xml:space="preserve"> </w:t>
      </w:r>
      <w:r w:rsidRPr="008D5DC5">
        <w:rPr>
          <w:rStyle w:val="StyleUnderline"/>
          <w:rFonts w:asciiTheme="minorHAnsi" w:hAnsiTheme="minorHAnsi" w:cstheme="minorHAnsi"/>
        </w:rPr>
        <w:t>colonial land-grabbing</w:t>
      </w:r>
      <w:r w:rsidRPr="008D5DC5">
        <w:rPr>
          <w:rFonts w:asciiTheme="minorHAnsi" w:hAnsiTheme="minorHAnsi" w:cstheme="minorHAnsi"/>
          <w:sz w:val="8"/>
          <w:szCs w:val="8"/>
        </w:rPr>
        <w:t xml:space="preserve"> to even begin to play out within the Americas. What this also serves to highlight is the misdirection that authors such as </w:t>
      </w:r>
      <w:proofErr w:type="spellStart"/>
      <w:r w:rsidRPr="008D5DC5">
        <w:rPr>
          <w:rFonts w:asciiTheme="minorHAnsi" w:hAnsiTheme="minorHAnsi" w:cstheme="minorHAnsi"/>
          <w:sz w:val="8"/>
          <w:szCs w:val="8"/>
        </w:rPr>
        <w:t>Wilderson</w:t>
      </w:r>
      <w:proofErr w:type="spellEnd"/>
      <w:r w:rsidRPr="008D5DC5">
        <w:rPr>
          <w:rFonts w:asciiTheme="minorHAnsi" w:hAnsiTheme="minorHAnsi" w:cstheme="minorHAnsi"/>
          <w:sz w:val="8"/>
          <w:szCs w:val="8"/>
        </w:rPr>
        <w:t xml:space="preserve">, Deloria, and others point us towards when they attempt to emphasize Indigenous sovereignty – that as far as the Settler is concerned, as far as the world is concerned, the Red Indian never had sovereignty, never had any claim to the land at all. Careful examination of the Johnson v. McIntosh ruling further clarifies this: While the different nations of Europe respected the right of the natives as occupants, they asserted the ultimate dominion to be in themselves, and claimed and exercised, </w:t>
      </w:r>
      <w:proofErr w:type="gramStart"/>
      <w:r w:rsidRPr="008D5DC5">
        <w:rPr>
          <w:rFonts w:asciiTheme="minorHAnsi" w:hAnsiTheme="minorHAnsi" w:cstheme="minorHAnsi"/>
          <w:sz w:val="8"/>
          <w:szCs w:val="8"/>
        </w:rPr>
        <w:t>as a consequence of</w:t>
      </w:r>
      <w:proofErr w:type="gramEnd"/>
      <w:r w:rsidRPr="008D5DC5">
        <w:rPr>
          <w:rFonts w:asciiTheme="minorHAnsi" w:hAnsiTheme="minorHAnsi" w:cstheme="minorHAnsi"/>
          <w:sz w:val="8"/>
          <w:szCs w:val="8"/>
        </w:rPr>
        <w:t xml:space="preserve"> this ultimate dominion, a power to grant the soil while yet in possession of the natives. These grants have been understood by all to convey a title to the grantees, subject only to the Indian right of occupancy (emphasis mine). Here Marshall makes clear that Native American sovereignty never existed, but rather the </w:t>
      </w:r>
      <w:r w:rsidRPr="00410902">
        <w:rPr>
          <w:rStyle w:val="StyleUnderline"/>
          <w:rFonts w:asciiTheme="minorHAnsi" w:hAnsiTheme="minorHAnsi" w:cstheme="minorHAnsi"/>
          <w:highlight w:val="green"/>
        </w:rPr>
        <w:t>existence</w:t>
      </w:r>
      <w:r w:rsidRPr="008D5DC5">
        <w:rPr>
          <w:rFonts w:asciiTheme="minorHAnsi" w:hAnsiTheme="minorHAnsi" w:cstheme="minorHAnsi"/>
          <w:sz w:val="8"/>
          <w:szCs w:val="8"/>
        </w:rPr>
        <w:t xml:space="preserve"> (and thus the sovereignty) </w:t>
      </w:r>
      <w:r w:rsidRPr="00410902">
        <w:rPr>
          <w:rStyle w:val="StyleUnderline"/>
          <w:rFonts w:asciiTheme="minorHAnsi" w:hAnsiTheme="minorHAnsi" w:cstheme="minorHAnsi"/>
          <w:highlight w:val="green"/>
        </w:rPr>
        <w:t>of Native</w:t>
      </w:r>
      <w:r w:rsidRPr="008D5DC5">
        <w:rPr>
          <w:rStyle w:val="StyleUnderline"/>
          <w:rFonts w:asciiTheme="minorHAnsi" w:hAnsiTheme="minorHAnsi" w:cstheme="minorHAnsi"/>
        </w:rPr>
        <w:t xml:space="preserve"> American</w:t>
      </w:r>
      <w:r w:rsidRPr="00410902">
        <w:rPr>
          <w:rStyle w:val="StyleUnderline"/>
          <w:rFonts w:asciiTheme="minorHAnsi" w:hAnsiTheme="minorHAnsi" w:cstheme="minorHAnsi"/>
          <w:highlight w:val="green"/>
        </w:rPr>
        <w:t>s is decided</w:t>
      </w:r>
      <w:r w:rsidRPr="008D5DC5">
        <w:rPr>
          <w:rFonts w:asciiTheme="minorHAnsi" w:hAnsiTheme="minorHAnsi" w:cstheme="minorHAnsi"/>
          <w:sz w:val="8"/>
          <w:szCs w:val="8"/>
        </w:rPr>
        <w:t xml:space="preserve"> only </w:t>
      </w:r>
      <w:r w:rsidRPr="00410902">
        <w:rPr>
          <w:rStyle w:val="StyleUnderline"/>
          <w:rFonts w:asciiTheme="minorHAnsi" w:hAnsiTheme="minorHAnsi" w:cstheme="minorHAnsi"/>
          <w:highlight w:val="green"/>
        </w:rPr>
        <w:t>with</w:t>
      </w:r>
      <w:r w:rsidRPr="00410902">
        <w:rPr>
          <w:rFonts w:asciiTheme="minorHAnsi" w:hAnsiTheme="minorHAnsi" w:cstheme="minorHAnsi"/>
          <w:sz w:val="8"/>
          <w:szCs w:val="8"/>
          <w:highlight w:val="green"/>
        </w:rPr>
        <w:t>in</w:t>
      </w:r>
      <w:r w:rsidRPr="008D5DC5">
        <w:rPr>
          <w:rFonts w:asciiTheme="minorHAnsi" w:hAnsiTheme="minorHAnsi" w:cstheme="minorHAnsi"/>
          <w:sz w:val="8"/>
          <w:szCs w:val="8"/>
        </w:rPr>
        <w:t xml:space="preserve"> the prerogative of </w:t>
      </w:r>
      <w:r w:rsidRPr="00410902">
        <w:rPr>
          <w:rStyle w:val="StyleUnderline"/>
          <w:rFonts w:asciiTheme="minorHAnsi" w:hAnsiTheme="minorHAnsi" w:cstheme="minorHAnsi"/>
          <w:highlight w:val="green"/>
        </w:rPr>
        <w:t xml:space="preserve">the </w:t>
      </w:r>
      <w:r w:rsidRPr="008D5DC5">
        <w:rPr>
          <w:rStyle w:val="StyleUnderline"/>
          <w:rFonts w:asciiTheme="minorHAnsi" w:hAnsiTheme="minorHAnsi" w:cstheme="minorHAnsi"/>
        </w:rPr>
        <w:t xml:space="preserve">White </w:t>
      </w:r>
      <w:r w:rsidRPr="00410902">
        <w:rPr>
          <w:rStyle w:val="StyleUnderline"/>
          <w:rFonts w:asciiTheme="minorHAnsi" w:hAnsiTheme="minorHAnsi" w:cstheme="minorHAnsi"/>
          <w:highlight w:val="green"/>
        </w:rPr>
        <w:t>Settler</w:t>
      </w:r>
      <w:r w:rsidRPr="00410902">
        <w:rPr>
          <w:rFonts w:asciiTheme="minorHAnsi" w:hAnsiTheme="minorHAnsi" w:cstheme="minorHAnsi"/>
          <w:sz w:val="8"/>
          <w:szCs w:val="8"/>
          <w:highlight w:val="green"/>
        </w:rPr>
        <w:t xml:space="preserve">. </w:t>
      </w:r>
      <w:r w:rsidRPr="00410902">
        <w:rPr>
          <w:rStyle w:val="StyleUnderline"/>
          <w:rFonts w:asciiTheme="minorHAnsi" w:hAnsiTheme="minorHAnsi" w:cstheme="minorHAnsi"/>
          <w:highlight w:val="green"/>
        </w:rPr>
        <w:t>This ontological structuring echoes</w:t>
      </w:r>
      <w:r w:rsidRPr="008D5DC5">
        <w:rPr>
          <w:rFonts w:asciiTheme="minorHAnsi" w:hAnsiTheme="minorHAnsi" w:cstheme="minorHAnsi"/>
          <w:sz w:val="8"/>
          <w:szCs w:val="8"/>
        </w:rPr>
        <w:t xml:space="preserve"> throughout </w:t>
      </w:r>
      <w:r w:rsidRPr="008D5DC5">
        <w:rPr>
          <w:rStyle w:val="StyleUnderline"/>
          <w:rFonts w:asciiTheme="minorHAnsi" w:hAnsiTheme="minorHAnsi" w:cstheme="minorHAnsi"/>
        </w:rPr>
        <w:t>history</w:t>
      </w:r>
      <w:r w:rsidRPr="008D5DC5">
        <w:rPr>
          <w:rFonts w:asciiTheme="minorHAnsi" w:hAnsiTheme="minorHAnsi" w:cstheme="minorHAnsi"/>
          <w:sz w:val="8"/>
          <w:szCs w:val="8"/>
        </w:rPr>
        <w:t xml:space="preserve"> </w:t>
      </w:r>
      <w:r w:rsidRPr="008D5DC5">
        <w:rPr>
          <w:rStyle w:val="StyleUnderline"/>
          <w:rFonts w:asciiTheme="minorHAnsi" w:hAnsiTheme="minorHAnsi" w:cstheme="minorHAnsi"/>
        </w:rPr>
        <w:t xml:space="preserve">and </w:t>
      </w:r>
      <w:r w:rsidRPr="00410902">
        <w:rPr>
          <w:rStyle w:val="StyleUnderline"/>
          <w:rFonts w:asciiTheme="minorHAnsi" w:hAnsiTheme="minorHAnsi" w:cstheme="minorHAnsi"/>
          <w:highlight w:val="green"/>
        </w:rPr>
        <w:t>into the present</w:t>
      </w:r>
      <w:r w:rsidRPr="008D5DC5">
        <w:rPr>
          <w:rFonts w:asciiTheme="minorHAnsi" w:hAnsiTheme="minorHAnsi" w:cstheme="minorHAnsi"/>
          <w:sz w:val="8"/>
          <w:szCs w:val="8"/>
        </w:rPr>
        <w:t xml:space="preserve">, reflected as a defining aspect of Redness at every level of spatial and temporal cartography. While the </w:t>
      </w:r>
      <w:r w:rsidRPr="008D5DC5">
        <w:rPr>
          <w:rStyle w:val="StyleUnderline"/>
          <w:rFonts w:asciiTheme="minorHAnsi" w:hAnsiTheme="minorHAnsi" w:cstheme="minorHAnsi"/>
        </w:rPr>
        <w:t>reservation</w:t>
      </w:r>
      <w:r w:rsidRPr="008D5DC5">
        <w:rPr>
          <w:rFonts w:asciiTheme="minorHAnsi" w:hAnsiTheme="minorHAnsi" w:cstheme="minorHAnsi"/>
          <w:sz w:val="8"/>
          <w:szCs w:val="8"/>
        </w:rPr>
        <w:t xml:space="preserve"> may appear to be a moment in which the Savage is able to map space into place, that is, to imbue space with </w:t>
      </w:r>
      <w:r w:rsidRPr="008D5DC5">
        <w:rPr>
          <w:rStyle w:val="StyleUnderline"/>
          <w:rFonts w:asciiTheme="minorHAnsi" w:hAnsiTheme="minorHAnsi" w:cstheme="minorHAnsi"/>
        </w:rPr>
        <w:t>value</w:t>
      </w:r>
      <w:r w:rsidRPr="008D5DC5">
        <w:rPr>
          <w:rFonts w:asciiTheme="minorHAnsi" w:hAnsiTheme="minorHAnsi" w:cstheme="minorHAnsi"/>
          <w:sz w:val="8"/>
          <w:szCs w:val="8"/>
        </w:rPr>
        <w:t xml:space="preserve"> and have that space resist Human interventions, it </w:t>
      </w:r>
      <w:r w:rsidRPr="008D5DC5">
        <w:rPr>
          <w:rStyle w:val="StyleUnderline"/>
          <w:rFonts w:asciiTheme="minorHAnsi" w:hAnsiTheme="minorHAnsi" w:cstheme="minorHAnsi"/>
        </w:rPr>
        <w:t>is an illusion</w:t>
      </w:r>
      <w:r w:rsidRPr="008D5DC5">
        <w:rPr>
          <w:rFonts w:asciiTheme="minorHAnsi" w:hAnsiTheme="minorHAnsi" w:cstheme="minorHAnsi"/>
          <w:sz w:val="8"/>
          <w:szCs w:val="8"/>
        </w:rPr>
        <w:t xml:space="preserve">. As the Marshall rulings show, there is never a moment in which the Indian is sovereign. Furthermore, the fungible locality of the reservation shown through the Indian Removal Act suggests that not only is the reservation not a moment in which Indians own land, but the </w:t>
      </w:r>
      <w:r w:rsidRPr="008D5DC5">
        <w:rPr>
          <w:rStyle w:val="StyleUnderline"/>
          <w:rFonts w:asciiTheme="minorHAnsi" w:hAnsiTheme="minorHAnsi" w:cstheme="minorHAnsi"/>
        </w:rPr>
        <w:t>reservation is subject to movement and displacement</w:t>
      </w:r>
      <w:r w:rsidRPr="008D5DC5">
        <w:rPr>
          <w:rFonts w:asciiTheme="minorHAnsi" w:hAnsiTheme="minorHAnsi" w:cstheme="minorHAnsi"/>
          <w:sz w:val="8"/>
          <w:szCs w:val="8"/>
        </w:rPr>
        <w:t xml:space="preserve"> at the prerogative of the Settler. Whether it be forced removal or the gratuitous </w:t>
      </w:r>
      <w:r w:rsidRPr="00410902">
        <w:rPr>
          <w:rStyle w:val="StyleUnderline"/>
          <w:rFonts w:asciiTheme="minorHAnsi" w:hAnsiTheme="minorHAnsi" w:cstheme="minorHAnsi"/>
          <w:highlight w:val="green"/>
        </w:rPr>
        <w:t>dumping of radioactive waste</w:t>
      </w:r>
      <w:r w:rsidRPr="00410902">
        <w:rPr>
          <w:rFonts w:asciiTheme="minorHAnsi" w:hAnsiTheme="minorHAnsi" w:cstheme="minorHAnsi"/>
          <w:sz w:val="8"/>
          <w:szCs w:val="8"/>
          <w:highlight w:val="green"/>
        </w:rPr>
        <w:t xml:space="preserve"> </w:t>
      </w:r>
      <w:r w:rsidRPr="00410902">
        <w:rPr>
          <w:rStyle w:val="StyleUnderline"/>
          <w:rFonts w:asciiTheme="minorHAnsi" w:hAnsiTheme="minorHAnsi" w:cstheme="minorHAnsi"/>
          <w:highlight w:val="green"/>
        </w:rPr>
        <w:t>on reservations</w:t>
      </w:r>
      <w:r w:rsidRPr="00410902">
        <w:rPr>
          <w:rFonts w:asciiTheme="minorHAnsi" w:hAnsiTheme="minorHAnsi" w:cstheme="minorHAnsi"/>
          <w:sz w:val="8"/>
          <w:szCs w:val="8"/>
          <w:highlight w:val="green"/>
        </w:rPr>
        <w:t xml:space="preserve">, </w:t>
      </w:r>
      <w:r w:rsidRPr="00410902">
        <w:rPr>
          <w:rStyle w:val="StyleUnderline"/>
          <w:rFonts w:asciiTheme="minorHAnsi" w:hAnsiTheme="minorHAnsi" w:cstheme="minorHAnsi"/>
          <w:highlight w:val="green"/>
        </w:rPr>
        <w:t xml:space="preserve">the reservation has never been a </w:t>
      </w:r>
      <w:proofErr w:type="gramStart"/>
      <w:r w:rsidRPr="00410902">
        <w:rPr>
          <w:rStyle w:val="StyleUnderline"/>
          <w:rFonts w:asciiTheme="minorHAnsi" w:hAnsiTheme="minorHAnsi" w:cstheme="minorHAnsi"/>
          <w:highlight w:val="green"/>
        </w:rPr>
        <w:t>safe-haven</w:t>
      </w:r>
      <w:proofErr w:type="gramEnd"/>
      <w:r w:rsidRPr="008D5DC5">
        <w:rPr>
          <w:rStyle w:val="StyleUnderline"/>
          <w:rFonts w:asciiTheme="minorHAnsi" w:hAnsiTheme="minorHAnsi" w:cstheme="minorHAnsi"/>
        </w:rPr>
        <w:t xml:space="preserve"> for Red bodies</w:t>
      </w:r>
      <w:r w:rsidRPr="008D5DC5">
        <w:rPr>
          <w:rFonts w:asciiTheme="minorHAnsi" w:hAnsiTheme="minorHAnsi" w:cstheme="minorHAnsi"/>
          <w:sz w:val="8"/>
          <w:szCs w:val="8"/>
        </w:rPr>
        <w:t xml:space="preserve">. The act of clearing is equally applicable to the level of the individual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body. The gratuitousness of violence committed against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bodies, that is, violence that is based not on a prior transgressive act within the social field, but rather a condition of existence is expressed over and over as the Indian Savage is murdered again and again across time and space. These converging “</w:t>
      </w:r>
      <w:r w:rsidRPr="008D5DC5">
        <w:rPr>
          <w:rStyle w:val="StyleUnderline"/>
          <w:rFonts w:asciiTheme="minorHAnsi" w:hAnsiTheme="minorHAnsi" w:cstheme="minorHAnsi"/>
        </w:rPr>
        <w:t>vectors of death</w:t>
      </w:r>
      <w:r w:rsidRPr="008D5DC5">
        <w:rPr>
          <w:rFonts w:asciiTheme="minorHAnsi" w:hAnsiTheme="minorHAnsi" w:cstheme="minorHAnsi"/>
          <w:sz w:val="8"/>
          <w:szCs w:val="8"/>
        </w:rPr>
        <w:t xml:space="preserve">” (Churchill, A Little Matter of Genocide) meet at the level of the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body through co-operative processes of alcoholism, drug abuse, suicide, mental illness, and abject poverty which, in collusion with police brutality and violent victimization,</w:t>
      </w:r>
      <w:r w:rsidRPr="008D5DC5">
        <w:rPr>
          <w:rStyle w:val="StyleUnderline"/>
          <w:rFonts w:asciiTheme="minorHAnsi" w:hAnsiTheme="minorHAnsi" w:cstheme="minorHAnsi"/>
        </w:rPr>
        <w:t xml:space="preserve"> work to wipe out Red bodies</w:t>
      </w:r>
      <w:r w:rsidRPr="008D5DC5">
        <w:rPr>
          <w:rFonts w:asciiTheme="minorHAnsi" w:hAnsiTheme="minorHAnsi" w:cstheme="minorHAnsi"/>
          <w:sz w:val="8"/>
          <w:szCs w:val="8"/>
        </w:rPr>
        <w:t xml:space="preserve">. How might one explain such violence? Can any empirical statistic explain this violence? </w:t>
      </w:r>
      <w:r w:rsidRPr="008D5DC5">
        <w:rPr>
          <w:rStyle w:val="StyleUnderline"/>
          <w:rFonts w:asciiTheme="minorHAnsi" w:hAnsiTheme="minorHAnsi" w:cstheme="minorHAnsi"/>
        </w:rPr>
        <w:t>Red bodies face</w:t>
      </w:r>
      <w:r w:rsidRPr="008D5DC5">
        <w:rPr>
          <w:rFonts w:asciiTheme="minorHAnsi" w:hAnsiTheme="minorHAnsi" w:cstheme="minorHAnsi"/>
          <w:sz w:val="8"/>
          <w:szCs w:val="8"/>
        </w:rPr>
        <w:t xml:space="preserve"> the second highest rate of </w:t>
      </w:r>
      <w:r w:rsidRPr="008D5DC5">
        <w:rPr>
          <w:rStyle w:val="StyleUnderline"/>
          <w:rFonts w:asciiTheme="minorHAnsi" w:hAnsiTheme="minorHAnsi" w:cstheme="minorHAnsi"/>
        </w:rPr>
        <w:t>police brutality</w:t>
      </w:r>
      <w:r w:rsidRPr="008D5DC5">
        <w:rPr>
          <w:rFonts w:asciiTheme="minorHAnsi" w:hAnsiTheme="minorHAnsi" w:cstheme="minorHAnsi"/>
          <w:sz w:val="8"/>
          <w:szCs w:val="8"/>
        </w:rPr>
        <w:t xml:space="preserve">, the highest rate of violent victimization, they are more than three times more likely than the average person to die from alcohol abuse, they have triple the rate of sudden infant death syndrome (SIDS), Native American men are </w:t>
      </w:r>
      <w:r w:rsidRPr="008D5DC5">
        <w:rPr>
          <w:rStyle w:val="StyleUnderline"/>
          <w:rFonts w:asciiTheme="minorHAnsi" w:hAnsiTheme="minorHAnsi" w:cstheme="minorHAnsi"/>
        </w:rPr>
        <w:t>the fastest dying group in the United States</w:t>
      </w:r>
      <w:r w:rsidRPr="008D5DC5">
        <w:rPr>
          <w:rFonts w:asciiTheme="minorHAnsi" w:hAnsiTheme="minorHAnsi" w:cstheme="minorHAnsi"/>
          <w:sz w:val="8"/>
          <w:szCs w:val="8"/>
        </w:rPr>
        <w:t xml:space="preserve">, suicide rates are triple the national rate – the statistics and the violence never end. This ontological clearing is never limited to the spatial, it bleeds into the temporal cartography of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bodies. </w:t>
      </w:r>
      <w:r w:rsidRPr="008D5DC5">
        <w:rPr>
          <w:rFonts w:asciiTheme="minorHAnsi" w:hAnsiTheme="minorHAnsi" w:cstheme="minorHAnsi"/>
          <w:sz w:val="8"/>
          <w:szCs w:val="8"/>
        </w:rPr>
        <w:lastRenderedPageBreak/>
        <w:t xml:space="preserve">Returning to the Marshall ruling, one is faced with the considerable notion of how Redness would have had to been conceptually conceived within the world. For Marshall’s ruling to make sense,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bodies had to be cleared not only at the moment of the temporal present, but there would also have to be no Native ownership prior to colonization. The eminent domain of the United States is justified only through an understanding that no political subject had laid claim to the land, that there were no subjects in the Americas. This is not only the transformative moment that creates an aspect of Settler life as having the ability to transform time and space at the level of a hemisphere, but also displaces the Indian from time. The Indian must be cleared from time so that </w:t>
      </w:r>
      <w:r w:rsidRPr="008D5DC5">
        <w:rPr>
          <w:rStyle w:val="StyleUnderline"/>
          <w:rFonts w:asciiTheme="minorHAnsi" w:hAnsiTheme="minorHAnsi" w:cstheme="minorHAnsi"/>
        </w:rPr>
        <w:t>the terra nullius can create the plane upon which intra-settler discussions</w:t>
      </w:r>
      <w:r w:rsidRPr="008D5DC5">
        <w:rPr>
          <w:rFonts w:asciiTheme="minorHAnsi" w:hAnsiTheme="minorHAnsi" w:cstheme="minorHAnsi"/>
          <w:sz w:val="8"/>
          <w:szCs w:val="8"/>
        </w:rPr>
        <w:t xml:space="preserve"> spatially and temporally </w:t>
      </w:r>
      <w:r w:rsidRPr="008D5DC5">
        <w:rPr>
          <w:rStyle w:val="StyleUnderline"/>
          <w:rFonts w:asciiTheme="minorHAnsi" w:hAnsiTheme="minorHAnsi" w:cstheme="minorHAnsi"/>
        </w:rPr>
        <w:t>play out.</w:t>
      </w:r>
      <w:r w:rsidRPr="008D5DC5">
        <w:rPr>
          <w:rFonts w:asciiTheme="minorHAnsi" w:hAnsiTheme="minorHAnsi" w:cstheme="minorHAnsi"/>
          <w:sz w:val="8"/>
          <w:szCs w:val="8"/>
        </w:rPr>
        <w:t xml:space="preserve"> Such a condition echoes back to the question Byrd poses for us: “Do Indians live the ordinary life in the contemporary now?” Following Byrd, I read Tocqueville carefully when, in describing the displacement of the </w:t>
      </w:r>
      <w:proofErr w:type="spellStart"/>
      <w:r w:rsidRPr="008D5DC5">
        <w:rPr>
          <w:rFonts w:asciiTheme="minorHAnsi" w:hAnsiTheme="minorHAnsi" w:cstheme="minorHAnsi"/>
          <w:sz w:val="8"/>
          <w:szCs w:val="8"/>
        </w:rPr>
        <w:t>Chocktaw</w:t>
      </w:r>
      <w:proofErr w:type="spellEnd"/>
      <w:r w:rsidRPr="008D5DC5">
        <w:rPr>
          <w:rFonts w:asciiTheme="minorHAnsi" w:hAnsiTheme="minorHAnsi" w:cstheme="minorHAnsi"/>
          <w:sz w:val="8"/>
          <w:szCs w:val="8"/>
        </w:rPr>
        <w:t>, he writes in 1835 that “[t]</w:t>
      </w:r>
      <w:proofErr w:type="spellStart"/>
      <w:r w:rsidRPr="008D5DC5">
        <w:rPr>
          <w:rFonts w:asciiTheme="minorHAnsi" w:hAnsiTheme="minorHAnsi" w:cstheme="minorHAnsi"/>
          <w:sz w:val="8"/>
          <w:szCs w:val="8"/>
        </w:rPr>
        <w:t>hese</w:t>
      </w:r>
      <w:proofErr w:type="spellEnd"/>
      <w:r w:rsidRPr="008D5DC5">
        <w:rPr>
          <w:rFonts w:asciiTheme="minorHAnsi" w:hAnsiTheme="minorHAnsi" w:cstheme="minorHAnsi"/>
          <w:sz w:val="8"/>
          <w:szCs w:val="8"/>
        </w:rPr>
        <w:t xml:space="preserve"> savages had left their country and were endeavoring to gain the right bank of the Mississippi, where they hoped to find an asylum that had been promised them by the American government.” Even here, </w:t>
      </w:r>
      <w:proofErr w:type="gramStart"/>
      <w:r w:rsidRPr="008D5DC5">
        <w:rPr>
          <w:rFonts w:asciiTheme="minorHAnsi" w:hAnsiTheme="minorHAnsi" w:cstheme="minorHAnsi"/>
          <w:sz w:val="8"/>
          <w:szCs w:val="8"/>
        </w:rPr>
        <w:t>at the moment</w:t>
      </w:r>
      <w:proofErr w:type="gramEnd"/>
      <w:r w:rsidRPr="008D5DC5">
        <w:rPr>
          <w:rFonts w:asciiTheme="minorHAnsi" w:hAnsiTheme="minorHAnsi" w:cstheme="minorHAnsi"/>
          <w:sz w:val="8"/>
          <w:szCs w:val="8"/>
        </w:rPr>
        <w:t xml:space="preserve"> Tocqueville is describing the </w:t>
      </w:r>
      <w:proofErr w:type="spellStart"/>
      <w:r w:rsidRPr="008D5DC5">
        <w:rPr>
          <w:rFonts w:asciiTheme="minorHAnsi" w:hAnsiTheme="minorHAnsi" w:cstheme="minorHAnsi"/>
          <w:sz w:val="8"/>
          <w:szCs w:val="8"/>
        </w:rPr>
        <w:t>Chocktaw</w:t>
      </w:r>
      <w:proofErr w:type="spellEnd"/>
      <w:r w:rsidRPr="008D5DC5">
        <w:rPr>
          <w:rFonts w:asciiTheme="minorHAnsi" w:hAnsiTheme="minorHAnsi" w:cstheme="minorHAnsi"/>
          <w:sz w:val="8"/>
          <w:szCs w:val="8"/>
        </w:rPr>
        <w:t xml:space="preserve"> being displaced in the present, they are past perfect: they had left, they were endeavoring, they had been promised. Byrd is explicit here in stating that the Indian is “always already past perfect”. Deloria, thirty years earlier in 1973, would speak on this condition when speaking about the surge of activism in the American Indian Movement, remarking that “[s]</w:t>
      </w:r>
      <w:proofErr w:type="spellStart"/>
      <w:r w:rsidRPr="008D5DC5">
        <w:rPr>
          <w:rFonts w:asciiTheme="minorHAnsi" w:hAnsiTheme="minorHAnsi" w:cstheme="minorHAnsi"/>
          <w:sz w:val="8"/>
          <w:szCs w:val="8"/>
        </w:rPr>
        <w:t>incere</w:t>
      </w:r>
      <w:proofErr w:type="spellEnd"/>
      <w:r w:rsidRPr="008D5DC5">
        <w:rPr>
          <w:rFonts w:asciiTheme="minorHAnsi" w:hAnsiTheme="minorHAnsi" w:cstheme="minorHAnsi"/>
          <w:sz w:val="8"/>
          <w:szCs w:val="8"/>
        </w:rPr>
        <w:t xml:space="preserve"> but uninformed whites honestly asked Indians during the height of the activist movement if we still lived in tents, if we were allowed to leave the reservations, and other relevant questions, indicating that for a substantial number of Americans, we were still shooting at the Union Pacific on our days off.” Given this level of temporal absence, one is left wondering: can the Indian be said to even have a future, given that it lacks a past or a present? Building off of Judith Butler, Byrd writes that for a future to exist a life must first be </w:t>
      </w:r>
      <w:proofErr w:type="spellStart"/>
      <w:r w:rsidRPr="008D5DC5">
        <w:rPr>
          <w:rFonts w:asciiTheme="minorHAnsi" w:hAnsiTheme="minorHAnsi" w:cstheme="minorHAnsi"/>
          <w:sz w:val="8"/>
          <w:szCs w:val="8"/>
        </w:rPr>
        <w:t>grievable</w:t>
      </w:r>
      <w:proofErr w:type="spellEnd"/>
      <w:r w:rsidRPr="008D5DC5">
        <w:rPr>
          <w:rFonts w:asciiTheme="minorHAnsi" w:hAnsiTheme="minorHAnsi" w:cstheme="minorHAnsi"/>
          <w:sz w:val="8"/>
          <w:szCs w:val="8"/>
        </w:rPr>
        <w:t xml:space="preserve"> because: Grieving… calls people to acknowledge, to see, and to grapple with lived lives and the commensurable suffering, and in Butler’s frame apprehend – in the sense of both its definitions that include to understand and to stop – the policies creating unlivable, </w:t>
      </w:r>
      <w:proofErr w:type="spellStart"/>
      <w:r w:rsidRPr="008D5DC5">
        <w:rPr>
          <w:rFonts w:asciiTheme="minorHAnsi" w:hAnsiTheme="minorHAnsi" w:cstheme="minorHAnsi"/>
          <w:sz w:val="8"/>
          <w:szCs w:val="8"/>
        </w:rPr>
        <w:t>ungrievable</w:t>
      </w:r>
      <w:proofErr w:type="spellEnd"/>
      <w:r w:rsidRPr="008D5DC5">
        <w:rPr>
          <w:rFonts w:asciiTheme="minorHAnsi" w:hAnsiTheme="minorHAnsi" w:cstheme="minorHAnsi"/>
          <w:sz w:val="8"/>
          <w:szCs w:val="8"/>
        </w:rPr>
        <w:t xml:space="preserve"> conditions within the state-sponsored economies of slow death and letting die. This thus leaves us with the question: Do Indians lead </w:t>
      </w:r>
      <w:proofErr w:type="spellStart"/>
      <w:r w:rsidRPr="008D5DC5">
        <w:rPr>
          <w:rFonts w:asciiTheme="minorHAnsi" w:hAnsiTheme="minorHAnsi" w:cstheme="minorHAnsi"/>
          <w:sz w:val="8"/>
          <w:szCs w:val="8"/>
        </w:rPr>
        <w:t>grievable</w:t>
      </w:r>
      <w:proofErr w:type="spellEnd"/>
      <w:r w:rsidRPr="008D5DC5">
        <w:rPr>
          <w:rFonts w:asciiTheme="minorHAnsi" w:hAnsiTheme="minorHAnsi" w:cstheme="minorHAnsi"/>
          <w:sz w:val="8"/>
          <w:szCs w:val="8"/>
        </w:rPr>
        <w:t xml:space="preserve"> lives? Byrd goes on to explain that “[a]</w:t>
      </w:r>
      <w:proofErr w:type="spellStart"/>
      <w:r w:rsidRPr="008D5DC5">
        <w:rPr>
          <w:rFonts w:asciiTheme="minorHAnsi" w:hAnsiTheme="minorHAnsi" w:cstheme="minorHAnsi"/>
          <w:sz w:val="8"/>
          <w:szCs w:val="8"/>
        </w:rPr>
        <w:t>ccording</w:t>
      </w:r>
      <w:proofErr w:type="spellEnd"/>
      <w:r w:rsidRPr="008D5DC5">
        <w:rPr>
          <w:rFonts w:asciiTheme="minorHAnsi" w:hAnsiTheme="minorHAnsi" w:cstheme="minorHAnsi"/>
          <w:sz w:val="8"/>
          <w:szCs w:val="8"/>
        </w:rPr>
        <w:t xml:space="preserve"> to Butler, in order for life to be </w:t>
      </w:r>
      <w:proofErr w:type="spellStart"/>
      <w:r w:rsidRPr="008D5DC5">
        <w:rPr>
          <w:rFonts w:asciiTheme="minorHAnsi" w:hAnsiTheme="minorHAnsi" w:cstheme="minorHAnsi"/>
          <w:sz w:val="8"/>
          <w:szCs w:val="8"/>
        </w:rPr>
        <w:t>grievable</w:t>
      </w:r>
      <w:proofErr w:type="spellEnd"/>
      <w:r w:rsidRPr="008D5DC5">
        <w:rPr>
          <w:rFonts w:asciiTheme="minorHAnsi" w:hAnsiTheme="minorHAnsi" w:cstheme="minorHAnsi"/>
          <w:sz w:val="8"/>
          <w:szCs w:val="8"/>
        </w:rPr>
        <w:t xml:space="preserve">, it needs to be faceable; to exist, it needs to ‘cast a face, a life, in the future anterior’” and that so long as the Indian lacks the capacity to exist within the future anterior, that is, so long as it is impossible for Indians to ever have the capacity to look back and say “this was,” there can never be a future in which Redness is not defined by clearing. Once again, Deloria speaks of this condition when he writes that “Americans simply refuse to give up their longstanding conceptions of what an Indian is. It was this fact more than any other that inhibited any solution of the Indian problems and projected the impossibility of their solution anytime in the future” (emphasis mine). It is here, in the work of Deloria and Byrd and in the rulings of Marshall that we are faced with the imbroglio of a Being that is defined through its clearing, a Being that not only never was, but isn’t and never will be. If one were only to account for the theoretical </w:t>
      </w:r>
      <w:proofErr w:type="gramStart"/>
      <w:r w:rsidRPr="008D5DC5">
        <w:rPr>
          <w:rFonts w:asciiTheme="minorHAnsi" w:hAnsiTheme="minorHAnsi" w:cstheme="minorHAnsi"/>
          <w:sz w:val="8"/>
          <w:szCs w:val="8"/>
        </w:rPr>
        <w:t>road blocks</w:t>
      </w:r>
      <w:proofErr w:type="gramEnd"/>
      <w:r w:rsidRPr="008D5DC5">
        <w:rPr>
          <w:rFonts w:asciiTheme="minorHAnsi" w:hAnsiTheme="minorHAnsi" w:cstheme="minorHAnsi"/>
          <w:sz w:val="8"/>
          <w:szCs w:val="8"/>
        </w:rPr>
        <w:t xml:space="preserve"> that clearing presents to Red bodies, </w:t>
      </w:r>
      <w:r w:rsidRPr="008D5DC5">
        <w:rPr>
          <w:rStyle w:val="StyleUnderline"/>
          <w:rFonts w:asciiTheme="minorHAnsi" w:hAnsiTheme="minorHAnsi" w:cstheme="minorHAnsi"/>
        </w:rPr>
        <w:t>one might</w:t>
      </w:r>
      <w:r w:rsidRPr="008D5DC5">
        <w:rPr>
          <w:rFonts w:asciiTheme="minorHAnsi" w:hAnsiTheme="minorHAnsi" w:cstheme="minorHAnsi"/>
          <w:sz w:val="8"/>
          <w:szCs w:val="8"/>
        </w:rPr>
        <w:t xml:space="preserve"> be inclined to </w:t>
      </w:r>
      <w:r w:rsidRPr="008D5DC5">
        <w:rPr>
          <w:rStyle w:val="StyleUnderline"/>
          <w:rFonts w:asciiTheme="minorHAnsi" w:hAnsiTheme="minorHAnsi" w:cstheme="minorHAnsi"/>
        </w:rPr>
        <w:t>register Red suffering within a realm of violence that could</w:t>
      </w:r>
      <w:r w:rsidRPr="008D5DC5">
        <w:rPr>
          <w:rFonts w:asciiTheme="minorHAnsi" w:hAnsiTheme="minorHAnsi" w:cstheme="minorHAnsi"/>
          <w:sz w:val="8"/>
          <w:szCs w:val="8"/>
        </w:rPr>
        <w:t xml:space="preserve">, at some time, </w:t>
      </w:r>
      <w:r w:rsidRPr="008D5DC5">
        <w:rPr>
          <w:rStyle w:val="StyleUnderline"/>
          <w:rFonts w:asciiTheme="minorHAnsi" w:hAnsiTheme="minorHAnsi" w:cstheme="minorHAnsi"/>
        </w:rPr>
        <w:t xml:space="preserve">be stopped through </w:t>
      </w:r>
      <w:r w:rsidRPr="00410902">
        <w:rPr>
          <w:rStyle w:val="StyleUnderline"/>
          <w:rFonts w:asciiTheme="minorHAnsi" w:hAnsiTheme="minorHAnsi" w:cstheme="minorHAnsi"/>
          <w:highlight w:val="green"/>
        </w:rPr>
        <w:t>reform</w:t>
      </w:r>
      <w:r w:rsidRPr="008D5DC5">
        <w:rPr>
          <w:rStyle w:val="StyleUnderline"/>
          <w:rFonts w:asciiTheme="minorHAnsi" w:hAnsiTheme="minorHAnsi" w:cstheme="minorHAnsi"/>
        </w:rPr>
        <w:t xml:space="preserve">, but this </w:t>
      </w:r>
      <w:r w:rsidRPr="00410902">
        <w:rPr>
          <w:rStyle w:val="StyleUnderline"/>
          <w:rFonts w:asciiTheme="minorHAnsi" w:hAnsiTheme="minorHAnsi" w:cstheme="minorHAnsi"/>
          <w:highlight w:val="green"/>
        </w:rPr>
        <w:t>would fail to take into account</w:t>
      </w:r>
      <w:r w:rsidRPr="008D5DC5">
        <w:rPr>
          <w:rStyle w:val="StyleUnderline"/>
          <w:rFonts w:asciiTheme="minorHAnsi" w:hAnsiTheme="minorHAnsi" w:cstheme="minorHAnsi"/>
        </w:rPr>
        <w:t xml:space="preserve"> the</w:t>
      </w:r>
      <w:r w:rsidRPr="008D5DC5">
        <w:rPr>
          <w:rFonts w:asciiTheme="minorHAnsi" w:hAnsiTheme="minorHAnsi" w:cstheme="minorHAnsi"/>
          <w:sz w:val="8"/>
          <w:szCs w:val="8"/>
        </w:rPr>
        <w:t xml:space="preserve"> second </w:t>
      </w:r>
      <w:r w:rsidRPr="00410902">
        <w:rPr>
          <w:rStyle w:val="StyleUnderline"/>
          <w:rFonts w:asciiTheme="minorHAnsi" w:hAnsiTheme="minorHAnsi" w:cstheme="minorHAnsi"/>
          <w:highlight w:val="green"/>
        </w:rPr>
        <w:t xml:space="preserve">modality of </w:t>
      </w:r>
      <w:r w:rsidRPr="008D5DC5">
        <w:rPr>
          <w:rStyle w:val="StyleUnderline"/>
          <w:rFonts w:asciiTheme="minorHAnsi" w:hAnsiTheme="minorHAnsi" w:cstheme="minorHAnsi"/>
        </w:rPr>
        <w:t xml:space="preserve">Redness, that of </w:t>
      </w:r>
      <w:r w:rsidRPr="00410902">
        <w:rPr>
          <w:rStyle w:val="StyleUnderline"/>
          <w:rFonts w:asciiTheme="minorHAnsi" w:hAnsiTheme="minorHAnsi" w:cstheme="minorHAnsi"/>
          <w:highlight w:val="green"/>
        </w:rPr>
        <w:t>civilization</w:t>
      </w:r>
      <w:r w:rsidRPr="008D5DC5">
        <w:rPr>
          <w:rFonts w:asciiTheme="minorHAnsi" w:hAnsiTheme="minorHAnsi" w:cstheme="minorHAnsi"/>
          <w:sz w:val="8"/>
          <w:szCs w:val="8"/>
        </w:rPr>
        <w:t xml:space="preserve">. Emerging in the English language between 1765 and 1775, civilization originally meant “the act or process of bringing out of a savage or uneducated state.” Having a specifically settler colonialist connotation at its development, </w:t>
      </w:r>
      <w:r w:rsidRPr="008D5DC5">
        <w:rPr>
          <w:rStyle w:val="StyleUnderline"/>
          <w:rFonts w:asciiTheme="minorHAnsi" w:hAnsiTheme="minorHAnsi" w:cstheme="minorHAnsi"/>
        </w:rPr>
        <w:t>civilization was</w:t>
      </w:r>
      <w:r w:rsidRPr="008D5DC5">
        <w:rPr>
          <w:rFonts w:asciiTheme="minorHAnsi" w:hAnsiTheme="minorHAnsi" w:cstheme="minorHAnsi"/>
          <w:sz w:val="8"/>
          <w:szCs w:val="8"/>
        </w:rPr>
        <w:t xml:space="preserve"> seen not as a place, but </w:t>
      </w:r>
      <w:r w:rsidRPr="008D5DC5">
        <w:rPr>
          <w:rStyle w:val="StyleUnderline"/>
          <w:rFonts w:asciiTheme="minorHAnsi" w:hAnsiTheme="minorHAnsi" w:cstheme="minorHAnsi"/>
        </w:rPr>
        <w:t>a process by which Savages would be rescued from their condemnation and ignorance</w:t>
      </w:r>
      <w:r w:rsidRPr="008D5DC5">
        <w:rPr>
          <w:rFonts w:asciiTheme="minorHAnsi" w:hAnsiTheme="minorHAnsi" w:cstheme="minorHAnsi"/>
          <w:sz w:val="8"/>
          <w:szCs w:val="8"/>
        </w:rPr>
        <w:t xml:space="preserve">. This process, the process of extracting the savageness from the Savage, is what will be examined here. Civilization as a grammar of suffering is multifaceted in its manner of manifestation within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existence. Manifesting in three ways, the grammar of </w:t>
      </w:r>
      <w:r w:rsidRPr="00410902">
        <w:rPr>
          <w:rStyle w:val="StyleUnderline"/>
          <w:rFonts w:asciiTheme="minorHAnsi" w:hAnsiTheme="minorHAnsi" w:cstheme="minorHAnsi"/>
          <w:highlight w:val="green"/>
        </w:rPr>
        <w:t>civilization</w:t>
      </w:r>
      <w:r w:rsidRPr="008D5DC5">
        <w:rPr>
          <w:rFonts w:asciiTheme="minorHAnsi" w:hAnsiTheme="minorHAnsi" w:cstheme="minorHAnsi"/>
          <w:sz w:val="8"/>
          <w:szCs w:val="8"/>
        </w:rPr>
        <w:t xml:space="preserve"> transposes indigeneity from the </w:t>
      </w:r>
      <w:proofErr w:type="gramStart"/>
      <w:r w:rsidRPr="008D5DC5">
        <w:rPr>
          <w:rFonts w:asciiTheme="minorHAnsi" w:hAnsiTheme="minorHAnsi" w:cstheme="minorHAnsi"/>
          <w:sz w:val="8"/>
          <w:szCs w:val="8"/>
        </w:rPr>
        <w:t>Red</w:t>
      </w:r>
      <w:proofErr w:type="gramEnd"/>
      <w:r w:rsidRPr="008D5DC5">
        <w:rPr>
          <w:rFonts w:asciiTheme="minorHAnsi" w:hAnsiTheme="minorHAnsi" w:cstheme="minorHAnsi"/>
          <w:sz w:val="8"/>
          <w:szCs w:val="8"/>
        </w:rPr>
        <w:t xml:space="preserve"> body onto the Settler, </w:t>
      </w:r>
      <w:r w:rsidRPr="00410902">
        <w:rPr>
          <w:rStyle w:val="StyleUnderline"/>
          <w:rFonts w:asciiTheme="minorHAnsi" w:hAnsiTheme="minorHAnsi" w:cstheme="minorHAnsi"/>
          <w:highlight w:val="green"/>
        </w:rPr>
        <w:t>commodifies</w:t>
      </w:r>
      <w:r w:rsidRPr="008D5DC5">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ontological resistance to whiteness</w:t>
      </w:r>
      <w:r w:rsidRPr="008D5DC5">
        <w:rPr>
          <w:rStyle w:val="StyleUnderline"/>
          <w:rFonts w:asciiTheme="minorHAnsi" w:hAnsiTheme="minorHAnsi" w:cstheme="minorHAnsi"/>
        </w:rPr>
        <w:t xml:space="preserve"> found in indigenous lifeways</w:t>
      </w:r>
      <w:r w:rsidRPr="008D5DC5">
        <w:rPr>
          <w:rFonts w:asciiTheme="minorHAnsi" w:hAnsiTheme="minorHAnsi" w:cstheme="minorHAnsi"/>
          <w:sz w:val="8"/>
          <w:szCs w:val="8"/>
        </w:rPr>
        <w:t xml:space="preserve"> </w:t>
      </w:r>
      <w:r w:rsidRPr="008D5DC5">
        <w:rPr>
          <w:rStyle w:val="StyleUnderline"/>
          <w:rFonts w:asciiTheme="minorHAnsi" w:hAnsiTheme="minorHAnsi" w:cstheme="minorHAnsi"/>
        </w:rPr>
        <w:t>to the point of no</w:t>
      </w:r>
      <w:r w:rsidRPr="008D5DC5">
        <w:rPr>
          <w:rFonts w:asciiTheme="minorHAnsi" w:hAnsiTheme="minorHAnsi" w:cstheme="minorHAnsi"/>
          <w:sz w:val="8"/>
          <w:szCs w:val="8"/>
        </w:rPr>
        <w:t xml:space="preserve"> longer having any </w:t>
      </w:r>
      <w:r w:rsidRPr="008D5DC5">
        <w:rPr>
          <w:rStyle w:val="StyleUnderline"/>
          <w:rFonts w:asciiTheme="minorHAnsi" w:hAnsiTheme="minorHAnsi" w:cstheme="minorHAnsi"/>
        </w:rPr>
        <w:t>resistance</w:t>
      </w:r>
      <w:r w:rsidRPr="008D5DC5">
        <w:rPr>
          <w:rFonts w:asciiTheme="minorHAnsi" w:hAnsiTheme="minorHAnsi" w:cstheme="minorHAnsi"/>
          <w:sz w:val="8"/>
          <w:szCs w:val="8"/>
        </w:rPr>
        <w:t xml:space="preserve"> to </w:t>
      </w:r>
      <w:r w:rsidRPr="008D5DC5">
        <w:rPr>
          <w:rStyle w:val="StyleUnderline"/>
          <w:rFonts w:asciiTheme="minorHAnsi" w:hAnsiTheme="minorHAnsi" w:cstheme="minorHAnsi"/>
        </w:rPr>
        <w:t>the ravishing of capitalist valuation and deracinates the Savage to</w:t>
      </w:r>
      <w:r w:rsidRPr="008D5DC5">
        <w:rPr>
          <w:rFonts w:asciiTheme="minorHAnsi" w:hAnsiTheme="minorHAnsi" w:cstheme="minorHAnsi"/>
          <w:sz w:val="8"/>
          <w:szCs w:val="8"/>
        </w:rPr>
        <w:t xml:space="preserve"> the point of </w:t>
      </w:r>
      <w:r w:rsidRPr="00410902">
        <w:rPr>
          <w:rStyle w:val="StyleUnderline"/>
          <w:rFonts w:asciiTheme="minorHAnsi" w:hAnsiTheme="minorHAnsi" w:cstheme="minorHAnsi"/>
          <w:highlight w:val="green"/>
        </w:rPr>
        <w:t>social death</w:t>
      </w:r>
      <w:r w:rsidRPr="00410902">
        <w:rPr>
          <w:rFonts w:asciiTheme="minorHAnsi" w:hAnsiTheme="minorHAnsi" w:cstheme="minorHAnsi"/>
          <w:sz w:val="8"/>
          <w:szCs w:val="8"/>
          <w:highlight w:val="green"/>
        </w:rPr>
        <w:t>.</w:t>
      </w:r>
      <w:r w:rsidRPr="008D5DC5">
        <w:rPr>
          <w:rFonts w:asciiTheme="minorHAnsi" w:hAnsiTheme="minorHAnsi" w:cstheme="minorHAnsi"/>
          <w:sz w:val="8"/>
          <w:szCs w:val="8"/>
        </w:rPr>
        <w:t xml:space="preserve"> A tri-operative process, the grammar of </w:t>
      </w:r>
      <w:r w:rsidRPr="008D5DC5">
        <w:rPr>
          <w:rStyle w:val="StyleUnderline"/>
          <w:rFonts w:asciiTheme="minorHAnsi" w:hAnsiTheme="minorHAnsi" w:cstheme="minorHAnsi"/>
        </w:rPr>
        <w:t xml:space="preserve">civilization </w:t>
      </w:r>
      <w:r w:rsidRPr="00410902">
        <w:rPr>
          <w:rStyle w:val="StyleUnderline"/>
          <w:rFonts w:asciiTheme="minorHAnsi" w:hAnsiTheme="minorHAnsi" w:cstheme="minorHAnsi"/>
          <w:highlight w:val="green"/>
        </w:rPr>
        <w:t>hollows out the Indian</w:t>
      </w:r>
      <w:r w:rsidRPr="008D5DC5">
        <w:rPr>
          <w:rStyle w:val="StyleUnderline"/>
          <w:rFonts w:asciiTheme="minorHAnsi" w:hAnsiTheme="minorHAnsi" w:cstheme="minorHAnsi"/>
        </w:rPr>
        <w:t>, mines any cultural accouchements and values, and places them within</w:t>
      </w:r>
      <w:r w:rsidRPr="008D5DC5">
        <w:rPr>
          <w:rFonts w:asciiTheme="minorHAnsi" w:hAnsiTheme="minorHAnsi" w:cstheme="minorHAnsi"/>
          <w:sz w:val="8"/>
          <w:szCs w:val="8"/>
        </w:rPr>
        <w:t xml:space="preserve"> the prerogative and definitions of value of </w:t>
      </w:r>
      <w:r w:rsidRPr="008D5DC5">
        <w:rPr>
          <w:rStyle w:val="StyleUnderline"/>
          <w:rFonts w:asciiTheme="minorHAnsi" w:hAnsiTheme="minorHAnsi" w:cstheme="minorHAnsi"/>
        </w:rPr>
        <w:t>the Settler</w:t>
      </w:r>
      <w:r w:rsidRPr="008D5DC5">
        <w:rPr>
          <w:rFonts w:asciiTheme="minorHAnsi" w:hAnsiTheme="minorHAnsi" w:cstheme="minorHAnsi"/>
          <w:sz w:val="8"/>
          <w:szCs w:val="8"/>
        </w:rPr>
        <w:t xml:space="preserve">. To understand how indigeneity is moved from the body of the Red Savage to the body of the White Settler, I will draw on the work of Jodi Byrd and Michael Yellow Bird. Yellow Bird notes that some Indigenous Peoples “[avoid] the label ‘Native American’ because [they have] encountered people without ‘American Indian ancestors’ who claim to be Native American because they were born in America.” Exploring this issue at a more theoretical level, Byrd writes that: At the most basic level, what Spivak identifies as the “worlding of a world” is the discursive work of colonialism that enters lands already inhabited by peoples with their own laws, customs, languages, and orderings of the world; declares said lands “uninhabited”; and then proceeds to establish another alien world as the dominant order. Key to this discursive work is the </w:t>
      </w:r>
      <w:proofErr w:type="spellStart"/>
      <w:r w:rsidRPr="008D5DC5">
        <w:rPr>
          <w:rFonts w:asciiTheme="minorHAnsi" w:hAnsiTheme="minorHAnsi" w:cstheme="minorHAnsi"/>
          <w:sz w:val="8"/>
          <w:szCs w:val="8"/>
        </w:rPr>
        <w:t>paradigmic</w:t>
      </w:r>
      <w:proofErr w:type="spellEnd"/>
      <w:r w:rsidRPr="008D5DC5">
        <w:rPr>
          <w:rFonts w:asciiTheme="minorHAnsi" w:hAnsiTheme="minorHAnsi" w:cstheme="minorHAnsi"/>
          <w:sz w:val="8"/>
          <w:szCs w:val="8"/>
        </w:rPr>
        <w:t xml:space="preserve"> uninscribed, uninhabited earth, the terra nullius convenient colonial construct that maintained lands were empty of meaning, of language, of presence, and of history before the arrival of the European. For a worlding to take place to such a degree that the native comes to cathect her/himself as other, the native must be rendered as an unknowable blankness that can then be used to </w:t>
      </w:r>
      <w:proofErr w:type="gramStart"/>
      <w:r w:rsidRPr="008D5DC5">
        <w:rPr>
          <w:rFonts w:asciiTheme="minorHAnsi" w:hAnsiTheme="minorHAnsi" w:cstheme="minorHAnsi"/>
          <w:sz w:val="8"/>
          <w:szCs w:val="8"/>
        </w:rPr>
        <w:t>reflect back</w:t>
      </w:r>
      <w:proofErr w:type="gramEnd"/>
      <w:r w:rsidRPr="008D5DC5">
        <w:rPr>
          <w:rFonts w:asciiTheme="minorHAnsi" w:hAnsiTheme="minorHAnsi" w:cstheme="minorHAnsi"/>
          <w:sz w:val="8"/>
          <w:szCs w:val="8"/>
        </w:rPr>
        <w:t xml:space="preserve"> the colonizer’s desires and fantasies. And such a worlding is accomplished by denying that an “</w:t>
      </w:r>
      <w:proofErr w:type="spellStart"/>
      <w:r w:rsidRPr="008D5DC5">
        <w:rPr>
          <w:rFonts w:asciiTheme="minorHAnsi" w:hAnsiTheme="minorHAnsi" w:cstheme="minorHAnsi"/>
          <w:sz w:val="8"/>
          <w:szCs w:val="8"/>
        </w:rPr>
        <w:t>originary</w:t>
      </w:r>
      <w:proofErr w:type="spellEnd"/>
      <w:r w:rsidRPr="008D5DC5">
        <w:rPr>
          <w:rFonts w:asciiTheme="minorHAnsi" w:hAnsiTheme="minorHAnsi" w:cstheme="minorHAnsi"/>
          <w:sz w:val="8"/>
          <w:szCs w:val="8"/>
        </w:rPr>
        <w:t xml:space="preserve">” world or peoples exist. She continues, posing a guiding question: How does </w:t>
      </w:r>
      <w:r w:rsidRPr="008D5DC5">
        <w:rPr>
          <w:rStyle w:val="StyleUnderline"/>
          <w:rFonts w:asciiTheme="minorHAnsi" w:hAnsiTheme="minorHAnsi" w:cstheme="minorHAnsi"/>
        </w:rPr>
        <w:t xml:space="preserve">the emptying out and </w:t>
      </w:r>
      <w:proofErr w:type="spellStart"/>
      <w:r w:rsidRPr="008D5DC5">
        <w:rPr>
          <w:rStyle w:val="StyleUnderline"/>
          <w:rFonts w:asciiTheme="minorHAnsi" w:hAnsiTheme="minorHAnsi" w:cstheme="minorHAnsi"/>
        </w:rPr>
        <w:t>reinscription</w:t>
      </w:r>
      <w:proofErr w:type="spellEnd"/>
      <w:r w:rsidRPr="008D5DC5">
        <w:rPr>
          <w:rStyle w:val="StyleUnderline"/>
          <w:rFonts w:asciiTheme="minorHAnsi" w:hAnsiTheme="minorHAnsi" w:cstheme="minorHAnsi"/>
        </w:rPr>
        <w:t xml:space="preserve"> of [indigenous] referents facilitate the processes of colonization</w:t>
      </w:r>
      <w:r w:rsidRPr="008D5DC5">
        <w:rPr>
          <w:rFonts w:asciiTheme="minorHAnsi" w:hAnsiTheme="minorHAnsi" w:cstheme="minorHAnsi"/>
          <w:sz w:val="8"/>
          <w:szCs w:val="8"/>
        </w:rPr>
        <w:t xml:space="preserve"> and racialization in the Americas, </w:t>
      </w:r>
      <w:r w:rsidRPr="008D5DC5">
        <w:rPr>
          <w:rStyle w:val="StyleUnderline"/>
          <w:rFonts w:asciiTheme="minorHAnsi" w:hAnsiTheme="minorHAnsi" w:cstheme="minorHAnsi"/>
        </w:rPr>
        <w:t>where the land had to be physically and psychically emptied of its prior inhabitants and refilled with newly arrived “natives”</w:t>
      </w:r>
      <w:r w:rsidRPr="008D5DC5">
        <w:rPr>
          <w:rFonts w:asciiTheme="minorHAnsi" w:hAnsiTheme="minorHAnsi" w:cstheme="minorHAnsi"/>
          <w:sz w:val="8"/>
          <w:szCs w:val="8"/>
        </w:rPr>
        <w:t xml:space="preserve"> who compete for subjectivity within the emptied referent? What Byrd’s analysis and questions reveal are vital for they pierce the obscure veil that postcolonial studies creates when either it assumes complete knowledge of the machinations of settler colonialism within the Western hemisphere or attempts to frame the question of the Settler and the Savage as a conflictual relationship over land. The mechanism by which civilization hollows out indigeneity is co-operative with clearing in that once the Native is cleared on the symbolic level and the indigenous referent made empty, civilization transposes this referent upon the body of the Settler so that it secures the ontological position of the Settler as that which has a priori dominion over the Americas and justifies the infinite deferral of the Savage’s potential claim to indigeneity that could disrupt the cartographic capacity of the Settler in the “New World.” Following this, the process of civilization begins the commodification of indigeneity to the point of removing any ontological resistance that it might hold against the Settler’s regime of value. Drawing from indigenous activist John Trudell here, I am inclined to understand this specific process as a “mining of our spirit” that serves to hollow out the integrity of traditions and lifeways to the point at which they become unable to be claimed as indigenous. Examples in this are most explicitly seen in the mass commodification of dream catchers, headdresses, sage burning as an act of cleansing, and the appropriation of Native American artwork by the fashion industry. This application of civilization is most important in the understanding that proclamations of ownership are firstly met with surprise that Indians even exist and are secondly pushed aside as so old that there is no way any indigenous group can claim it. This formation mirrors aspects of Blackness in that at this moment, there is no longer indigenous culture that can be used as a safe haven away from the ravishes of </w:t>
      </w:r>
      <w:proofErr w:type="gramStart"/>
      <w:r w:rsidRPr="008D5DC5">
        <w:rPr>
          <w:rFonts w:asciiTheme="minorHAnsi" w:hAnsiTheme="minorHAnsi" w:cstheme="minorHAnsi"/>
          <w:sz w:val="8"/>
          <w:szCs w:val="8"/>
        </w:rPr>
        <w:t>capitalism, but</w:t>
      </w:r>
      <w:proofErr w:type="gramEnd"/>
      <w:r w:rsidRPr="008D5DC5">
        <w:rPr>
          <w:rFonts w:asciiTheme="minorHAnsi" w:hAnsiTheme="minorHAnsi" w:cstheme="minorHAnsi"/>
          <w:sz w:val="8"/>
          <w:szCs w:val="8"/>
        </w:rPr>
        <w:t xml:space="preserve"> must rather be understood in the context of a commodification of cultural accouchements so extreme that “Native American culture” becomes “tribal style.” This “mining” serves not only to sever Indigenous Peoples from any spiritual connection to any tradition or lifeway available to them, but works in tangent with other facets of civilization in which the lifeway and the tradition of the Native no longer belongs to them because they are no longer Native, but have been emptied into a blank referent transposed onto the Settler, ensuring that any cultural production of the Indian is always already the Settler’s to use and do with as they please. This object status, while not quite the </w:t>
      </w:r>
      <w:proofErr w:type="spellStart"/>
      <w:r w:rsidRPr="008D5DC5">
        <w:rPr>
          <w:rFonts w:asciiTheme="minorHAnsi" w:hAnsiTheme="minorHAnsi" w:cstheme="minorHAnsi"/>
          <w:sz w:val="8"/>
          <w:szCs w:val="8"/>
        </w:rPr>
        <w:t>fungiblity</w:t>
      </w:r>
      <w:proofErr w:type="spellEnd"/>
      <w:r w:rsidRPr="008D5DC5">
        <w:rPr>
          <w:rFonts w:asciiTheme="minorHAnsi" w:hAnsiTheme="minorHAnsi" w:cstheme="minorHAnsi"/>
          <w:sz w:val="8"/>
          <w:szCs w:val="8"/>
        </w:rPr>
        <w:t xml:space="preserve"> of the Slave, resounds with the Slave’s grammars of suffering in that the status of object leaves one open to the use of subjects within civil society. The last aspect of this civilization is the </w:t>
      </w:r>
      <w:r w:rsidRPr="00410902">
        <w:rPr>
          <w:rStyle w:val="StyleUnderline"/>
          <w:rFonts w:asciiTheme="minorHAnsi" w:hAnsiTheme="minorHAnsi" w:cstheme="minorHAnsi"/>
          <w:highlight w:val="green"/>
        </w:rPr>
        <w:t>deracination of the Savage</w:t>
      </w:r>
      <w:r w:rsidRPr="008D5DC5">
        <w:rPr>
          <w:rStyle w:val="StyleUnderline"/>
          <w:rFonts w:asciiTheme="minorHAnsi" w:hAnsiTheme="minorHAnsi" w:cstheme="minorHAnsi"/>
        </w:rPr>
        <w:t xml:space="preserve"> which </w:t>
      </w:r>
      <w:r w:rsidRPr="00410902">
        <w:rPr>
          <w:rStyle w:val="StyleUnderline"/>
          <w:rFonts w:asciiTheme="minorHAnsi" w:hAnsiTheme="minorHAnsi" w:cstheme="minorHAnsi"/>
          <w:highlight w:val="green"/>
        </w:rPr>
        <w:t>echoes throughout the</w:t>
      </w:r>
      <w:r w:rsidRPr="008D5DC5">
        <w:rPr>
          <w:rFonts w:asciiTheme="minorHAnsi" w:hAnsiTheme="minorHAnsi" w:cstheme="minorHAnsi"/>
          <w:sz w:val="8"/>
          <w:szCs w:val="8"/>
        </w:rPr>
        <w:t xml:space="preserve"> boarding </w:t>
      </w:r>
      <w:r w:rsidRPr="00410902">
        <w:rPr>
          <w:rStyle w:val="StyleUnderline"/>
          <w:rFonts w:asciiTheme="minorHAnsi" w:hAnsiTheme="minorHAnsi" w:cstheme="minorHAnsi"/>
          <w:highlight w:val="green"/>
        </w:rPr>
        <w:t xml:space="preserve">school system </w:t>
      </w:r>
      <w:r w:rsidRPr="008D5DC5">
        <w:rPr>
          <w:rStyle w:val="StyleUnderline"/>
          <w:rFonts w:asciiTheme="minorHAnsi" w:hAnsiTheme="minorHAnsi" w:cstheme="minorHAnsi"/>
        </w:rPr>
        <w:t>in the United States</w:t>
      </w:r>
      <w:r w:rsidRPr="008D5DC5">
        <w:rPr>
          <w:rFonts w:asciiTheme="minorHAnsi" w:hAnsiTheme="minorHAnsi" w:cstheme="minorHAnsi"/>
          <w:sz w:val="8"/>
          <w:szCs w:val="8"/>
        </w:rPr>
        <w:t xml:space="preserve">, </w:t>
      </w:r>
      <w:r w:rsidRPr="00410902">
        <w:rPr>
          <w:rStyle w:val="StyleUnderline"/>
          <w:rFonts w:asciiTheme="minorHAnsi" w:hAnsiTheme="minorHAnsi" w:cstheme="minorHAnsi"/>
          <w:highlight w:val="green"/>
        </w:rPr>
        <w:t>its mission summarized by</w:t>
      </w:r>
      <w:r w:rsidRPr="008D5DC5">
        <w:rPr>
          <w:rFonts w:asciiTheme="minorHAnsi" w:hAnsiTheme="minorHAnsi" w:cstheme="minorHAnsi"/>
          <w:sz w:val="8"/>
          <w:szCs w:val="8"/>
        </w:rPr>
        <w:t xml:space="preserve"> Captain Richard Pratt’s Indian-hating maxim that </w:t>
      </w:r>
      <w:r w:rsidRPr="008D5DC5">
        <w:rPr>
          <w:rStyle w:val="StyleUnderline"/>
          <w:rFonts w:asciiTheme="minorHAnsi" w:hAnsiTheme="minorHAnsi" w:cstheme="minorHAnsi"/>
        </w:rPr>
        <w:t>the</w:t>
      </w:r>
      <w:r w:rsidRPr="008D5DC5">
        <w:rPr>
          <w:rFonts w:asciiTheme="minorHAnsi" w:hAnsiTheme="minorHAnsi" w:cstheme="minorHAnsi"/>
          <w:sz w:val="8"/>
          <w:szCs w:val="8"/>
        </w:rPr>
        <w:t xml:space="preserve"> boarding sch</w:t>
      </w:r>
      <w:r w:rsidRPr="008D5DC5">
        <w:rPr>
          <w:rStyle w:val="StyleUnderline"/>
          <w:rFonts w:asciiTheme="minorHAnsi" w:hAnsiTheme="minorHAnsi" w:cstheme="minorHAnsi"/>
        </w:rPr>
        <w:t>ool should “</w:t>
      </w:r>
      <w:r w:rsidRPr="00410902">
        <w:rPr>
          <w:rStyle w:val="StyleUnderline"/>
          <w:rFonts w:asciiTheme="minorHAnsi" w:hAnsiTheme="minorHAnsi" w:cstheme="minorHAnsi"/>
          <w:highlight w:val="green"/>
        </w:rPr>
        <w:t>kill the Indian</w:t>
      </w:r>
      <w:r w:rsidRPr="008D5DC5">
        <w:rPr>
          <w:rFonts w:asciiTheme="minorHAnsi" w:hAnsiTheme="minorHAnsi" w:cstheme="minorHAnsi"/>
          <w:sz w:val="8"/>
          <w:szCs w:val="8"/>
        </w:rPr>
        <w:t xml:space="preserve"> in </w:t>
      </w:r>
      <w:proofErr w:type="gramStart"/>
      <w:r w:rsidRPr="008D5DC5">
        <w:rPr>
          <w:rFonts w:asciiTheme="minorHAnsi" w:hAnsiTheme="minorHAnsi" w:cstheme="minorHAnsi"/>
          <w:sz w:val="8"/>
          <w:szCs w:val="8"/>
        </w:rPr>
        <w:t xml:space="preserve">him, </w:t>
      </w:r>
      <w:r w:rsidRPr="008D5DC5">
        <w:rPr>
          <w:rStyle w:val="StyleUnderline"/>
          <w:rFonts w:asciiTheme="minorHAnsi" w:hAnsiTheme="minorHAnsi" w:cstheme="minorHAnsi"/>
        </w:rPr>
        <w:t>and</w:t>
      </w:r>
      <w:proofErr w:type="gramEnd"/>
      <w:r w:rsidRPr="008D5DC5">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save the man</w:t>
      </w:r>
      <w:r w:rsidRPr="008D5DC5">
        <w:rPr>
          <w:rStyle w:val="StyleUnderline"/>
          <w:rFonts w:asciiTheme="minorHAnsi" w:hAnsiTheme="minorHAnsi" w:cstheme="minorHAnsi"/>
        </w:rPr>
        <w:t>.”</w:t>
      </w:r>
      <w:r w:rsidRPr="008D5DC5">
        <w:rPr>
          <w:rFonts w:asciiTheme="minorHAnsi" w:hAnsiTheme="minorHAnsi" w:cstheme="minorHAnsi"/>
          <w:sz w:val="8"/>
          <w:szCs w:val="8"/>
        </w:rPr>
        <w:t xml:space="preserve"> Native American boarding schools were designed to do exactly as Captain Pratt intended – they were designed to strip Native children of their culture, language, genealogy, and lifeways. Even after the boarding school system was dismantled, </w:t>
      </w:r>
      <w:r w:rsidRPr="00410902">
        <w:rPr>
          <w:rStyle w:val="StyleUnderline"/>
          <w:rFonts w:asciiTheme="minorHAnsi" w:hAnsiTheme="minorHAnsi" w:cstheme="minorHAnsi"/>
          <w:highlight w:val="green"/>
        </w:rPr>
        <w:t>this process</w:t>
      </w:r>
      <w:r w:rsidRPr="008D5DC5">
        <w:rPr>
          <w:rFonts w:asciiTheme="minorHAnsi" w:hAnsiTheme="minorHAnsi" w:cstheme="minorHAnsi"/>
          <w:sz w:val="8"/>
          <w:szCs w:val="8"/>
        </w:rPr>
        <w:t xml:space="preserve"> of deracination </w:t>
      </w:r>
      <w:r w:rsidRPr="008D5DC5">
        <w:rPr>
          <w:rStyle w:val="StyleUnderline"/>
          <w:rFonts w:asciiTheme="minorHAnsi" w:hAnsiTheme="minorHAnsi" w:cstheme="minorHAnsi"/>
        </w:rPr>
        <w:t xml:space="preserve">was </w:t>
      </w:r>
      <w:r w:rsidRPr="00410902">
        <w:rPr>
          <w:rStyle w:val="StyleUnderline"/>
          <w:rFonts w:asciiTheme="minorHAnsi" w:hAnsiTheme="minorHAnsi" w:cstheme="minorHAnsi"/>
          <w:highlight w:val="green"/>
        </w:rPr>
        <w:t>transmuted</w:t>
      </w:r>
      <w:r w:rsidRPr="008D5DC5">
        <w:rPr>
          <w:rStyle w:val="StyleUnderline"/>
          <w:rFonts w:asciiTheme="minorHAnsi" w:hAnsiTheme="minorHAnsi" w:cstheme="minorHAnsi"/>
        </w:rPr>
        <w:t xml:space="preserve"> into</w:t>
      </w:r>
      <w:r w:rsidRPr="008D5DC5">
        <w:rPr>
          <w:rFonts w:asciiTheme="minorHAnsi" w:hAnsiTheme="minorHAnsi" w:cstheme="minorHAnsi"/>
          <w:sz w:val="8"/>
          <w:szCs w:val="8"/>
        </w:rPr>
        <w:t xml:space="preserve"> adoption policies and </w:t>
      </w:r>
      <w:r w:rsidRPr="00410902">
        <w:rPr>
          <w:rStyle w:val="StyleUnderline"/>
          <w:rFonts w:asciiTheme="minorHAnsi" w:hAnsiTheme="minorHAnsi" w:cstheme="minorHAnsi"/>
          <w:highlight w:val="green"/>
        </w:rPr>
        <w:t>the removal of Indian children</w:t>
      </w:r>
      <w:r w:rsidRPr="008D5DC5">
        <w:rPr>
          <w:rFonts w:asciiTheme="minorHAnsi" w:hAnsiTheme="minorHAnsi" w:cstheme="minorHAnsi"/>
          <w:sz w:val="8"/>
          <w:szCs w:val="8"/>
        </w:rPr>
        <w:t xml:space="preserve"> by force </w:t>
      </w:r>
      <w:r w:rsidRPr="008D5DC5">
        <w:rPr>
          <w:rFonts w:asciiTheme="minorHAnsi" w:hAnsiTheme="minorHAnsi" w:cstheme="minorHAnsi"/>
          <w:sz w:val="4"/>
          <w:szCs w:val="4"/>
        </w:rPr>
        <w:t>from reservations</w:t>
      </w:r>
      <w:r w:rsidRPr="008D5DC5">
        <w:rPr>
          <w:rFonts w:asciiTheme="minorHAnsi" w:hAnsiTheme="minorHAnsi" w:cstheme="minorHAnsi"/>
          <w:sz w:val="2"/>
          <w:szCs w:val="2"/>
        </w:rPr>
        <w:t xml:space="preserve"> </w:t>
      </w:r>
      <w:r w:rsidRPr="008D5DC5">
        <w:rPr>
          <w:rFonts w:asciiTheme="minorHAnsi" w:hAnsiTheme="minorHAnsi" w:cstheme="minorHAnsi"/>
          <w:sz w:val="8"/>
          <w:szCs w:val="8"/>
        </w:rPr>
        <w:t xml:space="preserve">in which state courts and welfare agencies had no jurisdiction. The deracination of foster care was so severe that before 1978, the rate of children in states with large Native American populations could see 25 to 35 percent of all Native American children in foster care, the majority ending up in non-Native American homes. Though, even following the Indian Child Welfare Act of 1978, this form of deracination continues. One can find statistic after statistic displaying this, whether it be that in Canada there are more First Nations children in foster care at the height of the boarding school or that in the United States Native American children across the nation are more than twice as likely as white children to be taken from their homes. The process of removing Native children from their homes is part of a structure which not only seeks the physical death of </w:t>
      </w:r>
      <w:proofErr w:type="gramStart"/>
      <w:r w:rsidRPr="008D5DC5">
        <w:rPr>
          <w:rFonts w:asciiTheme="minorHAnsi" w:hAnsiTheme="minorHAnsi" w:cstheme="minorHAnsi"/>
          <w:sz w:val="8"/>
          <w:szCs w:val="8"/>
        </w:rPr>
        <w:t>Indians, but</w:t>
      </w:r>
      <w:proofErr w:type="gramEnd"/>
      <w:r w:rsidRPr="008D5DC5">
        <w:rPr>
          <w:rFonts w:asciiTheme="minorHAnsi" w:hAnsiTheme="minorHAnsi" w:cstheme="minorHAnsi"/>
          <w:sz w:val="8"/>
          <w:szCs w:val="8"/>
        </w:rPr>
        <w:t xml:space="preserve"> is also a structural deracination of culture and spirit that robs Natives not only of their family, but of all social life.</w:t>
      </w:r>
    </w:p>
    <w:p w14:paraId="2AC66A74" w14:textId="77777777" w:rsidR="008D5DC5" w:rsidRPr="008D5DC5" w:rsidRDefault="008D5DC5" w:rsidP="008D5DC5">
      <w:pPr>
        <w:rPr>
          <w:rFonts w:asciiTheme="minorHAnsi" w:hAnsiTheme="minorHAnsi" w:cstheme="minorHAnsi"/>
        </w:rPr>
      </w:pPr>
    </w:p>
    <w:p w14:paraId="18EEA422" w14:textId="77777777" w:rsidR="008D5DC5" w:rsidRPr="008D5DC5" w:rsidRDefault="008D5DC5" w:rsidP="008D5DC5">
      <w:pPr>
        <w:rPr>
          <w:rFonts w:asciiTheme="minorHAnsi" w:hAnsiTheme="minorHAnsi" w:cstheme="minorHAnsi"/>
        </w:rPr>
      </w:pPr>
    </w:p>
    <w:p w14:paraId="161B647A" w14:textId="77777777" w:rsidR="008D5DC5" w:rsidRPr="008D5DC5" w:rsidRDefault="008D5DC5" w:rsidP="008D5DC5">
      <w:pPr>
        <w:rPr>
          <w:rFonts w:asciiTheme="minorHAnsi" w:hAnsiTheme="minorHAnsi" w:cstheme="minorHAnsi"/>
        </w:rPr>
      </w:pPr>
    </w:p>
    <w:p w14:paraId="3C81C5A8" w14:textId="77777777" w:rsidR="000411D9" w:rsidRPr="008D5DC5" w:rsidRDefault="000411D9" w:rsidP="000411D9">
      <w:pPr>
        <w:pStyle w:val="Heading2"/>
        <w:rPr>
          <w:rFonts w:asciiTheme="minorHAnsi" w:hAnsiTheme="minorHAnsi" w:cstheme="minorHAnsi"/>
        </w:rPr>
      </w:pPr>
      <w:r>
        <w:rPr>
          <w:rFonts w:asciiTheme="minorHAnsi" w:hAnsiTheme="minorHAnsi" w:cstheme="minorHAnsi"/>
        </w:rPr>
        <w:lastRenderedPageBreak/>
        <w:t>L</w:t>
      </w:r>
      <w:r w:rsidRPr="008D5DC5">
        <w:rPr>
          <w:rFonts w:asciiTheme="minorHAnsi" w:hAnsiTheme="minorHAnsi" w:cstheme="minorHAnsi"/>
        </w:rPr>
        <w:t>inks/Perm</w:t>
      </w:r>
    </w:p>
    <w:p w14:paraId="3438EF89" w14:textId="77777777" w:rsidR="000411D9" w:rsidRPr="002910AF" w:rsidRDefault="000411D9" w:rsidP="000411D9">
      <w:pPr>
        <w:pStyle w:val="Heading3"/>
      </w:pPr>
      <w:r>
        <w:lastRenderedPageBreak/>
        <w:t>Water Policy – Link</w:t>
      </w:r>
    </w:p>
    <w:p w14:paraId="074A1B36" w14:textId="77777777" w:rsidR="000411D9" w:rsidRDefault="000411D9" w:rsidP="000411D9">
      <w:pPr>
        <w:pStyle w:val="Heading4"/>
        <w:rPr>
          <w:rFonts w:asciiTheme="minorHAnsi" w:hAnsiTheme="minorHAnsi" w:cstheme="minorHAnsi"/>
        </w:rPr>
      </w:pPr>
      <w:r>
        <w:rPr>
          <w:rFonts w:asciiTheme="minorHAnsi" w:hAnsiTheme="minorHAnsi" w:cstheme="minorHAnsi"/>
        </w:rPr>
        <w:t xml:space="preserve">The expansion of state-water policy is inseparable from the colonial dispossession of indigenous peoples. The affirmative in its approach attempts to render </w:t>
      </w:r>
      <w:proofErr w:type="spellStart"/>
      <w:r>
        <w:rPr>
          <w:rFonts w:asciiTheme="minorHAnsi" w:hAnsiTheme="minorHAnsi" w:cstheme="minorHAnsi"/>
        </w:rPr>
        <w:t>hydrosocial</w:t>
      </w:r>
      <w:proofErr w:type="spellEnd"/>
      <w:r>
        <w:rPr>
          <w:rFonts w:asciiTheme="minorHAnsi" w:hAnsiTheme="minorHAnsi" w:cstheme="minorHAnsi"/>
        </w:rPr>
        <w:t xml:space="preserve"> territories “legible” expanding colonial governance.</w:t>
      </w:r>
    </w:p>
    <w:p w14:paraId="4102A22F" w14:textId="77777777" w:rsidR="000411D9" w:rsidRPr="002910AF" w:rsidRDefault="000411D9" w:rsidP="000411D9">
      <w:pPr>
        <w:pStyle w:val="ListParagraph"/>
        <w:numPr>
          <w:ilvl w:val="0"/>
          <w:numId w:val="12"/>
        </w:numPr>
      </w:pPr>
      <w:r>
        <w:t>also has a K of util which is nice</w:t>
      </w:r>
    </w:p>
    <w:p w14:paraId="1D14CE6D" w14:textId="77777777" w:rsidR="000411D9" w:rsidRPr="008D5DC5" w:rsidRDefault="000411D9" w:rsidP="000411D9">
      <w:pPr>
        <w:rPr>
          <w:rFonts w:asciiTheme="minorHAnsi" w:hAnsiTheme="minorHAnsi" w:cstheme="minorHAnsi"/>
        </w:rPr>
      </w:pPr>
      <w:r w:rsidRPr="008D5DC5">
        <w:rPr>
          <w:rStyle w:val="Style13ptBold"/>
          <w:rFonts w:asciiTheme="minorHAnsi" w:hAnsiTheme="minorHAnsi" w:cstheme="minorHAnsi"/>
        </w:rPr>
        <w:t>Wilson 19</w:t>
      </w:r>
      <w:r w:rsidRPr="008D5DC5">
        <w:rPr>
          <w:rFonts w:asciiTheme="minorHAnsi" w:hAnsiTheme="minorHAnsi" w:cstheme="minorHAnsi"/>
        </w:rPr>
        <w:t xml:space="preserve"> (Nicole J, Assistant Professor @ University of Manitoba, “’Seeing Water Like a State?’: Indigenous water governance through Yukon First Nation Self-Government Agreements”, </w:t>
      </w:r>
      <w:proofErr w:type="spellStart"/>
      <w:r w:rsidRPr="008D5DC5">
        <w:rPr>
          <w:rFonts w:asciiTheme="minorHAnsi" w:hAnsiTheme="minorHAnsi" w:cstheme="minorHAnsi"/>
        </w:rPr>
        <w:t>Geoforum</w:t>
      </w:r>
      <w:proofErr w:type="spellEnd"/>
      <w:r w:rsidRPr="008D5DC5">
        <w:rPr>
          <w:rFonts w:asciiTheme="minorHAnsi" w:hAnsiTheme="minorHAnsi" w:cstheme="minorHAnsi"/>
        </w:rPr>
        <w:t xml:space="preserve">, 104, pages 101-113, May 23) </w:t>
      </w:r>
      <w:proofErr w:type="spellStart"/>
      <w:r w:rsidRPr="008D5DC5">
        <w:rPr>
          <w:rFonts w:asciiTheme="minorHAnsi" w:hAnsiTheme="minorHAnsi" w:cstheme="minorHAnsi"/>
        </w:rPr>
        <w:t>arnav</w:t>
      </w:r>
      <w:proofErr w:type="spellEnd"/>
    </w:p>
    <w:p w14:paraId="423FEDE9" w14:textId="77777777" w:rsidR="000411D9" w:rsidRPr="008D5DC5" w:rsidRDefault="000411D9" w:rsidP="000411D9">
      <w:pPr>
        <w:rPr>
          <w:rFonts w:asciiTheme="minorHAnsi" w:hAnsiTheme="minorHAnsi" w:cstheme="minorHAnsi"/>
        </w:rPr>
      </w:pPr>
      <w:r w:rsidRPr="00A82D07">
        <w:rPr>
          <w:rStyle w:val="StyleUnderline"/>
        </w:rPr>
        <w:t>Engaging state-like forms of governance has several potential consequences for Indigenous water governance.</w:t>
      </w:r>
      <w:r w:rsidRPr="008D5DC5">
        <w:rPr>
          <w:rFonts w:asciiTheme="minorHAnsi" w:hAnsiTheme="minorHAnsi" w:cstheme="minorHAnsi"/>
        </w:rPr>
        <w:t xml:space="preserve"> James C. </w:t>
      </w:r>
      <w:r w:rsidRPr="00A82D07">
        <w:rPr>
          <w:rStyle w:val="StyleUnderline"/>
        </w:rPr>
        <w:t>Scott</w:t>
      </w:r>
      <w:r w:rsidRPr="008D5DC5">
        <w:rPr>
          <w:rFonts w:asciiTheme="minorHAnsi" w:hAnsiTheme="minorHAnsi" w:cstheme="minorHAnsi"/>
        </w:rPr>
        <w:t xml:space="preserve"> (1998) </w:t>
      </w:r>
      <w:r w:rsidRPr="00A82D07">
        <w:rPr>
          <w:rStyle w:val="StyleUnderline"/>
        </w:rPr>
        <w:t xml:space="preserve">addressed the intersections of state power and expertise, territory, and control and management of </w:t>
      </w:r>
      <w:r>
        <w:rPr>
          <w:rStyle w:val="StyleUnderline"/>
        </w:rPr>
        <w:t>“</w:t>
      </w:r>
      <w:r w:rsidRPr="00A82D07">
        <w:rPr>
          <w:rStyle w:val="StyleUnderline"/>
        </w:rPr>
        <w:t>natures</w:t>
      </w:r>
      <w:r>
        <w:rPr>
          <w:rStyle w:val="StyleUnderline"/>
        </w:rPr>
        <w:t>”</w:t>
      </w:r>
      <w:r w:rsidRPr="00A82D07">
        <w:rPr>
          <w:rStyle w:val="StyleUnderline"/>
        </w:rPr>
        <w:t>.</w:t>
      </w:r>
      <w:r w:rsidRPr="008D5DC5">
        <w:rPr>
          <w:rFonts w:asciiTheme="minorHAnsi" w:hAnsiTheme="minorHAnsi" w:cstheme="minorHAnsi"/>
        </w:rPr>
        <w:t xml:space="preserve"> Among other concerns, Scott stressed that </w:t>
      </w:r>
      <w:r w:rsidRPr="00A82D07">
        <w:rPr>
          <w:rStyle w:val="StyleUnderline"/>
        </w:rPr>
        <w:t xml:space="preserve">states regularly pursue programs that advance the goal of ecological and cultural simplification and legibility. This simplification is achieved through the creation of </w:t>
      </w:r>
      <w:r w:rsidRPr="00A82D07">
        <w:rPr>
          <w:rStyle w:val="StyleUnderline"/>
          <w:rFonts w:hint="eastAsia"/>
        </w:rPr>
        <w:t>‘</w:t>
      </w:r>
      <w:r w:rsidRPr="00A82D07">
        <w:rPr>
          <w:rStyle w:val="StyleUnderline"/>
        </w:rPr>
        <w:t>management units</w:t>
      </w:r>
      <w:r w:rsidRPr="00A82D07">
        <w:rPr>
          <w:rStyle w:val="StyleUnderline"/>
          <w:rFonts w:hint="eastAsia"/>
        </w:rPr>
        <w:t>’</w:t>
      </w:r>
      <w:r w:rsidRPr="00A82D07">
        <w:rPr>
          <w:rStyle w:val="StyleUnderline"/>
        </w:rPr>
        <w:t xml:space="preserve"> that considers </w:t>
      </w:r>
      <w:r w:rsidRPr="00A82D07">
        <w:rPr>
          <w:rStyle w:val="StyleUnderline"/>
          <w:rFonts w:hint="eastAsia"/>
        </w:rPr>
        <w:t>“</w:t>
      </w:r>
      <w:r w:rsidRPr="00A82D07">
        <w:rPr>
          <w:rStyle w:val="StyleUnderline"/>
        </w:rPr>
        <w:t>resources</w:t>
      </w:r>
      <w:r w:rsidRPr="00A82D07">
        <w:rPr>
          <w:rStyle w:val="StyleUnderline"/>
          <w:rFonts w:hint="eastAsia"/>
        </w:rPr>
        <w:t>”</w:t>
      </w:r>
      <w:r w:rsidRPr="00A82D07">
        <w:rPr>
          <w:rStyle w:val="StyleUnderline"/>
        </w:rPr>
        <w:t xml:space="preserve"> outside of the broader ecological, socio-cultural and political realities they are a part of</w:t>
      </w:r>
      <w:r w:rsidRPr="008D5DC5">
        <w:rPr>
          <w:rFonts w:asciiTheme="minorHAnsi" w:hAnsiTheme="minorHAnsi" w:cstheme="minorHAnsi"/>
        </w:rPr>
        <w:t xml:space="preserve"> (Stevenson, 2006</w:t>
      </w:r>
      <w:r w:rsidRPr="00A82D07">
        <w:t>).</w:t>
      </w:r>
      <w:r w:rsidRPr="00A82D07">
        <w:rPr>
          <w:rStyle w:val="StyleUnderline"/>
        </w:rPr>
        <w:t xml:space="preserve"> State programs extend state power over Indigenous peoples, a process that often entails considerable physical, epistemic and ontological violence as they seek to dispossess Indigenous peoples of their lands and waters, political structures, </w:t>
      </w:r>
      <w:proofErr w:type="gramStart"/>
      <w:r w:rsidRPr="00A82D07">
        <w:rPr>
          <w:rStyle w:val="StyleUnderline"/>
        </w:rPr>
        <w:t>ontologies</w:t>
      </w:r>
      <w:proofErr w:type="gramEnd"/>
      <w:r w:rsidRPr="00A82D07">
        <w:rPr>
          <w:rStyle w:val="StyleUnderline"/>
        </w:rPr>
        <w:t xml:space="preserve"> and epistemologies</w:t>
      </w:r>
      <w:r w:rsidRPr="008D5DC5">
        <w:rPr>
          <w:rFonts w:asciiTheme="minorHAnsi" w:hAnsiTheme="minorHAnsi" w:cstheme="minorHAnsi"/>
        </w:rPr>
        <w:t xml:space="preserve">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2014; Harris, 2004; Hunt, 2014; Sundberg, 2014; Todd, 2016; Watts, 2013; Wolfe, 2006). In the book What is </w:t>
      </w:r>
      <w:proofErr w:type="gramStart"/>
      <w:r w:rsidRPr="008D5DC5">
        <w:rPr>
          <w:rFonts w:asciiTheme="minorHAnsi" w:hAnsiTheme="minorHAnsi" w:cstheme="minorHAnsi"/>
        </w:rPr>
        <w:t>water?:</w:t>
      </w:r>
      <w:proofErr w:type="gramEnd"/>
      <w:r w:rsidRPr="008D5DC5">
        <w:rPr>
          <w:rFonts w:asciiTheme="minorHAnsi" w:hAnsiTheme="minorHAnsi" w:cstheme="minorHAnsi"/>
        </w:rPr>
        <w:t xml:space="preserve"> the history of a modern abstraction, Jamie Linton (2010) describes the history of Modern Water – defined as understandings of water as a resource that can be known, owned and exploited (</w:t>
      </w:r>
      <w:proofErr w:type="spellStart"/>
      <w:r w:rsidRPr="008D5DC5">
        <w:rPr>
          <w:rFonts w:asciiTheme="minorHAnsi" w:hAnsiTheme="minorHAnsi" w:cstheme="minorHAnsi"/>
        </w:rPr>
        <w:t>Groenfeldt</w:t>
      </w:r>
      <w:proofErr w:type="spellEnd"/>
      <w:r w:rsidRPr="008D5DC5">
        <w:rPr>
          <w:rFonts w:asciiTheme="minorHAnsi" w:hAnsiTheme="minorHAnsi" w:cstheme="minorHAnsi"/>
        </w:rPr>
        <w:t xml:space="preserve">, 2013; Linton, 2010; Strang, 2004) – as a history of abstraction, meaning that water has become increasingly separated from its social and political contexts (see also Linton and </w:t>
      </w:r>
      <w:proofErr w:type="spellStart"/>
      <w:r w:rsidRPr="008D5DC5">
        <w:rPr>
          <w:rFonts w:asciiTheme="minorHAnsi" w:hAnsiTheme="minorHAnsi" w:cstheme="minorHAnsi"/>
        </w:rPr>
        <w:t>Budds</w:t>
      </w:r>
      <w:proofErr w:type="spellEnd"/>
      <w:r w:rsidRPr="008D5DC5">
        <w:rPr>
          <w:rFonts w:asciiTheme="minorHAnsi" w:hAnsiTheme="minorHAnsi" w:cstheme="minorHAnsi"/>
        </w:rPr>
        <w:t xml:space="preserve">, 2014). The development of the hydrologic sciences played an important role in the production of Modern Water. Overall, </w:t>
      </w:r>
      <w:r w:rsidRPr="002910AF">
        <w:rPr>
          <w:rStyle w:val="StyleUnderline"/>
        </w:rPr>
        <w:t>the conceptualization of water as a material substance, H2O, which circulates through the physical processes of the hydrologic cycle</w:t>
      </w:r>
      <w:r w:rsidRPr="008D5DC5">
        <w:rPr>
          <w:rFonts w:asciiTheme="minorHAnsi" w:hAnsiTheme="minorHAnsi" w:cstheme="minorHAnsi"/>
        </w:rPr>
        <w:t xml:space="preserve"> (e.g., precipitation, evapotranspiration, etc.) </w:t>
      </w:r>
      <w:r w:rsidRPr="002910AF">
        <w:rPr>
          <w:rStyle w:val="StyleUnderline"/>
        </w:rPr>
        <w:t>ignores socio-cultural and political relations to water and the ways that these are shaped through interactions among water users, including relations infused with power differences and the cultural politics that follow</w:t>
      </w:r>
      <w:r w:rsidRPr="008D5DC5">
        <w:rPr>
          <w:rFonts w:asciiTheme="minorHAnsi" w:hAnsiTheme="minorHAnsi" w:cstheme="minorHAnsi"/>
        </w:rPr>
        <w:t xml:space="preserve"> (</w:t>
      </w:r>
      <w:proofErr w:type="spellStart"/>
      <w:r w:rsidRPr="008D5DC5">
        <w:rPr>
          <w:rFonts w:asciiTheme="minorHAnsi" w:hAnsiTheme="minorHAnsi" w:cstheme="minorHAnsi"/>
        </w:rPr>
        <w:t>Boelens</w:t>
      </w:r>
      <w:proofErr w:type="spellEnd"/>
      <w:r w:rsidRPr="008D5DC5">
        <w:rPr>
          <w:rFonts w:asciiTheme="minorHAnsi" w:hAnsiTheme="minorHAnsi" w:cstheme="minorHAnsi"/>
        </w:rPr>
        <w:t>, 2013).</w:t>
      </w:r>
    </w:p>
    <w:p w14:paraId="2996D3F8"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The abstraction of water is closely connected to state-formation as hydrologic science make water increasingly “legible” and amenable to control by state agencies (Linton, 2010). In the United States, for example, Robert E. Horton’s (1931) visualization of the “hydrologic cycle” was easily adapted to the needs of the state by rendering the nation’s water visible to central governing agencies and “by institutionalizing the quantification of stocks and flows of water on a national scale, the state took a major step in making water available for, and amenable to, management by state agencies” (Linton, 2010, p. 149). </w:t>
      </w:r>
      <w:r w:rsidRPr="002910AF">
        <w:rPr>
          <w:rStyle w:val="StyleUnderline"/>
        </w:rPr>
        <w:t xml:space="preserve">In the 20th century, in colonial states such as the United States, Canada and Australia, the </w:t>
      </w:r>
      <w:r w:rsidRPr="002910AF">
        <w:rPr>
          <w:rStyle w:val="StyleUnderline"/>
          <w:rFonts w:hint="eastAsia"/>
        </w:rPr>
        <w:t>“</w:t>
      </w:r>
      <w:r w:rsidRPr="002910AF">
        <w:rPr>
          <w:rStyle w:val="StyleUnderline"/>
        </w:rPr>
        <w:t>legibility</w:t>
      </w:r>
      <w:r w:rsidRPr="002910AF">
        <w:rPr>
          <w:rStyle w:val="StyleUnderline"/>
          <w:rFonts w:hint="eastAsia"/>
        </w:rPr>
        <w:t>”</w:t>
      </w:r>
      <w:r w:rsidRPr="002910AF">
        <w:rPr>
          <w:rStyle w:val="StyleUnderline"/>
        </w:rPr>
        <w:t xml:space="preserve"> of water and the hydraulic construction this enabled (e.g., the development of </w:t>
      </w:r>
      <w:proofErr w:type="gramStart"/>
      <w:r w:rsidRPr="002910AF">
        <w:rPr>
          <w:rStyle w:val="StyleUnderline"/>
        </w:rPr>
        <w:t>hydro-power</w:t>
      </w:r>
      <w:proofErr w:type="gramEnd"/>
      <w:r w:rsidRPr="002910AF">
        <w:rPr>
          <w:rStyle w:val="StyleUnderline"/>
        </w:rPr>
        <w:t>) has been closely related to the development of national identity and state expansion</w:t>
      </w:r>
      <w:r w:rsidRPr="008D5DC5">
        <w:rPr>
          <w:rFonts w:asciiTheme="minorHAnsi" w:hAnsiTheme="minorHAnsi" w:cstheme="minorHAnsi"/>
        </w:rPr>
        <w:t xml:space="preserve"> (Dunlap, 1999; Harris and </w:t>
      </w:r>
      <w:proofErr w:type="spellStart"/>
      <w:r w:rsidRPr="008D5DC5">
        <w:rPr>
          <w:rFonts w:asciiTheme="minorHAnsi" w:hAnsiTheme="minorHAnsi" w:cstheme="minorHAnsi"/>
        </w:rPr>
        <w:t>Alatout</w:t>
      </w:r>
      <w:proofErr w:type="spellEnd"/>
      <w:r w:rsidRPr="008D5DC5">
        <w:rPr>
          <w:rFonts w:asciiTheme="minorHAnsi" w:hAnsiTheme="minorHAnsi" w:cstheme="minorHAnsi"/>
        </w:rPr>
        <w:t xml:space="preserve">, 2010; </w:t>
      </w:r>
      <w:proofErr w:type="spellStart"/>
      <w:r w:rsidRPr="008D5DC5">
        <w:rPr>
          <w:rFonts w:asciiTheme="minorHAnsi" w:hAnsiTheme="minorHAnsi" w:cstheme="minorHAnsi"/>
        </w:rPr>
        <w:t>Swyngedouw</w:t>
      </w:r>
      <w:proofErr w:type="spellEnd"/>
      <w:r w:rsidRPr="008D5DC5">
        <w:rPr>
          <w:rFonts w:asciiTheme="minorHAnsi" w:hAnsiTheme="minorHAnsi" w:cstheme="minorHAnsi"/>
        </w:rPr>
        <w:t xml:space="preserve">, 2015; </w:t>
      </w:r>
      <w:proofErr w:type="spellStart"/>
      <w:r w:rsidRPr="008D5DC5">
        <w:rPr>
          <w:rFonts w:asciiTheme="minorHAnsi" w:hAnsiTheme="minorHAnsi" w:cstheme="minorHAnsi"/>
        </w:rPr>
        <w:t>Worster</w:t>
      </w:r>
      <w:proofErr w:type="spellEnd"/>
      <w:r w:rsidRPr="008D5DC5">
        <w:rPr>
          <w:rFonts w:asciiTheme="minorHAnsi" w:hAnsiTheme="minorHAnsi" w:cstheme="minorHAnsi"/>
        </w:rPr>
        <w:t xml:space="preserve">, 1986). </w:t>
      </w:r>
      <w:r w:rsidRPr="002910AF">
        <w:rPr>
          <w:rStyle w:val="StyleUnderline"/>
        </w:rPr>
        <w:t>At the same time, these processes frequently contributed to the colonial dispossession of Indigenous peoples</w:t>
      </w:r>
      <w:r w:rsidRPr="008D5DC5">
        <w:rPr>
          <w:rFonts w:asciiTheme="minorHAnsi" w:hAnsiTheme="minorHAnsi" w:cstheme="minorHAnsi"/>
        </w:rPr>
        <w:t xml:space="preserve">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w:t>
      </w:r>
      <w:proofErr w:type="spellStart"/>
      <w:r w:rsidRPr="008D5DC5">
        <w:rPr>
          <w:rFonts w:asciiTheme="minorHAnsi" w:hAnsiTheme="minorHAnsi" w:cstheme="minorHAnsi"/>
        </w:rPr>
        <w:t>Feit</w:t>
      </w:r>
      <w:proofErr w:type="spellEnd"/>
      <w:r w:rsidRPr="008D5DC5">
        <w:rPr>
          <w:rFonts w:asciiTheme="minorHAnsi" w:hAnsiTheme="minorHAnsi" w:cstheme="minorHAnsi"/>
        </w:rPr>
        <w:t>, 1979; Lawson, 1994; Martin and Hoffman, 2008).</w:t>
      </w:r>
    </w:p>
    <w:p w14:paraId="1A4EA025"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lastRenderedPageBreak/>
        <w:t>Political ecologists engage the concept of “</w:t>
      </w:r>
      <w:proofErr w:type="spellStart"/>
      <w:r w:rsidRPr="002910AF">
        <w:rPr>
          <w:rStyle w:val="StyleUnderline"/>
        </w:rPr>
        <w:t>hydrosocial</w:t>
      </w:r>
      <w:proofErr w:type="spellEnd"/>
      <w:r w:rsidRPr="002910AF">
        <w:rPr>
          <w:rStyle w:val="StyleUnderline"/>
        </w:rPr>
        <w:t xml:space="preserve"> territories</w:t>
      </w:r>
      <w:r w:rsidRPr="002910AF">
        <w:rPr>
          <w:rStyle w:val="StyleUnderline"/>
          <w:rFonts w:hint="eastAsia"/>
        </w:rPr>
        <w:t>”</w:t>
      </w:r>
      <w:r w:rsidRPr="002910AF">
        <w:rPr>
          <w:rStyle w:val="StyleUnderline"/>
        </w:rPr>
        <w:t xml:space="preserve"> </w:t>
      </w:r>
      <w:r w:rsidRPr="002910AF">
        <w:rPr>
          <w:rStyle w:val="StyleUnderline"/>
          <w:rFonts w:hint="eastAsia"/>
        </w:rPr>
        <w:t>–</w:t>
      </w:r>
      <w:r w:rsidRPr="002910AF">
        <w:rPr>
          <w:rStyle w:val="StyleUnderline"/>
        </w:rPr>
        <w:t xml:space="preserve"> understood as hybrid socio-political and natural spaces that are created and recreated through interactions between diverse actors with divergent interests, material flows, hydrologic technologies within socioeconomic and political practices, structures and institutions </w:t>
      </w:r>
      <w:r w:rsidRPr="002910AF">
        <w:rPr>
          <w:rStyle w:val="StyleUnderline"/>
          <w:rFonts w:hint="eastAsia"/>
        </w:rPr>
        <w:t>–</w:t>
      </w:r>
      <w:r w:rsidRPr="002910AF">
        <w:rPr>
          <w:rStyle w:val="StyleUnderline"/>
        </w:rPr>
        <w:t xml:space="preserve"> to conceptualize the hydrologic dimensions of territorial politics and governance in Indigenous-State relationships</w:t>
      </w:r>
      <w:r w:rsidRPr="008D5DC5">
        <w:rPr>
          <w:rFonts w:asciiTheme="minorHAnsi" w:hAnsiTheme="minorHAnsi" w:cstheme="minorHAnsi"/>
        </w:rPr>
        <w:t xml:space="preserve">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2016; Duarte- </w:t>
      </w:r>
      <w:proofErr w:type="spellStart"/>
      <w:r w:rsidRPr="008D5DC5">
        <w:rPr>
          <w:rFonts w:asciiTheme="minorHAnsi" w:hAnsiTheme="minorHAnsi" w:cstheme="minorHAnsi"/>
        </w:rPr>
        <w:t>Abadia</w:t>
      </w:r>
      <w:proofErr w:type="spellEnd"/>
      <w:r w:rsidRPr="008D5DC5">
        <w:rPr>
          <w:rFonts w:asciiTheme="minorHAnsi" w:hAnsiTheme="minorHAnsi" w:cstheme="minorHAnsi"/>
        </w:rPr>
        <w:t xml:space="preserve"> et al., 2015; Hommes et al., 2016; </w:t>
      </w:r>
      <w:proofErr w:type="spellStart"/>
      <w:r w:rsidRPr="008D5DC5">
        <w:rPr>
          <w:rFonts w:asciiTheme="minorHAnsi" w:hAnsiTheme="minorHAnsi" w:cstheme="minorHAnsi"/>
        </w:rPr>
        <w:t>Perramond</w:t>
      </w:r>
      <w:proofErr w:type="spellEnd"/>
      <w:r w:rsidRPr="008D5DC5">
        <w:rPr>
          <w:rFonts w:asciiTheme="minorHAnsi" w:hAnsiTheme="minorHAnsi" w:cstheme="minorHAnsi"/>
        </w:rPr>
        <w:t xml:space="preserve">, 2016; Seemann, 2016).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(2016) argue that </w:t>
      </w:r>
      <w:r w:rsidRPr="002910AF">
        <w:rPr>
          <w:rStyle w:val="StyleUnderline"/>
        </w:rPr>
        <w:t xml:space="preserve">these processes </w:t>
      </w:r>
      <w:r w:rsidRPr="002910AF">
        <w:rPr>
          <w:rStyle w:val="StyleUnderline"/>
          <w:rFonts w:hint="eastAsia"/>
        </w:rPr>
        <w:t>“</w:t>
      </w:r>
      <w:r w:rsidRPr="002910AF">
        <w:rPr>
          <w:rStyle w:val="StyleUnderline"/>
        </w:rPr>
        <w:t>are intrinsically linked to different and often divergent water governance systems and their contestation</w:t>
      </w:r>
      <w:r w:rsidRPr="002910AF">
        <w:rPr>
          <w:rStyle w:val="StyleUnderline"/>
          <w:rFonts w:hint="eastAsia"/>
        </w:rPr>
        <w:t>”</w:t>
      </w:r>
      <w:r w:rsidRPr="008D5DC5">
        <w:rPr>
          <w:rFonts w:asciiTheme="minorHAnsi" w:hAnsiTheme="minorHAnsi" w:cstheme="minorHAnsi"/>
        </w:rPr>
        <w:t xml:space="preserve"> (p. 1). Scholars have shown that </w:t>
      </w:r>
      <w:r w:rsidRPr="002910AF">
        <w:rPr>
          <w:rStyle w:val="StyleUnderline"/>
        </w:rPr>
        <w:t xml:space="preserve">dominant conceptualizations of </w:t>
      </w:r>
      <w:proofErr w:type="spellStart"/>
      <w:r w:rsidRPr="002910AF">
        <w:rPr>
          <w:rStyle w:val="StyleUnderline"/>
        </w:rPr>
        <w:t>hydrosocial</w:t>
      </w:r>
      <w:proofErr w:type="spellEnd"/>
      <w:r w:rsidRPr="002910AF">
        <w:rPr>
          <w:rStyle w:val="StyleUnderline"/>
        </w:rPr>
        <w:t xml:space="preserve"> territory imagine relations between society and nature that correspond to particular </w:t>
      </w:r>
      <w:r w:rsidRPr="002910AF">
        <w:rPr>
          <w:rStyle w:val="StyleUnderline"/>
          <w:rFonts w:hint="eastAsia"/>
        </w:rPr>
        <w:t>“</w:t>
      </w:r>
      <w:r w:rsidRPr="002910AF">
        <w:rPr>
          <w:rStyle w:val="StyleUnderline"/>
        </w:rPr>
        <w:t>truths</w:t>
      </w:r>
      <w:r w:rsidRPr="002910AF">
        <w:rPr>
          <w:rStyle w:val="StyleUnderline"/>
          <w:rFonts w:hint="eastAsia"/>
        </w:rPr>
        <w:t>”</w:t>
      </w:r>
      <w:r w:rsidRPr="002910AF">
        <w:rPr>
          <w:rStyle w:val="StyleUnderline"/>
        </w:rPr>
        <w:t xml:space="preserve"> and knowledge claims about water</w:t>
      </w:r>
      <w:r w:rsidRPr="008D5DC5">
        <w:rPr>
          <w:rFonts w:asciiTheme="minorHAnsi" w:hAnsiTheme="minorHAnsi" w:cstheme="minorHAnsi"/>
        </w:rPr>
        <w:t xml:space="preserve">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2016; Duarte-</w:t>
      </w:r>
      <w:proofErr w:type="spellStart"/>
      <w:r w:rsidRPr="008D5DC5">
        <w:rPr>
          <w:rFonts w:asciiTheme="minorHAnsi" w:hAnsiTheme="minorHAnsi" w:cstheme="minorHAnsi"/>
        </w:rPr>
        <w:t>Abadia</w:t>
      </w:r>
      <w:proofErr w:type="spellEnd"/>
      <w:r w:rsidRPr="008D5DC5">
        <w:rPr>
          <w:rFonts w:asciiTheme="minorHAnsi" w:hAnsiTheme="minorHAnsi" w:cstheme="minorHAnsi"/>
        </w:rPr>
        <w:t xml:space="preserve"> et al., 2015; </w:t>
      </w:r>
      <w:proofErr w:type="spellStart"/>
      <w:r w:rsidRPr="008D5DC5">
        <w:rPr>
          <w:rFonts w:asciiTheme="minorHAnsi" w:hAnsiTheme="minorHAnsi" w:cstheme="minorHAnsi"/>
        </w:rPr>
        <w:t>Perramond</w:t>
      </w:r>
      <w:proofErr w:type="spellEnd"/>
      <w:r w:rsidRPr="008D5DC5">
        <w:rPr>
          <w:rFonts w:asciiTheme="minorHAnsi" w:hAnsiTheme="minorHAnsi" w:cstheme="minorHAnsi"/>
        </w:rPr>
        <w:t xml:space="preserve">, 2016; Romano, 2016; </w:t>
      </w:r>
      <w:proofErr w:type="spellStart"/>
      <w:r w:rsidRPr="008D5DC5">
        <w:rPr>
          <w:rFonts w:asciiTheme="minorHAnsi" w:hAnsiTheme="minorHAnsi" w:cstheme="minorHAnsi"/>
        </w:rPr>
        <w:t>Zwarteveen</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Boelens</w:t>
      </w:r>
      <w:proofErr w:type="spellEnd"/>
      <w:r w:rsidRPr="008D5DC5">
        <w:rPr>
          <w:rFonts w:asciiTheme="minorHAnsi" w:hAnsiTheme="minorHAnsi" w:cstheme="minorHAnsi"/>
        </w:rPr>
        <w:t>, 2014). These “</w:t>
      </w:r>
      <w:r w:rsidRPr="002910AF">
        <w:rPr>
          <w:rStyle w:val="StyleUnderline"/>
        </w:rPr>
        <w:t xml:space="preserve">powerful </w:t>
      </w:r>
      <w:proofErr w:type="spellStart"/>
      <w:r w:rsidRPr="002910AF">
        <w:rPr>
          <w:rStyle w:val="StyleUnderline"/>
        </w:rPr>
        <w:t>hydrosocial</w:t>
      </w:r>
      <w:proofErr w:type="spellEnd"/>
      <w:r w:rsidRPr="002910AF">
        <w:rPr>
          <w:rStyle w:val="StyleUnderline"/>
        </w:rPr>
        <w:t xml:space="preserve"> territories envision to position and align humans, nature and thought within a network that aims to transform the diverse </w:t>
      </w:r>
      <w:proofErr w:type="spellStart"/>
      <w:r w:rsidRPr="002910AF">
        <w:rPr>
          <w:rStyle w:val="StyleUnderline"/>
        </w:rPr>
        <w:t>socionatural</w:t>
      </w:r>
      <w:proofErr w:type="spellEnd"/>
      <w:r w:rsidRPr="002910AF">
        <w:rPr>
          <w:rStyle w:val="StyleUnderline"/>
        </w:rPr>
        <w:t xml:space="preserve"> water worlds into a dominant governance system</w:t>
      </w:r>
      <w:r w:rsidRPr="002910AF">
        <w:rPr>
          <w:rStyle w:val="StyleUnderline"/>
          <w:rFonts w:hint="eastAsia"/>
        </w:rPr>
        <w:t>”</w:t>
      </w:r>
      <w:r w:rsidRPr="002910AF">
        <w:rPr>
          <w:rStyle w:val="StyleUnderline"/>
        </w:rPr>
        <w:t xml:space="preserve"> </w:t>
      </w:r>
      <w:r w:rsidRPr="008D5DC5">
        <w:rPr>
          <w:rFonts w:asciiTheme="minorHAnsi" w:hAnsiTheme="minorHAnsi" w:cstheme="minorHAnsi"/>
        </w:rPr>
        <w:t>(</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2016, p. 6). As defined by Foucault (1991), such territory-building projects aim to “conduct the conduct” of specific populations thereby producing new “water governmentalities” that (re)pattern </w:t>
      </w:r>
      <w:proofErr w:type="spellStart"/>
      <w:r w:rsidRPr="008D5DC5">
        <w:rPr>
          <w:rFonts w:asciiTheme="minorHAnsi" w:hAnsiTheme="minorHAnsi" w:cstheme="minorHAnsi"/>
        </w:rPr>
        <w:t>hydrosocial</w:t>
      </w:r>
      <w:proofErr w:type="spellEnd"/>
      <w:r w:rsidRPr="008D5DC5">
        <w:rPr>
          <w:rFonts w:asciiTheme="minorHAnsi" w:hAnsiTheme="minorHAnsi" w:cstheme="minorHAnsi"/>
        </w:rPr>
        <w:t xml:space="preserve"> territories in ways that align to reinforce dominant claims to water (“Modern Water”)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et al., 2016; </w:t>
      </w:r>
      <w:proofErr w:type="spellStart"/>
      <w:r w:rsidRPr="008D5DC5">
        <w:rPr>
          <w:rFonts w:asciiTheme="minorHAnsi" w:hAnsiTheme="minorHAnsi" w:cstheme="minorHAnsi"/>
        </w:rPr>
        <w:t>Zwarteveen</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2014). From this perspective, </w:t>
      </w:r>
      <w:r w:rsidRPr="002910AF">
        <w:rPr>
          <w:rStyle w:val="StyleUnderline"/>
        </w:rPr>
        <w:t xml:space="preserve">settler colonial water governmentalities are considered to impinge on the sovereignty of Indigenous peoples and create political arrangements that make these spaces </w:t>
      </w:r>
      <w:r w:rsidRPr="002910AF">
        <w:rPr>
          <w:rStyle w:val="StyleUnderline"/>
          <w:rFonts w:hint="eastAsia"/>
        </w:rPr>
        <w:t>“</w:t>
      </w:r>
      <w:r w:rsidRPr="002910AF">
        <w:rPr>
          <w:rStyle w:val="StyleUnderline"/>
        </w:rPr>
        <w:t>legible</w:t>
      </w:r>
      <w:r w:rsidRPr="002910AF">
        <w:rPr>
          <w:rStyle w:val="StyleUnderline"/>
          <w:rFonts w:hint="eastAsia"/>
        </w:rPr>
        <w:t>”</w:t>
      </w:r>
      <w:r w:rsidRPr="002910AF">
        <w:rPr>
          <w:rStyle w:val="StyleUnderline"/>
        </w:rPr>
        <w:t xml:space="preserve"> and therefore exploitable and controllable</w:t>
      </w:r>
      <w:r w:rsidRPr="008D5DC5">
        <w:rPr>
          <w:rFonts w:asciiTheme="minorHAnsi" w:hAnsiTheme="minorHAnsi" w:cstheme="minorHAnsi"/>
        </w:rPr>
        <w:t xml:space="preserve"> (Bebbington and Bury, 2013; Francisco and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2015). </w:t>
      </w:r>
      <w:r w:rsidRPr="002910AF">
        <w:rPr>
          <w:rStyle w:val="StyleUnderline"/>
        </w:rPr>
        <w:t xml:space="preserve">These </w:t>
      </w:r>
      <w:r w:rsidRPr="002910AF">
        <w:rPr>
          <w:rStyle w:val="StyleUnderline"/>
          <w:rFonts w:hint="eastAsia"/>
        </w:rPr>
        <w:t>“</w:t>
      </w:r>
      <w:r w:rsidRPr="002910AF">
        <w:rPr>
          <w:rStyle w:val="StyleUnderline"/>
        </w:rPr>
        <w:t>water governmentalities</w:t>
      </w:r>
      <w:r w:rsidRPr="002910AF">
        <w:rPr>
          <w:rStyle w:val="StyleUnderline"/>
          <w:rFonts w:hint="eastAsia"/>
        </w:rPr>
        <w:t>”</w:t>
      </w:r>
      <w:r w:rsidRPr="002910AF">
        <w:rPr>
          <w:rStyle w:val="StyleUnderline"/>
        </w:rPr>
        <w:t xml:space="preserve"> also impose neoliberal understandings of water as they </w:t>
      </w:r>
      <w:r w:rsidRPr="002910AF">
        <w:rPr>
          <w:rStyle w:val="StyleUnderline"/>
          <w:rFonts w:hint="eastAsia"/>
        </w:rPr>
        <w:t>“</w:t>
      </w:r>
      <w:r w:rsidRPr="002910AF">
        <w:rPr>
          <w:rStyle w:val="StyleUnderline"/>
        </w:rPr>
        <w:t>aim to organize and direct water users</w:t>
      </w:r>
      <w:r w:rsidRPr="002910AF">
        <w:rPr>
          <w:rStyle w:val="StyleUnderline"/>
          <w:rFonts w:hint="eastAsia"/>
        </w:rPr>
        <w:t>’</w:t>
      </w:r>
      <w:r w:rsidRPr="002910AF">
        <w:rPr>
          <w:rStyle w:val="StyleUnderline"/>
        </w:rPr>
        <w:t xml:space="preserve"> behavior by approaching users as rational, enterprising agents who economically benefit from water development </w:t>
      </w:r>
      <w:r w:rsidRPr="002910AF">
        <w:rPr>
          <w:rStyle w:val="StyleUnderline"/>
          <w:rFonts w:hint="eastAsia"/>
        </w:rPr>
        <w:t>–</w:t>
      </w:r>
      <w:r w:rsidRPr="002910AF">
        <w:rPr>
          <w:rStyle w:val="StyleUnderline"/>
        </w:rPr>
        <w:t xml:space="preserve"> more precisely: as individual </w:t>
      </w:r>
      <w:proofErr w:type="spellStart"/>
      <w:r w:rsidRPr="002910AF">
        <w:rPr>
          <w:rStyle w:val="StyleUnderline"/>
        </w:rPr>
        <w:t>utilitymaximizers</w:t>
      </w:r>
      <w:proofErr w:type="spellEnd"/>
      <w:r w:rsidRPr="002910AF">
        <w:rPr>
          <w:rStyle w:val="StyleUnderline"/>
        </w:rPr>
        <w:t xml:space="preserve"> who strategically calculate costs and benefits to materialize personal interests</w:t>
      </w:r>
      <w:r w:rsidRPr="002910AF">
        <w:rPr>
          <w:rStyle w:val="StyleUnderline"/>
          <w:rFonts w:hint="eastAsia"/>
        </w:rPr>
        <w:t>”</w:t>
      </w:r>
      <w:r w:rsidRPr="008D5DC5">
        <w:rPr>
          <w:rFonts w:asciiTheme="minorHAnsi" w:hAnsiTheme="minorHAnsi" w:cstheme="minorHAnsi"/>
        </w:rPr>
        <w:t xml:space="preserve"> (Vos and </w:t>
      </w:r>
      <w:proofErr w:type="spellStart"/>
      <w:r w:rsidRPr="008D5DC5">
        <w:rPr>
          <w:rFonts w:asciiTheme="minorHAnsi" w:hAnsiTheme="minorHAnsi" w:cstheme="minorHAnsi"/>
        </w:rPr>
        <w:t>Boelens</w:t>
      </w:r>
      <w:proofErr w:type="spellEnd"/>
      <w:r w:rsidRPr="008D5DC5">
        <w:rPr>
          <w:rFonts w:asciiTheme="minorHAnsi" w:hAnsiTheme="minorHAnsi" w:cstheme="minorHAnsi"/>
        </w:rPr>
        <w:t xml:space="preserve">, 2018, p. 288; see also: </w:t>
      </w:r>
      <w:proofErr w:type="spellStart"/>
      <w:r w:rsidRPr="008D5DC5">
        <w:rPr>
          <w:rFonts w:asciiTheme="minorHAnsi" w:hAnsiTheme="minorHAnsi" w:cstheme="minorHAnsi"/>
        </w:rPr>
        <w:t>Achterhuis</w:t>
      </w:r>
      <w:proofErr w:type="spellEnd"/>
      <w:r w:rsidRPr="008D5DC5">
        <w:rPr>
          <w:rFonts w:asciiTheme="minorHAnsi" w:hAnsiTheme="minorHAnsi" w:cstheme="minorHAnsi"/>
        </w:rPr>
        <w:t xml:space="preserve"> et al., 2010; Duarte-</w:t>
      </w:r>
      <w:proofErr w:type="spellStart"/>
      <w:r w:rsidRPr="008D5DC5">
        <w:rPr>
          <w:rFonts w:asciiTheme="minorHAnsi" w:hAnsiTheme="minorHAnsi" w:cstheme="minorHAnsi"/>
        </w:rPr>
        <w:t>Abadia</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Boelens</w:t>
      </w:r>
      <w:proofErr w:type="spellEnd"/>
      <w:r w:rsidRPr="008D5DC5">
        <w:rPr>
          <w:rFonts w:asciiTheme="minorHAnsi" w:hAnsiTheme="minorHAnsi" w:cstheme="minorHAnsi"/>
        </w:rPr>
        <w:t>, 2016; Li, 2011). This paper adds to the literature by asking what engaging “state-like” forms of water governance, such as those available through modern LCSGAs in Yukon Territory, might mean for achieving the goal of decolonizing water governance. More specifically, what are the consequences of taking on more bureaucratic forms of governance for how Yukon First Nations “see water”? Is it possible for SGYFNs to develop legislation that reflects Indigenous legal orders and relationships to water including the understanding of water as a living entity?</w:t>
      </w:r>
    </w:p>
    <w:p w14:paraId="5562771E" w14:textId="77777777" w:rsidR="000411D9" w:rsidRPr="008D5DC5" w:rsidRDefault="000411D9" w:rsidP="000411D9">
      <w:pPr>
        <w:pStyle w:val="Heading3"/>
      </w:pPr>
      <w:r>
        <w:lastRenderedPageBreak/>
        <w:t>State Consultation/Bureaucratic Management – Link</w:t>
      </w:r>
    </w:p>
    <w:p w14:paraId="3D80A545" w14:textId="77777777" w:rsidR="000411D9" w:rsidRPr="008D5DC5" w:rsidRDefault="000411D9" w:rsidP="000411D9">
      <w:pPr>
        <w:pStyle w:val="Heading4"/>
        <w:rPr>
          <w:rFonts w:asciiTheme="minorHAnsi" w:hAnsiTheme="minorHAnsi" w:cstheme="minorHAnsi"/>
        </w:rPr>
      </w:pPr>
      <w:r>
        <w:rPr>
          <w:rFonts w:asciiTheme="minorHAnsi" w:hAnsiTheme="minorHAnsi" w:cstheme="minorHAnsi"/>
        </w:rPr>
        <w:t>Water Governance is complicit in a history of Settler Colonial practice that fail to establish genuine consent. The affirmative’s continued investment in state consultation creates false legitimacy that must be refused.</w:t>
      </w:r>
    </w:p>
    <w:p w14:paraId="0B512D13" w14:textId="77777777" w:rsidR="000411D9" w:rsidRPr="008D5DC5" w:rsidRDefault="000411D9" w:rsidP="000411D9">
      <w:pPr>
        <w:rPr>
          <w:rFonts w:asciiTheme="minorHAnsi" w:hAnsiTheme="minorHAnsi" w:cstheme="minorHAnsi"/>
        </w:rPr>
      </w:pPr>
      <w:r w:rsidRPr="00A82D07">
        <w:rPr>
          <w:rStyle w:val="Style13ptBold"/>
        </w:rPr>
        <w:t>Curran 19</w:t>
      </w:r>
      <w:r w:rsidRPr="008D5DC5">
        <w:rPr>
          <w:rFonts w:asciiTheme="minorHAnsi" w:hAnsiTheme="minorHAnsi" w:cstheme="minorHAnsi"/>
        </w:rPr>
        <w:t xml:space="preserve"> (Deborah, Faculty of Law and School of Environmental Studies @ University of Victoria, “Indigenous Processes of Consent: </w:t>
      </w:r>
      <w:proofErr w:type="spellStart"/>
      <w:r w:rsidRPr="008D5DC5">
        <w:rPr>
          <w:rFonts w:asciiTheme="minorHAnsi" w:hAnsiTheme="minorHAnsi" w:cstheme="minorHAnsi"/>
        </w:rPr>
        <w:t>Repoliticizing</w:t>
      </w:r>
      <w:proofErr w:type="spellEnd"/>
      <w:r w:rsidRPr="008D5DC5">
        <w:rPr>
          <w:rFonts w:asciiTheme="minorHAnsi" w:hAnsiTheme="minorHAnsi" w:cstheme="minorHAnsi"/>
        </w:rPr>
        <w:t xml:space="preserve"> Water Governance through Legal Pluralism”, Water, Volume 11, Issue 3, Pages 571-587</w:t>
      </w:r>
      <w:r>
        <w:rPr>
          <w:rFonts w:asciiTheme="minorHAnsi" w:hAnsiTheme="minorHAnsi" w:cstheme="minorHAnsi"/>
        </w:rPr>
        <w:t xml:space="preserve">) </w:t>
      </w:r>
      <w:proofErr w:type="spellStart"/>
      <w:r>
        <w:rPr>
          <w:rFonts w:asciiTheme="minorHAnsi" w:hAnsiTheme="minorHAnsi" w:cstheme="minorHAnsi"/>
        </w:rPr>
        <w:t>arnav</w:t>
      </w:r>
      <w:proofErr w:type="spellEnd"/>
    </w:p>
    <w:p w14:paraId="443ADFAF" w14:textId="77777777" w:rsidR="000411D9" w:rsidRPr="00396BE5" w:rsidRDefault="000411D9" w:rsidP="000411D9">
      <w:pPr>
        <w:rPr>
          <w:rStyle w:val="StyleUnderline"/>
        </w:rPr>
      </w:pPr>
      <w:r w:rsidRPr="00396BE5">
        <w:rPr>
          <w:rStyle w:val="StyleUnderline"/>
        </w:rPr>
        <w:t>The framework of settler colonialism—the way that colonization occurs across a geographic landscape through the control of land and people</w:t>
      </w:r>
      <w:r w:rsidRPr="008D5DC5">
        <w:rPr>
          <w:rFonts w:asciiTheme="minorHAnsi" w:hAnsiTheme="minorHAnsi" w:cstheme="minorHAnsi"/>
        </w:rPr>
        <w:t xml:space="preserve"> [11]—</w:t>
      </w:r>
      <w:r w:rsidRPr="00396BE5">
        <w:rPr>
          <w:rStyle w:val="StyleUnderline"/>
        </w:rPr>
        <w:t>channels Indigenous rights challenges to decision-making about the environment into state-based administrative and legal processes. These processes define how Indigenous peoples can interact with water governance by a state or government within their traditional watersheds and establish the boundaries or scope of the conversation. State processes</w:t>
      </w:r>
      <w:r w:rsidRPr="008D5DC5">
        <w:rPr>
          <w:rFonts w:asciiTheme="minorHAnsi" w:hAnsiTheme="minorHAnsi" w:cstheme="minorHAnsi"/>
        </w:rPr>
        <w:t xml:space="preserve">, such as environmental impact assessment, </w:t>
      </w:r>
      <w:r w:rsidRPr="00396BE5">
        <w:rPr>
          <w:rStyle w:val="StyleUnderline"/>
        </w:rPr>
        <w:t>may mandate consultation with members of Indigenous communities about the potential impacts of a proposed project on their ways of life, but is typically limited to evaluating the project apparatus and not cumulative or broader watershed impacts.</w:t>
      </w:r>
      <w:r w:rsidRPr="008D5DC5">
        <w:rPr>
          <w:rFonts w:asciiTheme="minorHAnsi" w:hAnsiTheme="minorHAnsi" w:cstheme="minorHAnsi"/>
        </w:rPr>
        <w:t xml:space="preserve"> More fundamentally, </w:t>
      </w:r>
      <w:r w:rsidRPr="00396BE5">
        <w:rPr>
          <w:rStyle w:val="StyleUnderline"/>
        </w:rPr>
        <w:t xml:space="preserve">state-prescribed environmental and natural resource decision-making processes do not provide a </w:t>
      </w:r>
      <w:proofErr w:type="gramStart"/>
      <w:r w:rsidRPr="00396BE5">
        <w:rPr>
          <w:rStyle w:val="StyleUnderline"/>
        </w:rPr>
        <w:t>fora</w:t>
      </w:r>
      <w:proofErr w:type="gramEnd"/>
      <w:r w:rsidRPr="00396BE5">
        <w:rPr>
          <w:rStyle w:val="StyleUnderline"/>
        </w:rPr>
        <w:t xml:space="preserve"> within which Indigenous communities can address the method of governance itself, and how their own laws, governance practices and rights are expressed.</w:t>
      </w:r>
    </w:p>
    <w:p w14:paraId="21A415BE" w14:textId="77777777" w:rsidR="000411D9" w:rsidRPr="00396BE5" w:rsidRDefault="000411D9" w:rsidP="000411D9">
      <w:pPr>
        <w:rPr>
          <w:rStyle w:val="StyleUnderline"/>
        </w:rPr>
      </w:pPr>
      <w:r w:rsidRPr="00396BE5">
        <w:rPr>
          <w:rStyle w:val="StyleUnderline"/>
        </w:rPr>
        <w:t>Participation in state consultation processes creates legitimacy in, and reliance on, those activities that serves to depoliticize the decisions at issue</w:t>
      </w:r>
      <w:r w:rsidRPr="008D5DC5">
        <w:rPr>
          <w:rFonts w:asciiTheme="minorHAnsi" w:hAnsiTheme="minorHAnsi" w:cstheme="minorHAnsi"/>
        </w:rPr>
        <w:t xml:space="preserve"> [12,13]. </w:t>
      </w:r>
      <w:r w:rsidRPr="00396BE5">
        <w:rPr>
          <w:rStyle w:val="StyleUnderline"/>
        </w:rPr>
        <w:t xml:space="preserve">Problems with the scope and scale of governance are channeled through </w:t>
      </w:r>
      <w:proofErr w:type="gramStart"/>
      <w:r w:rsidRPr="00396BE5">
        <w:rPr>
          <w:rStyle w:val="StyleUnderline"/>
        </w:rPr>
        <w:t>narrowly-defined</w:t>
      </w:r>
      <w:proofErr w:type="gramEnd"/>
      <w:r w:rsidRPr="00396BE5">
        <w:rPr>
          <w:rStyle w:val="StyleUnderline"/>
        </w:rPr>
        <w:t xml:space="preserve"> administrative practices, which validates the process of decision-making while controlling the means by which opposition to a project is expressed</w:t>
      </w:r>
      <w:r w:rsidRPr="008D5DC5">
        <w:rPr>
          <w:rFonts w:asciiTheme="minorHAnsi" w:hAnsiTheme="minorHAnsi" w:cstheme="minorHAnsi"/>
        </w:rPr>
        <w:t xml:space="preserve"> [14]. In effect, </w:t>
      </w:r>
      <w:r w:rsidRPr="00396BE5">
        <w:rPr>
          <w:rStyle w:val="StyleUnderline"/>
        </w:rPr>
        <w:t xml:space="preserve">consultation can channel and dissipate dissent, thus depoliticizing these processes and rendering them administrative exercises rather than addressing the underlying issues about who is making decisions and has authority to govern a watershed. To </w:t>
      </w:r>
      <w:proofErr w:type="spellStart"/>
      <w:r w:rsidRPr="00396BE5">
        <w:rPr>
          <w:rStyle w:val="StyleUnderline"/>
        </w:rPr>
        <w:t>repoliticize</w:t>
      </w:r>
      <w:proofErr w:type="spellEnd"/>
      <w:r w:rsidRPr="00396BE5">
        <w:rPr>
          <w:rStyle w:val="StyleUnderline"/>
        </w:rPr>
        <w:t xml:space="preserve">, therefore, is to break out of state-sanctioned consultation processes to challenge the very basis of decision-making. It is to affirm the complex, </w:t>
      </w:r>
      <w:proofErr w:type="spellStart"/>
      <w:r w:rsidRPr="00396BE5">
        <w:rPr>
          <w:rStyle w:val="StyleUnderline"/>
        </w:rPr>
        <w:t>multiscalar</w:t>
      </w:r>
      <w:proofErr w:type="spellEnd"/>
      <w:r w:rsidRPr="00396BE5">
        <w:rPr>
          <w:rStyle w:val="StyleUnderline"/>
        </w:rPr>
        <w:t xml:space="preserve"> and political nature of environmental governance. In </w:t>
      </w:r>
      <w:proofErr w:type="spellStart"/>
      <w:r w:rsidRPr="00396BE5">
        <w:rPr>
          <w:rStyle w:val="StyleUnderline"/>
        </w:rPr>
        <w:t>Mouffe’s</w:t>
      </w:r>
      <w:proofErr w:type="spellEnd"/>
      <w:r w:rsidRPr="00396BE5">
        <w:rPr>
          <w:rStyle w:val="StyleUnderline"/>
        </w:rPr>
        <w:t xml:space="preserve"> view, debate in the public sphere and a consideration of alternatives are required elements of </w:t>
      </w:r>
      <w:proofErr w:type="spellStart"/>
      <w:r w:rsidRPr="00396BE5">
        <w:rPr>
          <w:rStyle w:val="StyleUnderline"/>
        </w:rPr>
        <w:t>repoliticization</w:t>
      </w:r>
      <w:proofErr w:type="spellEnd"/>
      <w:r w:rsidRPr="008D5DC5">
        <w:rPr>
          <w:rFonts w:asciiTheme="minorHAnsi" w:hAnsiTheme="minorHAnsi" w:cstheme="minorHAnsi"/>
        </w:rPr>
        <w:t xml:space="preserve"> [15] (p. 147). </w:t>
      </w:r>
      <w:r w:rsidRPr="00396BE5">
        <w:rPr>
          <w:rStyle w:val="StyleUnderline"/>
        </w:rPr>
        <w:t xml:space="preserve">Therefore, the term </w:t>
      </w:r>
      <w:proofErr w:type="spellStart"/>
      <w:r w:rsidRPr="00396BE5">
        <w:rPr>
          <w:rStyle w:val="StyleUnderline"/>
        </w:rPr>
        <w:t>repoliticizing</w:t>
      </w:r>
      <w:proofErr w:type="spellEnd"/>
      <w:r w:rsidRPr="00396BE5">
        <w:rPr>
          <w:rStyle w:val="StyleUnderline"/>
        </w:rPr>
        <w:t xml:space="preserve"> in this context refers to Indigenous communities rejecting state processes and creating their own interventions in a public way to shift the authority for and jurisdiction over water governance.</w:t>
      </w:r>
    </w:p>
    <w:p w14:paraId="2EE2D358" w14:textId="77777777" w:rsidR="000411D9" w:rsidRPr="008D5DC5" w:rsidRDefault="000411D9" w:rsidP="000411D9">
      <w:pPr>
        <w:rPr>
          <w:rFonts w:asciiTheme="minorHAnsi" w:hAnsiTheme="minorHAnsi" w:cstheme="minorHAnsi"/>
        </w:rPr>
      </w:pPr>
      <w:r w:rsidRPr="008D5DC5">
        <w:rPr>
          <w:rFonts w:asciiTheme="minorHAnsi" w:hAnsiTheme="minorHAnsi" w:cstheme="minorHAnsi"/>
        </w:rPr>
        <w:t xml:space="preserve">Water governance scholars are increasingly exploring the necessity of including traditional knowledge and values in water </w:t>
      </w:r>
      <w:proofErr w:type="gramStart"/>
      <w:r w:rsidRPr="008D5DC5">
        <w:rPr>
          <w:rFonts w:asciiTheme="minorHAnsi" w:hAnsiTheme="minorHAnsi" w:cstheme="minorHAnsi"/>
        </w:rPr>
        <w:t>governance, and</w:t>
      </w:r>
      <w:proofErr w:type="gramEnd"/>
      <w:r w:rsidRPr="008D5DC5">
        <w:rPr>
          <w:rFonts w:asciiTheme="minorHAnsi" w:hAnsiTheme="minorHAnsi" w:cstheme="minorHAnsi"/>
        </w:rPr>
        <w:t xml:space="preserve"> identify the importance of enriching ontological understandings about water and socio-ecological relationships in decision-making about water [16] (pp. 216–217) [17–19]. However, </w:t>
      </w:r>
      <w:r w:rsidRPr="00396BE5">
        <w:rPr>
          <w:rStyle w:val="StyleUnderline"/>
        </w:rPr>
        <w:t>the focus on using traditional knowledge and values as inputs to governance processes can uncritically accede to state frameworks of decision-making</w:t>
      </w:r>
      <w:r w:rsidRPr="008D5DC5">
        <w:rPr>
          <w:rFonts w:asciiTheme="minorHAnsi" w:hAnsiTheme="minorHAnsi" w:cstheme="minorHAnsi"/>
        </w:rPr>
        <w:t xml:space="preserve"> [20,21]. Von der </w:t>
      </w:r>
      <w:proofErr w:type="spellStart"/>
      <w:r w:rsidRPr="008D5DC5">
        <w:rPr>
          <w:rFonts w:asciiTheme="minorHAnsi" w:hAnsiTheme="minorHAnsi" w:cstheme="minorHAnsi"/>
        </w:rPr>
        <w:t>Porten</w:t>
      </w:r>
      <w:proofErr w:type="spellEnd"/>
      <w:r w:rsidRPr="008D5DC5">
        <w:rPr>
          <w:rFonts w:asciiTheme="minorHAnsi" w:hAnsiTheme="minorHAnsi" w:cstheme="minorHAnsi"/>
        </w:rPr>
        <w:t xml:space="preserve"> et al. caution against using Indigenous knowledge systems as an input into Eurocentric decision-making processes [22]. </w:t>
      </w:r>
      <w:r w:rsidRPr="00396BE5">
        <w:rPr>
          <w:rStyle w:val="StyleUnderline"/>
        </w:rPr>
        <w:t xml:space="preserve">Water governance conflicts cannot be resolved by greater consideration of traditional knowledge or Indigenous worldviews without addressing the locus of decision-making and attending to its depoliticizing tendencies. Indigenous opposition to environmental decision-making is a challenge to the settler colonial basis of water governance and the state’s assertion of authority to make unilateral </w:t>
      </w:r>
      <w:r w:rsidRPr="00396BE5">
        <w:rPr>
          <w:rStyle w:val="StyleUnderline"/>
        </w:rPr>
        <w:lastRenderedPageBreak/>
        <w:t>decisions about traditional territories</w:t>
      </w:r>
      <w:r w:rsidRPr="008D5DC5">
        <w:rPr>
          <w:rFonts w:asciiTheme="minorHAnsi" w:hAnsiTheme="minorHAnsi" w:cstheme="minorHAnsi"/>
        </w:rPr>
        <w:t xml:space="preserve"> [23,24]. While the state may take note of customary or Indigenous water rights, </w:t>
      </w:r>
      <w:r w:rsidRPr="00396BE5">
        <w:rPr>
          <w:rStyle w:val="StyleUnderline"/>
        </w:rPr>
        <w:t>colonial water laws—enacted by the various levels of governments of nation states—are presumed to have authority</w:t>
      </w:r>
      <w:r w:rsidRPr="008D5DC5">
        <w:rPr>
          <w:rFonts w:asciiTheme="minorHAnsi" w:hAnsiTheme="minorHAnsi" w:cstheme="minorHAnsi"/>
        </w:rPr>
        <w:t xml:space="preserve"> [25–27</w:t>
      </w:r>
      <w:r w:rsidRPr="00396BE5">
        <w:rPr>
          <w:rStyle w:val="StyleUnderline"/>
        </w:rPr>
        <w:t>]. In this context, Indigenous peoples are restating their inherent legal and governance authority</w:t>
      </w:r>
      <w:r w:rsidRPr="008D5DC5">
        <w:rPr>
          <w:rFonts w:asciiTheme="minorHAnsi" w:hAnsiTheme="minorHAnsi" w:cstheme="minorHAnsi"/>
        </w:rPr>
        <w:t xml:space="preserve"> [28–30]. This authority predates settler law and, in many places, continues to operate but at a scale and with a level of transparency that is not obvious to public and state processes [28,31].</w:t>
      </w:r>
    </w:p>
    <w:p w14:paraId="4ED2AF15" w14:textId="77777777" w:rsidR="000411D9" w:rsidRPr="008D5DC5" w:rsidRDefault="000411D9" w:rsidP="000411D9">
      <w:pPr>
        <w:rPr>
          <w:rFonts w:asciiTheme="minorHAnsi" w:hAnsiTheme="minorHAnsi" w:cstheme="minorHAnsi"/>
        </w:rPr>
      </w:pPr>
      <w:r w:rsidRPr="00396BE5">
        <w:rPr>
          <w:rStyle w:val="StyleUnderline"/>
        </w:rPr>
        <w:t>Indigenous laws are place-based</w:t>
      </w:r>
      <w:r w:rsidRPr="008D5DC5">
        <w:rPr>
          <w:rFonts w:asciiTheme="minorHAnsi" w:hAnsiTheme="minorHAnsi" w:cstheme="minorHAnsi"/>
        </w:rPr>
        <w:t xml:space="preserve"> [23] (p. 202) </w:t>
      </w:r>
      <w:r w:rsidRPr="00396BE5">
        <w:rPr>
          <w:rStyle w:val="StyleUnderline"/>
        </w:rPr>
        <w:t>and take as their starting point a healthy environment</w:t>
      </w:r>
      <w:r w:rsidRPr="008D5DC5">
        <w:rPr>
          <w:rFonts w:asciiTheme="minorHAnsi" w:hAnsiTheme="minorHAnsi" w:cstheme="minorHAnsi"/>
        </w:rPr>
        <w:t xml:space="preserve"> [16] (p. 15). Borrows links the reconciliation between state and Indigenous peoples with reconciling with the earth [32]. Indigenous laws and perspectives embody a concern for the integrity of the entire connected environment [33,34], not just a small portion of a watershed where a project is located.</w:t>
      </w:r>
    </w:p>
    <w:p w14:paraId="0393A9D9" w14:textId="77777777" w:rsidR="000411D9" w:rsidRPr="008D5DC5" w:rsidRDefault="000411D9" w:rsidP="000411D9">
      <w:pPr>
        <w:rPr>
          <w:rFonts w:asciiTheme="minorHAnsi" w:hAnsiTheme="minorHAnsi" w:cstheme="minorHAnsi"/>
        </w:rPr>
      </w:pPr>
      <w:r w:rsidRPr="00396BE5">
        <w:rPr>
          <w:rStyle w:val="StyleUnderline"/>
        </w:rPr>
        <w:t xml:space="preserve">These statements of Indigenous jurisdiction and calls for ecological governance occur contemporarily in the context of the UN Declaration or UNDRIP, which sets out principles for redressing the structures of colonization and </w:t>
      </w:r>
      <w:proofErr w:type="gramStart"/>
      <w:r w:rsidRPr="00396BE5">
        <w:rPr>
          <w:rStyle w:val="StyleUnderline"/>
        </w:rPr>
        <w:t>lifting up</w:t>
      </w:r>
      <w:proofErr w:type="gramEnd"/>
      <w:r w:rsidRPr="00396BE5">
        <w:rPr>
          <w:rStyle w:val="StyleUnderline"/>
        </w:rPr>
        <w:t xml:space="preserve"> inherent Indigenous jurisdiction. However, one standard, that of free prior and informed consent, is the element of the UN Declaration that Indigenous peoples have adopted most strongly as the basis for state-involved activities on their traditional territories </w:t>
      </w:r>
      <w:r w:rsidRPr="008D5DC5">
        <w:rPr>
          <w:rFonts w:asciiTheme="minorHAnsi" w:hAnsiTheme="minorHAnsi" w:cstheme="minorHAnsi"/>
        </w:rPr>
        <w:t>(Article 32).</w:t>
      </w:r>
    </w:p>
    <w:p w14:paraId="52E7AEEA" w14:textId="77777777" w:rsidR="000411D9" w:rsidRPr="008D5DC5" w:rsidRDefault="000411D9" w:rsidP="000411D9">
      <w:pPr>
        <w:rPr>
          <w:rFonts w:asciiTheme="minorHAnsi" w:hAnsiTheme="minorHAnsi" w:cstheme="minorHAnsi"/>
        </w:rPr>
      </w:pPr>
      <w:r w:rsidRPr="00396BE5">
        <w:rPr>
          <w:rStyle w:val="StyleUnderline"/>
        </w:rPr>
        <w:t xml:space="preserve">Both Indigenous peoples and some colonial governments have committed to implementing the UN Declaration. </w:t>
      </w:r>
      <w:r w:rsidRPr="008D5DC5">
        <w:rPr>
          <w:rFonts w:asciiTheme="minorHAnsi" w:hAnsiTheme="minorHAnsi" w:cstheme="minorHAnsi"/>
        </w:rPr>
        <w:t xml:space="preserve">The Government of Canada removed its permanent objector status to the UNDRIP in 2016 [35,36]. In addition, the Province of British Columbia supported the adoption of the UN Declaration in 2017 [37], and expressions of this commitment began emerging soon after [38]. For example, </w:t>
      </w:r>
      <w:r w:rsidRPr="00396BE5">
        <w:t>the</w:t>
      </w:r>
      <w:r w:rsidRPr="008D5DC5">
        <w:rPr>
          <w:rFonts w:asciiTheme="minorHAnsi" w:hAnsiTheme="minorHAnsi" w:cstheme="minorHAnsi"/>
        </w:rPr>
        <w:t xml:space="preserve"> provincial government is requiring companies with aquaculture licenses to obtain the consent of First Nations in whose traditional territories fin fish net pen facilities operate before the province will renew licenses that expire in 2021 [39].</w:t>
      </w:r>
    </w:p>
    <w:p w14:paraId="1D2E32FB" w14:textId="77777777" w:rsidR="000411D9" w:rsidRPr="00396BE5" w:rsidRDefault="000411D9" w:rsidP="000411D9">
      <w:pPr>
        <w:rPr>
          <w:rStyle w:val="StyleUnderline"/>
        </w:rPr>
      </w:pPr>
      <w:r w:rsidRPr="00396BE5">
        <w:rPr>
          <w:rStyle w:val="StyleUnderline"/>
        </w:rPr>
        <w:t xml:space="preserve">While the principle of free, </w:t>
      </w:r>
      <w:proofErr w:type="gramStart"/>
      <w:r w:rsidRPr="00396BE5">
        <w:rPr>
          <w:rStyle w:val="StyleUnderline"/>
        </w:rPr>
        <w:t>prior</w:t>
      </w:r>
      <w:proofErr w:type="gramEnd"/>
      <w:r w:rsidRPr="00396BE5">
        <w:rPr>
          <w:rStyle w:val="StyleUnderline"/>
        </w:rPr>
        <w:t xml:space="preserve"> and informed consent has received significant attention</w:t>
      </w:r>
      <w:r w:rsidRPr="008D5DC5">
        <w:rPr>
          <w:rFonts w:asciiTheme="minorHAnsi" w:hAnsiTheme="minorHAnsi" w:cstheme="minorHAnsi"/>
        </w:rPr>
        <w:t xml:space="preserve"> [40–43], </w:t>
      </w:r>
      <w:r w:rsidRPr="00396BE5">
        <w:rPr>
          <w:rStyle w:val="StyleUnderline"/>
        </w:rPr>
        <w:t>scholars and others have not deeply addressed its governance implications in legally pluralistic contexts where Indigenous legal orders operate alongside or in priority to state legal system</w:t>
      </w:r>
      <w:r w:rsidRPr="008D5DC5">
        <w:rPr>
          <w:rFonts w:asciiTheme="minorHAnsi" w:hAnsiTheme="minorHAnsi" w:cstheme="minorHAnsi"/>
        </w:rPr>
        <w:t xml:space="preserve">s [44–48]. </w:t>
      </w:r>
      <w:r w:rsidRPr="00396BE5">
        <w:rPr>
          <w:rStyle w:val="StyleUnderline"/>
        </w:rPr>
        <w:t>Even in the Arctic, where modern land claims establish co-management structures that incorporate collaborative or consensus decision-making [49,50], decisions are often application-driven in response to development proposals.</w:t>
      </w:r>
    </w:p>
    <w:p w14:paraId="10669736" w14:textId="77777777" w:rsidR="000411D9" w:rsidRDefault="000411D9" w:rsidP="000411D9">
      <w:pPr>
        <w:pStyle w:val="Heading3"/>
      </w:pPr>
      <w:r>
        <w:lastRenderedPageBreak/>
        <w:t xml:space="preserve">Agriculture – Link </w:t>
      </w:r>
    </w:p>
    <w:p w14:paraId="4AC3A5CB" w14:textId="77777777" w:rsidR="000411D9" w:rsidRPr="00B325C2" w:rsidRDefault="000411D9" w:rsidP="000411D9">
      <w:pPr>
        <w:pStyle w:val="Heading4"/>
      </w:pPr>
      <w:r w:rsidRPr="00B325C2">
        <w:t>The affirmative agricultural reform is</w:t>
      </w:r>
      <w:r>
        <w:t xml:space="preserve"> not neutral, rather it is</w:t>
      </w:r>
      <w:r w:rsidRPr="00B325C2">
        <w:t xml:space="preserve"> based on a </w:t>
      </w:r>
      <w:r>
        <w:t>territorial</w:t>
      </w:r>
      <w:r w:rsidRPr="00B325C2">
        <w:t xml:space="preserve"> assumption that is essential to the </w:t>
      </w:r>
      <w:r>
        <w:t xml:space="preserve">theft </w:t>
      </w:r>
      <w:r w:rsidRPr="00B325C2">
        <w:t>of indigenous lands an</w:t>
      </w:r>
      <w:r>
        <w:t xml:space="preserve">d genocide </w:t>
      </w:r>
    </w:p>
    <w:p w14:paraId="4EBC38E8" w14:textId="77777777" w:rsidR="000411D9" w:rsidRPr="00B325C2" w:rsidRDefault="000411D9" w:rsidP="000411D9">
      <w:pPr>
        <w:rPr>
          <w:sz w:val="18"/>
          <w:szCs w:val="18"/>
        </w:rPr>
      </w:pPr>
      <w:proofErr w:type="spellStart"/>
      <w:r w:rsidRPr="00B325C2">
        <w:rPr>
          <w:rStyle w:val="cite"/>
          <w:rFonts w:asciiTheme="minorHAnsi" w:hAnsiTheme="minorHAnsi" w:cstheme="minorHAnsi"/>
        </w:rPr>
        <w:t>Konkle</w:t>
      </w:r>
      <w:proofErr w:type="spellEnd"/>
      <w:r w:rsidRPr="00B325C2">
        <w:rPr>
          <w:rStyle w:val="cite"/>
          <w:rFonts w:asciiTheme="minorHAnsi" w:hAnsiTheme="minorHAnsi" w:cstheme="minorHAnsi"/>
        </w:rPr>
        <w:t xml:space="preserve"> ‘08</w:t>
      </w:r>
      <w:r w:rsidRPr="00B325C2">
        <w:rPr>
          <w:snapToGrid w:val="0"/>
        </w:rPr>
        <w:t xml:space="preserve"> </w:t>
      </w:r>
      <w:r w:rsidRPr="00B325C2">
        <w:rPr>
          <w:snapToGrid w:val="0"/>
          <w:sz w:val="18"/>
          <w:szCs w:val="18"/>
        </w:rPr>
        <w:t xml:space="preserve">(Maureen, Assoc. prof of English @University of Missouri–Columbia (“Indigenous Ownership and the Emergence of U.S. Liberal Imperialism”, The American Indian Quarterly, Vol. 32, Summer, </w:t>
      </w:r>
      <w:r w:rsidRPr="00B325C2">
        <w:rPr>
          <w:sz w:val="18"/>
          <w:szCs w:val="18"/>
        </w:rPr>
        <w:t xml:space="preserve">p. 305-8) </w:t>
      </w:r>
    </w:p>
    <w:p w14:paraId="25E00628" w14:textId="77777777" w:rsidR="000411D9" w:rsidRPr="00B325C2" w:rsidRDefault="000411D9" w:rsidP="000411D9">
      <w:pPr>
        <w:spacing w:after="0" w:line="240" w:lineRule="auto"/>
        <w:rPr>
          <w:sz w:val="16"/>
        </w:rPr>
      </w:pPr>
      <w:r w:rsidRPr="00B325C2">
        <w:rPr>
          <w:sz w:val="16"/>
        </w:rPr>
        <w:t xml:space="preserve">By the early nineteenth century, </w:t>
      </w:r>
      <w:r w:rsidRPr="00410902">
        <w:rPr>
          <w:highlight w:val="green"/>
          <w:u w:val="single"/>
        </w:rPr>
        <w:t>the idea that indigenous people</w:t>
      </w:r>
      <w:r w:rsidRPr="00B325C2">
        <w:rPr>
          <w:u w:val="single"/>
        </w:rPr>
        <w:t xml:space="preserve"> were exclusively hunters</w:t>
      </w:r>
      <w:r w:rsidRPr="00B325C2">
        <w:rPr>
          <w:sz w:val="16"/>
        </w:rPr>
        <w:t>—</w:t>
      </w:r>
      <w:r w:rsidRPr="00B325C2">
        <w:rPr>
          <w:u w:val="single"/>
        </w:rPr>
        <w:t xml:space="preserve">who therefore, according to European law, </w:t>
      </w:r>
      <w:r w:rsidRPr="00410902">
        <w:rPr>
          <w:highlight w:val="green"/>
          <w:u w:val="single"/>
        </w:rPr>
        <w:t>couldn’t claim possession of land over</w:t>
      </w:r>
      <w:r w:rsidRPr="00B325C2">
        <w:rPr>
          <w:u w:val="single"/>
        </w:rPr>
        <w:t xml:space="preserve"> which they merely roamed</w:t>
      </w:r>
      <w:r w:rsidRPr="00B325C2">
        <w:rPr>
          <w:sz w:val="16"/>
        </w:rPr>
        <w:t xml:space="preserve">—and, moreover, always had been hunters </w:t>
      </w:r>
      <w:r w:rsidRPr="00410902">
        <w:rPr>
          <w:highlight w:val="green"/>
          <w:u w:val="single"/>
        </w:rPr>
        <w:t>was common</w:t>
      </w:r>
      <w:r w:rsidRPr="00B325C2">
        <w:rPr>
          <w:u w:val="single"/>
        </w:rPr>
        <w:t>. The idea of the Indian as exclusively a hunter was part of a larger narrative of savagism and civilization</w:t>
      </w:r>
      <w:r w:rsidRPr="00B325C2">
        <w:rPr>
          <w:sz w:val="16"/>
        </w:rPr>
        <w:t xml:space="preserve">, the emergence of which Roy Harvey Pearce marks in the 1770s, with the formation of the United States. He attributes the rise of this grand, abstract narrative of civilization’s conflict with and conquest of savagery in the United States in part to the influence of Scottish Enlightenment historiography, which provided the four stages theory of human history. If Enlightenment history posited progress through the stages of human society from savagery to the culmination of European mercantile civilization, the Euro-American version of that history read the existence of indigenous people in North America as a kind of usurping of that order that had to be righted, where the beginning and the end of human society were locked in a battle for the future. Further, while Enlightenment history provided the frame for a narrative in which the defeat of the past by the future must occur, its incorporation of </w:t>
      </w:r>
      <w:r w:rsidRPr="00410902">
        <w:rPr>
          <w:highlight w:val="green"/>
          <w:u w:val="single"/>
        </w:rPr>
        <w:t>the agriculturalist theory</w:t>
      </w:r>
      <w:r w:rsidRPr="00B325C2">
        <w:rPr>
          <w:u w:val="single"/>
        </w:rPr>
        <w:t xml:space="preserve"> of property </w:t>
      </w:r>
      <w:r w:rsidRPr="00410902">
        <w:rPr>
          <w:highlight w:val="green"/>
          <w:u w:val="single"/>
        </w:rPr>
        <w:t>provided the means of denying</w:t>
      </w:r>
      <w:r w:rsidRPr="00B325C2">
        <w:rPr>
          <w:u w:val="single"/>
        </w:rPr>
        <w:t xml:space="preserve"> the principle of </w:t>
      </w:r>
      <w:r w:rsidRPr="00410902">
        <w:rPr>
          <w:highlight w:val="green"/>
          <w:u w:val="single"/>
        </w:rPr>
        <w:t>indigenous ownership</w:t>
      </w:r>
      <w:r w:rsidRPr="00B325C2">
        <w:rPr>
          <w:sz w:val="16"/>
        </w:rPr>
        <w:t xml:space="preserve">. </w:t>
      </w:r>
      <w:r w:rsidRPr="00B325C2">
        <w:rPr>
          <w:u w:val="single"/>
        </w:rPr>
        <w:t>This theory is set out by</w:t>
      </w:r>
      <w:r w:rsidRPr="00B325C2">
        <w:rPr>
          <w:sz w:val="16"/>
        </w:rPr>
        <w:t xml:space="preserve"> John </w:t>
      </w:r>
      <w:r w:rsidRPr="00410902">
        <w:rPr>
          <w:highlight w:val="green"/>
          <w:u w:val="single"/>
        </w:rPr>
        <w:t>Locke</w:t>
      </w:r>
      <w:r w:rsidRPr="00B325C2">
        <w:rPr>
          <w:sz w:val="16"/>
        </w:rPr>
        <w:t xml:space="preserve"> in his Second Treatise of Government (1690), in which </w:t>
      </w:r>
      <w:r w:rsidRPr="00B325C2">
        <w:rPr>
          <w:u w:val="single"/>
        </w:rPr>
        <w:t xml:space="preserve">he </w:t>
      </w:r>
      <w:r w:rsidRPr="00410902">
        <w:rPr>
          <w:highlight w:val="green"/>
          <w:u w:val="single"/>
        </w:rPr>
        <w:t>defined indigenous North Americans as</w:t>
      </w:r>
      <w:r w:rsidRPr="00B325C2">
        <w:rPr>
          <w:u w:val="single"/>
        </w:rPr>
        <w:t xml:space="preserve"> the exemplar of the </w:t>
      </w:r>
      <w:r w:rsidRPr="00410902">
        <w:rPr>
          <w:highlight w:val="green"/>
          <w:u w:val="single"/>
        </w:rPr>
        <w:t>savage in the state of nature,</w:t>
      </w:r>
      <w:r w:rsidRPr="00B325C2">
        <w:rPr>
          <w:u w:val="single"/>
        </w:rPr>
        <w:t xml:space="preserve"> where property and government </w:t>
      </w:r>
      <w:proofErr w:type="gramStart"/>
      <w:r w:rsidRPr="00B325C2">
        <w:rPr>
          <w:u w:val="single"/>
        </w:rPr>
        <w:t>by definition didn’t</w:t>
      </w:r>
      <w:proofErr w:type="gramEnd"/>
      <w:r w:rsidRPr="00B325C2">
        <w:rPr>
          <w:u w:val="single"/>
        </w:rPr>
        <w:t xml:space="preserve"> exist.</w:t>
      </w:r>
      <w:r w:rsidRPr="00B325C2">
        <w:rPr>
          <w:sz w:val="16"/>
        </w:rPr>
        <w:t xml:space="preserve"> This theory didn’t affect North American practices in the eighteenth century, but it did gain authority over that time and permeated discussion about indigenous people by the end of the century, including in historiography. By the early nineteenth century</w:t>
      </w:r>
      <w:r w:rsidRPr="00B325C2">
        <w:rPr>
          <w:u w:val="single"/>
        </w:rPr>
        <w:t xml:space="preserve">, </w:t>
      </w:r>
      <w:r w:rsidRPr="00410902">
        <w:rPr>
          <w:highlight w:val="green"/>
          <w:u w:val="single"/>
        </w:rPr>
        <w:t>the theory of property that defined indigenous people as incapable of owning land and the</w:t>
      </w:r>
      <w:r w:rsidRPr="00B325C2">
        <w:rPr>
          <w:u w:val="single"/>
        </w:rPr>
        <w:t xml:space="preserve"> grand </w:t>
      </w:r>
      <w:r w:rsidRPr="00410902">
        <w:rPr>
          <w:highlight w:val="green"/>
          <w:u w:val="single"/>
        </w:rPr>
        <w:t>narrative of</w:t>
      </w:r>
      <w:r w:rsidRPr="00B325C2">
        <w:rPr>
          <w:u w:val="single"/>
        </w:rPr>
        <w:t xml:space="preserve"> savagery and </w:t>
      </w:r>
      <w:r w:rsidRPr="00410902">
        <w:rPr>
          <w:highlight w:val="green"/>
          <w:u w:val="single"/>
        </w:rPr>
        <w:t>civilization</w:t>
      </w:r>
      <w:r w:rsidRPr="00B325C2">
        <w:rPr>
          <w:u w:val="single"/>
        </w:rPr>
        <w:t xml:space="preserve"> that contained it </w:t>
      </w:r>
      <w:r w:rsidRPr="00410902">
        <w:rPr>
          <w:highlight w:val="green"/>
          <w:u w:val="single"/>
        </w:rPr>
        <w:t>provided</w:t>
      </w:r>
      <w:r w:rsidRPr="00B325C2">
        <w:rPr>
          <w:u w:val="single"/>
        </w:rPr>
        <w:t xml:space="preserve"> the means of redefining indigenous people as hunter-savages with no claim to ownership of land. </w:t>
      </w:r>
    </w:p>
    <w:p w14:paraId="1E58F943" w14:textId="77777777" w:rsidR="000411D9" w:rsidRPr="00B325C2" w:rsidRDefault="000411D9" w:rsidP="000411D9">
      <w:pPr>
        <w:spacing w:after="0" w:line="240" w:lineRule="auto"/>
        <w:rPr>
          <w:u w:val="single"/>
        </w:rPr>
      </w:pPr>
      <w:r w:rsidRPr="00B325C2">
        <w:rPr>
          <w:u w:val="single"/>
        </w:rPr>
        <w:t xml:space="preserve">While U.S. historians widely acknowledge the </w:t>
      </w:r>
      <w:r w:rsidRPr="00410902">
        <w:rPr>
          <w:highlight w:val="green"/>
          <w:u w:val="single"/>
        </w:rPr>
        <w:t>agriculturalist</w:t>
      </w:r>
      <w:r w:rsidRPr="00B325C2">
        <w:rPr>
          <w:u w:val="single"/>
        </w:rPr>
        <w:t xml:space="preserve"> theory of property in discussions of North American colonization, they haven’t had much to say about the </w:t>
      </w:r>
      <w:r w:rsidRPr="00410902">
        <w:rPr>
          <w:highlight w:val="green"/>
          <w:u w:val="single"/>
        </w:rPr>
        <w:t>theory’s colonial</w:t>
      </w:r>
      <w:r w:rsidRPr="00B325C2">
        <w:rPr>
          <w:u w:val="single"/>
        </w:rPr>
        <w:t xml:space="preserve"> North American </w:t>
      </w:r>
      <w:r w:rsidRPr="00410902">
        <w:rPr>
          <w:highlight w:val="green"/>
          <w:u w:val="single"/>
        </w:rPr>
        <w:t>history</w:t>
      </w:r>
      <w:r w:rsidRPr="00B325C2">
        <w:rPr>
          <w:u w:val="single"/>
        </w:rPr>
        <w:t>.</w:t>
      </w:r>
      <w:r w:rsidRPr="00B325C2">
        <w:rPr>
          <w:sz w:val="16"/>
        </w:rPr>
        <w:t xml:space="preserve"> Scholars in political philosophy and British colonial history have discussed that context at length, however, such that what historian David Armitage calls the “‘colonial’ reading of Locke’s political theory” is well established. Locke was, famously, secretary to Lord Shaftesbury and the </w:t>
      </w:r>
      <w:proofErr w:type="gramStart"/>
      <w:r w:rsidRPr="00B325C2">
        <w:rPr>
          <w:sz w:val="16"/>
        </w:rPr>
        <w:t>lords</w:t>
      </w:r>
      <w:proofErr w:type="gramEnd"/>
      <w:r w:rsidRPr="00B325C2">
        <w:rPr>
          <w:sz w:val="16"/>
        </w:rPr>
        <w:t xml:space="preserve"> proprietor of Carolina colony and wrote the Fundamental Constitutions of Carolina in 1669. He had </w:t>
      </w:r>
      <w:proofErr w:type="gramStart"/>
      <w:r w:rsidRPr="00B325C2">
        <w:rPr>
          <w:sz w:val="16"/>
        </w:rPr>
        <w:t>a fairly extensive</w:t>
      </w:r>
      <w:proofErr w:type="gramEnd"/>
      <w:r w:rsidRPr="00B325C2">
        <w:rPr>
          <w:sz w:val="16"/>
        </w:rPr>
        <w:t xml:space="preserve"> knowledge of the colonies and their operation, amassing a substantial collection of books on the topics of America and colonization and regularly questioning English settlers about their experiences. He also wrote extensively on the theory and administration of the American colonies. In working out his theory of property </w:t>
      </w:r>
      <w:r w:rsidRPr="00B325C2">
        <w:rPr>
          <w:u w:val="single"/>
        </w:rPr>
        <w:t xml:space="preserve">Locke implicitly and explicitly used a North American colonial setting, where indigenous people served as the embodiment of man in the state of nature. </w:t>
      </w:r>
    </w:p>
    <w:p w14:paraId="565F32D1" w14:textId="77777777" w:rsidR="000411D9" w:rsidRPr="00B325C2" w:rsidRDefault="000411D9" w:rsidP="000411D9">
      <w:pPr>
        <w:spacing w:after="0" w:line="240" w:lineRule="auto"/>
        <w:rPr>
          <w:sz w:val="16"/>
        </w:rPr>
      </w:pPr>
      <w:r w:rsidRPr="00B325C2">
        <w:rPr>
          <w:sz w:val="16"/>
        </w:rPr>
        <w:t xml:space="preserve">In chapter 5 of the Second Treatise </w:t>
      </w:r>
      <w:r w:rsidRPr="00B325C2">
        <w:rPr>
          <w:u w:val="single"/>
        </w:rPr>
        <w:t>Locke</w:t>
      </w:r>
      <w:r w:rsidRPr="00B325C2">
        <w:rPr>
          <w:sz w:val="16"/>
        </w:rPr>
        <w:t xml:space="preserve">’s professed object was to justify taking land without the consent of those who were on it: “I shall </w:t>
      </w:r>
      <w:proofErr w:type="spellStart"/>
      <w:r w:rsidRPr="00B325C2">
        <w:rPr>
          <w:sz w:val="16"/>
        </w:rPr>
        <w:t>endeavour</w:t>
      </w:r>
      <w:proofErr w:type="spellEnd"/>
      <w:r w:rsidRPr="00B325C2">
        <w:rPr>
          <w:sz w:val="16"/>
        </w:rPr>
        <w:t xml:space="preserve"> to shew, how Men might come to have a property in several parts of that which God gave to Mankind in common, and that without any express Compact of all the Commoners,” he wrote in the opening paragraph. He then </w:t>
      </w:r>
      <w:r w:rsidRPr="00B325C2">
        <w:rPr>
          <w:u w:val="single"/>
        </w:rPr>
        <w:t>introduced “the wild Indian” as the inhabitant of the state of nature, where the products of nature were the common possession of all</w:t>
      </w:r>
      <w:r w:rsidRPr="00B325C2">
        <w:rPr>
          <w:sz w:val="16"/>
        </w:rPr>
        <w:t xml:space="preserve">, “as [fruits and beasts] are produced by the spontaneous hand of Nature,” a phrase that would be associated forever afterward with indigenous people in North America. </w:t>
      </w:r>
      <w:r w:rsidRPr="00410902">
        <w:rPr>
          <w:highlight w:val="green"/>
          <w:u w:val="single"/>
        </w:rPr>
        <w:t xml:space="preserve">Natural man had a property in whatever he could take from the spontaneous hand of nature </w:t>
      </w:r>
      <w:proofErr w:type="gramStart"/>
      <w:r w:rsidRPr="00410902">
        <w:rPr>
          <w:highlight w:val="green"/>
          <w:u w:val="single"/>
        </w:rPr>
        <w:t>in order to</w:t>
      </w:r>
      <w:proofErr w:type="gramEnd"/>
      <w:r w:rsidRPr="00410902">
        <w:rPr>
          <w:highlight w:val="green"/>
          <w:u w:val="single"/>
        </w:rPr>
        <w:t xml:space="preserve"> subsist</w:t>
      </w:r>
      <w:r w:rsidRPr="00B325C2">
        <w:rPr>
          <w:sz w:val="16"/>
        </w:rPr>
        <w:t xml:space="preserve">, and natural law held that he could take as long as “there is enough, and as good left in common for others.” </w:t>
      </w:r>
      <w:r w:rsidRPr="00410902">
        <w:rPr>
          <w:b/>
          <w:highlight w:val="green"/>
          <w:u w:val="single"/>
        </w:rPr>
        <w:t>Labor, but specifically commercial agriculture, established property in land, which led to written laws and, ultimately, government</w:t>
      </w:r>
      <w:r w:rsidRPr="00410902">
        <w:rPr>
          <w:sz w:val="16"/>
          <w:highlight w:val="green"/>
        </w:rPr>
        <w:t>.</w:t>
      </w:r>
      <w:r w:rsidRPr="00B325C2">
        <w:rPr>
          <w:sz w:val="16"/>
        </w:rPr>
        <w:t xml:space="preserve"> The consent of the commoners for enclosure of commonly held land in the state of nature was not required, first, because God “commanded [man] to subdue the Earth, i.e., improve it for the benefit of Life,” and, second, because “there was still enough, and as good left.” Indeed, “he that leaves as much as another can make use of, does as good as take nothing at all.” Those who protested such an arrangement were disputing God’s will. There was “no room for </w:t>
      </w:r>
      <w:proofErr w:type="spellStart"/>
      <w:r w:rsidRPr="00B325C2">
        <w:rPr>
          <w:sz w:val="16"/>
        </w:rPr>
        <w:t>Controversie</w:t>
      </w:r>
      <w:proofErr w:type="spellEnd"/>
      <w:r w:rsidRPr="00B325C2">
        <w:rPr>
          <w:sz w:val="16"/>
        </w:rPr>
        <w:t xml:space="preserve"> about the Title, nor for </w:t>
      </w:r>
      <w:proofErr w:type="spellStart"/>
      <w:r w:rsidRPr="00B325C2">
        <w:rPr>
          <w:sz w:val="16"/>
        </w:rPr>
        <w:t>Incroachment</w:t>
      </w:r>
      <w:proofErr w:type="spellEnd"/>
      <w:r w:rsidRPr="00B325C2">
        <w:rPr>
          <w:sz w:val="16"/>
        </w:rPr>
        <w:t xml:space="preserve"> on the Right of others,” Locke maintained, because “it was useless as well to carve himself too </w:t>
      </w:r>
      <w:proofErr w:type="gramStart"/>
      <w:r w:rsidRPr="00B325C2">
        <w:rPr>
          <w:sz w:val="16"/>
        </w:rPr>
        <w:t>much, or</w:t>
      </w:r>
      <w:proofErr w:type="gramEnd"/>
      <w:r w:rsidRPr="00B325C2">
        <w:rPr>
          <w:sz w:val="16"/>
        </w:rPr>
        <w:t xml:space="preserve"> take more than he needed.” </w:t>
      </w:r>
    </w:p>
    <w:p w14:paraId="1D2D4D9A" w14:textId="77777777" w:rsidR="000411D9" w:rsidRPr="00B325C2" w:rsidRDefault="000411D9" w:rsidP="000411D9">
      <w:pPr>
        <w:spacing w:after="0" w:line="240" w:lineRule="auto"/>
        <w:rPr>
          <w:u w:val="single"/>
        </w:rPr>
      </w:pPr>
      <w:r w:rsidRPr="00B325C2">
        <w:rPr>
          <w:sz w:val="16"/>
        </w:rPr>
        <w:t xml:space="preserve">The quarrelling and disputation Locke invoked draws one back to the historical context. </w:t>
      </w:r>
      <w:proofErr w:type="gramStart"/>
      <w:r w:rsidRPr="00B325C2">
        <w:rPr>
          <w:sz w:val="16"/>
        </w:rPr>
        <w:t>With regard to</w:t>
      </w:r>
      <w:proofErr w:type="gramEnd"/>
      <w:r w:rsidRPr="00B325C2">
        <w:rPr>
          <w:sz w:val="16"/>
        </w:rPr>
        <w:t xml:space="preserve"> the “good enough” qualification, James Tully points out </w:t>
      </w:r>
      <w:r w:rsidRPr="00B325C2">
        <w:rPr>
          <w:u w:val="single"/>
        </w:rPr>
        <w:t>that Locke had to insist that indigenous people/natural men would not be adversely affected by the taking of their supposedly vacant land</w:t>
      </w:r>
      <w:r w:rsidRPr="00B325C2">
        <w:rPr>
          <w:sz w:val="16"/>
        </w:rPr>
        <w:t xml:space="preserve">, because if they were affected, he would have had to find some means of incorporating their consent into his theory. His theory depended on the erasure of indigenous ownership and political society in the first instance, </w:t>
      </w:r>
      <w:proofErr w:type="gramStart"/>
      <w:r w:rsidRPr="00B325C2">
        <w:rPr>
          <w:sz w:val="16"/>
        </w:rPr>
        <w:t>despite the fact that</w:t>
      </w:r>
      <w:proofErr w:type="gramEnd"/>
      <w:r w:rsidRPr="00B325C2">
        <w:rPr>
          <w:sz w:val="16"/>
        </w:rPr>
        <w:t>, as Tully notes, he would have been well aware that indigenous people formed political societies. “</w:t>
      </w:r>
      <w:r w:rsidRPr="00B325C2">
        <w:rPr>
          <w:u w:val="single"/>
        </w:rPr>
        <w:t xml:space="preserve">As Families increased, and Industry </w:t>
      </w:r>
      <w:proofErr w:type="spellStart"/>
      <w:r w:rsidRPr="00B325C2">
        <w:rPr>
          <w:u w:val="single"/>
        </w:rPr>
        <w:t>inlarged</w:t>
      </w:r>
      <w:proofErr w:type="spellEnd"/>
      <w:r w:rsidRPr="00B325C2">
        <w:rPr>
          <w:u w:val="single"/>
        </w:rPr>
        <w:t xml:space="preserve"> their Stocks, their Possessions </w:t>
      </w:r>
      <w:proofErr w:type="spellStart"/>
      <w:r w:rsidRPr="00B325C2">
        <w:rPr>
          <w:u w:val="single"/>
        </w:rPr>
        <w:t>inlarged</w:t>
      </w:r>
      <w:proofErr w:type="spellEnd"/>
      <w:r w:rsidRPr="00B325C2">
        <w:rPr>
          <w:u w:val="single"/>
        </w:rPr>
        <w:t xml:space="preserve"> with the need of them,” </w:t>
      </w:r>
      <w:r w:rsidRPr="00B325C2">
        <w:rPr>
          <w:u w:val="single"/>
        </w:rPr>
        <w:lastRenderedPageBreak/>
        <w:t xml:space="preserve">Locke wrote. “They incorporated, settled themselves together, and built Cities, and then, by consent, they came in time, to set out the bounds of their distinct Territories, and agree on limits between them and their </w:t>
      </w:r>
      <w:proofErr w:type="spellStart"/>
      <w:r w:rsidRPr="00B325C2">
        <w:rPr>
          <w:u w:val="single"/>
        </w:rPr>
        <w:t>Neighbours</w:t>
      </w:r>
      <w:proofErr w:type="spellEnd"/>
      <w:r w:rsidRPr="00B325C2">
        <w:rPr>
          <w:u w:val="single"/>
        </w:rPr>
        <w:t xml:space="preserve">, and by Laws within themselves, settled the Properties of those of the same society.” Indians did none of this: as they didn’t desire to engage in commercial agriculture, they didn’t need written laws or money, and they didn’t form governments. The spontaneous hand of nature was all they needed or wanted, and they didn’t therefore own any land. This doomed them to an inferiority </w:t>
      </w:r>
      <w:r w:rsidRPr="00B325C2">
        <w:rPr>
          <w:sz w:val="16"/>
        </w:rPr>
        <w:t xml:space="preserve">of their own making. Because Indians refused to engage in commercial agriculture, they “have not one hundredth part of the </w:t>
      </w:r>
      <w:proofErr w:type="spellStart"/>
      <w:r w:rsidRPr="00B325C2">
        <w:rPr>
          <w:sz w:val="16"/>
        </w:rPr>
        <w:t>Conveniencies</w:t>
      </w:r>
      <w:proofErr w:type="spellEnd"/>
      <w:r w:rsidRPr="00B325C2">
        <w:rPr>
          <w:sz w:val="16"/>
        </w:rPr>
        <w:t xml:space="preserve"> we enjoy: And a King of a large and fruitful territory </w:t>
      </w:r>
      <w:proofErr w:type="gramStart"/>
      <w:r w:rsidRPr="00B325C2">
        <w:rPr>
          <w:sz w:val="16"/>
        </w:rPr>
        <w:t>there</w:t>
      </w:r>
      <w:proofErr w:type="gramEnd"/>
      <w:r w:rsidRPr="00B325C2">
        <w:rPr>
          <w:sz w:val="16"/>
        </w:rPr>
        <w:t xml:space="preserve"> feeds, lodges, and is clad worse than a day </w:t>
      </w:r>
      <w:proofErr w:type="spellStart"/>
      <w:r w:rsidRPr="00B325C2">
        <w:rPr>
          <w:sz w:val="16"/>
        </w:rPr>
        <w:t>labourer</w:t>
      </w:r>
      <w:proofErr w:type="spellEnd"/>
      <w:r w:rsidRPr="00B325C2">
        <w:rPr>
          <w:sz w:val="16"/>
        </w:rPr>
        <w:t xml:space="preserve"> in England.” </w:t>
      </w:r>
      <w:r w:rsidRPr="00B325C2">
        <w:rPr>
          <w:u w:val="single"/>
        </w:rPr>
        <w:t xml:space="preserve">But once civilized Europeans properly used the land, Locke maintained, everyone, including Indians, benefited. </w:t>
      </w:r>
    </w:p>
    <w:p w14:paraId="6E06BFF8" w14:textId="77777777" w:rsidR="000411D9" w:rsidRPr="002A08E8" w:rsidRDefault="000411D9" w:rsidP="000411D9">
      <w:pPr>
        <w:pStyle w:val="Heading3"/>
        <w:rPr>
          <w:rFonts w:cs="Times New Roman"/>
        </w:rPr>
      </w:pPr>
      <w:r w:rsidRPr="002A08E8">
        <w:rPr>
          <w:rFonts w:cs="Times New Roman"/>
        </w:rPr>
        <w:lastRenderedPageBreak/>
        <w:t>Ethics/Accountability</w:t>
      </w:r>
      <w:r>
        <w:rPr>
          <w:rFonts w:cs="Times New Roman"/>
        </w:rPr>
        <w:t xml:space="preserve"> – Link</w:t>
      </w:r>
    </w:p>
    <w:p w14:paraId="13FF81AF" w14:textId="77777777" w:rsidR="000411D9" w:rsidRPr="002A08E8" w:rsidRDefault="000411D9" w:rsidP="000411D9">
      <w:pPr>
        <w:pStyle w:val="Heading4"/>
        <w:rPr>
          <w:rFonts w:cs="Times New Roman"/>
        </w:rPr>
      </w:pPr>
      <w:r w:rsidRPr="002A08E8">
        <w:rPr>
          <w:rFonts w:cs="Times New Roman"/>
        </w:rPr>
        <w:t>State accountability is a settler oxymoron. There is no justice in a world of settler sovereignty.</w:t>
      </w:r>
    </w:p>
    <w:p w14:paraId="4C1EE254" w14:textId="77777777" w:rsidR="000411D9" w:rsidRPr="002A08E8" w:rsidRDefault="000411D9" w:rsidP="000411D9">
      <w:pPr>
        <w:rPr>
          <w:rStyle w:val="Style13ptBold"/>
          <w:rFonts w:cs="Times New Roman"/>
        </w:rPr>
      </w:pPr>
      <w:r w:rsidRPr="002A08E8">
        <w:rPr>
          <w:rStyle w:val="Style13ptBold"/>
          <w:rFonts w:cs="Times New Roman"/>
        </w:rPr>
        <w:t>Tuck and Yang 18</w:t>
      </w:r>
    </w:p>
    <w:p w14:paraId="57DD7C7E" w14:textId="77777777" w:rsidR="000411D9" w:rsidRPr="002A08E8" w:rsidRDefault="000411D9" w:rsidP="000411D9">
      <w:pPr>
        <w:rPr>
          <w:rStyle w:val="Style13ptBold"/>
          <w:rFonts w:cs="Times New Roman"/>
          <w:sz w:val="20"/>
          <w:szCs w:val="20"/>
        </w:rPr>
      </w:pPr>
      <w:r w:rsidRPr="002A08E8">
        <w:rPr>
          <w:rStyle w:val="Style13ptBold"/>
          <w:rFonts w:cs="Times New Roman"/>
          <w:sz w:val="20"/>
          <w:szCs w:val="20"/>
        </w:rPr>
        <w:t xml:space="preserve">(Eve Tuck is Associate Professor of Critical Race and Indigenous Studies at the Ontario Institute for Studies in Education (OISE), University of Toronto. Tuck is </w:t>
      </w:r>
      <w:proofErr w:type="spellStart"/>
      <w:r w:rsidRPr="002A08E8">
        <w:rPr>
          <w:rStyle w:val="Style13ptBold"/>
          <w:rFonts w:cs="Times New Roman"/>
          <w:sz w:val="20"/>
          <w:szCs w:val="20"/>
        </w:rPr>
        <w:t>Unangax</w:t>
      </w:r>
      <w:proofErr w:type="spellEnd"/>
      <w:r w:rsidRPr="002A08E8">
        <w:rPr>
          <w:rStyle w:val="Style13ptBold"/>
          <w:rFonts w:cs="Times New Roman"/>
          <w:sz w:val="20"/>
          <w:szCs w:val="20"/>
        </w:rPr>
        <w:t xml:space="preserve"> and is an enrolled member of the Aleut Community of St. Paul Island, Alaska. K. Wayne Yang is an Associate Professor in Ethnic Studies at the University of California, San Diego. INTRODUCTION- Born Under the Rising Sign of Social Justice, TOWARD WHAT JUSTICE? Describing Diverse Dreams of Justice in Education, Edited by Eve Tuck and K. Wayne Yang, Routledge 2018, hardback, JKS)</w:t>
      </w:r>
    </w:p>
    <w:p w14:paraId="66FDCEA7" w14:textId="77777777" w:rsidR="000411D9" w:rsidRPr="00A82D07" w:rsidRDefault="000411D9" w:rsidP="000411D9">
      <w:pPr>
        <w:rPr>
          <w:rStyle w:val="StyleUnderline"/>
          <w:rFonts w:cs="Times New Roman"/>
          <w:sz w:val="14"/>
          <w:u w:val="none"/>
        </w:rPr>
      </w:pPr>
      <w:r w:rsidRPr="002A08E8">
        <w:rPr>
          <w:rFonts w:cs="Times New Roman"/>
          <w:sz w:val="14"/>
        </w:rPr>
        <w:t xml:space="preserve">There are, admittedly, some tensions between how scholars in Black studies and scholars in Indigenous studies have interpreted these projects, and especially how they have interpreted projects </w:t>
      </w:r>
      <w:proofErr w:type="spellStart"/>
      <w:r w:rsidRPr="002A08E8">
        <w:rPr>
          <w:rFonts w:cs="Times New Roman"/>
          <w:sz w:val="14"/>
        </w:rPr>
        <w:t>criss-crossing</w:t>
      </w:r>
      <w:proofErr w:type="spellEnd"/>
      <w:r w:rsidRPr="002A08E8">
        <w:rPr>
          <w:rFonts w:cs="Times New Roman"/>
          <w:sz w:val="14"/>
        </w:rPr>
        <w:t xml:space="preserve"> these disciplinary boundaries. We are exasperated with some of the practices of using Black people as a foil, or counterpoint, to arguments in Indigenous studies, and of using Indigenous people as the contrast for arguments made in Black studies (see also </w:t>
      </w:r>
      <w:proofErr w:type="spellStart"/>
      <w:r w:rsidRPr="002A08E8">
        <w:rPr>
          <w:rFonts w:cs="Times New Roman"/>
          <w:sz w:val="14"/>
        </w:rPr>
        <w:t>Latty</w:t>
      </w:r>
      <w:proofErr w:type="spellEnd"/>
      <w:r w:rsidRPr="002A08E8">
        <w:rPr>
          <w:rFonts w:cs="Times New Roman"/>
          <w:sz w:val="14"/>
        </w:rPr>
        <w:t xml:space="preserve">, Scribe, Peters &amp; Morgan, 2016; Palacios, 2016).We are interested in what Eve’s colleague </w:t>
      </w:r>
      <w:proofErr w:type="spellStart"/>
      <w:r w:rsidRPr="002A08E8">
        <w:rPr>
          <w:rFonts w:cs="Times New Roman"/>
          <w:sz w:val="14"/>
        </w:rPr>
        <w:t>Miglena</w:t>
      </w:r>
      <w:proofErr w:type="spellEnd"/>
      <w:r w:rsidRPr="002A08E8">
        <w:rPr>
          <w:rFonts w:cs="Times New Roman"/>
          <w:sz w:val="14"/>
        </w:rPr>
        <w:t xml:space="preserve"> Todorova teaches in her courses as the difference between a relational analysis and a comparative </w:t>
      </w:r>
      <w:proofErr w:type="spellStart"/>
      <w:r w:rsidRPr="002A08E8">
        <w:rPr>
          <w:rFonts w:cs="Times New Roman"/>
          <w:sz w:val="14"/>
        </w:rPr>
        <w:t>analy</w:t>
      </w:r>
      <w:proofErr w:type="spellEnd"/>
      <w:r w:rsidRPr="002A08E8">
        <w:rPr>
          <w:rFonts w:cs="Times New Roman"/>
          <w:sz w:val="14"/>
        </w:rPr>
        <w:t xml:space="preserve">- sis, which is the focus of this book (see also Volume 1, Issue 2 of Critical Ethnic Studies, on Racial </w:t>
      </w:r>
      <w:proofErr w:type="spellStart"/>
      <w:r w:rsidRPr="002A08E8">
        <w:rPr>
          <w:rFonts w:cs="Times New Roman"/>
          <w:sz w:val="14"/>
        </w:rPr>
        <w:t>Comparativism</w:t>
      </w:r>
      <w:proofErr w:type="spellEnd"/>
      <w:r w:rsidRPr="002A08E8">
        <w:rPr>
          <w:rFonts w:cs="Times New Roman"/>
          <w:sz w:val="14"/>
        </w:rPr>
        <w:t xml:space="preserve"> Reconsidered, edited by Danika Medak-Saltzman and Antonio </w:t>
      </w:r>
      <w:proofErr w:type="spellStart"/>
      <w:r w:rsidRPr="002A08E8">
        <w:rPr>
          <w:rFonts w:cs="Times New Roman"/>
          <w:sz w:val="14"/>
        </w:rPr>
        <w:t>T.Tiongson</w:t>
      </w:r>
      <w:proofErr w:type="spellEnd"/>
      <w:r w:rsidRPr="002A08E8">
        <w:rPr>
          <w:rFonts w:cs="Times New Roman"/>
          <w:sz w:val="14"/>
        </w:rPr>
        <w:t xml:space="preserve">, Jr.).Thus, we are compelled by the ways in which Indigenous and Black scholarship might be engaged together to contest the violence and </w:t>
      </w:r>
      <w:proofErr w:type="spellStart"/>
      <w:r w:rsidRPr="002A08E8">
        <w:rPr>
          <w:rFonts w:cs="Times New Roman"/>
          <w:sz w:val="14"/>
        </w:rPr>
        <w:t>legiti</w:t>
      </w:r>
      <w:proofErr w:type="spellEnd"/>
      <w:r w:rsidRPr="002A08E8">
        <w:rPr>
          <w:rFonts w:cs="Times New Roman"/>
          <w:sz w:val="14"/>
        </w:rPr>
        <w:t xml:space="preserve">- </w:t>
      </w:r>
      <w:proofErr w:type="spellStart"/>
      <w:r w:rsidRPr="002A08E8">
        <w:rPr>
          <w:rFonts w:cs="Times New Roman"/>
          <w:sz w:val="14"/>
        </w:rPr>
        <w:t>macy</w:t>
      </w:r>
      <w:proofErr w:type="spellEnd"/>
      <w:r w:rsidRPr="002A08E8">
        <w:rPr>
          <w:rFonts w:cs="Times New Roman"/>
          <w:sz w:val="14"/>
        </w:rPr>
        <w:t xml:space="preserve"> of the nation-state and its apparatuses, and to refuse routes to justice which require us to appeal for our humanity. Consider these words, from Dionne Brand, speaking at Barnard College, Colombia University, in April 2017: In our case, </w:t>
      </w:r>
      <w:r w:rsidRPr="002A08E8">
        <w:rPr>
          <w:rStyle w:val="StyleUnderline"/>
          <w:rFonts w:cs="Times New Roman"/>
        </w:rPr>
        <w:t xml:space="preserve">I believe that we live in a state of tyranny. And </w:t>
      </w:r>
      <w:r w:rsidRPr="00410902">
        <w:rPr>
          <w:rStyle w:val="StyleUnderline"/>
          <w:rFonts w:cs="Times New Roman"/>
          <w:highlight w:val="green"/>
        </w:rPr>
        <w:t>to ask</w:t>
      </w:r>
      <w:r w:rsidRPr="002A08E8">
        <w:rPr>
          <w:rStyle w:val="StyleUnderline"/>
          <w:rFonts w:cs="Times New Roman"/>
        </w:rPr>
        <w:t xml:space="preserve"> a </w:t>
      </w:r>
      <w:r w:rsidRPr="00410902">
        <w:rPr>
          <w:rStyle w:val="StyleUnderline"/>
          <w:rFonts w:cs="Times New Roman"/>
          <w:highlight w:val="green"/>
        </w:rPr>
        <w:t>tyranny to dismantle itself</w:t>
      </w:r>
      <w:r w:rsidRPr="002A08E8">
        <w:rPr>
          <w:rStyle w:val="StyleUnderline"/>
          <w:rFonts w:cs="Times New Roman"/>
        </w:rPr>
        <w:t xml:space="preserve">, to claim, to ask for, to invoke justice </w:t>
      </w:r>
      <w:r w:rsidRPr="00410902">
        <w:rPr>
          <w:rStyle w:val="StyleUnderline"/>
          <w:rFonts w:cs="Times New Roman"/>
          <w:highlight w:val="green"/>
        </w:rPr>
        <w:t>is to present our bodies already consigned in that tyranny to the status of nonbeing, to ask the state to bring us into being.</w:t>
      </w:r>
      <w:r w:rsidRPr="002A08E8">
        <w:rPr>
          <w:rStyle w:val="StyleUnderline"/>
          <w:rFonts w:cs="Times New Roman"/>
        </w:rPr>
        <w:t xml:space="preserve"> And </w:t>
      </w:r>
      <w:r w:rsidRPr="00410902">
        <w:rPr>
          <w:rStyle w:val="StyleUnderline"/>
          <w:rFonts w:cs="Times New Roman"/>
          <w:highlight w:val="green"/>
        </w:rPr>
        <w:t xml:space="preserve">that is </w:t>
      </w:r>
      <w:proofErr w:type="gramStart"/>
      <w:r w:rsidRPr="00410902">
        <w:rPr>
          <w:rStyle w:val="StyleUnderline"/>
          <w:rFonts w:cs="Times New Roman"/>
          <w:highlight w:val="green"/>
        </w:rPr>
        <w:t>impossible</w:t>
      </w:r>
      <w:proofErr w:type="gramEnd"/>
      <w:r w:rsidRPr="002A08E8">
        <w:rPr>
          <w:rStyle w:val="StyleUnderline"/>
          <w:rFonts w:cs="Times New Roman"/>
        </w:rPr>
        <w:t xml:space="preserve"> and it won’t.</w:t>
      </w:r>
      <w:r w:rsidRPr="002A08E8">
        <w:rPr>
          <w:rFonts w:cs="Times New Roman"/>
          <w:sz w:val="14"/>
        </w:rPr>
        <w:t xml:space="preserve"> </w:t>
      </w:r>
      <w:r w:rsidRPr="002A08E8">
        <w:rPr>
          <w:rStyle w:val="StyleUnderline"/>
          <w:rFonts w:cs="Times New Roman"/>
        </w:rPr>
        <w:t>That state is anathema to us, and so I do not write toward anything called justice, but against tyranny, and toward liberation. (</w:t>
      </w:r>
      <w:r w:rsidRPr="002A08E8">
        <w:rPr>
          <w:rFonts w:cs="Times New Roman"/>
          <w:sz w:val="14"/>
        </w:rPr>
        <w:t>Brand, 2017) Leanne Simpson makes a similar observation, writing, “</w:t>
      </w:r>
      <w:r w:rsidRPr="00410902">
        <w:rPr>
          <w:rStyle w:val="Emphasis"/>
          <w:rFonts w:cs="Times New Roman"/>
          <w:highlight w:val="green"/>
        </w:rPr>
        <w:t>I am not</w:t>
      </w:r>
      <w:r w:rsidRPr="002A08E8">
        <w:rPr>
          <w:rStyle w:val="Emphasis"/>
          <w:rFonts w:cs="Times New Roman"/>
        </w:rPr>
        <w:t xml:space="preserve"> particularly </w:t>
      </w:r>
      <w:r w:rsidRPr="00410902">
        <w:rPr>
          <w:rStyle w:val="Emphasis"/>
          <w:rFonts w:cs="Times New Roman"/>
          <w:highlight w:val="green"/>
        </w:rPr>
        <w:t>interested in holding states accountable because</w:t>
      </w:r>
      <w:r w:rsidRPr="002A08E8">
        <w:rPr>
          <w:rStyle w:val="Emphasis"/>
          <w:rFonts w:cs="Times New Roman"/>
        </w:rPr>
        <w:t xml:space="preserve"> the structure, history and </w:t>
      </w:r>
      <w:r w:rsidRPr="00410902">
        <w:rPr>
          <w:rStyle w:val="Emphasis"/>
          <w:rFonts w:cs="Times New Roman"/>
          <w:highlight w:val="green"/>
        </w:rPr>
        <w:t>nature of states is exploitative</w:t>
      </w:r>
      <w:r w:rsidRPr="002A08E8">
        <w:rPr>
          <w:rStyle w:val="Emphasis"/>
          <w:rFonts w:cs="Times New Roman"/>
        </w:rPr>
        <w:t xml:space="preserve"> in nature” </w:t>
      </w:r>
      <w:r w:rsidRPr="002A08E8">
        <w:rPr>
          <w:rFonts w:cs="Times New Roman"/>
          <w:sz w:val="14"/>
        </w:rPr>
        <w:t>(2016, p. 31</w:t>
      </w:r>
      <w:r w:rsidRPr="002A08E8">
        <w:rPr>
          <w:rStyle w:val="StyleUnderline"/>
          <w:rFonts w:cs="Times New Roman"/>
        </w:rPr>
        <w:t xml:space="preserve">). Both abolition and decolonization object to the configuration of the nation-state in its specificity </w:t>
      </w:r>
      <w:r w:rsidRPr="002A08E8">
        <w:rPr>
          <w:rFonts w:cs="Times New Roman"/>
          <w:sz w:val="14"/>
        </w:rPr>
        <w:t xml:space="preserve">(the United States, Canada, Israel, New Zealand, South Africa, Australia, and so on), and its </w:t>
      </w:r>
      <w:proofErr w:type="spellStart"/>
      <w:r w:rsidRPr="002A08E8">
        <w:rPr>
          <w:rFonts w:cs="Times New Roman"/>
          <w:sz w:val="14"/>
        </w:rPr>
        <w:t>generaliz</w:t>
      </w:r>
      <w:proofErr w:type="spellEnd"/>
      <w:r w:rsidRPr="002A08E8">
        <w:rPr>
          <w:rFonts w:cs="Times New Roman"/>
          <w:sz w:val="14"/>
        </w:rPr>
        <w:t xml:space="preserve">- ability. </w:t>
      </w:r>
      <w:r w:rsidRPr="002A08E8">
        <w:rPr>
          <w:rStyle w:val="StyleUnderline"/>
          <w:rFonts w:cs="Times New Roman"/>
        </w:rPr>
        <w:t xml:space="preserve">Such a social order, and its </w:t>
      </w:r>
      <w:proofErr w:type="spellStart"/>
      <w:r w:rsidRPr="002A08E8">
        <w:rPr>
          <w:rStyle w:val="StyleUnderline"/>
          <w:rFonts w:cs="Times New Roman"/>
        </w:rPr>
        <w:t>violences</w:t>
      </w:r>
      <w:proofErr w:type="spellEnd"/>
      <w:r w:rsidRPr="002A08E8">
        <w:rPr>
          <w:rStyle w:val="StyleUnderline"/>
          <w:rFonts w:cs="Times New Roman"/>
        </w:rPr>
        <w:t xml:space="preserve">, cannot be made just; cannot be made good. Though the need for these projects cannot be disputed, the frequent response by sympathetic liberals and even people committed to radical social change is that abolition is </w:t>
      </w:r>
      <w:proofErr w:type="gramStart"/>
      <w:r w:rsidRPr="002A08E8">
        <w:rPr>
          <w:rStyle w:val="StyleUnderline"/>
          <w:rFonts w:cs="Times New Roman"/>
        </w:rPr>
        <w:t>unimaginable</w:t>
      </w:r>
      <w:proofErr w:type="gramEnd"/>
      <w:r w:rsidRPr="002A08E8">
        <w:rPr>
          <w:rStyle w:val="StyleUnderline"/>
          <w:rFonts w:cs="Times New Roman"/>
        </w:rPr>
        <w:t xml:space="preserve"> and that decolonization is philosophical but not practical. </w:t>
      </w:r>
      <w:r w:rsidRPr="002A08E8">
        <w:rPr>
          <w:rFonts w:cs="Times New Roman"/>
          <w:sz w:val="14"/>
        </w:rPr>
        <w:t xml:space="preserve">This is the observation that Dan Berger, </w:t>
      </w:r>
      <w:proofErr w:type="spellStart"/>
      <w:r w:rsidRPr="002A08E8">
        <w:rPr>
          <w:rFonts w:cs="Times New Roman"/>
          <w:sz w:val="14"/>
        </w:rPr>
        <w:t>Mariame</w:t>
      </w:r>
      <w:proofErr w:type="spellEnd"/>
      <w:r w:rsidRPr="002A08E8">
        <w:rPr>
          <w:rFonts w:cs="Times New Roman"/>
          <w:sz w:val="14"/>
        </w:rPr>
        <w:t xml:space="preserve"> </w:t>
      </w:r>
      <w:proofErr w:type="spellStart"/>
      <w:r w:rsidRPr="002A08E8">
        <w:rPr>
          <w:rFonts w:cs="Times New Roman"/>
          <w:sz w:val="14"/>
        </w:rPr>
        <w:t>Kaba</w:t>
      </w:r>
      <w:proofErr w:type="spellEnd"/>
      <w:r w:rsidRPr="002A08E8">
        <w:rPr>
          <w:rFonts w:cs="Times New Roman"/>
          <w:sz w:val="14"/>
        </w:rPr>
        <w:t xml:space="preserve">, and David Stein make in an article in Jacobin Magazine titled “What Abolitionists Do” (2017). Linking abolition to fights against chattel slavery, private property, and the prison </w:t>
      </w:r>
      <w:proofErr w:type="spellStart"/>
      <w:r w:rsidRPr="002A08E8">
        <w:rPr>
          <w:rFonts w:cs="Times New Roman"/>
          <w:sz w:val="14"/>
        </w:rPr>
        <w:t>indus</w:t>
      </w:r>
      <w:proofErr w:type="spellEnd"/>
      <w:r w:rsidRPr="002A08E8">
        <w:rPr>
          <w:rFonts w:cs="Times New Roman"/>
          <w:sz w:val="14"/>
        </w:rPr>
        <w:t xml:space="preserve">- trial complex, the authors note that abolition is always discarded as utopian, not practical, even by those who describe themselves as working for social change. Instead, Berger, </w:t>
      </w:r>
      <w:proofErr w:type="spellStart"/>
      <w:r w:rsidRPr="002A08E8">
        <w:rPr>
          <w:rFonts w:cs="Times New Roman"/>
          <w:sz w:val="14"/>
        </w:rPr>
        <w:t>Kaba</w:t>
      </w:r>
      <w:proofErr w:type="spellEnd"/>
      <w:r w:rsidRPr="002A08E8">
        <w:rPr>
          <w:rFonts w:cs="Times New Roman"/>
          <w:sz w:val="14"/>
        </w:rPr>
        <w:t xml:space="preserve">, and Stein observe that abolition is a “lodestar and practical necessity” (2017, </w:t>
      </w:r>
      <w:proofErr w:type="spellStart"/>
      <w:r w:rsidRPr="002A08E8">
        <w:rPr>
          <w:rFonts w:cs="Times New Roman"/>
          <w:sz w:val="14"/>
        </w:rPr>
        <w:t>n.p.</w:t>
      </w:r>
      <w:proofErr w:type="spellEnd"/>
      <w:r w:rsidRPr="002A08E8">
        <w:rPr>
          <w:rFonts w:cs="Times New Roman"/>
          <w:sz w:val="14"/>
        </w:rPr>
        <w:t xml:space="preserve">). Describing how </w:t>
      </w:r>
      <w:r w:rsidRPr="00410902">
        <w:rPr>
          <w:rStyle w:val="StyleUnderline"/>
          <w:rFonts w:cs="Times New Roman"/>
          <w:highlight w:val="green"/>
        </w:rPr>
        <w:t>abolition is</w:t>
      </w:r>
      <w:r w:rsidRPr="002A08E8">
        <w:rPr>
          <w:rStyle w:val="StyleUnderline"/>
          <w:rFonts w:cs="Times New Roman"/>
        </w:rPr>
        <w:t xml:space="preserve"> both a </w:t>
      </w:r>
      <w:r w:rsidRPr="00410902">
        <w:rPr>
          <w:rStyle w:val="StyleUnderline"/>
          <w:rFonts w:cs="Times New Roman"/>
          <w:highlight w:val="green"/>
        </w:rPr>
        <w:t>naming of a goal and navigating</w:t>
      </w:r>
      <w:r w:rsidRPr="002A08E8">
        <w:rPr>
          <w:rStyle w:val="StyleUnderline"/>
          <w:rFonts w:cs="Times New Roman"/>
        </w:rPr>
        <w:t xml:space="preserve"> the </w:t>
      </w:r>
      <w:r w:rsidRPr="00410902">
        <w:rPr>
          <w:rStyle w:val="StyleUnderline"/>
          <w:rFonts w:cs="Times New Roman"/>
          <w:highlight w:val="green"/>
        </w:rPr>
        <w:t xml:space="preserve">divide between current state violence and </w:t>
      </w:r>
      <w:r w:rsidRPr="002A08E8">
        <w:rPr>
          <w:rStyle w:val="StyleUnderline"/>
          <w:rFonts w:cs="Times New Roman"/>
        </w:rPr>
        <w:t xml:space="preserve">the </w:t>
      </w:r>
      <w:r w:rsidRPr="00410902">
        <w:rPr>
          <w:rStyle w:val="StyleUnderline"/>
          <w:rFonts w:cs="Times New Roman"/>
          <w:highlight w:val="green"/>
        </w:rPr>
        <w:t>eradication</w:t>
      </w:r>
      <w:r w:rsidRPr="002A08E8">
        <w:rPr>
          <w:rStyle w:val="StyleUnderline"/>
          <w:rFonts w:cs="Times New Roman"/>
        </w:rPr>
        <w:t xml:space="preserve"> of state/ violence,</w:t>
      </w:r>
      <w:r w:rsidRPr="002A08E8">
        <w:rPr>
          <w:rFonts w:cs="Times New Roman"/>
          <w:sz w:val="14"/>
        </w:rPr>
        <w:t xml:space="preserve"> the authors share the variety of activities which have come to be part of abolition projects. The gains of these activities are their own proof of the need and possibility for abolition. Likewise</w:t>
      </w:r>
      <w:r w:rsidRPr="002A08E8">
        <w:rPr>
          <w:rStyle w:val="StyleUnderline"/>
          <w:rFonts w:cs="Times New Roman"/>
        </w:rPr>
        <w:t xml:space="preserve">, </w:t>
      </w:r>
      <w:r w:rsidRPr="00410902">
        <w:rPr>
          <w:rStyle w:val="StyleUnderline"/>
          <w:rFonts w:cs="Times New Roman"/>
          <w:highlight w:val="green"/>
        </w:rPr>
        <w:t xml:space="preserve">there are many practical efforts to </w:t>
      </w:r>
      <w:proofErr w:type="spellStart"/>
      <w:r w:rsidRPr="00410902">
        <w:rPr>
          <w:rStyle w:val="StyleUnderline"/>
          <w:rFonts w:cs="Times New Roman"/>
          <w:highlight w:val="green"/>
        </w:rPr>
        <w:t>rematriate</w:t>
      </w:r>
      <w:proofErr w:type="spellEnd"/>
      <w:r w:rsidRPr="00410902">
        <w:rPr>
          <w:rStyle w:val="StyleUnderline"/>
          <w:rFonts w:cs="Times New Roman"/>
          <w:highlight w:val="green"/>
        </w:rPr>
        <w:t xml:space="preserve"> Indigenous </w:t>
      </w:r>
      <w:r w:rsidRPr="002A08E8">
        <w:rPr>
          <w:rStyle w:val="StyleUnderline"/>
          <w:rFonts w:cs="Times New Roman"/>
        </w:rPr>
        <w:t xml:space="preserve">land and </w:t>
      </w:r>
      <w:r w:rsidRPr="00410902">
        <w:rPr>
          <w:rStyle w:val="StyleUnderline"/>
          <w:rFonts w:cs="Times New Roman"/>
          <w:highlight w:val="green"/>
        </w:rPr>
        <w:t xml:space="preserve">life, from restoring Indigenous foodways, to turning land out of the property system, to restoring languages. </w:t>
      </w:r>
      <w:r w:rsidRPr="002A08E8">
        <w:rPr>
          <w:rStyle w:val="StyleUnderline"/>
          <w:rFonts w:cs="Times New Roman"/>
        </w:rPr>
        <w:t>When people automatically dismiss the possibilities for abolition and decolonization, they rarely acknowledge how this reaction is entrenched in competing projects</w:t>
      </w:r>
      <w:r w:rsidRPr="002A08E8">
        <w:rPr>
          <w:rFonts w:cs="Times New Roman"/>
          <w:sz w:val="14"/>
        </w:rPr>
        <w:t xml:space="preserve">. Indeed, </w:t>
      </w:r>
      <w:r w:rsidRPr="002A08E8">
        <w:rPr>
          <w:rStyle w:val="StyleUnderline"/>
          <w:rFonts w:cs="Times New Roman"/>
        </w:rPr>
        <w:t xml:space="preserve">because abolition and </w:t>
      </w:r>
      <w:r w:rsidRPr="00410902">
        <w:rPr>
          <w:rStyle w:val="StyleUnderline"/>
          <w:rFonts w:cs="Times New Roman"/>
          <w:highlight w:val="green"/>
        </w:rPr>
        <w:t>decolonization are lodestars</w:t>
      </w:r>
      <w:r w:rsidRPr="002A08E8">
        <w:rPr>
          <w:rStyle w:val="StyleUnderline"/>
          <w:rFonts w:cs="Times New Roman"/>
        </w:rPr>
        <w:t>—stars which are used to guide our course—and practical, abolition and decolonization are not projects to be deferred for the next generation</w:t>
      </w:r>
      <w:r w:rsidRPr="002A08E8">
        <w:rPr>
          <w:rFonts w:cs="Times New Roman"/>
          <w:sz w:val="14"/>
        </w:rPr>
        <w:t xml:space="preserve">. </w:t>
      </w:r>
      <w:r w:rsidRPr="002A08E8">
        <w:rPr>
          <w:rStyle w:val="StyleUnderline"/>
          <w:rFonts w:cs="Times New Roman"/>
        </w:rPr>
        <w:t xml:space="preserve">They are happening next; they are </w:t>
      </w:r>
      <w:r w:rsidRPr="00410902">
        <w:rPr>
          <w:rStyle w:val="StyleUnderline"/>
          <w:rFonts w:cs="Times New Roman"/>
          <w:highlight w:val="green"/>
        </w:rPr>
        <w:t>happening now</w:t>
      </w:r>
      <w:r w:rsidRPr="002A08E8">
        <w:rPr>
          <w:rStyle w:val="StyleUnderline"/>
          <w:rFonts w:cs="Times New Roman"/>
        </w:rPr>
        <w:t>. Abolition and decolonization are rupturing into the mainstream with movements for Black life and defenders of Indigenous lands and waters, as much as people wish to contain #BlackLivesMatter to the plan of reducing dis- crimination in policing or Idle No More or #NoDAPL to the goals of environ- mentalism.</w:t>
      </w:r>
      <w:r w:rsidRPr="002A08E8">
        <w:rPr>
          <w:rFonts w:cs="Times New Roman"/>
          <w:sz w:val="14"/>
        </w:rPr>
        <w:t xml:space="preserve"> </w:t>
      </w:r>
      <w:r w:rsidRPr="002A08E8">
        <w:rPr>
          <w:rStyle w:val="Emphasis"/>
          <w:rFonts w:cs="Times New Roman"/>
        </w:rPr>
        <w:t>Abolition and decolonization have always been happening, since the advent of a Western imperial worldview equated with modernity that took hold around 1492</w:t>
      </w:r>
      <w:r w:rsidRPr="002A08E8">
        <w:rPr>
          <w:rFonts w:cs="Times New Roman"/>
          <w:sz w:val="14"/>
        </w:rPr>
        <w:t xml:space="preserve">. Alternative societies, and the dismantling of slavery and its </w:t>
      </w:r>
      <w:proofErr w:type="spellStart"/>
      <w:r w:rsidRPr="002A08E8">
        <w:rPr>
          <w:rFonts w:cs="Times New Roman"/>
          <w:sz w:val="14"/>
        </w:rPr>
        <w:t>institu</w:t>
      </w:r>
      <w:proofErr w:type="spellEnd"/>
      <w:r w:rsidRPr="002A08E8">
        <w:rPr>
          <w:rFonts w:cs="Times New Roman"/>
          <w:sz w:val="14"/>
        </w:rPr>
        <w:t xml:space="preserve">- </w:t>
      </w:r>
      <w:proofErr w:type="spellStart"/>
      <w:r w:rsidRPr="002A08E8">
        <w:rPr>
          <w:rFonts w:cs="Times New Roman"/>
          <w:sz w:val="14"/>
        </w:rPr>
        <w:t>tions</w:t>
      </w:r>
      <w:proofErr w:type="spellEnd"/>
      <w:r w:rsidRPr="002A08E8">
        <w:rPr>
          <w:rFonts w:cs="Times New Roman"/>
          <w:sz w:val="14"/>
        </w:rPr>
        <w:t xml:space="preserve">, have been constant projects comprising serious work at the site of staunch tensions. These projects are happening now. </w:t>
      </w:r>
      <w:r w:rsidRPr="002A08E8">
        <w:rPr>
          <w:rStyle w:val="StyleUnderline"/>
          <w:rFonts w:cs="Times New Roman"/>
        </w:rPr>
        <w:t xml:space="preserve">Neither abolition nor </w:t>
      </w:r>
      <w:r w:rsidRPr="00410902">
        <w:rPr>
          <w:rStyle w:val="StyleUnderline"/>
          <w:rFonts w:cs="Times New Roman"/>
          <w:highlight w:val="green"/>
        </w:rPr>
        <w:t>decolonization are</w:t>
      </w:r>
      <w:r w:rsidRPr="002A08E8">
        <w:rPr>
          <w:rStyle w:val="StyleUnderline"/>
          <w:rFonts w:cs="Times New Roman"/>
        </w:rPr>
        <w:t xml:space="preserve"> philosophies. </w:t>
      </w:r>
      <w:r w:rsidRPr="002A08E8">
        <w:rPr>
          <w:rStyle w:val="Emphasis"/>
          <w:rFonts w:cs="Times New Roman"/>
        </w:rPr>
        <w:t xml:space="preserve">They are </w:t>
      </w:r>
      <w:r w:rsidRPr="00410902">
        <w:rPr>
          <w:rStyle w:val="Emphasis"/>
          <w:rFonts w:cs="Times New Roman"/>
          <w:highlight w:val="green"/>
        </w:rPr>
        <w:t>practical routes</w:t>
      </w:r>
      <w:r w:rsidRPr="002A08E8">
        <w:rPr>
          <w:rStyle w:val="StyleUnderline"/>
          <w:rFonts w:cs="Times New Roman"/>
        </w:rPr>
        <w:t xml:space="preserve">. Abolition and decolonization </w:t>
      </w:r>
      <w:r w:rsidRPr="002A08E8">
        <w:rPr>
          <w:rStyle w:val="StyleUnderline"/>
          <w:rFonts w:cs="Times New Roman"/>
        </w:rPr>
        <w:lastRenderedPageBreak/>
        <w:t xml:space="preserve">are practices. The people engaged in them are among the most pragmatic on earth—they understand that </w:t>
      </w:r>
      <w:r w:rsidRPr="00410902">
        <w:rPr>
          <w:rStyle w:val="StyleUnderline"/>
          <w:rFonts w:cs="Times New Roman"/>
          <w:highlight w:val="green"/>
        </w:rPr>
        <w:t xml:space="preserve">these </w:t>
      </w:r>
      <w:proofErr w:type="gramStart"/>
      <w:r w:rsidRPr="00410902">
        <w:rPr>
          <w:rStyle w:val="StyleUnderline"/>
          <w:rFonts w:cs="Times New Roman"/>
          <w:highlight w:val="green"/>
        </w:rPr>
        <w:t>have to</w:t>
      </w:r>
      <w:proofErr w:type="gramEnd"/>
      <w:r w:rsidRPr="00410902">
        <w:rPr>
          <w:rStyle w:val="StyleUnderline"/>
          <w:rFonts w:cs="Times New Roman"/>
          <w:highlight w:val="green"/>
        </w:rPr>
        <w:t xml:space="preserve"> be happening now, because of the consequences of living beyond</w:t>
      </w:r>
      <w:r w:rsidRPr="002A08E8">
        <w:rPr>
          <w:rStyle w:val="StyleUnderline"/>
          <w:rFonts w:cs="Times New Roman"/>
        </w:rPr>
        <w:t xml:space="preserve"> the </w:t>
      </w:r>
      <w:r w:rsidRPr="00410902">
        <w:rPr>
          <w:rStyle w:val="StyleUnderline"/>
          <w:rFonts w:cs="Times New Roman"/>
          <w:highlight w:val="green"/>
        </w:rPr>
        <w:t>capacity of the earth to heal itself without destroying all people</w:t>
      </w:r>
      <w:r w:rsidRPr="002A08E8">
        <w:rPr>
          <w:rStyle w:val="StyleUnderline"/>
          <w:rFonts w:cs="Times New Roman"/>
        </w:rPr>
        <w:t xml:space="preserve">. </w:t>
      </w:r>
      <w:r w:rsidRPr="002A08E8">
        <w:rPr>
          <w:rFonts w:cs="Times New Roman"/>
          <w:sz w:val="14"/>
        </w:rPr>
        <w:t xml:space="preserve">As Christi Belcourt makes plain in Chapter 7, the revolution has already begun. In our own writing on decolonization and our reading of works on abolition, we emphasize that </w:t>
      </w:r>
      <w:r w:rsidRPr="002A08E8">
        <w:rPr>
          <w:rStyle w:val="StyleUnderline"/>
          <w:rFonts w:cs="Times New Roman"/>
        </w:rPr>
        <w:t>neither abolition nor decolonization are endpoints. They are imperatives. They are not a promised land or future. They are exactly what drive our work and attention</w:t>
      </w:r>
      <w:r w:rsidRPr="002A08E8">
        <w:rPr>
          <w:rFonts w:cs="Times New Roman"/>
          <w:sz w:val="14"/>
        </w:rPr>
        <w:t xml:space="preserve">. Yet, this is where it matters to consider how there is not a one-to-one relationship between injustice and justice. </w:t>
      </w:r>
      <w:r w:rsidRPr="002A08E8">
        <w:rPr>
          <w:rStyle w:val="StyleUnderline"/>
          <w:rFonts w:cs="Times New Roman"/>
        </w:rPr>
        <w:t>There is not a direct trajectory from the harm to the justice</w:t>
      </w:r>
      <w:r w:rsidRPr="002A08E8">
        <w:rPr>
          <w:rFonts w:cs="Times New Roman"/>
          <w:sz w:val="14"/>
        </w:rPr>
        <w:t xml:space="preserve">. Said another way, we should not think that slavery is what drives our demands for abolition. We should not think that colonization is what drives our demands for decolonization. Again, </w:t>
      </w:r>
      <w:r w:rsidRPr="00410902">
        <w:rPr>
          <w:rStyle w:val="Emphasis"/>
          <w:rFonts w:cs="Times New Roman"/>
          <w:highlight w:val="green"/>
        </w:rPr>
        <w:t>we can pursue these imperatives without being locked into a false linearity between cause and effect</w:t>
      </w:r>
      <w:r w:rsidRPr="002A08E8">
        <w:rPr>
          <w:rStyle w:val="Emphasis"/>
          <w:rFonts w:cs="Times New Roman"/>
        </w:rPr>
        <w:t>.</w:t>
      </w:r>
      <w:r w:rsidRPr="002A08E8">
        <w:rPr>
          <w:rFonts w:cs="Times New Roman"/>
          <w:sz w:val="14"/>
        </w:rPr>
        <w:t xml:space="preserve"> Decolonization is not the effect of the cause called colonization. Decolonization defies ongoing colonization.</w:t>
      </w:r>
    </w:p>
    <w:p w14:paraId="31EDD78D" w14:textId="77777777" w:rsidR="000411D9" w:rsidRPr="008D5DC5" w:rsidRDefault="000411D9" w:rsidP="000411D9">
      <w:pPr>
        <w:pStyle w:val="Heading3"/>
      </w:pPr>
      <w:r>
        <w:lastRenderedPageBreak/>
        <w:t>Fracking – Link</w:t>
      </w:r>
    </w:p>
    <w:p w14:paraId="0C7311DF" w14:textId="77777777" w:rsidR="000411D9" w:rsidRPr="008D5DC5" w:rsidRDefault="000411D9" w:rsidP="000411D9">
      <w:pPr>
        <w:pStyle w:val="Heading4"/>
        <w:rPr>
          <w:rFonts w:asciiTheme="minorHAnsi" w:hAnsiTheme="minorHAnsi" w:cstheme="minorHAnsi"/>
        </w:rPr>
      </w:pPr>
      <w:r w:rsidRPr="008D5DC5">
        <w:rPr>
          <w:rFonts w:asciiTheme="minorHAnsi" w:hAnsiTheme="minorHAnsi" w:cstheme="minorHAnsi"/>
        </w:rPr>
        <w:t xml:space="preserve">Their anti-fracking policy reliance on the state is illusion of inclusion that reifies </w:t>
      </w:r>
      <w:proofErr w:type="spellStart"/>
      <w:r w:rsidRPr="008D5DC5">
        <w:rPr>
          <w:rFonts w:asciiTheme="minorHAnsi" w:hAnsiTheme="minorHAnsi" w:cstheme="minorHAnsi"/>
        </w:rPr>
        <w:t>settlerism</w:t>
      </w:r>
      <w:proofErr w:type="spellEnd"/>
    </w:p>
    <w:p w14:paraId="35813CBA" w14:textId="77777777" w:rsidR="000411D9" w:rsidRPr="008D5DC5" w:rsidRDefault="000411D9" w:rsidP="000411D9">
      <w:pPr>
        <w:rPr>
          <w:rFonts w:asciiTheme="minorHAnsi" w:hAnsiTheme="minorHAnsi" w:cstheme="minorHAnsi"/>
        </w:rPr>
      </w:pPr>
      <w:proofErr w:type="spellStart"/>
      <w:r w:rsidRPr="008D5DC5">
        <w:rPr>
          <w:rStyle w:val="Style13ptBold"/>
          <w:rFonts w:asciiTheme="minorHAnsi" w:hAnsiTheme="minorHAnsi" w:cstheme="minorHAnsi"/>
          <w:sz w:val="24"/>
        </w:rPr>
        <w:t>Corntassel</w:t>
      </w:r>
      <w:proofErr w:type="spellEnd"/>
      <w:r w:rsidRPr="008D5DC5">
        <w:rPr>
          <w:rStyle w:val="Style13ptBold"/>
          <w:rFonts w:asciiTheme="minorHAnsi" w:hAnsiTheme="minorHAnsi" w:cstheme="minorHAnsi"/>
          <w:sz w:val="24"/>
        </w:rPr>
        <w:t xml:space="preserve"> ‘12</w:t>
      </w:r>
      <w:r w:rsidRPr="008D5DC5">
        <w:rPr>
          <w:rFonts w:asciiTheme="minorHAnsi" w:hAnsiTheme="minorHAnsi" w:cstheme="minorHAnsi"/>
        </w:rPr>
        <w:t xml:space="preserve"> </w:t>
      </w:r>
      <w:r w:rsidRPr="008D5DC5">
        <w:rPr>
          <w:rFonts w:asciiTheme="minorHAnsi" w:hAnsiTheme="minorHAnsi" w:cstheme="minorHAnsi"/>
          <w:sz w:val="18"/>
          <w:szCs w:val="18"/>
        </w:rPr>
        <w:t xml:space="preserve">(Jeff </w:t>
      </w:r>
      <w:proofErr w:type="spellStart"/>
      <w:r w:rsidRPr="008D5DC5">
        <w:rPr>
          <w:rFonts w:asciiTheme="minorHAnsi" w:hAnsiTheme="minorHAnsi" w:cstheme="minorHAnsi"/>
          <w:sz w:val="18"/>
          <w:szCs w:val="18"/>
        </w:rPr>
        <w:t>Corntassel</w:t>
      </w:r>
      <w:proofErr w:type="spellEnd"/>
      <w:r w:rsidRPr="008D5DC5">
        <w:rPr>
          <w:rFonts w:asciiTheme="minorHAnsi" w:hAnsiTheme="minorHAnsi" w:cstheme="minorHAnsi"/>
          <w:sz w:val="18"/>
          <w:szCs w:val="18"/>
        </w:rPr>
        <w:t>, University of Victoria, Canada, “Re-envisioning resurgence: Indigenous pathways to decolonization and sustainable self-determination”, Decolonization: Indigeneity, Education &amp; Society, Vol. 1, No. 1, 2012, pp. 86-101)</w:t>
      </w:r>
    </w:p>
    <w:p w14:paraId="3A03858F" w14:textId="77777777" w:rsidR="000411D9" w:rsidRPr="008D5DC5" w:rsidRDefault="000411D9" w:rsidP="000411D9">
      <w:pPr>
        <w:rPr>
          <w:rFonts w:asciiTheme="minorHAnsi" w:hAnsiTheme="minorHAnsi" w:cstheme="minorHAnsi"/>
          <w:sz w:val="16"/>
        </w:rPr>
      </w:pPr>
      <w:r w:rsidRPr="008D5DC5">
        <w:rPr>
          <w:rFonts w:asciiTheme="minorHAnsi" w:hAnsiTheme="minorHAnsi" w:cstheme="minorHAnsi"/>
          <w:sz w:val="16"/>
        </w:rPr>
        <w:t xml:space="preserve">When addressing contemporary shape-shifting colonialism, the rights discourse can only take struggles for Indigenous decolonization and resurgence so far. </w:t>
      </w:r>
      <w:r w:rsidRPr="00410902">
        <w:rPr>
          <w:rStyle w:val="StyleUnderline"/>
          <w:rFonts w:asciiTheme="minorHAnsi" w:hAnsiTheme="minorHAnsi" w:cstheme="minorHAnsi"/>
          <w:highlight w:val="green"/>
        </w:rPr>
        <w:t>Indigenous mobilization strategies</w:t>
      </w:r>
      <w:r w:rsidRPr="008D5DC5">
        <w:rPr>
          <w:rFonts w:asciiTheme="minorHAnsi" w:hAnsiTheme="minorHAnsi" w:cstheme="minorHAnsi"/>
          <w:sz w:val="16"/>
        </w:rPr>
        <w:t xml:space="preserve"> that invoke existing human rights norms, which are </w:t>
      </w:r>
      <w:r w:rsidRPr="00410902">
        <w:rPr>
          <w:rStyle w:val="StyleUnderline"/>
          <w:rFonts w:asciiTheme="minorHAnsi" w:hAnsiTheme="minorHAnsi" w:cstheme="minorHAnsi"/>
          <w:highlight w:val="green"/>
        </w:rPr>
        <w:t>premised on state recognition</w:t>
      </w:r>
      <w:r w:rsidRPr="008D5DC5">
        <w:rPr>
          <w:rStyle w:val="StyleUnderline"/>
          <w:rFonts w:asciiTheme="minorHAnsi" w:hAnsiTheme="minorHAnsi" w:cstheme="minorHAnsi"/>
        </w:rPr>
        <w:t xml:space="preserve"> of Indigenous self-determination, </w:t>
      </w:r>
      <w:r w:rsidRPr="00410902">
        <w:rPr>
          <w:rStyle w:val="StyleUnderline"/>
          <w:rFonts w:asciiTheme="minorHAnsi" w:hAnsiTheme="minorHAnsi" w:cstheme="minorHAnsi"/>
          <w:highlight w:val="green"/>
        </w:rPr>
        <w:t>will not lead to</w:t>
      </w:r>
      <w:r w:rsidRPr="008D5DC5">
        <w:rPr>
          <w:rStyle w:val="StyleUnderline"/>
          <w:rFonts w:asciiTheme="minorHAnsi" w:hAnsiTheme="minorHAnsi" w:cstheme="minorHAnsi"/>
        </w:rPr>
        <w:t xml:space="preserve"> a </w:t>
      </w:r>
      <w:r w:rsidRPr="00410902">
        <w:rPr>
          <w:rStyle w:val="StyleUnderline"/>
          <w:rFonts w:asciiTheme="minorHAnsi" w:hAnsiTheme="minorHAnsi" w:cstheme="minorHAnsi"/>
          <w:highlight w:val="green"/>
        </w:rPr>
        <w:t>sustainable self-determination</w:t>
      </w:r>
      <w:r w:rsidRPr="008D5DC5">
        <w:rPr>
          <w:rStyle w:val="StyleUnderline"/>
          <w:rFonts w:asciiTheme="minorHAnsi" w:hAnsiTheme="minorHAnsi" w:cstheme="minorHAnsi"/>
        </w:rPr>
        <w:t xml:space="preserve"> process</w:t>
      </w:r>
      <w:r w:rsidRPr="008D5DC5">
        <w:rPr>
          <w:rFonts w:asciiTheme="minorHAnsi" w:hAnsiTheme="minorHAnsi" w:cstheme="minorHAnsi"/>
          <w:sz w:val="16"/>
        </w:rPr>
        <w:t xml:space="preserve"> that restores and regenerates Indigenous nations. According to Dene political theorist Glen </w:t>
      </w:r>
      <w:proofErr w:type="spellStart"/>
      <w:r w:rsidRPr="008D5DC5">
        <w:rPr>
          <w:rFonts w:asciiTheme="minorHAnsi" w:hAnsiTheme="minorHAnsi" w:cstheme="minorHAnsi"/>
          <w:sz w:val="16"/>
        </w:rPr>
        <w:t>Coulthard</w:t>
      </w:r>
      <w:proofErr w:type="spellEnd"/>
      <w:r w:rsidRPr="008D5DC5">
        <w:rPr>
          <w:rFonts w:asciiTheme="minorHAnsi" w:hAnsiTheme="minorHAnsi" w:cstheme="minorHAnsi"/>
          <w:sz w:val="16"/>
        </w:rPr>
        <w:t xml:space="preserve"> (2007), “</w:t>
      </w:r>
      <w:r w:rsidRPr="00410902">
        <w:rPr>
          <w:rStyle w:val="StyleUnderline"/>
          <w:rFonts w:asciiTheme="minorHAnsi" w:hAnsiTheme="minorHAnsi" w:cstheme="minorHAnsi"/>
          <w:highlight w:val="green"/>
        </w:rPr>
        <w:t>the politics of recognition</w:t>
      </w:r>
      <w:r w:rsidRPr="008D5DC5">
        <w:rPr>
          <w:rStyle w:val="StyleUnderline"/>
          <w:rFonts w:asciiTheme="minorHAnsi" w:hAnsiTheme="minorHAnsi" w:cstheme="minorHAnsi"/>
        </w:rPr>
        <w:t xml:space="preserve"> in its contemporary form promises to </w:t>
      </w:r>
      <w:r w:rsidRPr="00410902">
        <w:rPr>
          <w:rStyle w:val="StyleUnderline"/>
          <w:rFonts w:asciiTheme="minorHAnsi" w:hAnsiTheme="minorHAnsi" w:cstheme="minorHAnsi"/>
          <w:highlight w:val="green"/>
        </w:rPr>
        <w:t>reproduce</w:t>
      </w:r>
      <w:r w:rsidRPr="008D5DC5">
        <w:rPr>
          <w:rStyle w:val="StyleUnderline"/>
          <w:rFonts w:asciiTheme="minorHAnsi" w:hAnsiTheme="minorHAnsi" w:cstheme="minorHAnsi"/>
        </w:rPr>
        <w:t xml:space="preserve"> the very configurations of </w:t>
      </w:r>
      <w:r w:rsidRPr="00410902">
        <w:rPr>
          <w:rStyle w:val="StyleUnderline"/>
          <w:rFonts w:asciiTheme="minorHAnsi" w:hAnsiTheme="minorHAnsi" w:cstheme="minorHAnsi"/>
          <w:highlight w:val="green"/>
        </w:rPr>
        <w:t>colonial power</w:t>
      </w:r>
      <w:r w:rsidRPr="008D5DC5">
        <w:rPr>
          <w:rStyle w:val="StyleUnderline"/>
          <w:rFonts w:asciiTheme="minorHAnsi" w:hAnsiTheme="minorHAnsi" w:cstheme="minorHAnsi"/>
        </w:rPr>
        <w:t xml:space="preserve"> that Indigenous peoples’ demands for recognition have historically sought to transcend</w:t>
      </w:r>
      <w:r w:rsidRPr="008D5DC5">
        <w:rPr>
          <w:rFonts w:asciiTheme="minorHAnsi" w:hAnsiTheme="minorHAnsi" w:cstheme="minorHAnsi"/>
          <w:sz w:val="16"/>
        </w:rPr>
        <w:t xml:space="preserve">” (p. 437). </w:t>
      </w:r>
      <w:r w:rsidRPr="008D5DC5">
        <w:rPr>
          <w:rStyle w:val="StyleUnderline"/>
          <w:rFonts w:asciiTheme="minorHAnsi" w:hAnsiTheme="minorHAnsi" w:cstheme="minorHAnsi"/>
        </w:rPr>
        <w:t xml:space="preserve">By </w:t>
      </w:r>
      <w:r w:rsidRPr="00410902">
        <w:rPr>
          <w:rStyle w:val="StyleUnderline"/>
          <w:rFonts w:asciiTheme="minorHAnsi" w:hAnsiTheme="minorHAnsi" w:cstheme="minorHAnsi"/>
          <w:highlight w:val="green"/>
        </w:rPr>
        <w:t>embedding</w:t>
      </w:r>
      <w:r w:rsidRPr="008D5DC5">
        <w:rPr>
          <w:rStyle w:val="StyleUnderline"/>
          <w:rFonts w:asciiTheme="minorHAnsi" w:hAnsiTheme="minorHAnsi" w:cstheme="minorHAnsi"/>
        </w:rPr>
        <w:t xml:space="preserve"> themselves </w:t>
      </w:r>
      <w:r w:rsidRPr="00410902">
        <w:rPr>
          <w:rStyle w:val="StyleUnderline"/>
          <w:rFonts w:asciiTheme="minorHAnsi" w:hAnsiTheme="minorHAnsi" w:cstheme="minorHAnsi"/>
          <w:highlight w:val="green"/>
        </w:rPr>
        <w:t>within the state-centric rights discourse</w:t>
      </w:r>
      <w:r w:rsidRPr="008D5DC5">
        <w:rPr>
          <w:rStyle w:val="StyleUnderline"/>
          <w:rFonts w:asciiTheme="minorHAnsi" w:hAnsiTheme="minorHAnsi" w:cstheme="minorHAnsi"/>
        </w:rPr>
        <w:t xml:space="preserve">, “Indigenous nations </w:t>
      </w:r>
      <w:r w:rsidRPr="00410902">
        <w:rPr>
          <w:rStyle w:val="StyleUnderline"/>
          <w:rFonts w:asciiTheme="minorHAnsi" w:hAnsiTheme="minorHAnsi" w:cstheme="minorHAnsi"/>
          <w:highlight w:val="green"/>
        </w:rPr>
        <w:t>run the risk of seeking political and/or economic solutions to</w:t>
      </w:r>
      <w:r w:rsidRPr="008D5DC5">
        <w:rPr>
          <w:rStyle w:val="StyleUnderline"/>
          <w:rFonts w:asciiTheme="minorHAnsi" w:hAnsiTheme="minorHAnsi" w:cstheme="minorHAnsi"/>
        </w:rPr>
        <w:t xml:space="preserve"> contemporary </w:t>
      </w:r>
      <w:r w:rsidRPr="00410902">
        <w:rPr>
          <w:rStyle w:val="StyleUnderline"/>
          <w:rFonts w:asciiTheme="minorHAnsi" w:hAnsiTheme="minorHAnsi" w:cstheme="minorHAnsi"/>
          <w:highlight w:val="green"/>
        </w:rPr>
        <w:t>challenges that require sustainable, spiritual foundations</w:t>
      </w:r>
      <w:r w:rsidRPr="008D5DC5">
        <w:rPr>
          <w:rFonts w:asciiTheme="minorHAnsi" w:hAnsiTheme="minorHAnsi" w:cstheme="minorHAnsi"/>
          <w:sz w:val="16"/>
        </w:rPr>
        <w:t>” (</w:t>
      </w:r>
      <w:proofErr w:type="spellStart"/>
      <w:r w:rsidRPr="008D5DC5">
        <w:rPr>
          <w:rFonts w:asciiTheme="minorHAnsi" w:hAnsiTheme="minorHAnsi" w:cstheme="minorHAnsi"/>
          <w:sz w:val="16"/>
        </w:rPr>
        <w:t>Corntassel</w:t>
      </w:r>
      <w:proofErr w:type="spellEnd"/>
      <w:r w:rsidRPr="008D5DC5">
        <w:rPr>
          <w:rFonts w:asciiTheme="minorHAnsi" w:hAnsiTheme="minorHAnsi" w:cstheme="minorHAnsi"/>
          <w:sz w:val="16"/>
        </w:rPr>
        <w:t xml:space="preserve">, 2008, p. 115-116). Furthermore, by mobilizing around a rights discourse, </w:t>
      </w:r>
      <w:r w:rsidRPr="008D5DC5">
        <w:rPr>
          <w:rStyle w:val="StyleUnderline"/>
          <w:rFonts w:asciiTheme="minorHAnsi" w:hAnsiTheme="minorHAnsi" w:cstheme="minorHAnsi"/>
        </w:rPr>
        <w:t>there is a danger of buying into an “illusion of inclusion” being promoted by state-centered forums</w:t>
      </w:r>
      <w:r w:rsidRPr="008D5DC5">
        <w:rPr>
          <w:rFonts w:asciiTheme="minorHAnsi" w:hAnsiTheme="minorHAnsi" w:cstheme="minorHAnsi"/>
          <w:sz w:val="16"/>
        </w:rPr>
        <w:t>: “Consequently, a system that once denied an Indigenous rights agenda now embraces it and channels the energies of transnational Indigenous networks into the institutional fiefdoms of member countries” (</w:t>
      </w:r>
      <w:proofErr w:type="spellStart"/>
      <w:r w:rsidRPr="008D5DC5">
        <w:rPr>
          <w:rFonts w:asciiTheme="minorHAnsi" w:hAnsiTheme="minorHAnsi" w:cstheme="minorHAnsi"/>
          <w:sz w:val="16"/>
        </w:rPr>
        <w:t>Corntassel</w:t>
      </w:r>
      <w:proofErr w:type="spellEnd"/>
      <w:r w:rsidRPr="008D5DC5">
        <w:rPr>
          <w:rFonts w:asciiTheme="minorHAnsi" w:hAnsiTheme="minorHAnsi" w:cstheme="minorHAnsi"/>
          <w:sz w:val="16"/>
        </w:rPr>
        <w:t xml:space="preserve">, 2007, p. 161). 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 While Indigenous peoples do not tend to seek secession from the state, </w:t>
      </w:r>
      <w:r w:rsidRPr="00410902">
        <w:rPr>
          <w:rStyle w:val="StyleUnderline"/>
          <w:rFonts w:asciiTheme="minorHAnsi" w:hAnsiTheme="minorHAnsi" w:cstheme="minorHAnsi"/>
          <w:highlight w:val="green"/>
        </w:rPr>
        <w:t>the restoration of</w:t>
      </w:r>
      <w:r w:rsidRPr="008D5DC5">
        <w:rPr>
          <w:rStyle w:val="StyleUnderline"/>
          <w:rFonts w:asciiTheme="minorHAnsi" w:hAnsiTheme="minorHAnsi" w:cstheme="minorHAnsi"/>
        </w:rPr>
        <w:t xml:space="preserve"> their </w:t>
      </w:r>
      <w:r w:rsidRPr="00410902">
        <w:rPr>
          <w:rStyle w:val="StyleUnderline"/>
          <w:rFonts w:asciiTheme="minorHAnsi" w:hAnsiTheme="minorHAnsi" w:cstheme="minorHAnsi"/>
          <w:highlight w:val="green"/>
        </w:rPr>
        <w:t>land-based and water-based cultural relationships and practices is often portrayed as a threat to the territorial integrity of the country</w:t>
      </w:r>
      <w:r w:rsidRPr="008D5DC5">
        <w:rPr>
          <w:rStyle w:val="StyleUnderline"/>
          <w:rFonts w:asciiTheme="minorHAnsi" w:hAnsiTheme="minorHAnsi" w:cstheme="minorHAnsi"/>
        </w:rPr>
        <w:t>(</w:t>
      </w:r>
      <w:proofErr w:type="spellStart"/>
      <w:r w:rsidRPr="008D5DC5">
        <w:rPr>
          <w:rStyle w:val="StyleUnderline"/>
          <w:rFonts w:asciiTheme="minorHAnsi" w:hAnsiTheme="minorHAnsi" w:cstheme="minorHAnsi"/>
        </w:rPr>
        <w:t>ies</w:t>
      </w:r>
      <w:proofErr w:type="spellEnd"/>
      <w:r w:rsidRPr="008D5DC5">
        <w:rPr>
          <w:rStyle w:val="StyleUnderline"/>
          <w:rFonts w:asciiTheme="minorHAnsi" w:hAnsiTheme="minorHAnsi" w:cstheme="minorHAnsi"/>
        </w:rPr>
        <w:t xml:space="preserve">) in which they reside, </w:t>
      </w:r>
      <w:r w:rsidRPr="00410902">
        <w:rPr>
          <w:rStyle w:val="StyleUnderline"/>
          <w:rFonts w:asciiTheme="minorHAnsi" w:hAnsiTheme="minorHAnsi" w:cstheme="minorHAnsi"/>
          <w:highlight w:val="green"/>
        </w:rPr>
        <w:t>and thus, a threat to state sovereignty. The politics of recognition highlights the shortcomings of pursuing rights-based strategies for Indigenous peoples desiring decolonization and restoration of their relationships with the natural world.</w:t>
      </w:r>
    </w:p>
    <w:p w14:paraId="34279E8F" w14:textId="77777777" w:rsidR="000411D9" w:rsidRPr="008D5DC5" w:rsidRDefault="000411D9" w:rsidP="000411D9">
      <w:pPr>
        <w:pStyle w:val="Heading3"/>
        <w:rPr>
          <w:rFonts w:asciiTheme="minorHAnsi" w:hAnsiTheme="minorHAnsi" w:cstheme="minorHAnsi"/>
        </w:rPr>
      </w:pPr>
      <w:r>
        <w:rPr>
          <w:rFonts w:asciiTheme="minorHAnsi" w:hAnsiTheme="minorHAnsi" w:cstheme="minorHAnsi"/>
        </w:rPr>
        <w:lastRenderedPageBreak/>
        <w:t xml:space="preserve">Suffering Reps – </w:t>
      </w:r>
      <w:r w:rsidRPr="008D5DC5">
        <w:rPr>
          <w:rFonts w:asciiTheme="minorHAnsi" w:hAnsiTheme="minorHAnsi" w:cstheme="minorHAnsi"/>
        </w:rPr>
        <w:t>Link</w:t>
      </w:r>
    </w:p>
    <w:p w14:paraId="6EFAA518" w14:textId="77777777" w:rsidR="000411D9" w:rsidRPr="008D5DC5" w:rsidRDefault="000411D9" w:rsidP="000411D9">
      <w:pPr>
        <w:keepNext/>
        <w:keepLines/>
        <w:spacing w:before="40" w:after="0" w:line="256" w:lineRule="auto"/>
        <w:outlineLvl w:val="3"/>
        <w:rPr>
          <w:rFonts w:asciiTheme="minorHAnsi" w:eastAsia="MS Gothic" w:hAnsiTheme="minorHAnsi" w:cstheme="minorHAnsi"/>
          <w:b/>
          <w:iCs/>
          <w:sz w:val="26"/>
        </w:rPr>
      </w:pPr>
      <w:r w:rsidRPr="008D5DC5">
        <w:rPr>
          <w:rFonts w:asciiTheme="minorHAnsi" w:eastAsia="MS Gothic" w:hAnsiTheme="minorHAnsi" w:cstheme="minorHAnsi"/>
          <w:b/>
          <w:iCs/>
          <w:sz w:val="26"/>
        </w:rPr>
        <w:t xml:space="preserve">The </w:t>
      </w:r>
      <w:proofErr w:type="spellStart"/>
      <w:r w:rsidRPr="008D5DC5">
        <w:rPr>
          <w:rFonts w:asciiTheme="minorHAnsi" w:eastAsia="MS Gothic" w:hAnsiTheme="minorHAnsi" w:cstheme="minorHAnsi"/>
          <w:b/>
          <w:iCs/>
          <w:sz w:val="26"/>
        </w:rPr>
        <w:t>aff’s</w:t>
      </w:r>
      <w:proofErr w:type="spellEnd"/>
      <w:r w:rsidRPr="008D5DC5">
        <w:rPr>
          <w:rFonts w:asciiTheme="minorHAnsi" w:eastAsia="MS Gothic" w:hAnsiTheme="minorHAnsi" w:cstheme="minorHAnsi"/>
          <w:b/>
          <w:iCs/>
          <w:sz w:val="26"/>
        </w:rPr>
        <w:t xml:space="preserve"> representation of suffering and redress frames their education and political orientation. These political frames uphold an intensified form of white supremacist genocide lodged in the cosmopolitan dreams of settler environmentalism.</w:t>
      </w:r>
    </w:p>
    <w:p w14:paraId="209C7F0F" w14:textId="77777777" w:rsidR="000411D9" w:rsidRPr="008D5DC5" w:rsidRDefault="000411D9" w:rsidP="000411D9">
      <w:pPr>
        <w:spacing w:line="256" w:lineRule="auto"/>
        <w:rPr>
          <w:rFonts w:asciiTheme="minorHAnsi" w:eastAsia="Cambria" w:hAnsiTheme="minorHAnsi" w:cstheme="minorHAnsi"/>
        </w:rPr>
      </w:pPr>
      <w:proofErr w:type="spellStart"/>
      <w:r w:rsidRPr="008D5DC5">
        <w:rPr>
          <w:rFonts w:asciiTheme="minorHAnsi" w:eastAsia="Cambria" w:hAnsiTheme="minorHAnsi" w:cstheme="minorHAnsi"/>
          <w:b/>
          <w:bCs/>
          <w:sz w:val="24"/>
        </w:rPr>
        <w:t>Paperson</w:t>
      </w:r>
      <w:proofErr w:type="spellEnd"/>
      <w:r w:rsidRPr="008D5DC5">
        <w:rPr>
          <w:rFonts w:asciiTheme="minorHAnsi" w:eastAsia="Cambria" w:hAnsiTheme="minorHAnsi" w:cstheme="minorHAnsi"/>
          <w:b/>
          <w:bCs/>
          <w:sz w:val="24"/>
        </w:rPr>
        <w:t xml:space="preserve"> ‘14</w:t>
      </w:r>
      <w:r w:rsidRPr="008D5DC5">
        <w:rPr>
          <w:rFonts w:asciiTheme="minorHAnsi" w:eastAsia="Cambria" w:hAnsiTheme="minorHAnsi" w:cstheme="minorHAnsi"/>
          <w:sz w:val="24"/>
        </w:rPr>
        <w:t xml:space="preserve"> </w:t>
      </w:r>
      <w:r w:rsidRPr="008D5DC5">
        <w:rPr>
          <w:rFonts w:asciiTheme="minorHAnsi" w:eastAsia="Cambria" w:hAnsiTheme="minorHAnsi" w:cstheme="minorHAnsi"/>
          <w:sz w:val="18"/>
          <w:szCs w:val="18"/>
        </w:rPr>
        <w:t xml:space="preserve">(La, Associate Professor of Ethnic Studies at UC San Diego, “A ghetto land pedagogy: an antidote for settler environmentalism,” </w:t>
      </w:r>
      <w:r w:rsidRPr="008D5DC5">
        <w:rPr>
          <w:rFonts w:asciiTheme="minorHAnsi" w:eastAsia="Cambria" w:hAnsiTheme="minorHAnsi" w:cstheme="minorHAnsi"/>
          <w:i/>
          <w:sz w:val="18"/>
          <w:szCs w:val="18"/>
        </w:rPr>
        <w:t>Environmental Education Research</w:t>
      </w:r>
      <w:r w:rsidRPr="008D5DC5">
        <w:rPr>
          <w:rFonts w:asciiTheme="minorHAnsi" w:eastAsia="Cambria" w:hAnsiTheme="minorHAnsi" w:cstheme="minorHAnsi"/>
          <w:sz w:val="18"/>
          <w:szCs w:val="18"/>
        </w:rPr>
        <w:t xml:space="preserve"> 20:1)</w:t>
      </w:r>
    </w:p>
    <w:p w14:paraId="2EC3274F" w14:textId="77777777" w:rsidR="000411D9" w:rsidRPr="008D5DC5" w:rsidRDefault="000411D9" w:rsidP="000411D9">
      <w:pPr>
        <w:spacing w:line="256" w:lineRule="auto"/>
        <w:rPr>
          <w:rFonts w:asciiTheme="minorHAnsi" w:eastAsia="Cambria" w:hAnsiTheme="minorHAnsi" w:cstheme="minorHAnsi"/>
        </w:rPr>
      </w:pPr>
      <w:r w:rsidRPr="008D5DC5">
        <w:rPr>
          <w:rFonts w:asciiTheme="minorHAnsi" w:eastAsia="Cambria" w:hAnsiTheme="minorHAnsi" w:cstheme="minorHAnsi"/>
          <w:sz w:val="16"/>
          <w:szCs w:val="16"/>
        </w:rPr>
        <w:t>Urban educators have few tools for engaging settler colonialism because</w:t>
      </w:r>
      <w:r w:rsidRPr="008D5DC5">
        <w:rPr>
          <w:rFonts w:asciiTheme="minorHAnsi" w:eastAsia="Cambria" w:hAnsiTheme="minorHAnsi" w:cstheme="minorHAnsi"/>
        </w:rPr>
        <w:t xml:space="preserve"> </w:t>
      </w:r>
      <w:r w:rsidRPr="008D5DC5">
        <w:rPr>
          <w:rFonts w:asciiTheme="minorHAnsi" w:eastAsia="Cambria" w:hAnsiTheme="minorHAnsi" w:cstheme="minorHAnsi"/>
          <w:i/>
          <w:u w:val="single"/>
        </w:rPr>
        <w:t xml:space="preserve">terra </w:t>
      </w:r>
      <w:proofErr w:type="spellStart"/>
      <w:r w:rsidRPr="008D5DC5">
        <w:rPr>
          <w:rFonts w:asciiTheme="minorHAnsi" w:eastAsia="Cambria" w:hAnsiTheme="minorHAnsi" w:cstheme="minorHAnsi"/>
          <w:i/>
          <w:u w:val="single"/>
        </w:rPr>
        <w:t>sacer</w:t>
      </w:r>
      <w:proofErr w:type="spellEnd"/>
      <w:r w:rsidRPr="008D5DC5">
        <w:rPr>
          <w:rFonts w:asciiTheme="minorHAnsi" w:eastAsia="Cambria" w:hAnsiTheme="minorHAnsi" w:cstheme="minorHAnsi"/>
          <w:u w:val="single"/>
        </w:rPr>
        <w:t xml:space="preserve"> often under-girds environmental education</w:t>
      </w:r>
      <w:r w:rsidRPr="008D5DC5">
        <w:rPr>
          <w:rFonts w:asciiTheme="minorHAnsi" w:eastAsia="Cambria" w:hAnsiTheme="minorHAnsi" w:cstheme="minorHAnsi"/>
        </w:rPr>
        <w:t xml:space="preserve"> </w:t>
      </w:r>
      <w:r w:rsidRPr="008D5DC5">
        <w:rPr>
          <w:rFonts w:asciiTheme="minorHAnsi" w:eastAsia="Cambria" w:hAnsiTheme="minorHAnsi" w:cstheme="minorHAnsi"/>
          <w:sz w:val="16"/>
          <w:szCs w:val="16"/>
        </w:rPr>
        <w:t>in urban schools.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w:t>
      </w:r>
      <w:r w:rsidRPr="008D5DC5">
        <w:rPr>
          <w:rFonts w:asciiTheme="minorHAnsi" w:eastAsia="Cambria" w:hAnsiTheme="minorHAnsi" w:cstheme="minorHAnsi"/>
        </w:rPr>
        <w:t xml:space="preserve"> </w:t>
      </w:r>
      <w:r w:rsidRPr="00410902">
        <w:rPr>
          <w:rFonts w:asciiTheme="minorHAnsi" w:eastAsia="Cambria" w:hAnsiTheme="minorHAnsi" w:cstheme="minorHAnsi"/>
          <w:highlight w:val="green"/>
          <w:u w:val="single"/>
        </w:rPr>
        <w:t>Despite their social justice intentions</w:t>
      </w:r>
      <w:r w:rsidRPr="008D5DC5">
        <w:rPr>
          <w:rFonts w:asciiTheme="minorHAnsi" w:eastAsia="Cambria" w:hAnsiTheme="minorHAnsi" w:cstheme="minorHAnsi"/>
          <w:u w:val="single"/>
        </w:rPr>
        <w:t xml:space="preserve">, and their ecological truths, when strung together, such </w:t>
      </w:r>
      <w:r w:rsidRPr="00410902">
        <w:rPr>
          <w:rFonts w:asciiTheme="minorHAnsi" w:eastAsia="Cambria" w:hAnsiTheme="minorHAnsi" w:cstheme="minorHAnsi"/>
          <w:highlight w:val="green"/>
          <w:u w:val="single"/>
        </w:rPr>
        <w:t>pedagogies concerning US ghettos contain a settler colonial teleolog</w:t>
      </w:r>
      <w:r w:rsidRPr="008D5DC5">
        <w:rPr>
          <w:rFonts w:asciiTheme="minorHAnsi" w:eastAsia="Cambria" w:hAnsiTheme="minorHAnsi" w:cstheme="minorHAnsi"/>
          <w:u w:val="single"/>
        </w:rPr>
        <w:t xml:space="preserve">y. </w:t>
      </w:r>
      <w:r w:rsidRPr="00410902">
        <w:rPr>
          <w:rFonts w:asciiTheme="minorHAnsi" w:eastAsia="Cambria" w:hAnsiTheme="minorHAnsi" w:cstheme="minorHAnsi"/>
          <w:highlight w:val="green"/>
          <w:u w:val="single"/>
        </w:rPr>
        <w:t>Pain curriculum8</w:t>
      </w:r>
      <w:r w:rsidRPr="008D5DC5">
        <w:rPr>
          <w:rFonts w:asciiTheme="minorHAnsi" w:eastAsia="Cambria" w:hAnsiTheme="minorHAnsi" w:cstheme="minorHAnsi"/>
          <w:u w:val="single"/>
        </w:rPr>
        <w:t xml:space="preserve"> highlights, </w:t>
      </w:r>
      <w:r w:rsidRPr="00410902">
        <w:rPr>
          <w:rFonts w:asciiTheme="minorHAnsi" w:eastAsia="Cambria" w:hAnsiTheme="minorHAnsi" w:cstheme="minorHAnsi"/>
          <w:highlight w:val="green"/>
          <w:u w:val="single"/>
        </w:rPr>
        <w:t xml:space="preserve">legitimately, the disproportionate toxification of air, </w:t>
      </w:r>
      <w:proofErr w:type="gramStart"/>
      <w:r w:rsidRPr="00410902">
        <w:rPr>
          <w:rFonts w:asciiTheme="minorHAnsi" w:eastAsia="Cambria" w:hAnsiTheme="minorHAnsi" w:cstheme="minorHAnsi"/>
          <w:highlight w:val="green"/>
          <w:u w:val="single"/>
        </w:rPr>
        <w:t>soil</w:t>
      </w:r>
      <w:proofErr w:type="gramEnd"/>
      <w:r w:rsidRPr="00410902">
        <w:rPr>
          <w:rFonts w:asciiTheme="minorHAnsi" w:eastAsia="Cambria" w:hAnsiTheme="minorHAnsi" w:cstheme="minorHAnsi"/>
          <w:highlight w:val="green"/>
          <w:u w:val="single"/>
        </w:rPr>
        <w:t xml:space="preserve"> and water in poor, urban, communities of color</w:t>
      </w:r>
      <w:r w:rsidRPr="008D5DC5">
        <w:rPr>
          <w:rFonts w:asciiTheme="minorHAnsi" w:eastAsia="Cambria" w:hAnsiTheme="minorHAnsi" w:cstheme="minorHAnsi"/>
          <w:u w:val="single"/>
        </w:rPr>
        <w:t xml:space="preserve">. However, </w:t>
      </w:r>
      <w:r w:rsidRPr="00410902">
        <w:rPr>
          <w:rFonts w:asciiTheme="minorHAnsi" w:eastAsia="Cambria" w:hAnsiTheme="minorHAnsi" w:cstheme="minorHAnsi"/>
          <w:highlight w:val="green"/>
          <w:u w:val="single"/>
        </w:rPr>
        <w:t xml:space="preserve">reducing ghettos to pain-filled sites of environmental toxicity in need of salvation, echo the settler colonial logics of </w:t>
      </w:r>
      <w:r w:rsidRPr="00410902">
        <w:rPr>
          <w:rFonts w:asciiTheme="minorHAnsi" w:eastAsia="Cambria" w:hAnsiTheme="minorHAnsi" w:cstheme="minorHAnsi"/>
          <w:i/>
          <w:highlight w:val="green"/>
          <w:u w:val="single"/>
        </w:rPr>
        <w:t xml:space="preserve">terra </w:t>
      </w:r>
      <w:proofErr w:type="spellStart"/>
      <w:r w:rsidRPr="00410902">
        <w:rPr>
          <w:rFonts w:asciiTheme="minorHAnsi" w:eastAsia="Cambria" w:hAnsiTheme="minorHAnsi" w:cstheme="minorHAnsi"/>
          <w:i/>
          <w:highlight w:val="green"/>
          <w:u w:val="single"/>
        </w:rPr>
        <w:t>sacer</w:t>
      </w:r>
      <w:proofErr w:type="spellEnd"/>
      <w:r w:rsidRPr="008D5DC5">
        <w:rPr>
          <w:rFonts w:asciiTheme="minorHAnsi" w:eastAsia="Cambria" w:hAnsiTheme="minorHAnsi" w:cstheme="minorHAnsi"/>
          <w:u w:val="single"/>
        </w:rPr>
        <w:t xml:space="preserve"> –</w:t>
      </w:r>
      <w:r w:rsidRPr="008D5DC5">
        <w:rPr>
          <w:rFonts w:asciiTheme="minorHAnsi" w:eastAsia="Cambria" w:hAnsiTheme="minorHAnsi" w:cstheme="minorHAnsi"/>
          <w:b/>
          <w:iCs/>
          <w:u w:val="single"/>
        </w:rPr>
        <w:t xml:space="preserve"> </w:t>
      </w:r>
      <w:r w:rsidRPr="00410902">
        <w:rPr>
          <w:rFonts w:asciiTheme="minorHAnsi" w:eastAsia="Cambria" w:hAnsiTheme="minorHAnsi" w:cstheme="minorHAnsi"/>
          <w:b/>
          <w:iCs/>
          <w:highlight w:val="green"/>
          <w:u w:val="single"/>
        </w:rPr>
        <w:t>wasteland whose inhabitants lack the liberal capitalist insights and technological know-how to properly occupy a city</w:t>
      </w:r>
      <w:r w:rsidRPr="008D5DC5">
        <w:rPr>
          <w:rFonts w:asciiTheme="minorHAnsi" w:eastAsia="Cambria" w:hAnsiTheme="minorHAnsi" w:cstheme="minorHAnsi"/>
          <w:u w:val="single"/>
        </w:rPr>
        <w:t xml:space="preserve">. </w:t>
      </w:r>
      <w:r w:rsidRPr="00410902">
        <w:rPr>
          <w:rFonts w:asciiTheme="minorHAnsi" w:eastAsia="Cambria" w:hAnsiTheme="minorHAnsi" w:cstheme="minorHAnsi"/>
          <w:highlight w:val="green"/>
          <w:u w:val="single"/>
        </w:rPr>
        <w:t xml:space="preserve">Rescue curriculum follows logically from pain curriculum. It </w:t>
      </w:r>
      <w:r w:rsidRPr="00410902">
        <w:rPr>
          <w:rFonts w:asciiTheme="minorHAnsi" w:eastAsia="Cambria" w:hAnsiTheme="minorHAnsi" w:cstheme="minorHAnsi"/>
          <w:b/>
          <w:iCs/>
          <w:highlight w:val="green"/>
          <w:u w:val="single"/>
        </w:rPr>
        <w:t>presents green solutions in the form of urban gardens, recycling, clean fuels,</w:t>
      </w:r>
      <w:r w:rsidRPr="008D5DC5">
        <w:rPr>
          <w:rFonts w:asciiTheme="minorHAnsi" w:eastAsia="Cambria" w:hAnsiTheme="minorHAnsi" w:cstheme="minorHAnsi"/>
          <w:u w:val="single"/>
        </w:rPr>
        <w:t xml:space="preserve"> etc. </w:t>
      </w:r>
      <w:r w:rsidRPr="00410902">
        <w:rPr>
          <w:rFonts w:asciiTheme="minorHAnsi" w:eastAsia="Cambria" w:hAnsiTheme="minorHAnsi" w:cstheme="minorHAnsi"/>
          <w:b/>
          <w:iCs/>
          <w:highlight w:val="green"/>
          <w:u w:val="single"/>
        </w:rPr>
        <w:t>It leans explicitly on green technologies and implicitly on the technologies of government</w:t>
      </w:r>
      <w:r w:rsidRPr="008D5DC5">
        <w:rPr>
          <w:rFonts w:asciiTheme="minorHAnsi" w:eastAsia="Cambria" w:hAnsiTheme="minorHAnsi" w:cstheme="minorHAnsi"/>
          <w:u w:val="single"/>
        </w:rPr>
        <w:t xml:space="preserve">. </w:t>
      </w:r>
      <w:r w:rsidRPr="00410902">
        <w:rPr>
          <w:rFonts w:asciiTheme="minorHAnsi" w:eastAsia="Cambria" w:hAnsiTheme="minorHAnsi" w:cstheme="minorHAnsi"/>
          <w:b/>
          <w:iCs/>
          <w:highlight w:val="green"/>
          <w:u w:val="single"/>
        </w:rPr>
        <w:t>The hidden curriculum of rescue naturalizes city planning, urban redevelopment, and de-ghetto-</w:t>
      </w:r>
      <w:proofErr w:type="spellStart"/>
      <w:r w:rsidRPr="00410902">
        <w:rPr>
          <w:rFonts w:asciiTheme="minorHAnsi" w:eastAsia="Cambria" w:hAnsiTheme="minorHAnsi" w:cstheme="minorHAnsi"/>
          <w:b/>
          <w:iCs/>
          <w:highlight w:val="green"/>
          <w:u w:val="single"/>
        </w:rPr>
        <w:t>fication</w:t>
      </w:r>
      <w:proofErr w:type="spellEnd"/>
      <w:r w:rsidRPr="00410902">
        <w:rPr>
          <w:rFonts w:asciiTheme="minorHAnsi" w:eastAsia="Cambria" w:hAnsiTheme="minorHAnsi" w:cstheme="minorHAnsi"/>
          <w:b/>
          <w:iCs/>
          <w:highlight w:val="green"/>
          <w:u w:val="single"/>
        </w:rPr>
        <w:t xml:space="preserve"> as inevitable remedies for pain</w:t>
      </w:r>
      <w:r w:rsidRPr="008D5DC5">
        <w:rPr>
          <w:rFonts w:asciiTheme="minorHAnsi" w:eastAsia="Cambria" w:hAnsiTheme="minorHAnsi" w:cstheme="minorHAnsi"/>
          <w:u w:val="single"/>
        </w:rPr>
        <w:t xml:space="preserve">. </w:t>
      </w:r>
      <w:r w:rsidRPr="00410902">
        <w:rPr>
          <w:rFonts w:asciiTheme="minorHAnsi" w:eastAsia="Cambria" w:hAnsiTheme="minorHAnsi" w:cstheme="minorHAnsi"/>
          <w:highlight w:val="green"/>
          <w:u w:val="single"/>
        </w:rPr>
        <w:t>It positions ghettoized communities as wards under settler colonial sovereignty</w:t>
      </w:r>
      <w:r w:rsidRPr="008D5DC5">
        <w:rPr>
          <w:rFonts w:asciiTheme="minorHAnsi" w:eastAsia="Cambria" w:hAnsiTheme="minorHAnsi" w:cstheme="minorHAnsi"/>
          <w:u w:val="single"/>
        </w:rPr>
        <w:t xml:space="preserve">. </w:t>
      </w:r>
      <w:r w:rsidRPr="00410902">
        <w:rPr>
          <w:rFonts w:asciiTheme="minorHAnsi" w:eastAsia="Cambria" w:hAnsiTheme="minorHAnsi" w:cstheme="minorHAnsi"/>
          <w:highlight w:val="green"/>
          <w:u w:val="single"/>
        </w:rPr>
        <w:t>Rescue curriculum promotes green cities</w:t>
      </w:r>
      <w:r w:rsidRPr="008D5DC5">
        <w:rPr>
          <w:rFonts w:asciiTheme="minorHAnsi" w:eastAsia="Cambria" w:hAnsiTheme="minorHAnsi" w:cstheme="minorHAnsi"/>
          <w:u w:val="single"/>
        </w:rPr>
        <w:t xml:space="preserve">, a wealth of green consumption </w:t>
      </w:r>
      <w:r w:rsidRPr="00410902">
        <w:rPr>
          <w:rFonts w:asciiTheme="minorHAnsi" w:eastAsia="Cambria" w:hAnsiTheme="minorHAnsi" w:cstheme="minorHAnsi"/>
          <w:highlight w:val="green"/>
          <w:u w:val="single"/>
        </w:rPr>
        <w:t>through which the multicultural cosmopolitan citizen earns his/her/our right to be the nouveau settler</w:t>
      </w:r>
      <w:r w:rsidRPr="008D5DC5">
        <w:rPr>
          <w:rFonts w:asciiTheme="minorHAnsi" w:eastAsia="Cambria" w:hAnsiTheme="minorHAnsi" w:cstheme="minorHAnsi"/>
        </w:rPr>
        <w:t xml:space="preserve">. </w:t>
      </w:r>
      <w:r w:rsidRPr="008D5DC5">
        <w:rPr>
          <w:rFonts w:asciiTheme="minorHAnsi" w:eastAsia="Cambria" w:hAnsiTheme="minorHAnsi" w:cstheme="minorHAnsi"/>
          <w:sz w:val="16"/>
          <w:szCs w:val="16"/>
        </w:rPr>
        <w:t xml:space="preserve">Enter place-based curriculum. Place-based curriculum helps write the master narrative of future, green, metropolitan neo-colonies. Often inclusive, multicultural, and celebratory, such curriculum highlights the urban as a place of diversity, flavored by communities of color. (And wouldn’t you like to live here too?) Claiming the urban as a contact zone or multicultural home – whether by people of color, or by white people – violently erases Indigenous understandings of that land and place. If Native people are mentioned at all, they are almost always only as a premodern population who were pleasantly ‘one with nature,’ or ecological Indians so </w:t>
      </w:r>
      <w:proofErr w:type="gramStart"/>
      <w:r w:rsidRPr="008D5DC5">
        <w:rPr>
          <w:rFonts w:asciiTheme="minorHAnsi" w:eastAsia="Cambria" w:hAnsiTheme="minorHAnsi" w:cstheme="minorHAnsi"/>
          <w:sz w:val="16"/>
          <w:szCs w:val="16"/>
        </w:rPr>
        <w:t>few in number</w:t>
      </w:r>
      <w:proofErr w:type="gramEnd"/>
      <w:r w:rsidRPr="008D5DC5">
        <w:rPr>
          <w:rFonts w:asciiTheme="minorHAnsi" w:eastAsia="Cambria" w:hAnsiTheme="minorHAnsi" w:cstheme="minorHAnsi"/>
          <w:sz w:val="16"/>
          <w:szCs w:val="16"/>
        </w:rPr>
        <w:t xml:space="preserve"> that the ecological settler becomes a ‘good neighbor’ or benevolent </w:t>
      </w:r>
      <w:proofErr w:type="spellStart"/>
      <w:r w:rsidRPr="008D5DC5">
        <w:rPr>
          <w:rFonts w:asciiTheme="minorHAnsi" w:eastAsia="Cambria" w:hAnsiTheme="minorHAnsi" w:cstheme="minorHAnsi"/>
          <w:sz w:val="16"/>
          <w:szCs w:val="16"/>
        </w:rPr>
        <w:t>reinhabitant</w:t>
      </w:r>
      <w:proofErr w:type="spellEnd"/>
      <w:r w:rsidRPr="008D5DC5">
        <w:rPr>
          <w:rFonts w:asciiTheme="minorHAnsi" w:eastAsia="Cambria" w:hAnsiTheme="minorHAnsi" w:cstheme="minorHAnsi"/>
          <w:sz w:val="16"/>
          <w:szCs w:val="16"/>
        </w:rPr>
        <w:t>. Such a representation inscribes settler colonialism as a done deal, renders urban Native youth as inauthentic Indians, and denies contemporary Native relationships to urban land and place (Friedel 2011).</w:t>
      </w:r>
      <w:r w:rsidRPr="008D5DC5">
        <w:rPr>
          <w:rFonts w:asciiTheme="minorHAnsi" w:eastAsia="Cambria" w:hAnsiTheme="minorHAnsi" w:cstheme="minorHAnsi"/>
        </w:rPr>
        <w:t xml:space="preserve"> </w:t>
      </w:r>
      <w:r w:rsidRPr="00410902">
        <w:rPr>
          <w:rFonts w:asciiTheme="minorHAnsi" w:eastAsia="Cambria" w:hAnsiTheme="minorHAnsi" w:cstheme="minorHAnsi"/>
          <w:highlight w:val="green"/>
          <w:u w:val="single"/>
        </w:rPr>
        <w:t>The hidden curriculum of place-based pedagogy lies in its teleology. Native people used to live here. White people settled here; they fled. People of color replaced white people; they suffer</w:t>
      </w:r>
      <w:r w:rsidRPr="008D5DC5">
        <w:rPr>
          <w:rFonts w:asciiTheme="minorHAnsi" w:eastAsia="Cambria" w:hAnsiTheme="minorHAnsi" w:cstheme="minorHAnsi"/>
          <w:u w:val="single"/>
        </w:rPr>
        <w:t xml:space="preserve">. Coming up, </w:t>
      </w:r>
      <w:r w:rsidRPr="00410902">
        <w:rPr>
          <w:rFonts w:asciiTheme="minorHAnsi" w:eastAsia="Cambria" w:hAnsiTheme="minorHAnsi" w:cstheme="minorHAnsi"/>
          <w:b/>
          <w:iCs/>
          <w:highlight w:val="green"/>
          <w:u w:val="single"/>
        </w:rPr>
        <w:t>the multicultural cosmopolitan citizen will replace people of color. When the Great American City is finally built, all the white people will be colorful, and all the colored people will be gone</w:t>
      </w:r>
      <w:r w:rsidRPr="00410902">
        <w:rPr>
          <w:rFonts w:asciiTheme="minorHAnsi" w:eastAsia="Cambria" w:hAnsiTheme="minorHAnsi" w:cstheme="minorHAnsi"/>
          <w:highlight w:val="green"/>
        </w:rPr>
        <w:t>.</w:t>
      </w:r>
      <w:r w:rsidRPr="008D5DC5">
        <w:rPr>
          <w:rFonts w:asciiTheme="minorHAnsi" w:eastAsia="Cambria" w:hAnsiTheme="minorHAnsi" w:cstheme="minorHAnsi"/>
        </w:rPr>
        <w:t xml:space="preserve">  </w:t>
      </w:r>
    </w:p>
    <w:p w14:paraId="0FC7D8C5" w14:textId="77777777" w:rsidR="000411D9" w:rsidRPr="008D5DC5" w:rsidRDefault="000411D9" w:rsidP="000411D9">
      <w:pPr>
        <w:pStyle w:val="Heading3"/>
        <w:rPr>
          <w:rFonts w:asciiTheme="minorHAnsi" w:hAnsiTheme="minorHAnsi" w:cstheme="minorHAnsi"/>
        </w:rPr>
      </w:pPr>
      <w:r>
        <w:rPr>
          <w:rFonts w:asciiTheme="minorHAnsi" w:hAnsiTheme="minorHAnsi" w:cstheme="minorHAnsi"/>
        </w:rPr>
        <w:lastRenderedPageBreak/>
        <w:t xml:space="preserve">Terra </w:t>
      </w:r>
      <w:proofErr w:type="spellStart"/>
      <w:r>
        <w:rPr>
          <w:rFonts w:asciiTheme="minorHAnsi" w:hAnsiTheme="minorHAnsi" w:cstheme="minorHAnsi"/>
        </w:rPr>
        <w:t>Sacer</w:t>
      </w:r>
      <w:proofErr w:type="spellEnd"/>
      <w:r>
        <w:rPr>
          <w:rFonts w:asciiTheme="minorHAnsi" w:hAnsiTheme="minorHAnsi" w:cstheme="minorHAnsi"/>
        </w:rPr>
        <w:t xml:space="preserve"> – Link</w:t>
      </w:r>
    </w:p>
    <w:p w14:paraId="00D3B398" w14:textId="77777777" w:rsidR="000411D9" w:rsidRPr="008D5DC5" w:rsidRDefault="000411D9" w:rsidP="000411D9">
      <w:pPr>
        <w:keepNext/>
        <w:keepLines/>
        <w:spacing w:before="40" w:after="0" w:line="256" w:lineRule="auto"/>
        <w:outlineLvl w:val="3"/>
        <w:rPr>
          <w:rFonts w:asciiTheme="minorHAnsi" w:eastAsia="MS Gothic" w:hAnsiTheme="minorHAnsi" w:cstheme="minorHAnsi"/>
          <w:b/>
          <w:iCs/>
          <w:sz w:val="26"/>
        </w:rPr>
      </w:pPr>
      <w:r w:rsidRPr="008D5DC5">
        <w:rPr>
          <w:rFonts w:asciiTheme="minorHAnsi" w:eastAsia="MS Gothic" w:hAnsiTheme="minorHAnsi" w:cstheme="minorHAnsi"/>
          <w:b/>
          <w:iCs/>
          <w:sz w:val="26"/>
        </w:rPr>
        <w:t xml:space="preserve">The affirmative’s politics invest in urban space as Terra </w:t>
      </w:r>
      <w:proofErr w:type="spellStart"/>
      <w:r w:rsidRPr="008D5DC5">
        <w:rPr>
          <w:rFonts w:asciiTheme="minorHAnsi" w:eastAsia="MS Gothic" w:hAnsiTheme="minorHAnsi" w:cstheme="minorHAnsi"/>
          <w:b/>
          <w:iCs/>
          <w:sz w:val="26"/>
        </w:rPr>
        <w:t>Sacer</w:t>
      </w:r>
      <w:proofErr w:type="spellEnd"/>
      <w:r w:rsidRPr="008D5DC5">
        <w:rPr>
          <w:rFonts w:asciiTheme="minorHAnsi" w:eastAsia="MS Gothic" w:hAnsiTheme="minorHAnsi" w:cstheme="minorHAnsi"/>
          <w:b/>
          <w:iCs/>
          <w:sz w:val="26"/>
        </w:rPr>
        <w:t>, desecrated and in need of ecological renewal. This is the dream of settler politics and forwards the logics and process of indigenous genocide</w:t>
      </w:r>
      <w:r w:rsidRPr="008D5DC5">
        <w:rPr>
          <w:rFonts w:asciiTheme="minorHAnsi" w:eastAsia="MS Gothic" w:hAnsiTheme="minorHAnsi" w:cstheme="minorHAnsi"/>
          <w:iCs/>
          <w:sz w:val="26"/>
        </w:rPr>
        <w:t xml:space="preserve"> </w:t>
      </w:r>
    </w:p>
    <w:p w14:paraId="549D8045" w14:textId="77777777" w:rsidR="000411D9" w:rsidRPr="008D5DC5" w:rsidRDefault="000411D9" w:rsidP="000411D9">
      <w:pPr>
        <w:spacing w:line="256" w:lineRule="auto"/>
        <w:rPr>
          <w:rFonts w:asciiTheme="minorHAnsi" w:eastAsia="Cambria" w:hAnsiTheme="minorHAnsi" w:cstheme="minorHAnsi"/>
        </w:rPr>
      </w:pPr>
      <w:proofErr w:type="spellStart"/>
      <w:r w:rsidRPr="008D5DC5">
        <w:rPr>
          <w:rFonts w:asciiTheme="minorHAnsi" w:eastAsia="Cambria" w:hAnsiTheme="minorHAnsi" w:cstheme="minorHAnsi"/>
          <w:b/>
          <w:bCs/>
          <w:sz w:val="24"/>
        </w:rPr>
        <w:t>Paperson</w:t>
      </w:r>
      <w:proofErr w:type="spellEnd"/>
      <w:r w:rsidRPr="008D5DC5">
        <w:rPr>
          <w:rFonts w:asciiTheme="minorHAnsi" w:eastAsia="Cambria" w:hAnsiTheme="minorHAnsi" w:cstheme="minorHAnsi"/>
          <w:b/>
          <w:bCs/>
          <w:sz w:val="24"/>
        </w:rPr>
        <w:t xml:space="preserve"> ‘14</w:t>
      </w:r>
      <w:r w:rsidRPr="008D5DC5">
        <w:rPr>
          <w:rFonts w:asciiTheme="minorHAnsi" w:eastAsia="Cambria" w:hAnsiTheme="minorHAnsi" w:cstheme="minorHAnsi"/>
          <w:sz w:val="24"/>
        </w:rPr>
        <w:t xml:space="preserve"> </w:t>
      </w:r>
      <w:r w:rsidRPr="008D5DC5">
        <w:rPr>
          <w:rFonts w:asciiTheme="minorHAnsi" w:eastAsia="Cambria" w:hAnsiTheme="minorHAnsi" w:cstheme="minorHAnsi"/>
          <w:sz w:val="18"/>
          <w:szCs w:val="18"/>
        </w:rPr>
        <w:t xml:space="preserve">(La, Associate Professor of Ethnic Studies at UC San Diego, “A ghetto land pedagogy: an antidote for settler environmentalism,” </w:t>
      </w:r>
      <w:r w:rsidRPr="008D5DC5">
        <w:rPr>
          <w:rFonts w:asciiTheme="minorHAnsi" w:eastAsia="Cambria" w:hAnsiTheme="minorHAnsi" w:cstheme="minorHAnsi"/>
          <w:i/>
          <w:sz w:val="18"/>
          <w:szCs w:val="18"/>
        </w:rPr>
        <w:t>Environmental Education Research</w:t>
      </w:r>
      <w:r w:rsidRPr="008D5DC5">
        <w:rPr>
          <w:rFonts w:asciiTheme="minorHAnsi" w:eastAsia="Cambria" w:hAnsiTheme="minorHAnsi" w:cstheme="minorHAnsi"/>
          <w:sz w:val="18"/>
          <w:szCs w:val="18"/>
        </w:rPr>
        <w:t xml:space="preserve"> 20:1)</w:t>
      </w:r>
    </w:p>
    <w:p w14:paraId="394EBDCC" w14:textId="77777777" w:rsidR="000411D9" w:rsidRPr="008D5DC5" w:rsidRDefault="000411D9" w:rsidP="000411D9">
      <w:pPr>
        <w:spacing w:line="256" w:lineRule="auto"/>
        <w:rPr>
          <w:rFonts w:asciiTheme="minorHAnsi" w:eastAsia="Cambria" w:hAnsiTheme="minorHAnsi" w:cstheme="minorHAnsi"/>
          <w:sz w:val="16"/>
        </w:rPr>
      </w:pPr>
      <w:r w:rsidRPr="00410902">
        <w:rPr>
          <w:rFonts w:asciiTheme="minorHAnsi" w:eastAsia="Cambria" w:hAnsiTheme="minorHAnsi" w:cstheme="minorHAnsi"/>
          <w:i/>
          <w:highlight w:val="green"/>
          <w:u w:val="single"/>
        </w:rPr>
        <w:t xml:space="preserve">Terra </w:t>
      </w:r>
      <w:proofErr w:type="spellStart"/>
      <w:r w:rsidRPr="00410902">
        <w:rPr>
          <w:rFonts w:asciiTheme="minorHAnsi" w:eastAsia="Cambria" w:hAnsiTheme="minorHAnsi" w:cstheme="minorHAnsi"/>
          <w:i/>
          <w:highlight w:val="green"/>
          <w:u w:val="single"/>
        </w:rPr>
        <w:t>sacer</w:t>
      </w:r>
      <w:proofErr w:type="spellEnd"/>
      <w:r w:rsidRPr="00410902">
        <w:rPr>
          <w:rFonts w:asciiTheme="minorHAnsi" w:eastAsia="Cambria" w:hAnsiTheme="minorHAnsi" w:cstheme="minorHAnsi"/>
          <w:highlight w:val="green"/>
          <w:u w:val="single"/>
        </w:rPr>
        <w:t xml:space="preserve"> is a virulent variation of the setter colonial ideology of </w:t>
      </w:r>
      <w:r w:rsidRPr="00410902">
        <w:rPr>
          <w:rFonts w:asciiTheme="minorHAnsi" w:eastAsia="Cambria" w:hAnsiTheme="minorHAnsi" w:cstheme="minorHAnsi"/>
          <w:i/>
          <w:highlight w:val="green"/>
          <w:u w:val="single"/>
        </w:rPr>
        <w:t>terra nullius</w:t>
      </w:r>
      <w:r w:rsidRPr="00410902">
        <w:rPr>
          <w:rFonts w:asciiTheme="minorHAnsi" w:eastAsia="Cambria" w:hAnsiTheme="minorHAnsi" w:cstheme="minorHAnsi"/>
          <w:highlight w:val="green"/>
          <w:u w:val="single"/>
        </w:rPr>
        <w:t>, the colonial fiction of ‘empty land’</w:t>
      </w:r>
      <w:r w:rsidRPr="008D5DC5">
        <w:rPr>
          <w:rFonts w:asciiTheme="minorHAnsi" w:eastAsia="Cambria" w:hAnsiTheme="minorHAnsi" w:cstheme="minorHAnsi"/>
          <w:u w:val="single"/>
        </w:rPr>
        <w:t xml:space="preserve"> or ‘land not legally belonging to anyone.</w:t>
      </w:r>
      <w:r w:rsidRPr="008D5DC5">
        <w:rPr>
          <w:rFonts w:asciiTheme="minorHAnsi" w:eastAsia="Cambria" w:hAnsiTheme="minorHAnsi" w:cstheme="minorHAnsi"/>
          <w:sz w:val="16"/>
        </w:rPr>
        <w:t xml:space="preserve">’2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410902">
        <w:rPr>
          <w:rStyle w:val="Emphasis"/>
          <w:rFonts w:asciiTheme="minorHAnsi" w:hAnsiTheme="minorHAnsi" w:cstheme="minorHAnsi"/>
          <w:highlight w:val="green"/>
        </w:rPr>
        <w:t>The duality of land as desecrated, in pain, in need of rescue; and land a</w:t>
      </w:r>
      <w:r w:rsidRPr="008D5DC5">
        <w:rPr>
          <w:rStyle w:val="Emphasis"/>
          <w:rFonts w:asciiTheme="minorHAnsi" w:hAnsiTheme="minorHAnsi" w:cstheme="minorHAnsi"/>
        </w:rPr>
        <w:t>s</w:t>
      </w:r>
      <w:r w:rsidRPr="008D5DC5">
        <w:rPr>
          <w:rFonts w:asciiTheme="minorHAnsi" w:eastAsia="Cambria" w:hAnsiTheme="minorHAnsi" w:cstheme="minorHAnsi"/>
          <w:sz w:val="16"/>
        </w:rPr>
        <w:t xml:space="preserve"> sacred, wild, and </w:t>
      </w:r>
      <w:r w:rsidRPr="00410902">
        <w:rPr>
          <w:rStyle w:val="Emphasis"/>
          <w:rFonts w:asciiTheme="minorHAnsi" w:hAnsiTheme="minorHAnsi" w:cstheme="minorHAnsi"/>
          <w:highlight w:val="green"/>
        </w:rPr>
        <w:t>preserve-able;</w:t>
      </w:r>
      <w:r w:rsidRPr="008D5DC5">
        <w:rPr>
          <w:rStyle w:val="Emphasis"/>
          <w:rFonts w:asciiTheme="minorHAnsi" w:hAnsiTheme="minorHAnsi" w:cstheme="minorHAnsi"/>
        </w:rPr>
        <w:t xml:space="preserve"> </w:t>
      </w:r>
      <w:r w:rsidRPr="00410902">
        <w:rPr>
          <w:rStyle w:val="Emphasis"/>
          <w:rFonts w:asciiTheme="minorHAnsi" w:hAnsiTheme="minorHAnsi" w:cstheme="minorHAnsi"/>
          <w:highlight w:val="green"/>
        </w:rPr>
        <w:t>are contemporary discourses that justify re-invasion</w:t>
      </w:r>
      <w:r w:rsidRPr="008D5DC5">
        <w:rPr>
          <w:rFonts w:asciiTheme="minorHAnsi" w:eastAsia="Cambria" w:hAnsiTheme="minorHAnsi" w:cstheme="minorHAnsi"/>
          <w:u w:val="single"/>
        </w:rPr>
        <w:t xml:space="preserve">. </w:t>
      </w:r>
      <w:r w:rsidRPr="00410902">
        <w:rPr>
          <w:rStyle w:val="Emphasis"/>
          <w:rFonts w:asciiTheme="minorHAnsi" w:hAnsiTheme="minorHAnsi" w:cstheme="minorHAnsi"/>
          <w:highlight w:val="green"/>
        </w:rPr>
        <w:t>They collapse Native land and black space together</w:t>
      </w:r>
      <w:r w:rsidRPr="008D5DC5">
        <w:rPr>
          <w:rStyle w:val="Emphasis"/>
          <w:rFonts w:asciiTheme="minorHAnsi" w:hAnsiTheme="minorHAnsi" w:cstheme="minorHAnsi"/>
        </w:rPr>
        <w:t xml:space="preserve">, </w:t>
      </w:r>
      <w:r w:rsidRPr="00410902">
        <w:rPr>
          <w:rStyle w:val="Emphasis"/>
          <w:rFonts w:asciiTheme="minorHAnsi" w:hAnsiTheme="minorHAnsi" w:cstheme="minorHAnsi"/>
          <w:highlight w:val="green"/>
        </w:rPr>
        <w:t>leading once again to re-settlement</w:t>
      </w:r>
      <w:r w:rsidRPr="008D5DC5">
        <w:rPr>
          <w:rFonts w:asciiTheme="minorHAnsi" w:eastAsia="Cambria" w:hAnsiTheme="minorHAnsi" w:cstheme="minorHAnsi"/>
          <w:u w:val="single"/>
        </w:rPr>
        <w:t xml:space="preserve">. In this futuristic settler vision of </w:t>
      </w:r>
      <w:proofErr w:type="gramStart"/>
      <w:r w:rsidRPr="008D5DC5">
        <w:rPr>
          <w:rFonts w:asciiTheme="minorHAnsi" w:eastAsia="Cambria" w:hAnsiTheme="minorHAnsi" w:cstheme="minorHAnsi"/>
          <w:u w:val="single"/>
        </w:rPr>
        <w:t>land</w:t>
      </w:r>
      <w:r w:rsidRPr="008D5DC5">
        <w:rPr>
          <w:rFonts w:asciiTheme="minorHAnsi" w:eastAsia="Cambria" w:hAnsiTheme="minorHAnsi" w:cstheme="minorHAnsi"/>
          <w:sz w:val="16"/>
        </w:rPr>
        <w:t xml:space="preserve">,  </w:t>
      </w:r>
      <w:r w:rsidRPr="00410902">
        <w:rPr>
          <w:rFonts w:asciiTheme="minorHAnsi" w:eastAsia="Cambria" w:hAnsiTheme="minorHAnsi" w:cstheme="minorHAnsi"/>
          <w:highlight w:val="green"/>
          <w:u w:val="single"/>
        </w:rPr>
        <w:t>Land</w:t>
      </w:r>
      <w:proofErr w:type="gramEnd"/>
      <w:r w:rsidRPr="00410902">
        <w:rPr>
          <w:rFonts w:asciiTheme="minorHAnsi" w:eastAsia="Cambria" w:hAnsiTheme="minorHAnsi" w:cstheme="minorHAnsi"/>
          <w:highlight w:val="green"/>
          <w:u w:val="single"/>
        </w:rPr>
        <w:t xml:space="preserve"> is sacred yet desecrated – one could say sacredly injured</w:t>
      </w:r>
      <w:r w:rsidRPr="008D5DC5">
        <w:rPr>
          <w:rFonts w:asciiTheme="minorHAnsi" w:eastAsia="Cambria" w:hAnsiTheme="minorHAnsi" w:cstheme="minorHAnsi"/>
          <w:sz w:val="16"/>
        </w:rPr>
        <w:t xml:space="preserve">.  Indigeneity is metaphorized into the settler’s own adoption of and by the land.  </w:t>
      </w:r>
      <w:r w:rsidRPr="00410902">
        <w:rPr>
          <w:rFonts w:asciiTheme="minorHAnsi" w:eastAsia="Cambria" w:hAnsiTheme="minorHAnsi" w:cstheme="minorHAnsi"/>
          <w:highlight w:val="green"/>
          <w:u w:val="single"/>
        </w:rPr>
        <w:t>Settlers rewrite them/</w:t>
      </w:r>
      <w:proofErr w:type="gramStart"/>
      <w:r w:rsidRPr="00410902">
        <w:rPr>
          <w:rFonts w:asciiTheme="minorHAnsi" w:eastAsia="Cambria" w:hAnsiTheme="minorHAnsi" w:cstheme="minorHAnsi"/>
          <w:highlight w:val="green"/>
          <w:u w:val="single"/>
        </w:rPr>
        <w:t>ourselves</w:t>
      </w:r>
      <w:proofErr w:type="gramEnd"/>
      <w:r w:rsidRPr="00410902">
        <w:rPr>
          <w:rFonts w:asciiTheme="minorHAnsi" w:eastAsia="Cambria" w:hAnsiTheme="minorHAnsi" w:cstheme="minorHAnsi"/>
          <w:highlight w:val="green"/>
          <w:u w:val="single"/>
        </w:rPr>
        <w:t xml:space="preserve"> as ecological stewards</w:t>
      </w:r>
      <w:r w:rsidRPr="008D5DC5">
        <w:rPr>
          <w:rFonts w:asciiTheme="minorHAnsi" w:eastAsia="Cambria" w:hAnsiTheme="minorHAnsi" w:cstheme="minorHAnsi"/>
          <w:sz w:val="16"/>
        </w:rPr>
        <w:t xml:space="preserve">.  </w:t>
      </w:r>
      <w:r w:rsidRPr="00410902">
        <w:rPr>
          <w:rFonts w:asciiTheme="minorHAnsi" w:eastAsia="Cambria" w:hAnsiTheme="minorHAnsi" w:cstheme="minorHAnsi"/>
          <w:highlight w:val="green"/>
          <w:u w:val="single"/>
        </w:rPr>
        <w:t>Re-inhabitation</w:t>
      </w:r>
      <w:r w:rsidRPr="008D5DC5">
        <w:rPr>
          <w:rFonts w:asciiTheme="minorHAnsi" w:eastAsia="Cambria" w:hAnsiTheme="minorHAnsi" w:cstheme="minorHAnsi"/>
          <w:u w:val="single"/>
        </w:rPr>
        <w:t xml:space="preserve"> – a sustainable (settler) future – </w:t>
      </w:r>
      <w:r w:rsidRPr="00410902">
        <w:rPr>
          <w:rFonts w:asciiTheme="minorHAnsi" w:eastAsia="Cambria" w:hAnsiTheme="minorHAnsi" w:cstheme="minorHAnsi"/>
          <w:highlight w:val="green"/>
          <w:u w:val="single"/>
        </w:rPr>
        <w:t>is the goal</w:t>
      </w:r>
      <w:r w:rsidRPr="008D5DC5">
        <w:rPr>
          <w:rFonts w:asciiTheme="minorHAnsi" w:eastAsia="Cambria" w:hAnsiTheme="minorHAnsi" w:cstheme="minorHAnsi"/>
          <w:u w:val="single"/>
        </w:rPr>
        <w:t xml:space="preserve">. In this ecological dystopia, </w:t>
      </w:r>
      <w:r w:rsidRPr="00410902">
        <w:rPr>
          <w:rFonts w:asciiTheme="minorHAnsi" w:eastAsia="Cambria" w:hAnsiTheme="minorHAnsi" w:cstheme="minorHAnsi"/>
          <w:highlight w:val="green"/>
          <w:u w:val="single"/>
        </w:rPr>
        <w:t>Indigenous Americans are largely extinct through regrettable genocide,4 or survive spectrally through the settler’s Indian heart</w:t>
      </w:r>
      <w:r w:rsidRPr="008D5DC5">
        <w:rPr>
          <w:rFonts w:asciiTheme="minorHAnsi" w:eastAsia="Cambria" w:hAnsiTheme="minorHAnsi" w:cstheme="minorHAnsi"/>
          <w:u w:val="single"/>
        </w:rPr>
        <w:t xml:space="preserve">. </w:t>
      </w:r>
      <w:r w:rsidRPr="00410902">
        <w:rPr>
          <w:rFonts w:asciiTheme="minorHAnsi" w:eastAsia="Cambria" w:hAnsiTheme="minorHAnsi" w:cstheme="minorHAnsi"/>
          <w:highlight w:val="green"/>
          <w:u w:val="single"/>
        </w:rPr>
        <w:t>Indigenous vanishing is essential for the twenty-first century ecological settler to become the new adoptive ‘native’, and thus rightful re-inhabitant of Native land</w:t>
      </w:r>
      <w:r w:rsidRPr="008D5DC5">
        <w:rPr>
          <w:rFonts w:asciiTheme="minorHAnsi" w:eastAsia="Cambria" w:hAnsiTheme="minorHAnsi" w:cstheme="minorHAnsi"/>
          <w:u w:val="single"/>
        </w:rPr>
        <w:t xml:space="preserve">. </w:t>
      </w:r>
      <w:r w:rsidRPr="00410902">
        <w:rPr>
          <w:rFonts w:asciiTheme="minorHAnsi" w:eastAsia="Cambria" w:hAnsiTheme="minorHAnsi" w:cstheme="minorHAnsi"/>
          <w:highlight w:val="green"/>
          <w:u w:val="single"/>
        </w:rPr>
        <w:t xml:space="preserve">Terra </w:t>
      </w:r>
      <w:proofErr w:type="spellStart"/>
      <w:r w:rsidRPr="00410902">
        <w:rPr>
          <w:rFonts w:asciiTheme="minorHAnsi" w:eastAsia="Cambria" w:hAnsiTheme="minorHAnsi" w:cstheme="minorHAnsi"/>
          <w:highlight w:val="green"/>
          <w:u w:val="single"/>
        </w:rPr>
        <w:t>sacer</w:t>
      </w:r>
      <w:proofErr w:type="spellEnd"/>
      <w:r w:rsidRPr="00410902">
        <w:rPr>
          <w:rFonts w:asciiTheme="minorHAnsi" w:eastAsia="Cambria" w:hAnsiTheme="minorHAnsi" w:cstheme="minorHAnsi"/>
          <w:highlight w:val="green"/>
          <w:u w:val="single"/>
        </w:rPr>
        <w:t xml:space="preserve"> is a proxy for settler humanity</w:t>
      </w:r>
      <w:r w:rsidRPr="008D5DC5">
        <w:rPr>
          <w:rFonts w:asciiTheme="minorHAnsi" w:eastAsia="Cambria" w:hAnsiTheme="minorHAnsi" w:cstheme="minorHAnsi"/>
          <w:u w:val="single"/>
        </w:rPr>
        <w:t>; like the land, settlers view them/</w:t>
      </w:r>
      <w:proofErr w:type="gramStart"/>
      <w:r w:rsidRPr="008D5DC5">
        <w:rPr>
          <w:rFonts w:asciiTheme="minorHAnsi" w:eastAsia="Cambria" w:hAnsiTheme="minorHAnsi" w:cstheme="minorHAnsi"/>
          <w:u w:val="single"/>
        </w:rPr>
        <w:t>ourselves</w:t>
      </w:r>
      <w:proofErr w:type="gramEnd"/>
      <w:r w:rsidRPr="008D5DC5">
        <w:rPr>
          <w:rFonts w:asciiTheme="minorHAnsi" w:eastAsia="Cambria" w:hAnsiTheme="minorHAnsi" w:cstheme="minorHAnsi"/>
          <w:u w:val="single"/>
        </w:rPr>
        <w:t xml:space="preserve"> as traumatized yet healable. </w:t>
      </w:r>
      <w:r w:rsidRPr="00410902">
        <w:rPr>
          <w:rFonts w:asciiTheme="minorHAnsi" w:eastAsia="Cambria" w:hAnsiTheme="minorHAnsi" w:cstheme="minorHAnsi"/>
          <w:highlight w:val="green"/>
          <w:u w:val="single"/>
        </w:rPr>
        <w:t>This is the settler adoption fantasy</w:t>
      </w:r>
      <w:r w:rsidRPr="008D5DC5">
        <w:rPr>
          <w:rFonts w:asciiTheme="minorHAnsi" w:eastAsia="Cambria" w:hAnsiTheme="minorHAnsi" w:cstheme="minorHAnsi"/>
          <w:u w:val="single"/>
        </w:rPr>
        <w:t xml:space="preserve"> </w:t>
      </w:r>
      <w:r w:rsidRPr="008D5DC5">
        <w:rPr>
          <w:rFonts w:asciiTheme="minorHAnsi" w:eastAsia="Cambria" w:hAnsiTheme="minorHAnsi" w:cstheme="minorHAnsi"/>
          <w:sz w:val="16"/>
        </w:rPr>
        <w:t xml:space="preserve">(see Tuck and Yang 2012) – </w:t>
      </w:r>
      <w:r w:rsidRPr="00410902">
        <w:rPr>
          <w:rFonts w:asciiTheme="minorHAnsi" w:eastAsia="Cambria" w:hAnsiTheme="minorHAnsi" w:cstheme="minorHAnsi"/>
          <w:highlight w:val="green"/>
          <w:u w:val="single"/>
        </w:rPr>
        <w:t>that they/we can adopt the land and be adopted by the land</w:t>
      </w:r>
      <w:r w:rsidRPr="008D5DC5">
        <w:rPr>
          <w:rFonts w:asciiTheme="minorHAnsi" w:eastAsia="Cambria" w:hAnsiTheme="minorHAnsi" w:cstheme="minorHAnsi"/>
          <w:sz w:val="16"/>
        </w:rPr>
        <w:t xml:space="preserve"> – leading Spokane/Coeur d’Alene poet, Alexie (1996) to sardonically observe: In the Great American Indian novel, when it is finally written, </w:t>
      </w:r>
      <w:proofErr w:type="gramStart"/>
      <w:r w:rsidRPr="008D5DC5">
        <w:rPr>
          <w:rFonts w:asciiTheme="minorHAnsi" w:eastAsia="Cambria" w:hAnsiTheme="minorHAnsi" w:cstheme="minorHAnsi"/>
          <w:sz w:val="16"/>
        </w:rPr>
        <w:t>all of</w:t>
      </w:r>
      <w:proofErr w:type="gramEnd"/>
      <w:r w:rsidRPr="008D5DC5">
        <w:rPr>
          <w:rFonts w:asciiTheme="minorHAnsi" w:eastAsia="Cambria" w:hAnsiTheme="minorHAnsi" w:cstheme="minorHAnsi"/>
          <w:sz w:val="16"/>
        </w:rPr>
        <w:t xml:space="preserve"> the white people will be Indians and all of the Indians will be ghosts. </w:t>
      </w:r>
    </w:p>
    <w:p w14:paraId="1CD3FB2D" w14:textId="77777777" w:rsidR="000411D9" w:rsidRPr="008D5DC5" w:rsidRDefault="000411D9" w:rsidP="000411D9">
      <w:pPr>
        <w:pStyle w:val="Heading3"/>
        <w:rPr>
          <w:rFonts w:asciiTheme="minorHAnsi" w:hAnsiTheme="minorHAnsi" w:cstheme="minorHAnsi"/>
        </w:rPr>
      </w:pPr>
      <w:r w:rsidRPr="008D5DC5">
        <w:rPr>
          <w:rFonts w:asciiTheme="minorHAnsi" w:hAnsiTheme="minorHAnsi" w:cstheme="minorHAnsi"/>
        </w:rPr>
        <w:lastRenderedPageBreak/>
        <w:t>AT: We Empower Indigenous People</w:t>
      </w:r>
    </w:p>
    <w:p w14:paraId="0B57AC71" w14:textId="77777777" w:rsidR="000411D9" w:rsidRPr="008D5DC5" w:rsidRDefault="000411D9" w:rsidP="000411D9">
      <w:pPr>
        <w:pStyle w:val="Heading4"/>
        <w:rPr>
          <w:rFonts w:asciiTheme="minorHAnsi" w:hAnsiTheme="minorHAnsi" w:cstheme="minorHAnsi"/>
        </w:rPr>
      </w:pPr>
      <w:r w:rsidRPr="008D5DC5">
        <w:rPr>
          <w:rFonts w:asciiTheme="minorHAnsi" w:hAnsiTheme="minorHAnsi" w:cstheme="minorHAnsi"/>
        </w:rPr>
        <w:t>The affirmatives claim to empower indigenous people is a biopolitical technique to incorporate and govern them.</w:t>
      </w:r>
    </w:p>
    <w:p w14:paraId="3D7F1C47" w14:textId="77777777" w:rsidR="000411D9" w:rsidRPr="008D5DC5" w:rsidRDefault="000411D9" w:rsidP="000411D9">
      <w:pPr>
        <w:rPr>
          <w:rFonts w:asciiTheme="minorHAnsi" w:hAnsiTheme="minorHAnsi" w:cstheme="minorHAnsi"/>
        </w:rPr>
      </w:pPr>
      <w:proofErr w:type="spellStart"/>
      <w:r w:rsidRPr="008D5DC5">
        <w:rPr>
          <w:rStyle w:val="Style13ptBold"/>
          <w:rFonts w:asciiTheme="minorHAnsi" w:hAnsiTheme="minorHAnsi" w:cstheme="minorHAnsi"/>
        </w:rPr>
        <w:t>Lindroth</w:t>
      </w:r>
      <w:proofErr w:type="spellEnd"/>
      <w:r w:rsidRPr="008D5DC5">
        <w:rPr>
          <w:rStyle w:val="Style13ptBold"/>
          <w:rFonts w:asciiTheme="minorHAnsi" w:hAnsiTheme="minorHAnsi" w:cstheme="minorHAnsi"/>
        </w:rPr>
        <w:t xml:space="preserve"> 13</w:t>
      </w:r>
      <w:r w:rsidRPr="008D5DC5">
        <w:rPr>
          <w:rFonts w:asciiTheme="minorHAnsi" w:hAnsiTheme="minorHAnsi" w:cstheme="minorHAnsi"/>
        </w:rPr>
        <w:t>, Gender Studies Prof at University of Lapland (</w:t>
      </w:r>
      <w:proofErr w:type="spellStart"/>
      <w:r w:rsidRPr="008D5DC5">
        <w:rPr>
          <w:rFonts w:asciiTheme="minorHAnsi" w:hAnsiTheme="minorHAnsi" w:cstheme="minorHAnsi"/>
        </w:rPr>
        <w:t>Marjo</w:t>
      </w:r>
      <w:proofErr w:type="spellEnd"/>
      <w:r w:rsidRPr="008D5DC5">
        <w:rPr>
          <w:rFonts w:asciiTheme="minorHAnsi" w:hAnsiTheme="minorHAnsi" w:cstheme="minorHAnsi"/>
        </w:rPr>
        <w:t xml:space="preserve">, Adapt or die? Indigenous peoples – from the </w:t>
      </w:r>
      <w:proofErr w:type="spellStart"/>
      <w:r w:rsidRPr="008D5DC5">
        <w:rPr>
          <w:rFonts w:asciiTheme="minorHAnsi" w:hAnsiTheme="minorHAnsi" w:cstheme="minorHAnsi"/>
        </w:rPr>
        <w:t>civilising</w:t>
      </w:r>
      <w:proofErr w:type="spellEnd"/>
      <w:r w:rsidRPr="008D5DC5">
        <w:rPr>
          <w:rFonts w:asciiTheme="minorHAnsi" w:hAnsiTheme="minorHAnsi" w:cstheme="minorHAnsi"/>
        </w:rPr>
        <w:t xml:space="preserve"> mission to the need of adaptation, tokyo2013.earthsystemgovernance.org/wp-content/uploads/2013/01/0071-LINDROTH_SINEVAARA-NISKANEN.pdf)</w:t>
      </w:r>
    </w:p>
    <w:p w14:paraId="506CB698" w14:textId="77777777" w:rsidR="000411D9" w:rsidRPr="008D5DC5" w:rsidRDefault="000411D9" w:rsidP="000411D9">
      <w:pPr>
        <w:rPr>
          <w:rStyle w:val="Emphasis"/>
          <w:rFonts w:asciiTheme="minorHAnsi" w:hAnsiTheme="minorHAnsi" w:cstheme="minorHAnsi"/>
        </w:rPr>
      </w:pPr>
      <w:r w:rsidRPr="008D5DC5">
        <w:rPr>
          <w:rStyle w:val="StyleUnderline"/>
          <w:rFonts w:asciiTheme="minorHAnsi" w:hAnsiTheme="minorHAnsi" w:cstheme="minorHAnsi"/>
        </w:rPr>
        <w:t xml:space="preserve">One feature repeatedly occurring in political language is the need of and demand for the active agency of indigenous peoples. </w:t>
      </w:r>
      <w:r w:rsidRPr="00410902">
        <w:rPr>
          <w:rStyle w:val="StyleUnderline"/>
          <w:rFonts w:asciiTheme="minorHAnsi" w:hAnsiTheme="minorHAnsi" w:cstheme="minorHAnsi"/>
          <w:highlight w:val="green"/>
        </w:rPr>
        <w:t>The call for indigenous agency</w:t>
      </w:r>
      <w:r w:rsidRPr="008D5DC5">
        <w:rPr>
          <w:rStyle w:val="StyleUnderline"/>
          <w:rFonts w:asciiTheme="minorHAnsi" w:hAnsiTheme="minorHAnsi" w:cstheme="minorHAnsi"/>
        </w:rPr>
        <w:t xml:space="preserve"> seems self-evident and </w:t>
      </w:r>
      <w:r w:rsidRPr="00410902">
        <w:rPr>
          <w:rStyle w:val="StyleUnderline"/>
          <w:rFonts w:asciiTheme="minorHAnsi" w:hAnsiTheme="minorHAnsi" w:cstheme="minorHAnsi"/>
          <w:highlight w:val="green"/>
        </w:rPr>
        <w:t>is unquestioned, however</w:t>
      </w:r>
      <w:r w:rsidRPr="008D5DC5">
        <w:rPr>
          <w:rStyle w:val="StyleUnderline"/>
          <w:rFonts w:asciiTheme="minorHAnsi" w:hAnsiTheme="minorHAnsi" w:cstheme="minorHAnsi"/>
        </w:rPr>
        <w:t xml:space="preserve">, we argue that </w:t>
      </w:r>
      <w:r w:rsidRPr="00410902">
        <w:rPr>
          <w:rStyle w:val="StyleUnderline"/>
          <w:rFonts w:asciiTheme="minorHAnsi" w:hAnsiTheme="minorHAnsi" w:cstheme="minorHAnsi"/>
          <w:highlight w:val="green"/>
        </w:rPr>
        <w:t>it</w:t>
      </w:r>
      <w:r w:rsidRPr="008D5DC5">
        <w:rPr>
          <w:rStyle w:val="StyleUnderline"/>
          <w:rFonts w:asciiTheme="minorHAnsi" w:hAnsiTheme="minorHAnsi" w:cstheme="minorHAnsi"/>
        </w:rPr>
        <w:t xml:space="preserve"> is </w:t>
      </w:r>
      <w:r w:rsidRPr="008D5DC5">
        <w:rPr>
          <w:rStyle w:val="Emphasis"/>
          <w:rFonts w:asciiTheme="minorHAnsi" w:hAnsiTheme="minorHAnsi" w:cstheme="minorHAnsi"/>
        </w:rPr>
        <w:t xml:space="preserve">precisely one of those issues that </w:t>
      </w:r>
      <w:r w:rsidRPr="00410902">
        <w:rPr>
          <w:rStyle w:val="Emphasis"/>
          <w:rFonts w:asciiTheme="minorHAnsi" w:hAnsiTheme="minorHAnsi" w:cstheme="minorHAnsi"/>
          <w:highlight w:val="green"/>
        </w:rPr>
        <w:t xml:space="preserve">needs to be </w:t>
      </w:r>
      <w:proofErr w:type="spellStart"/>
      <w:r w:rsidRPr="00410902">
        <w:rPr>
          <w:rStyle w:val="Emphasis"/>
          <w:rFonts w:asciiTheme="minorHAnsi" w:hAnsiTheme="minorHAnsi" w:cstheme="minorHAnsi"/>
          <w:highlight w:val="green"/>
        </w:rPr>
        <w:t>problematised</w:t>
      </w:r>
      <w:proofErr w:type="spellEnd"/>
      <w:r w:rsidRPr="008D5DC5">
        <w:rPr>
          <w:rStyle w:val="StyleUnderline"/>
          <w:rFonts w:asciiTheme="minorHAnsi" w:hAnsiTheme="minorHAnsi" w:cstheme="minorHAnsi"/>
        </w:rPr>
        <w:t>. In international politics, indigenous peoples have been recognized as agents and their active role has been emphasized. Especially, in environmental politics, indigenous peoples have been assigned the role of the quintessential environmental actor due to their allegedly close relationship to nature</w:t>
      </w:r>
      <w:r w:rsidRPr="008D5DC5">
        <w:rPr>
          <w:rFonts w:asciiTheme="minorHAnsi" w:hAnsiTheme="minorHAnsi" w:cstheme="minorHAnsi"/>
        </w:rPr>
        <w:t>. As our previous study demonstrates, this call for agency is intertwined with responsibility (</w:t>
      </w:r>
      <w:proofErr w:type="spellStart"/>
      <w:r w:rsidRPr="008D5DC5">
        <w:rPr>
          <w:rFonts w:asciiTheme="minorHAnsi" w:hAnsiTheme="minorHAnsi" w:cstheme="minorHAnsi"/>
        </w:rPr>
        <w:t>Lindroth</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Sinevaara-Niskanen</w:t>
      </w:r>
      <w:proofErr w:type="spellEnd"/>
      <w:r w:rsidRPr="008D5DC5">
        <w:rPr>
          <w:rFonts w:asciiTheme="minorHAnsi" w:hAnsiTheme="minorHAnsi" w:cstheme="minorHAnsi"/>
        </w:rPr>
        <w:t xml:space="preserve">, forthcoming). Whereas the </w:t>
      </w:r>
      <w:proofErr w:type="spellStart"/>
      <w:r w:rsidRPr="008D5DC5">
        <w:rPr>
          <w:rFonts w:asciiTheme="minorHAnsi" w:hAnsiTheme="minorHAnsi" w:cstheme="minorHAnsi"/>
        </w:rPr>
        <w:t>civilising</w:t>
      </w:r>
      <w:proofErr w:type="spellEnd"/>
      <w:r w:rsidRPr="008D5DC5">
        <w:rPr>
          <w:rFonts w:asciiTheme="minorHAnsi" w:hAnsiTheme="minorHAnsi" w:cstheme="minorHAnsi"/>
        </w:rPr>
        <w:t xml:space="preserve"> colonialism relied on states to govern indigenous peoples, current governmentality relies on self-reliant and empowered indigenous agents to govern themselves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Scott, 2005). Indigenous peoples are entering into “partnerships”, “co-management” and “sitting in the same table” with states and other agents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w:t>
      </w:r>
      <w:proofErr w:type="spellStart"/>
      <w:r w:rsidRPr="008D5DC5">
        <w:rPr>
          <w:rFonts w:asciiTheme="minorHAnsi" w:hAnsiTheme="minorHAnsi" w:cstheme="minorHAnsi"/>
        </w:rPr>
        <w:t>Heinämäki</w:t>
      </w:r>
      <w:proofErr w:type="spellEnd"/>
      <w:r w:rsidRPr="008D5DC5">
        <w:rPr>
          <w:rFonts w:asciiTheme="minorHAnsi" w:hAnsiTheme="minorHAnsi" w:cstheme="minorHAnsi"/>
        </w:rPr>
        <w:t xml:space="preserve">, 2010; </w:t>
      </w:r>
      <w:proofErr w:type="spellStart"/>
      <w:r w:rsidRPr="008D5DC5">
        <w:rPr>
          <w:rFonts w:asciiTheme="minorHAnsi" w:hAnsiTheme="minorHAnsi" w:cstheme="minorHAnsi"/>
        </w:rPr>
        <w:t>Lynge</w:t>
      </w:r>
      <w:proofErr w:type="spellEnd"/>
      <w:r w:rsidRPr="008D5DC5">
        <w:rPr>
          <w:rFonts w:asciiTheme="minorHAnsi" w:hAnsiTheme="minorHAnsi" w:cstheme="minorHAnsi"/>
        </w:rPr>
        <w:t xml:space="preserve">, 2011). </w:t>
      </w:r>
      <w:r w:rsidRPr="008D5DC5">
        <w:rPr>
          <w:rStyle w:val="StyleUnderline"/>
          <w:rFonts w:asciiTheme="minorHAnsi" w:hAnsiTheme="minorHAnsi" w:cstheme="minorHAnsi"/>
        </w:rPr>
        <w:t xml:space="preserve">Simultaneously, </w:t>
      </w:r>
      <w:r w:rsidRPr="00410902">
        <w:rPr>
          <w:rStyle w:val="StyleUnderline"/>
          <w:rFonts w:asciiTheme="minorHAnsi" w:hAnsiTheme="minorHAnsi" w:cstheme="minorHAnsi"/>
          <w:highlight w:val="green"/>
        </w:rPr>
        <w:t>as indigenous peoples are accorded a political status in</w:t>
      </w:r>
      <w:r w:rsidRPr="008D5DC5">
        <w:rPr>
          <w:rFonts w:asciiTheme="minorHAnsi" w:hAnsiTheme="minorHAnsi" w:cstheme="minorHAnsi"/>
        </w:rPr>
        <w:t xml:space="preserve">, for example the UN PF and </w:t>
      </w:r>
      <w:r w:rsidRPr="00410902">
        <w:rPr>
          <w:rStyle w:val="StyleUnderline"/>
          <w:rFonts w:asciiTheme="minorHAnsi" w:hAnsiTheme="minorHAnsi" w:cstheme="minorHAnsi"/>
          <w:highlight w:val="green"/>
        </w:rPr>
        <w:t>the Arctic Council, these political spaces set requirements for indigenous peoples to govern their own adaptation</w:t>
      </w:r>
      <w:r w:rsidRPr="008D5DC5">
        <w:rPr>
          <w:rStyle w:val="StyleUnderline"/>
          <w:rFonts w:asciiTheme="minorHAnsi" w:hAnsiTheme="minorHAnsi" w:cstheme="minorHAnsi"/>
        </w:rPr>
        <w:t xml:space="preserve"> </w:t>
      </w:r>
      <w:r w:rsidRPr="008D5DC5">
        <w:rPr>
          <w:rFonts w:asciiTheme="minorHAnsi" w:hAnsiTheme="minorHAnsi" w:cstheme="minorHAnsi"/>
        </w:rPr>
        <w:t xml:space="preserve">(see also </w:t>
      </w:r>
      <w:proofErr w:type="spellStart"/>
      <w:r w:rsidRPr="008D5DC5">
        <w:rPr>
          <w:rFonts w:asciiTheme="minorHAnsi" w:hAnsiTheme="minorHAnsi" w:cstheme="minorHAnsi"/>
        </w:rPr>
        <w:t>Sinevaara-Niskanen</w:t>
      </w:r>
      <w:proofErr w:type="spellEnd"/>
      <w:r w:rsidRPr="008D5DC5">
        <w:rPr>
          <w:rFonts w:asciiTheme="minorHAnsi" w:hAnsiTheme="minorHAnsi" w:cstheme="minorHAnsi"/>
        </w:rPr>
        <w:t xml:space="preserve"> and </w:t>
      </w:r>
      <w:proofErr w:type="spellStart"/>
      <w:r w:rsidRPr="008D5DC5">
        <w:rPr>
          <w:rFonts w:asciiTheme="minorHAnsi" w:hAnsiTheme="minorHAnsi" w:cstheme="minorHAnsi"/>
        </w:rPr>
        <w:t>Tennberg</w:t>
      </w:r>
      <w:proofErr w:type="spellEnd"/>
      <w:r w:rsidRPr="008D5DC5">
        <w:rPr>
          <w:rFonts w:asciiTheme="minorHAnsi" w:hAnsiTheme="minorHAnsi" w:cstheme="minorHAnsi"/>
        </w:rPr>
        <w:t xml:space="preserve">, 2012). </w:t>
      </w:r>
      <w:r w:rsidRPr="00410902">
        <w:rPr>
          <w:rStyle w:val="StyleUnderline"/>
          <w:rFonts w:asciiTheme="minorHAnsi" w:hAnsiTheme="minorHAnsi" w:cstheme="minorHAnsi"/>
          <w:highlight w:val="green"/>
        </w:rPr>
        <w:t>Granting</w:t>
      </w:r>
      <w:r w:rsidRPr="008D5DC5">
        <w:rPr>
          <w:rStyle w:val="StyleUnderline"/>
          <w:rFonts w:asciiTheme="minorHAnsi" w:hAnsiTheme="minorHAnsi" w:cstheme="minorHAnsi"/>
        </w:rPr>
        <w:t xml:space="preserve"> indigenous peoples </w:t>
      </w:r>
      <w:r w:rsidRPr="00410902">
        <w:rPr>
          <w:rStyle w:val="StyleUnderline"/>
          <w:rFonts w:asciiTheme="minorHAnsi" w:hAnsiTheme="minorHAnsi" w:cstheme="minorHAnsi"/>
          <w:highlight w:val="green"/>
        </w:rPr>
        <w:t>the role of stakeholders binds them to the rules formulated within</w:t>
      </w:r>
      <w:r w:rsidRPr="008D5DC5">
        <w:rPr>
          <w:rStyle w:val="StyleUnderline"/>
          <w:rFonts w:asciiTheme="minorHAnsi" w:hAnsiTheme="minorHAnsi" w:cstheme="minorHAnsi"/>
        </w:rPr>
        <w:t xml:space="preserve"> this “</w:t>
      </w:r>
      <w:r w:rsidRPr="00410902">
        <w:rPr>
          <w:rStyle w:val="StyleUnderline"/>
          <w:rFonts w:asciiTheme="minorHAnsi" w:hAnsiTheme="minorHAnsi" w:cstheme="minorHAnsi"/>
          <w:highlight w:val="green"/>
        </w:rPr>
        <w:t>co-</w:t>
      </w:r>
      <w:proofErr w:type="gramStart"/>
      <w:r w:rsidRPr="00410902">
        <w:rPr>
          <w:rStyle w:val="StyleUnderline"/>
          <w:rFonts w:asciiTheme="minorHAnsi" w:hAnsiTheme="minorHAnsi" w:cstheme="minorHAnsi"/>
          <w:highlight w:val="green"/>
        </w:rPr>
        <w:t>management“ and</w:t>
      </w:r>
      <w:proofErr w:type="gramEnd"/>
      <w:r w:rsidRPr="00410902">
        <w:rPr>
          <w:rStyle w:val="StyleUnderline"/>
          <w:rFonts w:asciiTheme="minorHAnsi" w:hAnsiTheme="minorHAnsi" w:cstheme="minorHAnsi"/>
          <w:highlight w:val="green"/>
        </w:rPr>
        <w:t xml:space="preserve"> sets expectations of implementing</w:t>
      </w:r>
      <w:r w:rsidRPr="008D5DC5">
        <w:rPr>
          <w:rStyle w:val="StyleUnderline"/>
          <w:rFonts w:asciiTheme="minorHAnsi" w:hAnsiTheme="minorHAnsi" w:cstheme="minorHAnsi"/>
        </w:rPr>
        <w:t xml:space="preserve"> the rules. In the context of the Arctic, this has been described as “institutional experimentation” and an “innovative approach” in governing development</w:t>
      </w:r>
      <w:r w:rsidRPr="008D5DC5">
        <w:rPr>
          <w:rFonts w:asciiTheme="minorHAnsi" w:hAnsiTheme="minorHAnsi" w:cstheme="minorHAnsi"/>
        </w:rPr>
        <w:t xml:space="preserve"> (AHDR, 237). By engaging indigenous peoples into politics, the member states of the Arctic Council and the UN and have wanted to redeem themselves of their colonial past; it has become necessary to include indigenous peoples in these political forums. However, even though the setting seems to have changed, </w:t>
      </w:r>
      <w:r w:rsidRPr="00410902">
        <w:rPr>
          <w:rStyle w:val="Emphasis"/>
          <w:rFonts w:asciiTheme="minorHAnsi" w:hAnsiTheme="minorHAnsi" w:cstheme="minorHAnsi"/>
          <w:highlight w:val="green"/>
        </w:rPr>
        <w:t>indigenous peoples are still governed</w:t>
      </w:r>
      <w:r w:rsidRPr="008D5DC5">
        <w:rPr>
          <w:rStyle w:val="Emphasis"/>
          <w:rFonts w:asciiTheme="minorHAnsi" w:hAnsiTheme="minorHAnsi" w:cstheme="minorHAnsi"/>
        </w:rPr>
        <w:t xml:space="preserve"> but now it takes place </w:t>
      </w:r>
      <w:r w:rsidRPr="00410902">
        <w:rPr>
          <w:rStyle w:val="Emphasis"/>
          <w:rFonts w:asciiTheme="minorHAnsi" w:hAnsiTheme="minorHAnsi" w:cstheme="minorHAnsi"/>
          <w:highlight w:val="green"/>
        </w:rPr>
        <w:t>through the guises of</w:t>
      </w:r>
      <w:r w:rsidRPr="008D5DC5">
        <w:rPr>
          <w:rStyle w:val="Emphasis"/>
          <w:rFonts w:asciiTheme="minorHAnsi" w:hAnsiTheme="minorHAnsi" w:cstheme="minorHAnsi"/>
        </w:rPr>
        <w:t xml:space="preserve"> active agency and </w:t>
      </w:r>
      <w:r w:rsidRPr="00410902">
        <w:rPr>
          <w:rStyle w:val="Emphasis"/>
          <w:rFonts w:asciiTheme="minorHAnsi" w:hAnsiTheme="minorHAnsi" w:cstheme="minorHAnsi"/>
          <w:highlight w:val="green"/>
        </w:rPr>
        <w:t>participation</w:t>
      </w:r>
      <w:r w:rsidRPr="008D5DC5">
        <w:rPr>
          <w:rStyle w:val="StyleUnderline"/>
          <w:rFonts w:asciiTheme="minorHAnsi" w:hAnsiTheme="minorHAnsi" w:cstheme="minorHAnsi"/>
        </w:rPr>
        <w:t>. The neoliberal logic of governance and empowerment requires self-sufficiency and entrepreneurship</w:t>
      </w:r>
      <w:r w:rsidRPr="008D5DC5">
        <w:rPr>
          <w:rFonts w:asciiTheme="minorHAnsi" w:hAnsiTheme="minorHAnsi" w:cstheme="minorHAnsi"/>
        </w:rPr>
        <w:t xml:space="preserve"> (</w:t>
      </w:r>
      <w:proofErr w:type="gramStart"/>
      <w:r w:rsidRPr="008D5DC5">
        <w:rPr>
          <w:rFonts w:asciiTheme="minorHAnsi" w:hAnsiTheme="minorHAnsi" w:cstheme="minorHAnsi"/>
        </w:rPr>
        <w:t>e.g.</w:t>
      </w:r>
      <w:proofErr w:type="gramEnd"/>
      <w:r w:rsidRPr="008D5DC5">
        <w:rPr>
          <w:rFonts w:asciiTheme="minorHAnsi" w:hAnsiTheme="minorHAnsi" w:cstheme="minorHAnsi"/>
        </w:rPr>
        <w:t xml:space="preserve"> O’Malley, 1996; </w:t>
      </w:r>
      <w:proofErr w:type="spellStart"/>
      <w:r w:rsidRPr="008D5DC5">
        <w:rPr>
          <w:rFonts w:asciiTheme="minorHAnsi" w:hAnsiTheme="minorHAnsi" w:cstheme="minorHAnsi"/>
        </w:rPr>
        <w:t>Spivakovski</w:t>
      </w:r>
      <w:proofErr w:type="spellEnd"/>
      <w:r w:rsidRPr="008D5DC5">
        <w:rPr>
          <w:rFonts w:asciiTheme="minorHAnsi" w:hAnsiTheme="minorHAnsi" w:cstheme="minorHAnsi"/>
        </w:rPr>
        <w:t xml:space="preserve">, 2006; Shani, 2012). Cruikshank (1999: 69) poignantly notes how, </w:t>
      </w:r>
      <w:r w:rsidRPr="008D5DC5">
        <w:rPr>
          <w:rStyle w:val="StyleUnderline"/>
          <w:rFonts w:asciiTheme="minorHAnsi" w:hAnsiTheme="minorHAnsi" w:cstheme="minorHAnsi"/>
        </w:rPr>
        <w:t xml:space="preserve">“[t]he logic of empowerment targets the capacities of the “powerless,” measures and seeks to maximize their actions, motivations, interests, and economic and political involvements.” </w:t>
      </w:r>
      <w:r w:rsidRPr="00410902">
        <w:rPr>
          <w:rStyle w:val="Emphasis"/>
          <w:rFonts w:asciiTheme="minorHAnsi" w:hAnsiTheme="minorHAnsi" w:cstheme="minorHAnsi"/>
          <w:highlight w:val="green"/>
        </w:rPr>
        <w:t>Empowering</w:t>
      </w:r>
      <w:r w:rsidRPr="008D5DC5">
        <w:rPr>
          <w:rStyle w:val="Emphasis"/>
          <w:rFonts w:asciiTheme="minorHAnsi" w:hAnsiTheme="minorHAnsi" w:cstheme="minorHAnsi"/>
        </w:rPr>
        <w:t xml:space="preserve"> indigenous agency </w:t>
      </w:r>
      <w:r w:rsidRPr="00410902">
        <w:rPr>
          <w:rStyle w:val="Emphasis"/>
          <w:rFonts w:asciiTheme="minorHAnsi" w:hAnsiTheme="minorHAnsi" w:cstheme="minorHAnsi"/>
          <w:highlight w:val="green"/>
        </w:rPr>
        <w:t>is</w:t>
      </w:r>
      <w:r w:rsidRPr="008D5DC5">
        <w:rPr>
          <w:rStyle w:val="Emphasis"/>
          <w:rFonts w:asciiTheme="minorHAnsi" w:hAnsiTheme="minorHAnsi" w:cstheme="minorHAnsi"/>
        </w:rPr>
        <w:t xml:space="preserve"> thus </w:t>
      </w:r>
      <w:r w:rsidRPr="00410902">
        <w:rPr>
          <w:rStyle w:val="Emphasis"/>
          <w:rFonts w:asciiTheme="minorHAnsi" w:hAnsiTheme="minorHAnsi" w:cstheme="minorHAnsi"/>
          <w:highlight w:val="green"/>
        </w:rPr>
        <w:t>a practice of biopower.</w:t>
      </w:r>
    </w:p>
    <w:p w14:paraId="6DD0E4FC" w14:textId="30201D68" w:rsidR="008714ED" w:rsidRDefault="00507156" w:rsidP="00507156">
      <w:pPr>
        <w:pStyle w:val="Heading2"/>
      </w:pPr>
      <w:proofErr w:type="spellStart"/>
      <w:r>
        <w:lastRenderedPageBreak/>
        <w:t>Aff</w:t>
      </w:r>
      <w:proofErr w:type="spellEnd"/>
      <w:r>
        <w:t xml:space="preserve"> Answers</w:t>
      </w:r>
    </w:p>
    <w:p w14:paraId="77EF2D5D" w14:textId="0C69622F" w:rsidR="002910AF" w:rsidRDefault="002910AF" w:rsidP="002910AF">
      <w:pPr>
        <w:pStyle w:val="Heading3"/>
      </w:pPr>
      <w:bookmarkStart w:id="0" w:name="_Hlk62907143"/>
      <w:r>
        <w:lastRenderedPageBreak/>
        <w:t>Topic Specific</w:t>
      </w:r>
    </w:p>
    <w:p w14:paraId="19EB9045" w14:textId="6178F22A" w:rsidR="00507156" w:rsidRPr="008D5DC5" w:rsidRDefault="00507156" w:rsidP="00507156">
      <w:pPr>
        <w:pStyle w:val="Heading4"/>
        <w:rPr>
          <w:rFonts w:asciiTheme="minorHAnsi" w:hAnsiTheme="minorHAnsi" w:cstheme="minorHAnsi"/>
        </w:rPr>
      </w:pPr>
      <w:r w:rsidRPr="008D5DC5">
        <w:rPr>
          <w:rFonts w:asciiTheme="minorHAnsi" w:hAnsiTheme="minorHAnsi" w:cstheme="minorHAnsi"/>
        </w:rPr>
        <w:t>Allyship between Native nations and settler governments is necessary for improving political institutions.</w:t>
      </w:r>
    </w:p>
    <w:p w14:paraId="7D0A54EB" w14:textId="77777777" w:rsidR="00507156" w:rsidRPr="008D5DC5" w:rsidRDefault="00507156" w:rsidP="00507156">
      <w:pPr>
        <w:rPr>
          <w:rFonts w:asciiTheme="minorHAnsi" w:hAnsiTheme="minorHAnsi" w:cstheme="minorHAnsi"/>
        </w:rPr>
      </w:pPr>
      <w:proofErr w:type="spellStart"/>
      <w:r w:rsidRPr="008D5DC5">
        <w:rPr>
          <w:rStyle w:val="Style13ptBold"/>
          <w:rFonts w:asciiTheme="minorHAnsi" w:hAnsiTheme="minorHAnsi" w:cstheme="minorHAnsi"/>
        </w:rPr>
        <w:t>Woelfle</w:t>
      </w:r>
      <w:proofErr w:type="spellEnd"/>
      <w:r w:rsidRPr="008D5DC5">
        <w:rPr>
          <w:rStyle w:val="Style13ptBold"/>
          <w:rFonts w:asciiTheme="minorHAnsi" w:hAnsiTheme="minorHAnsi" w:cstheme="minorHAnsi"/>
        </w:rPr>
        <w:t>-Erskine 21</w:t>
      </w:r>
      <w:r w:rsidRPr="008D5DC5">
        <w:rPr>
          <w:rFonts w:asciiTheme="minorHAnsi" w:hAnsiTheme="minorHAnsi" w:cstheme="minorHAnsi"/>
        </w:rPr>
        <w:t xml:space="preserve"> (Cleo, Assistant Professor in the School of Marine and Environmental Affairs @ University of Washington, “How imaginaries shift in places: Native and settler politics of water and salmon”, Undisciplined Environments, April 9, https://undisciplinedenvironments.org/2021/04/09/how-imaginaries-shift-in-places-native-and-settler-politics-of-water-an/) </w:t>
      </w:r>
      <w:proofErr w:type="spellStart"/>
      <w:r w:rsidRPr="008D5DC5">
        <w:rPr>
          <w:rFonts w:asciiTheme="minorHAnsi" w:hAnsiTheme="minorHAnsi" w:cstheme="minorHAnsi"/>
        </w:rPr>
        <w:t>arnav</w:t>
      </w:r>
      <w:proofErr w:type="spellEnd"/>
    </w:p>
    <w:p w14:paraId="1068C1DF" w14:textId="77777777" w:rsidR="00507156" w:rsidRPr="008D5DC5" w:rsidRDefault="00507156" w:rsidP="00507156">
      <w:pPr>
        <w:rPr>
          <w:rStyle w:val="StyleUnderline"/>
          <w:rFonts w:asciiTheme="minorHAnsi" w:hAnsiTheme="minorHAnsi" w:cstheme="minorHAnsi"/>
        </w:rPr>
      </w:pPr>
      <w:r w:rsidRPr="008D5DC5">
        <w:rPr>
          <w:rStyle w:val="StyleUnderline"/>
          <w:rFonts w:asciiTheme="minorHAnsi" w:hAnsiTheme="minorHAnsi" w:cstheme="minorHAnsi"/>
        </w:rPr>
        <w:t>Within North American settler colonial societies, Native nations</w:t>
      </w:r>
      <w:r w:rsidRPr="008D5DC5">
        <w:rPr>
          <w:rFonts w:asciiTheme="minorHAnsi" w:hAnsiTheme="minorHAnsi" w:cstheme="minorHAnsi"/>
        </w:rPr>
        <w:t xml:space="preserve">, both those that are federally recognized and those that are not, </w:t>
      </w:r>
      <w:r w:rsidRPr="008D5DC5">
        <w:rPr>
          <w:rStyle w:val="StyleUnderline"/>
          <w:rFonts w:asciiTheme="minorHAnsi" w:hAnsiTheme="minorHAnsi" w:cstheme="minorHAnsi"/>
        </w:rPr>
        <w:t>make distinct but allied demands to settler governments to return stolen land and co-manage rivers, landscapes, and fisheries.</w:t>
      </w:r>
      <w:r w:rsidRPr="008D5DC5">
        <w:rPr>
          <w:rFonts w:asciiTheme="minorHAnsi" w:hAnsiTheme="minorHAnsi" w:cstheme="minorHAnsi"/>
        </w:rPr>
        <w:t xml:space="preserve"> In California and beyond, recognized and unrecognized tribes are expanding the lands that they manage, by buying land outright, pushing cities and state agencies to return </w:t>
      </w:r>
      <w:proofErr w:type="gramStart"/>
      <w:r w:rsidRPr="008D5DC5">
        <w:rPr>
          <w:rFonts w:asciiTheme="minorHAnsi" w:hAnsiTheme="minorHAnsi" w:cstheme="minorHAnsi"/>
        </w:rPr>
        <w:t>land,  forming</w:t>
      </w:r>
      <w:proofErr w:type="gramEnd"/>
      <w:r w:rsidRPr="008D5DC5">
        <w:rPr>
          <w:rFonts w:asciiTheme="minorHAnsi" w:hAnsiTheme="minorHAnsi" w:cstheme="minorHAnsi"/>
        </w:rPr>
        <w:t xml:space="preserve"> land trusts, working with nonprofits to manage community forests and prairies, and negotiating cultural use areas within state parks. </w:t>
      </w:r>
      <w:r w:rsidRPr="008D5DC5">
        <w:rPr>
          <w:rStyle w:val="StyleUnderline"/>
          <w:rFonts w:asciiTheme="minorHAnsi" w:hAnsiTheme="minorHAnsi" w:cstheme="minorHAnsi"/>
        </w:rPr>
        <w:t>Tribal treaty rights guarantee co-management and the right to access and manage cultural and natural resources in Tribal territories.</w:t>
      </w:r>
      <w:r w:rsidRPr="008D5DC5">
        <w:rPr>
          <w:rFonts w:asciiTheme="minorHAnsi" w:hAnsiTheme="minorHAnsi" w:cstheme="minorHAnsi"/>
        </w:rPr>
        <w:t xml:space="preserve">  Where reservations were established after the treaty era, as with many Rancherias in California, </w:t>
      </w:r>
      <w:r w:rsidRPr="008D5DC5">
        <w:rPr>
          <w:rStyle w:val="StyleUnderline"/>
          <w:rFonts w:asciiTheme="minorHAnsi" w:hAnsiTheme="minorHAnsi" w:cstheme="minorHAnsi"/>
        </w:rPr>
        <w:t>federal and state law and policy support Tribal sovereignty and government-to-government relationships.</w:t>
      </w:r>
    </w:p>
    <w:p w14:paraId="1DE23D4A" w14:textId="77777777" w:rsidR="00507156" w:rsidRPr="008D5DC5" w:rsidRDefault="00507156" w:rsidP="00507156">
      <w:pPr>
        <w:rPr>
          <w:rFonts w:asciiTheme="minorHAnsi" w:hAnsiTheme="minorHAnsi" w:cstheme="minorHAnsi"/>
        </w:rPr>
      </w:pPr>
      <w:r w:rsidRPr="008D5DC5">
        <w:rPr>
          <w:rStyle w:val="StyleUnderline"/>
          <w:rFonts w:asciiTheme="minorHAnsi" w:hAnsiTheme="minorHAnsi" w:cstheme="minorHAnsi"/>
        </w:rPr>
        <w:t>Indigenous scholars propose</w:t>
      </w:r>
      <w:r w:rsidRPr="008D5DC5">
        <w:rPr>
          <w:rFonts w:asciiTheme="minorHAnsi" w:hAnsiTheme="minorHAnsi" w:cstheme="minorHAnsi"/>
        </w:rPr>
        <w:t xml:space="preserve"> to understand </w:t>
      </w:r>
      <w:r w:rsidRPr="008D5DC5">
        <w:rPr>
          <w:rStyle w:val="StyleUnderline"/>
          <w:rFonts w:asciiTheme="minorHAnsi" w:hAnsiTheme="minorHAnsi" w:cstheme="minorHAnsi"/>
        </w:rPr>
        <w:t>these initiatives in relation to broader struggles to develop alternative eco-cultural imaginaries based on grounded relations to land.</w:t>
      </w:r>
      <w:r w:rsidRPr="008D5DC5">
        <w:rPr>
          <w:rFonts w:asciiTheme="minorHAnsi" w:hAnsiTheme="minorHAnsi" w:cstheme="minorHAnsi"/>
        </w:rPr>
        <w:t xml:space="preserve"> Thinking with Dakota scholar Kim </w:t>
      </w:r>
      <w:proofErr w:type="spellStart"/>
      <w:r w:rsidRPr="008D5DC5">
        <w:rPr>
          <w:rFonts w:asciiTheme="minorHAnsi" w:hAnsiTheme="minorHAnsi" w:cstheme="minorHAnsi"/>
        </w:rPr>
        <w:t>TallBear</w:t>
      </w:r>
      <w:proofErr w:type="spellEnd"/>
      <w:r w:rsidRPr="008D5DC5">
        <w:rPr>
          <w:rFonts w:asciiTheme="minorHAnsi" w:hAnsiTheme="minorHAnsi" w:cstheme="minorHAnsi"/>
        </w:rPr>
        <w:t xml:space="preserve">, Potawatomie scholar Kyle </w:t>
      </w:r>
      <w:proofErr w:type="spellStart"/>
      <w:r w:rsidRPr="008D5DC5">
        <w:rPr>
          <w:rFonts w:asciiTheme="minorHAnsi" w:hAnsiTheme="minorHAnsi" w:cstheme="minorHAnsi"/>
        </w:rPr>
        <w:t>Powys</w:t>
      </w:r>
      <w:proofErr w:type="spellEnd"/>
      <w:r w:rsidRPr="008D5DC5">
        <w:rPr>
          <w:rFonts w:asciiTheme="minorHAnsi" w:hAnsiTheme="minorHAnsi" w:cstheme="minorHAnsi"/>
        </w:rPr>
        <w:t xml:space="preserve"> Whyte proposes that Native nations’ ecocultural revitalization projects “are invested </w:t>
      </w:r>
      <w:r w:rsidRPr="008D5DC5">
        <w:rPr>
          <w:rStyle w:val="StyleUnderline"/>
          <w:rFonts w:asciiTheme="minorHAnsi" w:hAnsiTheme="minorHAnsi" w:cstheme="minorHAnsi"/>
        </w:rPr>
        <w:t>in more expansive objectives of indigeneity</w:t>
      </w:r>
      <w:r w:rsidRPr="008D5DC5">
        <w:rPr>
          <w:rFonts w:asciiTheme="minorHAnsi" w:hAnsiTheme="minorHAnsi" w:cstheme="minorHAnsi"/>
        </w:rPr>
        <w:t xml:space="preserve"> that seek </w:t>
      </w:r>
      <w:r w:rsidRPr="008D5DC5">
        <w:rPr>
          <w:rStyle w:val="StyleUnderline"/>
          <w:rFonts w:asciiTheme="minorHAnsi" w:hAnsiTheme="minorHAnsi" w:cstheme="minorHAnsi"/>
        </w:rPr>
        <w:t xml:space="preserve">to undermine structures </w:t>
      </w:r>
      <w:r w:rsidRPr="008D5DC5">
        <w:rPr>
          <w:rFonts w:asciiTheme="minorHAnsi" w:hAnsiTheme="minorHAnsi" w:cstheme="minorHAnsi"/>
        </w:rPr>
        <w:t xml:space="preserve">of industrial </w:t>
      </w:r>
      <w:r w:rsidRPr="008D5DC5">
        <w:rPr>
          <w:rStyle w:val="StyleUnderline"/>
          <w:rFonts w:asciiTheme="minorHAnsi" w:hAnsiTheme="minorHAnsi" w:cstheme="minorHAnsi"/>
        </w:rPr>
        <w:t>settler colonialism.”</w:t>
      </w:r>
      <w:r w:rsidRPr="008D5DC5">
        <w:rPr>
          <w:rFonts w:asciiTheme="minorHAnsi" w:hAnsiTheme="minorHAnsi" w:cstheme="minorHAnsi"/>
        </w:rPr>
        <w:t xml:space="preserve"> They further stress that those Indigenous and settler populations who are not members of a particular tribe “can and are expected to learn from and contribute to these projects though they do not, of course, somehow become members of the particular Tribes by doing so.”  In other words, we </w:t>
      </w:r>
      <w:r w:rsidRPr="008D5DC5">
        <w:rPr>
          <w:rStyle w:val="StyleUnderline"/>
          <w:rFonts w:asciiTheme="minorHAnsi" w:hAnsiTheme="minorHAnsi" w:cstheme="minorHAnsi"/>
        </w:rPr>
        <w:t>settlers must push our governments to uphold commitments to Indigenous sovereignty, and work directly to support Indigenous eco-cultural revitalization</w:t>
      </w:r>
      <w:r w:rsidRPr="008D5DC5">
        <w:rPr>
          <w:rFonts w:asciiTheme="minorHAnsi" w:hAnsiTheme="minorHAnsi" w:cstheme="minorHAnsi"/>
        </w:rPr>
        <w:t>, if incipient alliances are to produce new ways for people and other species to live together along rivers.</w:t>
      </w:r>
    </w:p>
    <w:p w14:paraId="0B55F8FB" w14:textId="77777777" w:rsidR="00507156" w:rsidRPr="008D5DC5" w:rsidRDefault="00507156" w:rsidP="00507156">
      <w:pPr>
        <w:rPr>
          <w:rFonts w:asciiTheme="minorHAnsi" w:hAnsiTheme="minorHAnsi" w:cstheme="minorHAnsi"/>
        </w:rPr>
      </w:pPr>
      <w:r w:rsidRPr="008D5DC5">
        <w:rPr>
          <w:rFonts w:asciiTheme="minorHAnsi" w:hAnsiTheme="minorHAnsi" w:cstheme="minorHAnsi"/>
        </w:rPr>
        <w:t xml:space="preserve">What changes </w:t>
      </w:r>
      <w:proofErr w:type="gramStart"/>
      <w:r w:rsidRPr="008D5DC5">
        <w:rPr>
          <w:rFonts w:asciiTheme="minorHAnsi" w:hAnsiTheme="minorHAnsi" w:cstheme="minorHAnsi"/>
        </w:rPr>
        <w:t>can such alliances can</w:t>
      </w:r>
      <w:proofErr w:type="gramEnd"/>
      <w:r w:rsidRPr="008D5DC5">
        <w:rPr>
          <w:rFonts w:asciiTheme="minorHAnsi" w:hAnsiTheme="minorHAnsi" w:cstheme="minorHAnsi"/>
        </w:rPr>
        <w:t xml:space="preserve"> bring to local ways of living and broader environmental politics? Political ecologists Peet and Watts point to the new imaginaries of living together that people form in collective struggles for land and livelihood, constituting new “liberation ecologies.” As Indigenous studies scholars Glen </w:t>
      </w:r>
      <w:proofErr w:type="spellStart"/>
      <w:r w:rsidRPr="008D5DC5">
        <w:rPr>
          <w:rFonts w:asciiTheme="minorHAnsi" w:hAnsiTheme="minorHAnsi" w:cstheme="minorHAnsi"/>
        </w:rPr>
        <w:t>Coulthard</w:t>
      </w:r>
      <w:proofErr w:type="spellEnd"/>
      <w:r w:rsidRPr="008D5DC5">
        <w:rPr>
          <w:rFonts w:asciiTheme="minorHAnsi" w:hAnsiTheme="minorHAnsi" w:cstheme="minorHAnsi"/>
        </w:rPr>
        <w:t xml:space="preserve"> and Leanne </w:t>
      </w:r>
      <w:proofErr w:type="spellStart"/>
      <w:r w:rsidRPr="008D5DC5">
        <w:rPr>
          <w:rFonts w:asciiTheme="minorHAnsi" w:hAnsiTheme="minorHAnsi" w:cstheme="minorHAnsi"/>
        </w:rPr>
        <w:t>Betasamosake</w:t>
      </w:r>
      <w:proofErr w:type="spellEnd"/>
      <w:r w:rsidRPr="008D5DC5">
        <w:rPr>
          <w:rFonts w:asciiTheme="minorHAnsi" w:hAnsiTheme="minorHAnsi" w:cstheme="minorHAnsi"/>
        </w:rPr>
        <w:t xml:space="preserve"> Simpson argue</w:t>
      </w:r>
      <w:r w:rsidRPr="008D5DC5">
        <w:rPr>
          <w:rStyle w:val="StyleUnderline"/>
          <w:rFonts w:asciiTheme="minorHAnsi" w:hAnsiTheme="minorHAnsi" w:cstheme="minorHAnsi"/>
        </w:rPr>
        <w:t>, Indigenous imaginaries and legal orders flow from a “grounded normativity”,</w:t>
      </w:r>
      <w:r w:rsidRPr="008D5DC5">
        <w:rPr>
          <w:rFonts w:asciiTheme="minorHAnsi" w:hAnsiTheme="minorHAnsi" w:cstheme="minorHAnsi"/>
        </w:rPr>
        <w:t xml:space="preserve"> that is, </w:t>
      </w:r>
      <w:r w:rsidRPr="008D5DC5">
        <w:rPr>
          <w:rStyle w:val="StyleUnderline"/>
          <w:rFonts w:asciiTheme="minorHAnsi" w:hAnsiTheme="minorHAnsi" w:cstheme="minorHAnsi"/>
        </w:rPr>
        <w:t>a</w:t>
      </w:r>
      <w:r w:rsidRPr="008D5DC5">
        <w:rPr>
          <w:rFonts w:asciiTheme="minorHAnsi" w:hAnsiTheme="minorHAnsi" w:cstheme="minorHAnsi"/>
        </w:rPr>
        <w:t xml:space="preserve"> “[Native] </w:t>
      </w:r>
      <w:r w:rsidRPr="008D5DC5">
        <w:rPr>
          <w:rStyle w:val="StyleUnderline"/>
          <w:rFonts w:asciiTheme="minorHAnsi" w:hAnsiTheme="minorHAnsi" w:cstheme="minorHAnsi"/>
        </w:rPr>
        <w:t>relationship to the land itself [that] generates the processes, practices, and knowledges that inform our political systems, and through which we practice solidarity.</w:t>
      </w:r>
      <w:r w:rsidRPr="008D5DC5">
        <w:rPr>
          <w:rFonts w:asciiTheme="minorHAnsi" w:hAnsiTheme="minorHAnsi" w:cstheme="minorHAnsi"/>
        </w:rPr>
        <w:t>” This idea foregrounds the idea of a multispecies commons, which I elaborate on below.</w:t>
      </w:r>
    </w:p>
    <w:p w14:paraId="7C3D7864" w14:textId="77777777" w:rsidR="00507156" w:rsidRPr="008D5DC5" w:rsidRDefault="00507156" w:rsidP="00507156">
      <w:pPr>
        <w:rPr>
          <w:rStyle w:val="StyleUnderline"/>
          <w:rFonts w:asciiTheme="minorHAnsi" w:hAnsiTheme="minorHAnsi" w:cstheme="minorHAnsi"/>
        </w:rPr>
      </w:pPr>
      <w:r w:rsidRPr="008D5DC5">
        <w:rPr>
          <w:rStyle w:val="StyleUnderline"/>
          <w:rFonts w:asciiTheme="minorHAnsi" w:hAnsiTheme="minorHAnsi" w:cstheme="minorHAnsi"/>
        </w:rPr>
        <w:t>In the Scott Valley in California, emerging alliances between local and downriver Tribes and some ranchers and conservationists are transforming river restoration projects and improving conditions for endangered salmo</w:t>
      </w:r>
      <w:r w:rsidRPr="008D5DC5">
        <w:rPr>
          <w:rFonts w:asciiTheme="minorHAnsi" w:hAnsiTheme="minorHAnsi" w:cstheme="minorHAnsi"/>
        </w:rPr>
        <w:t xml:space="preserve">n who spawn and rear there. In my forthcoming book Underflows: Queer trans ecologies and river justice, I trace two imaginaries of how water flows through the surface, one rooted in the agricultural system and one in the salmon system. Here, I briefly describe </w:t>
      </w:r>
      <w:r w:rsidRPr="008D5DC5">
        <w:rPr>
          <w:rStyle w:val="StyleUnderline"/>
          <w:rFonts w:asciiTheme="minorHAnsi" w:hAnsiTheme="minorHAnsi" w:cstheme="minorHAnsi"/>
        </w:rPr>
        <w:t xml:space="preserve">a new imaginary that I see emerging as ranchers-conservationists, salmon scientists, and Tribal natural resource staff come </w:t>
      </w:r>
      <w:r w:rsidRPr="008D5DC5">
        <w:rPr>
          <w:rStyle w:val="StyleUnderline"/>
          <w:rFonts w:asciiTheme="minorHAnsi" w:hAnsiTheme="minorHAnsi" w:cstheme="minorHAnsi"/>
        </w:rPr>
        <w:lastRenderedPageBreak/>
        <w:t>together to tackle</w:t>
      </w:r>
      <w:r w:rsidRPr="008D5DC5">
        <w:rPr>
          <w:rFonts w:asciiTheme="minorHAnsi" w:hAnsiTheme="minorHAnsi" w:cstheme="minorHAnsi"/>
        </w:rPr>
        <w:t xml:space="preserve"> the giant piles of </w:t>
      </w:r>
      <w:r w:rsidRPr="008D5DC5">
        <w:rPr>
          <w:rStyle w:val="StyleUnderline"/>
          <w:rFonts w:asciiTheme="minorHAnsi" w:hAnsiTheme="minorHAnsi" w:cstheme="minorHAnsi"/>
        </w:rPr>
        <w:t>mine tailings</w:t>
      </w:r>
      <w:r w:rsidRPr="008D5DC5">
        <w:rPr>
          <w:rFonts w:asciiTheme="minorHAnsi" w:hAnsiTheme="minorHAnsi" w:cstheme="minorHAnsi"/>
        </w:rPr>
        <w:t xml:space="preserve"> left over from dredge mining for gold in the early 1900s, </w:t>
      </w:r>
      <w:r w:rsidRPr="008D5DC5">
        <w:rPr>
          <w:rStyle w:val="StyleUnderline"/>
          <w:rFonts w:asciiTheme="minorHAnsi" w:hAnsiTheme="minorHAnsi" w:cstheme="minorHAnsi"/>
        </w:rPr>
        <w:t>groundwater depletion, and climate change.</w:t>
      </w:r>
    </w:p>
    <w:p w14:paraId="5D4091E8" w14:textId="77777777" w:rsidR="00507156" w:rsidRPr="008D5DC5" w:rsidRDefault="00507156" w:rsidP="00507156">
      <w:pPr>
        <w:rPr>
          <w:rFonts w:asciiTheme="minorHAnsi" w:hAnsiTheme="minorHAnsi" w:cstheme="minorHAnsi"/>
        </w:rPr>
      </w:pPr>
    </w:p>
    <w:p w14:paraId="112A5B9C" w14:textId="77777777" w:rsidR="00507156" w:rsidRPr="008D5DC5" w:rsidRDefault="00507156" w:rsidP="00507156">
      <w:pPr>
        <w:pStyle w:val="Heading4"/>
        <w:rPr>
          <w:rFonts w:asciiTheme="minorHAnsi" w:hAnsiTheme="minorHAnsi" w:cstheme="minorHAnsi"/>
        </w:rPr>
      </w:pPr>
      <w:r w:rsidRPr="008D5DC5">
        <w:rPr>
          <w:rFonts w:asciiTheme="minorHAnsi" w:hAnsiTheme="minorHAnsi" w:cstheme="minorHAnsi"/>
        </w:rPr>
        <w:t>Institutional action is necessary and empirically successful.</w:t>
      </w:r>
    </w:p>
    <w:p w14:paraId="2109197C" w14:textId="77777777" w:rsidR="00507156" w:rsidRPr="008D5DC5" w:rsidRDefault="00507156" w:rsidP="00507156">
      <w:pPr>
        <w:rPr>
          <w:rFonts w:asciiTheme="minorHAnsi" w:hAnsiTheme="minorHAnsi" w:cstheme="minorHAnsi"/>
        </w:rPr>
      </w:pPr>
      <w:proofErr w:type="spellStart"/>
      <w:r w:rsidRPr="008D5DC5">
        <w:rPr>
          <w:rStyle w:val="Style13ptBold"/>
          <w:rFonts w:asciiTheme="minorHAnsi" w:hAnsiTheme="minorHAnsi" w:cstheme="minorHAnsi"/>
        </w:rPr>
        <w:t>Woelfle</w:t>
      </w:r>
      <w:proofErr w:type="spellEnd"/>
      <w:r w:rsidRPr="008D5DC5">
        <w:rPr>
          <w:rStyle w:val="Style13ptBold"/>
          <w:rFonts w:asciiTheme="minorHAnsi" w:hAnsiTheme="minorHAnsi" w:cstheme="minorHAnsi"/>
        </w:rPr>
        <w:t>-Erskine 21</w:t>
      </w:r>
      <w:r w:rsidRPr="008D5DC5">
        <w:rPr>
          <w:rFonts w:asciiTheme="minorHAnsi" w:hAnsiTheme="minorHAnsi" w:cstheme="minorHAnsi"/>
        </w:rPr>
        <w:t xml:space="preserve"> (Cleo, Assistant Professor in the School of Marine and Environmental Affairs @ University of Washington, “How imaginaries shift in places: Native and settler politics of water and salmon”, Undisciplined Environments, April 9, https://undisciplinedenvironments.org/2021/04/09/how-imaginaries-shift-in-places-native-and-settler-politics-of-water-an/) </w:t>
      </w:r>
      <w:proofErr w:type="spellStart"/>
      <w:r w:rsidRPr="008D5DC5">
        <w:rPr>
          <w:rFonts w:asciiTheme="minorHAnsi" w:hAnsiTheme="minorHAnsi" w:cstheme="minorHAnsi"/>
        </w:rPr>
        <w:t>arnav</w:t>
      </w:r>
      <w:proofErr w:type="spellEnd"/>
    </w:p>
    <w:p w14:paraId="75236B28" w14:textId="77777777" w:rsidR="00507156" w:rsidRPr="008D5DC5" w:rsidRDefault="00507156" w:rsidP="00507156">
      <w:pPr>
        <w:rPr>
          <w:rFonts w:asciiTheme="minorHAnsi" w:hAnsiTheme="minorHAnsi" w:cstheme="minorHAnsi"/>
        </w:rPr>
      </w:pPr>
      <w:r w:rsidRPr="008D5DC5">
        <w:rPr>
          <w:rFonts w:asciiTheme="minorHAnsi" w:hAnsiTheme="minorHAnsi" w:cstheme="minorHAnsi"/>
        </w:rPr>
        <w:t xml:space="preserve">To sustain salmon and their multispecies commons, this imaginary requires that ground and surface water be managed </w:t>
      </w:r>
      <w:proofErr w:type="gramStart"/>
      <w:r w:rsidRPr="008D5DC5">
        <w:rPr>
          <w:rFonts w:asciiTheme="minorHAnsi" w:hAnsiTheme="minorHAnsi" w:cstheme="minorHAnsi"/>
        </w:rPr>
        <w:t>together, and</w:t>
      </w:r>
      <w:proofErr w:type="gramEnd"/>
      <w:r w:rsidRPr="008D5DC5">
        <w:rPr>
          <w:rFonts w:asciiTheme="minorHAnsi" w:hAnsiTheme="minorHAnsi" w:cstheme="minorHAnsi"/>
        </w:rPr>
        <w:t xml:space="preserve"> considered as a tribal trust. </w:t>
      </w:r>
      <w:r w:rsidRPr="008D5DC5">
        <w:rPr>
          <w:rStyle w:val="StyleUnderline"/>
          <w:rFonts w:asciiTheme="minorHAnsi" w:hAnsiTheme="minorHAnsi" w:cstheme="minorHAnsi"/>
        </w:rPr>
        <w:t>Quartz Valley has exercised tribal sovereignty by petitioning for “treatment as a state” under the Clean Water Act.</w:t>
      </w:r>
      <w:r w:rsidRPr="008D5DC5">
        <w:rPr>
          <w:rFonts w:asciiTheme="minorHAnsi" w:hAnsiTheme="minorHAnsi" w:cstheme="minorHAnsi"/>
        </w:rPr>
        <w:t xml:space="preserve"> Treatment as a state has given the Tribe the authority to govern water resources on the Reservation and pursue issues upstream of the Reservation that may be impacting the river and the aquatic resources downstream at its boundaries.  </w:t>
      </w:r>
      <w:r w:rsidRPr="008D5DC5">
        <w:rPr>
          <w:rStyle w:val="StyleUnderline"/>
          <w:rFonts w:asciiTheme="minorHAnsi" w:hAnsiTheme="minorHAnsi" w:cstheme="minorHAnsi"/>
        </w:rPr>
        <w:t>This appeal to treaty law and adjudication aims to mitigate the legacy of nearly two-centuries of settler-colonial land and water management</w:t>
      </w:r>
      <w:r w:rsidRPr="008D5DC5">
        <w:rPr>
          <w:rFonts w:asciiTheme="minorHAnsi" w:hAnsiTheme="minorHAnsi" w:cstheme="minorHAnsi"/>
        </w:rPr>
        <w:t xml:space="preserve"> and restore the stream to a flowing, vibrant life source on the Quartz Valley reservation. It is the latest strategy in Quartz Valley’s struggle to manage salmon throughout the Scott Valley, by demanding changes in irrigation and enforcement of state fish and wildlife codes.</w:t>
      </w:r>
    </w:p>
    <w:p w14:paraId="6AD2D7D0" w14:textId="77777777" w:rsidR="00507156" w:rsidRPr="008D5DC5" w:rsidRDefault="00507156" w:rsidP="00507156">
      <w:pPr>
        <w:rPr>
          <w:rFonts w:asciiTheme="minorHAnsi" w:hAnsiTheme="minorHAnsi" w:cstheme="minorHAnsi"/>
        </w:rPr>
      </w:pPr>
      <w:r w:rsidRPr="008D5DC5">
        <w:rPr>
          <w:rStyle w:val="StyleUnderline"/>
          <w:rFonts w:asciiTheme="minorHAnsi" w:hAnsiTheme="minorHAnsi" w:cstheme="minorHAnsi"/>
        </w:rPr>
        <w:t xml:space="preserve">A new SRWC-Quartz Valley partnership grows from their mutual interest in recovering salmon while developing local economies and infrastructures so that they are resilient in the face of climate change and decreasing snowpack. </w:t>
      </w:r>
      <w:r w:rsidRPr="008D5DC5">
        <w:rPr>
          <w:rFonts w:asciiTheme="minorHAnsi" w:hAnsiTheme="minorHAnsi" w:cstheme="minorHAnsi"/>
        </w:rPr>
        <w:t xml:space="preserve">One topic of shared interest is beavers’ improvements to salmon habitats, and shared interest in understanding how much beaver dams (and human-made “beaver dam analogs”) can recharge aquifers. As they begin to work with the Scott River Watershed Council on restoration of Shackleford Creek, </w:t>
      </w:r>
      <w:r w:rsidRPr="008D5DC5">
        <w:rPr>
          <w:rStyle w:val="StyleUnderline"/>
          <w:rFonts w:asciiTheme="minorHAnsi" w:hAnsiTheme="minorHAnsi" w:cstheme="minorHAnsi"/>
        </w:rPr>
        <w:t xml:space="preserve">Quartz Valley natural resources staff wants to know more about how much groundwater beaver dams recharge, and to ensure that rising water tables are not used to justify excessive diversions from ditches and wells. The Tribe recognizes that BDAs improve habitat </w:t>
      </w:r>
      <w:proofErr w:type="gramStart"/>
      <w:r w:rsidRPr="008D5DC5">
        <w:rPr>
          <w:rStyle w:val="StyleUnderline"/>
          <w:rFonts w:asciiTheme="minorHAnsi" w:hAnsiTheme="minorHAnsi" w:cstheme="minorHAnsi"/>
        </w:rPr>
        <w:t>locally, but</w:t>
      </w:r>
      <w:proofErr w:type="gramEnd"/>
      <w:r w:rsidRPr="008D5DC5">
        <w:rPr>
          <w:rStyle w:val="StyleUnderline"/>
          <w:rFonts w:asciiTheme="minorHAnsi" w:hAnsiTheme="minorHAnsi" w:cstheme="minorHAnsi"/>
        </w:rPr>
        <w:t xml:space="preserve"> want to know definitively the extent of the impact on the water table.</w:t>
      </w:r>
      <w:r w:rsidRPr="008D5DC5">
        <w:rPr>
          <w:rFonts w:asciiTheme="minorHAnsi" w:hAnsiTheme="minorHAnsi" w:cstheme="minorHAnsi"/>
        </w:rPr>
        <w:t>  To this end, the Tribe has decided to build some test BDAs on Shackleford Creek, where they have an extensive and long-standing monitoring well network, then evaluate how the water table and fish respond.</w:t>
      </w:r>
    </w:p>
    <w:p w14:paraId="35AE3130" w14:textId="77777777" w:rsidR="00507156" w:rsidRPr="008D5DC5" w:rsidRDefault="00507156" w:rsidP="00507156">
      <w:pPr>
        <w:rPr>
          <w:rStyle w:val="StyleUnderline"/>
          <w:rFonts w:asciiTheme="minorHAnsi" w:hAnsiTheme="minorHAnsi" w:cstheme="minorHAnsi"/>
        </w:rPr>
      </w:pPr>
      <w:r w:rsidRPr="008D5DC5">
        <w:rPr>
          <w:rStyle w:val="StyleUnderline"/>
          <w:rFonts w:asciiTheme="minorHAnsi" w:hAnsiTheme="minorHAnsi" w:cstheme="minorHAnsi"/>
        </w:rPr>
        <w:t>That such collaborations are happening at all represents a marked shift</w:t>
      </w:r>
      <w:r w:rsidRPr="008D5DC5">
        <w:rPr>
          <w:rFonts w:asciiTheme="minorHAnsi" w:hAnsiTheme="minorHAnsi" w:cstheme="minorHAnsi"/>
        </w:rPr>
        <w:t xml:space="preserve"> in Scott Valley politics</w:t>
      </w:r>
      <w:r w:rsidRPr="008D5DC5">
        <w:rPr>
          <w:rStyle w:val="StyleUnderline"/>
          <w:rFonts w:asciiTheme="minorHAnsi" w:hAnsiTheme="minorHAnsi" w:cstheme="minorHAnsi"/>
        </w:rPr>
        <w:t>. How these temporary alliances will shift underlying imaginaries remains to be seen, but in the meantime, Native and non-Native salmon advocates keep building habitats and testing strategies in the stream.</w:t>
      </w:r>
    </w:p>
    <w:p w14:paraId="76A1C431" w14:textId="77777777" w:rsidR="00507156" w:rsidRPr="008D5DC5" w:rsidRDefault="00507156" w:rsidP="00507156">
      <w:pPr>
        <w:rPr>
          <w:rFonts w:asciiTheme="minorHAnsi" w:hAnsiTheme="minorHAnsi" w:cstheme="minorHAnsi"/>
        </w:rPr>
      </w:pPr>
    </w:p>
    <w:p w14:paraId="089176CC" w14:textId="3C8DC74F" w:rsidR="002910AF" w:rsidRDefault="002910AF" w:rsidP="002910AF">
      <w:pPr>
        <w:pStyle w:val="Heading3"/>
      </w:pPr>
      <w:r>
        <w:lastRenderedPageBreak/>
        <w:t>Non-Topic</w:t>
      </w:r>
    </w:p>
    <w:p w14:paraId="4BD83CDC" w14:textId="41E851A8"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 xml:space="preserve">Permutation </w:t>
      </w:r>
      <w:proofErr w:type="gramStart"/>
      <w:r w:rsidRPr="00107CF7">
        <w:rPr>
          <w:rFonts w:asciiTheme="minorHAnsi" w:hAnsiTheme="minorHAnsi" w:cstheme="minorHAnsi"/>
        </w:rPr>
        <w:t>do</w:t>
      </w:r>
      <w:proofErr w:type="gramEnd"/>
      <w:r w:rsidRPr="00107CF7">
        <w:rPr>
          <w:rFonts w:asciiTheme="minorHAnsi" w:hAnsiTheme="minorHAnsi" w:cstheme="minorHAnsi"/>
        </w:rPr>
        <w:t xml:space="preserve"> both. Any claim to mutual exclusivity </w:t>
      </w:r>
      <w:r w:rsidRPr="00107CF7">
        <w:rPr>
          <w:rFonts w:asciiTheme="minorHAnsi" w:hAnsiTheme="minorHAnsi" w:cstheme="minorHAnsi"/>
          <w:u w:val="single"/>
        </w:rPr>
        <w:t>inhibits</w:t>
      </w:r>
      <w:r w:rsidRPr="00107CF7">
        <w:rPr>
          <w:rFonts w:asciiTheme="minorHAnsi" w:hAnsiTheme="minorHAnsi" w:cstheme="minorHAnsi"/>
        </w:rPr>
        <w:t xml:space="preserve"> resistance against </w:t>
      </w:r>
      <w:proofErr w:type="spellStart"/>
      <w:r w:rsidRPr="00107CF7">
        <w:rPr>
          <w:rFonts w:asciiTheme="minorHAnsi" w:hAnsiTheme="minorHAnsi" w:cstheme="minorHAnsi"/>
        </w:rPr>
        <w:t>settlerism</w:t>
      </w:r>
      <w:proofErr w:type="spellEnd"/>
      <w:r w:rsidRPr="00107CF7">
        <w:rPr>
          <w:rFonts w:asciiTheme="minorHAnsi" w:hAnsiTheme="minorHAnsi" w:cstheme="minorHAnsi"/>
        </w:rPr>
        <w:t xml:space="preserve">. Even if it’s a structure, it’s </w:t>
      </w:r>
      <w:r w:rsidRPr="00107CF7">
        <w:rPr>
          <w:rFonts w:asciiTheme="minorHAnsi" w:hAnsiTheme="minorHAnsi" w:cstheme="minorHAnsi"/>
          <w:u w:val="single"/>
        </w:rPr>
        <w:t>still under construction</w:t>
      </w:r>
      <w:r w:rsidRPr="00107CF7">
        <w:rPr>
          <w:rFonts w:asciiTheme="minorHAnsi" w:hAnsiTheme="minorHAnsi" w:cstheme="minorHAnsi"/>
        </w:rPr>
        <w:t>.</w:t>
      </w:r>
    </w:p>
    <w:p w14:paraId="41A3A148" w14:textId="77777777" w:rsidR="00507156" w:rsidRPr="00107CF7" w:rsidRDefault="00507156" w:rsidP="00507156">
      <w:pPr>
        <w:rPr>
          <w:rFonts w:asciiTheme="minorHAnsi" w:hAnsiTheme="minorHAnsi" w:cstheme="minorHAnsi"/>
        </w:rPr>
      </w:pPr>
      <w:r w:rsidRPr="00107CF7">
        <w:rPr>
          <w:rFonts w:asciiTheme="minorHAnsi" w:hAnsiTheme="minorHAnsi" w:cstheme="minorHAnsi"/>
        </w:rPr>
        <w:t xml:space="preserve">Marcelo </w:t>
      </w:r>
      <w:r w:rsidRPr="00107CF7">
        <w:rPr>
          <w:rStyle w:val="Style13ptBold"/>
          <w:rFonts w:asciiTheme="minorHAnsi" w:hAnsiTheme="minorHAnsi" w:cstheme="minorHAnsi"/>
        </w:rPr>
        <w:t>Svirsky 17</w:t>
      </w:r>
      <w:r w:rsidRPr="00107CF7">
        <w:rPr>
          <w:rFonts w:asciiTheme="minorHAnsi" w:hAnsiTheme="minorHAnsi" w:cstheme="minorHAnsi"/>
        </w:rPr>
        <w:t xml:space="preserve">, Wollongong lecturer in international studies at the School of Humanities and Social </w:t>
      </w:r>
      <w:proofErr w:type="gramStart"/>
      <w:r w:rsidRPr="00107CF7">
        <w:rPr>
          <w:rFonts w:asciiTheme="minorHAnsi" w:hAnsiTheme="minorHAnsi" w:cstheme="minorHAnsi"/>
        </w:rPr>
        <w:t>Inquiry,,</w:t>
      </w:r>
      <w:proofErr w:type="gramEnd"/>
      <w:r w:rsidRPr="00107CF7">
        <w:rPr>
          <w:rFonts w:asciiTheme="minorHAnsi" w:hAnsiTheme="minorHAnsi" w:cstheme="minorHAnsi"/>
        </w:rPr>
        <w:t xml:space="preserve"> “Resistance is a structure not an event,” Settler Colonial Studies, 7.1, 19-39 </w:t>
      </w:r>
    </w:p>
    <w:p w14:paraId="3D6F2D6F"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Though the key for Wolfe is to shed light on the mechanisms of elimination, Veracini takes Wolfe’s position that ‘we should not view the logic of elimination as solely a drive to exterminate Native human </w:t>
      </w:r>
      <w:proofErr w:type="gramStart"/>
      <w:r w:rsidRPr="00107CF7">
        <w:rPr>
          <w:rFonts w:asciiTheme="minorHAnsi" w:hAnsiTheme="minorHAnsi" w:cstheme="minorHAnsi"/>
          <w:sz w:val="16"/>
        </w:rPr>
        <w:t>beings’, and</w:t>
      </w:r>
      <w:proofErr w:type="gramEnd"/>
      <w:r w:rsidRPr="00107CF7">
        <w:rPr>
          <w:rFonts w:asciiTheme="minorHAnsi" w:hAnsiTheme="minorHAnsi" w:cstheme="minorHAnsi"/>
          <w:sz w:val="16"/>
        </w:rPr>
        <w:t xml:space="preserve"> suggests that </w:t>
      </w:r>
      <w:r w:rsidRPr="00410902">
        <w:rPr>
          <w:rStyle w:val="StyleUnderline"/>
          <w:rFonts w:asciiTheme="minorHAnsi" w:hAnsiTheme="minorHAnsi" w:cstheme="minorHAnsi"/>
          <w:highlight w:val="green"/>
        </w:rPr>
        <w:t>we should focus on what the structure</w:t>
      </w:r>
      <w:r w:rsidRPr="00107CF7">
        <w:rPr>
          <w:rStyle w:val="StyleUnderline"/>
          <w:rFonts w:asciiTheme="minorHAnsi" w:hAnsiTheme="minorHAnsi" w:cstheme="minorHAnsi"/>
        </w:rPr>
        <w:t xml:space="preserve"> </w:t>
      </w:r>
      <w:proofErr w:type="spellStart"/>
      <w:r w:rsidRPr="00107CF7">
        <w:rPr>
          <w:rStyle w:val="StyleUnderline"/>
          <w:rFonts w:asciiTheme="minorHAnsi" w:hAnsiTheme="minorHAnsi" w:cstheme="minorHAnsi"/>
        </w:rPr>
        <w:t>actualising</w:t>
      </w:r>
      <w:proofErr w:type="spellEnd"/>
      <w:r w:rsidRPr="00107CF7">
        <w:rPr>
          <w:rStyle w:val="StyleUnderline"/>
          <w:rFonts w:asciiTheme="minorHAnsi" w:hAnsiTheme="minorHAnsi" w:cstheme="minorHAnsi"/>
        </w:rPr>
        <w:t xml:space="preserve"> the logic </w:t>
      </w:r>
      <w:r w:rsidRPr="00410902">
        <w:rPr>
          <w:rStyle w:val="Emphasis"/>
          <w:rFonts w:asciiTheme="minorHAnsi" w:hAnsiTheme="minorHAnsi" w:cstheme="minorHAnsi"/>
          <w:highlight w:val="green"/>
        </w:rPr>
        <w:t>fails to accomplish</w:t>
      </w:r>
      <w:r w:rsidRPr="00107CF7">
        <w:rPr>
          <w:rFonts w:asciiTheme="minorHAnsi" w:hAnsiTheme="minorHAnsi" w:cstheme="minorHAnsi"/>
          <w:sz w:val="16"/>
        </w:rPr>
        <w:t xml:space="preserve">.37 The difference between the two highlights the incompleteness of the settler project. </w:t>
      </w:r>
      <w:r w:rsidRPr="00107CF7">
        <w:rPr>
          <w:rStyle w:val="StyleUnderline"/>
          <w:rFonts w:asciiTheme="minorHAnsi" w:hAnsiTheme="minorHAnsi" w:cstheme="minorHAnsi"/>
        </w:rPr>
        <w:t xml:space="preserve">If </w:t>
      </w:r>
      <w:r w:rsidRPr="00410902">
        <w:rPr>
          <w:rStyle w:val="StyleUnderline"/>
          <w:rFonts w:asciiTheme="minorHAnsi" w:hAnsiTheme="minorHAnsi" w:cstheme="minorHAnsi"/>
          <w:highlight w:val="green"/>
        </w:rPr>
        <w:t xml:space="preserve">settler colonialism is </w:t>
      </w:r>
      <w:r w:rsidRPr="00410902">
        <w:rPr>
          <w:rStyle w:val="Emphasis"/>
          <w:rFonts w:asciiTheme="minorHAnsi" w:hAnsiTheme="minorHAnsi" w:cstheme="minorHAnsi"/>
          <w:highlight w:val="green"/>
        </w:rPr>
        <w:t>not a fait accompli</w:t>
      </w:r>
      <w:r w:rsidRPr="00410902">
        <w:rPr>
          <w:rStyle w:val="StyleUnderline"/>
          <w:rFonts w:asciiTheme="minorHAnsi" w:hAnsiTheme="minorHAnsi" w:cstheme="minorHAnsi"/>
          <w:highlight w:val="green"/>
        </w:rPr>
        <w:t xml:space="preserve"> but an </w:t>
      </w:r>
      <w:r w:rsidRPr="00410902">
        <w:rPr>
          <w:rStyle w:val="Emphasis"/>
          <w:rFonts w:asciiTheme="minorHAnsi" w:hAnsiTheme="minorHAnsi" w:cstheme="minorHAnsi"/>
          <w:highlight w:val="green"/>
        </w:rPr>
        <w:t>incomplete project</w:t>
      </w:r>
      <w:r w:rsidRPr="00107CF7">
        <w:rPr>
          <w:rStyle w:val="StyleUnderline"/>
          <w:rFonts w:asciiTheme="minorHAnsi" w:hAnsiTheme="minorHAnsi" w:cstheme="minorHAnsi"/>
        </w:rPr>
        <w:t xml:space="preserve"> invested in a continuing structuration of life </w:t>
      </w:r>
      <w:proofErr w:type="spellStart"/>
      <w:r w:rsidRPr="00107CF7">
        <w:rPr>
          <w:rStyle w:val="StyleUnderline"/>
          <w:rFonts w:asciiTheme="minorHAnsi" w:hAnsiTheme="minorHAnsi" w:cstheme="minorHAnsi"/>
        </w:rPr>
        <w:t>actualising</w:t>
      </w:r>
      <w:proofErr w:type="spellEnd"/>
      <w:r w:rsidRPr="00107CF7">
        <w:rPr>
          <w:rStyle w:val="StyleUnderline"/>
          <w:rFonts w:asciiTheme="minorHAnsi" w:hAnsiTheme="minorHAnsi" w:cstheme="minorHAnsi"/>
        </w:rPr>
        <w:t xml:space="preserve"> the logic of elimination, then we may expect the settler colonial paradigm to take seriously phenomena of struggle, </w:t>
      </w:r>
      <w:proofErr w:type="gramStart"/>
      <w:r w:rsidRPr="00107CF7">
        <w:rPr>
          <w:rStyle w:val="StyleUnderline"/>
          <w:rFonts w:asciiTheme="minorHAnsi" w:hAnsiTheme="minorHAnsi" w:cstheme="minorHAnsi"/>
        </w:rPr>
        <w:t>resistance</w:t>
      </w:r>
      <w:proofErr w:type="gramEnd"/>
      <w:r w:rsidRPr="00107CF7">
        <w:rPr>
          <w:rStyle w:val="StyleUnderline"/>
          <w:rFonts w:asciiTheme="minorHAnsi" w:hAnsiTheme="minorHAnsi" w:cstheme="minorHAnsi"/>
        </w:rPr>
        <w:t xml:space="preserve"> and confrontation, and hence to align itself with the idea of power </w:t>
      </w:r>
      <w:r w:rsidRPr="00107CF7">
        <w:rPr>
          <w:rStyle w:val="Emphasis"/>
          <w:rFonts w:asciiTheme="minorHAnsi" w:hAnsiTheme="minorHAnsi" w:cstheme="minorHAnsi"/>
        </w:rPr>
        <w:t>not just as coercion</w:t>
      </w:r>
      <w:r w:rsidRPr="00107CF7">
        <w:rPr>
          <w:rStyle w:val="StyleUnderline"/>
          <w:rFonts w:asciiTheme="minorHAnsi" w:hAnsiTheme="minorHAnsi" w:cstheme="minorHAnsi"/>
        </w:rPr>
        <w:t xml:space="preserve"> or </w:t>
      </w:r>
      <w:r w:rsidRPr="00107CF7">
        <w:rPr>
          <w:rStyle w:val="Emphasis"/>
          <w:rFonts w:asciiTheme="minorHAnsi" w:hAnsiTheme="minorHAnsi" w:cstheme="minorHAnsi"/>
        </w:rPr>
        <w:t>repression</w:t>
      </w:r>
      <w:r w:rsidRPr="00107CF7">
        <w:rPr>
          <w:rStyle w:val="StyleUnderline"/>
          <w:rFonts w:asciiTheme="minorHAnsi" w:hAnsiTheme="minorHAnsi" w:cstheme="minorHAnsi"/>
        </w:rPr>
        <w:t xml:space="preserve"> but as a </w:t>
      </w:r>
      <w:r w:rsidRPr="00107CF7">
        <w:rPr>
          <w:rStyle w:val="Emphasis"/>
          <w:rFonts w:asciiTheme="minorHAnsi" w:hAnsiTheme="minorHAnsi" w:cstheme="minorHAnsi"/>
        </w:rPr>
        <w:t>complex multiplicity</w:t>
      </w:r>
      <w:r w:rsidRPr="00107CF7">
        <w:rPr>
          <w:rFonts w:asciiTheme="minorHAnsi" w:hAnsiTheme="minorHAnsi" w:cstheme="minorHAnsi"/>
          <w:sz w:val="16"/>
        </w:rPr>
        <w:t xml:space="preserve">. This is simply because </w:t>
      </w:r>
      <w:r w:rsidRPr="00107CF7">
        <w:rPr>
          <w:rStyle w:val="StyleUnderline"/>
          <w:rFonts w:asciiTheme="minorHAnsi" w:hAnsiTheme="minorHAnsi" w:cstheme="minorHAnsi"/>
        </w:rPr>
        <w:t xml:space="preserve">the </w:t>
      </w:r>
      <w:r w:rsidRPr="00410902">
        <w:rPr>
          <w:rStyle w:val="StyleUnderline"/>
          <w:rFonts w:asciiTheme="minorHAnsi" w:hAnsiTheme="minorHAnsi" w:cstheme="minorHAnsi"/>
          <w:highlight w:val="green"/>
        </w:rPr>
        <w:t>incompleteness</w:t>
      </w:r>
      <w:r w:rsidRPr="00107CF7">
        <w:rPr>
          <w:rStyle w:val="StyleUnderline"/>
          <w:rFonts w:asciiTheme="minorHAnsi" w:hAnsiTheme="minorHAnsi" w:cstheme="minorHAnsi"/>
        </w:rPr>
        <w:t xml:space="preserve"> of elimination </w:t>
      </w:r>
      <w:r w:rsidRPr="00410902">
        <w:rPr>
          <w:rStyle w:val="Emphasis"/>
          <w:rFonts w:asciiTheme="minorHAnsi" w:hAnsiTheme="minorHAnsi" w:cstheme="minorHAnsi"/>
          <w:highlight w:val="green"/>
        </w:rPr>
        <w:t>must be explained</w:t>
      </w:r>
      <w:r w:rsidRPr="00410902">
        <w:rPr>
          <w:rStyle w:val="StyleUnderline"/>
          <w:rFonts w:asciiTheme="minorHAnsi" w:hAnsiTheme="minorHAnsi" w:cstheme="minorHAnsi"/>
          <w:highlight w:val="green"/>
        </w:rPr>
        <w:t xml:space="preserve">, and it </w:t>
      </w:r>
      <w:r w:rsidRPr="00410902">
        <w:rPr>
          <w:rStyle w:val="Emphasis"/>
          <w:rFonts w:asciiTheme="minorHAnsi" w:hAnsiTheme="minorHAnsi" w:cstheme="minorHAnsi"/>
          <w:highlight w:val="green"/>
        </w:rPr>
        <w:t>cannot be</w:t>
      </w:r>
      <w:r w:rsidRPr="00107CF7">
        <w:rPr>
          <w:rStyle w:val="Emphasis"/>
          <w:rFonts w:asciiTheme="minorHAnsi" w:hAnsiTheme="minorHAnsi" w:cstheme="minorHAnsi"/>
        </w:rPr>
        <w:t xml:space="preserve"> explained </w:t>
      </w:r>
      <w:r w:rsidRPr="00410902">
        <w:rPr>
          <w:rStyle w:val="Emphasis"/>
          <w:rFonts w:asciiTheme="minorHAnsi" w:hAnsiTheme="minorHAnsi" w:cstheme="minorHAnsi"/>
          <w:highlight w:val="green"/>
        </w:rPr>
        <w:t>just in terms of the oppressor’s self-error</w:t>
      </w:r>
      <w:r w:rsidRPr="00410902">
        <w:rPr>
          <w:rStyle w:val="StyleUnderline"/>
          <w:rFonts w:asciiTheme="minorHAnsi" w:hAnsiTheme="minorHAnsi" w:cstheme="minorHAnsi"/>
          <w:highlight w:val="green"/>
        </w:rPr>
        <w:t xml:space="preserve"> or </w:t>
      </w:r>
      <w:r w:rsidRPr="00410902">
        <w:rPr>
          <w:rStyle w:val="Emphasis"/>
          <w:rFonts w:asciiTheme="minorHAnsi" w:hAnsiTheme="minorHAnsi" w:cstheme="minorHAnsi"/>
          <w:highlight w:val="green"/>
        </w:rPr>
        <w:t>strategic deferment</w:t>
      </w:r>
      <w:r w:rsidRPr="00410902">
        <w:rPr>
          <w:rStyle w:val="StyleUnderline"/>
          <w:rFonts w:asciiTheme="minorHAnsi" w:hAnsiTheme="minorHAnsi" w:cstheme="minorHAnsi"/>
          <w:highlight w:val="green"/>
        </w:rPr>
        <w:t xml:space="preserve">. The </w:t>
      </w:r>
      <w:r w:rsidRPr="00410902">
        <w:rPr>
          <w:rStyle w:val="Emphasis"/>
          <w:rFonts w:asciiTheme="minorHAnsi" w:hAnsiTheme="minorHAnsi" w:cstheme="minorHAnsi"/>
          <w:highlight w:val="green"/>
        </w:rPr>
        <w:t>methodological imperative</w:t>
      </w:r>
      <w:r w:rsidRPr="00107CF7">
        <w:rPr>
          <w:rFonts w:asciiTheme="minorHAnsi" w:hAnsiTheme="minorHAnsi" w:cstheme="minorHAnsi"/>
          <w:sz w:val="16"/>
        </w:rPr>
        <w:t xml:space="preserve"> that derives then, </w:t>
      </w:r>
      <w:r w:rsidRPr="00410902">
        <w:rPr>
          <w:rStyle w:val="StyleUnderline"/>
          <w:rFonts w:asciiTheme="minorHAnsi" w:hAnsiTheme="minorHAnsi" w:cstheme="minorHAnsi"/>
          <w:highlight w:val="green"/>
        </w:rPr>
        <w:t xml:space="preserve">is to trace the forces that </w:t>
      </w:r>
      <w:r w:rsidRPr="00410902">
        <w:rPr>
          <w:rStyle w:val="Emphasis"/>
          <w:rFonts w:asciiTheme="minorHAnsi" w:hAnsiTheme="minorHAnsi" w:cstheme="minorHAnsi"/>
          <w:highlight w:val="green"/>
        </w:rPr>
        <w:t>cause the settler structure to fail</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remain incomplete</w:t>
      </w:r>
      <w:r w:rsidRPr="00410902">
        <w:rPr>
          <w:rStyle w:val="StyleUnderline"/>
          <w:rFonts w:asciiTheme="minorHAnsi" w:hAnsiTheme="minorHAnsi" w:cstheme="minorHAnsi"/>
          <w:highlight w:val="green"/>
        </w:rPr>
        <w:t xml:space="preserve"> – forces that work</w:t>
      </w:r>
      <w:r w:rsidRPr="00107CF7">
        <w:rPr>
          <w:rFonts w:asciiTheme="minorHAnsi" w:hAnsiTheme="minorHAnsi" w:cstheme="minorHAnsi"/>
          <w:sz w:val="16"/>
        </w:rPr>
        <w:t xml:space="preserve"> either </w:t>
      </w:r>
      <w:r w:rsidRPr="00107CF7">
        <w:rPr>
          <w:rStyle w:val="StyleUnderline"/>
          <w:rFonts w:asciiTheme="minorHAnsi" w:hAnsiTheme="minorHAnsi" w:cstheme="minorHAnsi"/>
        </w:rPr>
        <w:t xml:space="preserve">by </w:t>
      </w:r>
      <w:r w:rsidRPr="00107CF7">
        <w:rPr>
          <w:rStyle w:val="Emphasis"/>
          <w:rFonts w:asciiTheme="minorHAnsi" w:hAnsiTheme="minorHAnsi" w:cstheme="minorHAnsi"/>
        </w:rPr>
        <w:t>compelling retreat in specific policy areas</w:t>
      </w:r>
      <w:r w:rsidRPr="00107CF7">
        <w:rPr>
          <w:rFonts w:asciiTheme="minorHAnsi" w:hAnsiTheme="minorHAnsi" w:cstheme="minorHAnsi"/>
          <w:sz w:val="16"/>
        </w:rPr>
        <w:t xml:space="preserve">, or </w:t>
      </w:r>
      <w:r w:rsidRPr="00410902">
        <w:rPr>
          <w:rStyle w:val="StyleUnderline"/>
          <w:rFonts w:asciiTheme="minorHAnsi" w:hAnsiTheme="minorHAnsi" w:cstheme="minorHAnsi"/>
          <w:highlight w:val="green"/>
        </w:rPr>
        <w:t xml:space="preserve">because of the ineffectiveness of the settler structure in </w:t>
      </w:r>
      <w:proofErr w:type="spellStart"/>
      <w:r w:rsidRPr="00410902">
        <w:rPr>
          <w:rStyle w:val="Emphasis"/>
          <w:rFonts w:asciiTheme="minorHAnsi" w:hAnsiTheme="minorHAnsi" w:cstheme="minorHAnsi"/>
          <w:highlight w:val="green"/>
        </w:rPr>
        <w:t>territorialising</w:t>
      </w:r>
      <w:proofErr w:type="spellEnd"/>
      <w:r w:rsidRPr="00410902">
        <w:rPr>
          <w:rStyle w:val="Emphasis"/>
          <w:rFonts w:asciiTheme="minorHAnsi" w:hAnsiTheme="minorHAnsi" w:cstheme="minorHAnsi"/>
          <w:highlight w:val="green"/>
        </w:rPr>
        <w:t xml:space="preserve"> its logic</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imposing its discourse</w:t>
      </w:r>
      <w:r w:rsidRPr="00107CF7">
        <w:rPr>
          <w:rStyle w:val="StyleUnderline"/>
          <w:rFonts w:asciiTheme="minorHAnsi" w:hAnsiTheme="minorHAnsi" w:cstheme="minorHAnsi"/>
        </w:rPr>
        <w:t>, codifications, and meanings in all areas of life</w:t>
      </w:r>
      <w:r w:rsidRPr="00107CF7">
        <w:rPr>
          <w:rFonts w:asciiTheme="minorHAnsi" w:hAnsiTheme="minorHAnsi" w:cstheme="minorHAnsi"/>
          <w:sz w:val="16"/>
        </w:rPr>
        <w:t xml:space="preserve">. As </w:t>
      </w:r>
      <w:proofErr w:type="spellStart"/>
      <w:r w:rsidRPr="00107CF7">
        <w:rPr>
          <w:rFonts w:asciiTheme="minorHAnsi" w:hAnsiTheme="minorHAnsi" w:cstheme="minorHAnsi"/>
          <w:sz w:val="16"/>
        </w:rPr>
        <w:t>Macoun</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Strakosch</w:t>
      </w:r>
      <w:proofErr w:type="spellEnd"/>
      <w:r w:rsidRPr="00107CF7">
        <w:rPr>
          <w:rFonts w:asciiTheme="minorHAnsi" w:hAnsiTheme="minorHAnsi" w:cstheme="minorHAnsi"/>
          <w:sz w:val="16"/>
        </w:rPr>
        <w:t xml:space="preserve"> note, </w:t>
      </w:r>
      <w:r w:rsidRPr="00410902">
        <w:rPr>
          <w:rStyle w:val="StyleUnderline"/>
          <w:rFonts w:asciiTheme="minorHAnsi" w:hAnsiTheme="minorHAnsi" w:cstheme="minorHAnsi"/>
          <w:highlight w:val="green"/>
        </w:rPr>
        <w:t>‘[e]</w:t>
      </w:r>
      <w:proofErr w:type="spellStart"/>
      <w:r w:rsidRPr="00410902">
        <w:rPr>
          <w:rStyle w:val="StyleUnderline"/>
          <w:rFonts w:asciiTheme="minorHAnsi" w:hAnsiTheme="minorHAnsi" w:cstheme="minorHAnsi"/>
          <w:highlight w:val="green"/>
        </w:rPr>
        <w:t>xposing</w:t>
      </w:r>
      <w:proofErr w:type="spellEnd"/>
      <w:r w:rsidRPr="00410902">
        <w:rPr>
          <w:rStyle w:val="StyleUnderline"/>
          <w:rFonts w:asciiTheme="minorHAnsi" w:hAnsiTheme="minorHAnsi" w:cstheme="minorHAnsi"/>
          <w:highlight w:val="green"/>
        </w:rPr>
        <w:t xml:space="preserve"> the settler colonial project as </w:t>
      </w:r>
      <w:r w:rsidRPr="00410902">
        <w:rPr>
          <w:rStyle w:val="Emphasis"/>
          <w:rFonts w:asciiTheme="minorHAnsi" w:hAnsiTheme="minorHAnsi" w:cstheme="minorHAnsi"/>
          <w:highlight w:val="green"/>
        </w:rPr>
        <w:t>fundamentally incomplete</w:t>
      </w:r>
      <w:r w:rsidRPr="00107CF7">
        <w:rPr>
          <w:rFonts w:asciiTheme="minorHAnsi" w:hAnsiTheme="minorHAnsi" w:cstheme="minorHAnsi"/>
          <w:sz w:val="16"/>
        </w:rPr>
        <w:t xml:space="preserve"> – and unable to be completed in the face of Indigenous resistance – </w:t>
      </w:r>
      <w:r w:rsidRPr="00410902">
        <w:rPr>
          <w:rStyle w:val="StyleUnderline"/>
          <w:rFonts w:asciiTheme="minorHAnsi" w:hAnsiTheme="minorHAnsi" w:cstheme="minorHAnsi"/>
          <w:highlight w:val="green"/>
        </w:rPr>
        <w:t>has the potential to be</w:t>
      </w:r>
      <w:r w:rsidRPr="00107CF7">
        <w:rPr>
          <w:rStyle w:val="StyleUnderline"/>
          <w:rFonts w:asciiTheme="minorHAnsi" w:hAnsiTheme="minorHAnsi" w:cstheme="minorHAnsi"/>
        </w:rPr>
        <w:t xml:space="preserve"> a </w:t>
      </w:r>
      <w:r w:rsidRPr="00410902">
        <w:rPr>
          <w:rStyle w:val="Emphasis"/>
          <w:rFonts w:asciiTheme="minorHAnsi" w:hAnsiTheme="minorHAnsi" w:cstheme="minorHAnsi"/>
          <w:highlight w:val="green"/>
        </w:rPr>
        <w:t>profoundly liberating</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destabilizing</w:t>
      </w:r>
      <w:r w:rsidRPr="00107CF7">
        <w:rPr>
          <w:rStyle w:val="Emphasis"/>
          <w:rFonts w:asciiTheme="minorHAnsi" w:hAnsiTheme="minorHAnsi" w:cstheme="minorHAnsi"/>
        </w:rPr>
        <w:t xml:space="preserve"> move</w:t>
      </w:r>
      <w:r w:rsidRPr="00107CF7">
        <w:rPr>
          <w:rStyle w:val="StyleUnderline"/>
          <w:rFonts w:asciiTheme="minorHAnsi" w:hAnsiTheme="minorHAnsi" w:cstheme="minorHAnsi"/>
        </w:rPr>
        <w:t>’.</w:t>
      </w:r>
      <w:r w:rsidRPr="00107CF7">
        <w:rPr>
          <w:rFonts w:asciiTheme="minorHAnsi" w:hAnsiTheme="minorHAnsi" w:cstheme="minorHAnsi"/>
          <w:sz w:val="16"/>
        </w:rPr>
        <w:t xml:space="preserve"> 38 This is because </w:t>
      </w:r>
      <w:r w:rsidRPr="00107CF7">
        <w:rPr>
          <w:rStyle w:val="StyleUnderline"/>
          <w:rFonts w:asciiTheme="minorHAnsi" w:hAnsiTheme="minorHAnsi" w:cstheme="minorHAnsi"/>
        </w:rPr>
        <w:t>this move leads research to deal with liberatory forces</w:t>
      </w:r>
      <w:r w:rsidRPr="00107CF7">
        <w:rPr>
          <w:rFonts w:asciiTheme="minorHAnsi" w:hAnsiTheme="minorHAnsi" w:cstheme="minorHAnsi"/>
          <w:sz w:val="16"/>
        </w:rPr>
        <w:t xml:space="preserve">. Some </w:t>
      </w:r>
      <w:r w:rsidRPr="00107CF7">
        <w:rPr>
          <w:rFonts w:asciiTheme="minorHAnsi" w:hAnsiTheme="minorHAnsi" w:cstheme="minorHAnsi"/>
          <w:sz w:val="16"/>
          <w:szCs w:val="16"/>
        </w:rPr>
        <w:t xml:space="preserve">Palestinian scholars have taken the analysis of the Israeli settler state in this direction. Recently, </w:t>
      </w:r>
      <w:proofErr w:type="spellStart"/>
      <w:r w:rsidRPr="00107CF7">
        <w:rPr>
          <w:rFonts w:asciiTheme="minorHAnsi" w:hAnsiTheme="minorHAnsi" w:cstheme="minorHAnsi"/>
          <w:sz w:val="16"/>
          <w:szCs w:val="16"/>
        </w:rPr>
        <w:t>Nadera</w:t>
      </w:r>
      <w:proofErr w:type="spellEnd"/>
      <w:r w:rsidRPr="00107CF7">
        <w:rPr>
          <w:rFonts w:asciiTheme="minorHAnsi" w:hAnsiTheme="minorHAnsi" w:cstheme="minorHAnsi"/>
          <w:sz w:val="16"/>
          <w:szCs w:val="16"/>
        </w:rPr>
        <w:t xml:space="preserve"> </w:t>
      </w:r>
      <w:proofErr w:type="spellStart"/>
      <w:r w:rsidRPr="00107CF7">
        <w:rPr>
          <w:rFonts w:asciiTheme="minorHAnsi" w:hAnsiTheme="minorHAnsi" w:cstheme="minorHAnsi"/>
          <w:sz w:val="16"/>
          <w:szCs w:val="16"/>
        </w:rPr>
        <w:t>Shalhoub</w:t>
      </w:r>
      <w:proofErr w:type="spellEnd"/>
      <w:r w:rsidRPr="00107CF7">
        <w:rPr>
          <w:rFonts w:asciiTheme="minorHAnsi" w:hAnsiTheme="minorHAnsi" w:cstheme="minorHAnsi"/>
          <w:sz w:val="16"/>
          <w:szCs w:val="16"/>
        </w:rPr>
        <w:t>-Kevorkian draws on Wolfe’s logic of elimination but not without combining her analysis of surveillance and fear with an account of practices of resistance</w:t>
      </w:r>
      <w:r w:rsidRPr="00107CF7">
        <w:rPr>
          <w:rFonts w:asciiTheme="minorHAnsi" w:hAnsiTheme="minorHAnsi" w:cstheme="minorHAnsi"/>
          <w:sz w:val="16"/>
        </w:rPr>
        <w:t xml:space="preserve">.39 Similarly, </w:t>
      </w:r>
      <w:proofErr w:type="spellStart"/>
      <w:r w:rsidRPr="00107CF7">
        <w:rPr>
          <w:rFonts w:asciiTheme="minorHAnsi" w:hAnsiTheme="minorHAnsi" w:cstheme="minorHAnsi"/>
          <w:sz w:val="16"/>
        </w:rPr>
        <w:t>Mazin</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Qumsiyeh</w:t>
      </w:r>
      <w:proofErr w:type="spellEnd"/>
      <w:r w:rsidRPr="00107CF7">
        <w:rPr>
          <w:rFonts w:asciiTheme="minorHAnsi" w:hAnsiTheme="minorHAnsi" w:cstheme="minorHAnsi"/>
          <w:sz w:val="16"/>
        </w:rPr>
        <w:t xml:space="preserve"> notes that the </w:t>
      </w:r>
    </w:p>
    <w:p w14:paraId="6D2ED2D7"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brutal removal of villagers during Ottoman and later the British and, finally, Israeli rule over the past thirteen decades would have proceeded much faster and certainly would have resulted in a far more homogeneous Jewish state had it not been for Palestinian resistance.40 </w:t>
      </w:r>
    </w:p>
    <w:p w14:paraId="385B61F1" w14:textId="77777777" w:rsidR="00507156" w:rsidRPr="00107CF7" w:rsidRDefault="00507156" w:rsidP="00507156">
      <w:pPr>
        <w:rPr>
          <w:rFonts w:asciiTheme="minorHAnsi" w:hAnsiTheme="minorHAnsi" w:cstheme="minorHAnsi"/>
          <w:u w:val="single"/>
        </w:rPr>
      </w:pPr>
      <w:r w:rsidRPr="00410902">
        <w:rPr>
          <w:rStyle w:val="StyleUnderline"/>
          <w:rFonts w:asciiTheme="minorHAnsi" w:hAnsiTheme="minorHAnsi" w:cstheme="minorHAnsi"/>
          <w:highlight w:val="green"/>
        </w:rPr>
        <w:t>Explaining</w:t>
      </w:r>
      <w:r w:rsidRPr="00107CF7">
        <w:rPr>
          <w:rStyle w:val="StyleUnderline"/>
          <w:rFonts w:asciiTheme="minorHAnsi" w:hAnsiTheme="minorHAnsi" w:cstheme="minorHAnsi"/>
        </w:rPr>
        <w:t xml:space="preserve"> strategic and tactical changes in the continuing implementation of elimination </w:t>
      </w:r>
      <w:r w:rsidRPr="00410902">
        <w:rPr>
          <w:rStyle w:val="Emphasis"/>
          <w:rFonts w:asciiTheme="minorHAnsi" w:hAnsiTheme="minorHAnsi" w:cstheme="minorHAnsi"/>
          <w:highlight w:val="green"/>
        </w:rPr>
        <w:t>only by means of the</w:t>
      </w:r>
      <w:r w:rsidRPr="00107CF7">
        <w:rPr>
          <w:rStyle w:val="Emphasis"/>
          <w:rFonts w:asciiTheme="minorHAnsi" w:hAnsiTheme="minorHAnsi" w:cstheme="minorHAnsi"/>
        </w:rPr>
        <w:t xml:space="preserve"> subject’s </w:t>
      </w:r>
      <w:r w:rsidRPr="00410902">
        <w:rPr>
          <w:rStyle w:val="Emphasis"/>
          <w:rFonts w:asciiTheme="minorHAnsi" w:hAnsiTheme="minorHAnsi" w:cstheme="minorHAnsi"/>
          <w:highlight w:val="green"/>
        </w:rPr>
        <w:t>determination to eliminate</w:t>
      </w:r>
      <w:r w:rsidRPr="00410902">
        <w:rPr>
          <w:rStyle w:val="StyleUnderline"/>
          <w:rFonts w:asciiTheme="minorHAnsi" w:hAnsiTheme="minorHAnsi" w:cstheme="minorHAnsi"/>
          <w:highlight w:val="green"/>
        </w:rPr>
        <w:t xml:space="preserve"> appears as</w:t>
      </w:r>
      <w:r w:rsidRPr="00107CF7">
        <w:rPr>
          <w:rStyle w:val="StyleUnderline"/>
          <w:rFonts w:asciiTheme="minorHAnsi" w:hAnsiTheme="minorHAnsi" w:cstheme="minorHAnsi"/>
        </w:rPr>
        <w:t xml:space="preserve"> an act of </w:t>
      </w:r>
      <w:r w:rsidRPr="00410902">
        <w:rPr>
          <w:rStyle w:val="Emphasis"/>
          <w:rFonts w:asciiTheme="minorHAnsi" w:hAnsiTheme="minorHAnsi" w:cstheme="minorHAnsi"/>
          <w:highlight w:val="green"/>
        </w:rPr>
        <w:t>theoretical cannibalism</w:t>
      </w:r>
      <w:r w:rsidRPr="00107CF7">
        <w:rPr>
          <w:rStyle w:val="StyleUnderline"/>
          <w:rFonts w:asciiTheme="minorHAnsi" w:hAnsiTheme="minorHAnsi" w:cstheme="minorHAnsi"/>
        </w:rPr>
        <w:t xml:space="preserve">. The vicissitudes of </w:t>
      </w:r>
      <w:r w:rsidRPr="00107CF7">
        <w:rPr>
          <w:rStyle w:val="Emphasis"/>
          <w:rFonts w:asciiTheme="minorHAnsi" w:hAnsiTheme="minorHAnsi" w:cstheme="minorHAnsi"/>
        </w:rPr>
        <w:t>elimination</w:t>
      </w:r>
      <w:r w:rsidRPr="00107CF7">
        <w:rPr>
          <w:rStyle w:val="StyleUnderline"/>
          <w:rFonts w:asciiTheme="minorHAnsi" w:hAnsiTheme="minorHAnsi" w:cstheme="minorHAnsi"/>
        </w:rPr>
        <w:t xml:space="preserve"> are the vicissitudes of the </w:t>
      </w:r>
      <w:r w:rsidRPr="00107CF7">
        <w:rPr>
          <w:rStyle w:val="Emphasis"/>
          <w:rFonts w:asciiTheme="minorHAnsi" w:hAnsiTheme="minorHAnsi" w:cstheme="minorHAnsi"/>
        </w:rPr>
        <w:t>struggle</w:t>
      </w:r>
      <w:r w:rsidRPr="00107CF7">
        <w:rPr>
          <w:rStyle w:val="StyleUnderline"/>
          <w:rFonts w:asciiTheme="minorHAnsi" w:hAnsiTheme="minorHAnsi" w:cstheme="minorHAnsi"/>
        </w:rPr>
        <w:t xml:space="preserve">, of </w:t>
      </w:r>
      <w:r w:rsidRPr="00107CF7">
        <w:rPr>
          <w:rStyle w:val="Emphasis"/>
          <w:rFonts w:asciiTheme="minorHAnsi" w:hAnsiTheme="minorHAnsi" w:cstheme="minorHAnsi"/>
        </w:rPr>
        <w:t>resistance</w:t>
      </w:r>
      <w:r w:rsidRPr="00107CF7">
        <w:rPr>
          <w:rFonts w:asciiTheme="minorHAnsi" w:hAnsiTheme="minorHAnsi" w:cstheme="minorHAnsi"/>
          <w:sz w:val="16"/>
        </w:rPr>
        <w:t xml:space="preserve">; or, as Veracini recently put it: </w:t>
      </w:r>
      <w:r w:rsidRPr="00410902">
        <w:rPr>
          <w:rStyle w:val="StyleUnderline"/>
          <w:rFonts w:asciiTheme="minorHAnsi" w:hAnsiTheme="minorHAnsi" w:cstheme="minorHAnsi"/>
          <w:highlight w:val="green"/>
        </w:rPr>
        <w:t xml:space="preserve">the ‘settler colonial present is </w:t>
      </w:r>
      <w:r w:rsidRPr="00410902">
        <w:rPr>
          <w:rStyle w:val="Emphasis"/>
          <w:rFonts w:asciiTheme="minorHAnsi" w:hAnsiTheme="minorHAnsi" w:cstheme="minorHAnsi"/>
          <w:highlight w:val="green"/>
        </w:rPr>
        <w:t>also an indigenous one</w:t>
      </w:r>
      <w:r w:rsidRPr="00107CF7">
        <w:rPr>
          <w:rStyle w:val="StyleUnderline"/>
          <w:rFonts w:asciiTheme="minorHAnsi" w:hAnsiTheme="minorHAnsi" w:cstheme="minorHAnsi"/>
        </w:rPr>
        <w:t>’.</w:t>
      </w:r>
      <w:r w:rsidRPr="00107CF7">
        <w:rPr>
          <w:rFonts w:asciiTheme="minorHAnsi" w:hAnsiTheme="minorHAnsi" w:cstheme="minorHAnsi"/>
          <w:sz w:val="16"/>
        </w:rPr>
        <w:t xml:space="preserve"> 41 Settler stability, in other words, needs to be explained not just by way of the discourse of settler inscription but by taking seriously Veracini’s insistence that </w:t>
      </w:r>
      <w:r w:rsidRPr="00107CF7">
        <w:rPr>
          <w:rStyle w:val="StyleUnderline"/>
          <w:rFonts w:asciiTheme="minorHAnsi" w:hAnsiTheme="minorHAnsi" w:cstheme="minorHAnsi"/>
        </w:rPr>
        <w:t xml:space="preserve">the settler colonial situation is </w:t>
      </w:r>
      <w:r w:rsidRPr="00410902">
        <w:rPr>
          <w:rStyle w:val="Emphasis"/>
          <w:rFonts w:asciiTheme="minorHAnsi" w:hAnsiTheme="minorHAnsi" w:cstheme="minorHAnsi"/>
          <w:highlight w:val="green"/>
        </w:rPr>
        <w:t>best described</w:t>
      </w:r>
      <w:r w:rsidRPr="00410902">
        <w:rPr>
          <w:rStyle w:val="StyleUnderline"/>
          <w:rFonts w:asciiTheme="minorHAnsi" w:hAnsiTheme="minorHAnsi" w:cstheme="minorHAnsi"/>
          <w:highlight w:val="green"/>
        </w:rPr>
        <w:t xml:space="preserve"> in terms of a ‘</w:t>
      </w:r>
      <w:r w:rsidRPr="00410902">
        <w:rPr>
          <w:rStyle w:val="Emphasis"/>
          <w:rFonts w:asciiTheme="minorHAnsi" w:hAnsiTheme="minorHAnsi" w:cstheme="minorHAnsi"/>
          <w:highlight w:val="green"/>
        </w:rPr>
        <w:t>permanent movement</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42 </w:t>
      </w:r>
      <w:r w:rsidRPr="00410902">
        <w:rPr>
          <w:rStyle w:val="StyleUnderline"/>
          <w:rFonts w:asciiTheme="minorHAnsi" w:hAnsiTheme="minorHAnsi" w:cstheme="minorHAnsi"/>
          <w:highlight w:val="green"/>
        </w:rPr>
        <w:t>Movement</w:t>
      </w:r>
      <w:r w:rsidRPr="00107CF7">
        <w:rPr>
          <w:rFonts w:asciiTheme="minorHAnsi" w:hAnsiTheme="minorHAnsi" w:cstheme="minorHAnsi"/>
          <w:sz w:val="16"/>
        </w:rPr>
        <w:t xml:space="preserve"> here </w:t>
      </w:r>
      <w:r w:rsidRPr="00410902">
        <w:rPr>
          <w:rStyle w:val="StyleUnderline"/>
          <w:rFonts w:asciiTheme="minorHAnsi" w:hAnsiTheme="minorHAnsi" w:cstheme="minorHAnsi"/>
          <w:highlight w:val="green"/>
        </w:rPr>
        <w:t>needs to be conceived as</w:t>
      </w:r>
      <w:r w:rsidRPr="00107CF7">
        <w:rPr>
          <w:rStyle w:val="StyleUnderline"/>
          <w:rFonts w:asciiTheme="minorHAnsi" w:hAnsiTheme="minorHAnsi" w:cstheme="minorHAnsi"/>
        </w:rPr>
        <w:t xml:space="preserve"> a </w:t>
      </w:r>
      <w:r w:rsidRPr="00410902">
        <w:rPr>
          <w:rStyle w:val="Emphasis"/>
          <w:rFonts w:asciiTheme="minorHAnsi" w:hAnsiTheme="minorHAnsi" w:cstheme="minorHAnsi"/>
          <w:highlight w:val="green"/>
        </w:rPr>
        <w:t>constantly changing</w:t>
      </w:r>
      <w:r w:rsidRPr="00107CF7">
        <w:rPr>
          <w:rStyle w:val="Emphasis"/>
          <w:rFonts w:asciiTheme="minorHAnsi" w:hAnsiTheme="minorHAnsi" w:cstheme="minorHAnsi"/>
        </w:rPr>
        <w:t xml:space="preserve"> composition of forces</w:t>
      </w:r>
      <w:r w:rsidRPr="00107CF7">
        <w:rPr>
          <w:rStyle w:val="StyleUnderline"/>
          <w:rFonts w:asciiTheme="minorHAnsi" w:hAnsiTheme="minorHAnsi" w:cstheme="minorHAnsi"/>
        </w:rPr>
        <w:t xml:space="preserve"> – those which seek to eliminate indigenous life together with those that either cause some of these attempts to fail, or that institute forms of life contiguous to </w:t>
      </w:r>
      <w:proofErr w:type="spellStart"/>
      <w:r w:rsidRPr="00107CF7">
        <w:rPr>
          <w:rStyle w:val="StyleUnderline"/>
          <w:rFonts w:asciiTheme="minorHAnsi" w:hAnsiTheme="minorHAnsi" w:cstheme="minorHAnsi"/>
        </w:rPr>
        <w:t>settlerism</w:t>
      </w:r>
      <w:proofErr w:type="spellEnd"/>
      <w:r w:rsidRPr="00107CF7">
        <w:rPr>
          <w:rStyle w:val="StyleUnderline"/>
          <w:rFonts w:asciiTheme="minorHAnsi" w:hAnsiTheme="minorHAnsi" w:cstheme="minorHAnsi"/>
        </w:rPr>
        <w:t xml:space="preserve"> – in both cases </w:t>
      </w:r>
      <w:r w:rsidRPr="00410902">
        <w:rPr>
          <w:rStyle w:val="Emphasis"/>
          <w:rFonts w:asciiTheme="minorHAnsi" w:hAnsiTheme="minorHAnsi" w:cstheme="minorHAnsi"/>
          <w:highlight w:val="green"/>
        </w:rPr>
        <w:t>compelling settler colonialism to rework itself</w:t>
      </w:r>
      <w:r w:rsidRPr="00107CF7">
        <w:rPr>
          <w:rStyle w:val="StyleUnderline"/>
          <w:rFonts w:asciiTheme="minorHAnsi" w:hAnsiTheme="minorHAnsi" w:cstheme="minorHAnsi"/>
        </w:rPr>
        <w:t xml:space="preserve">. </w:t>
      </w:r>
    </w:p>
    <w:p w14:paraId="24C91A51"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The benefit of adopting the perspective of a field of forces lies, in the words of James Williams, in its questioning of ‘the evolution of things </w:t>
      </w:r>
      <w:proofErr w:type="gramStart"/>
      <w:r w:rsidRPr="00107CF7">
        <w:rPr>
          <w:rFonts w:asciiTheme="minorHAnsi" w:hAnsiTheme="minorHAnsi" w:cstheme="minorHAnsi"/>
          <w:sz w:val="10"/>
          <w:szCs w:val="10"/>
        </w:rPr>
        <w:t>in order to</w:t>
      </w:r>
      <w:proofErr w:type="gramEnd"/>
      <w:r w:rsidRPr="00107CF7">
        <w:rPr>
          <w:rFonts w:asciiTheme="minorHAnsi" w:hAnsiTheme="minorHAnsi" w:cstheme="minorHAnsi"/>
          <w:sz w:val="10"/>
          <w:szCs w:val="10"/>
        </w:rPr>
        <w:t xml:space="preserve"> sense how they have become what they are and how they may become something other’. This analytical sensibility, as he rightly adds, ‘sets things in movement above the secure foundation of an unchanging given’, enabling a view of political life which </w:t>
      </w:r>
      <w:proofErr w:type="spellStart"/>
      <w:r w:rsidRPr="00107CF7">
        <w:rPr>
          <w:rFonts w:asciiTheme="minorHAnsi" w:hAnsiTheme="minorHAnsi" w:cstheme="minorHAnsi"/>
          <w:sz w:val="10"/>
          <w:szCs w:val="10"/>
        </w:rPr>
        <w:t>emphasises</w:t>
      </w:r>
      <w:proofErr w:type="spellEnd"/>
      <w:r w:rsidRPr="00107CF7">
        <w:rPr>
          <w:rFonts w:asciiTheme="minorHAnsi" w:hAnsiTheme="minorHAnsi" w:cstheme="minorHAnsi"/>
          <w:sz w:val="10"/>
          <w:szCs w:val="10"/>
        </w:rPr>
        <w:t xml:space="preserve"> the variations occurring within a social order – though always in the making – claiming to be established.43 This logical development and contribution to the settler colonial paradigm is inspired mainly by the works of Gilles Deleuze and Félix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However, the objections to their works among some scholars of settler colonialism, warrant a more extended response. </w:t>
      </w:r>
    </w:p>
    <w:p w14:paraId="52035F01"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The opposition to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in settler colonial studies may be seen as originally deriving from Gayatri </w:t>
      </w:r>
      <w:proofErr w:type="spellStart"/>
      <w:r w:rsidRPr="00107CF7">
        <w:rPr>
          <w:rFonts w:asciiTheme="minorHAnsi" w:hAnsiTheme="minorHAnsi" w:cstheme="minorHAnsi"/>
          <w:sz w:val="10"/>
          <w:szCs w:val="10"/>
        </w:rPr>
        <w:t>Chakravorty</w:t>
      </w:r>
      <w:proofErr w:type="spellEnd"/>
      <w:r w:rsidRPr="00107CF7">
        <w:rPr>
          <w:rFonts w:asciiTheme="minorHAnsi" w:hAnsiTheme="minorHAnsi" w:cstheme="minorHAnsi"/>
          <w:sz w:val="10"/>
          <w:szCs w:val="10"/>
        </w:rPr>
        <w:t xml:space="preserve"> Spivak’s famous ‘Can the Subaltern Speak?’ 44 The short answer to that question is that the charges raised by Spivak cannot stand, especially if we take into account Deleuze and </w:t>
      </w:r>
      <w:proofErr w:type="spellStart"/>
      <w:r w:rsidRPr="00107CF7">
        <w:rPr>
          <w:rFonts w:asciiTheme="minorHAnsi" w:hAnsiTheme="minorHAnsi" w:cstheme="minorHAnsi"/>
          <w:sz w:val="10"/>
          <w:szCs w:val="10"/>
        </w:rPr>
        <w:t>Guattari’s</w:t>
      </w:r>
      <w:proofErr w:type="spellEnd"/>
      <w:r w:rsidRPr="00107CF7">
        <w:rPr>
          <w:rFonts w:asciiTheme="minorHAnsi" w:hAnsiTheme="minorHAnsi" w:cstheme="minorHAnsi"/>
          <w:sz w:val="10"/>
          <w:szCs w:val="10"/>
        </w:rPr>
        <w:t xml:space="preserve"> own political activism in indigenous struggles, particularly with specific Palestinian and Algerian anticolonial campaigns.45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w:t>
      </w:r>
      <w:proofErr w:type="spellStart"/>
      <w:r w:rsidRPr="00107CF7">
        <w:rPr>
          <w:rFonts w:asciiTheme="minorHAnsi" w:hAnsiTheme="minorHAnsi" w:cstheme="minorHAnsi"/>
          <w:sz w:val="10"/>
          <w:szCs w:val="10"/>
        </w:rPr>
        <w:t>Tormey</w:t>
      </w:r>
      <w:proofErr w:type="spellEnd"/>
      <w:r w:rsidRPr="00107CF7">
        <w:rPr>
          <w:rFonts w:asciiTheme="minorHAnsi" w:hAnsiTheme="minorHAnsi" w:cstheme="minorHAnsi"/>
          <w:sz w:val="10"/>
          <w:szCs w:val="10"/>
        </w:rPr>
        <w:t xml:space="preserve"> rightly explain,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focus not on the authenticity of the voice but on ‘whether the subaltern is “speaking” so as to be added as an axiom, or is “speaking” in a manner disruptive of processes of capture and control’. 48 Namely, in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questions of representation are relegated in </w:t>
      </w:r>
      <w:proofErr w:type="spellStart"/>
      <w:r w:rsidRPr="00107CF7">
        <w:rPr>
          <w:rFonts w:asciiTheme="minorHAnsi" w:hAnsiTheme="minorHAnsi" w:cstheme="minorHAnsi"/>
          <w:sz w:val="10"/>
          <w:szCs w:val="10"/>
        </w:rPr>
        <w:t>favour</w:t>
      </w:r>
      <w:proofErr w:type="spellEnd"/>
      <w:r w:rsidRPr="00107CF7">
        <w:rPr>
          <w:rFonts w:asciiTheme="minorHAnsi" w:hAnsiTheme="minorHAnsi" w:cstheme="minorHAnsi"/>
          <w:sz w:val="10"/>
          <w:szCs w:val="10"/>
        </w:rPr>
        <w:t xml:space="preserve"> of strategic questions of </w:t>
      </w:r>
      <w:proofErr w:type="spellStart"/>
      <w:r w:rsidRPr="00107CF7">
        <w:rPr>
          <w:rFonts w:asciiTheme="minorHAnsi" w:hAnsiTheme="minorHAnsi" w:cstheme="minorHAnsi"/>
          <w:sz w:val="10"/>
          <w:szCs w:val="10"/>
        </w:rPr>
        <w:t>decolonisation</w:t>
      </w:r>
      <w:proofErr w:type="spellEnd"/>
      <w:r w:rsidRPr="00107CF7">
        <w:rPr>
          <w:rFonts w:asciiTheme="minorHAnsi" w:hAnsiTheme="minorHAnsi" w:cstheme="minorHAnsi"/>
          <w:sz w:val="10"/>
          <w:szCs w:val="10"/>
        </w:rPr>
        <w:t xml:space="preserve">. As Robinson and </w:t>
      </w:r>
      <w:proofErr w:type="spellStart"/>
      <w:r w:rsidRPr="00107CF7">
        <w:rPr>
          <w:rFonts w:asciiTheme="minorHAnsi" w:hAnsiTheme="minorHAnsi" w:cstheme="minorHAnsi"/>
          <w:sz w:val="10"/>
          <w:szCs w:val="10"/>
        </w:rPr>
        <w:t>Tormey</w:t>
      </w:r>
      <w:proofErr w:type="spellEnd"/>
      <w:r w:rsidRPr="00107CF7">
        <w:rPr>
          <w:rFonts w:asciiTheme="minorHAnsi" w:hAnsiTheme="minorHAnsi" w:cstheme="minorHAnsi"/>
          <w:sz w:val="10"/>
          <w:szCs w:val="10"/>
        </w:rPr>
        <w:t xml:space="preserve">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w:t>
      </w:r>
      <w:proofErr w:type="spellStart"/>
      <w:r w:rsidRPr="00107CF7">
        <w:rPr>
          <w:rFonts w:asciiTheme="minorHAnsi" w:hAnsiTheme="minorHAnsi" w:cstheme="minorHAnsi"/>
          <w:sz w:val="10"/>
          <w:szCs w:val="10"/>
        </w:rPr>
        <w:t>theorisations</w:t>
      </w:r>
      <w:proofErr w:type="spellEnd"/>
      <w:r w:rsidRPr="00107CF7">
        <w:rPr>
          <w:rFonts w:asciiTheme="minorHAnsi" w:hAnsiTheme="minorHAnsi" w:cstheme="minorHAnsi"/>
          <w:sz w:val="10"/>
          <w:szCs w:val="10"/>
        </w:rPr>
        <w:t xml:space="preserve"> of Western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w:t>
      </w:r>
    </w:p>
    <w:p w14:paraId="66609170"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the question is not of female participation in insurgency, or the ground rules of the sexual division of </w:t>
      </w:r>
      <w:proofErr w:type="spellStart"/>
      <w:r w:rsidRPr="00107CF7">
        <w:rPr>
          <w:rFonts w:asciiTheme="minorHAnsi" w:hAnsiTheme="minorHAnsi" w:cstheme="minorHAnsi"/>
          <w:sz w:val="10"/>
          <w:szCs w:val="10"/>
        </w:rPr>
        <w:t>labour</w:t>
      </w:r>
      <w:proofErr w:type="spellEnd"/>
      <w:r w:rsidRPr="00107CF7">
        <w:rPr>
          <w:rFonts w:asciiTheme="minorHAnsi" w:hAnsiTheme="minorHAnsi" w:cstheme="minorHAnsi"/>
          <w:sz w:val="10"/>
          <w:szCs w:val="10"/>
        </w:rPr>
        <w:t xml:space="preserve">, for both of which there is ‘evidence’. It is, rather, that, both as object of colonialist historiography and as subject of insurgency, the ideological construction of gender keeps the male dominant.50 </w:t>
      </w:r>
    </w:p>
    <w:p w14:paraId="21B85AFE"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The inevitability of power, so to speak, seems to be the Spivak’s standpoint, from where, as Andrew Robinson explains, she </w:t>
      </w:r>
    </w:p>
    <w:p w14:paraId="38878BEE"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lastRenderedPageBreak/>
        <w:t xml:space="preserve">opposes the openness of theories such as those of Deleuze and Foucault, who leave space for resistance and ‘lines of flights’, insisting instead that the system is a total trap which can actually go as far as to foreclose the possibility of subaltern </w:t>
      </w:r>
      <w:proofErr w:type="spellStart"/>
      <w:r w:rsidRPr="00107CF7">
        <w:rPr>
          <w:rFonts w:asciiTheme="minorHAnsi" w:hAnsiTheme="minorHAnsi" w:cstheme="minorHAnsi"/>
          <w:sz w:val="10"/>
          <w:szCs w:val="10"/>
        </w:rPr>
        <w:t>colletivities</w:t>
      </w:r>
      <w:proofErr w:type="spellEnd"/>
      <w:r w:rsidRPr="00107CF7">
        <w:rPr>
          <w:rFonts w:asciiTheme="minorHAnsi" w:hAnsiTheme="minorHAnsi" w:cstheme="minorHAnsi"/>
          <w:sz w:val="10"/>
          <w:szCs w:val="10"/>
        </w:rPr>
        <w:t xml:space="preserve"> emerging.51 </w:t>
      </w:r>
    </w:p>
    <w:p w14:paraId="430FF224"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This reading of Deleuze,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and Foucault turned into a springboard for others, and has influenced the works of </w:t>
      </w:r>
      <w:proofErr w:type="gramStart"/>
      <w:r w:rsidRPr="00107CF7">
        <w:rPr>
          <w:rFonts w:asciiTheme="minorHAnsi" w:hAnsiTheme="minorHAnsi" w:cstheme="minorHAnsi"/>
          <w:sz w:val="10"/>
          <w:szCs w:val="10"/>
        </w:rPr>
        <w:t>a number of</w:t>
      </w:r>
      <w:proofErr w:type="gramEnd"/>
      <w:r w:rsidRPr="00107CF7">
        <w:rPr>
          <w:rFonts w:asciiTheme="minorHAnsi" w:hAnsiTheme="minorHAnsi" w:cstheme="minorHAnsi"/>
          <w:sz w:val="10"/>
          <w:szCs w:val="10"/>
        </w:rPr>
        <w:t xml:space="preserve"> scholars in settler colonial studies, such as Jodi Byrd, and Alex Trimble Young. </w:t>
      </w:r>
      <w:proofErr w:type="spellStart"/>
      <w:r w:rsidRPr="00107CF7">
        <w:rPr>
          <w:rFonts w:asciiTheme="minorHAnsi" w:hAnsiTheme="minorHAnsi" w:cstheme="minorHAnsi"/>
          <w:sz w:val="10"/>
          <w:szCs w:val="10"/>
        </w:rPr>
        <w:t>Eyal</w:t>
      </w:r>
      <w:proofErr w:type="spellEnd"/>
      <w:r w:rsidRPr="00107CF7">
        <w:rPr>
          <w:rFonts w:asciiTheme="minorHAnsi" w:hAnsiTheme="minorHAnsi" w:cstheme="minorHAnsi"/>
          <w:sz w:val="10"/>
          <w:szCs w:val="10"/>
        </w:rPr>
        <w:t xml:space="preserve"> </w:t>
      </w:r>
      <w:proofErr w:type="spellStart"/>
      <w:r w:rsidRPr="00107CF7">
        <w:rPr>
          <w:rFonts w:asciiTheme="minorHAnsi" w:hAnsiTheme="minorHAnsi" w:cstheme="minorHAnsi"/>
          <w:sz w:val="10"/>
          <w:szCs w:val="10"/>
        </w:rPr>
        <w:t>Weizman’s</w:t>
      </w:r>
      <w:proofErr w:type="spellEnd"/>
      <w:r w:rsidRPr="00107CF7">
        <w:rPr>
          <w:rFonts w:asciiTheme="minorHAnsi" w:hAnsiTheme="minorHAnsi" w:cstheme="minorHAnsi"/>
          <w:sz w:val="10"/>
          <w:szCs w:val="10"/>
        </w:rPr>
        <w:t xml:space="preserve"> works have also been marked as critical of Deleuze and Guattari.52 Byrd and Young share a similar critique – that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The disavowal of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in these authors is fashioned by means of three techniques: </w:t>
      </w:r>
      <w:proofErr w:type="spellStart"/>
      <w:r w:rsidRPr="00107CF7">
        <w:rPr>
          <w:rFonts w:asciiTheme="minorHAnsi" w:hAnsiTheme="minorHAnsi" w:cstheme="minorHAnsi"/>
          <w:sz w:val="10"/>
          <w:szCs w:val="10"/>
        </w:rPr>
        <w:t>decontextualisation</w:t>
      </w:r>
      <w:proofErr w:type="spellEnd"/>
      <w:r w:rsidRPr="00107CF7">
        <w:rPr>
          <w:rFonts w:asciiTheme="minorHAnsi" w:hAnsiTheme="minorHAnsi" w:cstheme="minorHAnsi"/>
          <w:sz w:val="10"/>
          <w:szCs w:val="10"/>
        </w:rPr>
        <w:t xml:space="preserve">, </w:t>
      </w:r>
      <w:proofErr w:type="spellStart"/>
      <w:r w:rsidRPr="00107CF7">
        <w:rPr>
          <w:rFonts w:asciiTheme="minorHAnsi" w:hAnsiTheme="minorHAnsi" w:cstheme="minorHAnsi"/>
          <w:sz w:val="10"/>
          <w:szCs w:val="10"/>
        </w:rPr>
        <w:t>adjectivation</w:t>
      </w:r>
      <w:proofErr w:type="spellEnd"/>
      <w:r w:rsidRPr="00107CF7">
        <w:rPr>
          <w:rFonts w:asciiTheme="minorHAnsi" w:hAnsiTheme="minorHAnsi" w:cstheme="minorHAnsi"/>
          <w:sz w:val="10"/>
          <w:szCs w:val="10"/>
        </w:rPr>
        <w:t xml:space="preserve">, and bad association. In the first technique, passages from A Thousand Plateaus are disassociated from the general method according to which there are no good or bad rhizomes, nomads, transformations, or possibilities – but rather a </w:t>
      </w:r>
      <w:proofErr w:type="spellStart"/>
      <w:r w:rsidRPr="00107CF7">
        <w:rPr>
          <w:rFonts w:asciiTheme="minorHAnsi" w:hAnsiTheme="minorHAnsi" w:cstheme="minorHAnsi"/>
          <w:sz w:val="10"/>
          <w:szCs w:val="10"/>
        </w:rPr>
        <w:t>Spinozean</w:t>
      </w:r>
      <w:proofErr w:type="spellEnd"/>
      <w:r w:rsidRPr="00107CF7">
        <w:rPr>
          <w:rFonts w:asciiTheme="minorHAnsi" w:hAnsiTheme="minorHAnsi" w:cstheme="minorHAnsi"/>
          <w:sz w:val="10"/>
          <w:szCs w:val="10"/>
        </w:rPr>
        <w:t xml:space="preserve"> ethics of movements and forces as a problem of what can a system do. Thus, to imply that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are not offering theoretical tools but rather celebrate white-led </w:t>
      </w:r>
      <w:proofErr w:type="spellStart"/>
      <w:r w:rsidRPr="00107CF7">
        <w:rPr>
          <w:rFonts w:asciiTheme="minorHAnsi" w:hAnsiTheme="minorHAnsi" w:cstheme="minorHAnsi"/>
          <w:sz w:val="10"/>
          <w:szCs w:val="10"/>
        </w:rPr>
        <w:t>deterritorialisations</w:t>
      </w:r>
      <w:proofErr w:type="spellEnd"/>
      <w:r w:rsidRPr="00107CF7">
        <w:rPr>
          <w:rFonts w:asciiTheme="minorHAnsi" w:hAnsiTheme="minorHAnsi" w:cstheme="minorHAnsi"/>
          <w:sz w:val="10"/>
          <w:szCs w:val="10"/>
        </w:rPr>
        <w:t xml:space="preserve"> – as ‘US imperialism has always celebrated “pioneers” who would “go across, get out, break through” new frontiers’ – is to join Spivak in her critique.55 The second technique is an exercise on appropriating Deleuze and </w:t>
      </w:r>
      <w:proofErr w:type="spellStart"/>
      <w:r w:rsidRPr="00107CF7">
        <w:rPr>
          <w:rFonts w:asciiTheme="minorHAnsi" w:hAnsiTheme="minorHAnsi" w:cstheme="minorHAnsi"/>
          <w:sz w:val="10"/>
          <w:szCs w:val="10"/>
        </w:rPr>
        <w:t>Guattari’s</w:t>
      </w:r>
      <w:proofErr w:type="spellEnd"/>
      <w:r w:rsidRPr="00107CF7">
        <w:rPr>
          <w:rFonts w:asciiTheme="minorHAnsi" w:hAnsiTheme="minorHAnsi" w:cstheme="minorHAnsi"/>
          <w:sz w:val="10"/>
          <w:szCs w:val="10"/>
        </w:rPr>
        <w:t xml:space="preserve"> concepts to enliven depictions of settler domination. In a bid to prove the natural suitability of Deleuze and </w:t>
      </w:r>
      <w:proofErr w:type="spellStart"/>
      <w:r w:rsidRPr="00107CF7">
        <w:rPr>
          <w:rFonts w:asciiTheme="minorHAnsi" w:hAnsiTheme="minorHAnsi" w:cstheme="minorHAnsi"/>
          <w:sz w:val="10"/>
          <w:szCs w:val="10"/>
        </w:rPr>
        <w:t>Guattari’s</w:t>
      </w:r>
      <w:proofErr w:type="spellEnd"/>
      <w:r w:rsidRPr="00107CF7">
        <w:rPr>
          <w:rFonts w:asciiTheme="minorHAnsi" w:hAnsiTheme="minorHAnsi" w:cstheme="minorHAnsi"/>
          <w:sz w:val="10"/>
          <w:szCs w:val="10"/>
        </w:rPr>
        <w:t xml:space="preserve"> concepts to speak power, Young deploys their work to animate descriptions of settler domination. For instance: ‘For Wolfe, there is a parallel between nationalist historiography [ </w:t>
      </w:r>
      <w:proofErr w:type="gramStart"/>
      <w:r w:rsidRPr="00107CF7">
        <w:rPr>
          <w:rFonts w:asciiTheme="minorHAnsi" w:hAnsiTheme="minorHAnsi" w:cstheme="minorHAnsi"/>
          <w:sz w:val="10"/>
          <w:szCs w:val="10"/>
        </w:rPr>
        <w:t>… ]</w:t>
      </w:r>
      <w:proofErr w:type="gramEnd"/>
      <w:r w:rsidRPr="00107CF7">
        <w:rPr>
          <w:rFonts w:asciiTheme="minorHAnsi" w:hAnsiTheme="minorHAnsi" w:cstheme="minorHAnsi"/>
          <w:sz w:val="10"/>
          <w:szCs w:val="10"/>
        </w:rPr>
        <w:t xml:space="preserve"> which imagines the frontier as the site where a diverse assemblage of settlers is forged into a “composite nationality”’. 56 A similar form of </w:t>
      </w:r>
      <w:proofErr w:type="spellStart"/>
      <w:r w:rsidRPr="00107CF7">
        <w:rPr>
          <w:rFonts w:asciiTheme="minorHAnsi" w:hAnsiTheme="minorHAnsi" w:cstheme="minorHAnsi"/>
          <w:sz w:val="10"/>
          <w:szCs w:val="10"/>
        </w:rPr>
        <w:t>adjectivation</w:t>
      </w:r>
      <w:proofErr w:type="spellEnd"/>
      <w:r w:rsidRPr="00107CF7">
        <w:rPr>
          <w:rFonts w:asciiTheme="minorHAnsi" w:hAnsiTheme="minorHAnsi" w:cstheme="minorHAnsi"/>
          <w:sz w:val="10"/>
          <w:szCs w:val="10"/>
        </w:rPr>
        <w:t xml:space="preserve"> takes place in </w:t>
      </w:r>
      <w:proofErr w:type="gramStart"/>
      <w:r w:rsidRPr="00107CF7">
        <w:rPr>
          <w:rFonts w:asciiTheme="minorHAnsi" w:hAnsiTheme="minorHAnsi" w:cstheme="minorHAnsi"/>
          <w:sz w:val="10"/>
          <w:szCs w:val="10"/>
        </w:rPr>
        <w:t>Young’s</w:t>
      </w:r>
      <w:proofErr w:type="gramEnd"/>
      <w:r w:rsidRPr="00107CF7">
        <w:rPr>
          <w:rFonts w:asciiTheme="minorHAnsi" w:hAnsiTheme="minorHAnsi" w:cstheme="minorHAnsi"/>
          <w:sz w:val="10"/>
          <w:szCs w:val="10"/>
        </w:rPr>
        <w:t xml:space="preserve"> analysis of </w:t>
      </w:r>
      <w:proofErr w:type="spellStart"/>
      <w:r w:rsidRPr="00107CF7">
        <w:rPr>
          <w:rFonts w:asciiTheme="minorHAnsi" w:hAnsiTheme="minorHAnsi" w:cstheme="minorHAnsi"/>
          <w:sz w:val="10"/>
          <w:szCs w:val="10"/>
        </w:rPr>
        <w:t>Eyal</w:t>
      </w:r>
      <w:proofErr w:type="spellEnd"/>
      <w:r w:rsidRPr="00107CF7">
        <w:rPr>
          <w:rFonts w:asciiTheme="minorHAnsi" w:hAnsiTheme="minorHAnsi" w:cstheme="minorHAnsi"/>
          <w:sz w:val="10"/>
          <w:szCs w:val="10"/>
        </w:rPr>
        <w:t xml:space="preserve"> </w:t>
      </w:r>
      <w:proofErr w:type="spellStart"/>
      <w:r w:rsidRPr="00107CF7">
        <w:rPr>
          <w:rFonts w:asciiTheme="minorHAnsi" w:hAnsiTheme="minorHAnsi" w:cstheme="minorHAnsi"/>
          <w:sz w:val="10"/>
          <w:szCs w:val="10"/>
        </w:rPr>
        <w:t>Weizman’s</w:t>
      </w:r>
      <w:proofErr w:type="spellEnd"/>
      <w:r w:rsidRPr="00107CF7">
        <w:rPr>
          <w:rFonts w:asciiTheme="minorHAnsi" w:hAnsiTheme="minorHAnsi" w:cstheme="minorHAnsi"/>
          <w:sz w:val="10"/>
          <w:szCs w:val="10"/>
        </w:rPr>
        <w:t xml:space="preserve">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w:t>
      </w:r>
      <w:proofErr w:type="spellStart"/>
      <w:r w:rsidRPr="00107CF7">
        <w:rPr>
          <w:rFonts w:asciiTheme="minorHAnsi" w:hAnsiTheme="minorHAnsi" w:cstheme="minorHAnsi"/>
          <w:sz w:val="10"/>
          <w:szCs w:val="10"/>
        </w:rPr>
        <w:t>Kohavi</w:t>
      </w:r>
      <w:proofErr w:type="spellEnd"/>
      <w:r w:rsidRPr="00107CF7">
        <w:rPr>
          <w:rFonts w:asciiTheme="minorHAnsi" w:hAnsiTheme="minorHAnsi" w:cstheme="minorHAnsi"/>
          <w:sz w:val="10"/>
          <w:szCs w:val="10"/>
        </w:rPr>
        <w:t xml:space="preserve">. With the third technique Young condemns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for citing authors such as Leslie Fiedler, and Jack Kerouac, who imagined ‘the West as a site of national significance’. 58 What matters, however, is how we use a thing and not how others use, or who these others are. </w:t>
      </w:r>
    </w:p>
    <w:p w14:paraId="55C93042"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are important for a focus on resistance. Pivotal to a </w:t>
      </w:r>
      <w:proofErr w:type="spellStart"/>
      <w:r w:rsidRPr="00107CF7">
        <w:rPr>
          <w:rFonts w:asciiTheme="minorHAnsi" w:hAnsiTheme="minorHAnsi" w:cstheme="minorHAnsi"/>
          <w:sz w:val="10"/>
          <w:szCs w:val="10"/>
        </w:rPr>
        <w:t>DeleuzianGuattarian</w:t>
      </w:r>
      <w:proofErr w:type="spellEnd"/>
      <w:r w:rsidRPr="00107CF7">
        <w:rPr>
          <w:rFonts w:asciiTheme="minorHAnsi" w:hAnsiTheme="minorHAnsi" w:cstheme="minorHAnsi"/>
          <w:sz w:val="10"/>
          <w:szCs w:val="10"/>
        </w:rPr>
        <w:t xml:space="preserve"> ontology is that its ‘elements’ – defined in terms of forces, fluxes and their relations – exist in a processual state. For them, ‘the general theory of society is a generalized theory of </w:t>
      </w:r>
      <w:proofErr w:type="gramStart"/>
      <w:r w:rsidRPr="00107CF7">
        <w:rPr>
          <w:rFonts w:asciiTheme="minorHAnsi" w:hAnsiTheme="minorHAnsi" w:cstheme="minorHAnsi"/>
          <w:sz w:val="10"/>
          <w:szCs w:val="10"/>
        </w:rPr>
        <w:t>flows’</w:t>
      </w:r>
      <w:proofErr w:type="gramEnd"/>
      <w:r w:rsidRPr="00107CF7">
        <w:rPr>
          <w:rFonts w:asciiTheme="minorHAnsi" w:hAnsiTheme="minorHAnsi" w:cstheme="minorHAnsi"/>
          <w:sz w:val="10"/>
          <w:szCs w:val="10"/>
        </w:rPr>
        <w:t xml:space="preserve">. 59 It may be argued that the settler colonial paradigm does investigate processes, as, for instance, in Wolfe’s three-phased genealogy of settler domination. But the problem with this genealogy is the majoritarian role the monologue of oppression plays in it. </w:t>
      </w:r>
    </w:p>
    <w:p w14:paraId="224D445F"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To become a truly critical enterprise, settler colonial theory must foster an ethical sensibility towards the coexistence and competition of the myriad forces that </w:t>
      </w:r>
      <w:proofErr w:type="spellStart"/>
      <w:r w:rsidRPr="00107CF7">
        <w:rPr>
          <w:rFonts w:asciiTheme="minorHAnsi" w:hAnsiTheme="minorHAnsi" w:cstheme="minorHAnsi"/>
          <w:sz w:val="10"/>
          <w:szCs w:val="10"/>
        </w:rPr>
        <w:t>aggregatively</w:t>
      </w:r>
      <w:proofErr w:type="spellEnd"/>
      <w:r w:rsidRPr="00107CF7">
        <w:rPr>
          <w:rFonts w:asciiTheme="minorHAnsi" w:hAnsiTheme="minorHAnsi" w:cstheme="minorHAnsi"/>
          <w:sz w:val="10"/>
          <w:szCs w:val="10"/>
        </w:rPr>
        <w:t xml:space="preserve"> produce transformation or its arrest, and to translate this sensibility into a new methodology. </w:t>
      </w:r>
      <w:proofErr w:type="spellStart"/>
      <w:r w:rsidRPr="00107CF7">
        <w:rPr>
          <w:rFonts w:asciiTheme="minorHAnsi" w:hAnsiTheme="minorHAnsi" w:cstheme="minorHAnsi"/>
          <w:sz w:val="10"/>
          <w:szCs w:val="10"/>
        </w:rPr>
        <w:t>Deterritorialisations</w:t>
      </w:r>
      <w:proofErr w:type="spellEnd"/>
      <w:r w:rsidRPr="00107CF7">
        <w:rPr>
          <w:rFonts w:asciiTheme="minorHAnsi" w:hAnsiTheme="minorHAnsi" w:cstheme="minorHAnsi"/>
          <w:sz w:val="10"/>
          <w:szCs w:val="10"/>
        </w:rPr>
        <w:t xml:space="preserve"> and </w:t>
      </w:r>
      <w:proofErr w:type="spellStart"/>
      <w:r w:rsidRPr="00107CF7">
        <w:rPr>
          <w:rFonts w:asciiTheme="minorHAnsi" w:hAnsiTheme="minorHAnsi" w:cstheme="minorHAnsi"/>
          <w:sz w:val="10"/>
          <w:szCs w:val="10"/>
        </w:rPr>
        <w:t>reterritorialisations</w:t>
      </w:r>
      <w:proofErr w:type="spellEnd"/>
      <w:r w:rsidRPr="00107CF7">
        <w:rPr>
          <w:rFonts w:asciiTheme="minorHAnsi" w:hAnsiTheme="minorHAnsi" w:cstheme="minorHAnsi"/>
          <w:sz w:val="10"/>
          <w:szCs w:val="10"/>
        </w:rPr>
        <w:t xml:space="preserve"> occur, as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explain, as ‘strictly complementary and coexistent, because one exists only as a function of the other’. 60 This ontological perspective may promote in settler colonial studies interpretations that acknowledge the multiplicity of the field of forces manufacturing the social.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add: ‘It is in terms not of independence, but of coexistence and competition in a perpetual field of interaction, that we must conceive of exteriority and interiority, war machines of metamorphosis and state apparatuses of identity’. 61 The question is how to translate this ontology of social forces and flows into a model for what we commonly term ‘resistance’. </w:t>
      </w:r>
    </w:p>
    <w:p w14:paraId="0944B5AD"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The problem of theory with ‘phenomena of resistance’ is not only how we </w:t>
      </w:r>
      <w:proofErr w:type="spellStart"/>
      <w:r w:rsidRPr="00107CF7">
        <w:rPr>
          <w:rFonts w:asciiTheme="minorHAnsi" w:hAnsiTheme="minorHAnsi" w:cstheme="minorHAnsi"/>
          <w:sz w:val="10"/>
          <w:szCs w:val="10"/>
        </w:rPr>
        <w:t>conceptualise</w:t>
      </w:r>
      <w:proofErr w:type="spellEnd"/>
      <w:r w:rsidRPr="00107CF7">
        <w:rPr>
          <w:rFonts w:asciiTheme="minorHAnsi" w:hAnsiTheme="minorHAnsi" w:cstheme="minorHAnsi"/>
          <w:sz w:val="10"/>
          <w:szCs w:val="10"/>
        </w:rPr>
        <w:t xml:space="preserve"> the material and discursive manifestations of these phenomena and their potentialities, but also how we carry the linguistic burden of a concept – resistance – that etymologically and semantically, in all its various fields of application, speaks of ‘opposition to’ an acknowledged arrangement of </w:t>
      </w:r>
      <w:proofErr w:type="spellStart"/>
      <w:r w:rsidRPr="00107CF7">
        <w:rPr>
          <w:rFonts w:asciiTheme="minorHAnsi" w:hAnsiTheme="minorHAnsi" w:cstheme="minorHAnsi"/>
          <w:sz w:val="10"/>
          <w:szCs w:val="10"/>
        </w:rPr>
        <w:t>organised</w:t>
      </w:r>
      <w:proofErr w:type="spellEnd"/>
      <w:r w:rsidRPr="00107CF7">
        <w:rPr>
          <w:rFonts w:asciiTheme="minorHAnsi" w:hAnsiTheme="minorHAnsi" w:cstheme="minorHAnsi"/>
          <w:sz w:val="10"/>
          <w:szCs w:val="10"/>
        </w:rPr>
        <w:t xml:space="preserve"> force (electrical current, motion of solids or fluids, erosion, political power, and so forth). This convention is indeed problematic not only because there is more to ‘phenomena of resistance’ than operations of counterattack, but also because operations of counterattack have a low liberatory theoretical status, or as Wolfe puts it, because ‘in generating its own resistance, settler-colonial power also contains it’. 62 </w:t>
      </w:r>
    </w:p>
    <w:p w14:paraId="2BFA5410"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In my attempt to develop a model for ‘phenomena of resistance’, I propose firstly to retain the term resistance as employed in public discourse, </w:t>
      </w:r>
      <w:proofErr w:type="gramStart"/>
      <w:r w:rsidRPr="00107CF7">
        <w:rPr>
          <w:rFonts w:asciiTheme="minorHAnsi" w:hAnsiTheme="minorHAnsi" w:cstheme="minorHAnsi"/>
          <w:sz w:val="10"/>
          <w:szCs w:val="10"/>
        </w:rPr>
        <w:t>and also</w:t>
      </w:r>
      <w:proofErr w:type="gramEnd"/>
      <w:r w:rsidRPr="00107CF7">
        <w:rPr>
          <w:rFonts w:asciiTheme="minorHAnsi" w:hAnsiTheme="minorHAnsi" w:cstheme="minorHAnsi"/>
          <w:sz w:val="10"/>
          <w:szCs w:val="10"/>
        </w:rPr>
        <w:t xml:space="preserve">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In resistance, as Deleuze put it, we resist ‘the temptation against being forced’ in the majoritarian directions of society and popular opinion.65 </w:t>
      </w:r>
    </w:p>
    <w:p w14:paraId="3D77B5B7"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w:t>
      </w:r>
      <w:proofErr w:type="spellStart"/>
      <w:r w:rsidRPr="00107CF7">
        <w:rPr>
          <w:rFonts w:asciiTheme="minorHAnsi" w:hAnsiTheme="minorHAnsi" w:cstheme="minorHAnsi"/>
          <w:sz w:val="10"/>
          <w:szCs w:val="10"/>
        </w:rPr>
        <w:t>organisation</w:t>
      </w:r>
      <w:proofErr w:type="spellEnd"/>
      <w:r w:rsidRPr="00107CF7">
        <w:rPr>
          <w:rFonts w:asciiTheme="minorHAnsi" w:hAnsiTheme="minorHAnsi" w:cstheme="minorHAnsi"/>
          <w:sz w:val="10"/>
          <w:szCs w:val="10"/>
        </w:rPr>
        <w:t xml:space="preserve"> and signification by forces operating in the space of interiority of systems. This suggestion risks being seen as going against Deleuze and </w:t>
      </w:r>
      <w:proofErr w:type="spellStart"/>
      <w:r w:rsidRPr="00107CF7">
        <w:rPr>
          <w:rFonts w:asciiTheme="minorHAnsi" w:hAnsiTheme="minorHAnsi" w:cstheme="minorHAnsi"/>
          <w:sz w:val="10"/>
          <w:szCs w:val="10"/>
        </w:rPr>
        <w:t>Guattari’s</w:t>
      </w:r>
      <w:proofErr w:type="spellEnd"/>
      <w:r w:rsidRPr="00107CF7">
        <w:rPr>
          <w:rFonts w:asciiTheme="minorHAnsi" w:hAnsiTheme="minorHAnsi" w:cstheme="minorHAnsi"/>
          <w:sz w:val="10"/>
          <w:szCs w:val="10"/>
        </w:rPr>
        <w:t xml:space="preserve"> choices: in 1977 Deleuze writes to Foucault in a letter, </w:t>
      </w:r>
    </w:p>
    <w:p w14:paraId="34830765"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I myself don’t wonder about the status resistance phenomena may have, since flights line are the first determinations, since desire assembles the social field, power arrangement </w:t>
      </w:r>
      <w:proofErr w:type="gramStart"/>
      <w:r w:rsidRPr="00107CF7">
        <w:rPr>
          <w:rFonts w:asciiTheme="minorHAnsi" w:hAnsiTheme="minorHAnsi" w:cstheme="minorHAnsi"/>
          <w:sz w:val="10"/>
          <w:szCs w:val="10"/>
        </w:rPr>
        <w:t>are</w:t>
      </w:r>
      <w:proofErr w:type="gramEnd"/>
      <w:r w:rsidRPr="00107CF7">
        <w:rPr>
          <w:rFonts w:asciiTheme="minorHAnsi" w:hAnsiTheme="minorHAnsi" w:cstheme="minorHAnsi"/>
          <w:sz w:val="10"/>
          <w:szCs w:val="10"/>
        </w:rPr>
        <w:t xml:space="preserve"> both products of these assemblages and that which stamps them out or seal them up.66 </w:t>
      </w:r>
    </w:p>
    <w:p w14:paraId="21BF8655" w14:textId="77777777" w:rsidR="00507156" w:rsidRPr="00107CF7" w:rsidRDefault="00507156" w:rsidP="00507156">
      <w:pPr>
        <w:rPr>
          <w:rFonts w:asciiTheme="minorHAnsi" w:hAnsiTheme="minorHAnsi" w:cstheme="minorHAnsi"/>
          <w:sz w:val="10"/>
          <w:szCs w:val="10"/>
        </w:rPr>
      </w:pPr>
      <w:r w:rsidRPr="00107CF7">
        <w:rPr>
          <w:rFonts w:asciiTheme="minorHAnsi" w:hAnsiTheme="minorHAnsi" w:cstheme="minorHAnsi"/>
          <w:sz w:val="10"/>
          <w:szCs w:val="10"/>
        </w:rPr>
        <w:t xml:space="preserve">Lines of flights come </w:t>
      </w:r>
      <w:proofErr w:type="gramStart"/>
      <w:r w:rsidRPr="00107CF7">
        <w:rPr>
          <w:rFonts w:asciiTheme="minorHAnsi" w:hAnsiTheme="minorHAnsi" w:cstheme="minorHAnsi"/>
          <w:sz w:val="10"/>
          <w:szCs w:val="10"/>
        </w:rPr>
        <w:t>first,</w:t>
      </w:r>
      <w:proofErr w:type="gramEnd"/>
      <w:r w:rsidRPr="00107CF7">
        <w:rPr>
          <w:rFonts w:asciiTheme="minorHAnsi" w:hAnsiTheme="minorHAnsi" w:cstheme="minorHAnsi"/>
          <w:sz w:val="10"/>
          <w:szCs w:val="10"/>
        </w:rPr>
        <w:t xml:space="preserve"> power stratifies them after. Three years after, in A Thousand Plateaus Deleuze and </w:t>
      </w:r>
      <w:proofErr w:type="spellStart"/>
      <w:r w:rsidRPr="00107CF7">
        <w:rPr>
          <w:rFonts w:asciiTheme="minorHAnsi" w:hAnsiTheme="minorHAnsi" w:cstheme="minorHAnsi"/>
          <w:sz w:val="10"/>
          <w:szCs w:val="10"/>
        </w:rPr>
        <w:t>Guattari</w:t>
      </w:r>
      <w:proofErr w:type="spellEnd"/>
      <w:r w:rsidRPr="00107CF7">
        <w:rPr>
          <w:rFonts w:asciiTheme="minorHAnsi" w:hAnsiTheme="minorHAnsi" w:cstheme="minorHAnsi"/>
          <w:sz w:val="10"/>
          <w:szCs w:val="10"/>
        </w:rPr>
        <w:t xml:space="preserve">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w:t>
      </w:r>
      <w:proofErr w:type="spellStart"/>
      <w:r w:rsidRPr="00107CF7">
        <w:rPr>
          <w:rFonts w:asciiTheme="minorHAnsi" w:hAnsiTheme="minorHAnsi" w:cstheme="minorHAnsi"/>
          <w:sz w:val="10"/>
          <w:szCs w:val="10"/>
        </w:rPr>
        <w:t>reterritorialised</w:t>
      </w:r>
      <w:proofErr w:type="spellEnd"/>
      <w:r w:rsidRPr="00107CF7">
        <w:rPr>
          <w:rFonts w:asciiTheme="minorHAnsi" w:hAnsiTheme="minorHAnsi" w:cstheme="minorHAnsi"/>
          <w:sz w:val="10"/>
          <w:szCs w:val="10"/>
        </w:rPr>
        <w:t xml:space="preserve"> challenges of power with the exteriority of lines of flights. But this distinction omits some </w:t>
      </w:r>
      <w:proofErr w:type="spellStart"/>
      <w:r w:rsidRPr="00107CF7">
        <w:rPr>
          <w:rFonts w:asciiTheme="minorHAnsi" w:hAnsiTheme="minorHAnsi" w:cstheme="minorHAnsi"/>
          <w:sz w:val="10"/>
          <w:szCs w:val="10"/>
        </w:rPr>
        <w:t>materialisations</w:t>
      </w:r>
      <w:proofErr w:type="spellEnd"/>
      <w:r w:rsidRPr="00107CF7">
        <w:rPr>
          <w:rFonts w:asciiTheme="minorHAnsi" w:hAnsiTheme="minorHAnsi" w:cstheme="minorHAnsi"/>
          <w:sz w:val="10"/>
          <w:szCs w:val="10"/>
        </w:rPr>
        <w:t xml:space="preserve"> of ‘phenomena of resistance’. I would like to suggest that three modus operandi under the general name of resistance derive from this view on social flows and forces.</w:t>
      </w:r>
    </w:p>
    <w:p w14:paraId="4B914026"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The first form of resistance is Deleuze and </w:t>
      </w:r>
      <w:proofErr w:type="spellStart"/>
      <w:r w:rsidRPr="00107CF7">
        <w:rPr>
          <w:rFonts w:asciiTheme="minorHAnsi" w:hAnsiTheme="minorHAnsi" w:cstheme="minorHAnsi"/>
          <w:sz w:val="16"/>
        </w:rPr>
        <w:t>Guattari’s</w:t>
      </w:r>
      <w:proofErr w:type="spellEnd"/>
      <w:r w:rsidRPr="00107CF7">
        <w:rPr>
          <w:rFonts w:asciiTheme="minorHAnsi" w:hAnsiTheme="minorHAnsi" w:cstheme="minorHAnsi"/>
          <w:sz w:val="16"/>
        </w:rPr>
        <w:t xml:space="preserve"> lines of flights, or resistance ‘A’: as </w:t>
      </w:r>
      <w:proofErr w:type="spellStart"/>
      <w:r w:rsidRPr="00107CF7">
        <w:rPr>
          <w:rFonts w:asciiTheme="minorHAnsi" w:hAnsiTheme="minorHAnsi" w:cstheme="minorHAnsi"/>
          <w:sz w:val="16"/>
        </w:rPr>
        <w:t>Ronnen</w:t>
      </w:r>
      <w:proofErr w:type="spellEnd"/>
      <w:r w:rsidRPr="00107CF7">
        <w:rPr>
          <w:rFonts w:asciiTheme="minorHAnsi" w:hAnsiTheme="minorHAnsi" w:cstheme="minorHAnsi"/>
          <w:sz w:val="16"/>
        </w:rPr>
        <w:t xml:space="preserve"> Ben-Arie explains following Deleuze and </w:t>
      </w:r>
      <w:proofErr w:type="spellStart"/>
      <w:r w:rsidRPr="00107CF7">
        <w:rPr>
          <w:rFonts w:asciiTheme="minorHAnsi" w:hAnsiTheme="minorHAnsi" w:cstheme="minorHAnsi"/>
          <w:sz w:val="16"/>
        </w:rPr>
        <w:t>Guattari</w:t>
      </w:r>
      <w:proofErr w:type="spellEnd"/>
      <w:r w:rsidRPr="00107CF7">
        <w:rPr>
          <w:rFonts w:asciiTheme="minorHAnsi" w:hAnsiTheme="minorHAnsi" w:cstheme="minorHAnsi"/>
          <w:sz w:val="16"/>
        </w:rPr>
        <w:t>, ‘</w:t>
      </w:r>
      <w:r w:rsidRPr="00107CF7">
        <w:rPr>
          <w:rStyle w:val="StyleUnderline"/>
          <w:rFonts w:asciiTheme="minorHAnsi" w:hAnsiTheme="minorHAnsi" w:cstheme="minorHAnsi"/>
        </w:rPr>
        <w:t xml:space="preserve">there is </w:t>
      </w:r>
      <w:r w:rsidRPr="00107CF7">
        <w:rPr>
          <w:rStyle w:val="Emphasis"/>
          <w:rFonts w:asciiTheme="minorHAnsi" w:hAnsiTheme="minorHAnsi" w:cstheme="minorHAnsi"/>
        </w:rPr>
        <w:t>always an excess</w:t>
      </w:r>
      <w:r w:rsidRPr="00107CF7">
        <w:rPr>
          <w:rStyle w:val="StyleUnderline"/>
          <w:rFonts w:asciiTheme="minorHAnsi" w:hAnsiTheme="minorHAnsi" w:cstheme="minorHAnsi"/>
        </w:rPr>
        <w:t xml:space="preserve"> of</w:t>
      </w:r>
      <w:r w:rsidRPr="00107CF7">
        <w:rPr>
          <w:rFonts w:asciiTheme="minorHAnsi" w:hAnsiTheme="minorHAnsi" w:cstheme="minorHAnsi"/>
          <w:sz w:val="16"/>
        </w:rPr>
        <w:t xml:space="preserve"> flows and </w:t>
      </w:r>
      <w:r w:rsidRPr="00107CF7">
        <w:rPr>
          <w:rStyle w:val="StyleUnderline"/>
          <w:rFonts w:asciiTheme="minorHAnsi" w:hAnsiTheme="minorHAnsi" w:cstheme="minorHAnsi"/>
        </w:rPr>
        <w:t>forces that escape the mechanisms</w:t>
      </w:r>
      <w:r w:rsidRPr="00107CF7">
        <w:rPr>
          <w:rFonts w:asciiTheme="minorHAnsi" w:hAnsiTheme="minorHAnsi" w:cstheme="minorHAnsi"/>
          <w:sz w:val="16"/>
        </w:rPr>
        <w:t xml:space="preserve"> of </w:t>
      </w:r>
      <w:proofErr w:type="spellStart"/>
      <w:r w:rsidRPr="00107CF7">
        <w:rPr>
          <w:rFonts w:asciiTheme="minorHAnsi" w:hAnsiTheme="minorHAnsi" w:cstheme="minorHAnsi"/>
          <w:sz w:val="16"/>
        </w:rPr>
        <w:t>organisation</w:t>
      </w:r>
      <w:proofErr w:type="spellEnd"/>
      <w:r w:rsidRPr="00107CF7">
        <w:rPr>
          <w:rFonts w:asciiTheme="minorHAnsi" w:hAnsiTheme="minorHAnsi" w:cstheme="minorHAnsi"/>
          <w:sz w:val="16"/>
        </w:rPr>
        <w:t xml:space="preserve">, codification and management’ </w:t>
      </w:r>
      <w:r w:rsidRPr="00107CF7">
        <w:rPr>
          <w:rStyle w:val="StyleUnderline"/>
          <w:rFonts w:asciiTheme="minorHAnsi" w:hAnsiTheme="minorHAnsi" w:cstheme="minorHAnsi"/>
        </w:rPr>
        <w:t>of power</w:t>
      </w:r>
      <w:r w:rsidRPr="00107CF7">
        <w:rPr>
          <w:rFonts w:asciiTheme="minorHAnsi" w:hAnsiTheme="minorHAnsi" w:cstheme="minorHAnsi"/>
          <w:sz w:val="16"/>
        </w:rPr>
        <w:t xml:space="preserve">;68 ‘there is always something that flows or flees; that escapes the binary </w:t>
      </w:r>
      <w:proofErr w:type="gramStart"/>
      <w:r w:rsidRPr="00107CF7">
        <w:rPr>
          <w:rFonts w:asciiTheme="minorHAnsi" w:hAnsiTheme="minorHAnsi" w:cstheme="minorHAnsi"/>
          <w:sz w:val="16"/>
        </w:rPr>
        <w:t>organizations’</w:t>
      </w:r>
      <w:proofErr w:type="gramEnd"/>
      <w:r w:rsidRPr="00107CF7">
        <w:rPr>
          <w:rFonts w:asciiTheme="minorHAnsi" w:hAnsiTheme="minorHAnsi" w:cstheme="minorHAnsi"/>
          <w:sz w:val="16"/>
        </w:rPr>
        <w:t xml:space="preserve">. 69 It is this excess, produced as external to the operations of systems, that eludes the attempts of power to </w:t>
      </w:r>
      <w:proofErr w:type="spellStart"/>
      <w:r w:rsidRPr="00107CF7">
        <w:rPr>
          <w:rFonts w:asciiTheme="minorHAnsi" w:hAnsiTheme="minorHAnsi" w:cstheme="minorHAnsi"/>
          <w:sz w:val="16"/>
        </w:rPr>
        <w:t>organise</w:t>
      </w:r>
      <w:proofErr w:type="spellEnd"/>
      <w:r w:rsidRPr="00107CF7">
        <w:rPr>
          <w:rFonts w:asciiTheme="minorHAnsi" w:hAnsiTheme="minorHAnsi" w:cstheme="minorHAnsi"/>
          <w:sz w:val="16"/>
        </w:rPr>
        <w:t xml:space="preserve"> and codify it. In their nature, </w:t>
      </w:r>
      <w:r w:rsidRPr="00107CF7">
        <w:rPr>
          <w:rStyle w:val="StyleUnderline"/>
          <w:rFonts w:asciiTheme="minorHAnsi" w:hAnsiTheme="minorHAnsi" w:cstheme="minorHAnsi"/>
        </w:rPr>
        <w:t xml:space="preserve">these movements of life </w:t>
      </w:r>
      <w:r w:rsidRPr="00107CF7">
        <w:rPr>
          <w:rStyle w:val="Emphasis"/>
          <w:rFonts w:asciiTheme="minorHAnsi" w:hAnsiTheme="minorHAnsi" w:cstheme="minorHAnsi"/>
        </w:rPr>
        <w:t>do not retaliate directly against state power</w:t>
      </w:r>
      <w:r w:rsidRPr="00107CF7">
        <w:rPr>
          <w:rFonts w:asciiTheme="minorHAnsi" w:hAnsiTheme="minorHAnsi" w:cstheme="minorHAnsi"/>
          <w:sz w:val="16"/>
        </w:rPr>
        <w:t xml:space="preserve"> – though doubtless they do not dwell in a state of unawareness in relation to it. </w:t>
      </w:r>
      <w:r w:rsidRPr="00107CF7">
        <w:rPr>
          <w:rStyle w:val="StyleUnderline"/>
          <w:rFonts w:asciiTheme="minorHAnsi" w:hAnsiTheme="minorHAnsi" w:cstheme="minorHAnsi"/>
        </w:rPr>
        <w:t xml:space="preserve">But they challenge power by </w:t>
      </w:r>
      <w:r w:rsidRPr="00107CF7">
        <w:rPr>
          <w:rStyle w:val="Emphasis"/>
          <w:rFonts w:asciiTheme="minorHAnsi" w:hAnsiTheme="minorHAnsi" w:cstheme="minorHAnsi"/>
        </w:rPr>
        <w:t>speaking</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acting outside of the common institutional</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normative boundaries</w:t>
      </w:r>
      <w:r w:rsidRPr="00107CF7">
        <w:rPr>
          <w:rStyle w:val="StyleUnderline"/>
          <w:rFonts w:asciiTheme="minorHAnsi" w:hAnsiTheme="minorHAnsi" w:cstheme="minorHAnsi"/>
        </w:rPr>
        <w:t>. One example of this resistance is</w:t>
      </w:r>
      <w:r w:rsidRPr="00107CF7">
        <w:rPr>
          <w:rFonts w:asciiTheme="minorHAnsi" w:hAnsiTheme="minorHAnsi" w:cstheme="minorHAnsi"/>
          <w:sz w:val="16"/>
        </w:rPr>
        <w:t xml:space="preserve"> the Boycotts, Divestments and Sanctions movement (</w:t>
      </w:r>
      <w:r w:rsidRPr="00107CF7">
        <w:rPr>
          <w:rStyle w:val="Emphasis"/>
          <w:rFonts w:asciiTheme="minorHAnsi" w:hAnsiTheme="minorHAnsi" w:cstheme="minorHAnsi"/>
        </w:rPr>
        <w:t>BDS</w:t>
      </w:r>
      <w:r w:rsidRPr="00107CF7">
        <w:rPr>
          <w:rFonts w:asciiTheme="minorHAnsi" w:hAnsiTheme="minorHAnsi" w:cstheme="minorHAnsi"/>
          <w:sz w:val="16"/>
        </w:rPr>
        <w:t xml:space="preserve">), led by Palestinian civil society since 2005. </w:t>
      </w:r>
      <w:r w:rsidRPr="00107CF7">
        <w:rPr>
          <w:rStyle w:val="StyleUnderline"/>
          <w:rFonts w:asciiTheme="minorHAnsi" w:hAnsiTheme="minorHAnsi" w:cstheme="minorHAnsi"/>
        </w:rPr>
        <w:t xml:space="preserve">BDS </w:t>
      </w:r>
      <w:r w:rsidRPr="00107CF7">
        <w:rPr>
          <w:rStyle w:val="Emphasis"/>
          <w:rFonts w:asciiTheme="minorHAnsi" w:hAnsiTheme="minorHAnsi" w:cstheme="minorHAnsi"/>
        </w:rPr>
        <w:t>weakens the dominance</w:t>
      </w:r>
      <w:r w:rsidRPr="00107CF7">
        <w:rPr>
          <w:rStyle w:val="StyleUnderline"/>
          <w:rFonts w:asciiTheme="minorHAnsi" w:hAnsiTheme="minorHAnsi" w:cstheme="minorHAnsi"/>
        </w:rPr>
        <w:t xml:space="preserve"> of the normative discourse about </w:t>
      </w:r>
      <w:proofErr w:type="spellStart"/>
      <w:r w:rsidRPr="00107CF7">
        <w:rPr>
          <w:rStyle w:val="StyleUnderline"/>
          <w:rFonts w:asciiTheme="minorHAnsi" w:hAnsiTheme="minorHAnsi" w:cstheme="minorHAnsi"/>
        </w:rPr>
        <w:t>IsraelPalestine</w:t>
      </w:r>
      <w:proofErr w:type="spellEnd"/>
      <w:r w:rsidRPr="00107CF7">
        <w:rPr>
          <w:rStyle w:val="StyleUnderline"/>
          <w:rFonts w:asciiTheme="minorHAnsi" w:hAnsiTheme="minorHAnsi" w:cstheme="minorHAnsi"/>
        </w:rPr>
        <w:t xml:space="preserve"> in the international arena because it refuses to engage with the traditional topics and assumptions of that discourse while at the same time it confronts Israel’s violence on a new terrain of action in which Israel finds itself struggling</w:t>
      </w:r>
      <w:r w:rsidRPr="00107CF7">
        <w:rPr>
          <w:rFonts w:asciiTheme="minorHAnsi" w:hAnsiTheme="minorHAnsi" w:cstheme="minorHAnsi"/>
          <w:sz w:val="16"/>
        </w:rPr>
        <w:t xml:space="preserve">.70 The Palestinian </w:t>
      </w:r>
      <w:r w:rsidRPr="00410902">
        <w:rPr>
          <w:rStyle w:val="StyleUnderline"/>
          <w:rFonts w:asciiTheme="minorHAnsi" w:hAnsiTheme="minorHAnsi" w:cstheme="minorHAnsi"/>
          <w:highlight w:val="green"/>
        </w:rPr>
        <w:t xml:space="preserve">efforts to </w:t>
      </w:r>
      <w:r w:rsidRPr="00410902">
        <w:rPr>
          <w:rStyle w:val="Emphasis"/>
          <w:rFonts w:asciiTheme="minorHAnsi" w:hAnsiTheme="minorHAnsi" w:cstheme="minorHAnsi"/>
          <w:highlight w:val="green"/>
        </w:rPr>
        <w:t>build</w:t>
      </w:r>
      <w:r w:rsidRPr="00107CF7">
        <w:rPr>
          <w:rStyle w:val="Emphasis"/>
          <w:rFonts w:asciiTheme="minorHAnsi" w:hAnsiTheme="minorHAnsi" w:cstheme="minorHAnsi"/>
        </w:rPr>
        <w:t xml:space="preserve"> economic</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 xml:space="preserve">social </w:t>
      </w:r>
      <w:r w:rsidRPr="00410902">
        <w:rPr>
          <w:rStyle w:val="Emphasis"/>
          <w:rFonts w:asciiTheme="minorHAnsi" w:hAnsiTheme="minorHAnsi" w:cstheme="minorHAnsi"/>
          <w:highlight w:val="green"/>
        </w:rPr>
        <w:t>self-sufficiency</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independence</w:t>
      </w:r>
      <w:r w:rsidRPr="00107CF7">
        <w:rPr>
          <w:rFonts w:asciiTheme="minorHAnsi" w:hAnsiTheme="minorHAnsi" w:cstheme="minorHAnsi"/>
          <w:sz w:val="16"/>
        </w:rPr>
        <w:t xml:space="preserve"> in the West Bank and Gaza </w:t>
      </w:r>
      <w:r w:rsidRPr="00107CF7">
        <w:rPr>
          <w:rStyle w:val="StyleUnderline"/>
          <w:rFonts w:asciiTheme="minorHAnsi" w:hAnsiTheme="minorHAnsi" w:cstheme="minorHAnsi"/>
        </w:rPr>
        <w:t>is</w:t>
      </w:r>
      <w:r w:rsidRPr="00107CF7">
        <w:rPr>
          <w:rFonts w:asciiTheme="minorHAnsi" w:hAnsiTheme="minorHAnsi" w:cstheme="minorHAnsi"/>
          <w:sz w:val="16"/>
        </w:rPr>
        <w:t xml:space="preserve"> yet another example of civil </w:t>
      </w:r>
      <w:r w:rsidRPr="00107CF7">
        <w:rPr>
          <w:rStyle w:val="StyleUnderline"/>
          <w:rFonts w:asciiTheme="minorHAnsi" w:hAnsiTheme="minorHAnsi" w:cstheme="minorHAnsi"/>
        </w:rPr>
        <w:t xml:space="preserve">resistance that </w:t>
      </w:r>
      <w:r w:rsidRPr="00107CF7">
        <w:rPr>
          <w:rStyle w:val="Emphasis"/>
          <w:rFonts w:asciiTheme="minorHAnsi" w:hAnsiTheme="minorHAnsi" w:cstheme="minorHAnsi"/>
        </w:rPr>
        <w:t>does not face</w:t>
      </w:r>
      <w:r w:rsidRPr="00107CF7">
        <w:rPr>
          <w:rFonts w:asciiTheme="minorHAnsi" w:hAnsiTheme="minorHAnsi" w:cstheme="minorHAnsi"/>
          <w:sz w:val="16"/>
        </w:rPr>
        <w:t xml:space="preserve"> Israeli </w:t>
      </w:r>
      <w:r w:rsidRPr="00107CF7">
        <w:rPr>
          <w:rStyle w:val="Emphasis"/>
          <w:rFonts w:asciiTheme="minorHAnsi" w:hAnsiTheme="minorHAnsi" w:cstheme="minorHAnsi"/>
        </w:rPr>
        <w:t>power directly</w:t>
      </w:r>
      <w:r w:rsidRPr="00107CF7">
        <w:rPr>
          <w:rFonts w:asciiTheme="minorHAnsi" w:hAnsiTheme="minorHAnsi" w:cstheme="minorHAnsi"/>
          <w:sz w:val="16"/>
        </w:rPr>
        <w:t xml:space="preserve">, and in fact, it is a form of resistance that forces Israel to react.71 </w:t>
      </w:r>
      <w:r w:rsidRPr="00107CF7">
        <w:rPr>
          <w:rStyle w:val="StyleUnderline"/>
          <w:rFonts w:asciiTheme="minorHAnsi" w:hAnsiTheme="minorHAnsi" w:cstheme="minorHAnsi"/>
        </w:rPr>
        <w:t xml:space="preserve">Yet, these forms </w:t>
      </w:r>
      <w:r w:rsidRPr="00410902">
        <w:rPr>
          <w:rStyle w:val="Emphasis"/>
          <w:rFonts w:asciiTheme="minorHAnsi" w:hAnsiTheme="minorHAnsi" w:cstheme="minorHAnsi"/>
          <w:highlight w:val="green"/>
        </w:rPr>
        <w:t>do not exhaust</w:t>
      </w:r>
      <w:r w:rsidRPr="00410902">
        <w:rPr>
          <w:rStyle w:val="StyleUnderline"/>
          <w:rFonts w:asciiTheme="minorHAnsi" w:hAnsiTheme="minorHAnsi" w:cstheme="minorHAnsi"/>
          <w:highlight w:val="green"/>
        </w:rPr>
        <w:t xml:space="preserve"> the</w:t>
      </w:r>
      <w:r w:rsidRPr="00107CF7">
        <w:rPr>
          <w:rStyle w:val="StyleUnderline"/>
          <w:rFonts w:asciiTheme="minorHAnsi" w:hAnsiTheme="minorHAnsi" w:cstheme="minorHAnsi"/>
        </w:rPr>
        <w:t xml:space="preserve"> entirety of </w:t>
      </w:r>
      <w:r w:rsidRPr="00410902">
        <w:rPr>
          <w:rStyle w:val="StyleUnderline"/>
          <w:rFonts w:asciiTheme="minorHAnsi" w:hAnsiTheme="minorHAnsi" w:cstheme="minorHAnsi"/>
          <w:highlight w:val="green"/>
        </w:rPr>
        <w:t xml:space="preserve">forces </w:t>
      </w:r>
      <w:r w:rsidRPr="00410902">
        <w:rPr>
          <w:rStyle w:val="Emphasis"/>
          <w:rFonts w:asciiTheme="minorHAnsi" w:hAnsiTheme="minorHAnsi" w:cstheme="minorHAnsi"/>
          <w:highlight w:val="green"/>
        </w:rPr>
        <w:t>misaligning with state power</w:t>
      </w:r>
      <w:r w:rsidRPr="00107CF7">
        <w:rPr>
          <w:rFonts w:asciiTheme="minorHAnsi" w:hAnsiTheme="minorHAnsi" w:cstheme="minorHAnsi"/>
          <w:sz w:val="16"/>
        </w:rPr>
        <w:t xml:space="preserve">; the two remaining forms of resistance gesture their motion as countering forces. Resistance ‘B’: </w:t>
      </w:r>
      <w:r w:rsidRPr="00410902">
        <w:rPr>
          <w:rStyle w:val="StyleUnderline"/>
          <w:rFonts w:asciiTheme="minorHAnsi" w:hAnsiTheme="minorHAnsi" w:cstheme="minorHAnsi"/>
          <w:highlight w:val="green"/>
        </w:rPr>
        <w:t>these</w:t>
      </w:r>
      <w:r w:rsidRPr="00107CF7">
        <w:rPr>
          <w:rStyle w:val="StyleUnderline"/>
          <w:rFonts w:asciiTheme="minorHAnsi" w:hAnsiTheme="minorHAnsi" w:cstheme="minorHAnsi"/>
        </w:rPr>
        <w:t xml:space="preserve"> are displays</w:t>
      </w:r>
      <w:r w:rsidRPr="00107CF7">
        <w:rPr>
          <w:rFonts w:asciiTheme="minorHAnsi" w:hAnsiTheme="minorHAnsi" w:cstheme="minorHAnsi"/>
          <w:sz w:val="16"/>
        </w:rPr>
        <w:t xml:space="preserve"> of resistance </w:t>
      </w:r>
      <w:r w:rsidRPr="00410902">
        <w:rPr>
          <w:rStyle w:val="Emphasis"/>
          <w:rFonts w:asciiTheme="minorHAnsi" w:hAnsiTheme="minorHAnsi" w:cstheme="minorHAnsi"/>
          <w:highlight w:val="green"/>
        </w:rPr>
        <w:t>compel</w:t>
      </w:r>
      <w:r w:rsidRPr="00107CF7">
        <w:rPr>
          <w:rStyle w:val="Emphasis"/>
          <w:rFonts w:asciiTheme="minorHAnsi" w:hAnsiTheme="minorHAnsi" w:cstheme="minorHAnsi"/>
        </w:rPr>
        <w:t xml:space="preserve">ling </w:t>
      </w:r>
      <w:r w:rsidRPr="00410902">
        <w:rPr>
          <w:rStyle w:val="Emphasis"/>
          <w:rFonts w:asciiTheme="minorHAnsi" w:hAnsiTheme="minorHAnsi" w:cstheme="minorHAnsi"/>
          <w:highlight w:val="green"/>
        </w:rPr>
        <w:t>majoritarian forces to adjust</w:t>
      </w:r>
      <w:r w:rsidRPr="00410902">
        <w:rPr>
          <w:rStyle w:val="StyleUnderline"/>
          <w:rFonts w:asciiTheme="minorHAnsi" w:hAnsiTheme="minorHAnsi" w:cstheme="minorHAnsi"/>
          <w:highlight w:val="green"/>
        </w:rPr>
        <w:t xml:space="preserve"> and</w:t>
      </w:r>
      <w:r w:rsidRPr="00107CF7">
        <w:rPr>
          <w:rStyle w:val="StyleUnderline"/>
          <w:rFonts w:asciiTheme="minorHAnsi" w:hAnsiTheme="minorHAnsi" w:cstheme="minorHAnsi"/>
        </w:rPr>
        <w:t xml:space="preserve"> at times to </w:t>
      </w:r>
      <w:r w:rsidRPr="00410902">
        <w:rPr>
          <w:rStyle w:val="Emphasis"/>
          <w:rFonts w:asciiTheme="minorHAnsi" w:hAnsiTheme="minorHAnsi" w:cstheme="minorHAnsi"/>
          <w:highlight w:val="green"/>
        </w:rPr>
        <w:t>redefine</w:t>
      </w:r>
      <w:r w:rsidRPr="00107CF7">
        <w:rPr>
          <w:rStyle w:val="Emphasis"/>
          <w:rFonts w:asciiTheme="minorHAnsi" w:hAnsiTheme="minorHAnsi" w:cstheme="minorHAnsi"/>
        </w:rPr>
        <w:t xml:space="preserve"> themselves</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even if</w:t>
      </w:r>
      <w:r w:rsidRPr="00107CF7">
        <w:rPr>
          <w:rStyle w:val="StyleUnderline"/>
          <w:rFonts w:asciiTheme="minorHAnsi" w:hAnsiTheme="minorHAnsi" w:cstheme="minorHAnsi"/>
        </w:rPr>
        <w:t xml:space="preserve"> this is a countering operation </w:t>
      </w:r>
      <w:r w:rsidRPr="00410902">
        <w:rPr>
          <w:rStyle w:val="Emphasis"/>
          <w:rFonts w:asciiTheme="minorHAnsi" w:hAnsiTheme="minorHAnsi" w:cstheme="minorHAnsi"/>
          <w:highlight w:val="green"/>
        </w:rPr>
        <w:t>still functioning within the space of interiority</w:t>
      </w:r>
      <w:r w:rsidRPr="00107CF7">
        <w:rPr>
          <w:rStyle w:val="StyleUnderline"/>
          <w:rFonts w:asciiTheme="minorHAnsi" w:hAnsiTheme="minorHAnsi" w:cstheme="minorHAnsi"/>
        </w:rPr>
        <w:t xml:space="preserve"> of state power.</w:t>
      </w:r>
      <w:r w:rsidRPr="00107CF7">
        <w:rPr>
          <w:rFonts w:asciiTheme="minorHAnsi" w:hAnsiTheme="minorHAnsi" w:cstheme="minorHAnsi"/>
          <w:sz w:val="16"/>
        </w:rPr>
        <w:t xml:space="preserve"> In the Palestinian case, </w:t>
      </w:r>
      <w:r w:rsidRPr="00107CF7">
        <w:rPr>
          <w:rFonts w:asciiTheme="minorHAnsi" w:hAnsiTheme="minorHAnsi" w:cstheme="minorHAnsi"/>
          <w:sz w:val="16"/>
          <w:szCs w:val="16"/>
        </w:rPr>
        <w:t xml:space="preserve">Supreme Court appeals countering unjust laws and policies, is a classic attempt to </w:t>
      </w:r>
      <w:proofErr w:type="spellStart"/>
      <w:r w:rsidRPr="00107CF7">
        <w:rPr>
          <w:rFonts w:asciiTheme="minorHAnsi" w:hAnsiTheme="minorHAnsi" w:cstheme="minorHAnsi"/>
          <w:sz w:val="16"/>
          <w:szCs w:val="16"/>
        </w:rPr>
        <w:t>actualise</w:t>
      </w:r>
      <w:proofErr w:type="spellEnd"/>
      <w:r w:rsidRPr="00107CF7">
        <w:rPr>
          <w:rFonts w:asciiTheme="minorHAnsi" w:hAnsiTheme="minorHAnsi" w:cstheme="minorHAnsi"/>
          <w:sz w:val="16"/>
          <w:szCs w:val="16"/>
        </w:rPr>
        <w:t xml:space="preserve"> this type of resistance</w:t>
      </w:r>
      <w:r w:rsidRPr="00107CF7">
        <w:rPr>
          <w:rFonts w:asciiTheme="minorHAnsi" w:hAnsiTheme="minorHAnsi" w:cstheme="minorHAnsi"/>
          <w:sz w:val="16"/>
        </w:rPr>
        <w:t xml:space="preserve">. Resistance ‘C’: these displays of resistance become </w:t>
      </w:r>
      <w:proofErr w:type="spellStart"/>
      <w:r w:rsidRPr="00107CF7">
        <w:rPr>
          <w:rFonts w:asciiTheme="minorHAnsi" w:hAnsiTheme="minorHAnsi" w:cstheme="minorHAnsi"/>
          <w:sz w:val="16"/>
        </w:rPr>
        <w:t>actualised</w:t>
      </w:r>
      <w:proofErr w:type="spellEnd"/>
      <w:r w:rsidRPr="00107CF7">
        <w:rPr>
          <w:rFonts w:asciiTheme="minorHAnsi" w:hAnsiTheme="minorHAnsi" w:cstheme="minorHAnsi"/>
          <w:sz w:val="16"/>
        </w:rPr>
        <w:t xml:space="preserve">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t>
      </w:r>
    </w:p>
    <w:p w14:paraId="1E56C068" w14:textId="77777777" w:rsidR="00507156" w:rsidRPr="00107CF7" w:rsidRDefault="00507156" w:rsidP="00507156">
      <w:pPr>
        <w:rPr>
          <w:rFonts w:asciiTheme="minorHAnsi" w:hAnsiTheme="minorHAnsi" w:cstheme="minorHAnsi"/>
          <w:sz w:val="16"/>
        </w:rPr>
      </w:pPr>
      <w:r w:rsidRPr="00107CF7">
        <w:rPr>
          <w:rStyle w:val="StyleUnderline"/>
          <w:rFonts w:asciiTheme="minorHAnsi" w:hAnsiTheme="minorHAnsi" w:cstheme="minorHAnsi"/>
        </w:rPr>
        <w:t xml:space="preserve">Whether we </w:t>
      </w:r>
      <w:r w:rsidRPr="00107CF7">
        <w:rPr>
          <w:rStyle w:val="Emphasis"/>
          <w:rFonts w:asciiTheme="minorHAnsi" w:hAnsiTheme="minorHAnsi" w:cstheme="minorHAnsi"/>
        </w:rPr>
        <w:t>produce lines of flight</w:t>
      </w:r>
      <w:r w:rsidRPr="00107CF7">
        <w:rPr>
          <w:rStyle w:val="StyleUnderline"/>
          <w:rFonts w:asciiTheme="minorHAnsi" w:hAnsiTheme="minorHAnsi" w:cstheme="minorHAnsi"/>
        </w:rPr>
        <w:t xml:space="preserve"> or </w:t>
      </w:r>
      <w:r w:rsidRPr="00107CF7">
        <w:rPr>
          <w:rStyle w:val="Emphasis"/>
          <w:rFonts w:asciiTheme="minorHAnsi" w:hAnsiTheme="minorHAnsi" w:cstheme="minorHAnsi"/>
        </w:rPr>
        <w:t>adjacent existential territories</w:t>
      </w:r>
      <w:r w:rsidRPr="00107CF7">
        <w:rPr>
          <w:rStyle w:val="StyleUnderline"/>
          <w:rFonts w:asciiTheme="minorHAnsi" w:hAnsiTheme="minorHAnsi" w:cstheme="minorHAnsi"/>
        </w:rPr>
        <w:t xml:space="preserve"> to the system</w:t>
      </w:r>
      <w:r w:rsidRPr="00107CF7">
        <w:rPr>
          <w:rFonts w:asciiTheme="minorHAnsi" w:hAnsiTheme="minorHAnsi" w:cstheme="minorHAnsi"/>
          <w:sz w:val="16"/>
        </w:rPr>
        <w:t xml:space="preserve"> (resistance ‘A’), </w:t>
      </w:r>
      <w:r w:rsidRPr="00107CF7">
        <w:rPr>
          <w:rStyle w:val="StyleUnderline"/>
          <w:rFonts w:asciiTheme="minorHAnsi" w:hAnsiTheme="minorHAnsi" w:cstheme="minorHAnsi"/>
        </w:rPr>
        <w:t xml:space="preserve">or we </w:t>
      </w:r>
      <w:r w:rsidRPr="00107CF7">
        <w:rPr>
          <w:rStyle w:val="Emphasis"/>
          <w:rFonts w:asciiTheme="minorHAnsi" w:hAnsiTheme="minorHAnsi" w:cstheme="minorHAnsi"/>
        </w:rPr>
        <w:t>force it to deflect</w:t>
      </w:r>
      <w:r w:rsidRPr="00107CF7">
        <w:rPr>
          <w:rFonts w:asciiTheme="minorHAnsi" w:hAnsiTheme="minorHAnsi" w:cstheme="minorHAnsi"/>
          <w:sz w:val="16"/>
        </w:rPr>
        <w:t xml:space="preserve"> (resistance ‘B’), </w:t>
      </w:r>
      <w:r w:rsidRPr="00107CF7">
        <w:rPr>
          <w:rStyle w:val="StyleUnderline"/>
          <w:rFonts w:asciiTheme="minorHAnsi" w:hAnsiTheme="minorHAnsi" w:cstheme="minorHAnsi"/>
        </w:rPr>
        <w:t xml:space="preserve">we </w:t>
      </w:r>
      <w:r w:rsidRPr="00107CF7">
        <w:rPr>
          <w:rStyle w:val="Emphasis"/>
          <w:rFonts w:asciiTheme="minorHAnsi" w:hAnsiTheme="minorHAnsi" w:cstheme="minorHAnsi"/>
        </w:rPr>
        <w:t>create dis-alignments</w:t>
      </w:r>
      <w:r w:rsidRPr="00107CF7">
        <w:rPr>
          <w:rStyle w:val="StyleUnderline"/>
          <w:rFonts w:asciiTheme="minorHAnsi" w:hAnsiTheme="minorHAnsi" w:cstheme="minorHAnsi"/>
        </w:rPr>
        <w:t xml:space="preserve"> in relation to the arrangements of power</w:t>
      </w:r>
      <w:r w:rsidRPr="00107CF7">
        <w:rPr>
          <w:rFonts w:asciiTheme="minorHAnsi" w:hAnsiTheme="minorHAnsi" w:cstheme="minorHAnsi"/>
          <w:sz w:val="16"/>
        </w:rPr>
        <w:t xml:space="preserve">. It is in </w:t>
      </w:r>
      <w:r w:rsidRPr="00107CF7">
        <w:rPr>
          <w:rFonts w:asciiTheme="minorHAnsi" w:hAnsiTheme="minorHAnsi" w:cstheme="minorHAnsi"/>
          <w:sz w:val="16"/>
        </w:rPr>
        <w:lastRenderedPageBreak/>
        <w:t xml:space="preserve">this way I suggest listening to Deleuze in </w:t>
      </w:r>
      <w:proofErr w:type="spellStart"/>
      <w:r w:rsidRPr="00107CF7">
        <w:rPr>
          <w:rFonts w:asciiTheme="minorHAnsi" w:hAnsiTheme="minorHAnsi" w:cstheme="minorHAnsi"/>
          <w:sz w:val="16"/>
        </w:rPr>
        <w:t>L’Abécédaire</w:t>
      </w:r>
      <w:proofErr w:type="spellEnd"/>
      <w:r w:rsidRPr="00107CF7">
        <w:rPr>
          <w:rFonts w:asciiTheme="minorHAnsi" w:hAnsiTheme="minorHAnsi" w:cstheme="minorHAnsi"/>
          <w:sz w:val="16"/>
        </w:rPr>
        <w:t xml:space="preserve">, seven years after the publication of A Thousand Plateaus, when answering Claire </w:t>
      </w:r>
      <w:proofErr w:type="spellStart"/>
      <w:r w:rsidRPr="00107CF7">
        <w:rPr>
          <w:rFonts w:asciiTheme="minorHAnsi" w:hAnsiTheme="minorHAnsi" w:cstheme="minorHAnsi"/>
          <w:sz w:val="16"/>
        </w:rPr>
        <w:t>Parnet’s</w:t>
      </w:r>
      <w:proofErr w:type="spellEnd"/>
      <w:r w:rsidRPr="00107CF7">
        <w:rPr>
          <w:rFonts w:asciiTheme="minorHAnsi" w:hAnsiTheme="minorHAnsi" w:cstheme="minorHAnsi"/>
          <w:sz w:val="16"/>
        </w:rPr>
        <w:t xml:space="preserve"> question (‘what do we resist exactly?’): </w:t>
      </w:r>
      <w:r w:rsidRPr="00107CF7">
        <w:rPr>
          <w:rStyle w:val="StyleUnderline"/>
          <w:rFonts w:asciiTheme="minorHAnsi" w:hAnsiTheme="minorHAnsi" w:cstheme="minorHAnsi"/>
        </w:rPr>
        <w:t xml:space="preserve">‘whenever one creates, one </w:t>
      </w:r>
      <w:proofErr w:type="gramStart"/>
      <w:r w:rsidRPr="00107CF7">
        <w:rPr>
          <w:rStyle w:val="StyleUnderline"/>
          <w:rFonts w:asciiTheme="minorHAnsi" w:hAnsiTheme="minorHAnsi" w:cstheme="minorHAnsi"/>
        </w:rPr>
        <w:t>resists’</w:t>
      </w:r>
      <w:proofErr w:type="gramEnd"/>
      <w:r w:rsidRPr="00107CF7">
        <w:rPr>
          <w:rFonts w:asciiTheme="minorHAnsi" w:hAnsiTheme="minorHAnsi" w:cstheme="minorHAnsi"/>
          <w:sz w:val="16"/>
        </w:rPr>
        <w:t xml:space="preserve">. 73 A caveat and a conclusion </w:t>
      </w:r>
      <w:proofErr w:type="gramStart"/>
      <w:r w:rsidRPr="00107CF7">
        <w:rPr>
          <w:rFonts w:asciiTheme="minorHAnsi" w:hAnsiTheme="minorHAnsi" w:cstheme="minorHAnsi"/>
          <w:sz w:val="16"/>
        </w:rPr>
        <w:t>in regard to</w:t>
      </w:r>
      <w:proofErr w:type="gramEnd"/>
      <w:r w:rsidRPr="00107CF7">
        <w:rPr>
          <w:rFonts w:asciiTheme="minorHAnsi" w:hAnsiTheme="minorHAnsi" w:cstheme="minorHAnsi"/>
          <w:sz w:val="16"/>
        </w:rPr>
        <w:t xml:space="preserve"> this model of resistance are of relevance at this point: </w:t>
      </w:r>
      <w:r w:rsidRPr="00107CF7">
        <w:rPr>
          <w:rStyle w:val="StyleUnderline"/>
          <w:rFonts w:asciiTheme="minorHAnsi" w:hAnsiTheme="minorHAnsi" w:cstheme="minorHAnsi"/>
        </w:rPr>
        <w:t xml:space="preserve">we </w:t>
      </w:r>
      <w:r w:rsidRPr="00107CF7">
        <w:rPr>
          <w:rStyle w:val="Emphasis"/>
          <w:rFonts w:asciiTheme="minorHAnsi" w:hAnsiTheme="minorHAnsi" w:cstheme="minorHAnsi"/>
        </w:rPr>
        <w:t>should not see the</w:t>
      </w:r>
      <w:r w:rsidRPr="00107CF7">
        <w:rPr>
          <w:rFonts w:asciiTheme="minorHAnsi" w:hAnsiTheme="minorHAnsi" w:cstheme="minorHAnsi"/>
          <w:sz w:val="16"/>
        </w:rPr>
        <w:t xml:space="preserve"> three </w:t>
      </w:r>
      <w:r w:rsidRPr="00107CF7">
        <w:rPr>
          <w:rStyle w:val="Emphasis"/>
          <w:rFonts w:asciiTheme="minorHAnsi" w:hAnsiTheme="minorHAnsi" w:cstheme="minorHAnsi"/>
        </w:rPr>
        <w:t>modes</w:t>
      </w:r>
      <w:r w:rsidRPr="00107CF7">
        <w:rPr>
          <w:rStyle w:val="StyleUnderline"/>
          <w:rFonts w:asciiTheme="minorHAnsi" w:hAnsiTheme="minorHAnsi" w:cstheme="minorHAnsi"/>
        </w:rPr>
        <w:t xml:space="preserve"> as each corresponding to a </w:t>
      </w:r>
      <w:r w:rsidRPr="00107CF7">
        <w:rPr>
          <w:rStyle w:val="Emphasis"/>
          <w:rFonts w:asciiTheme="minorHAnsi" w:hAnsiTheme="minorHAnsi" w:cstheme="minorHAnsi"/>
        </w:rPr>
        <w:t>different homogenous</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shut-off operation of resistance</w:t>
      </w:r>
      <w:r w:rsidRPr="00107CF7">
        <w:rPr>
          <w:rFonts w:asciiTheme="minorHAnsi" w:hAnsiTheme="minorHAnsi" w:cstheme="minorHAnsi"/>
          <w:sz w:val="16"/>
        </w:rPr>
        <w:t xml:space="preserve">. That is, </w:t>
      </w:r>
      <w:r w:rsidRPr="00107CF7">
        <w:rPr>
          <w:rStyle w:val="StyleUnderline"/>
          <w:rFonts w:asciiTheme="minorHAnsi" w:hAnsiTheme="minorHAnsi" w:cstheme="minorHAnsi"/>
        </w:rPr>
        <w:t>the</w:t>
      </w:r>
      <w:r w:rsidRPr="00107CF7">
        <w:rPr>
          <w:rFonts w:asciiTheme="minorHAnsi" w:hAnsiTheme="minorHAnsi" w:cstheme="minorHAnsi"/>
          <w:sz w:val="16"/>
        </w:rPr>
        <w:t xml:space="preserve"> three </w:t>
      </w:r>
      <w:r w:rsidRPr="00410902">
        <w:rPr>
          <w:rStyle w:val="StyleUnderline"/>
          <w:rFonts w:asciiTheme="minorHAnsi" w:hAnsiTheme="minorHAnsi" w:cstheme="minorHAnsi"/>
          <w:highlight w:val="green"/>
        </w:rPr>
        <w:t>modes of</w:t>
      </w:r>
      <w:r w:rsidRPr="00107CF7">
        <w:rPr>
          <w:rFonts w:asciiTheme="minorHAnsi" w:hAnsiTheme="minorHAnsi" w:cstheme="minorHAnsi"/>
          <w:sz w:val="16"/>
        </w:rPr>
        <w:t xml:space="preserve"> affection of </w:t>
      </w:r>
      <w:r w:rsidRPr="00410902">
        <w:rPr>
          <w:rStyle w:val="StyleUnderline"/>
          <w:rFonts w:asciiTheme="minorHAnsi" w:hAnsiTheme="minorHAnsi" w:cstheme="minorHAnsi"/>
          <w:highlight w:val="green"/>
        </w:rPr>
        <w:t xml:space="preserve">resistance are </w:t>
      </w:r>
      <w:r w:rsidRPr="00410902">
        <w:rPr>
          <w:rStyle w:val="Emphasis"/>
          <w:rFonts w:asciiTheme="minorHAnsi" w:hAnsiTheme="minorHAnsi" w:cstheme="minorHAnsi"/>
          <w:sz w:val="30"/>
          <w:szCs w:val="30"/>
          <w:highlight w:val="green"/>
        </w:rPr>
        <w:t>not mutually exclusive</w:t>
      </w:r>
      <w:r w:rsidRPr="00410902">
        <w:rPr>
          <w:rStyle w:val="StyleUnderline"/>
          <w:rFonts w:asciiTheme="minorHAnsi" w:hAnsiTheme="minorHAnsi" w:cstheme="minorHAnsi"/>
          <w:highlight w:val="green"/>
        </w:rPr>
        <w:t>, and</w:t>
      </w:r>
      <w:r w:rsidRPr="00107CF7">
        <w:rPr>
          <w:rFonts w:asciiTheme="minorHAnsi" w:hAnsiTheme="minorHAnsi" w:cstheme="minorHAnsi"/>
          <w:sz w:val="16"/>
        </w:rPr>
        <w:t xml:space="preserve"> in fact, </w:t>
      </w:r>
      <w:r w:rsidRPr="00410902">
        <w:rPr>
          <w:rStyle w:val="StyleUnderline"/>
          <w:rFonts w:asciiTheme="minorHAnsi" w:hAnsiTheme="minorHAnsi" w:cstheme="minorHAnsi"/>
          <w:highlight w:val="green"/>
        </w:rPr>
        <w:t>are</w:t>
      </w:r>
      <w:r w:rsidRPr="00107CF7">
        <w:rPr>
          <w:rFonts w:asciiTheme="minorHAnsi" w:hAnsiTheme="minorHAnsi" w:cstheme="minorHAnsi"/>
          <w:sz w:val="16"/>
        </w:rPr>
        <w:t xml:space="preserve"> to be found </w:t>
      </w:r>
      <w:r w:rsidRPr="00410902">
        <w:rPr>
          <w:rStyle w:val="Emphasis"/>
          <w:rFonts w:asciiTheme="minorHAnsi" w:hAnsiTheme="minorHAnsi" w:cstheme="minorHAnsi"/>
          <w:highlight w:val="green"/>
        </w:rPr>
        <w:t>always</w:t>
      </w:r>
      <w:r w:rsidRPr="00107CF7">
        <w:rPr>
          <w:rStyle w:val="Emphasis"/>
          <w:rFonts w:asciiTheme="minorHAnsi" w:hAnsiTheme="minorHAnsi" w:cstheme="minorHAnsi"/>
        </w:rPr>
        <w:t xml:space="preserve">-already </w:t>
      </w:r>
      <w:r w:rsidRPr="00410902">
        <w:rPr>
          <w:rStyle w:val="Emphasis"/>
          <w:rFonts w:asciiTheme="minorHAnsi" w:hAnsiTheme="minorHAnsi" w:cstheme="minorHAnsi"/>
          <w:highlight w:val="green"/>
        </w:rPr>
        <w:t>intermingling</w:t>
      </w:r>
      <w:r w:rsidRPr="00410902">
        <w:rPr>
          <w:rStyle w:val="StyleUnderline"/>
          <w:rFonts w:asciiTheme="minorHAnsi" w:hAnsiTheme="minorHAnsi" w:cstheme="minorHAnsi"/>
          <w:highlight w:val="green"/>
        </w:rPr>
        <w:t xml:space="preserve"> at different</w:t>
      </w:r>
      <w:r w:rsidRPr="00107CF7">
        <w:rPr>
          <w:rStyle w:val="StyleUnderline"/>
          <w:rFonts w:asciiTheme="minorHAnsi" w:hAnsiTheme="minorHAnsi" w:cstheme="minorHAnsi"/>
        </w:rPr>
        <w:t xml:space="preserve"> and changing intensities and </w:t>
      </w:r>
      <w:r w:rsidRPr="00410902">
        <w:rPr>
          <w:rStyle w:val="StyleUnderline"/>
          <w:rFonts w:asciiTheme="minorHAnsi" w:hAnsiTheme="minorHAnsi" w:cstheme="minorHAnsi"/>
          <w:highlight w:val="green"/>
        </w:rPr>
        <w:t xml:space="preserve">degrees in </w:t>
      </w:r>
      <w:r w:rsidRPr="00410902">
        <w:rPr>
          <w:rStyle w:val="Emphasis"/>
          <w:rFonts w:asciiTheme="minorHAnsi" w:hAnsiTheme="minorHAnsi" w:cstheme="minorHAnsi"/>
          <w:highlight w:val="green"/>
        </w:rPr>
        <w:t>any action that</w:t>
      </w:r>
      <w:r w:rsidRPr="00107CF7">
        <w:rPr>
          <w:rStyle w:val="Emphasis"/>
          <w:rFonts w:asciiTheme="minorHAnsi" w:hAnsiTheme="minorHAnsi" w:cstheme="minorHAnsi"/>
        </w:rPr>
        <w:t xml:space="preserve"> at prima facie </w:t>
      </w:r>
      <w:r w:rsidRPr="00410902">
        <w:rPr>
          <w:rStyle w:val="Emphasis"/>
          <w:rFonts w:asciiTheme="minorHAnsi" w:hAnsiTheme="minorHAnsi" w:cstheme="minorHAnsi"/>
          <w:highlight w:val="green"/>
        </w:rPr>
        <w:t>is claimed to challenge power</w:t>
      </w:r>
      <w:r w:rsidRPr="00107CF7">
        <w:rPr>
          <w:rFonts w:asciiTheme="minorHAnsi" w:hAnsiTheme="minorHAnsi" w:cstheme="minorHAnsi"/>
          <w:sz w:val="16"/>
        </w:rPr>
        <w:t xml:space="preserve">. </w:t>
      </w:r>
      <w:r w:rsidRPr="00107CF7">
        <w:rPr>
          <w:rStyle w:val="StyleUnderline"/>
          <w:rFonts w:asciiTheme="minorHAnsi" w:hAnsiTheme="minorHAnsi" w:cstheme="minorHAnsi"/>
        </w:rPr>
        <w:t xml:space="preserve">We </w:t>
      </w:r>
      <w:r w:rsidRPr="00107CF7">
        <w:rPr>
          <w:rStyle w:val="Emphasis"/>
          <w:rFonts w:asciiTheme="minorHAnsi" w:hAnsiTheme="minorHAnsi" w:cstheme="minorHAnsi"/>
        </w:rPr>
        <w:t>rarely find a pure operation</w:t>
      </w:r>
      <w:r w:rsidRPr="00107CF7">
        <w:rPr>
          <w:rStyle w:val="StyleUnderline"/>
          <w:rFonts w:asciiTheme="minorHAnsi" w:hAnsiTheme="minorHAnsi" w:cstheme="minorHAnsi"/>
        </w:rPr>
        <w:t xml:space="preserve"> of resistance</w:t>
      </w:r>
      <w:r w:rsidRPr="00107CF7">
        <w:rPr>
          <w:rFonts w:asciiTheme="minorHAnsi" w:hAnsiTheme="minorHAnsi" w:cstheme="minorHAnsi"/>
          <w:sz w:val="16"/>
        </w:rPr>
        <w:t xml:space="preserve">. For instance, elsewhere I have </w:t>
      </w:r>
      <w:proofErr w:type="spellStart"/>
      <w:r w:rsidRPr="00107CF7">
        <w:rPr>
          <w:rFonts w:asciiTheme="minorHAnsi" w:hAnsiTheme="minorHAnsi" w:cstheme="minorHAnsi"/>
          <w:sz w:val="16"/>
        </w:rPr>
        <w:t>analysed</w:t>
      </w:r>
      <w:proofErr w:type="spellEnd"/>
      <w:r w:rsidRPr="00107CF7">
        <w:rPr>
          <w:rFonts w:asciiTheme="minorHAnsi" w:hAnsiTheme="minorHAnsi" w:cstheme="minorHAnsi"/>
          <w:sz w:val="16"/>
        </w:rPr>
        <w:t xml:space="preserve"> the operations of resistance of the Arab-Jewish bilingual schools in Israel and there I noted that while some aspects of these assemblages invest in weaving new forms of cooperation and lifestyles, these are being partially stifled by the interests of identity and ethnicity.74 The history of the Palestinian armed struggle is replete with lines of flights and </w:t>
      </w:r>
      <w:proofErr w:type="spellStart"/>
      <w:r w:rsidRPr="00107CF7">
        <w:rPr>
          <w:rFonts w:asciiTheme="minorHAnsi" w:hAnsiTheme="minorHAnsi" w:cstheme="minorHAnsi"/>
          <w:sz w:val="16"/>
        </w:rPr>
        <w:t>reterritorialisations</w:t>
      </w:r>
      <w:proofErr w:type="spellEnd"/>
      <w:r w:rsidRPr="00107CF7">
        <w:rPr>
          <w:rFonts w:asciiTheme="minorHAnsi" w:hAnsiTheme="minorHAnsi" w:cstheme="minorHAnsi"/>
          <w:sz w:val="16"/>
        </w:rPr>
        <w:t xml:space="preserve">; the undertakings of legendary leader </w:t>
      </w:r>
      <w:proofErr w:type="spellStart"/>
      <w:r w:rsidRPr="00107CF7">
        <w:rPr>
          <w:rFonts w:asciiTheme="minorHAnsi" w:hAnsiTheme="minorHAnsi" w:cstheme="minorHAnsi"/>
          <w:sz w:val="16"/>
        </w:rPr>
        <w:t>Izz</w:t>
      </w:r>
      <w:proofErr w:type="spellEnd"/>
      <w:r w:rsidRPr="00107CF7">
        <w:rPr>
          <w:rFonts w:asciiTheme="minorHAnsi" w:hAnsiTheme="minorHAnsi" w:cstheme="minorHAnsi"/>
          <w:sz w:val="16"/>
        </w:rPr>
        <w:t xml:space="preserve"> al-Din al-</w:t>
      </w:r>
      <w:proofErr w:type="spellStart"/>
      <w:r w:rsidRPr="00107CF7">
        <w:rPr>
          <w:rFonts w:asciiTheme="minorHAnsi" w:hAnsiTheme="minorHAnsi" w:cstheme="minorHAnsi"/>
          <w:sz w:val="16"/>
        </w:rPr>
        <w:t>Qassam</w:t>
      </w:r>
      <w:proofErr w:type="spellEnd"/>
      <w:r w:rsidRPr="00107CF7">
        <w:rPr>
          <w:rFonts w:asciiTheme="minorHAnsi" w:hAnsiTheme="minorHAnsi" w:cstheme="minorHAnsi"/>
          <w:sz w:val="16"/>
        </w:rPr>
        <w:t xml:space="preserve"> who in the early 1930s called for armed revolt were ground-breaking both in creating alternative territories of leadership (i.e. rural vs. urban), and in </w:t>
      </w:r>
      <w:proofErr w:type="spellStart"/>
      <w:r w:rsidRPr="00107CF7">
        <w:rPr>
          <w:rFonts w:asciiTheme="minorHAnsi" w:hAnsiTheme="minorHAnsi" w:cstheme="minorHAnsi"/>
          <w:sz w:val="16"/>
        </w:rPr>
        <w:t>organising</w:t>
      </w:r>
      <w:proofErr w:type="spellEnd"/>
      <w:r w:rsidRPr="00107CF7">
        <w:rPr>
          <w:rFonts w:asciiTheme="minorHAnsi" w:hAnsiTheme="minorHAnsi" w:cstheme="minorHAnsi"/>
          <w:sz w:val="16"/>
        </w:rPr>
        <w:t xml:space="preserve"> farmers displaced by Zionist takeovers of land.75 More generally, </w:t>
      </w:r>
      <w:proofErr w:type="spellStart"/>
      <w:r w:rsidRPr="00107CF7">
        <w:rPr>
          <w:rFonts w:asciiTheme="minorHAnsi" w:hAnsiTheme="minorHAnsi" w:cstheme="minorHAnsi"/>
          <w:sz w:val="16"/>
        </w:rPr>
        <w:t>Yezid</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Sayigh’s</w:t>
      </w:r>
      <w:proofErr w:type="spellEnd"/>
      <w:r w:rsidRPr="00107CF7">
        <w:rPr>
          <w:rFonts w:asciiTheme="minorHAnsi" w:hAnsiTheme="minorHAnsi" w:cstheme="minorHAnsi"/>
          <w:sz w:val="16"/>
        </w:rPr>
        <w:t xml:space="preserve"> thesis is that the armed struggle was pivotal in the building a national Palestinian persona, even though it proved many times to carry a too high price for the Palestinian people to bear.76 </w:t>
      </w:r>
    </w:p>
    <w:p w14:paraId="01201E04"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Therefore, </w:t>
      </w:r>
      <w:r w:rsidRPr="00107CF7">
        <w:rPr>
          <w:rStyle w:val="StyleUnderline"/>
          <w:rFonts w:asciiTheme="minorHAnsi" w:hAnsiTheme="minorHAnsi" w:cstheme="minorHAnsi"/>
        </w:rPr>
        <w:t xml:space="preserve">acts of resistance need to be </w:t>
      </w:r>
      <w:proofErr w:type="spellStart"/>
      <w:r w:rsidRPr="00107CF7">
        <w:rPr>
          <w:rStyle w:val="Emphasis"/>
          <w:rFonts w:asciiTheme="minorHAnsi" w:hAnsiTheme="minorHAnsi" w:cstheme="minorHAnsi"/>
        </w:rPr>
        <w:t>analysed</w:t>
      </w:r>
      <w:proofErr w:type="spellEnd"/>
      <w:r w:rsidRPr="00107CF7">
        <w:rPr>
          <w:rStyle w:val="Emphasis"/>
          <w:rFonts w:asciiTheme="minorHAnsi" w:hAnsiTheme="minorHAnsi" w:cstheme="minorHAnsi"/>
        </w:rPr>
        <w:t xml:space="preserve"> in their complexity</w:t>
      </w:r>
      <w:r w:rsidRPr="00107CF7">
        <w:rPr>
          <w:rStyle w:val="StyleUnderline"/>
          <w:rFonts w:asciiTheme="minorHAnsi" w:hAnsiTheme="minorHAnsi" w:cstheme="minorHAnsi"/>
        </w:rPr>
        <w:t xml:space="preserve"> to diagnose </w:t>
      </w:r>
      <w:r w:rsidRPr="00107CF7">
        <w:rPr>
          <w:rStyle w:val="Emphasis"/>
          <w:rFonts w:asciiTheme="minorHAnsi" w:hAnsiTheme="minorHAnsi" w:cstheme="minorHAnsi"/>
        </w:rPr>
        <w:t>how</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to what extent</w:t>
      </w:r>
      <w:r w:rsidRPr="00107CF7">
        <w:rPr>
          <w:rStyle w:val="StyleUnderline"/>
          <w:rFonts w:asciiTheme="minorHAnsi" w:hAnsiTheme="minorHAnsi" w:cstheme="minorHAnsi"/>
        </w:rPr>
        <w:t xml:space="preserve"> they submit to, </w:t>
      </w:r>
      <w:proofErr w:type="gramStart"/>
      <w:r w:rsidRPr="00107CF7">
        <w:rPr>
          <w:rStyle w:val="StyleUnderline"/>
          <w:rFonts w:asciiTheme="minorHAnsi" w:hAnsiTheme="minorHAnsi" w:cstheme="minorHAnsi"/>
        </w:rPr>
        <w:t>confront</w:t>
      </w:r>
      <w:proofErr w:type="gramEnd"/>
      <w:r w:rsidRPr="00107CF7">
        <w:rPr>
          <w:rStyle w:val="StyleUnderline"/>
          <w:rFonts w:asciiTheme="minorHAnsi" w:hAnsiTheme="minorHAnsi" w:cstheme="minorHAnsi"/>
        </w:rPr>
        <w:t xml:space="preserve"> or evade power</w:t>
      </w:r>
      <w:r w:rsidRPr="00107CF7">
        <w:rPr>
          <w:rFonts w:asciiTheme="minorHAnsi" w:hAnsiTheme="minorHAnsi" w:cstheme="minorHAnsi"/>
          <w:sz w:val="16"/>
        </w:rPr>
        <w:t xml:space="preserve">. In other words, betrayal, confrontation, and escape are forms of affection specific of forces misaligning with state power. In addition, we can already see where this model of resistance is taking us in terms of conducting a full analysis of social formations: </w:t>
      </w:r>
      <w:r w:rsidRPr="00107CF7">
        <w:rPr>
          <w:rStyle w:val="StyleUnderline"/>
          <w:rFonts w:asciiTheme="minorHAnsi" w:hAnsiTheme="minorHAnsi" w:cstheme="minorHAnsi"/>
        </w:rPr>
        <w:t xml:space="preserve">for such an analysis </w:t>
      </w:r>
      <w:r w:rsidRPr="00107CF7">
        <w:rPr>
          <w:rStyle w:val="Emphasis"/>
          <w:rFonts w:asciiTheme="minorHAnsi" w:hAnsiTheme="minorHAnsi" w:cstheme="minorHAnsi"/>
        </w:rPr>
        <w:t>not to be deficient</w:t>
      </w:r>
      <w:r w:rsidRPr="00107CF7">
        <w:rPr>
          <w:rStyle w:val="StyleUnderline"/>
          <w:rFonts w:asciiTheme="minorHAnsi" w:hAnsiTheme="minorHAnsi" w:cstheme="minorHAnsi"/>
        </w:rPr>
        <w:t xml:space="preserve">, it must take account of resistance </w:t>
      </w:r>
      <w:r w:rsidRPr="00107CF7">
        <w:rPr>
          <w:rStyle w:val="Emphasis"/>
          <w:rFonts w:asciiTheme="minorHAnsi" w:hAnsiTheme="minorHAnsi" w:cstheme="minorHAnsi"/>
        </w:rPr>
        <w:t>in all its forms</w:t>
      </w:r>
      <w:r w:rsidRPr="00107CF7">
        <w:rPr>
          <w:rStyle w:val="StyleUnderline"/>
          <w:rFonts w:asciiTheme="minorHAnsi" w:hAnsiTheme="minorHAnsi" w:cstheme="minorHAnsi"/>
        </w:rPr>
        <w:t xml:space="preserve">, of the </w:t>
      </w:r>
      <w:proofErr w:type="spellStart"/>
      <w:r w:rsidRPr="00107CF7">
        <w:rPr>
          <w:rStyle w:val="Emphasis"/>
          <w:rFonts w:asciiTheme="minorHAnsi" w:hAnsiTheme="minorHAnsi" w:cstheme="minorHAnsi"/>
        </w:rPr>
        <w:t>organisations</w:t>
      </w:r>
      <w:proofErr w:type="spellEnd"/>
      <w:r w:rsidRPr="00107CF7">
        <w:rPr>
          <w:rStyle w:val="Emphasis"/>
          <w:rFonts w:asciiTheme="minorHAnsi" w:hAnsiTheme="minorHAnsi" w:cstheme="minorHAnsi"/>
        </w:rPr>
        <w:t xml:space="preserve"> of power</w:t>
      </w:r>
      <w:r w:rsidRPr="00107CF7">
        <w:rPr>
          <w:rStyle w:val="StyleUnderline"/>
          <w:rFonts w:asciiTheme="minorHAnsi" w:hAnsiTheme="minorHAnsi" w:cstheme="minorHAnsi"/>
        </w:rPr>
        <w:t xml:space="preserve">, and of the </w:t>
      </w:r>
      <w:r w:rsidRPr="00107CF7">
        <w:rPr>
          <w:rStyle w:val="Emphasis"/>
          <w:rFonts w:asciiTheme="minorHAnsi" w:hAnsiTheme="minorHAnsi" w:cstheme="minorHAnsi"/>
        </w:rPr>
        <w:t>dynamics</w:t>
      </w:r>
      <w:r w:rsidRPr="00107CF7">
        <w:rPr>
          <w:rStyle w:val="StyleUnderline"/>
          <w:rFonts w:asciiTheme="minorHAnsi" w:hAnsiTheme="minorHAnsi" w:cstheme="minorHAnsi"/>
        </w:rPr>
        <w:t xml:space="preserve"> between the two forms of arrangement.</w:t>
      </w:r>
      <w:r w:rsidRPr="00107CF7">
        <w:rPr>
          <w:rFonts w:asciiTheme="minorHAnsi" w:hAnsiTheme="minorHAnsi" w:cstheme="minorHAnsi"/>
          <w:sz w:val="16"/>
        </w:rPr>
        <w:t xml:space="preserve"> </w:t>
      </w:r>
    </w:p>
    <w:p w14:paraId="482C36D3"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How can various ‘phenomena of resistance’ be positioned in relation to Patrick Wolfe’s axiom (‘settler invasion is a structure not an event’)? Wolfe’s axiom is accurate in the sense that </w:t>
      </w:r>
      <w:r w:rsidRPr="00107CF7">
        <w:rPr>
          <w:rStyle w:val="StyleUnderline"/>
          <w:rFonts w:asciiTheme="minorHAnsi" w:hAnsiTheme="minorHAnsi" w:cstheme="minorHAnsi"/>
        </w:rPr>
        <w:t xml:space="preserve">settler invasion is </w:t>
      </w:r>
      <w:r w:rsidRPr="00107CF7">
        <w:rPr>
          <w:rStyle w:val="Emphasis"/>
          <w:rFonts w:asciiTheme="minorHAnsi" w:hAnsiTheme="minorHAnsi" w:cstheme="minorHAnsi"/>
        </w:rPr>
        <w:t>in no way</w:t>
      </w:r>
      <w:r w:rsidRPr="00107CF7">
        <w:rPr>
          <w:rFonts w:asciiTheme="minorHAnsi" w:hAnsiTheme="minorHAnsi" w:cstheme="minorHAnsi"/>
          <w:sz w:val="16"/>
        </w:rPr>
        <w:t xml:space="preserve"> an episode, or </w:t>
      </w:r>
      <w:r w:rsidRPr="00107CF7">
        <w:rPr>
          <w:rStyle w:val="StyleUnderline"/>
          <w:rFonts w:asciiTheme="minorHAnsi" w:hAnsiTheme="minorHAnsi" w:cstheme="minorHAnsi"/>
        </w:rPr>
        <w:t>a single event. Yet</w:t>
      </w:r>
      <w:r w:rsidRPr="00107CF7">
        <w:rPr>
          <w:rFonts w:asciiTheme="minorHAnsi" w:hAnsiTheme="minorHAnsi" w:cstheme="minorHAnsi"/>
          <w:sz w:val="16"/>
        </w:rPr>
        <w:t xml:space="preserve">, a structure, Deleuze explains, is defined ‘by the nature of certain [ </w:t>
      </w:r>
      <w:proofErr w:type="gramStart"/>
      <w:r w:rsidRPr="00107CF7">
        <w:rPr>
          <w:rFonts w:asciiTheme="minorHAnsi" w:hAnsiTheme="minorHAnsi" w:cstheme="minorHAnsi"/>
          <w:sz w:val="16"/>
        </w:rPr>
        <w:t>… ]</w:t>
      </w:r>
      <w:proofErr w:type="gramEnd"/>
      <w:r w:rsidRPr="00107CF7">
        <w:rPr>
          <w:rFonts w:asciiTheme="minorHAnsi" w:hAnsiTheme="minorHAnsi" w:cstheme="minorHAnsi"/>
          <w:sz w:val="16"/>
        </w:rPr>
        <w:t xml:space="preserve"> elements which claim to account both for the formation of wholes and for the variation of their parts’. 77 As Deleuze and </w:t>
      </w:r>
      <w:proofErr w:type="spellStart"/>
      <w:r w:rsidRPr="00107CF7">
        <w:rPr>
          <w:rFonts w:asciiTheme="minorHAnsi" w:hAnsiTheme="minorHAnsi" w:cstheme="minorHAnsi"/>
          <w:sz w:val="16"/>
        </w:rPr>
        <w:t>Guattari</w:t>
      </w:r>
      <w:proofErr w:type="spellEnd"/>
      <w:r w:rsidRPr="00107CF7">
        <w:rPr>
          <w:rFonts w:asciiTheme="minorHAnsi" w:hAnsiTheme="minorHAnsi" w:cstheme="minorHAnsi"/>
          <w:sz w:val="16"/>
        </w:rPr>
        <w:t xml:space="preserve"> explain, the ‘word “structure” may be used to designate the sum of these relations and relationships, but </w:t>
      </w:r>
      <w:r w:rsidRPr="00410902">
        <w:rPr>
          <w:rStyle w:val="Emphasis"/>
          <w:rFonts w:asciiTheme="minorHAnsi" w:hAnsiTheme="minorHAnsi" w:cstheme="minorHAnsi"/>
          <w:highlight w:val="green"/>
        </w:rPr>
        <w:t>it is an illusion to believe that structure is the earth’s last word</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78 The question is then, </w:t>
      </w:r>
      <w:r w:rsidRPr="00107CF7">
        <w:rPr>
          <w:rStyle w:val="StyleUnderline"/>
          <w:rFonts w:asciiTheme="minorHAnsi" w:hAnsiTheme="minorHAnsi" w:cstheme="minorHAnsi"/>
        </w:rPr>
        <w:t xml:space="preserve">what are the forces that </w:t>
      </w:r>
      <w:r w:rsidRPr="00107CF7">
        <w:rPr>
          <w:rStyle w:val="Emphasis"/>
          <w:rFonts w:asciiTheme="minorHAnsi" w:hAnsiTheme="minorHAnsi" w:cstheme="minorHAnsi"/>
        </w:rPr>
        <w:t>bring about the variation</w:t>
      </w:r>
      <w:r w:rsidRPr="00107CF7">
        <w:rPr>
          <w:rStyle w:val="StyleUnderline"/>
          <w:rFonts w:asciiTheme="minorHAnsi" w:hAnsiTheme="minorHAnsi" w:cstheme="minorHAnsi"/>
        </w:rPr>
        <w:t xml:space="preserve"> of the parts of the structure and their relations, redefining it anew?</w:t>
      </w:r>
      <w:r w:rsidRPr="00107CF7">
        <w:rPr>
          <w:rFonts w:asciiTheme="minorHAnsi" w:hAnsiTheme="minorHAnsi" w:cstheme="minorHAnsi"/>
          <w:sz w:val="16"/>
        </w:rPr>
        <w:t xml:space="preserve"> From this point of view, </w:t>
      </w:r>
      <w:r w:rsidRPr="00107CF7">
        <w:rPr>
          <w:rStyle w:val="StyleUnderline"/>
          <w:rFonts w:asciiTheme="minorHAnsi" w:hAnsiTheme="minorHAnsi" w:cstheme="minorHAnsi"/>
        </w:rPr>
        <w:t xml:space="preserve">there need be </w:t>
      </w:r>
      <w:r w:rsidRPr="00107CF7">
        <w:rPr>
          <w:rStyle w:val="Emphasis"/>
          <w:rFonts w:asciiTheme="minorHAnsi" w:hAnsiTheme="minorHAnsi" w:cstheme="minorHAnsi"/>
        </w:rPr>
        <w:t>little hesitation</w:t>
      </w:r>
      <w:r w:rsidRPr="00107CF7">
        <w:rPr>
          <w:rStyle w:val="StyleUnderline"/>
          <w:rFonts w:asciiTheme="minorHAnsi" w:hAnsiTheme="minorHAnsi" w:cstheme="minorHAnsi"/>
        </w:rPr>
        <w:t xml:space="preserve"> in granting that </w:t>
      </w:r>
      <w:r w:rsidRPr="00410902">
        <w:rPr>
          <w:rStyle w:val="StyleUnderline"/>
          <w:rFonts w:asciiTheme="minorHAnsi" w:hAnsiTheme="minorHAnsi" w:cstheme="minorHAnsi"/>
          <w:highlight w:val="green"/>
        </w:rPr>
        <w:t xml:space="preserve">it is </w:t>
      </w:r>
      <w:r w:rsidRPr="00410902">
        <w:rPr>
          <w:rStyle w:val="Emphasis"/>
          <w:rFonts w:asciiTheme="minorHAnsi" w:hAnsiTheme="minorHAnsi" w:cstheme="minorHAnsi"/>
          <w:highlight w:val="green"/>
        </w:rPr>
        <w:t>wrong</w:t>
      </w:r>
      <w:r w:rsidRPr="00410902">
        <w:rPr>
          <w:rStyle w:val="StyleUnderline"/>
          <w:rFonts w:asciiTheme="minorHAnsi" w:hAnsiTheme="minorHAnsi" w:cstheme="minorHAnsi"/>
          <w:highlight w:val="green"/>
        </w:rPr>
        <w:t xml:space="preserve"> to assume that the forces responsible for the structure are</w:t>
      </w:r>
      <w:r w:rsidRPr="00107CF7">
        <w:rPr>
          <w:rStyle w:val="StyleUnderline"/>
          <w:rFonts w:asciiTheme="minorHAnsi" w:hAnsiTheme="minorHAnsi" w:cstheme="minorHAnsi"/>
        </w:rPr>
        <w:t xml:space="preserve"> to be sought in </w:t>
      </w:r>
      <w:r w:rsidRPr="00410902">
        <w:rPr>
          <w:rStyle w:val="StyleUnderline"/>
          <w:rFonts w:asciiTheme="minorHAnsi" w:hAnsiTheme="minorHAnsi" w:cstheme="minorHAnsi"/>
          <w:highlight w:val="green"/>
        </w:rPr>
        <w:t xml:space="preserve">a </w:t>
      </w:r>
      <w:r w:rsidRPr="00410902">
        <w:rPr>
          <w:rStyle w:val="Emphasis"/>
          <w:rFonts w:asciiTheme="minorHAnsi" w:hAnsiTheme="minorHAnsi" w:cstheme="minorHAnsi"/>
          <w:highlight w:val="green"/>
        </w:rPr>
        <w:t>uniform series of unidirectional</w:t>
      </w:r>
      <w:r w:rsidRPr="00107CF7">
        <w:rPr>
          <w:rStyle w:val="Emphasis"/>
          <w:rFonts w:asciiTheme="minorHAnsi" w:hAnsiTheme="minorHAnsi" w:cstheme="minorHAnsi"/>
        </w:rPr>
        <w:t xml:space="preserve"> power </w:t>
      </w:r>
      <w:r w:rsidRPr="00410902">
        <w:rPr>
          <w:rStyle w:val="Emphasis"/>
          <w:rFonts w:asciiTheme="minorHAnsi" w:hAnsiTheme="minorHAnsi" w:cstheme="minorHAnsi"/>
          <w:highlight w:val="green"/>
        </w:rPr>
        <w:t>strategies</w:t>
      </w:r>
      <w:r w:rsidRPr="00107CF7">
        <w:rPr>
          <w:rStyle w:val="Emphasis"/>
          <w:rFonts w:asciiTheme="minorHAnsi" w:hAnsiTheme="minorHAnsi" w:cstheme="minorHAnsi"/>
        </w:rPr>
        <w:t xml:space="preserve"> conceived as </w:t>
      </w:r>
      <w:r w:rsidRPr="00410902">
        <w:rPr>
          <w:rStyle w:val="Emphasis"/>
          <w:rFonts w:asciiTheme="minorHAnsi" w:hAnsiTheme="minorHAnsi" w:cstheme="minorHAnsi"/>
          <w:highlight w:val="green"/>
        </w:rPr>
        <w:t>always already signifying domination</w:t>
      </w:r>
      <w:r w:rsidRPr="00410902">
        <w:rPr>
          <w:rStyle w:val="StyleUnderline"/>
          <w:rFonts w:asciiTheme="minorHAnsi" w:hAnsiTheme="minorHAnsi" w:cstheme="minorHAnsi"/>
          <w:highlight w:val="green"/>
        </w:rPr>
        <w:t xml:space="preserve">, as if settler colonialism were a </w:t>
      </w:r>
      <w:r w:rsidRPr="00410902">
        <w:rPr>
          <w:rStyle w:val="Emphasis"/>
          <w:rFonts w:asciiTheme="minorHAnsi" w:hAnsiTheme="minorHAnsi" w:cstheme="minorHAnsi"/>
          <w:highlight w:val="green"/>
        </w:rPr>
        <w:t>smooth</w:t>
      </w:r>
      <w:r w:rsidRPr="00107CF7">
        <w:rPr>
          <w:rStyle w:val="Emphasis"/>
          <w:rFonts w:asciiTheme="minorHAnsi" w:hAnsiTheme="minorHAnsi" w:cstheme="minorHAnsi"/>
        </w:rPr>
        <w:t xml:space="preserve"> logarithmic </w:t>
      </w:r>
      <w:r w:rsidRPr="00410902">
        <w:rPr>
          <w:rStyle w:val="Emphasis"/>
          <w:rFonts w:asciiTheme="minorHAnsi" w:hAnsiTheme="minorHAnsi" w:cstheme="minorHAnsi"/>
          <w:highlight w:val="green"/>
        </w:rPr>
        <w:t>function asymptotic to elimination</w:t>
      </w:r>
      <w:r w:rsidRPr="00107CF7">
        <w:rPr>
          <w:rFonts w:asciiTheme="minorHAnsi" w:hAnsiTheme="minorHAnsi" w:cstheme="minorHAnsi"/>
          <w:sz w:val="16"/>
        </w:rPr>
        <w:t xml:space="preserve">. Furthermore, it is not that a structure has things as its extremities – a categorical </w:t>
      </w:r>
      <w:proofErr w:type="spellStart"/>
      <w:r w:rsidRPr="00107CF7">
        <w:rPr>
          <w:rFonts w:asciiTheme="minorHAnsi" w:hAnsiTheme="minorHAnsi" w:cstheme="minorHAnsi"/>
          <w:sz w:val="16"/>
        </w:rPr>
        <w:t>organised</w:t>
      </w:r>
      <w:proofErr w:type="spellEnd"/>
      <w:r w:rsidRPr="00107CF7">
        <w:rPr>
          <w:rFonts w:asciiTheme="minorHAnsi" w:hAnsiTheme="minorHAnsi" w:cstheme="minorHAnsi"/>
          <w:sz w:val="16"/>
        </w:rPr>
        <w:t xml:space="preserve"> body – since a ‘structure is a living part of things’. 79 </w:t>
      </w:r>
      <w:r w:rsidRPr="00410902">
        <w:rPr>
          <w:rStyle w:val="StyleUnderline"/>
          <w:rFonts w:asciiTheme="minorHAnsi" w:hAnsiTheme="minorHAnsi" w:cstheme="minorHAnsi"/>
          <w:highlight w:val="green"/>
        </w:rPr>
        <w:t xml:space="preserve">If a structure can be seen as the </w:t>
      </w:r>
      <w:r w:rsidRPr="00410902">
        <w:rPr>
          <w:rStyle w:val="Emphasis"/>
          <w:rFonts w:asciiTheme="minorHAnsi" w:hAnsiTheme="minorHAnsi" w:cstheme="minorHAnsi"/>
          <w:highlight w:val="green"/>
        </w:rPr>
        <w:t>symbolic resultant of a series of combinations</w:t>
      </w:r>
      <w:r w:rsidRPr="00107CF7">
        <w:rPr>
          <w:rStyle w:val="StyleUnderline"/>
          <w:rFonts w:asciiTheme="minorHAnsi" w:hAnsiTheme="minorHAnsi" w:cstheme="minorHAnsi"/>
        </w:rPr>
        <w:t xml:space="preserve"> of relations that give life to practices, institutions, subjectivities, imaginations, and so forth, then it is crucial to understand that ‘</w:t>
      </w:r>
      <w:r w:rsidRPr="00410902">
        <w:rPr>
          <w:rStyle w:val="StyleUnderline"/>
          <w:rFonts w:asciiTheme="minorHAnsi" w:hAnsiTheme="minorHAnsi" w:cstheme="minorHAnsi"/>
          <w:highlight w:val="green"/>
        </w:rPr>
        <w:t xml:space="preserve">there are </w:t>
      </w:r>
      <w:r w:rsidRPr="00410902">
        <w:rPr>
          <w:rStyle w:val="Emphasis"/>
          <w:rFonts w:asciiTheme="minorHAnsi" w:hAnsiTheme="minorHAnsi" w:cstheme="minorHAnsi"/>
          <w:highlight w:val="green"/>
        </w:rPr>
        <w:t>always more</w:t>
      </w:r>
      <w:r w:rsidRPr="00107CF7">
        <w:rPr>
          <w:rStyle w:val="Emphasis"/>
          <w:rFonts w:asciiTheme="minorHAnsi" w:hAnsiTheme="minorHAnsi" w:cstheme="minorHAnsi"/>
        </w:rPr>
        <w:t xml:space="preserve"> combinations</w:t>
      </w:r>
      <w:r w:rsidRPr="00107CF7">
        <w:rPr>
          <w:rStyle w:val="StyleUnderline"/>
          <w:rFonts w:asciiTheme="minorHAnsi" w:hAnsiTheme="minorHAnsi" w:cstheme="minorHAnsi"/>
        </w:rPr>
        <w:t xml:space="preserve"> beyond those that have happened’</w:t>
      </w:r>
      <w:r w:rsidRPr="00107CF7">
        <w:rPr>
          <w:rFonts w:asciiTheme="minorHAnsi" w:hAnsiTheme="minorHAnsi" w:cstheme="minorHAnsi"/>
          <w:sz w:val="16"/>
        </w:rPr>
        <w:t xml:space="preserve">. 80 </w:t>
      </w:r>
      <w:r w:rsidRPr="00107CF7">
        <w:rPr>
          <w:rStyle w:val="StyleUnderline"/>
          <w:rFonts w:asciiTheme="minorHAnsi" w:hAnsiTheme="minorHAnsi" w:cstheme="minorHAnsi"/>
        </w:rPr>
        <w:t xml:space="preserve">This is what makes a structure the </w:t>
      </w:r>
      <w:r w:rsidRPr="00107CF7">
        <w:rPr>
          <w:rStyle w:val="Emphasis"/>
          <w:rFonts w:asciiTheme="minorHAnsi" w:hAnsiTheme="minorHAnsi" w:cstheme="minorHAnsi"/>
        </w:rPr>
        <w:t>necessary condition for the transformation of things</w:t>
      </w:r>
      <w:r w:rsidRPr="00107CF7">
        <w:rPr>
          <w:rStyle w:val="StyleUnderline"/>
          <w:rFonts w:asciiTheme="minorHAnsi" w:hAnsiTheme="minorHAnsi" w:cstheme="minorHAnsi"/>
        </w:rPr>
        <w:t xml:space="preserve">, </w:t>
      </w:r>
      <w:r w:rsidRPr="00107CF7">
        <w:rPr>
          <w:rStyle w:val="Emphasis"/>
          <w:rFonts w:asciiTheme="minorHAnsi" w:hAnsiTheme="minorHAnsi" w:cstheme="minorHAnsi"/>
        </w:rPr>
        <w:t>rather than a structured thing</w:t>
      </w:r>
      <w:r w:rsidRPr="00107CF7">
        <w:rPr>
          <w:rFonts w:asciiTheme="minorHAnsi" w:hAnsiTheme="minorHAnsi" w:cstheme="minorHAnsi"/>
          <w:sz w:val="16"/>
        </w:rPr>
        <w:t xml:space="preserve">.81 Alongside its endurance and consistency, </w:t>
      </w:r>
      <w:r w:rsidRPr="00107CF7">
        <w:rPr>
          <w:rStyle w:val="StyleUnderline"/>
          <w:rFonts w:asciiTheme="minorHAnsi" w:hAnsiTheme="minorHAnsi" w:cstheme="minorHAnsi"/>
        </w:rPr>
        <w:t xml:space="preserve">a structure is </w:t>
      </w:r>
      <w:r w:rsidRPr="00107CF7">
        <w:rPr>
          <w:rStyle w:val="Emphasis"/>
          <w:rFonts w:asciiTheme="minorHAnsi" w:hAnsiTheme="minorHAnsi" w:cstheme="minorHAnsi"/>
        </w:rPr>
        <w:t>always traversed</w:t>
      </w:r>
      <w:r w:rsidRPr="00107CF7">
        <w:rPr>
          <w:rStyle w:val="StyleUnderline"/>
          <w:rFonts w:asciiTheme="minorHAnsi" w:hAnsiTheme="minorHAnsi" w:cstheme="minorHAnsi"/>
        </w:rPr>
        <w:t xml:space="preserve"> by movements of excess, deficiencies, withdrawals, displacements, and bifurcations</w:t>
      </w:r>
      <w:r w:rsidRPr="00107CF7">
        <w:rPr>
          <w:rFonts w:asciiTheme="minorHAnsi" w:hAnsiTheme="minorHAnsi" w:cstheme="minorHAnsi"/>
          <w:sz w:val="16"/>
        </w:rPr>
        <w:t xml:space="preserve">. Theory must account for them. </w:t>
      </w:r>
      <w:r w:rsidRPr="00107CF7">
        <w:rPr>
          <w:rStyle w:val="StyleUnderline"/>
          <w:rFonts w:asciiTheme="minorHAnsi" w:hAnsiTheme="minorHAnsi" w:cstheme="minorHAnsi"/>
        </w:rPr>
        <w:t>The significant questions</w:t>
      </w:r>
      <w:r w:rsidRPr="00107CF7">
        <w:rPr>
          <w:rFonts w:asciiTheme="minorHAnsi" w:hAnsiTheme="minorHAnsi" w:cstheme="minorHAnsi"/>
          <w:sz w:val="16"/>
        </w:rPr>
        <w:t xml:space="preserve">, then, </w:t>
      </w:r>
      <w:r w:rsidRPr="00107CF7">
        <w:rPr>
          <w:rStyle w:val="StyleUnderline"/>
          <w:rFonts w:asciiTheme="minorHAnsi" w:hAnsiTheme="minorHAnsi" w:cstheme="minorHAnsi"/>
        </w:rPr>
        <w:t xml:space="preserve">concern </w:t>
      </w:r>
      <w:r w:rsidRPr="00107CF7">
        <w:rPr>
          <w:rStyle w:val="Emphasis"/>
          <w:rFonts w:asciiTheme="minorHAnsi" w:hAnsiTheme="minorHAnsi" w:cstheme="minorHAnsi"/>
        </w:rPr>
        <w:t>what the limits of the structure are</w:t>
      </w:r>
      <w:r w:rsidRPr="00107CF7">
        <w:rPr>
          <w:rStyle w:val="StyleUnderline"/>
          <w:rFonts w:asciiTheme="minorHAnsi" w:hAnsiTheme="minorHAnsi" w:cstheme="minorHAnsi"/>
        </w:rPr>
        <w:t xml:space="preserve">, where the structure is </w:t>
      </w:r>
      <w:r w:rsidRPr="00107CF7">
        <w:rPr>
          <w:rStyle w:val="Emphasis"/>
          <w:rFonts w:asciiTheme="minorHAnsi" w:hAnsiTheme="minorHAnsi" w:cstheme="minorHAnsi"/>
        </w:rPr>
        <w:t>forced to bifurcate</w:t>
      </w:r>
      <w:r w:rsidRPr="00107CF7">
        <w:rPr>
          <w:rStyle w:val="StyleUnderline"/>
          <w:rFonts w:asciiTheme="minorHAnsi" w:hAnsiTheme="minorHAnsi" w:cstheme="minorHAnsi"/>
        </w:rPr>
        <w:t xml:space="preserve">, and where old determinacies </w:t>
      </w:r>
      <w:r w:rsidRPr="00107CF7">
        <w:rPr>
          <w:rStyle w:val="Emphasis"/>
          <w:rFonts w:asciiTheme="minorHAnsi" w:hAnsiTheme="minorHAnsi" w:cstheme="minorHAnsi"/>
        </w:rPr>
        <w:t>lose their consistency</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endurance</w:t>
      </w:r>
      <w:r w:rsidRPr="00107CF7">
        <w:rPr>
          <w:rFonts w:asciiTheme="minorHAnsi" w:hAnsiTheme="minorHAnsi" w:cstheme="minorHAnsi"/>
          <w:sz w:val="16"/>
        </w:rPr>
        <w:t xml:space="preserve"> such that they </w:t>
      </w:r>
      <w:proofErr w:type="gramStart"/>
      <w:r w:rsidRPr="00107CF7">
        <w:rPr>
          <w:rFonts w:asciiTheme="minorHAnsi" w:hAnsiTheme="minorHAnsi" w:cstheme="minorHAnsi"/>
          <w:sz w:val="16"/>
        </w:rPr>
        <w:t>have to</w:t>
      </w:r>
      <w:proofErr w:type="gramEnd"/>
      <w:r w:rsidRPr="00107CF7">
        <w:rPr>
          <w:rFonts w:asciiTheme="minorHAnsi" w:hAnsiTheme="minorHAnsi" w:cstheme="minorHAnsi"/>
          <w:sz w:val="16"/>
        </w:rPr>
        <w:t xml:space="preserve"> be replaced or changed. In other words, taking a cue from Veracini’s point about ‘intention’, we should ask: </w:t>
      </w:r>
      <w:r w:rsidRPr="00107CF7">
        <w:rPr>
          <w:rStyle w:val="Emphasis"/>
          <w:rFonts w:asciiTheme="minorHAnsi" w:hAnsiTheme="minorHAnsi" w:cstheme="minorHAnsi"/>
        </w:rPr>
        <w:t>what are the forces</w:t>
      </w:r>
      <w:r w:rsidRPr="00107CF7">
        <w:rPr>
          <w:rStyle w:val="StyleUnderline"/>
          <w:rFonts w:asciiTheme="minorHAnsi" w:hAnsiTheme="minorHAnsi" w:cstheme="minorHAnsi"/>
        </w:rPr>
        <w:t xml:space="preserve"> causing the logic of elimination to fail, and </w:t>
      </w:r>
      <w:r w:rsidRPr="00107CF7">
        <w:rPr>
          <w:rStyle w:val="Emphasis"/>
          <w:rFonts w:asciiTheme="minorHAnsi" w:hAnsiTheme="minorHAnsi" w:cstheme="minorHAnsi"/>
        </w:rPr>
        <w:t>how do they operate</w:t>
      </w:r>
      <w:r w:rsidRPr="00107CF7">
        <w:rPr>
          <w:rStyle w:val="StyleUnderline"/>
          <w:rFonts w:asciiTheme="minorHAnsi" w:hAnsiTheme="minorHAnsi" w:cstheme="minorHAnsi"/>
        </w:rPr>
        <w:t>?</w:t>
      </w:r>
      <w:r w:rsidRPr="00107CF7">
        <w:rPr>
          <w:rFonts w:asciiTheme="minorHAnsi" w:hAnsiTheme="minorHAnsi" w:cstheme="minorHAnsi"/>
          <w:sz w:val="16"/>
        </w:rPr>
        <w:t xml:space="preserve">82 Strictly speaking, </w:t>
      </w:r>
      <w:r w:rsidRPr="00410902">
        <w:rPr>
          <w:rStyle w:val="StyleUnderline"/>
          <w:rFonts w:asciiTheme="minorHAnsi" w:hAnsiTheme="minorHAnsi" w:cstheme="minorHAnsi"/>
          <w:highlight w:val="green"/>
        </w:rPr>
        <w:t xml:space="preserve">a structure is </w:t>
      </w:r>
      <w:r w:rsidRPr="00410902">
        <w:rPr>
          <w:rStyle w:val="Emphasis"/>
          <w:rFonts w:asciiTheme="minorHAnsi" w:hAnsiTheme="minorHAnsi" w:cstheme="minorHAnsi"/>
          <w:highlight w:val="green"/>
        </w:rPr>
        <w:t>defined by what escapes it</w:t>
      </w:r>
      <w:r w:rsidRPr="00410902">
        <w:rPr>
          <w:rStyle w:val="StyleUnderline"/>
          <w:rFonts w:asciiTheme="minorHAnsi" w:hAnsiTheme="minorHAnsi" w:cstheme="minorHAnsi"/>
          <w:highlight w:val="green"/>
        </w:rPr>
        <w:t>, not by its violence</w:t>
      </w:r>
      <w:r w:rsidRPr="00410902">
        <w:rPr>
          <w:rFonts w:asciiTheme="minorHAnsi" w:hAnsiTheme="minorHAnsi" w:cstheme="minorHAnsi"/>
          <w:sz w:val="16"/>
          <w:highlight w:val="green"/>
        </w:rPr>
        <w:t>.</w:t>
      </w:r>
      <w:r w:rsidRPr="00107CF7">
        <w:rPr>
          <w:rFonts w:asciiTheme="minorHAnsi" w:hAnsiTheme="minorHAnsi" w:cstheme="minorHAnsi"/>
          <w:sz w:val="16"/>
        </w:rPr>
        <w:t xml:space="preserve"> This is because what the structure fails to capture, </w:t>
      </w:r>
      <w:proofErr w:type="gramStart"/>
      <w:r w:rsidRPr="00107CF7">
        <w:rPr>
          <w:rFonts w:asciiTheme="minorHAnsi" w:hAnsiTheme="minorHAnsi" w:cstheme="minorHAnsi"/>
          <w:sz w:val="16"/>
        </w:rPr>
        <w:t>discipline</w:t>
      </w:r>
      <w:proofErr w:type="gramEnd"/>
      <w:r w:rsidRPr="00107CF7">
        <w:rPr>
          <w:rFonts w:asciiTheme="minorHAnsi" w:hAnsiTheme="minorHAnsi" w:cstheme="minorHAnsi"/>
          <w:sz w:val="16"/>
        </w:rPr>
        <w:t xml:space="preserve"> and codify is what defines its thresholds, its limits, or more exactly, the limitations of its functions. And ‘methodologically’, as Srnicek explains, </w:t>
      </w:r>
      <w:r w:rsidRPr="00107CF7">
        <w:rPr>
          <w:rStyle w:val="StyleUnderline"/>
          <w:rFonts w:asciiTheme="minorHAnsi" w:hAnsiTheme="minorHAnsi" w:cstheme="minorHAnsi"/>
        </w:rPr>
        <w:t xml:space="preserve">‘this entails that we look </w:t>
      </w:r>
      <w:r w:rsidRPr="00107CF7">
        <w:rPr>
          <w:rStyle w:val="Emphasis"/>
          <w:rFonts w:asciiTheme="minorHAnsi" w:hAnsiTheme="minorHAnsi" w:cstheme="minorHAnsi"/>
        </w:rPr>
        <w:t>not to classify political entities by their characteristic qualities</w:t>
      </w:r>
      <w:r w:rsidRPr="00107CF7">
        <w:rPr>
          <w:rStyle w:val="StyleUnderline"/>
          <w:rFonts w:asciiTheme="minorHAnsi" w:hAnsiTheme="minorHAnsi" w:cstheme="minorHAnsi"/>
        </w:rPr>
        <w:t xml:space="preserve">, but rather by the </w:t>
      </w:r>
      <w:r w:rsidRPr="00107CF7">
        <w:rPr>
          <w:rStyle w:val="Emphasis"/>
          <w:rFonts w:asciiTheme="minorHAnsi" w:hAnsiTheme="minorHAnsi" w:cstheme="minorHAnsi"/>
        </w:rPr>
        <w:t>processes which produce</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continually function to sustain them</w:t>
      </w:r>
      <w:r w:rsidRPr="00107CF7">
        <w:rPr>
          <w:rStyle w:val="StyleUnderline"/>
          <w:rFonts w:asciiTheme="minorHAnsi" w:hAnsiTheme="minorHAnsi" w:cstheme="minorHAnsi"/>
        </w:rPr>
        <w:t>’</w:t>
      </w:r>
      <w:r w:rsidRPr="00107CF7">
        <w:rPr>
          <w:rFonts w:asciiTheme="minorHAnsi" w:hAnsiTheme="minorHAnsi" w:cstheme="minorHAnsi"/>
          <w:sz w:val="16"/>
        </w:rPr>
        <w:t xml:space="preserve">. 83 For instance, </w:t>
      </w:r>
      <w:r w:rsidRPr="00410902">
        <w:rPr>
          <w:rStyle w:val="Emphasis"/>
          <w:rFonts w:asciiTheme="minorHAnsi" w:hAnsiTheme="minorHAnsi" w:cstheme="minorHAnsi"/>
          <w:highlight w:val="green"/>
        </w:rPr>
        <w:t>more can be learnt</w:t>
      </w:r>
      <w:r w:rsidRPr="00107CF7">
        <w:rPr>
          <w:rFonts w:asciiTheme="minorHAnsi" w:hAnsiTheme="minorHAnsi" w:cstheme="minorHAnsi"/>
          <w:sz w:val="16"/>
        </w:rPr>
        <w:t xml:space="preserve"> (in terms of political work done and to be done) </w:t>
      </w:r>
      <w:r w:rsidRPr="00410902">
        <w:rPr>
          <w:rStyle w:val="StyleUnderline"/>
          <w:rFonts w:asciiTheme="minorHAnsi" w:hAnsiTheme="minorHAnsi" w:cstheme="minorHAnsi"/>
          <w:highlight w:val="green"/>
        </w:rPr>
        <w:t>from</w:t>
      </w:r>
      <w:r w:rsidRPr="00107CF7">
        <w:rPr>
          <w:rFonts w:asciiTheme="minorHAnsi" w:hAnsiTheme="minorHAnsi" w:cstheme="minorHAnsi"/>
          <w:sz w:val="16"/>
        </w:rPr>
        <w:t xml:space="preserve"> a study that classifies Israel as a settler system affected by boycotts and </w:t>
      </w:r>
      <w:r w:rsidRPr="00410902">
        <w:rPr>
          <w:rStyle w:val="Emphasis"/>
          <w:rFonts w:asciiTheme="minorHAnsi" w:hAnsiTheme="minorHAnsi" w:cstheme="minorHAnsi"/>
          <w:highlight w:val="green"/>
        </w:rPr>
        <w:t>other modes of resistance</w:t>
      </w:r>
      <w:r w:rsidRPr="00410902">
        <w:rPr>
          <w:rStyle w:val="StyleUnderline"/>
          <w:rFonts w:asciiTheme="minorHAnsi" w:hAnsiTheme="minorHAnsi" w:cstheme="minorHAnsi"/>
          <w:highlight w:val="green"/>
        </w:rPr>
        <w:t xml:space="preserve"> than from approaches that portray</w:t>
      </w:r>
      <w:r w:rsidRPr="00107CF7">
        <w:rPr>
          <w:rStyle w:val="StyleUnderline"/>
          <w:rFonts w:asciiTheme="minorHAnsi" w:hAnsiTheme="minorHAnsi" w:cstheme="minorHAnsi"/>
        </w:rPr>
        <w:t xml:space="preserve"> it in terms of some sort of </w:t>
      </w:r>
      <w:r w:rsidRPr="00410902">
        <w:rPr>
          <w:rStyle w:val="Emphasis"/>
          <w:rFonts w:asciiTheme="minorHAnsi" w:hAnsiTheme="minorHAnsi" w:cstheme="minorHAnsi"/>
          <w:highlight w:val="green"/>
        </w:rPr>
        <w:t>supreme settler violence</w:t>
      </w:r>
      <w:r w:rsidRPr="00107CF7">
        <w:rPr>
          <w:rFonts w:asciiTheme="minorHAnsi" w:hAnsiTheme="minorHAnsi" w:cstheme="minorHAnsi"/>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education in Israel is defined not only by Zionist forces of militarism and </w:t>
      </w:r>
      <w:proofErr w:type="spellStart"/>
      <w:r w:rsidRPr="00107CF7">
        <w:rPr>
          <w:rFonts w:asciiTheme="minorHAnsi" w:hAnsiTheme="minorHAnsi" w:cstheme="minorHAnsi"/>
          <w:sz w:val="16"/>
        </w:rPr>
        <w:lastRenderedPageBreak/>
        <w:t>segregationism</w:t>
      </w:r>
      <w:proofErr w:type="spellEnd"/>
      <w:r w:rsidRPr="00107CF7">
        <w:rPr>
          <w:rFonts w:asciiTheme="minorHAnsi" w:hAnsiTheme="minorHAnsi" w:cstheme="minorHAnsi"/>
          <w:sz w:val="16"/>
        </w:rPr>
        <w:t xml:space="preserve"> but by the fragile forms of Arab–Jewish education struggling to create shared spaces of life that trouble these forces and compel them to readjust.84 </w:t>
      </w:r>
      <w:r w:rsidRPr="00107CF7">
        <w:rPr>
          <w:rStyle w:val="StyleUnderline"/>
          <w:rFonts w:asciiTheme="minorHAnsi" w:hAnsiTheme="minorHAnsi" w:cstheme="minorHAnsi"/>
        </w:rPr>
        <w:t xml:space="preserve">It is by </w:t>
      </w:r>
      <w:r w:rsidRPr="00107CF7">
        <w:rPr>
          <w:rStyle w:val="Emphasis"/>
          <w:rFonts w:asciiTheme="minorHAnsi" w:hAnsiTheme="minorHAnsi" w:cstheme="minorHAnsi"/>
        </w:rPr>
        <w:t>looking into such leakages</w:t>
      </w:r>
      <w:r w:rsidRPr="00107CF7">
        <w:rPr>
          <w:rStyle w:val="StyleUnderline"/>
          <w:rFonts w:asciiTheme="minorHAnsi" w:hAnsiTheme="minorHAnsi" w:cstheme="minorHAnsi"/>
        </w:rPr>
        <w:t xml:space="preserve"> that we </w:t>
      </w:r>
      <w:r w:rsidRPr="00107CF7">
        <w:rPr>
          <w:rStyle w:val="Emphasis"/>
          <w:rFonts w:asciiTheme="minorHAnsi" w:hAnsiTheme="minorHAnsi" w:cstheme="minorHAnsi"/>
        </w:rPr>
        <w:t>learn more comprehensively</w:t>
      </w:r>
      <w:r w:rsidRPr="00107CF7">
        <w:rPr>
          <w:rStyle w:val="StyleUnderline"/>
          <w:rFonts w:asciiTheme="minorHAnsi" w:hAnsiTheme="minorHAnsi" w:cstheme="minorHAnsi"/>
        </w:rPr>
        <w:t xml:space="preserve"> about the </w:t>
      </w:r>
      <w:r w:rsidRPr="00107CF7">
        <w:rPr>
          <w:rStyle w:val="Emphasis"/>
          <w:rFonts w:asciiTheme="minorHAnsi" w:hAnsiTheme="minorHAnsi" w:cstheme="minorHAnsi"/>
        </w:rPr>
        <w:t>ordinariness</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upheavals</w:t>
      </w:r>
      <w:r w:rsidRPr="00107CF7">
        <w:rPr>
          <w:rStyle w:val="StyleUnderline"/>
          <w:rFonts w:asciiTheme="minorHAnsi" w:hAnsiTheme="minorHAnsi" w:cstheme="minorHAnsi"/>
        </w:rPr>
        <w:t xml:space="preserve"> of the functions of the system</w:t>
      </w:r>
      <w:r w:rsidRPr="00107CF7">
        <w:rPr>
          <w:rFonts w:asciiTheme="minorHAnsi" w:hAnsiTheme="minorHAnsi" w:cstheme="minorHAnsi"/>
          <w:sz w:val="16"/>
        </w:rPr>
        <w:t xml:space="preserve">. </w:t>
      </w:r>
    </w:p>
    <w:p w14:paraId="63401F68"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 xml:space="preserve">The plan demonstrates the necessity of politics even in the face of settler colonialism---political change is an </w:t>
      </w:r>
      <w:r w:rsidRPr="00107CF7">
        <w:rPr>
          <w:rFonts w:asciiTheme="minorHAnsi" w:hAnsiTheme="minorHAnsi" w:cstheme="minorHAnsi"/>
          <w:u w:val="single"/>
        </w:rPr>
        <w:t>iterative</w:t>
      </w:r>
      <w:r w:rsidRPr="00107CF7">
        <w:rPr>
          <w:rFonts w:asciiTheme="minorHAnsi" w:hAnsiTheme="minorHAnsi" w:cstheme="minorHAnsi"/>
        </w:rPr>
        <w:t xml:space="preserve"> process that can hold settlers </w:t>
      </w:r>
      <w:r w:rsidRPr="00107CF7">
        <w:rPr>
          <w:rFonts w:asciiTheme="minorHAnsi" w:hAnsiTheme="minorHAnsi" w:cstheme="minorHAnsi"/>
          <w:u w:val="single"/>
        </w:rPr>
        <w:t>accountable</w:t>
      </w:r>
    </w:p>
    <w:p w14:paraId="2E01CD85" w14:textId="77777777" w:rsidR="00507156" w:rsidRPr="00107CF7" w:rsidRDefault="00507156" w:rsidP="00507156">
      <w:pPr>
        <w:rPr>
          <w:rFonts w:asciiTheme="minorHAnsi" w:hAnsiTheme="minorHAnsi" w:cstheme="minorHAnsi"/>
        </w:rPr>
      </w:pPr>
      <w:r w:rsidRPr="00107CF7">
        <w:rPr>
          <w:rStyle w:val="Style13ptBold"/>
          <w:rFonts w:asciiTheme="minorHAnsi" w:hAnsiTheme="minorHAnsi" w:cstheme="minorHAnsi"/>
        </w:rPr>
        <w:t>Davis et al 17</w:t>
      </w:r>
      <w:r w:rsidRPr="00107CF7">
        <w:rPr>
          <w:rFonts w:asciiTheme="minorHAnsi" w:hAnsiTheme="minorHAnsi" w:cstheme="minorHAnsi"/>
        </w:rPr>
        <w:t xml:space="preserve">—Associate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Accessed through the Wake Forest Library] </w:t>
      </w:r>
      <w:proofErr w:type="spellStart"/>
      <w:r w:rsidRPr="00107CF7">
        <w:rPr>
          <w:rFonts w:asciiTheme="minorHAnsi" w:hAnsiTheme="minorHAnsi" w:cstheme="minorHAnsi"/>
        </w:rPr>
        <w:t>AMarb</w:t>
      </w:r>
      <w:proofErr w:type="spellEnd"/>
      <w:r w:rsidRPr="00107CF7">
        <w:rPr>
          <w:rFonts w:asciiTheme="minorHAnsi" w:hAnsiTheme="minorHAnsi" w:cstheme="minorHAnsi"/>
        </w:rPr>
        <w:t xml:space="preserve"> </w:t>
      </w:r>
    </w:p>
    <w:p w14:paraId="16364102"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In addition to interdisciplinarity, the </w:t>
      </w:r>
      <w:r w:rsidRPr="00107CF7">
        <w:rPr>
          <w:rStyle w:val="StyleUnderline"/>
          <w:rFonts w:asciiTheme="minorHAnsi" w:hAnsiTheme="minorHAnsi" w:cstheme="minorHAnsi"/>
        </w:rPr>
        <w:t xml:space="preserve">papers also share a concern to move </w:t>
      </w:r>
      <w:r w:rsidRPr="00107CF7">
        <w:rPr>
          <w:rStyle w:val="Emphasis"/>
          <w:rFonts w:asciiTheme="minorHAnsi" w:hAnsiTheme="minorHAnsi" w:cstheme="minorHAnsi"/>
        </w:rPr>
        <w:t>from analysis toward action</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Scholars</w:t>
      </w:r>
      <w:r w:rsidRPr="00107CF7">
        <w:rPr>
          <w:rFonts w:asciiTheme="minorHAnsi" w:hAnsiTheme="minorHAnsi" w:cstheme="minorHAnsi"/>
          <w:sz w:val="16"/>
        </w:rPr>
        <w:t xml:space="preserve"> such as </w:t>
      </w:r>
      <w:proofErr w:type="spellStart"/>
      <w:r w:rsidRPr="00107CF7">
        <w:rPr>
          <w:rFonts w:asciiTheme="minorHAnsi" w:hAnsiTheme="minorHAnsi" w:cstheme="minorHAnsi"/>
          <w:sz w:val="16"/>
        </w:rPr>
        <w:t>Macoun</w:t>
      </w:r>
      <w:proofErr w:type="spellEnd"/>
      <w:r w:rsidRPr="00107CF7">
        <w:rPr>
          <w:rFonts w:asciiTheme="minorHAnsi" w:hAnsiTheme="minorHAnsi" w:cstheme="minorHAnsi"/>
          <w:sz w:val="16"/>
        </w:rPr>
        <w:t xml:space="preserve"> and Strakosch,1 and </w:t>
      </w:r>
      <w:proofErr w:type="spellStart"/>
      <w:r w:rsidRPr="00107CF7">
        <w:rPr>
          <w:rFonts w:asciiTheme="minorHAnsi" w:hAnsiTheme="minorHAnsi" w:cstheme="minorHAnsi"/>
          <w:sz w:val="16"/>
        </w:rPr>
        <w:t>Snelgrove</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Dhamoon</w:t>
      </w:r>
      <w:proofErr w:type="spellEnd"/>
      <w:r w:rsidRPr="00107CF7">
        <w:rPr>
          <w:rFonts w:asciiTheme="minorHAnsi" w:hAnsiTheme="minorHAnsi" w:cstheme="minorHAnsi"/>
          <w:sz w:val="16"/>
        </w:rPr>
        <w:t xml:space="preserve"> and Corntassel2 have </w:t>
      </w:r>
      <w:r w:rsidRPr="00107CF7">
        <w:rPr>
          <w:rStyle w:val="StyleUnderline"/>
          <w:rFonts w:asciiTheme="minorHAnsi" w:hAnsiTheme="minorHAnsi" w:cstheme="minorHAnsi"/>
        </w:rPr>
        <w:t xml:space="preserve">warned against an abdication of responsibility by settler activists because the structural nature of settler colonialism would seem to </w:t>
      </w:r>
      <w:r w:rsidRPr="00107CF7">
        <w:rPr>
          <w:rStyle w:val="Emphasis"/>
          <w:rFonts w:asciiTheme="minorHAnsi" w:hAnsiTheme="minorHAnsi" w:cstheme="minorHAnsi"/>
        </w:rPr>
        <w:t>defy a transformed future</w:t>
      </w:r>
      <w:r w:rsidRPr="00107CF7">
        <w:rPr>
          <w:rStyle w:val="StyleUnderline"/>
          <w:rFonts w:asciiTheme="minorHAnsi" w:hAnsiTheme="minorHAnsi" w:cstheme="minorHAnsi"/>
        </w:rPr>
        <w:t>.</w:t>
      </w:r>
      <w:r w:rsidRPr="00107CF7">
        <w:rPr>
          <w:rFonts w:asciiTheme="minorHAnsi" w:hAnsiTheme="minorHAnsi" w:cstheme="minorHAnsi"/>
          <w:sz w:val="16"/>
        </w:rPr>
        <w:t xml:space="preserve"> In assessing the strengths and limitations of settler colonial theory, </w:t>
      </w:r>
      <w:proofErr w:type="spellStart"/>
      <w:r w:rsidRPr="00107CF7">
        <w:rPr>
          <w:rFonts w:asciiTheme="minorHAnsi" w:hAnsiTheme="minorHAnsi" w:cstheme="minorHAnsi"/>
          <w:sz w:val="16"/>
        </w:rPr>
        <w:t>Macoun</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Strakosch</w:t>
      </w:r>
      <w:proofErr w:type="spellEnd"/>
      <w:r w:rsidRPr="00107CF7">
        <w:rPr>
          <w:rFonts w:asciiTheme="minorHAnsi" w:hAnsiTheme="minorHAnsi" w:cstheme="minorHAnsi"/>
          <w:sz w:val="16"/>
        </w:rPr>
        <w:t xml:space="preserve"> challenge those who use settler colonial theory (SCT) to realize its transformative opportunities while acting consciously to counter limitations identified by various critics. They </w:t>
      </w:r>
      <w:r w:rsidRPr="00410902">
        <w:rPr>
          <w:rStyle w:val="StyleUnderline"/>
          <w:rFonts w:asciiTheme="minorHAnsi" w:hAnsiTheme="minorHAnsi" w:cstheme="minorHAnsi"/>
          <w:highlight w:val="green"/>
        </w:rPr>
        <w:t>caution against</w:t>
      </w:r>
      <w:r w:rsidRPr="00107CF7">
        <w:rPr>
          <w:rStyle w:val="StyleUnderline"/>
          <w:rFonts w:asciiTheme="minorHAnsi" w:hAnsiTheme="minorHAnsi" w:cstheme="minorHAnsi"/>
        </w:rPr>
        <w:t xml:space="preserve"> a </w:t>
      </w:r>
      <w:r w:rsidRPr="00410902">
        <w:rPr>
          <w:rStyle w:val="Emphasis"/>
          <w:rFonts w:asciiTheme="minorHAnsi" w:hAnsiTheme="minorHAnsi" w:cstheme="minorHAnsi"/>
          <w:highlight w:val="green"/>
        </w:rPr>
        <w:t>stance of inevitability</w:t>
      </w:r>
      <w:r w:rsidRPr="00410902">
        <w:rPr>
          <w:rStyle w:val="StyleUnderline"/>
          <w:rFonts w:asciiTheme="minorHAnsi" w:hAnsiTheme="minorHAnsi" w:cstheme="minorHAnsi"/>
          <w:highlight w:val="green"/>
        </w:rPr>
        <w:t xml:space="preserve"> of settler colonialism that would</w:t>
      </w:r>
      <w:r w:rsidRPr="00107CF7">
        <w:rPr>
          <w:rStyle w:val="StyleUnderline"/>
          <w:rFonts w:asciiTheme="minorHAnsi" w:hAnsiTheme="minorHAnsi" w:cstheme="minorHAnsi"/>
        </w:rPr>
        <w:t xml:space="preserve"> risk </w:t>
      </w:r>
      <w:r w:rsidRPr="00410902">
        <w:rPr>
          <w:rStyle w:val="Emphasis"/>
          <w:rFonts w:asciiTheme="minorHAnsi" w:hAnsiTheme="minorHAnsi" w:cstheme="minorHAnsi"/>
          <w:highlight w:val="green"/>
        </w:rPr>
        <w:t>delegitimiz</w:t>
      </w:r>
      <w:r w:rsidRPr="00107CF7">
        <w:rPr>
          <w:rStyle w:val="Emphasis"/>
          <w:rFonts w:asciiTheme="minorHAnsi" w:hAnsiTheme="minorHAnsi" w:cstheme="minorHAnsi"/>
        </w:rPr>
        <w:t xml:space="preserve">ing </w:t>
      </w:r>
      <w:r w:rsidRPr="00410902">
        <w:rPr>
          <w:rStyle w:val="Emphasis"/>
          <w:rFonts w:asciiTheme="minorHAnsi" w:hAnsiTheme="minorHAnsi" w:cstheme="minorHAnsi"/>
          <w:highlight w:val="green"/>
        </w:rPr>
        <w:t>Indigenous resistance</w:t>
      </w:r>
      <w:r w:rsidRPr="00410902">
        <w:rPr>
          <w:rStyle w:val="StyleUnderline"/>
          <w:rFonts w:asciiTheme="minorHAnsi" w:hAnsiTheme="minorHAnsi" w:cstheme="minorHAnsi"/>
          <w:highlight w:val="green"/>
        </w:rPr>
        <w:t>, and</w:t>
      </w:r>
      <w:r w:rsidRPr="00107CF7">
        <w:rPr>
          <w:rStyle w:val="StyleUnderline"/>
          <w:rFonts w:asciiTheme="minorHAnsi" w:hAnsiTheme="minorHAnsi" w:cstheme="minorHAnsi"/>
        </w:rPr>
        <w:t xml:space="preserve"> they worry about </w:t>
      </w:r>
      <w:r w:rsidRPr="00410902">
        <w:rPr>
          <w:rStyle w:val="Emphasis"/>
          <w:rFonts w:asciiTheme="minorHAnsi" w:hAnsiTheme="minorHAnsi" w:cstheme="minorHAnsi"/>
          <w:highlight w:val="green"/>
        </w:rPr>
        <w:t>re-inscrib</w:t>
      </w:r>
      <w:r w:rsidRPr="00107CF7">
        <w:rPr>
          <w:rStyle w:val="Emphasis"/>
          <w:rFonts w:asciiTheme="minorHAnsi" w:hAnsiTheme="minorHAnsi" w:cstheme="minorHAnsi"/>
        </w:rPr>
        <w:t>ing</w:t>
      </w:r>
      <w:r w:rsidRPr="00107CF7">
        <w:rPr>
          <w:rStyle w:val="StyleUnderline"/>
          <w:rFonts w:asciiTheme="minorHAnsi" w:hAnsiTheme="minorHAnsi" w:cstheme="minorHAnsi"/>
        </w:rPr>
        <w:t xml:space="preserve"> settler academics’ political and intellectual </w:t>
      </w:r>
      <w:r w:rsidRPr="00410902">
        <w:rPr>
          <w:rStyle w:val="StyleUnderline"/>
          <w:rFonts w:asciiTheme="minorHAnsi" w:hAnsiTheme="minorHAnsi" w:cstheme="minorHAnsi"/>
          <w:highlight w:val="green"/>
        </w:rPr>
        <w:t>authority to</w:t>
      </w:r>
      <w:r w:rsidRPr="00107CF7">
        <w:rPr>
          <w:rStyle w:val="StyleUnderline"/>
          <w:rFonts w:asciiTheme="minorHAnsi" w:hAnsiTheme="minorHAnsi" w:cstheme="minorHAnsi"/>
        </w:rPr>
        <w:t xml:space="preserve"> the </w:t>
      </w:r>
      <w:r w:rsidRPr="00410902">
        <w:rPr>
          <w:rStyle w:val="Emphasis"/>
          <w:rFonts w:asciiTheme="minorHAnsi" w:hAnsiTheme="minorHAnsi" w:cstheme="minorHAnsi"/>
          <w:highlight w:val="green"/>
        </w:rPr>
        <w:t>detriment of Indigenous voices</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At the same time, they note the contribution of SCT in providing a theoretical language to understand colonialism as a continuing force in the present, including an analysis of how both conservative and progressive </w:t>
      </w:r>
      <w:r w:rsidRPr="00107CF7">
        <w:rPr>
          <w:rStyle w:val="StyleUnderline"/>
          <w:rFonts w:asciiTheme="minorHAnsi" w:hAnsiTheme="minorHAnsi" w:cstheme="minorHAnsi"/>
        </w:rPr>
        <w:t xml:space="preserve">settler </w:t>
      </w:r>
      <w:r w:rsidRPr="00410902">
        <w:rPr>
          <w:rStyle w:val="StyleUnderline"/>
          <w:rFonts w:asciiTheme="minorHAnsi" w:hAnsiTheme="minorHAnsi" w:cstheme="minorHAnsi"/>
          <w:highlight w:val="green"/>
        </w:rPr>
        <w:t xml:space="preserve">movements may </w:t>
      </w:r>
      <w:r w:rsidRPr="00410902">
        <w:rPr>
          <w:rStyle w:val="Emphasis"/>
          <w:rFonts w:asciiTheme="minorHAnsi" w:hAnsiTheme="minorHAnsi" w:cstheme="minorHAnsi"/>
          <w:highlight w:val="green"/>
        </w:rPr>
        <w:t>detract</w:t>
      </w:r>
      <w:r w:rsidRPr="00410902">
        <w:rPr>
          <w:rStyle w:val="StyleUnderline"/>
          <w:rFonts w:asciiTheme="minorHAnsi" w:hAnsiTheme="minorHAnsi" w:cstheme="minorHAnsi"/>
          <w:highlight w:val="green"/>
        </w:rPr>
        <w:t xml:space="preserve"> from Indigenous </w:t>
      </w:r>
      <w:r w:rsidRPr="00410902">
        <w:rPr>
          <w:rStyle w:val="Emphasis"/>
          <w:rFonts w:asciiTheme="minorHAnsi" w:hAnsiTheme="minorHAnsi" w:cstheme="minorHAnsi"/>
          <w:highlight w:val="green"/>
        </w:rPr>
        <w:t>political challenges to the state</w:t>
      </w:r>
      <w:r w:rsidRPr="00107CF7">
        <w:rPr>
          <w:rStyle w:val="StyleUnderline"/>
          <w:rFonts w:asciiTheme="minorHAnsi" w:hAnsiTheme="minorHAnsi" w:cstheme="minorHAnsi"/>
        </w:rPr>
        <w:t xml:space="preserve">, thus </w:t>
      </w:r>
      <w:r w:rsidRPr="00410902">
        <w:rPr>
          <w:rStyle w:val="StyleUnderline"/>
          <w:rFonts w:asciiTheme="minorHAnsi" w:hAnsiTheme="minorHAnsi" w:cstheme="minorHAnsi"/>
          <w:highlight w:val="green"/>
        </w:rPr>
        <w:t>problematizing</w:t>
      </w:r>
      <w:r w:rsidRPr="00107CF7">
        <w:rPr>
          <w:rStyle w:val="StyleUnderline"/>
          <w:rFonts w:asciiTheme="minorHAnsi" w:hAnsiTheme="minorHAnsi" w:cstheme="minorHAnsi"/>
        </w:rPr>
        <w:t xml:space="preserve"> settler efforts at </w:t>
      </w:r>
      <w:r w:rsidRPr="00410902">
        <w:rPr>
          <w:rStyle w:val="Emphasis"/>
          <w:rFonts w:asciiTheme="minorHAnsi" w:hAnsiTheme="minorHAnsi" w:cstheme="minorHAnsi"/>
          <w:highlight w:val="green"/>
        </w:rPr>
        <w:t>reconciliation</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decolonization</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They identify as one of its strengths the ability of SCT to provide non-Indigenous people with ‘a better account of ourselves’, 3 and to generate new conversations and alliances between Indigenous and non-Indigenous peoples. </w:t>
      </w:r>
      <w:proofErr w:type="spellStart"/>
      <w:r w:rsidRPr="00107CF7">
        <w:rPr>
          <w:rFonts w:asciiTheme="minorHAnsi" w:hAnsiTheme="minorHAnsi" w:cstheme="minorHAnsi"/>
          <w:sz w:val="16"/>
        </w:rPr>
        <w:t>Snelgrove</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Dhamoon</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Corntassel</w:t>
      </w:r>
      <w:proofErr w:type="spellEnd"/>
      <w:r w:rsidRPr="00107CF7">
        <w:rPr>
          <w:rFonts w:asciiTheme="minorHAnsi" w:hAnsiTheme="minorHAnsi" w:cstheme="minorHAnsi"/>
          <w:sz w:val="16"/>
        </w:rPr>
        <w:t xml:space="preserve"> warn that SCT’s rapid ascendancy in the academy could overshadow Indigenous Studies and the voices of Indigenous peoples. They argue that: </w:t>
      </w:r>
      <w:r w:rsidRPr="00107CF7">
        <w:rPr>
          <w:rStyle w:val="StyleUnderline"/>
          <w:rFonts w:asciiTheme="minorHAnsi" w:hAnsiTheme="minorHAnsi" w:cstheme="minorHAnsi"/>
        </w:rPr>
        <w:t xml:space="preserve">without centering </w:t>
      </w:r>
      <w:r w:rsidRPr="00107CF7">
        <w:rPr>
          <w:rStyle w:val="Emphasis"/>
          <w:rFonts w:asciiTheme="minorHAnsi" w:hAnsiTheme="minorHAnsi" w:cstheme="minorHAnsi"/>
        </w:rPr>
        <w:t>Indigenous peoples’ articulations</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 xml:space="preserve">without deploying a </w:t>
      </w:r>
      <w:r w:rsidRPr="00410902">
        <w:rPr>
          <w:rStyle w:val="Emphasis"/>
          <w:rFonts w:asciiTheme="minorHAnsi" w:hAnsiTheme="minorHAnsi" w:cstheme="minorHAnsi"/>
          <w:highlight w:val="green"/>
        </w:rPr>
        <w:t>relational approach</w:t>
      </w:r>
      <w:r w:rsidRPr="00410902">
        <w:rPr>
          <w:rStyle w:val="StyleUnderline"/>
          <w:rFonts w:asciiTheme="minorHAnsi" w:hAnsiTheme="minorHAnsi" w:cstheme="minorHAnsi"/>
          <w:highlight w:val="green"/>
        </w:rPr>
        <w:t xml:space="preserve"> to </w:t>
      </w:r>
      <w:r w:rsidRPr="00410902">
        <w:rPr>
          <w:rStyle w:val="Emphasis"/>
          <w:rFonts w:asciiTheme="minorHAnsi" w:hAnsiTheme="minorHAnsi" w:cstheme="minorHAnsi"/>
          <w:highlight w:val="green"/>
        </w:rPr>
        <w:t>settler colonial power</w:t>
      </w:r>
      <w:r w:rsidRPr="00107CF7">
        <w:rPr>
          <w:rStyle w:val="StyleUnderline"/>
          <w:rFonts w:asciiTheme="minorHAnsi" w:hAnsiTheme="minorHAnsi" w:cstheme="minorHAnsi"/>
        </w:rPr>
        <w:t xml:space="preserve">, and without paying attention to the </w:t>
      </w:r>
      <w:r w:rsidRPr="00107CF7">
        <w:rPr>
          <w:rStyle w:val="Emphasis"/>
          <w:rFonts w:asciiTheme="minorHAnsi" w:hAnsiTheme="minorHAnsi" w:cstheme="minorHAnsi"/>
        </w:rPr>
        <w:t>conditions</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contingencies</w:t>
      </w:r>
      <w:r w:rsidRPr="00107CF7">
        <w:rPr>
          <w:rStyle w:val="StyleUnderline"/>
          <w:rFonts w:asciiTheme="minorHAnsi" w:hAnsiTheme="minorHAnsi" w:cstheme="minorHAnsi"/>
        </w:rPr>
        <w:t xml:space="preserve"> of settler colonialism, studies of settler colonialism and </w:t>
      </w:r>
      <w:r w:rsidRPr="00410902">
        <w:rPr>
          <w:rStyle w:val="StyleUnderline"/>
          <w:rFonts w:asciiTheme="minorHAnsi" w:hAnsiTheme="minorHAnsi" w:cstheme="minorHAnsi"/>
          <w:highlight w:val="green"/>
        </w:rPr>
        <w:t>practices</w:t>
      </w:r>
      <w:r w:rsidRPr="00107CF7">
        <w:rPr>
          <w:rStyle w:val="StyleUnderline"/>
          <w:rFonts w:asciiTheme="minorHAnsi" w:hAnsiTheme="minorHAnsi" w:cstheme="minorHAnsi"/>
        </w:rPr>
        <w:t xml:space="preserve"> of solidarity run the </w:t>
      </w:r>
      <w:r w:rsidRPr="00410902">
        <w:rPr>
          <w:rStyle w:val="StyleUnderline"/>
          <w:rFonts w:asciiTheme="minorHAnsi" w:hAnsiTheme="minorHAnsi" w:cstheme="minorHAnsi"/>
          <w:highlight w:val="green"/>
        </w:rPr>
        <w:t>risk</w:t>
      </w:r>
      <w:r w:rsidRPr="00107CF7">
        <w:rPr>
          <w:rStyle w:val="StyleUnderline"/>
          <w:rFonts w:asciiTheme="minorHAnsi" w:hAnsiTheme="minorHAnsi" w:cstheme="minorHAnsi"/>
        </w:rPr>
        <w:t xml:space="preserve"> of </w:t>
      </w:r>
      <w:r w:rsidRPr="00107CF7">
        <w:rPr>
          <w:rStyle w:val="Emphasis"/>
          <w:rFonts w:asciiTheme="minorHAnsi" w:hAnsiTheme="minorHAnsi" w:cstheme="minorHAnsi"/>
        </w:rPr>
        <w:t>reifying</w:t>
      </w:r>
      <w:r w:rsidRPr="00107CF7">
        <w:rPr>
          <w:rStyle w:val="StyleUnderline"/>
          <w:rFonts w:asciiTheme="minorHAnsi" w:hAnsiTheme="minorHAnsi" w:cstheme="minorHAnsi"/>
        </w:rPr>
        <w:t xml:space="preserve"> (and possibly </w:t>
      </w:r>
      <w:r w:rsidRPr="00410902">
        <w:rPr>
          <w:rStyle w:val="Emphasis"/>
          <w:rFonts w:asciiTheme="minorHAnsi" w:hAnsiTheme="minorHAnsi" w:cstheme="minorHAnsi"/>
          <w:highlight w:val="green"/>
        </w:rPr>
        <w:t>replicating</w:t>
      </w:r>
      <w:r w:rsidRPr="00410902">
        <w:rPr>
          <w:rStyle w:val="StyleUnderline"/>
          <w:rFonts w:asciiTheme="minorHAnsi" w:hAnsiTheme="minorHAnsi" w:cstheme="minorHAnsi"/>
          <w:highlight w:val="green"/>
        </w:rPr>
        <w:t>) settler colonial</w:t>
      </w:r>
      <w:r w:rsidRPr="00107CF7">
        <w:rPr>
          <w:rStyle w:val="StyleUnderline"/>
          <w:rFonts w:asciiTheme="minorHAnsi" w:hAnsiTheme="minorHAnsi" w:cstheme="minorHAnsi"/>
        </w:rPr>
        <w:t xml:space="preserve"> as well as other modes of </w:t>
      </w:r>
      <w:r w:rsidRPr="00410902">
        <w:rPr>
          <w:rStyle w:val="Emphasis"/>
          <w:rFonts w:asciiTheme="minorHAnsi" w:hAnsiTheme="minorHAnsi" w:cstheme="minorHAnsi"/>
          <w:highlight w:val="green"/>
        </w:rPr>
        <w:t>domination</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4 In their view, Indigenous resistance and resurgence must remain central in discussions of changing relationships: Theorists of </w:t>
      </w:r>
      <w:r w:rsidRPr="00107CF7">
        <w:rPr>
          <w:rStyle w:val="StyleUnderline"/>
          <w:rFonts w:asciiTheme="minorHAnsi" w:hAnsiTheme="minorHAnsi" w:cstheme="minorHAnsi"/>
        </w:rPr>
        <w:t xml:space="preserve">Indigenous </w:t>
      </w:r>
      <w:r w:rsidRPr="00410902">
        <w:rPr>
          <w:rStyle w:val="StyleUnderline"/>
          <w:rFonts w:asciiTheme="minorHAnsi" w:hAnsiTheme="minorHAnsi" w:cstheme="minorHAnsi"/>
          <w:highlight w:val="green"/>
        </w:rPr>
        <w:t>resurgence</w:t>
      </w:r>
      <w:r w:rsidRPr="00107CF7">
        <w:rPr>
          <w:rFonts w:asciiTheme="minorHAnsi" w:hAnsiTheme="minorHAnsi" w:cstheme="minorHAnsi"/>
          <w:sz w:val="16"/>
        </w:rPr>
        <w:t xml:space="preserve">, such as </w:t>
      </w:r>
      <w:proofErr w:type="spellStart"/>
      <w:r w:rsidRPr="00107CF7">
        <w:rPr>
          <w:rFonts w:asciiTheme="minorHAnsi" w:hAnsiTheme="minorHAnsi" w:cstheme="minorHAnsi"/>
          <w:sz w:val="16"/>
        </w:rPr>
        <w:t>Taiaiake</w:t>
      </w:r>
      <w:proofErr w:type="spellEnd"/>
      <w:r w:rsidRPr="00107CF7">
        <w:rPr>
          <w:rFonts w:asciiTheme="minorHAnsi" w:hAnsiTheme="minorHAnsi" w:cstheme="minorHAnsi"/>
          <w:sz w:val="16"/>
        </w:rPr>
        <w:t xml:space="preserve"> Alfred and Leanne Simpson, among others, </w:t>
      </w:r>
      <w:r w:rsidRPr="00107CF7">
        <w:rPr>
          <w:rStyle w:val="StyleUnderline"/>
          <w:rFonts w:asciiTheme="minorHAnsi" w:hAnsiTheme="minorHAnsi" w:cstheme="minorHAnsi"/>
        </w:rPr>
        <w:t xml:space="preserve">also </w:t>
      </w:r>
      <w:r w:rsidRPr="00410902">
        <w:rPr>
          <w:rStyle w:val="StyleUnderline"/>
          <w:rFonts w:asciiTheme="minorHAnsi" w:hAnsiTheme="minorHAnsi" w:cstheme="minorHAnsi"/>
          <w:highlight w:val="green"/>
        </w:rPr>
        <w:t>express</w:t>
      </w:r>
      <w:r w:rsidRPr="00107CF7">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 xml:space="preserve">possibility for </w:t>
      </w:r>
      <w:r w:rsidRPr="00410902">
        <w:rPr>
          <w:rStyle w:val="Emphasis"/>
          <w:rFonts w:asciiTheme="minorHAnsi" w:hAnsiTheme="minorHAnsi" w:cstheme="minorHAnsi"/>
          <w:highlight w:val="green"/>
        </w:rPr>
        <w:t>settler society listening</w:t>
      </w:r>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learning</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acting</w:t>
      </w:r>
      <w:r w:rsidRPr="00107CF7">
        <w:rPr>
          <w:rStyle w:val="StyleUnderline"/>
          <w:rFonts w:asciiTheme="minorHAnsi" w:hAnsiTheme="minorHAnsi" w:cstheme="minorHAnsi"/>
        </w:rPr>
        <w:t xml:space="preserve"> […] in accordance with and for what is being articulated [by Indigenous people]; Indigenous resurgence is ultimately about </w:t>
      </w:r>
      <w:r w:rsidRPr="00107CF7">
        <w:rPr>
          <w:rStyle w:val="Emphasis"/>
          <w:rFonts w:asciiTheme="minorHAnsi" w:hAnsiTheme="minorHAnsi" w:cstheme="minorHAnsi"/>
        </w:rPr>
        <w:t>reframing the conversation</w:t>
      </w:r>
      <w:r w:rsidRPr="00107CF7">
        <w:rPr>
          <w:rStyle w:val="StyleUnderline"/>
          <w:rFonts w:asciiTheme="minorHAnsi" w:hAnsiTheme="minorHAnsi" w:cstheme="minorHAnsi"/>
        </w:rPr>
        <w:t xml:space="preserve"> around decolonization in order to </w:t>
      </w:r>
      <w:r w:rsidRPr="00107CF7">
        <w:rPr>
          <w:rStyle w:val="Emphasis"/>
          <w:rFonts w:asciiTheme="minorHAnsi" w:hAnsiTheme="minorHAnsi" w:cstheme="minorHAnsi"/>
        </w:rPr>
        <w:t>re-center</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reinvigorate</w:t>
      </w:r>
      <w:r w:rsidRPr="00107CF7">
        <w:rPr>
          <w:rStyle w:val="StyleUnderline"/>
          <w:rFonts w:asciiTheme="minorHAnsi" w:hAnsiTheme="minorHAnsi" w:cstheme="minorHAnsi"/>
        </w:rPr>
        <w:t xml:space="preserve"> Indigenous nationhood.</w:t>
      </w:r>
      <w:r w:rsidRPr="00107CF7">
        <w:rPr>
          <w:rFonts w:asciiTheme="minorHAnsi" w:hAnsiTheme="minorHAnsi" w:cstheme="minorHAnsi"/>
          <w:sz w:val="16"/>
        </w:rPr>
        <w:t xml:space="preserve"> </w:t>
      </w:r>
      <w:proofErr w:type="spellStart"/>
      <w:r w:rsidRPr="00107CF7">
        <w:rPr>
          <w:rFonts w:asciiTheme="minorHAnsi" w:hAnsiTheme="minorHAnsi" w:cstheme="minorHAnsi"/>
          <w:sz w:val="16"/>
        </w:rPr>
        <w:t>Macoun</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Strakosch</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Snelgrove</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Dhamoon</w:t>
      </w:r>
      <w:proofErr w:type="spellEnd"/>
      <w:r w:rsidRPr="00107CF7">
        <w:rPr>
          <w:rFonts w:asciiTheme="minorHAnsi" w:hAnsiTheme="minorHAnsi" w:cstheme="minorHAnsi"/>
          <w:sz w:val="16"/>
        </w:rPr>
        <w:t xml:space="preserve"> and </w:t>
      </w:r>
      <w:proofErr w:type="spellStart"/>
      <w:r w:rsidRPr="00107CF7">
        <w:rPr>
          <w:rFonts w:asciiTheme="minorHAnsi" w:hAnsiTheme="minorHAnsi" w:cstheme="minorHAnsi"/>
          <w:sz w:val="16"/>
        </w:rPr>
        <w:t>Corntassel</w:t>
      </w:r>
      <w:proofErr w:type="spellEnd"/>
      <w:r w:rsidRPr="00107CF7">
        <w:rPr>
          <w:rFonts w:asciiTheme="minorHAnsi" w:hAnsiTheme="minorHAnsi" w:cstheme="minorHAnsi"/>
          <w:sz w:val="16"/>
        </w:rPr>
        <w:t xml:space="preserve"> gesture towards </w:t>
      </w:r>
      <w:r w:rsidRPr="00410902">
        <w:rPr>
          <w:rStyle w:val="StyleUnderline"/>
          <w:rFonts w:asciiTheme="minorHAnsi" w:hAnsiTheme="minorHAnsi" w:cstheme="minorHAnsi"/>
          <w:highlight w:val="green"/>
        </w:rPr>
        <w:t>action by settler society</w:t>
      </w:r>
      <w:r w:rsidRPr="00107CF7">
        <w:rPr>
          <w:rFonts w:asciiTheme="minorHAnsi" w:hAnsiTheme="minorHAnsi" w:cstheme="minorHAnsi"/>
          <w:sz w:val="16"/>
        </w:rPr>
        <w:t xml:space="preserve"> to follow the lead of resurgence theorists in </w:t>
      </w:r>
      <w:r w:rsidRPr="00107CF7">
        <w:rPr>
          <w:rStyle w:val="StyleUnderline"/>
          <w:rFonts w:asciiTheme="minorHAnsi" w:hAnsiTheme="minorHAnsi" w:cstheme="minorHAnsi"/>
        </w:rPr>
        <w:t xml:space="preserve">transforming settler colonialism, </w:t>
      </w:r>
      <w:r w:rsidRPr="00410902">
        <w:rPr>
          <w:rStyle w:val="StyleUnderline"/>
          <w:rFonts w:asciiTheme="minorHAnsi" w:hAnsiTheme="minorHAnsi" w:cstheme="minorHAnsi"/>
          <w:highlight w:val="green"/>
        </w:rPr>
        <w:t>despite</w:t>
      </w:r>
      <w:r w:rsidRPr="00107CF7">
        <w:rPr>
          <w:rStyle w:val="StyleUnderline"/>
          <w:rFonts w:asciiTheme="minorHAnsi" w:hAnsiTheme="minorHAnsi" w:cstheme="minorHAnsi"/>
        </w:rPr>
        <w:t xml:space="preserve"> the </w:t>
      </w:r>
      <w:r w:rsidRPr="00410902">
        <w:rPr>
          <w:rStyle w:val="Emphasis"/>
          <w:rFonts w:asciiTheme="minorHAnsi" w:hAnsiTheme="minorHAnsi" w:cstheme="minorHAnsi"/>
          <w:highlight w:val="green"/>
        </w:rPr>
        <w:t>structural</w:t>
      </w:r>
      <w:r w:rsidRPr="00107CF7">
        <w:rPr>
          <w:rStyle w:val="StyleUnderline"/>
          <w:rFonts w:asciiTheme="minorHAnsi" w:hAnsiTheme="minorHAnsi" w:cstheme="minorHAnsi"/>
        </w:rPr>
        <w:t xml:space="preserve">, relational and affective </w:t>
      </w:r>
      <w:r w:rsidRPr="00410902">
        <w:rPr>
          <w:rStyle w:val="StyleUnderline"/>
          <w:rFonts w:asciiTheme="minorHAnsi" w:hAnsiTheme="minorHAnsi" w:cstheme="minorHAnsi"/>
          <w:highlight w:val="green"/>
        </w:rPr>
        <w:t>challenges</w:t>
      </w:r>
      <w:r w:rsidRPr="00107CF7">
        <w:rPr>
          <w:rStyle w:val="StyleUnderline"/>
          <w:rFonts w:asciiTheme="minorHAnsi" w:hAnsiTheme="minorHAnsi" w:cstheme="minorHAnsi"/>
        </w:rPr>
        <w:t xml:space="preserve"> of anti-colonial struggle, in order </w:t>
      </w:r>
      <w:r w:rsidRPr="00410902">
        <w:rPr>
          <w:rStyle w:val="StyleUnderline"/>
          <w:rFonts w:asciiTheme="minorHAnsi" w:hAnsiTheme="minorHAnsi" w:cstheme="minorHAnsi"/>
          <w:highlight w:val="green"/>
        </w:rPr>
        <w:t>to ‘reinvigorate Indigenous nationhood’</w:t>
      </w:r>
      <w:r w:rsidRPr="00107CF7">
        <w:rPr>
          <w:rFonts w:asciiTheme="minorHAnsi" w:hAnsiTheme="minorHAnsi" w:cstheme="minorHAnsi"/>
          <w:sz w:val="16"/>
        </w:rPr>
        <w:t xml:space="preserve"> 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107CF7">
        <w:rPr>
          <w:rStyle w:val="StyleUnderline"/>
          <w:rFonts w:asciiTheme="minorHAnsi" w:hAnsiTheme="minorHAnsi" w:cstheme="minorHAnsi"/>
        </w:rPr>
        <w:t>a decolonial future</w:t>
      </w:r>
      <w:r w:rsidRPr="00107CF7">
        <w:rPr>
          <w:rFonts w:asciiTheme="minorHAnsi" w:hAnsiTheme="minorHAnsi" w:cstheme="minorHAnsi"/>
          <w:sz w:val="16"/>
        </w:rPr>
        <w:t xml:space="preserve">, this volume interrogates what happens when settlers engage with and seek to transform the system. </w:t>
      </w:r>
      <w:r w:rsidRPr="00107CF7">
        <w:rPr>
          <w:rStyle w:val="Emphasis"/>
          <w:rFonts w:asciiTheme="minorHAnsi" w:hAnsiTheme="minorHAnsi" w:cstheme="minorHAnsi"/>
        </w:rPr>
        <w:t>What does such action look like</w:t>
      </w:r>
      <w:r w:rsidRPr="00107CF7">
        <w:rPr>
          <w:rStyle w:val="StyleUnderline"/>
          <w:rFonts w:asciiTheme="minorHAnsi" w:hAnsiTheme="minorHAnsi" w:cstheme="minorHAnsi"/>
        </w:rPr>
        <w:t>?</w:t>
      </w:r>
      <w:r w:rsidRPr="00107CF7">
        <w:rPr>
          <w:rFonts w:asciiTheme="minorHAnsi" w:hAnsiTheme="minorHAnsi" w:cstheme="minorHAnsi"/>
          <w:sz w:val="16"/>
        </w:rPr>
        <w:t xml:space="preserve"> What challenges, complexities and barriers are faced? What are the stumbling blocks? And </w:t>
      </w:r>
      <w:r w:rsidRPr="00107CF7">
        <w:rPr>
          <w:rStyle w:val="Emphasis"/>
          <w:rFonts w:asciiTheme="minorHAnsi" w:hAnsiTheme="minorHAnsi" w:cstheme="minorHAnsi"/>
        </w:rPr>
        <w:t>what opportunities and possibilities emerge</w:t>
      </w:r>
      <w:r w:rsidRPr="00107CF7">
        <w:rPr>
          <w:rStyle w:val="StyleUnderline"/>
          <w:rFonts w:asciiTheme="minorHAnsi" w:hAnsiTheme="minorHAnsi" w:cstheme="minorHAnsi"/>
        </w:rPr>
        <w:t>?</w:t>
      </w:r>
      <w:r w:rsidRPr="00107CF7">
        <w:rPr>
          <w:rFonts w:asciiTheme="minorHAnsi" w:hAnsiTheme="minorHAnsi" w:cstheme="minorHAnsi"/>
          <w:sz w:val="16"/>
        </w:rPr>
        <w:t xml:space="preserve"> The </w:t>
      </w:r>
      <w:r w:rsidRPr="00107CF7">
        <w:rPr>
          <w:rStyle w:val="StyleUnderline"/>
          <w:rFonts w:asciiTheme="minorHAnsi" w:hAnsiTheme="minorHAnsi" w:cstheme="minorHAnsi"/>
        </w:rPr>
        <w:t>articles</w:t>
      </w:r>
      <w:r w:rsidRPr="00107CF7">
        <w:rPr>
          <w:rFonts w:asciiTheme="minorHAnsi" w:hAnsiTheme="minorHAnsi" w:cstheme="minorHAnsi"/>
          <w:sz w:val="16"/>
        </w:rPr>
        <w:t xml:space="preserve"> in this volume all </w:t>
      </w:r>
      <w:r w:rsidRPr="00107CF7">
        <w:rPr>
          <w:rStyle w:val="StyleUnderline"/>
          <w:rFonts w:asciiTheme="minorHAnsi" w:hAnsiTheme="minorHAnsi" w:cstheme="minorHAnsi"/>
        </w:rPr>
        <w:t>note the need for settlers to transform our/their relations with the land and with Indigenous peoples, while recognizing the structural and psychological challenges of applying these principles in practice.</w:t>
      </w:r>
      <w:r w:rsidRPr="00107CF7">
        <w:rPr>
          <w:rFonts w:asciiTheme="minorHAnsi" w:hAnsiTheme="minorHAnsi" w:cstheme="minorHAnsi"/>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410902">
        <w:rPr>
          <w:rStyle w:val="StyleUnderline"/>
          <w:rFonts w:asciiTheme="minorHAnsi" w:hAnsiTheme="minorHAnsi" w:cstheme="minorHAnsi"/>
          <w:highlight w:val="green"/>
        </w:rPr>
        <w:t>Transforming social relations</w:t>
      </w:r>
      <w:r w:rsidRPr="00107CF7">
        <w:rPr>
          <w:rFonts w:asciiTheme="minorHAnsi" w:hAnsiTheme="minorHAnsi" w:cstheme="minorHAnsi"/>
          <w:sz w:val="16"/>
        </w:rPr>
        <w:t xml:space="preserve"> is not just a matter of befriending Indigenous people; it </w:t>
      </w:r>
      <w:r w:rsidRPr="00410902">
        <w:rPr>
          <w:rStyle w:val="StyleUnderline"/>
          <w:rFonts w:asciiTheme="minorHAnsi" w:hAnsiTheme="minorHAnsi" w:cstheme="minorHAnsi"/>
          <w:highlight w:val="green"/>
        </w:rPr>
        <w:t>means developing</w:t>
      </w:r>
      <w:r w:rsidRPr="00107CF7">
        <w:rPr>
          <w:rStyle w:val="StyleUnderline"/>
          <w:rFonts w:asciiTheme="minorHAnsi" w:hAnsiTheme="minorHAnsi" w:cstheme="minorHAnsi"/>
        </w:rPr>
        <w:t xml:space="preserve"> </w:t>
      </w:r>
      <w:r w:rsidRPr="00107CF7">
        <w:rPr>
          <w:rStyle w:val="Emphasis"/>
          <w:rFonts w:asciiTheme="minorHAnsi" w:hAnsiTheme="minorHAnsi" w:cstheme="minorHAnsi"/>
        </w:rPr>
        <w:t xml:space="preserve">long-term </w:t>
      </w:r>
      <w:r w:rsidRPr="00107CF7">
        <w:rPr>
          <w:rStyle w:val="Emphasis"/>
          <w:rFonts w:asciiTheme="minorHAnsi" w:hAnsiTheme="minorHAnsi" w:cstheme="minorHAnsi"/>
        </w:rPr>
        <w:lastRenderedPageBreak/>
        <w:t xml:space="preserve">relations of </w:t>
      </w:r>
      <w:r w:rsidRPr="00410902">
        <w:rPr>
          <w:rStyle w:val="Emphasis"/>
          <w:rFonts w:asciiTheme="minorHAnsi" w:hAnsiTheme="minorHAnsi" w:cstheme="minorHAnsi"/>
          <w:highlight w:val="green"/>
        </w:rPr>
        <w:t>accountability</w:t>
      </w:r>
      <w:r w:rsidRPr="00410902">
        <w:rPr>
          <w:rStyle w:val="StyleUnderline"/>
          <w:rFonts w:asciiTheme="minorHAnsi" w:hAnsiTheme="minorHAnsi" w:cstheme="minorHAnsi"/>
          <w:highlight w:val="green"/>
        </w:rPr>
        <w:t>, engaging in</w:t>
      </w:r>
      <w:r w:rsidRPr="00107CF7">
        <w:rPr>
          <w:rStyle w:val="StyleUnderline"/>
          <w:rFonts w:asciiTheme="minorHAnsi" w:hAnsiTheme="minorHAnsi" w:cstheme="minorHAnsi"/>
        </w:rPr>
        <w:t xml:space="preserve"> </w:t>
      </w:r>
      <w:r w:rsidRPr="00107CF7">
        <w:rPr>
          <w:rStyle w:val="Emphasis"/>
          <w:rFonts w:asciiTheme="minorHAnsi" w:hAnsiTheme="minorHAnsi" w:cstheme="minorHAnsi"/>
        </w:rPr>
        <w:t xml:space="preserve">meaningful </w:t>
      </w:r>
      <w:r w:rsidRPr="00410902">
        <w:rPr>
          <w:rStyle w:val="Emphasis"/>
          <w:rFonts w:asciiTheme="minorHAnsi" w:hAnsiTheme="minorHAnsi" w:cstheme="minorHAnsi"/>
          <w:highlight w:val="green"/>
        </w:rPr>
        <w:t>dialogue</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respecting Indigenous laws</w:t>
      </w:r>
      <w:r w:rsidRPr="00107CF7">
        <w:rPr>
          <w:rStyle w:val="StyleUnderline"/>
          <w:rFonts w:asciiTheme="minorHAnsi" w:hAnsiTheme="minorHAnsi" w:cstheme="minorHAnsi"/>
        </w:rPr>
        <w:t xml:space="preserve"> and jurisdiction. </w:t>
      </w:r>
      <w:r w:rsidRPr="00410902">
        <w:rPr>
          <w:rStyle w:val="StyleUnderline"/>
          <w:rFonts w:asciiTheme="minorHAnsi" w:hAnsiTheme="minorHAnsi" w:cstheme="minorHAnsi"/>
          <w:highlight w:val="green"/>
        </w:rPr>
        <w:t>Learning to transform relationships</w:t>
      </w:r>
      <w:r w:rsidRPr="00107CF7">
        <w:rPr>
          <w:rStyle w:val="StyleUnderline"/>
          <w:rFonts w:asciiTheme="minorHAnsi" w:hAnsiTheme="minorHAnsi" w:cstheme="minorHAnsi"/>
        </w:rPr>
        <w:t xml:space="preserve"> in these ways</w:t>
      </w:r>
      <w:r w:rsidRPr="00107CF7">
        <w:rPr>
          <w:rFonts w:asciiTheme="minorHAnsi" w:hAnsiTheme="minorHAnsi" w:cstheme="minorHAnsi"/>
          <w:sz w:val="16"/>
        </w:rPr>
        <w:t xml:space="preserve"> – and to transform self-understandings and thinking and feeling patterns or ‘settler common sense’ 8 – </w:t>
      </w:r>
      <w:r w:rsidRPr="00410902">
        <w:rPr>
          <w:rStyle w:val="StyleUnderline"/>
          <w:rFonts w:asciiTheme="minorHAnsi" w:hAnsiTheme="minorHAnsi" w:cstheme="minorHAnsi"/>
          <w:highlight w:val="green"/>
        </w:rPr>
        <w:t>is</w:t>
      </w:r>
      <w:r w:rsidRPr="00107CF7">
        <w:rPr>
          <w:rStyle w:val="StyleUnderline"/>
          <w:rFonts w:asciiTheme="minorHAnsi" w:hAnsiTheme="minorHAnsi" w:cstheme="minorHAnsi"/>
        </w:rPr>
        <w:t xml:space="preserve"> an </w:t>
      </w:r>
      <w:r w:rsidRPr="00410902">
        <w:rPr>
          <w:rStyle w:val="Emphasis"/>
          <w:rFonts w:asciiTheme="minorHAnsi" w:hAnsiTheme="minorHAnsi" w:cstheme="minorHAnsi"/>
          <w:highlight w:val="green"/>
        </w:rPr>
        <w:t>ongoing process</w:t>
      </w:r>
      <w:r w:rsidRPr="00410902">
        <w:rPr>
          <w:rStyle w:val="StyleUnderline"/>
          <w:rFonts w:asciiTheme="minorHAnsi" w:hAnsiTheme="minorHAnsi" w:cstheme="minorHAnsi"/>
          <w:highlight w:val="green"/>
        </w:rPr>
        <w:t>; it is</w:t>
      </w:r>
      <w:r w:rsidRPr="00107CF7">
        <w:rPr>
          <w:rStyle w:val="StyleUnderline"/>
          <w:rFonts w:asciiTheme="minorHAnsi" w:hAnsiTheme="minorHAnsi" w:cstheme="minorHAnsi"/>
        </w:rPr>
        <w:t xml:space="preserve"> </w:t>
      </w:r>
      <w:r w:rsidRPr="00107CF7">
        <w:rPr>
          <w:rStyle w:val="Emphasis"/>
          <w:rFonts w:asciiTheme="minorHAnsi" w:hAnsiTheme="minorHAnsi" w:cstheme="minorHAnsi"/>
        </w:rPr>
        <w:t>not linear</w:t>
      </w:r>
      <w:r w:rsidRPr="00107CF7">
        <w:rPr>
          <w:rStyle w:val="StyleUnderline"/>
          <w:rFonts w:asciiTheme="minorHAnsi" w:hAnsiTheme="minorHAnsi" w:cstheme="minorHAnsi"/>
        </w:rPr>
        <w:t xml:space="preserve">, but rather </w:t>
      </w:r>
      <w:r w:rsidRPr="00410902">
        <w:rPr>
          <w:rStyle w:val="Emphasis"/>
          <w:rFonts w:asciiTheme="minorHAnsi" w:hAnsiTheme="minorHAnsi" w:cstheme="minorHAnsi"/>
          <w:highlight w:val="green"/>
        </w:rPr>
        <w:t>iterative</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occurring in what Hiller in this volume calls ‘upward and downward </w:t>
      </w:r>
      <w:proofErr w:type="gramStart"/>
      <w:r w:rsidRPr="00107CF7">
        <w:rPr>
          <w:rFonts w:asciiTheme="minorHAnsi" w:hAnsiTheme="minorHAnsi" w:cstheme="minorHAnsi"/>
          <w:sz w:val="16"/>
        </w:rPr>
        <w:t>spirals’</w:t>
      </w:r>
      <w:proofErr w:type="gramEnd"/>
      <w:r w:rsidRPr="00107CF7">
        <w:rPr>
          <w:rFonts w:asciiTheme="minorHAnsi" w:hAnsiTheme="minorHAnsi" w:cstheme="minorHAnsi"/>
          <w:sz w:val="16"/>
        </w:rPr>
        <w:t xml:space="preserve">. Moreover, </w:t>
      </w:r>
      <w:r w:rsidRPr="00107CF7">
        <w:rPr>
          <w:rStyle w:val="StyleUnderline"/>
          <w:rFonts w:asciiTheme="minorHAnsi" w:hAnsiTheme="minorHAnsi" w:cstheme="minorHAnsi"/>
        </w:rPr>
        <w:t xml:space="preserve">settlers’ anti-colonial learning (and unlearning) </w:t>
      </w:r>
      <w:r w:rsidRPr="00107CF7">
        <w:rPr>
          <w:rStyle w:val="Emphasis"/>
          <w:rFonts w:asciiTheme="minorHAnsi" w:hAnsiTheme="minorHAnsi" w:cstheme="minorHAnsi"/>
        </w:rPr>
        <w:t>does not</w:t>
      </w:r>
      <w:r w:rsidRPr="00107CF7">
        <w:rPr>
          <w:rStyle w:val="StyleUnderline"/>
          <w:rFonts w:asciiTheme="minorHAnsi" w:hAnsiTheme="minorHAnsi" w:cstheme="minorHAnsi"/>
        </w:rPr>
        <w:t xml:space="preserve"> simply </w:t>
      </w:r>
      <w:r w:rsidRPr="00107CF7">
        <w:rPr>
          <w:rStyle w:val="Emphasis"/>
          <w:rFonts w:asciiTheme="minorHAnsi" w:hAnsiTheme="minorHAnsi" w:cstheme="minorHAnsi"/>
        </w:rPr>
        <w:t>precede action</w:t>
      </w:r>
      <w:r w:rsidRPr="00107CF7">
        <w:rPr>
          <w:rStyle w:val="StyleUnderline"/>
          <w:rFonts w:asciiTheme="minorHAnsi" w:hAnsiTheme="minorHAnsi" w:cstheme="minorHAnsi"/>
        </w:rPr>
        <w:t xml:space="preserve">; </w:t>
      </w:r>
      <w:r w:rsidRPr="00410902">
        <w:rPr>
          <w:rStyle w:val="Emphasis"/>
          <w:rFonts w:asciiTheme="minorHAnsi" w:hAnsiTheme="minorHAnsi" w:cstheme="minorHAnsi"/>
          <w:highlight w:val="green"/>
        </w:rPr>
        <w:t>it occurs through action</w:t>
      </w:r>
      <w:r w:rsidRPr="00107CF7">
        <w:rPr>
          <w:rStyle w:val="StyleUnderline"/>
          <w:rFonts w:asciiTheme="minorHAnsi" w:hAnsiTheme="minorHAnsi" w:cstheme="minorHAnsi"/>
        </w:rPr>
        <w:t xml:space="preserve">, through </w:t>
      </w:r>
      <w:r w:rsidRPr="00107CF7">
        <w:rPr>
          <w:rStyle w:val="Emphasis"/>
          <w:rFonts w:asciiTheme="minorHAnsi" w:hAnsiTheme="minorHAnsi" w:cstheme="minorHAnsi"/>
        </w:rPr>
        <w:t>meaningful relationships</w:t>
      </w:r>
      <w:r w:rsidRPr="00107CF7">
        <w:rPr>
          <w:rStyle w:val="StyleUnderline"/>
          <w:rFonts w:asciiTheme="minorHAnsi" w:hAnsiTheme="minorHAnsi" w:cstheme="minorHAnsi"/>
        </w:rPr>
        <w:t xml:space="preserve"> with Indigenous peoples and with other engaged settlers, </w:t>
      </w:r>
      <w:r w:rsidRPr="00410902">
        <w:rPr>
          <w:rStyle w:val="StyleUnderline"/>
          <w:rFonts w:asciiTheme="minorHAnsi" w:hAnsiTheme="minorHAnsi" w:cstheme="minorHAnsi"/>
          <w:highlight w:val="green"/>
        </w:rPr>
        <w:t>and</w:t>
      </w:r>
      <w:r w:rsidRPr="00107CF7">
        <w:rPr>
          <w:rStyle w:val="StyleUnderline"/>
          <w:rFonts w:asciiTheme="minorHAnsi" w:hAnsiTheme="minorHAnsi" w:cstheme="minorHAnsi"/>
        </w:rPr>
        <w:t xml:space="preserve"> through </w:t>
      </w:r>
      <w:r w:rsidRPr="00410902">
        <w:rPr>
          <w:rStyle w:val="Emphasis"/>
          <w:rFonts w:asciiTheme="minorHAnsi" w:hAnsiTheme="minorHAnsi" w:cstheme="minorHAnsi"/>
          <w:highlight w:val="green"/>
        </w:rPr>
        <w:t>experimentation with activism</w:t>
      </w:r>
      <w:r w:rsidRPr="00107CF7">
        <w:rPr>
          <w:rStyle w:val="StyleUnderline"/>
          <w:rFonts w:asciiTheme="minorHAnsi" w:hAnsiTheme="minorHAnsi" w:cstheme="minorHAnsi"/>
        </w:rPr>
        <w:t xml:space="preserve"> of various sorts.</w:t>
      </w:r>
      <w:r w:rsidRPr="00107CF7">
        <w:rPr>
          <w:rFonts w:asciiTheme="minorHAnsi" w:hAnsiTheme="minorHAnsi" w:cstheme="minorHAnsi"/>
          <w:sz w:val="16"/>
        </w:rPr>
        <w:t xml:space="preserve"> The </w:t>
      </w:r>
      <w:proofErr w:type="spellStart"/>
      <w:r w:rsidRPr="00107CF7">
        <w:rPr>
          <w:rFonts w:asciiTheme="minorHAnsi" w:hAnsiTheme="minorHAnsi" w:cstheme="minorHAnsi"/>
          <w:sz w:val="16"/>
        </w:rPr>
        <w:t>Nehiyawak</w:t>
      </w:r>
      <w:proofErr w:type="spellEnd"/>
      <w:r w:rsidRPr="00107CF7">
        <w:rPr>
          <w:rFonts w:asciiTheme="minorHAnsi" w:hAnsiTheme="minorHAnsi" w:cstheme="minorHAnsi"/>
          <w:sz w:val="16"/>
        </w:rPr>
        <w:t xml:space="preserve"> (Cree) refer to this relational and iterative social justice-focused process as </w:t>
      </w:r>
      <w:proofErr w:type="spellStart"/>
      <w:r w:rsidRPr="00107CF7">
        <w:rPr>
          <w:rFonts w:asciiTheme="minorHAnsi" w:hAnsiTheme="minorHAnsi" w:cstheme="minorHAnsi"/>
          <w:sz w:val="16"/>
        </w:rPr>
        <w:t>kisāhkīwewin</w:t>
      </w:r>
      <w:proofErr w:type="spellEnd"/>
      <w:r w:rsidRPr="00107CF7">
        <w:rPr>
          <w:rFonts w:asciiTheme="minorHAnsi" w:hAnsiTheme="minorHAnsi" w:cstheme="minorHAnsi"/>
          <w:sz w:val="16"/>
        </w:rPr>
        <w:t xml:space="preserve">: love in action. Several papers in this volume also address the role of emotions in settler decolonization. While critical self-reflection is essential to this process, and </w:t>
      </w:r>
      <w:r w:rsidRPr="00410902">
        <w:rPr>
          <w:rStyle w:val="StyleUnderline"/>
          <w:rFonts w:asciiTheme="minorHAnsi" w:hAnsiTheme="minorHAnsi" w:cstheme="minorHAnsi"/>
          <w:highlight w:val="green"/>
        </w:rPr>
        <w:t>while</w:t>
      </w:r>
      <w:r w:rsidRPr="00107CF7">
        <w:rPr>
          <w:rStyle w:val="StyleUnderline"/>
          <w:rFonts w:asciiTheme="minorHAnsi" w:hAnsiTheme="minorHAnsi" w:cstheme="minorHAnsi"/>
        </w:rPr>
        <w:t xml:space="preserve"> emotions such as </w:t>
      </w:r>
      <w:r w:rsidRPr="00107CF7">
        <w:rPr>
          <w:rStyle w:val="Emphasis"/>
          <w:rFonts w:asciiTheme="minorHAnsi" w:hAnsiTheme="minorHAnsi" w:cstheme="minorHAnsi"/>
        </w:rPr>
        <w:t>guilt</w:t>
      </w:r>
      <w:r w:rsidRPr="00107CF7">
        <w:rPr>
          <w:rStyle w:val="StyleUnderline"/>
          <w:rFonts w:asciiTheme="minorHAnsi" w:hAnsiTheme="minorHAnsi" w:cstheme="minorHAnsi"/>
        </w:rPr>
        <w:t xml:space="preserve">, </w:t>
      </w:r>
      <w:r w:rsidRPr="00410902">
        <w:rPr>
          <w:rStyle w:val="Emphasis"/>
          <w:rFonts w:asciiTheme="minorHAnsi" w:hAnsiTheme="minorHAnsi" w:cstheme="minorHAnsi"/>
          <w:highlight w:val="green"/>
        </w:rPr>
        <w:t>shame</w:t>
      </w:r>
      <w:r w:rsidRPr="00107CF7">
        <w:rPr>
          <w:rStyle w:val="StyleUnderline"/>
          <w:rFonts w:asciiTheme="minorHAnsi" w:hAnsiTheme="minorHAnsi" w:cstheme="minorHAnsi"/>
        </w:rPr>
        <w:t xml:space="preserve"> and </w:t>
      </w:r>
      <w:r w:rsidRPr="00107CF7">
        <w:rPr>
          <w:rStyle w:val="Emphasis"/>
          <w:rFonts w:asciiTheme="minorHAnsi" w:hAnsiTheme="minorHAnsi" w:cstheme="minorHAnsi"/>
        </w:rPr>
        <w:t>indignation</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can help motivate</w:t>
      </w:r>
      <w:r w:rsidRPr="00107CF7">
        <w:rPr>
          <w:rStyle w:val="StyleUnderline"/>
          <w:rFonts w:asciiTheme="minorHAnsi" w:hAnsiTheme="minorHAnsi" w:cstheme="minorHAnsi"/>
        </w:rPr>
        <w:t xml:space="preserve"> settlers to </w:t>
      </w:r>
      <w:r w:rsidRPr="00410902">
        <w:rPr>
          <w:rStyle w:val="StyleUnderline"/>
          <w:rFonts w:asciiTheme="minorHAnsi" w:hAnsiTheme="minorHAnsi" w:cstheme="minorHAnsi"/>
          <w:highlight w:val="green"/>
        </w:rPr>
        <w:t>change</w:t>
      </w:r>
      <w:r w:rsidRPr="00107CF7">
        <w:rPr>
          <w:rStyle w:val="StyleUnderline"/>
          <w:rFonts w:asciiTheme="minorHAnsi" w:hAnsiTheme="minorHAnsi" w:cstheme="minorHAnsi"/>
        </w:rPr>
        <w:t xml:space="preserve"> their ways and support Indigenous resurgence</w:t>
      </w:r>
      <w:r w:rsidRPr="00107CF7">
        <w:rPr>
          <w:rFonts w:asciiTheme="minorHAnsi" w:hAnsiTheme="minorHAnsi" w:cstheme="minorHAnsi"/>
          <w:sz w:val="16"/>
        </w:rPr>
        <w:t xml:space="preserve"> (as Bacon shows in one of the articles collected here), </w:t>
      </w:r>
      <w:r w:rsidRPr="00410902">
        <w:rPr>
          <w:rStyle w:val="StyleUnderline"/>
          <w:rFonts w:asciiTheme="minorHAnsi" w:hAnsiTheme="minorHAnsi" w:cstheme="minorHAnsi"/>
          <w:highlight w:val="green"/>
        </w:rPr>
        <w:t xml:space="preserve">it is </w:t>
      </w:r>
      <w:r w:rsidRPr="00410902">
        <w:rPr>
          <w:rStyle w:val="Emphasis"/>
          <w:rFonts w:asciiTheme="minorHAnsi" w:hAnsiTheme="minorHAnsi" w:cstheme="minorHAnsi"/>
          <w:highlight w:val="green"/>
        </w:rPr>
        <w:t>equally important</w:t>
      </w:r>
      <w:r w:rsidRPr="00410902">
        <w:rPr>
          <w:rStyle w:val="StyleUnderline"/>
          <w:rFonts w:asciiTheme="minorHAnsi" w:hAnsiTheme="minorHAnsi" w:cstheme="minorHAnsi"/>
          <w:highlight w:val="green"/>
        </w:rPr>
        <w:t xml:space="preserve"> not to treat ‘unsettling the settler</w:t>
      </w:r>
      <w:r w:rsidRPr="00107CF7">
        <w:rPr>
          <w:rStyle w:val="StyleUnderline"/>
          <w:rFonts w:asciiTheme="minorHAnsi" w:hAnsiTheme="minorHAnsi" w:cstheme="minorHAnsi"/>
        </w:rPr>
        <w:t xml:space="preserve"> within’ 9 </w:t>
      </w:r>
      <w:r w:rsidRPr="00410902">
        <w:rPr>
          <w:rStyle w:val="StyleUnderline"/>
          <w:rFonts w:asciiTheme="minorHAnsi" w:hAnsiTheme="minorHAnsi" w:cstheme="minorHAnsi"/>
          <w:highlight w:val="green"/>
        </w:rPr>
        <w:t>as an end in itself</w:t>
      </w:r>
      <w:r w:rsidRPr="00107CF7">
        <w:rPr>
          <w:rFonts w:asciiTheme="minorHAnsi" w:hAnsiTheme="minorHAnsi" w:cstheme="minorHAnsi"/>
          <w:sz w:val="16"/>
        </w:rPr>
        <w:t xml:space="preserve">; rather than dwelling in discomfort, </w:t>
      </w:r>
      <w:r w:rsidRPr="00107CF7">
        <w:rPr>
          <w:rStyle w:val="StyleUnderline"/>
          <w:rFonts w:asciiTheme="minorHAnsi" w:hAnsiTheme="minorHAnsi" w:cstheme="minorHAnsi"/>
        </w:rPr>
        <w:t xml:space="preserve">the </w:t>
      </w:r>
      <w:r w:rsidRPr="00410902">
        <w:rPr>
          <w:rStyle w:val="StyleUnderline"/>
          <w:rFonts w:asciiTheme="minorHAnsi" w:hAnsiTheme="minorHAnsi" w:cstheme="minorHAnsi"/>
          <w:highlight w:val="green"/>
        </w:rPr>
        <w:t xml:space="preserve">point of unsettlement is to be a </w:t>
      </w:r>
      <w:r w:rsidRPr="00410902">
        <w:rPr>
          <w:rStyle w:val="Emphasis"/>
          <w:rFonts w:asciiTheme="minorHAnsi" w:hAnsiTheme="minorHAnsi" w:cstheme="minorHAnsi"/>
          <w:highlight w:val="green"/>
        </w:rPr>
        <w:t>springboard to action</w:t>
      </w:r>
      <w:r w:rsidRPr="00410902">
        <w:rPr>
          <w:rStyle w:val="StyleUnderline"/>
          <w:rFonts w:asciiTheme="minorHAnsi" w:hAnsiTheme="minorHAnsi" w:cstheme="minorHAnsi"/>
          <w:highlight w:val="green"/>
        </w:rPr>
        <w:t xml:space="preserve"> that benefits Indigenous peoples.</w:t>
      </w:r>
      <w:r w:rsidRPr="00107CF7">
        <w:rPr>
          <w:rStyle w:val="StyleUnderline"/>
          <w:rFonts w:asciiTheme="minorHAnsi" w:hAnsiTheme="minorHAnsi" w:cstheme="minorHAnsi"/>
        </w:rPr>
        <w:t xml:space="preserve"> </w:t>
      </w:r>
      <w:r w:rsidRPr="00107CF7">
        <w:rPr>
          <w:rFonts w:asciiTheme="minorHAnsi" w:hAnsiTheme="minorHAnsi" w:cstheme="minorHAnsi"/>
          <w:sz w:val="16"/>
        </w:rPr>
        <w:t xml:space="preserve">A related point of tension (or contention) is whether decolonization is in the interests of settlers. Boudreau (in this volume) argues that deep decolonizing solidarities must not be based on self-interest; decolonization for settlers entails </w:t>
      </w:r>
      <w:proofErr w:type="gramStart"/>
      <w:r w:rsidRPr="00107CF7">
        <w:rPr>
          <w:rFonts w:asciiTheme="minorHAnsi" w:hAnsiTheme="minorHAnsi" w:cstheme="minorHAnsi"/>
          <w:sz w:val="16"/>
        </w:rPr>
        <w:t>sacrifice, or</w:t>
      </w:r>
      <w:proofErr w:type="gramEnd"/>
      <w:r w:rsidRPr="00107CF7">
        <w:rPr>
          <w:rFonts w:asciiTheme="minorHAnsi" w:hAnsiTheme="minorHAnsi" w:cstheme="minorHAnsi"/>
          <w:sz w:val="16"/>
        </w:rPr>
        <w:t xml:space="preserve"> giving up power and privilege. This may be true and, therefore, if it is believed that there is nothing in it for settlers, why would they ever pursue it? Although decolonization may not be in settlers’ short-term economic or political interests, it may fulfill a humanistic, </w:t>
      </w:r>
      <w:proofErr w:type="gramStart"/>
      <w:r w:rsidRPr="00107CF7">
        <w:rPr>
          <w:rFonts w:asciiTheme="minorHAnsi" w:hAnsiTheme="minorHAnsi" w:cstheme="minorHAnsi"/>
          <w:sz w:val="16"/>
        </w:rPr>
        <w:t>ethical</w:t>
      </w:r>
      <w:proofErr w:type="gramEnd"/>
      <w:r w:rsidRPr="00107CF7">
        <w:rPr>
          <w:rFonts w:asciiTheme="minorHAnsi" w:hAnsiTheme="minorHAnsi" w:cstheme="minorHAnsi"/>
          <w:sz w:val="16"/>
        </w:rPr>
        <w:t xml:space="preserve"> and moral commitment. Moreover, decolonization may be in virtually everyone’s long-term interest, particularly if Indigenous resurgence assists in combatting climate change, ever-growing economic inequality, and other political and social problems. As Tuck and Yang make clear, decolonization is not a metaphor for other social justice projects.10 Nevertheless, </w:t>
      </w:r>
      <w:r w:rsidRPr="00107CF7">
        <w:rPr>
          <w:rStyle w:val="StyleUnderline"/>
          <w:rFonts w:asciiTheme="minorHAnsi" w:hAnsiTheme="minorHAnsi" w:cstheme="minorHAnsi"/>
        </w:rPr>
        <w:t xml:space="preserve">settler colonialism does intersect with other systems of oppression, and decolonization would be incomplete without also tackling racism, </w:t>
      </w:r>
      <w:proofErr w:type="gramStart"/>
      <w:r w:rsidRPr="00107CF7">
        <w:rPr>
          <w:rStyle w:val="StyleUnderline"/>
          <w:rFonts w:asciiTheme="minorHAnsi" w:hAnsiTheme="minorHAnsi" w:cstheme="minorHAnsi"/>
        </w:rPr>
        <w:t>capitalism</w:t>
      </w:r>
      <w:proofErr w:type="gramEnd"/>
      <w:r w:rsidRPr="00107CF7">
        <w:rPr>
          <w:rStyle w:val="StyleUnderline"/>
          <w:rFonts w:asciiTheme="minorHAnsi" w:hAnsiTheme="minorHAnsi" w:cstheme="minorHAnsi"/>
        </w:rPr>
        <w:t xml:space="preserve"> and heterosexism.</w:t>
      </w:r>
      <w:r w:rsidRPr="00107CF7">
        <w:rPr>
          <w:rFonts w:asciiTheme="minorHAnsi" w:hAnsiTheme="minorHAnsi" w:cstheme="minorHAnsi"/>
          <w:sz w:val="16"/>
        </w:rPr>
        <w:t xml:space="preserve">11 </w:t>
      </w:r>
    </w:p>
    <w:p w14:paraId="3A68AD76"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 xml:space="preserve">Rejection of political mobilization is not radical – it continues the </w:t>
      </w:r>
      <w:r w:rsidRPr="00107CF7">
        <w:rPr>
          <w:rFonts w:asciiTheme="minorHAnsi" w:hAnsiTheme="minorHAnsi" w:cstheme="minorHAnsi"/>
          <w:u w:val="single"/>
        </w:rPr>
        <w:t>prevailing mode of leftist cynicism</w:t>
      </w:r>
      <w:r w:rsidRPr="00107CF7">
        <w:rPr>
          <w:rFonts w:asciiTheme="minorHAnsi" w:hAnsiTheme="minorHAnsi" w:cstheme="minorHAnsi"/>
        </w:rPr>
        <w:t xml:space="preserve"> that eviscerates alternatives </w:t>
      </w:r>
    </w:p>
    <w:p w14:paraId="5CD3697F" w14:textId="77777777" w:rsidR="00507156" w:rsidRPr="00107CF7" w:rsidRDefault="00507156" w:rsidP="00507156">
      <w:pPr>
        <w:rPr>
          <w:rFonts w:asciiTheme="minorHAnsi" w:hAnsiTheme="minorHAnsi" w:cstheme="minorHAnsi"/>
        </w:rPr>
      </w:pPr>
      <w:r w:rsidRPr="00107CF7">
        <w:rPr>
          <w:rStyle w:val="Style13ptBold"/>
          <w:rFonts w:asciiTheme="minorHAnsi" w:hAnsiTheme="minorHAnsi" w:cstheme="minorHAnsi"/>
        </w:rPr>
        <w:t>Burgum 15</w:t>
      </w:r>
      <w:r w:rsidRPr="00107CF7">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107CF7">
        <w:rPr>
          <w:rFonts w:asciiTheme="minorHAnsi" w:hAnsiTheme="minorHAnsi" w:cstheme="minorHAnsi"/>
          <w:i/>
        </w:rPr>
        <w:t>Journal for Cultural Research</w:t>
      </w:r>
      <w:r w:rsidRPr="00107CF7">
        <w:rPr>
          <w:rFonts w:asciiTheme="minorHAnsi" w:hAnsiTheme="minorHAnsi" w:cstheme="minorHAnsi"/>
        </w:rPr>
        <w:t>, Volume 19, Issue 3)</w:t>
      </w:r>
    </w:p>
    <w:p w14:paraId="358320FA" w14:textId="77777777" w:rsidR="00507156" w:rsidRPr="00107CF7" w:rsidRDefault="00507156" w:rsidP="00507156">
      <w:pPr>
        <w:rPr>
          <w:rFonts w:asciiTheme="minorHAnsi" w:hAnsiTheme="minorHAnsi" w:cstheme="minorHAnsi"/>
          <w:u w:val="single"/>
        </w:rPr>
      </w:pPr>
      <w:r w:rsidRPr="00107CF7">
        <w:rPr>
          <w:rStyle w:val="StyleUnderline"/>
          <w:rFonts w:asciiTheme="minorHAnsi" w:hAnsiTheme="minorHAnsi" w:cstheme="minorHAnsi"/>
        </w:rPr>
        <w:t>Rather than the Situationist spectacle</w:t>
      </w:r>
      <w:r w:rsidRPr="00107CF7">
        <w:rPr>
          <w:rFonts w:asciiTheme="minorHAnsi" w:hAnsiTheme="minorHAnsi" w:cstheme="minorHAnsi"/>
        </w:rPr>
        <w:t xml:space="preserve">, then, I argue that </w:t>
      </w:r>
      <w:r w:rsidRPr="00107CF7">
        <w:rPr>
          <w:rStyle w:val="Emphasis"/>
          <w:rFonts w:asciiTheme="minorHAnsi" w:hAnsiTheme="minorHAnsi" w:cstheme="minorHAnsi"/>
        </w:rPr>
        <w:t>the reason</w:t>
      </w:r>
      <w:r w:rsidRPr="00107CF7">
        <w:rPr>
          <w:rFonts w:asciiTheme="minorHAnsi" w:hAnsiTheme="minorHAnsi" w:cstheme="minorHAnsi"/>
        </w:rPr>
        <w:t xml:space="preserve"> those on </w:t>
      </w:r>
      <w:r w:rsidRPr="00107CF7">
        <w:rPr>
          <w:rStyle w:val="Emphasis"/>
          <w:rFonts w:asciiTheme="minorHAnsi" w:hAnsiTheme="minorHAnsi" w:cstheme="minorHAnsi"/>
        </w:rPr>
        <w:t xml:space="preserve">the </w:t>
      </w:r>
      <w:r w:rsidRPr="00410902">
        <w:rPr>
          <w:rStyle w:val="Emphasis"/>
          <w:rFonts w:asciiTheme="minorHAnsi" w:hAnsiTheme="minorHAnsi" w:cstheme="minorHAnsi"/>
          <w:highlight w:val="green"/>
        </w:rPr>
        <w:t>left are rendered</w:t>
      </w:r>
      <w:r w:rsidRPr="00107CF7">
        <w:rPr>
          <w:rStyle w:val="StyleUnderline"/>
          <w:rFonts w:asciiTheme="minorHAnsi" w:hAnsiTheme="minorHAnsi" w:cstheme="minorHAnsi"/>
        </w:rPr>
        <w:t xml:space="preserve"> post-politically </w:t>
      </w:r>
      <w:r w:rsidRPr="00410902">
        <w:rPr>
          <w:rStyle w:val="Emphasis"/>
          <w:rFonts w:asciiTheme="minorHAnsi" w:hAnsiTheme="minorHAnsi" w:cstheme="minorHAnsi"/>
          <w:highlight w:val="green"/>
        </w:rPr>
        <w:t>impotent</w:t>
      </w:r>
      <w:r w:rsidRPr="00107CF7">
        <w:rPr>
          <w:rStyle w:val="StyleUnderline"/>
          <w:rFonts w:asciiTheme="minorHAnsi" w:hAnsiTheme="minorHAnsi" w:cstheme="minorHAnsi"/>
        </w:rPr>
        <w:t xml:space="preserve"> to bring about change </w:t>
      </w:r>
      <w:r w:rsidRPr="00107CF7">
        <w:rPr>
          <w:rStyle w:val="Emphasis"/>
          <w:rFonts w:asciiTheme="minorHAnsi" w:hAnsiTheme="minorHAnsi" w:cstheme="minorHAnsi"/>
        </w:rPr>
        <w:t xml:space="preserve">is not because we are deceived, but </w:t>
      </w:r>
      <w:r w:rsidRPr="00410902">
        <w:rPr>
          <w:rStyle w:val="Emphasis"/>
          <w:rFonts w:asciiTheme="minorHAnsi" w:hAnsiTheme="minorHAnsi" w:cstheme="minorHAnsi"/>
          <w:highlight w:val="green"/>
        </w:rPr>
        <w:t>because we enact apathy despite</w:t>
      </w:r>
      <w:r w:rsidRPr="00107CF7">
        <w:rPr>
          <w:rStyle w:val="Emphasis"/>
          <w:rFonts w:asciiTheme="minorHAnsi" w:hAnsiTheme="minorHAnsi" w:cstheme="minorHAnsi"/>
        </w:rPr>
        <w:t xml:space="preserve"> ourselves.</w:t>
      </w:r>
      <w:r w:rsidRPr="00107CF7">
        <w:rPr>
          <w:rFonts w:asciiTheme="minorHAnsi" w:hAnsiTheme="minorHAnsi" w:cstheme="minorHAnsi"/>
        </w:rPr>
        <w:t xml:space="preserve"> In other words, the relationship between the resistive subject and ideology is not one of false consciousness, but one of cynicism: </w:t>
      </w:r>
      <w:r w:rsidRPr="00107CF7">
        <w:rPr>
          <w:rStyle w:val="StyleUnderline"/>
          <w:rFonts w:asciiTheme="minorHAnsi" w:hAnsiTheme="minorHAnsi" w:cstheme="minorHAnsi"/>
        </w:rPr>
        <w:t>we are not misdirected by shallow spectacles, but instead somehow distracted by our cynical belief that we are being “distracted”.</w:t>
      </w:r>
      <w:r w:rsidRPr="00107CF7">
        <w:rPr>
          <w:rFonts w:asciiTheme="minorHAnsi" w:hAnsiTheme="minorHAnsi" w:cstheme="minorHAnsi"/>
        </w:rPr>
        <w:t xml:space="preserve"> In this section, I begin by outlining the concept of cynicism as it has been </w:t>
      </w:r>
      <w:proofErr w:type="spellStart"/>
      <w:r w:rsidRPr="00107CF7">
        <w:rPr>
          <w:rFonts w:asciiTheme="minorHAnsi" w:hAnsiTheme="minorHAnsi" w:cstheme="minorHAnsi"/>
        </w:rPr>
        <w:t>theorised</w:t>
      </w:r>
      <w:proofErr w:type="spellEnd"/>
      <w:r w:rsidRPr="00107CF7">
        <w:rPr>
          <w:rFonts w:asciiTheme="minorHAnsi" w:hAnsiTheme="minorHAnsi" w:cstheme="minorHAnsi"/>
        </w:rPr>
        <w:t xml:space="preserve"> by Peter </w:t>
      </w:r>
      <w:proofErr w:type="spellStart"/>
      <w:r w:rsidRPr="00107CF7">
        <w:rPr>
          <w:rFonts w:asciiTheme="minorHAnsi" w:hAnsiTheme="minorHAnsi" w:cstheme="minorHAnsi"/>
        </w:rPr>
        <w:t>Sloterdijk</w:t>
      </w:r>
      <w:proofErr w:type="spellEnd"/>
      <w:r w:rsidRPr="00107CF7">
        <w:rPr>
          <w:rFonts w:asciiTheme="minorHAnsi" w:hAnsiTheme="minorHAnsi" w:cstheme="minorHAnsi"/>
        </w:rPr>
        <w:t xml:space="preserve"> and </w:t>
      </w:r>
      <w:proofErr w:type="spellStart"/>
      <w:r w:rsidRPr="00107CF7">
        <w:rPr>
          <w:rFonts w:asciiTheme="minorHAnsi" w:hAnsiTheme="minorHAnsi" w:cstheme="minorHAnsi"/>
        </w:rPr>
        <w:t>Slavoj</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Žižek</w:t>
      </w:r>
      <w:proofErr w:type="spellEnd"/>
      <w:r w:rsidRPr="00107CF7">
        <w:rPr>
          <w:rFonts w:asciiTheme="minorHAnsi" w:hAnsiTheme="minorHAnsi" w:cstheme="minorHAnsi"/>
        </w:rPr>
        <w:t xml:space="preserve">. This then leads us to an analysis of the cynical position adopted by Brand’s critics, which I argue actually demonstrates more political problems on the part of the left than those suggested by Brand </w:t>
      </w:r>
      <w:proofErr w:type="gramStart"/>
      <w:r w:rsidRPr="00107CF7">
        <w:rPr>
          <w:rFonts w:asciiTheme="minorHAnsi" w:hAnsiTheme="minorHAnsi" w:cstheme="minorHAnsi"/>
        </w:rPr>
        <w:t>himself.</w:t>
      </w:r>
      <w:r w:rsidRPr="00107CF7">
        <w:rPr>
          <w:rFonts w:asciiTheme="minorHAnsi" w:hAnsiTheme="minorHAnsi" w:cstheme="minorHAnsi"/>
          <w:sz w:val="12"/>
        </w:rPr>
        <w:t>¶</w:t>
      </w:r>
      <w:proofErr w:type="gramEnd"/>
      <w:r w:rsidRPr="00107CF7">
        <w:rPr>
          <w:rFonts w:asciiTheme="minorHAnsi" w:hAnsiTheme="minorHAnsi" w:cstheme="minorHAnsi"/>
        </w:rPr>
        <w:t xml:space="preserve"> For </w:t>
      </w:r>
      <w:proofErr w:type="spellStart"/>
      <w:r w:rsidRPr="00107CF7">
        <w:rPr>
          <w:rFonts w:asciiTheme="minorHAnsi" w:hAnsiTheme="minorHAnsi" w:cstheme="minorHAnsi"/>
        </w:rPr>
        <w:t>Sloterdijk</w:t>
      </w:r>
      <w:proofErr w:type="spellEnd"/>
      <w:r w:rsidRPr="00107CF7">
        <w:rPr>
          <w:rFonts w:asciiTheme="minorHAnsi" w:hAnsiTheme="minorHAnsi" w:cstheme="minorHAnsi"/>
        </w:rPr>
        <w:t xml:space="preserve">, cynicism is an attitude that emerges right at the </w:t>
      </w:r>
      <w:proofErr w:type="spellStart"/>
      <w:r w:rsidRPr="00107CF7">
        <w:rPr>
          <w:rFonts w:asciiTheme="minorHAnsi" w:hAnsiTheme="minorHAnsi" w:cstheme="minorHAnsi"/>
        </w:rPr>
        <w:t>centre</w:t>
      </w:r>
      <w:proofErr w:type="spellEnd"/>
      <w:r w:rsidRPr="00107CF7">
        <w:rPr>
          <w:rFonts w:asciiTheme="minorHAnsi" w:hAnsiTheme="minorHAnsi" w:cstheme="minorHAnsi"/>
        </w:rPr>
        <w:t xml:space="preserv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w:t>
      </w:r>
      <w:proofErr w:type="spellStart"/>
      <w:r w:rsidRPr="00107CF7">
        <w:rPr>
          <w:rFonts w:asciiTheme="minorHAnsi" w:hAnsiTheme="minorHAnsi" w:cstheme="minorHAnsi"/>
        </w:rPr>
        <w:t>unconcealedness</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aletheia</w:t>
      </w:r>
      <w:proofErr w:type="spellEnd"/>
      <w:r w:rsidRPr="00107CF7">
        <w:rPr>
          <w:rFonts w:asciiTheme="minorHAnsi" w:hAnsiTheme="minorHAnsi" w:cstheme="minorHAnsi"/>
        </w:rPr>
        <w:t xml:space="preserve">)3 instead creates a widespread mistrust and suspicion of every appearance. Subsequently, </w:t>
      </w:r>
      <w:r w:rsidRPr="00107CF7">
        <w:rPr>
          <w:rStyle w:val="StyleUnderline"/>
          <w:rFonts w:asciiTheme="minorHAnsi" w:hAnsiTheme="minorHAnsi" w:cstheme="minorHAnsi"/>
        </w:rPr>
        <w:t>“a new form of realism bursts forth</w:t>
      </w:r>
      <w:r w:rsidRPr="00107CF7">
        <w:rPr>
          <w:rFonts w:asciiTheme="minorHAnsi" w:hAnsiTheme="minorHAnsi" w:cstheme="minorHAnsi"/>
        </w:rPr>
        <w:t xml:space="preserve">, a form that is </w:t>
      </w:r>
      <w:r w:rsidRPr="00107CF7">
        <w:rPr>
          <w:rStyle w:val="StyleUnderline"/>
          <w:rFonts w:asciiTheme="minorHAnsi" w:hAnsiTheme="minorHAnsi" w:cstheme="minorHAnsi"/>
        </w:rPr>
        <w:t>driven by the fear of becoming deceived or overpowered</w:t>
      </w:r>
      <w:r w:rsidRPr="00107CF7">
        <w:rPr>
          <w:rFonts w:asciiTheme="minorHAnsi" w:hAnsiTheme="minorHAnsi" w:cstheme="minorHAnsi"/>
        </w:rPr>
        <w:t xml:space="preserve"> … </w:t>
      </w:r>
      <w:r w:rsidRPr="00107CF7">
        <w:rPr>
          <w:rStyle w:val="StyleUnderline"/>
          <w:rFonts w:asciiTheme="minorHAnsi" w:hAnsiTheme="minorHAnsi" w:cstheme="minorHAnsi"/>
        </w:rPr>
        <w:t xml:space="preserve">everything that appears to us could be a deceptive </w:t>
      </w:r>
      <w:proofErr w:type="spellStart"/>
      <w:r w:rsidRPr="00107CF7">
        <w:rPr>
          <w:rStyle w:val="StyleUnderline"/>
          <w:rFonts w:asciiTheme="minorHAnsi" w:hAnsiTheme="minorHAnsi" w:cstheme="minorHAnsi"/>
        </w:rPr>
        <w:t>manoeuvre</w:t>
      </w:r>
      <w:proofErr w:type="spellEnd"/>
      <w:r w:rsidRPr="00107CF7">
        <w:rPr>
          <w:rStyle w:val="StyleUnderline"/>
          <w:rFonts w:asciiTheme="minorHAnsi" w:hAnsiTheme="minorHAnsi" w:cstheme="minorHAnsi"/>
        </w:rPr>
        <w:t xml:space="preserve"> of an overpowering evil enemy”</w:t>
      </w:r>
      <w:r w:rsidRPr="00107CF7">
        <w:rPr>
          <w:rFonts w:asciiTheme="minorHAnsi" w:hAnsiTheme="minorHAnsi" w:cstheme="minorHAnsi"/>
        </w:rPr>
        <w:t xml:space="preserve"> (</w:t>
      </w:r>
      <w:proofErr w:type="spellStart"/>
      <w:r w:rsidRPr="00107CF7">
        <w:rPr>
          <w:rFonts w:asciiTheme="minorHAnsi" w:hAnsiTheme="minorHAnsi" w:cstheme="minorHAnsi"/>
        </w:rPr>
        <w:t>Sloterdijk</w:t>
      </w:r>
      <w:proofErr w:type="spellEnd"/>
      <w:r w:rsidRPr="00107CF7">
        <w:rPr>
          <w:rFonts w:asciiTheme="minorHAnsi" w:hAnsiTheme="minorHAnsi" w:cstheme="minorHAnsi"/>
        </w:rPr>
        <w:t xml:space="preserve">, 1987, p. 330). The surface becomes </w:t>
      </w:r>
      <w:proofErr w:type="gramStart"/>
      <w:r w:rsidRPr="00107CF7">
        <w:rPr>
          <w:rFonts w:asciiTheme="minorHAnsi" w:hAnsiTheme="minorHAnsi" w:cstheme="minorHAnsi"/>
        </w:rPr>
        <w:t>suspect</w:t>
      </w:r>
      <w:proofErr w:type="gramEnd"/>
      <w:r w:rsidRPr="00107CF7">
        <w:rPr>
          <w:rFonts w:asciiTheme="minorHAnsi" w:hAnsiTheme="minorHAnsi" w:cstheme="minorHAnsi"/>
        </w:rPr>
        <w:t xml:space="preserve"> and the subject therefore retreats from all appearances: judging them to be spectacles that are seeking to oppress through falsity. The result is </w:t>
      </w:r>
      <w:proofErr w:type="gramStart"/>
      <w:r w:rsidRPr="00107CF7">
        <w:rPr>
          <w:rFonts w:asciiTheme="minorHAnsi" w:hAnsiTheme="minorHAnsi" w:cstheme="minorHAnsi"/>
        </w:rPr>
        <w:t>cynicism.</w:t>
      </w:r>
      <w:r w:rsidRPr="00107CF7">
        <w:rPr>
          <w:rFonts w:asciiTheme="minorHAnsi" w:hAnsiTheme="minorHAnsi" w:cstheme="minorHAnsi"/>
          <w:sz w:val="12"/>
        </w:rPr>
        <w:t>¶</w:t>
      </w:r>
      <w:proofErr w:type="gramEnd"/>
      <w:r w:rsidRPr="00107CF7">
        <w:rPr>
          <w:rFonts w:asciiTheme="minorHAnsi" w:hAnsiTheme="minorHAnsi" w:cstheme="minorHAnsi"/>
        </w:rPr>
        <w:t xml:space="preserve"> Subsequently, </w:t>
      </w:r>
      <w:r w:rsidRPr="00107CF7">
        <w:rPr>
          <w:rStyle w:val="StyleUnderline"/>
          <w:rFonts w:asciiTheme="minorHAnsi" w:hAnsiTheme="minorHAnsi" w:cstheme="minorHAnsi"/>
        </w:rPr>
        <w:t>this leads</w:t>
      </w:r>
      <w:r w:rsidRPr="00107CF7">
        <w:rPr>
          <w:rFonts w:asciiTheme="minorHAnsi" w:hAnsiTheme="minorHAnsi" w:cstheme="minorHAnsi"/>
        </w:rPr>
        <w:t xml:space="preserve"> </w:t>
      </w:r>
      <w:proofErr w:type="spellStart"/>
      <w:r w:rsidRPr="00107CF7">
        <w:rPr>
          <w:rFonts w:asciiTheme="minorHAnsi" w:hAnsiTheme="minorHAnsi" w:cstheme="minorHAnsi"/>
        </w:rPr>
        <w:t>Sloterdijk</w:t>
      </w:r>
      <w:proofErr w:type="spellEnd"/>
      <w:r w:rsidRPr="00107CF7">
        <w:rPr>
          <w:rFonts w:asciiTheme="minorHAnsi" w:hAnsiTheme="minorHAnsi" w:cstheme="minorHAnsi"/>
        </w:rPr>
        <w:t xml:space="preserve"> </w:t>
      </w:r>
      <w:r w:rsidRPr="00107CF7">
        <w:rPr>
          <w:rStyle w:val="StyleUnderline"/>
          <w:rFonts w:asciiTheme="minorHAnsi" w:hAnsiTheme="minorHAnsi" w:cstheme="minorHAnsi"/>
        </w:rPr>
        <w:t>to</w:t>
      </w:r>
      <w:r w:rsidRPr="00107CF7">
        <w:rPr>
          <w:rFonts w:asciiTheme="minorHAnsi" w:hAnsiTheme="minorHAnsi" w:cstheme="minorHAnsi"/>
        </w:rPr>
        <w:t xml:space="preserve"> his well-known paradoxical definition of </w:t>
      </w:r>
      <w:r w:rsidRPr="00410902">
        <w:rPr>
          <w:rStyle w:val="StyleUnderline"/>
          <w:rFonts w:asciiTheme="minorHAnsi" w:hAnsiTheme="minorHAnsi" w:cstheme="minorHAnsi"/>
          <w:highlight w:val="green"/>
        </w:rPr>
        <w:t>cynicism as “enlightened false consciousness”</w:t>
      </w:r>
      <w:r w:rsidRPr="00107CF7">
        <w:rPr>
          <w:rFonts w:asciiTheme="minorHAnsi" w:hAnsiTheme="minorHAnsi" w:cstheme="minorHAnsi"/>
        </w:rPr>
        <w:t xml:space="preserve"> which he describes as </w:t>
      </w:r>
      <w:r w:rsidRPr="00107CF7">
        <w:rPr>
          <w:rStyle w:val="StyleUnderline"/>
          <w:rFonts w:asciiTheme="minorHAnsi" w:hAnsiTheme="minorHAnsi" w:cstheme="minorHAnsi"/>
        </w:rPr>
        <w:t xml:space="preserve">a “modernized, unhappy consciousness on which enlightenment has </w:t>
      </w:r>
      <w:proofErr w:type="spellStart"/>
      <w:r w:rsidRPr="00107CF7">
        <w:rPr>
          <w:rStyle w:val="StyleUnderline"/>
          <w:rFonts w:asciiTheme="minorHAnsi" w:hAnsiTheme="minorHAnsi" w:cstheme="minorHAnsi"/>
        </w:rPr>
        <w:t>laboured</w:t>
      </w:r>
      <w:proofErr w:type="spellEnd"/>
      <w:r w:rsidRPr="00107CF7">
        <w:rPr>
          <w:rStyle w:val="StyleUnderline"/>
          <w:rFonts w:asciiTheme="minorHAnsi" w:hAnsiTheme="minorHAnsi" w:cstheme="minorHAnsi"/>
        </w:rPr>
        <w:t xml:space="preserve"> both successfully and in vain … it has learned its lessons in </w:t>
      </w:r>
      <w:r w:rsidRPr="00107CF7">
        <w:rPr>
          <w:rStyle w:val="StyleUnderline"/>
          <w:rFonts w:asciiTheme="minorHAnsi" w:hAnsiTheme="minorHAnsi" w:cstheme="minorHAnsi"/>
        </w:rPr>
        <w:lastRenderedPageBreak/>
        <w:t>enlightenment, but it has not, probably was not able to, put them into practice”</w:t>
      </w:r>
      <w:r w:rsidRPr="00107CF7">
        <w:rPr>
          <w:rFonts w:asciiTheme="minorHAnsi" w:hAnsiTheme="minorHAnsi" w:cstheme="minorHAnsi"/>
        </w:rPr>
        <w:t xml:space="preserve"> (1987, p. 5). In other words, </w:t>
      </w:r>
      <w:r w:rsidRPr="00107CF7">
        <w:rPr>
          <w:rStyle w:val="Emphasis"/>
          <w:rFonts w:asciiTheme="minorHAnsi" w:hAnsiTheme="minorHAnsi" w:cstheme="minorHAnsi"/>
        </w:rPr>
        <w:t xml:space="preserve">in the search for a higher consciousness behind appearances, the </w:t>
      </w:r>
      <w:r w:rsidRPr="00410902">
        <w:rPr>
          <w:rStyle w:val="Emphasis"/>
          <w:rFonts w:asciiTheme="minorHAnsi" w:hAnsiTheme="minorHAnsi" w:cstheme="minorHAnsi"/>
          <w:highlight w:val="green"/>
        </w:rPr>
        <w:t>subject is</w:t>
      </w:r>
      <w:r w:rsidRPr="00107CF7">
        <w:rPr>
          <w:rStyle w:val="Emphasis"/>
          <w:rFonts w:asciiTheme="minorHAnsi" w:hAnsiTheme="minorHAnsi" w:cstheme="minorHAnsi"/>
        </w:rPr>
        <w:t xml:space="preserve"> paradoxically </w:t>
      </w:r>
      <w:r w:rsidRPr="00410902">
        <w:rPr>
          <w:rStyle w:val="Emphasis"/>
          <w:rFonts w:asciiTheme="minorHAnsi" w:hAnsiTheme="minorHAnsi" w:cstheme="minorHAnsi"/>
          <w:highlight w:val="green"/>
        </w:rPr>
        <w:t>“duped”</w:t>
      </w:r>
      <w:r w:rsidRPr="00107CF7">
        <w:rPr>
          <w:rStyle w:val="Emphasis"/>
          <w:rFonts w:asciiTheme="minorHAnsi" w:hAnsiTheme="minorHAnsi" w:cstheme="minorHAnsi"/>
        </w:rPr>
        <w:t xml:space="preserve"> by their very </w:t>
      </w:r>
      <w:r w:rsidRPr="00410902">
        <w:rPr>
          <w:rStyle w:val="Emphasis"/>
          <w:rFonts w:asciiTheme="minorHAnsi" w:hAnsiTheme="minorHAnsi" w:cstheme="minorHAnsi"/>
          <w:highlight w:val="green"/>
        </w:rPr>
        <w:t>suspicion of being duped.</w:t>
      </w:r>
      <w:r w:rsidRPr="00107CF7">
        <w:rPr>
          <w:rFonts w:asciiTheme="minorHAnsi" w:hAnsiTheme="minorHAnsi" w:cstheme="minorHAnsi"/>
        </w:rPr>
        <w:t xml:space="preserve"> Furthermore, </w:t>
      </w:r>
      <w:r w:rsidRPr="00107CF7">
        <w:rPr>
          <w:rStyle w:val="Emphasis"/>
          <w:rFonts w:asciiTheme="minorHAnsi" w:hAnsiTheme="minorHAnsi" w:cstheme="minorHAnsi"/>
        </w:rPr>
        <w:t>because the subject thinks they “know” that appearances are just a mask, they disbelieve the truth when it does appear.</w:t>
      </w:r>
      <w:r w:rsidRPr="00107CF7">
        <w:rPr>
          <w:rFonts w:asciiTheme="minorHAnsi" w:hAnsiTheme="minorHAnsi" w:cstheme="minorHAnsi"/>
        </w:rPr>
        <w:t xml:space="preserve"> Like the story of the Emperor’s New Clothes, </w:t>
      </w:r>
      <w:r w:rsidRPr="00107CF7">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107CF7">
        <w:rPr>
          <w:rFonts w:asciiTheme="minorHAnsi" w:hAnsiTheme="minorHAnsi" w:cstheme="minorHAnsi"/>
        </w:rPr>
        <w:t xml:space="preserve"> (they still act as if the emperor is all-powerful). As </w:t>
      </w:r>
      <w:proofErr w:type="gramStart"/>
      <w:r w:rsidRPr="00107CF7">
        <w:rPr>
          <w:rFonts w:asciiTheme="minorHAnsi" w:hAnsiTheme="minorHAnsi" w:cstheme="minorHAnsi"/>
        </w:rPr>
        <w:t>such,</w:t>
      </w:r>
      <w:r w:rsidRPr="00107CF7">
        <w:rPr>
          <w:rFonts w:asciiTheme="minorHAnsi" w:hAnsiTheme="minorHAnsi" w:cstheme="minorHAnsi"/>
          <w:sz w:val="12"/>
        </w:rPr>
        <w:t>¶</w:t>
      </w:r>
      <w:proofErr w:type="gramEnd"/>
      <w:r w:rsidRPr="00107CF7">
        <w:rPr>
          <w:rFonts w:asciiTheme="minorHAnsi" w:hAnsiTheme="minorHAnsi" w:cstheme="minorHAnsi"/>
        </w:rPr>
        <w:t xml:space="preserve"> cynical reason is no longer naïve, but is a paradox of enlightened false consciousness: one knows the falsehood very well, </w:t>
      </w:r>
      <w:r w:rsidRPr="00107CF7">
        <w:rPr>
          <w:rStyle w:val="StyleUnderline"/>
          <w:rFonts w:asciiTheme="minorHAnsi" w:hAnsiTheme="minorHAnsi" w:cstheme="minorHAnsi"/>
        </w:rPr>
        <w:t>one is well aware of a particular hidden interest hidden behind the ideological universality, but still one does not renounce it.</w:t>
      </w:r>
      <w:r w:rsidRPr="00107CF7">
        <w:rPr>
          <w:rFonts w:asciiTheme="minorHAnsi" w:hAnsiTheme="minorHAnsi" w:cstheme="minorHAnsi"/>
        </w:rPr>
        <w:t xml:space="preserve"> (</w:t>
      </w:r>
      <w:proofErr w:type="spellStart"/>
      <w:r w:rsidRPr="00107CF7">
        <w:rPr>
          <w:rFonts w:asciiTheme="minorHAnsi" w:hAnsiTheme="minorHAnsi" w:cstheme="minorHAnsi"/>
        </w:rPr>
        <w:t>Žižek</w:t>
      </w:r>
      <w:proofErr w:type="spellEnd"/>
      <w:r w:rsidRPr="00107CF7">
        <w:rPr>
          <w:rFonts w:asciiTheme="minorHAnsi" w:hAnsiTheme="minorHAnsi" w:cstheme="minorHAnsi"/>
        </w:rPr>
        <w:t xml:space="preserve">, 1989, p. </w:t>
      </w:r>
      <w:proofErr w:type="gramStart"/>
      <w:r w:rsidRPr="00107CF7">
        <w:rPr>
          <w:rFonts w:asciiTheme="minorHAnsi" w:hAnsiTheme="minorHAnsi" w:cstheme="minorHAnsi"/>
        </w:rPr>
        <w:t>23)</w:t>
      </w:r>
      <w:r w:rsidRPr="00107CF7">
        <w:rPr>
          <w:rFonts w:asciiTheme="minorHAnsi" w:hAnsiTheme="minorHAnsi" w:cstheme="minorHAnsi"/>
          <w:sz w:val="12"/>
        </w:rPr>
        <w:t>¶</w:t>
      </w:r>
      <w:proofErr w:type="gramEnd"/>
      <w:r w:rsidRPr="00107CF7">
        <w:rPr>
          <w:rFonts w:asciiTheme="minorHAnsi" w:hAnsiTheme="minorHAnsi" w:cstheme="minorHAnsi"/>
        </w:rPr>
        <w:t xml:space="preserve"> </w:t>
      </w:r>
      <w:r w:rsidRPr="00107CF7">
        <w:rPr>
          <w:rStyle w:val="StyleUnderline"/>
          <w:rFonts w:asciiTheme="minorHAnsi" w:hAnsiTheme="minorHAnsi" w:cstheme="minorHAnsi"/>
        </w:rPr>
        <w:t>The audience to the parade of power can see that the emperor is not divine</w:t>
      </w:r>
      <w:r w:rsidRPr="00107CF7">
        <w:rPr>
          <w:rFonts w:asciiTheme="minorHAnsi" w:hAnsiTheme="minorHAnsi" w:cstheme="minorHAnsi"/>
        </w:rPr>
        <w:t xml:space="preserve"> – just a fragile human body like the rest of us – yet they cynically choose not to know and objectively retain his aura. </w:t>
      </w:r>
      <w:r w:rsidRPr="00107CF7">
        <w:rPr>
          <w:rStyle w:val="Emphasis"/>
          <w:rFonts w:asciiTheme="minorHAnsi" w:hAnsiTheme="minorHAnsi" w:cstheme="minorHAnsi"/>
        </w:rPr>
        <w:t xml:space="preserve">They congratulate themselves on “knowing” that Brand is a trivial spectacle, yet they choose to remain apathetic towards his calls for </w:t>
      </w:r>
      <w:proofErr w:type="gramStart"/>
      <w:r w:rsidRPr="00107CF7">
        <w:rPr>
          <w:rStyle w:val="Emphasis"/>
          <w:rFonts w:asciiTheme="minorHAnsi" w:hAnsiTheme="minorHAnsi" w:cstheme="minorHAnsi"/>
        </w:rPr>
        <w:t>action.</w:t>
      </w:r>
      <w:r w:rsidRPr="00107CF7">
        <w:rPr>
          <w:rStyle w:val="Emphasis"/>
          <w:rFonts w:asciiTheme="minorHAnsi" w:hAnsiTheme="minorHAnsi" w:cstheme="minorHAnsi"/>
          <w:sz w:val="12"/>
        </w:rPr>
        <w:t>¶</w:t>
      </w:r>
      <w:proofErr w:type="gramEnd"/>
      <w:r w:rsidRPr="00107CF7">
        <w:rPr>
          <w:rStyle w:val="Emphasis"/>
          <w:rFonts w:asciiTheme="minorHAnsi" w:hAnsiTheme="minorHAnsi" w:cstheme="minorHAnsi"/>
          <w:sz w:val="12"/>
        </w:rPr>
        <w:t xml:space="preserve"> </w:t>
      </w:r>
      <w:r w:rsidRPr="00107CF7">
        <w:rPr>
          <w:rFonts w:asciiTheme="minorHAnsi" w:hAnsiTheme="minorHAnsi" w:cstheme="minorHAnsi"/>
        </w:rPr>
        <w:t xml:space="preserve">As such, </w:t>
      </w:r>
      <w:r w:rsidRPr="00107CF7">
        <w:rPr>
          <w:rStyle w:val="StyleUnderline"/>
          <w:rFonts w:asciiTheme="minorHAnsi" w:hAnsiTheme="minorHAnsi" w:cstheme="minorHAnsi"/>
        </w:rPr>
        <w:t xml:space="preserve">the dismissive reaction to Brand </w:t>
      </w:r>
      <w:r w:rsidRPr="00107CF7">
        <w:rPr>
          <w:rStyle w:val="Emphasis"/>
          <w:rFonts w:asciiTheme="minorHAnsi" w:hAnsiTheme="minorHAnsi" w:cstheme="minorHAnsi"/>
        </w:rPr>
        <w:t xml:space="preserve">reveals </w:t>
      </w:r>
      <w:r w:rsidRPr="00410902">
        <w:rPr>
          <w:rStyle w:val="Emphasis"/>
          <w:rFonts w:asciiTheme="minorHAnsi" w:hAnsiTheme="minorHAnsi" w:cstheme="minorHAnsi"/>
          <w:highlight w:val="green"/>
        </w:rPr>
        <w:t>a regressive</w:t>
      </w:r>
      <w:r w:rsidRPr="00107CF7">
        <w:rPr>
          <w:rStyle w:val="Emphasis"/>
          <w:rFonts w:asciiTheme="minorHAnsi" w:hAnsiTheme="minorHAnsi" w:cstheme="minorHAnsi"/>
        </w:rPr>
        <w:t xml:space="preserve"> </w:t>
      </w:r>
      <w:proofErr w:type="spellStart"/>
      <w:r w:rsidRPr="00107CF7">
        <w:rPr>
          <w:rStyle w:val="Emphasis"/>
          <w:rFonts w:asciiTheme="minorHAnsi" w:hAnsiTheme="minorHAnsi" w:cstheme="minorHAnsi"/>
        </w:rPr>
        <w:t>interpassive</w:t>
      </w:r>
      <w:proofErr w:type="spellEnd"/>
      <w:r w:rsidRPr="00107CF7">
        <w:rPr>
          <w:rStyle w:val="Emphasis"/>
          <w:rFonts w:asciiTheme="minorHAnsi" w:hAnsiTheme="minorHAnsi" w:cstheme="minorHAnsi"/>
        </w:rPr>
        <w:t xml:space="preserve"> </w:t>
      </w:r>
      <w:r w:rsidRPr="00410902">
        <w:rPr>
          <w:rStyle w:val="Emphasis"/>
          <w:rFonts w:asciiTheme="minorHAnsi" w:hAnsiTheme="minorHAnsi" w:cstheme="minorHAnsi"/>
          <w:highlight w:val="green"/>
        </w:rPr>
        <w:t>tendency</w:t>
      </w:r>
      <w:r w:rsidRPr="00107CF7">
        <w:rPr>
          <w:rStyle w:val="Emphasis"/>
          <w:rFonts w:asciiTheme="minorHAnsi" w:hAnsiTheme="minorHAnsi" w:cstheme="minorHAnsi"/>
        </w:rPr>
        <w:t xml:space="preserve"> of the left </w:t>
      </w:r>
      <w:r w:rsidRPr="00410902">
        <w:rPr>
          <w:rStyle w:val="Emphasis"/>
          <w:rFonts w:asciiTheme="minorHAnsi" w:hAnsiTheme="minorHAnsi" w:cstheme="minorHAnsi"/>
          <w:highlight w:val="green"/>
        </w:rPr>
        <w:t>to</w:t>
      </w:r>
      <w:r w:rsidRPr="00107CF7">
        <w:rPr>
          <w:rStyle w:val="Emphasis"/>
          <w:rFonts w:asciiTheme="minorHAnsi" w:hAnsiTheme="minorHAnsi" w:cstheme="minorHAnsi"/>
        </w:rPr>
        <w:t xml:space="preserve"> subjectively </w:t>
      </w:r>
      <w:r w:rsidRPr="00410902">
        <w:rPr>
          <w:rStyle w:val="Emphasis"/>
          <w:rFonts w:asciiTheme="minorHAnsi" w:hAnsiTheme="minorHAnsi" w:cstheme="minorHAnsi"/>
          <w:highlight w:val="green"/>
        </w:rPr>
        <w:t>treat ourselves as “enlightened”</w:t>
      </w:r>
      <w:r w:rsidRPr="00107CF7">
        <w:rPr>
          <w:rStyle w:val="Emphasis"/>
          <w:rFonts w:asciiTheme="minorHAnsi" w:hAnsiTheme="minorHAnsi" w:cstheme="minorHAnsi"/>
        </w:rPr>
        <w:t xml:space="preserve"> to authentic politics </w:t>
      </w:r>
      <w:r w:rsidRPr="00410902">
        <w:rPr>
          <w:rStyle w:val="Emphasis"/>
          <w:rFonts w:asciiTheme="minorHAnsi" w:hAnsiTheme="minorHAnsi" w:cstheme="minorHAnsi"/>
          <w:highlight w:val="green"/>
        </w:rPr>
        <w:t>and yet</w:t>
      </w:r>
      <w:r w:rsidRPr="00107CF7">
        <w:rPr>
          <w:rStyle w:val="Emphasis"/>
          <w:rFonts w:asciiTheme="minorHAnsi" w:hAnsiTheme="minorHAnsi" w:cstheme="minorHAnsi"/>
        </w:rPr>
        <w:t xml:space="preserve"> objectively </w:t>
      </w:r>
      <w:r w:rsidRPr="00410902">
        <w:rPr>
          <w:rStyle w:val="Emphasis"/>
          <w:rFonts w:asciiTheme="minorHAnsi" w:hAnsiTheme="minorHAnsi" w:cstheme="minorHAnsi"/>
          <w:highlight w:val="green"/>
        </w:rPr>
        <w:t>render ourselves passive.</w:t>
      </w:r>
      <w:r w:rsidRPr="00107CF7">
        <w:rPr>
          <w:rStyle w:val="StyleUnderline"/>
          <w:rFonts w:asciiTheme="minorHAnsi" w:hAnsiTheme="minorHAnsi" w:cstheme="minorHAnsi"/>
        </w:rPr>
        <w:t xml:space="preserve"> In a kind of </w:t>
      </w:r>
      <w:proofErr w:type="spellStart"/>
      <w:r w:rsidRPr="00107CF7">
        <w:rPr>
          <w:rStyle w:val="StyleUnderline"/>
          <w:rFonts w:asciiTheme="minorHAnsi" w:hAnsiTheme="minorHAnsi" w:cstheme="minorHAnsi"/>
        </w:rPr>
        <w:t>defence</w:t>
      </w:r>
      <w:proofErr w:type="spellEnd"/>
      <w:r w:rsidRPr="00107CF7">
        <w:rPr>
          <w:rStyle w:val="StyleUnderline"/>
          <w:rFonts w:asciiTheme="minorHAnsi" w:hAnsiTheme="minorHAnsi" w:cstheme="minorHAnsi"/>
        </w:rPr>
        <w:t xml:space="preserve"> mechanism, the left believes that it</w:t>
      </w:r>
      <w:r w:rsidRPr="00107CF7">
        <w:rPr>
          <w:rStyle w:val="StyleUnderline"/>
          <w:rFonts w:asciiTheme="minorHAnsi" w:hAnsiTheme="minorHAnsi" w:cstheme="minorHAnsi"/>
          <w:sz w:val="12"/>
        </w:rPr>
        <w:t xml:space="preserve">¶ </w:t>
      </w:r>
      <w:r w:rsidRPr="00107CF7">
        <w:rPr>
          <w:rStyle w:val="StyleUnderline"/>
          <w:rFonts w:asciiTheme="minorHAnsi" w:hAnsiTheme="minorHAnsi" w:cstheme="minorHAnsi"/>
        </w:rPr>
        <w:t>can avoid becoming the dupe of the latest fashion or advertising trend by treating everything as</w:t>
      </w:r>
      <w:r w:rsidRPr="00107CF7">
        <w:rPr>
          <w:rFonts w:asciiTheme="minorHAnsi" w:hAnsiTheme="minorHAnsi" w:cstheme="minorHAnsi"/>
        </w:rPr>
        <w:t xml:space="preserve"> a matter of </w:t>
      </w:r>
      <w:r w:rsidRPr="00107CF7">
        <w:rPr>
          <w:rStyle w:val="StyleUnderline"/>
          <w:rFonts w:asciiTheme="minorHAnsi" w:hAnsiTheme="minorHAnsi" w:cstheme="minorHAnsi"/>
        </w:rPr>
        <w:t xml:space="preserve">fashion and advertising, </w:t>
      </w:r>
      <w:r w:rsidRPr="00410902">
        <w:rPr>
          <w:rStyle w:val="Emphasis"/>
          <w:rFonts w:asciiTheme="minorHAnsi" w:hAnsiTheme="minorHAnsi" w:cstheme="minorHAnsi"/>
          <w:highlight w:val="green"/>
        </w:rPr>
        <w:t>reassuring ourselves</w:t>
      </w:r>
      <w:r w:rsidRPr="00107CF7">
        <w:rPr>
          <w:rStyle w:val="StyleUnderline"/>
          <w:rFonts w:asciiTheme="minorHAnsi" w:hAnsiTheme="minorHAnsi" w:cstheme="minorHAnsi"/>
        </w:rPr>
        <w:t xml:space="preserve"> as we flip through television channels</w:t>
      </w:r>
      <w:r w:rsidRPr="00107CF7">
        <w:rPr>
          <w:rFonts w:asciiTheme="minorHAnsi" w:hAnsiTheme="minorHAnsi" w:cstheme="minorHAnsi"/>
        </w:rPr>
        <w:t xml:space="preserve"> or browse through the shopping mall </w:t>
      </w:r>
      <w:r w:rsidRPr="00107CF7">
        <w:rPr>
          <w:rStyle w:val="StyleUnderline"/>
          <w:rFonts w:asciiTheme="minorHAnsi" w:hAnsiTheme="minorHAnsi" w:cstheme="minorHAnsi"/>
        </w:rPr>
        <w:t xml:space="preserve">that </w:t>
      </w:r>
      <w:r w:rsidRPr="00410902">
        <w:rPr>
          <w:rStyle w:val="Emphasis"/>
          <w:rFonts w:asciiTheme="minorHAnsi" w:hAnsiTheme="minorHAnsi" w:cstheme="minorHAnsi"/>
          <w:highlight w:val="green"/>
        </w:rPr>
        <w:t>at least we know what’s really going on.</w:t>
      </w:r>
      <w:r w:rsidRPr="00107CF7">
        <w:rPr>
          <w:rFonts w:asciiTheme="minorHAnsi" w:hAnsiTheme="minorHAnsi" w:cstheme="minorHAnsi"/>
        </w:rPr>
        <w:t xml:space="preserve"> (Stanley, 2007, p. </w:t>
      </w:r>
      <w:proofErr w:type="gramStart"/>
      <w:r w:rsidRPr="00107CF7">
        <w:rPr>
          <w:rFonts w:asciiTheme="minorHAnsi" w:hAnsiTheme="minorHAnsi" w:cstheme="minorHAnsi"/>
        </w:rPr>
        <w:t>399)</w:t>
      </w:r>
      <w:r w:rsidRPr="00107CF7">
        <w:rPr>
          <w:rFonts w:asciiTheme="minorHAnsi" w:hAnsiTheme="minorHAnsi" w:cstheme="minorHAnsi"/>
          <w:sz w:val="12"/>
        </w:rPr>
        <w:t>¶</w:t>
      </w:r>
      <w:proofErr w:type="gramEnd"/>
      <w:r w:rsidRPr="00107CF7">
        <w:rPr>
          <w:rFonts w:asciiTheme="minorHAnsi" w:hAnsiTheme="minorHAnsi" w:cstheme="minorHAnsi"/>
        </w:rPr>
        <w:t xml:space="preserve"> </w:t>
      </w:r>
      <w:r w:rsidRPr="00107CF7">
        <w:rPr>
          <w:rStyle w:val="StyleUnderline"/>
          <w:rFonts w:asciiTheme="minorHAnsi" w:hAnsiTheme="minorHAnsi" w:cstheme="minorHAnsi"/>
        </w:rPr>
        <w:t xml:space="preserve">The critics disbelieve Brand, distrusting his motives and seeing him as inauthentic, yet they continue to “believe” objectively in their own </w:t>
      </w:r>
      <w:proofErr w:type="spellStart"/>
      <w:r w:rsidRPr="00107CF7">
        <w:rPr>
          <w:rStyle w:val="StyleUnderline"/>
          <w:rFonts w:asciiTheme="minorHAnsi" w:hAnsiTheme="minorHAnsi" w:cstheme="minorHAnsi"/>
        </w:rPr>
        <w:t>marginalisation</w:t>
      </w:r>
      <w:proofErr w:type="spellEnd"/>
      <w:r w:rsidRPr="00107CF7">
        <w:rPr>
          <w:rStyle w:val="StyleUnderline"/>
          <w:rFonts w:asciiTheme="minorHAnsi" w:hAnsiTheme="minorHAnsi" w:cstheme="minorHAnsi"/>
        </w:rPr>
        <w:t>.</w:t>
      </w:r>
      <w:r w:rsidRPr="00107CF7">
        <w:rPr>
          <w:rFonts w:asciiTheme="minorHAnsi" w:hAnsiTheme="minorHAnsi" w:cstheme="minorHAnsi"/>
        </w:rPr>
        <w:t xml:space="preserve"> As such, </w:t>
      </w:r>
      <w:r w:rsidRPr="00410902">
        <w:rPr>
          <w:rStyle w:val="Emphasis"/>
          <w:rFonts w:asciiTheme="minorHAnsi" w:hAnsiTheme="minorHAnsi" w:cstheme="minorHAnsi"/>
          <w:highlight w:val="green"/>
        </w:rPr>
        <w:t>the cynical left believe they are dismissing</w:t>
      </w:r>
      <w:r w:rsidRPr="00107CF7">
        <w:rPr>
          <w:rStyle w:val="Emphasis"/>
          <w:rFonts w:asciiTheme="minorHAnsi" w:hAnsiTheme="minorHAnsi" w:cstheme="minorHAnsi"/>
        </w:rPr>
        <w:t xml:space="preserve"> shallow </w:t>
      </w:r>
      <w:r w:rsidRPr="00410902">
        <w:rPr>
          <w:rStyle w:val="Emphasis"/>
          <w:rFonts w:asciiTheme="minorHAnsi" w:hAnsiTheme="minorHAnsi" w:cstheme="minorHAnsi"/>
          <w:highlight w:val="green"/>
        </w:rPr>
        <w:t>spectacle</w:t>
      </w:r>
      <w:r w:rsidRPr="00107CF7">
        <w:rPr>
          <w:rStyle w:val="Emphasis"/>
          <w:rFonts w:asciiTheme="minorHAnsi" w:hAnsiTheme="minorHAnsi" w:cstheme="minorHAnsi"/>
        </w:rPr>
        <w:t xml:space="preserve"> in the direction </w:t>
      </w:r>
      <w:r w:rsidRPr="00410902">
        <w:rPr>
          <w:rStyle w:val="Emphasis"/>
          <w:rFonts w:asciiTheme="minorHAnsi" w:hAnsiTheme="minorHAnsi" w:cstheme="minorHAnsi"/>
          <w:highlight w:val="green"/>
        </w:rPr>
        <w:t>of a stronger</w:t>
      </w:r>
      <w:r w:rsidRPr="00107CF7">
        <w:rPr>
          <w:rStyle w:val="Emphasis"/>
          <w:rFonts w:asciiTheme="minorHAnsi" w:hAnsiTheme="minorHAnsi" w:cstheme="minorHAnsi"/>
        </w:rPr>
        <w:t xml:space="preserve"> authentic </w:t>
      </w:r>
      <w:r w:rsidRPr="00410902">
        <w:rPr>
          <w:rStyle w:val="Emphasis"/>
          <w:rFonts w:asciiTheme="minorHAnsi" w:hAnsiTheme="minorHAnsi" w:cstheme="minorHAnsi"/>
          <w:highlight w:val="green"/>
        </w:rPr>
        <w:t xml:space="preserve">radicalism, yet </w:t>
      </w:r>
      <w:r w:rsidRPr="00107CF7">
        <w:rPr>
          <w:rStyle w:val="Emphasis"/>
          <w:rFonts w:asciiTheme="minorHAnsi" w:hAnsiTheme="minorHAnsi" w:cstheme="minorHAnsi"/>
        </w:rPr>
        <w:t>what their “doing believes” is the maintenance of their apathetic position.</w:t>
      </w:r>
      <w:r w:rsidRPr="00107CF7">
        <w:rPr>
          <w:rFonts w:asciiTheme="minorHAnsi" w:hAnsiTheme="minorHAnsi" w:cstheme="minorHAnsi"/>
        </w:rPr>
        <w:t xml:space="preserve"> More precisely, </w:t>
      </w:r>
      <w:r w:rsidRPr="00107CF7">
        <w:rPr>
          <w:rStyle w:val="Emphasis"/>
          <w:rFonts w:asciiTheme="minorHAnsi" w:hAnsiTheme="minorHAnsi" w:cstheme="minorHAnsi"/>
        </w:rPr>
        <w:t xml:space="preserve">it </w:t>
      </w:r>
      <w:r w:rsidRPr="00410902">
        <w:rPr>
          <w:rStyle w:val="Emphasis"/>
          <w:rFonts w:asciiTheme="minorHAnsi" w:hAnsiTheme="minorHAnsi" w:cstheme="minorHAnsi"/>
          <w:highlight w:val="green"/>
        </w:rPr>
        <w:t>maintains</w:t>
      </w:r>
      <w:r w:rsidRPr="00107CF7">
        <w:rPr>
          <w:rStyle w:val="Emphasis"/>
          <w:rFonts w:asciiTheme="minorHAnsi" w:hAnsiTheme="minorHAnsi" w:cstheme="minorHAnsi"/>
        </w:rPr>
        <w:t xml:space="preserve"> the attitudes of </w:t>
      </w:r>
      <w:r w:rsidRPr="00410902">
        <w:rPr>
          <w:rStyle w:val="Emphasis"/>
          <w:rFonts w:asciiTheme="minorHAnsi" w:hAnsiTheme="minorHAnsi" w:cstheme="minorHAnsi"/>
          <w:highlight w:val="green"/>
        </w:rPr>
        <w:t>left melancholy</w:t>
      </w:r>
      <w:r w:rsidRPr="00107CF7">
        <w:rPr>
          <w:rStyle w:val="Emphasis"/>
          <w:rFonts w:asciiTheme="minorHAnsi" w:hAnsiTheme="minorHAnsi" w:cstheme="minorHAnsi"/>
        </w:rPr>
        <w:t xml:space="preserve"> and anti-</w:t>
      </w:r>
      <w:proofErr w:type="gramStart"/>
      <w:r w:rsidRPr="00107CF7">
        <w:rPr>
          <w:rStyle w:val="Emphasis"/>
          <w:rFonts w:asciiTheme="minorHAnsi" w:hAnsiTheme="minorHAnsi" w:cstheme="minorHAnsi"/>
        </w:rPr>
        <w:t>populism.</w:t>
      </w:r>
      <w:r w:rsidRPr="00107CF7">
        <w:rPr>
          <w:rStyle w:val="Emphasis"/>
          <w:rFonts w:asciiTheme="minorHAnsi" w:hAnsiTheme="minorHAnsi" w:cstheme="minorHAnsi"/>
          <w:sz w:val="12"/>
        </w:rPr>
        <w:t>¶</w:t>
      </w:r>
      <w:proofErr w:type="gramEnd"/>
      <w:r w:rsidRPr="00107CF7">
        <w:rPr>
          <w:rStyle w:val="Emphasis"/>
          <w:rFonts w:asciiTheme="minorHAnsi" w:hAnsiTheme="minorHAnsi" w:cstheme="minorHAnsi"/>
          <w:sz w:val="12"/>
        </w:rPr>
        <w:t xml:space="preserve"> </w:t>
      </w:r>
      <w:r w:rsidRPr="00107CF7">
        <w:rPr>
          <w:rStyle w:val="StyleUnderline"/>
          <w:rFonts w:asciiTheme="minorHAnsi" w:hAnsiTheme="minorHAnsi" w:cstheme="minorHAnsi"/>
        </w:rPr>
        <w:t>The problem of “left melancholy” points towards the forever-delayed search for authenticity</w:t>
      </w:r>
      <w:r w:rsidRPr="00107CF7">
        <w:rPr>
          <w:rFonts w:asciiTheme="minorHAnsi" w:hAnsiTheme="minorHAnsi" w:cstheme="minorHAnsi"/>
        </w:rPr>
        <w:t xml:space="preserve"> on the part of a cynical left that is in mourning. Coined by Walter Benjamin (1998), </w:t>
      </w:r>
      <w:r w:rsidRPr="00107CF7">
        <w:rPr>
          <w:rStyle w:val="StyleUnderline"/>
          <w:rFonts w:asciiTheme="minorHAnsi" w:hAnsiTheme="minorHAnsi" w:cstheme="minorHAnsi"/>
        </w:rPr>
        <w:t>the concept points towards “the revolutionary who is</w:t>
      </w:r>
      <w:r w:rsidRPr="00107CF7">
        <w:rPr>
          <w:rFonts w:asciiTheme="minorHAnsi" w:hAnsiTheme="minorHAnsi" w:cstheme="minorHAnsi"/>
        </w:rPr>
        <w:t xml:space="preserve">, finally, </w:t>
      </w:r>
      <w:r w:rsidRPr="00107CF7">
        <w:rPr>
          <w:rStyle w:val="StyleUnderline"/>
          <w:rFonts w:asciiTheme="minorHAnsi" w:hAnsiTheme="minorHAnsi" w:cstheme="minorHAnsi"/>
        </w:rPr>
        <w:t>attached more to a particular political analysis or ideal</w:t>
      </w:r>
      <w:r w:rsidRPr="00107CF7">
        <w:rPr>
          <w:rFonts w:asciiTheme="minorHAnsi" w:hAnsiTheme="minorHAnsi" w:cstheme="minorHAnsi"/>
        </w:rPr>
        <w:t xml:space="preserve"> – even to the failure of that ideal – </w:t>
      </w:r>
      <w:r w:rsidRPr="00107CF7">
        <w:rPr>
          <w:rStyle w:val="StyleUnderline"/>
          <w:rFonts w:asciiTheme="minorHAnsi" w:hAnsiTheme="minorHAnsi" w:cstheme="minorHAnsi"/>
        </w:rPr>
        <w:t>than to seizing possibilities for radical change</w:t>
      </w:r>
      <w:r w:rsidRPr="00107CF7">
        <w:rPr>
          <w:rFonts w:asciiTheme="minorHAnsi" w:hAnsiTheme="minorHAnsi" w:cstheme="minorHAnsi"/>
        </w:rPr>
        <w:t xml:space="preserve"> in the present” (Brown, 1999, p. 19). </w:t>
      </w:r>
      <w:r w:rsidRPr="00107CF7">
        <w:rPr>
          <w:rStyle w:val="StyleUnderline"/>
          <w:rFonts w:asciiTheme="minorHAnsi" w:hAnsiTheme="minorHAnsi" w:cstheme="minorHAnsi"/>
        </w:rPr>
        <w:t xml:space="preserve">Suffering from a history of defeat and embarrassment, </w:t>
      </w:r>
      <w:r w:rsidRPr="00410902">
        <w:rPr>
          <w:rStyle w:val="Emphasis"/>
          <w:rFonts w:asciiTheme="minorHAnsi" w:hAnsiTheme="minorHAnsi" w:cstheme="minorHAnsi"/>
          <w:highlight w:val="green"/>
        </w:rPr>
        <w:t xml:space="preserve">the left </w:t>
      </w:r>
      <w:proofErr w:type="gramStart"/>
      <w:r w:rsidRPr="00410902">
        <w:rPr>
          <w:rStyle w:val="Emphasis"/>
          <w:rFonts w:asciiTheme="minorHAnsi" w:hAnsiTheme="minorHAnsi" w:cstheme="minorHAnsi"/>
          <w:highlight w:val="green"/>
        </w:rPr>
        <w:t>persist</w:t>
      </w:r>
      <w:proofErr w:type="gramEnd"/>
      <w:r w:rsidRPr="00410902">
        <w:rPr>
          <w:rStyle w:val="Emphasis"/>
          <w:rFonts w:asciiTheme="minorHAnsi" w:hAnsiTheme="minorHAnsi" w:cstheme="minorHAnsi"/>
          <w:highlight w:val="green"/>
        </w:rPr>
        <w:t xml:space="preserve"> in</w:t>
      </w:r>
      <w:r w:rsidRPr="00107CF7">
        <w:rPr>
          <w:rStyle w:val="Emphasis"/>
          <w:rFonts w:asciiTheme="minorHAnsi" w:hAnsiTheme="minorHAnsi" w:cstheme="minorHAnsi"/>
        </w:rPr>
        <w:t xml:space="preserve"> a </w:t>
      </w:r>
      <w:r w:rsidRPr="00410902">
        <w:rPr>
          <w:rStyle w:val="Emphasis"/>
          <w:rFonts w:asciiTheme="minorHAnsi" w:hAnsiTheme="minorHAnsi" w:cstheme="minorHAnsi"/>
          <w:highlight w:val="green"/>
        </w:rPr>
        <w:t>narcissistic identification with failure</w:t>
      </w:r>
      <w:r w:rsidRPr="00107CF7">
        <w:rPr>
          <w:rFonts w:asciiTheme="minorHAnsi" w:hAnsiTheme="minorHAnsi" w:cstheme="minorHAnsi"/>
        </w:rPr>
        <w:t xml:space="preserve">, </w:t>
      </w:r>
      <w:proofErr w:type="spellStart"/>
      <w:r w:rsidRPr="00107CF7">
        <w:rPr>
          <w:rFonts w:asciiTheme="minorHAnsi" w:hAnsiTheme="minorHAnsi" w:cstheme="minorHAnsi"/>
        </w:rPr>
        <w:t>fetishising</w:t>
      </w:r>
      <w:proofErr w:type="spellEnd"/>
      <w:r w:rsidRPr="00107CF7">
        <w:rPr>
          <w:rFonts w:asciiTheme="minorHAnsi" w:hAnsiTheme="minorHAnsi" w:cstheme="minorHAnsi"/>
        </w:rPr>
        <w:t xml:space="preserve">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107CF7">
        <w:rPr>
          <w:rStyle w:val="StyleUnderline"/>
          <w:rFonts w:asciiTheme="minorHAnsi" w:hAnsiTheme="minorHAnsi" w:cstheme="minorHAnsi"/>
        </w:rPr>
        <w:t>the sentiment is a deliberate self-sabotage that takes place even before politics proper has a chance to begin</w:t>
      </w:r>
      <w:r w:rsidRPr="00107CF7">
        <w:rPr>
          <w:rFonts w:asciiTheme="minorHAnsi" w:hAnsiTheme="minorHAnsi" w:cstheme="minorHAnsi"/>
        </w:rPr>
        <w:t xml:space="preserve"> or “the paradox of an intention to mourn that precedes and anticipates the loss of the object” (</w:t>
      </w:r>
      <w:proofErr w:type="spellStart"/>
      <w:r w:rsidRPr="00107CF7">
        <w:rPr>
          <w:rFonts w:asciiTheme="minorHAnsi" w:hAnsiTheme="minorHAnsi" w:cstheme="minorHAnsi"/>
        </w:rPr>
        <w:t>Žižek</w:t>
      </w:r>
      <w:proofErr w:type="spellEnd"/>
      <w:r w:rsidRPr="00107CF7">
        <w:rPr>
          <w:rFonts w:asciiTheme="minorHAnsi" w:hAnsiTheme="minorHAnsi" w:cstheme="minorHAnsi"/>
        </w:rPr>
        <w:t>, 2001, p. 146</w:t>
      </w:r>
      <w:proofErr w:type="gramStart"/>
      <w:r w:rsidRPr="00107CF7">
        <w:rPr>
          <w:rFonts w:asciiTheme="minorHAnsi" w:hAnsiTheme="minorHAnsi" w:cstheme="minorHAnsi"/>
        </w:rPr>
        <w:t>).</w:t>
      </w:r>
      <w:r w:rsidRPr="00107CF7">
        <w:rPr>
          <w:rFonts w:asciiTheme="minorHAnsi" w:hAnsiTheme="minorHAnsi" w:cstheme="minorHAnsi"/>
          <w:sz w:val="12"/>
        </w:rPr>
        <w:t>¶</w:t>
      </w:r>
      <w:proofErr w:type="gramEnd"/>
      <w:r w:rsidRPr="00107CF7">
        <w:rPr>
          <w:rFonts w:asciiTheme="minorHAnsi" w:hAnsiTheme="minorHAnsi" w:cstheme="minorHAnsi"/>
        </w:rPr>
        <w:t xml:space="preserve"> </w:t>
      </w:r>
      <w:r w:rsidRPr="00107CF7">
        <w:rPr>
          <w:rStyle w:val="StyleUnderline"/>
          <w:rFonts w:asciiTheme="minorHAnsi" w:hAnsiTheme="minorHAnsi" w:cstheme="minorHAnsi"/>
        </w:rPr>
        <w:t>This</w:t>
      </w:r>
      <w:r w:rsidRPr="00107CF7">
        <w:rPr>
          <w:rFonts w:asciiTheme="minorHAnsi" w:hAnsiTheme="minorHAnsi" w:cstheme="minorHAnsi"/>
        </w:rPr>
        <w:t xml:space="preserve"> then </w:t>
      </w:r>
      <w:r w:rsidRPr="00107CF7">
        <w:rPr>
          <w:rStyle w:val="StyleUnderline"/>
          <w:rFonts w:asciiTheme="minorHAnsi" w:hAnsiTheme="minorHAnsi" w:cstheme="minorHAnsi"/>
        </w:rPr>
        <w:t>leads us to the second problem</w:t>
      </w:r>
      <w:r w:rsidRPr="00107CF7">
        <w:rPr>
          <w:rFonts w:asciiTheme="minorHAnsi" w:hAnsiTheme="minorHAnsi" w:cstheme="minorHAnsi"/>
        </w:rPr>
        <w:t xml:space="preserve"> of leftist cynicism: </w:t>
      </w:r>
      <w:r w:rsidRPr="00107CF7">
        <w:rPr>
          <w:rStyle w:val="StyleUnderline"/>
          <w:rFonts w:asciiTheme="minorHAnsi" w:hAnsiTheme="minorHAnsi" w:cstheme="minorHAnsi"/>
        </w:rPr>
        <w:t>anti-populism.</w:t>
      </w:r>
      <w:r w:rsidRPr="00107CF7">
        <w:rPr>
          <w:rFonts w:asciiTheme="minorHAnsi" w:hAnsiTheme="minorHAnsi" w:cstheme="minorHAnsi"/>
        </w:rPr>
        <w:t xml:space="preserve"> As a result of melancholia, </w:t>
      </w:r>
      <w:r w:rsidRPr="00107CF7">
        <w:rPr>
          <w:rStyle w:val="StyleUnderline"/>
          <w:rFonts w:asciiTheme="minorHAnsi" w:hAnsiTheme="minorHAnsi" w:cstheme="minorHAnsi"/>
        </w:rPr>
        <w:t>the left has developed the bad habit of prejudging all instances of popular radical expression</w:t>
      </w:r>
      <w:r w:rsidRPr="00107CF7">
        <w:rPr>
          <w:rFonts w:asciiTheme="minorHAnsi" w:hAnsiTheme="minorHAnsi" w:cstheme="minorHAnsi"/>
        </w:rPr>
        <w:t xml:space="preserve"> (such as Brand’s) </w:t>
      </w:r>
      <w:r w:rsidRPr="00107CF7">
        <w:rPr>
          <w:rStyle w:val="StyleUnderline"/>
          <w:rFonts w:asciiTheme="minorHAnsi" w:hAnsiTheme="minorHAnsi" w:cstheme="minorHAnsi"/>
        </w:rPr>
        <w:t>as necessarily flawed.</w:t>
      </w:r>
      <w:r w:rsidRPr="00107CF7">
        <w:rPr>
          <w:rFonts w:asciiTheme="minorHAnsi" w:hAnsiTheme="minorHAnsi" w:cstheme="minorHAnsi"/>
        </w:rPr>
        <w:t xml:space="preserve"> However, to return to Dean again, she points out that </w:t>
      </w:r>
      <w:r w:rsidRPr="00410902">
        <w:rPr>
          <w:rStyle w:val="Emphasis"/>
          <w:rFonts w:asciiTheme="minorHAnsi" w:hAnsiTheme="minorHAnsi" w:cstheme="minorHAnsi"/>
          <w:highlight w:val="green"/>
        </w:rPr>
        <w:t>this aversion</w:t>
      </w:r>
      <w:r w:rsidRPr="00107CF7">
        <w:rPr>
          <w:rStyle w:val="Emphasis"/>
          <w:rFonts w:asciiTheme="minorHAnsi" w:hAnsiTheme="minorHAnsi" w:cstheme="minorHAnsi"/>
        </w:rPr>
        <w:t xml:space="preserve"> to being popular and successful </w:t>
      </w:r>
      <w:r w:rsidRPr="00410902">
        <w:rPr>
          <w:rStyle w:val="Emphasis"/>
          <w:rFonts w:asciiTheme="minorHAnsi" w:hAnsiTheme="minorHAnsi" w:cstheme="minorHAnsi"/>
          <w:highlight w:val="green"/>
        </w:rPr>
        <w:t>is a defining feature</w:t>
      </w:r>
      <w:r w:rsidRPr="00107CF7">
        <w:rPr>
          <w:rStyle w:val="Emphasis"/>
          <w:rFonts w:asciiTheme="minorHAnsi" w:hAnsiTheme="minorHAnsi" w:cstheme="minorHAnsi"/>
        </w:rPr>
        <w:t xml:space="preserve"> of a contemporary left, who prefer to adopt </w:t>
      </w:r>
      <w:r w:rsidRPr="00410902">
        <w:rPr>
          <w:rStyle w:val="Emphasis"/>
          <w:rFonts w:asciiTheme="minorHAnsi" w:hAnsiTheme="minorHAnsi" w:cstheme="minorHAnsi"/>
          <w:highlight w:val="green"/>
        </w:rPr>
        <w:t>an “authentic” underdog position</w:t>
      </w:r>
      <w:r w:rsidRPr="00107CF7">
        <w:rPr>
          <w:rStyle w:val="Emphasis"/>
          <w:rFonts w:asciiTheme="minorHAnsi" w:hAnsiTheme="minorHAnsi" w:cstheme="minorHAnsi"/>
        </w:rPr>
        <w:t xml:space="preserve"> in advance </w:t>
      </w:r>
      <w:r w:rsidRPr="00410902">
        <w:rPr>
          <w:rStyle w:val="Emphasis"/>
          <w:rFonts w:asciiTheme="minorHAnsi" w:hAnsiTheme="minorHAnsi" w:cstheme="minorHAnsi"/>
          <w:highlight w:val="green"/>
        </w:rPr>
        <w:t>than</w:t>
      </w:r>
      <w:r w:rsidRPr="00107CF7">
        <w:rPr>
          <w:rStyle w:val="Emphasis"/>
          <w:rFonts w:asciiTheme="minorHAnsi" w:hAnsiTheme="minorHAnsi" w:cstheme="minorHAnsi"/>
        </w:rPr>
        <w:t xml:space="preserve"> take </w:t>
      </w:r>
      <w:r w:rsidRPr="00410902">
        <w:rPr>
          <w:rStyle w:val="Emphasis"/>
          <w:rFonts w:asciiTheme="minorHAnsi" w:hAnsiTheme="minorHAnsi" w:cstheme="minorHAnsi"/>
          <w:highlight w:val="green"/>
        </w:rPr>
        <w:t>risks towards political power.</w:t>
      </w:r>
      <w:r w:rsidRPr="00107CF7">
        <w:rPr>
          <w:rFonts w:asciiTheme="minorHAnsi" w:hAnsiTheme="minorHAnsi" w:cstheme="minorHAnsi"/>
        </w:rPr>
        <w:t xml:space="preserve"> As she argues, </w:t>
      </w:r>
      <w:r w:rsidRPr="00107CF7">
        <w:rPr>
          <w:rStyle w:val="StyleUnderline"/>
          <w:rFonts w:asciiTheme="minorHAnsi" w:hAnsiTheme="minorHAnsi" w:cstheme="minorHAnsi"/>
        </w:rPr>
        <w:t>“we” on the left see “ourselves” as “always morally correct but never politically responsible”</w:t>
      </w:r>
      <w:r w:rsidRPr="00107CF7">
        <w:rPr>
          <w:rFonts w:asciiTheme="minorHAnsi" w:hAnsiTheme="minorHAnsi" w:cstheme="minorHAnsi"/>
        </w:rPr>
        <w:t xml:space="preserve"> (Dean, 2009, p. 6) </w:t>
      </w:r>
      <w:r w:rsidRPr="00107CF7">
        <w:rPr>
          <w:rStyle w:val="Emphasis"/>
          <w:rFonts w:asciiTheme="minorHAnsi" w:hAnsiTheme="minorHAnsi" w:cstheme="minorHAnsi"/>
        </w:rPr>
        <w:t>prepositioned as righteous victims and proud political losers from the outset.</w:t>
      </w:r>
      <w:r w:rsidRPr="00107CF7">
        <w:rPr>
          <w:rFonts w:asciiTheme="minorHAnsi" w:hAnsiTheme="minorHAnsi" w:cstheme="minorHAnsi"/>
        </w:rPr>
        <w:t xml:space="preserve"> What this cynicism towards instances of popular radicalism ultimately means, therefore, is that any concern for authenticity is ultimately a regressive one, a </w:t>
      </w:r>
      <w:proofErr w:type="spellStart"/>
      <w:r w:rsidRPr="00107CF7">
        <w:rPr>
          <w:rFonts w:asciiTheme="minorHAnsi" w:hAnsiTheme="minorHAnsi" w:cstheme="minorHAnsi"/>
        </w:rPr>
        <w:t>defence</w:t>
      </w:r>
      <w:proofErr w:type="spellEnd"/>
      <w:r w:rsidRPr="00107CF7">
        <w:rPr>
          <w:rFonts w:asciiTheme="minorHAnsi" w:hAnsiTheme="minorHAnsi" w:cstheme="minorHAnsi"/>
        </w:rPr>
        <w:t xml:space="preserve"> mechanism for a left that “as long as it sees itself as defeated victims, can refrain from having to admit is short on ideas” (Dean, 2009, p. 5). </w:t>
      </w:r>
      <w:r w:rsidRPr="00107CF7">
        <w:rPr>
          <w:rStyle w:val="StyleUnderline"/>
          <w:rFonts w:asciiTheme="minorHAnsi" w:hAnsiTheme="minorHAnsi" w:cstheme="minorHAnsi"/>
        </w:rPr>
        <w:t xml:space="preserve">Such an attitude means never risking potential failure and residing in the safety of marginal </w:t>
      </w:r>
      <w:proofErr w:type="gramStart"/>
      <w:r w:rsidRPr="00107CF7">
        <w:rPr>
          <w:rStyle w:val="StyleUnderline"/>
          <w:rFonts w:asciiTheme="minorHAnsi" w:hAnsiTheme="minorHAnsi" w:cstheme="minorHAnsi"/>
        </w:rPr>
        <w:t>righteousness.</w:t>
      </w:r>
      <w:r w:rsidRPr="00107CF7">
        <w:rPr>
          <w:rStyle w:val="StyleUnderline"/>
          <w:rFonts w:asciiTheme="minorHAnsi" w:hAnsiTheme="minorHAnsi" w:cstheme="minorHAnsi"/>
          <w:sz w:val="12"/>
        </w:rPr>
        <w:t>¶</w:t>
      </w:r>
      <w:proofErr w:type="gramEnd"/>
      <w:r w:rsidRPr="00107CF7">
        <w:rPr>
          <w:rStyle w:val="StyleUnderline"/>
          <w:rFonts w:asciiTheme="minorHAnsi" w:hAnsiTheme="minorHAnsi" w:cstheme="minorHAnsi"/>
          <w:sz w:val="12"/>
        </w:rPr>
        <w:t xml:space="preserve"> </w:t>
      </w:r>
      <w:r w:rsidRPr="00107CF7">
        <w:rPr>
          <w:rFonts w:asciiTheme="minorHAnsi" w:hAnsiTheme="minorHAnsi" w:cstheme="minorHAnsi"/>
        </w:rPr>
        <w:t xml:space="preserve">It is </w:t>
      </w:r>
      <w:r w:rsidRPr="00107CF7">
        <w:rPr>
          <w:rFonts w:asciiTheme="minorHAnsi" w:hAnsiTheme="minorHAnsi" w:cstheme="minorHAnsi"/>
        </w:rPr>
        <w:lastRenderedPageBreak/>
        <w:t xml:space="preserve">the contention here, therefore, that both melancholia and anti-populism can be seen in the cynical reaction to Brand’s radicalism. Somewhat ironically, Brand (2013) even </w:t>
      </w:r>
      <w:proofErr w:type="spellStart"/>
      <w:r w:rsidRPr="00107CF7">
        <w:rPr>
          <w:rFonts w:asciiTheme="minorHAnsi" w:hAnsiTheme="minorHAnsi" w:cstheme="minorHAnsi"/>
        </w:rPr>
        <w:t>recognised</w:t>
      </w:r>
      <w:proofErr w:type="spellEnd"/>
      <w:r w:rsidRPr="00107CF7">
        <w:rPr>
          <w:rFonts w:asciiTheme="minorHAnsi" w:hAnsiTheme="minorHAnsi" w:cstheme="minorHAnsi"/>
        </w:rPr>
        <w:t xml:space="preserve"> these problems himself when he wrote in his </w:t>
      </w:r>
      <w:r w:rsidRPr="00107CF7">
        <w:rPr>
          <w:rFonts w:asciiTheme="minorHAnsi" w:hAnsiTheme="minorHAnsi" w:cstheme="minorHAnsi"/>
          <w:i/>
        </w:rPr>
        <w:t>New Statesman</w:t>
      </w:r>
      <w:r w:rsidRPr="00107CF7">
        <w:rPr>
          <w:rFonts w:asciiTheme="minorHAnsi" w:hAnsiTheme="minorHAnsi" w:cstheme="minorHAnsi"/>
        </w:rPr>
        <w:t xml:space="preserve"> piece that</w:t>
      </w:r>
      <w:r w:rsidRPr="00107CF7">
        <w:rPr>
          <w:rFonts w:asciiTheme="minorHAnsi" w:hAnsiTheme="minorHAnsi" w:cstheme="minorHAnsi"/>
          <w:sz w:val="12"/>
        </w:rPr>
        <w:t>¶</w:t>
      </w:r>
      <w:r w:rsidRPr="00107CF7">
        <w:rPr>
          <w:rFonts w:asciiTheme="minorHAnsi" w:hAnsiTheme="minorHAnsi" w:cstheme="minorHAnsi"/>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107CF7">
        <w:rPr>
          <w:rFonts w:asciiTheme="minorHAnsi" w:hAnsiTheme="minorHAnsi" w:cstheme="minorHAnsi"/>
          <w:sz w:val="12"/>
        </w:rPr>
        <w:t>¶</w:t>
      </w:r>
      <w:r w:rsidRPr="00107CF7">
        <w:rPr>
          <w:rFonts w:asciiTheme="minorHAnsi" w:hAnsiTheme="minorHAnsi" w:cstheme="minorHAnsi"/>
        </w:rPr>
        <w:t xml:space="preserve"> Automatically, then, the left denounce Brand and self-proclaimed “radical left-wing thinkers and </w:t>
      </w:r>
      <w:proofErr w:type="spellStart"/>
      <w:r w:rsidRPr="00107CF7">
        <w:rPr>
          <w:rFonts w:asciiTheme="minorHAnsi" w:hAnsiTheme="minorHAnsi" w:cstheme="minorHAnsi"/>
        </w:rPr>
        <w:t>organisers</w:t>
      </w:r>
      <w:proofErr w:type="spellEnd"/>
      <w:r w:rsidRPr="00107CF7">
        <w:rPr>
          <w:rFonts w:asciiTheme="minorHAnsi" w:hAnsiTheme="minorHAnsi" w:cstheme="minorHAnsi"/>
        </w:rPr>
        <w:t xml:space="preserve">” bitterly complain how he is getting so much attention for the arguments they have been making for years (for example, Park &amp; </w:t>
      </w:r>
      <w:proofErr w:type="spellStart"/>
      <w:r w:rsidRPr="00107CF7">
        <w:rPr>
          <w:rFonts w:asciiTheme="minorHAnsi" w:hAnsiTheme="minorHAnsi" w:cstheme="minorHAnsi"/>
        </w:rPr>
        <w:t>Nastasia</w:t>
      </w:r>
      <w:proofErr w:type="spellEnd"/>
      <w:r w:rsidRPr="00107CF7">
        <w:rPr>
          <w:rFonts w:asciiTheme="minorHAnsi" w:hAnsiTheme="minorHAnsi" w:cstheme="minorHAnsi"/>
        </w:rPr>
        <w:t>, 2013). The left maintain distance and label Brand trivial, yet such a distance only renders these critiques even more marginal and prevents them from becoming popular, effective or counter-hegemonic.</w:t>
      </w:r>
      <w:r w:rsidRPr="00107CF7">
        <w:rPr>
          <w:rFonts w:asciiTheme="minorHAnsi" w:hAnsiTheme="minorHAnsi" w:cstheme="minorHAnsi"/>
          <w:sz w:val="12"/>
        </w:rPr>
        <w:t>¶</w:t>
      </w:r>
      <w:r w:rsidRPr="00107CF7">
        <w:rPr>
          <w:rFonts w:asciiTheme="minorHAnsi" w:hAnsiTheme="minorHAnsi" w:cstheme="minorHAnsi"/>
        </w:rPr>
        <w:t xml:space="preserve"> As </w:t>
      </w:r>
      <w:proofErr w:type="spellStart"/>
      <w:r w:rsidRPr="00107CF7">
        <w:rPr>
          <w:rFonts w:asciiTheme="minorHAnsi" w:hAnsiTheme="minorHAnsi" w:cstheme="minorHAnsi"/>
        </w:rPr>
        <w:t>Žižek</w:t>
      </w:r>
      <w:proofErr w:type="spellEnd"/>
      <w:r w:rsidRPr="00107CF7">
        <w:rPr>
          <w:rFonts w:asciiTheme="minorHAnsi" w:hAnsiTheme="minorHAnsi" w:cstheme="minorHAnsi"/>
        </w:rPr>
        <w:t xml:space="preserve"> has pointed out, </w:t>
      </w:r>
      <w:r w:rsidRPr="00107CF7">
        <w:rPr>
          <w:rStyle w:val="StyleUnderline"/>
          <w:rFonts w:asciiTheme="minorHAnsi" w:hAnsiTheme="minorHAnsi" w:cstheme="minorHAnsi"/>
        </w:rPr>
        <w:t>the political issue of cynicism is “not that people ‘do not know what they want’ but rather that cynical resignation prevents them from acting upon it</w:t>
      </w:r>
      <w:r w:rsidRPr="00107CF7">
        <w:rPr>
          <w:rFonts w:asciiTheme="minorHAnsi" w:hAnsiTheme="minorHAnsi" w:cstheme="minorHAnsi"/>
        </w:rPr>
        <w:t xml:space="preserve">, with the result that a weird gap opens up between what people think and how they act”, adding that “today’s post-political silent majority is not stupid, but it is cynical and resigned” (2011, p. 390). In terms of Brand, </w:t>
      </w:r>
      <w:r w:rsidRPr="00107CF7">
        <w:rPr>
          <w:rStyle w:val="StyleUnderline"/>
          <w:rFonts w:asciiTheme="minorHAnsi" w:hAnsiTheme="minorHAnsi" w:cstheme="minorHAnsi"/>
        </w:rPr>
        <w:t xml:space="preserve">this blanket cynical melancholy is typical of the left’s distrust of anything popular, rendering them “like </w:t>
      </w:r>
      <w:r w:rsidRPr="00410902">
        <w:rPr>
          <w:rStyle w:val="Emphasis"/>
          <w:rFonts w:asciiTheme="minorHAnsi" w:hAnsiTheme="minorHAnsi" w:cstheme="minorHAnsi"/>
          <w:highlight w:val="green"/>
        </w:rPr>
        <w:t>the</w:t>
      </w:r>
      <w:r w:rsidRPr="00107CF7">
        <w:rPr>
          <w:rStyle w:val="Emphasis"/>
          <w:rFonts w:asciiTheme="minorHAnsi" w:hAnsiTheme="minorHAnsi" w:cstheme="minorHAnsi"/>
        </w:rPr>
        <w:t xml:space="preserve"> last men” whose “</w:t>
      </w:r>
      <w:r w:rsidRPr="00410902">
        <w:rPr>
          <w:rStyle w:val="Emphasis"/>
          <w:rFonts w:asciiTheme="minorHAnsi" w:hAnsiTheme="minorHAnsi" w:cstheme="minorHAnsi"/>
          <w:highlight w:val="green"/>
        </w:rPr>
        <w:t>immediate reaction to idealism is mocking cynicism</w:t>
      </w:r>
      <w:r w:rsidRPr="00107CF7">
        <w:rPr>
          <w:rStyle w:val="Emphasis"/>
          <w:rFonts w:asciiTheme="minorHAnsi" w:hAnsiTheme="minorHAnsi" w:cstheme="minorHAnsi"/>
        </w:rPr>
        <w:t>”</w:t>
      </w:r>
      <w:r w:rsidRPr="00107CF7">
        <w:rPr>
          <w:rFonts w:asciiTheme="minorHAnsi" w:hAnsiTheme="minorHAnsi" w:cstheme="minorHAnsi"/>
        </w:rPr>
        <w:t xml:space="preserve"> (</w:t>
      </w:r>
      <w:proofErr w:type="spellStart"/>
      <w:r w:rsidRPr="00107CF7">
        <w:rPr>
          <w:rFonts w:asciiTheme="minorHAnsi" w:hAnsiTheme="minorHAnsi" w:cstheme="minorHAnsi"/>
        </w:rPr>
        <w:t>Winlow</w:t>
      </w:r>
      <w:proofErr w:type="spellEnd"/>
      <w:r w:rsidRPr="00107CF7">
        <w:rPr>
          <w:rFonts w:asciiTheme="minorHAnsi" w:hAnsiTheme="minorHAnsi" w:cstheme="minorHAnsi"/>
        </w:rPr>
        <w:t xml:space="preserve"> &amp; Hall, 2012, p. 13). </w:t>
      </w:r>
      <w:r w:rsidRPr="00107CF7">
        <w:rPr>
          <w:rStyle w:val="StyleUnderline"/>
          <w:rFonts w:asciiTheme="minorHAnsi" w:hAnsiTheme="minorHAnsi" w:cstheme="minorHAnsi"/>
        </w:rPr>
        <w:t xml:space="preserve">Proponents of a radical alternative immediately adopt caution with the effect of forever </w:t>
      </w:r>
      <w:r w:rsidRPr="00410902">
        <w:rPr>
          <w:rStyle w:val="StyleUnderline"/>
          <w:rFonts w:asciiTheme="minorHAnsi" w:hAnsiTheme="minorHAnsi" w:cstheme="minorHAnsi"/>
          <w:highlight w:val="green"/>
        </w:rPr>
        <w:t>delaying change, holding out for</w:t>
      </w:r>
      <w:r w:rsidRPr="00107CF7">
        <w:rPr>
          <w:rStyle w:val="StyleUnderline"/>
          <w:rFonts w:asciiTheme="minorHAnsi" w:hAnsiTheme="minorHAnsi" w:cstheme="minorHAnsi"/>
        </w:rPr>
        <w:t xml:space="preserve"> that </w:t>
      </w:r>
      <w:r w:rsidRPr="00410902">
        <w:rPr>
          <w:rStyle w:val="StyleUnderline"/>
          <w:rFonts w:asciiTheme="minorHAnsi" w:hAnsiTheme="minorHAnsi" w:cstheme="minorHAnsi"/>
          <w:highlight w:val="green"/>
        </w:rPr>
        <w:t>real</w:t>
      </w:r>
      <w:r w:rsidRPr="00107CF7">
        <w:rPr>
          <w:rStyle w:val="StyleUnderline"/>
          <w:rFonts w:asciiTheme="minorHAnsi" w:hAnsiTheme="minorHAnsi" w:cstheme="minorHAnsi"/>
        </w:rPr>
        <w:t xml:space="preserve"> and </w:t>
      </w:r>
      <w:r w:rsidRPr="00410902">
        <w:rPr>
          <w:rStyle w:val="StyleUnderline"/>
          <w:rFonts w:asciiTheme="minorHAnsi" w:hAnsiTheme="minorHAnsi" w:cstheme="minorHAnsi"/>
          <w:highlight w:val="green"/>
        </w:rPr>
        <w:t>authentic</w:t>
      </w:r>
      <w:r w:rsidRPr="00107CF7">
        <w:rPr>
          <w:rStyle w:val="StyleUnderline"/>
          <w:rFonts w:asciiTheme="minorHAnsi" w:hAnsiTheme="minorHAnsi" w:cstheme="minorHAnsi"/>
        </w:rPr>
        <w:t xml:space="preserve"> (unbranded) </w:t>
      </w:r>
      <w:proofErr w:type="gramStart"/>
      <w:r w:rsidRPr="00410902">
        <w:rPr>
          <w:rStyle w:val="StyleUnderline"/>
          <w:rFonts w:asciiTheme="minorHAnsi" w:hAnsiTheme="minorHAnsi" w:cstheme="minorHAnsi"/>
          <w:highlight w:val="green"/>
        </w:rPr>
        <w:t>struggle</w:t>
      </w:r>
      <w:proofErr w:type="gramEnd"/>
      <w:r w:rsidRPr="00410902">
        <w:rPr>
          <w:rStyle w:val="StyleUnderline"/>
          <w:rFonts w:asciiTheme="minorHAnsi" w:hAnsiTheme="minorHAnsi" w:cstheme="minorHAnsi"/>
          <w:highlight w:val="green"/>
        </w:rPr>
        <w:t xml:space="preserve"> and</w:t>
      </w:r>
      <w:r w:rsidRPr="00107CF7">
        <w:rPr>
          <w:rStyle w:val="StyleUnderline"/>
          <w:rFonts w:asciiTheme="minorHAnsi" w:hAnsiTheme="minorHAnsi" w:cstheme="minorHAnsi"/>
        </w:rPr>
        <w:t xml:space="preserve"> therefore </w:t>
      </w:r>
      <w:r w:rsidRPr="00410902">
        <w:rPr>
          <w:rStyle w:val="StyleUnderline"/>
          <w:rFonts w:asciiTheme="minorHAnsi" w:hAnsiTheme="minorHAnsi" w:cstheme="minorHAnsi"/>
          <w:highlight w:val="green"/>
        </w:rPr>
        <w:t>denying it</w:t>
      </w:r>
      <w:r w:rsidRPr="00107CF7">
        <w:rPr>
          <w:rStyle w:val="StyleUnderline"/>
          <w:rFonts w:asciiTheme="minorHAnsi" w:hAnsiTheme="minorHAnsi" w:cstheme="minorHAnsi"/>
        </w:rPr>
        <w:t xml:space="preserve"> indefinitely.</w:t>
      </w:r>
    </w:p>
    <w:p w14:paraId="0294E99F"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 xml:space="preserve">Their totalizing reading is </w:t>
      </w:r>
      <w:r w:rsidRPr="00107CF7">
        <w:rPr>
          <w:rFonts w:asciiTheme="minorHAnsi" w:hAnsiTheme="minorHAnsi" w:cstheme="minorHAnsi"/>
          <w:u w:val="single"/>
        </w:rPr>
        <w:t>historically inaccurate</w:t>
      </w:r>
      <w:r w:rsidRPr="00107CF7">
        <w:rPr>
          <w:rFonts w:asciiTheme="minorHAnsi" w:hAnsiTheme="minorHAnsi" w:cstheme="minorHAnsi"/>
        </w:rPr>
        <w:t xml:space="preserve"> and </w:t>
      </w:r>
      <w:r w:rsidRPr="00107CF7">
        <w:rPr>
          <w:rFonts w:asciiTheme="minorHAnsi" w:hAnsiTheme="minorHAnsi" w:cstheme="minorHAnsi"/>
          <w:u w:val="single"/>
        </w:rPr>
        <w:t>demobilizing</w:t>
      </w:r>
      <w:r w:rsidRPr="00107CF7">
        <w:rPr>
          <w:rFonts w:asciiTheme="minorHAnsi" w:hAnsiTheme="minorHAnsi" w:cstheme="minorHAnsi"/>
        </w:rPr>
        <w:t xml:space="preserve"> – social transformations should assist decolonization</w:t>
      </w:r>
    </w:p>
    <w:p w14:paraId="25D3213A" w14:textId="77777777" w:rsidR="00507156" w:rsidRPr="00107CF7" w:rsidRDefault="00507156" w:rsidP="00507156">
      <w:pPr>
        <w:rPr>
          <w:rFonts w:asciiTheme="minorHAnsi" w:hAnsiTheme="minorHAnsi" w:cstheme="minorHAnsi"/>
        </w:rPr>
      </w:pPr>
      <w:r w:rsidRPr="00107CF7">
        <w:rPr>
          <w:rFonts w:asciiTheme="minorHAnsi" w:hAnsiTheme="minorHAnsi" w:cstheme="minorHAnsi"/>
        </w:rPr>
        <w:t xml:space="preserve">La </w:t>
      </w:r>
      <w:proofErr w:type="spellStart"/>
      <w:r w:rsidRPr="00107CF7">
        <w:rPr>
          <w:rStyle w:val="Style13ptBold"/>
          <w:rFonts w:asciiTheme="minorHAnsi" w:hAnsiTheme="minorHAnsi" w:cstheme="minorHAnsi"/>
        </w:rPr>
        <w:t>Paperson</w:t>
      </w:r>
      <w:proofErr w:type="spellEnd"/>
      <w:r w:rsidRPr="00107CF7">
        <w:rPr>
          <w:rStyle w:val="Style13ptBold"/>
          <w:rFonts w:asciiTheme="minorHAnsi" w:hAnsiTheme="minorHAnsi" w:cstheme="minorHAnsi"/>
        </w:rPr>
        <w:t xml:space="preserve"> 17</w:t>
      </w:r>
      <w:r w:rsidRPr="00107CF7">
        <w:rPr>
          <w:rFonts w:asciiTheme="minorHAnsi" w:hAnsiTheme="minorHAnsi" w:cstheme="minorHAnsi"/>
        </w:rPr>
        <w:t>, Pseudonym of K. Wayne Yang, Associate Professor of Ethnic Studies, UC San Diego, PhD Social and Cultural Studies, Berkeley, “A Third University Is Possible,” June 2017, https://manifold.umn.edu/read/7ba69a54-7131-4598-9fec-815890725d91/section/e33f977a-532b-4b87-b108-f106337d9e53</w:t>
      </w:r>
    </w:p>
    <w:p w14:paraId="2FAE64D9" w14:textId="77777777" w:rsidR="00507156" w:rsidRPr="00410902" w:rsidRDefault="00507156" w:rsidP="00507156">
      <w:pPr>
        <w:rPr>
          <w:rStyle w:val="Emphasis"/>
          <w:rFonts w:asciiTheme="minorHAnsi" w:hAnsiTheme="minorHAnsi" w:cstheme="minorHAnsi"/>
          <w:highlight w:val="green"/>
        </w:rPr>
      </w:pPr>
      <w:r w:rsidRPr="00107CF7">
        <w:rPr>
          <w:rStyle w:val="StyleUnderline"/>
          <w:rFonts w:asciiTheme="minorHAnsi" w:hAnsiTheme="minorHAnsi" w:cstheme="minorHAnsi"/>
        </w:rPr>
        <w:t xml:space="preserve">Indigenous </w:t>
      </w:r>
      <w:r w:rsidRPr="00410902">
        <w:rPr>
          <w:rStyle w:val="StyleUnderline"/>
          <w:rFonts w:asciiTheme="minorHAnsi" w:hAnsiTheme="minorHAnsi" w:cstheme="minorHAnsi"/>
          <w:highlight w:val="green"/>
        </w:rPr>
        <w:t>land rights in Kenya</w:t>
      </w:r>
      <w:r w:rsidRPr="00107CF7">
        <w:rPr>
          <w:rFonts w:asciiTheme="minorHAnsi" w:hAnsiTheme="minorHAnsi" w:cstheme="minorHAnsi"/>
          <w:sz w:val="16"/>
        </w:rPr>
        <w:t xml:space="preserve"> were and </w:t>
      </w:r>
      <w:r w:rsidRPr="00410902">
        <w:rPr>
          <w:rStyle w:val="StyleUnderline"/>
          <w:rFonts w:asciiTheme="minorHAnsi" w:hAnsiTheme="minorHAnsi" w:cstheme="minorHAnsi"/>
          <w:highlight w:val="green"/>
        </w:rPr>
        <w:t>are</w:t>
      </w:r>
      <w:r w:rsidRPr="00107CF7">
        <w:rPr>
          <w:rStyle w:val="StyleUnderline"/>
          <w:rFonts w:asciiTheme="minorHAnsi" w:hAnsiTheme="minorHAnsi" w:cstheme="minorHAnsi"/>
        </w:rPr>
        <w:t xml:space="preserve"> still largely </w:t>
      </w:r>
      <w:r w:rsidRPr="00410902">
        <w:rPr>
          <w:rStyle w:val="StyleUnderline"/>
          <w:rFonts w:asciiTheme="minorHAnsi" w:hAnsiTheme="minorHAnsi" w:cstheme="minorHAnsi"/>
          <w:highlight w:val="green"/>
        </w:rPr>
        <w:t>guided by customary law</w:t>
      </w:r>
      <w:r w:rsidRPr="00107CF7">
        <w:rPr>
          <w:rFonts w:asciiTheme="minorHAnsi" w:hAnsiTheme="minorHAnsi" w:cstheme="minorHAnsi"/>
          <w:sz w:val="16"/>
        </w:rPr>
        <w:t xml:space="preserve">, which evolved over millennia to describe clan and community rights to cultivation, freedom of use, and stewardship of land. Under customary law, land often cannot be permanently alienated into property. Nineteenth-century British colonial authorities found it convenient to respect customary law, as it seemed to preclude African land titles, and </w:t>
      </w:r>
      <w:r w:rsidRPr="00107CF7">
        <w:rPr>
          <w:rStyle w:val="StyleUnderline"/>
          <w:rFonts w:asciiTheme="minorHAnsi" w:hAnsiTheme="minorHAnsi" w:cstheme="minorHAnsi"/>
        </w:rPr>
        <w:t>colonialists</w:t>
      </w:r>
      <w:r w:rsidRPr="00107CF7">
        <w:rPr>
          <w:rFonts w:asciiTheme="minorHAnsi" w:hAnsiTheme="minorHAnsi" w:cstheme="minorHAnsi"/>
          <w:sz w:val="16"/>
        </w:rPr>
        <w:t xml:space="preserve"> </w:t>
      </w:r>
      <w:proofErr w:type="gramStart"/>
      <w:r w:rsidRPr="00107CF7">
        <w:rPr>
          <w:rFonts w:asciiTheme="minorHAnsi" w:hAnsiTheme="minorHAnsi" w:cstheme="minorHAnsi"/>
          <w:sz w:val="16"/>
        </w:rPr>
        <w:t xml:space="preserve">actually </w:t>
      </w:r>
      <w:r w:rsidRPr="00107CF7">
        <w:rPr>
          <w:rStyle w:val="StyleUnderline"/>
          <w:rFonts w:asciiTheme="minorHAnsi" w:hAnsiTheme="minorHAnsi" w:cstheme="minorHAnsi"/>
        </w:rPr>
        <w:t>used</w:t>
      </w:r>
      <w:proofErr w:type="gramEnd"/>
      <w:r w:rsidRPr="00107CF7">
        <w:rPr>
          <w:rStyle w:val="StyleUnderline"/>
          <w:rFonts w:asciiTheme="minorHAnsi" w:hAnsiTheme="minorHAnsi" w:cstheme="minorHAnsi"/>
        </w:rPr>
        <w:t xml:space="preserve"> customary law to justify the forced labor of Indigenous Africans</w:t>
      </w:r>
      <w:r w:rsidRPr="00107CF7">
        <w:rPr>
          <w:rFonts w:asciiTheme="minorHAnsi" w:hAnsiTheme="minorHAnsi" w:cstheme="minorHAnsi"/>
          <w:sz w:val="16"/>
        </w:rPr>
        <w:t xml:space="preserve"> as “cultivators.” However, Kenya’s “white highlands” of the </w:t>
      </w:r>
      <w:proofErr w:type="spellStart"/>
      <w:r w:rsidRPr="00107CF7">
        <w:rPr>
          <w:rFonts w:asciiTheme="minorHAnsi" w:hAnsiTheme="minorHAnsi" w:cstheme="minorHAnsi"/>
          <w:sz w:val="16"/>
        </w:rPr>
        <w:t>Gĩkũyũ</w:t>
      </w:r>
      <w:proofErr w:type="spellEnd"/>
      <w:r w:rsidRPr="00107CF7">
        <w:rPr>
          <w:rFonts w:asciiTheme="minorHAnsi" w:hAnsiTheme="minorHAnsi" w:cstheme="minorHAnsi"/>
          <w:sz w:val="16"/>
        </w:rPr>
        <w:t xml:space="preserve"> became one of the few hotbeds of white settlement outside of South Africa. There, lands of Indigenous Africans were declared terra nullius, making way for white land titles, and as the land was bought and sold under their homes and under their feet, the </w:t>
      </w:r>
      <w:proofErr w:type="spellStart"/>
      <w:r w:rsidRPr="00107CF7">
        <w:rPr>
          <w:rFonts w:asciiTheme="minorHAnsi" w:hAnsiTheme="minorHAnsi" w:cstheme="minorHAnsi"/>
          <w:sz w:val="16"/>
        </w:rPr>
        <w:t>Gĩkũyũ</w:t>
      </w:r>
      <w:proofErr w:type="spellEnd"/>
      <w:r w:rsidRPr="00107CF7">
        <w:rPr>
          <w:rFonts w:asciiTheme="minorHAnsi" w:hAnsiTheme="minorHAnsi" w:cstheme="minorHAnsi"/>
          <w:sz w:val="16"/>
        </w:rPr>
        <w:t xml:space="preserve"> became tenants on their own land. When needed to be removed, they became designated as “squatters.” In 1948, British colonialists extended the Indian Act to Kenya, a legal claim to convert (Black) Indigenous land into British Crown lands and Black (Indigenous) peoples into Crown subjects.[1] In this example, we can see the separations of Black–Indigenous, people–land, and the simultaneous extension of white sovereignty over these now separate lands and peoples. </w:t>
      </w:r>
      <w:r w:rsidRPr="00410902">
        <w:rPr>
          <w:rStyle w:val="StyleUnderline"/>
          <w:rFonts w:asciiTheme="minorHAnsi" w:hAnsiTheme="minorHAnsi" w:cstheme="minorHAnsi"/>
          <w:highlight w:val="green"/>
        </w:rPr>
        <w:t>Technologies of alienation</w:t>
      </w:r>
      <w:r w:rsidRPr="00107CF7">
        <w:rPr>
          <w:rStyle w:val="StyleUnderline"/>
          <w:rFonts w:asciiTheme="minorHAnsi" w:hAnsiTheme="minorHAnsi" w:cstheme="minorHAnsi"/>
        </w:rPr>
        <w:t xml:space="preserve">, separation, conversion of land into property and of people into targets of subjection, </w:t>
      </w:r>
      <w:r w:rsidRPr="00410902">
        <w:rPr>
          <w:rStyle w:val="StyleUnderline"/>
          <w:rFonts w:asciiTheme="minorHAnsi" w:hAnsiTheme="minorHAnsi" w:cstheme="minorHAnsi"/>
          <w:highlight w:val="green"/>
        </w:rPr>
        <w:t>continue to mutate</w:t>
      </w:r>
      <w:r w:rsidRPr="00107CF7">
        <w:rPr>
          <w:rFonts w:asciiTheme="minorHAnsi" w:hAnsiTheme="minorHAnsi" w:cstheme="minorHAnsi"/>
          <w:sz w:val="16"/>
        </w:rPr>
        <w:t xml:space="preserve">. Black bodies become squatters, become subjects of the Crown, then of the colonial state, and now of the state of Kenya. Settlers become protected by rule of force; their violence against Black “squatters” becomes legitimate; state violence becomes normalized repertoire. Black bodies become exchangeable juridical objects to be recast as needed for settler property making. Settler colonialism is about the land. Yet, technologies to make land into property also remake Indigenous African bodies. Land is the prime concern of settler colonialism, contexts in which the colonizer comes to a “new” place not only to seize and exploit but to stay, making that “new” place his permanent home. 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2006.[2] However, the analysis of settler colonialism is </w:t>
      </w:r>
      <w:proofErr w:type="gramStart"/>
      <w:r w:rsidRPr="00107CF7">
        <w:rPr>
          <w:rFonts w:asciiTheme="minorHAnsi" w:hAnsiTheme="minorHAnsi" w:cstheme="minorHAnsi"/>
          <w:sz w:val="16"/>
        </w:rPr>
        <w:t>actually not</w:t>
      </w:r>
      <w:proofErr w:type="gramEnd"/>
      <w:r w:rsidRPr="00107CF7">
        <w:rPr>
          <w:rFonts w:asciiTheme="minorHAnsi" w:hAnsiTheme="minorHAnsi" w:cstheme="minorHAnsi"/>
          <w:sz w:val="16"/>
        </w:rPr>
        <w:t xml:space="preserve"> new, only often ignored within Western critiques of empire.[3]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w:t>
      </w:r>
      <w:r w:rsidRPr="00107CF7">
        <w:rPr>
          <w:rFonts w:asciiTheme="minorHAnsi" w:hAnsiTheme="minorHAnsi" w:cstheme="minorHAnsi"/>
          <w:sz w:val="16"/>
        </w:rPr>
        <w:lastRenderedPageBreak/>
        <w:t xml:space="preserve">colonized and colonizer, Fanon is also talking about settlement as the </w:t>
      </w:r>
      <w:proofErr w:type="gramStart"/>
      <w:r w:rsidRPr="00107CF7">
        <w:rPr>
          <w:rFonts w:asciiTheme="minorHAnsi" w:hAnsiTheme="minorHAnsi" w:cstheme="minorHAnsi"/>
          <w:sz w:val="16"/>
        </w:rPr>
        <w:t>particular feature</w:t>
      </w:r>
      <w:proofErr w:type="gramEnd"/>
      <w:r w:rsidRPr="00107CF7">
        <w:rPr>
          <w:rFonts w:asciiTheme="minorHAnsi" w:hAnsiTheme="minorHAnsi" w:cstheme="minorHAnsi"/>
          <w:sz w:val="16"/>
        </w:rPr>
        <w:t xml:space="preserv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 </w:t>
      </w:r>
      <w:r w:rsidRPr="00410902">
        <w:rPr>
          <w:rStyle w:val="StyleUnderline"/>
          <w:rFonts w:asciiTheme="minorHAnsi" w:hAnsiTheme="minorHAnsi" w:cstheme="minorHAnsi"/>
          <w:highlight w:val="green"/>
        </w:rPr>
        <w:t>Settler colonialism is</w:t>
      </w:r>
      <w:r w:rsidRPr="00107CF7">
        <w:rPr>
          <w:rStyle w:val="StyleUnderline"/>
          <w:rFonts w:asciiTheme="minorHAnsi" w:hAnsiTheme="minorHAnsi" w:cstheme="minorHAnsi"/>
        </w:rPr>
        <w:t xml:space="preserve"> too often </w:t>
      </w:r>
      <w:r w:rsidRPr="00410902">
        <w:rPr>
          <w:rStyle w:val="StyleUnderline"/>
          <w:rFonts w:asciiTheme="minorHAnsi" w:hAnsiTheme="minorHAnsi" w:cstheme="minorHAnsi"/>
          <w:highlight w:val="green"/>
        </w:rPr>
        <w:t>thought of as “what happened</w:t>
      </w:r>
      <w:r w:rsidRPr="00107CF7">
        <w:rPr>
          <w:rStyle w:val="StyleUnderline"/>
          <w:rFonts w:asciiTheme="minorHAnsi" w:hAnsiTheme="minorHAnsi" w:cstheme="minorHAnsi"/>
        </w:rPr>
        <w:t xml:space="preserve">” to Indigenous people. </w:t>
      </w:r>
      <w:r w:rsidRPr="00410902">
        <w:rPr>
          <w:rStyle w:val="StyleUnderline"/>
          <w:rFonts w:asciiTheme="minorHAnsi" w:hAnsiTheme="minorHAnsi" w:cstheme="minorHAnsi"/>
          <w:highlight w:val="green"/>
        </w:rPr>
        <w:t>This</w:t>
      </w:r>
      <w:r w:rsidRPr="00107CF7">
        <w:rPr>
          <w:rStyle w:val="StyleUnderline"/>
          <w:rFonts w:asciiTheme="minorHAnsi" w:hAnsiTheme="minorHAnsi" w:cstheme="minorHAnsi"/>
        </w:rPr>
        <w:t xml:space="preserve"> kind of thinking </w:t>
      </w:r>
      <w:r w:rsidRPr="00410902">
        <w:rPr>
          <w:rStyle w:val="Emphasis"/>
          <w:rFonts w:asciiTheme="minorHAnsi" w:hAnsiTheme="minorHAnsi" w:cstheme="minorHAnsi"/>
          <w:highlight w:val="green"/>
        </w:rPr>
        <w:t>confines the experiences of Indigenous people</w:t>
      </w:r>
      <w:r w:rsidRPr="00107CF7">
        <w:rPr>
          <w:rStyle w:val="StyleUnderline"/>
          <w:rFonts w:asciiTheme="minorHAnsi" w:hAnsiTheme="minorHAnsi" w:cstheme="minorHAnsi"/>
        </w:rPr>
        <w:t xml:space="preserve">, their critiques of settler colonialism, their decolonial imaginations, </w:t>
      </w:r>
      <w:r w:rsidRPr="00410902">
        <w:rPr>
          <w:rStyle w:val="StyleUnderline"/>
          <w:rFonts w:asciiTheme="minorHAnsi" w:hAnsiTheme="minorHAnsi" w:cstheme="minorHAnsi"/>
          <w:highlight w:val="green"/>
        </w:rPr>
        <w:t>to</w:t>
      </w:r>
      <w:r w:rsidRPr="00107CF7">
        <w:rPr>
          <w:rStyle w:val="StyleUnderline"/>
          <w:rFonts w:asciiTheme="minorHAnsi" w:hAnsiTheme="minorHAnsi" w:cstheme="minorHAnsi"/>
        </w:rPr>
        <w:t xml:space="preserve"> an </w:t>
      </w:r>
      <w:r w:rsidRPr="00410902">
        <w:rPr>
          <w:rStyle w:val="Emphasis"/>
          <w:rFonts w:asciiTheme="minorHAnsi" w:hAnsiTheme="minorHAnsi" w:cstheme="minorHAnsi"/>
          <w:highlight w:val="green"/>
        </w:rPr>
        <w:t>unwarranted historicizing parochialism</w:t>
      </w:r>
      <w:r w:rsidRPr="00107CF7">
        <w:rPr>
          <w:rFonts w:asciiTheme="minorHAnsi" w:hAnsiTheme="minorHAnsi" w:cstheme="minorHAnsi"/>
          <w:sz w:val="16"/>
        </w:rPr>
        <w:t xml:space="preserve">, as if settler colonialism were a past event that “happened to” Native peoples and not generalizable to non-Natives. </w:t>
      </w:r>
      <w:proofErr w:type="gramStart"/>
      <w:r w:rsidRPr="00107CF7">
        <w:rPr>
          <w:rFonts w:asciiTheme="minorHAnsi" w:hAnsiTheme="minorHAnsi" w:cstheme="minorHAnsi"/>
          <w:sz w:val="16"/>
        </w:rPr>
        <w:t>Actually, settler</w:t>
      </w:r>
      <w:proofErr w:type="gramEnd"/>
      <w:r w:rsidRPr="00107CF7">
        <w:rPr>
          <w:rFonts w:asciiTheme="minorHAnsi" w:hAnsiTheme="minorHAnsi" w:cstheme="minorHAnsi"/>
          <w:sz w:val="16"/>
        </w:rPr>
        <w:t xml:space="preserve"> colonialism is something that “happened for” settlers. Indeed, it is happening for them/us right now. </w:t>
      </w:r>
      <w:proofErr w:type="spellStart"/>
      <w:r w:rsidRPr="00107CF7">
        <w:rPr>
          <w:rStyle w:val="StyleUnderline"/>
          <w:rFonts w:asciiTheme="minorHAnsi" w:hAnsiTheme="minorHAnsi" w:cstheme="minorHAnsi"/>
        </w:rPr>
        <w:t>Wa</w:t>
      </w:r>
      <w:proofErr w:type="spellEnd"/>
      <w:r w:rsidRPr="00107CF7">
        <w:rPr>
          <w:rStyle w:val="StyleUnderline"/>
          <w:rFonts w:asciiTheme="minorHAnsi" w:hAnsiTheme="minorHAnsi" w:cstheme="minorHAnsi"/>
        </w:rPr>
        <w:t xml:space="preserve"> </w:t>
      </w:r>
      <w:proofErr w:type="spellStart"/>
      <w:r w:rsidRPr="00410902">
        <w:rPr>
          <w:rStyle w:val="StyleUnderline"/>
          <w:rFonts w:asciiTheme="minorHAnsi" w:hAnsiTheme="minorHAnsi" w:cstheme="minorHAnsi"/>
          <w:highlight w:val="green"/>
        </w:rPr>
        <w:t>Thiong’o’s</w:t>
      </w:r>
      <w:proofErr w:type="spellEnd"/>
      <w:r w:rsidRPr="00410902">
        <w:rPr>
          <w:rStyle w:val="StyleUnderline"/>
          <w:rFonts w:asciiTheme="minorHAnsi" w:hAnsiTheme="minorHAnsi" w:cstheme="minorHAnsi"/>
          <w:highlight w:val="green"/>
        </w:rPr>
        <w:t xml:space="preserve"> question of how</w:t>
      </w:r>
      <w:r w:rsidRPr="00107CF7">
        <w:rPr>
          <w:rFonts w:asciiTheme="minorHAnsi" w:hAnsiTheme="minorHAnsi" w:cstheme="minorHAnsi"/>
          <w:sz w:val="16"/>
        </w:rPr>
        <w:t xml:space="preserve"> instead of why </w:t>
      </w:r>
      <w:r w:rsidRPr="00410902">
        <w:rPr>
          <w:rStyle w:val="StyleUnderline"/>
          <w:rFonts w:asciiTheme="minorHAnsi" w:hAnsiTheme="minorHAnsi" w:cstheme="minorHAnsi"/>
          <w:highlight w:val="green"/>
        </w:rPr>
        <w:t>directs us to think of</w:t>
      </w:r>
      <w:r w:rsidRPr="00107CF7">
        <w:rPr>
          <w:rStyle w:val="StyleUnderline"/>
          <w:rFonts w:asciiTheme="minorHAnsi" w:hAnsiTheme="minorHAnsi" w:cstheme="minorHAnsi"/>
        </w:rPr>
        <w:t xml:space="preserve"> land tenancy </w:t>
      </w:r>
      <w:r w:rsidRPr="00410902">
        <w:rPr>
          <w:rStyle w:val="StyleUnderline"/>
          <w:rFonts w:asciiTheme="minorHAnsi" w:hAnsiTheme="minorHAnsi" w:cstheme="minorHAnsi"/>
          <w:highlight w:val="green"/>
        </w:rPr>
        <w:t>laws</w:t>
      </w:r>
      <w:r w:rsidRPr="00107CF7">
        <w:rPr>
          <w:rStyle w:val="StyleUnderline"/>
          <w:rFonts w:asciiTheme="minorHAnsi" w:hAnsiTheme="minorHAnsi" w:cstheme="minorHAnsi"/>
        </w:rPr>
        <w:t xml:space="preserve">, debt, and the privatization of land </w:t>
      </w:r>
      <w:r w:rsidRPr="00410902">
        <w:rPr>
          <w:rStyle w:val="StyleUnderline"/>
          <w:rFonts w:asciiTheme="minorHAnsi" w:hAnsiTheme="minorHAnsi" w:cstheme="minorHAnsi"/>
          <w:highlight w:val="green"/>
        </w:rPr>
        <w:t>as settler colonial technologies</w:t>
      </w:r>
      <w:r w:rsidRPr="00107CF7">
        <w:rPr>
          <w:rFonts w:asciiTheme="minorHAnsi" w:hAnsiTheme="minorHAnsi" w:cstheme="minorHAnsi"/>
          <w:sz w:val="16"/>
        </w:rPr>
        <w:t xml:space="preserve"> that enable the “eventful” history of plunder and disappearance. </w:t>
      </w:r>
      <w:r w:rsidRPr="00107CF7">
        <w:rPr>
          <w:rStyle w:val="StyleUnderline"/>
          <w:rFonts w:asciiTheme="minorHAnsi" w:hAnsiTheme="minorHAnsi" w:cstheme="minorHAnsi"/>
        </w:rPr>
        <w:t xml:space="preserve">Property </w:t>
      </w:r>
      <w:r w:rsidRPr="00410902">
        <w:rPr>
          <w:rStyle w:val="Emphasis"/>
          <w:rFonts w:asciiTheme="minorHAnsi" w:hAnsiTheme="minorHAnsi" w:cstheme="minorHAnsi"/>
          <w:highlight w:val="green"/>
        </w:rPr>
        <w:t>law is a settler colonial technology</w:t>
      </w:r>
      <w:r w:rsidRPr="00107CF7">
        <w:rPr>
          <w:rFonts w:asciiTheme="minorHAnsi" w:hAnsiTheme="minorHAnsi" w:cstheme="minorHAnsi"/>
          <w:sz w:val="16"/>
        </w:rPr>
        <w:t xml:space="preserve">. The weapons that enforce it, the knowledge institutions that legitimize it, the financial institutions that operationalize it, are also technologies. Like all technologies, they evolve and spread. Recasting land as property means severing Indigenous peoples from land.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whom.[5] In the alienation of land from life, alienable rights are produced: the right to own (property), the right to law (protection through legitimated violence), the right to govern (supremacist sovereignty), the right to have rights (humanity). In a word, what is produced is whiteness. Moreover, it is not just human beings who are refigured in the schism. Land and nonhumans become alienable properties, a move that first alienates land from its own sovereign life. </w:t>
      </w:r>
      <w:proofErr w:type="gramStart"/>
      <w:r w:rsidRPr="00107CF7">
        <w:rPr>
          <w:rFonts w:asciiTheme="minorHAnsi" w:hAnsiTheme="minorHAnsi" w:cstheme="minorHAnsi"/>
          <w:sz w:val="16"/>
        </w:rPr>
        <w:t>Thus</w:t>
      </w:r>
      <w:proofErr w:type="gramEnd"/>
      <w:r w:rsidRPr="00107CF7">
        <w:rPr>
          <w:rFonts w:asciiTheme="minorHAnsi" w:hAnsiTheme="minorHAnsi" w:cstheme="minorHAnsi"/>
          <w:sz w:val="16"/>
        </w:rPr>
        <w:t xml:space="preserve"> </w:t>
      </w:r>
      <w:r w:rsidRPr="00107CF7">
        <w:rPr>
          <w:rStyle w:val="StyleUnderline"/>
          <w:rFonts w:asciiTheme="minorHAnsi" w:hAnsiTheme="minorHAnsi" w:cstheme="minorHAnsi"/>
        </w:rPr>
        <w:t>we can speak of the various technologies required to create and maintain</w:t>
      </w:r>
      <w:r w:rsidRPr="00107CF7">
        <w:rPr>
          <w:rFonts w:asciiTheme="minorHAnsi" w:hAnsiTheme="minorHAnsi" w:cstheme="minorHAnsi"/>
          <w:sz w:val="16"/>
        </w:rPr>
        <w:t xml:space="preserve"> these separations, these </w:t>
      </w:r>
      <w:r w:rsidRPr="00107CF7">
        <w:rPr>
          <w:rStyle w:val="StyleUnderline"/>
          <w:rFonts w:asciiTheme="minorHAnsi" w:hAnsiTheme="minorHAnsi" w:cstheme="minorHAnsi"/>
        </w:rPr>
        <w:t>alienations: Black from Indigenous, human from nonhuman, land from life</w:t>
      </w:r>
      <w:r w:rsidRPr="00107CF7">
        <w:rPr>
          <w:rFonts w:asciiTheme="minorHAnsi" w:hAnsiTheme="minorHAnsi" w:cstheme="minorHAnsi"/>
          <w:sz w:val="16"/>
        </w:rPr>
        <w:t xml:space="preserve">.[6] </w:t>
      </w:r>
      <w:r w:rsidRPr="00107CF7">
        <w:rPr>
          <w:rStyle w:val="StyleUnderline"/>
          <w:rFonts w:asciiTheme="minorHAnsi" w:hAnsiTheme="minorHAnsi" w:cstheme="minorHAnsi"/>
        </w:rPr>
        <w:t>“How?” is a question you ask if you are concerned with the mechanisms</w:t>
      </w:r>
      <w:r w:rsidRPr="00107CF7">
        <w:rPr>
          <w:rFonts w:asciiTheme="minorHAnsi" w:hAnsiTheme="minorHAnsi" w:cstheme="minorHAnsi"/>
          <w:sz w:val="16"/>
        </w:rPr>
        <w:t xml:space="preserve">, not just the motives, of colonization. Instead of settler colonialism as an ideology, or as a history, you might consider settler colonialism as a set of technologies—a frame that could help you to forecast colonial next operations and to plot decolonial directions. This chapter proceeds with the following insights. (1) The settler–native–slave triad does not describe identities. The triad—an analytic mainstay of settler colonial studies—digs a pitfall of identity that not only chills collaborations but also 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w:t>
      </w:r>
      <w:proofErr w:type="gramStart"/>
      <w:r w:rsidRPr="00107CF7">
        <w:rPr>
          <w:rFonts w:asciiTheme="minorHAnsi" w:hAnsiTheme="minorHAnsi" w:cstheme="minorHAnsi"/>
          <w:sz w:val="16"/>
        </w:rPr>
        <w:t>in order to</w:t>
      </w:r>
      <w:proofErr w:type="gramEnd"/>
      <w:r w:rsidRPr="00107CF7">
        <w:rPr>
          <w:rFonts w:asciiTheme="minorHAnsi" w:hAnsiTheme="minorHAnsi" w:cstheme="minorHAnsi"/>
          <w:sz w:val="16"/>
        </w:rPr>
        <w:t xml:space="preserve"> support “human” life is a “biopolitics” well beyond the Foucauldian conception of biopolitical as governmentality or the neoliberal disciplining of modern, bourgeois, “human” subject. (4) (Y)</w:t>
      </w:r>
      <w:r w:rsidRPr="00410902">
        <w:rPr>
          <w:rStyle w:val="StyleUnderline"/>
          <w:rFonts w:asciiTheme="minorHAnsi" w:hAnsiTheme="minorHAnsi" w:cstheme="minorHAnsi"/>
          <w:highlight w:val="green"/>
        </w:rPr>
        <w:t>our task is to</w:t>
      </w:r>
      <w:r w:rsidRPr="00107CF7">
        <w:rPr>
          <w:rFonts w:asciiTheme="minorHAnsi" w:hAnsiTheme="minorHAnsi" w:cstheme="minorHAnsi"/>
          <w:sz w:val="16"/>
        </w:rPr>
        <w:t xml:space="preserve"> theorize in the break, that is, to </w:t>
      </w:r>
      <w:r w:rsidRPr="00410902">
        <w:rPr>
          <w:rStyle w:val="Emphasis"/>
          <w:rFonts w:asciiTheme="minorHAnsi" w:hAnsiTheme="minorHAnsi" w:cstheme="minorHAnsi"/>
          <w:highlight w:val="green"/>
        </w:rPr>
        <w:t>refuse the master narrative that technology is loyal to the master</w:t>
      </w:r>
      <w:r w:rsidRPr="00107CF7">
        <w:rPr>
          <w:rFonts w:asciiTheme="minorHAnsi" w:hAnsiTheme="minorHAnsi" w:cstheme="minorHAnsi"/>
          <w:sz w:val="16"/>
        </w:rPr>
        <w:t xml:space="preserve">, that (y)our theory has a Eurocentric origin. Black studies, Indigenous studies, and Other-ed studies have already made their breaks with Foucault (over biopolitics), with Deleuze and </w:t>
      </w:r>
      <w:proofErr w:type="spellStart"/>
      <w:r w:rsidRPr="00107CF7">
        <w:rPr>
          <w:rFonts w:asciiTheme="minorHAnsi" w:hAnsiTheme="minorHAnsi" w:cstheme="minorHAnsi"/>
          <w:sz w:val="16"/>
        </w:rPr>
        <w:t>Guatarri</w:t>
      </w:r>
      <w:proofErr w:type="spellEnd"/>
      <w:r w:rsidRPr="00107CF7">
        <w:rPr>
          <w:rFonts w:asciiTheme="minorHAnsi" w:hAnsiTheme="minorHAnsi" w:cstheme="minorHAnsi"/>
          <w:sz w:val="16"/>
        </w:rPr>
        <w:t xml:space="preserve"> (over assemblages and machines), and with Marx (over life and primitive accumulation). (5) </w:t>
      </w:r>
      <w:r w:rsidRPr="00410902">
        <w:rPr>
          <w:rStyle w:val="Emphasis"/>
          <w:rFonts w:asciiTheme="minorHAnsi" w:hAnsiTheme="minorHAnsi" w:cstheme="minorHAnsi"/>
          <w:highlight w:val="green"/>
        </w:rPr>
        <w:t>Even when</w:t>
      </w:r>
      <w:r w:rsidRPr="00107CF7">
        <w:rPr>
          <w:rStyle w:val="Emphasis"/>
          <w:rFonts w:asciiTheme="minorHAnsi" w:hAnsiTheme="minorHAnsi" w:cstheme="minorHAnsi"/>
        </w:rPr>
        <w:t xml:space="preserve"> they are </w:t>
      </w:r>
      <w:r w:rsidRPr="00410902">
        <w:rPr>
          <w:rStyle w:val="Emphasis"/>
          <w:rFonts w:asciiTheme="minorHAnsi" w:hAnsiTheme="minorHAnsi" w:cstheme="minorHAnsi"/>
          <w:highlight w:val="green"/>
        </w:rPr>
        <w:t>dangerous, understanding technologies provides</w:t>
      </w:r>
      <w:r w:rsidRPr="00107CF7">
        <w:rPr>
          <w:rStyle w:val="Emphasis"/>
          <w:rFonts w:asciiTheme="minorHAnsi" w:hAnsiTheme="minorHAnsi" w:cstheme="minorHAnsi"/>
        </w:rPr>
        <w:t xml:space="preserve"> us some </w:t>
      </w:r>
      <w:r w:rsidRPr="00410902">
        <w:rPr>
          <w:rStyle w:val="Emphasis"/>
          <w:rFonts w:asciiTheme="minorHAnsi" w:hAnsiTheme="minorHAnsi" w:cstheme="minorHAnsi"/>
          <w:highlight w:val="green"/>
        </w:rPr>
        <w:t>pathways for decolonizing work</w:t>
      </w:r>
      <w:r w:rsidRPr="00107CF7">
        <w:rPr>
          <w:rStyle w:val="StyleUnderline"/>
          <w:rFonts w:asciiTheme="minorHAnsi" w:hAnsiTheme="minorHAnsi" w:cstheme="minorHAnsi"/>
        </w:rPr>
        <w:t xml:space="preserve">. We can identify projects of collaboration on decolonial technologies. </w:t>
      </w:r>
      <w:r w:rsidRPr="00410902">
        <w:rPr>
          <w:rStyle w:val="StyleUnderline"/>
          <w:rFonts w:asciiTheme="minorHAnsi" w:hAnsiTheme="minorHAnsi" w:cstheme="minorHAnsi"/>
          <w:highlight w:val="green"/>
        </w:rPr>
        <w:t>Colonizing mechanisms are evolving</w:t>
      </w:r>
      <w:r w:rsidRPr="00107CF7">
        <w:rPr>
          <w:rStyle w:val="StyleUnderline"/>
          <w:rFonts w:asciiTheme="minorHAnsi" w:hAnsiTheme="minorHAnsi" w:cstheme="minorHAnsi"/>
        </w:rPr>
        <w:t xml:space="preserve"> into new forms, </w:t>
      </w:r>
      <w:r w:rsidRPr="00410902">
        <w:rPr>
          <w:rStyle w:val="StyleUnderline"/>
          <w:rFonts w:asciiTheme="minorHAnsi" w:hAnsiTheme="minorHAnsi" w:cstheme="minorHAnsi"/>
          <w:highlight w:val="green"/>
        </w:rPr>
        <w:t xml:space="preserve">and they </w:t>
      </w:r>
      <w:r w:rsidRPr="00410902">
        <w:rPr>
          <w:rStyle w:val="Emphasis"/>
          <w:rFonts w:asciiTheme="minorHAnsi" w:hAnsiTheme="minorHAnsi" w:cstheme="minorHAnsi"/>
          <w:highlight w:val="green"/>
        </w:rPr>
        <w:t>might be subverted toward decolonizing operations.</w:t>
      </w:r>
    </w:p>
    <w:p w14:paraId="505F9AD8" w14:textId="77777777" w:rsidR="00507156" w:rsidRPr="00410902" w:rsidRDefault="00507156" w:rsidP="00507156">
      <w:pPr>
        <w:rPr>
          <w:rStyle w:val="Emphasis"/>
          <w:rFonts w:asciiTheme="minorHAnsi" w:hAnsiTheme="minorHAnsi" w:cstheme="minorHAnsi"/>
          <w:highlight w:val="green"/>
        </w:rPr>
      </w:pPr>
    </w:p>
    <w:p w14:paraId="7EC42B47"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 xml:space="preserve">Thinking indigeneity through ontology is </w:t>
      </w:r>
      <w:r w:rsidRPr="00107CF7">
        <w:rPr>
          <w:rFonts w:asciiTheme="minorHAnsi" w:hAnsiTheme="minorHAnsi" w:cstheme="minorHAnsi"/>
          <w:u w:val="single"/>
        </w:rPr>
        <w:t>violent</w:t>
      </w:r>
      <w:r w:rsidRPr="00107CF7">
        <w:rPr>
          <w:rFonts w:asciiTheme="minorHAnsi" w:hAnsiTheme="minorHAnsi" w:cstheme="minorHAnsi"/>
        </w:rPr>
        <w:t xml:space="preserve"> and ignores </w:t>
      </w:r>
      <w:r w:rsidRPr="00107CF7">
        <w:rPr>
          <w:rFonts w:asciiTheme="minorHAnsi" w:hAnsiTheme="minorHAnsi" w:cstheme="minorHAnsi"/>
          <w:u w:val="single"/>
        </w:rPr>
        <w:t>opportunities for resistance</w:t>
      </w:r>
      <w:r w:rsidRPr="00107CF7">
        <w:rPr>
          <w:rFonts w:asciiTheme="minorHAnsi" w:hAnsiTheme="minorHAnsi" w:cstheme="minorHAnsi"/>
        </w:rPr>
        <w:t xml:space="preserve"> in modernity---prefer </w:t>
      </w:r>
      <w:r w:rsidRPr="00107CF7">
        <w:rPr>
          <w:rFonts w:asciiTheme="minorHAnsi" w:hAnsiTheme="minorHAnsi" w:cstheme="minorHAnsi"/>
          <w:u w:val="single"/>
        </w:rPr>
        <w:t>nuanced historical readings</w:t>
      </w:r>
      <w:r w:rsidRPr="00107CF7">
        <w:rPr>
          <w:rFonts w:asciiTheme="minorHAnsi" w:hAnsiTheme="minorHAnsi" w:cstheme="minorHAnsi"/>
        </w:rPr>
        <w:t xml:space="preserve"> via the perm</w:t>
      </w:r>
    </w:p>
    <w:p w14:paraId="46BD48B1" w14:textId="77777777" w:rsidR="00507156" w:rsidRPr="00107CF7" w:rsidRDefault="00507156" w:rsidP="00507156">
      <w:pPr>
        <w:rPr>
          <w:rFonts w:asciiTheme="minorHAnsi" w:hAnsiTheme="minorHAnsi" w:cstheme="minorHAnsi"/>
        </w:rPr>
      </w:pPr>
      <w:r w:rsidRPr="00107CF7">
        <w:rPr>
          <w:rFonts w:asciiTheme="minorHAnsi" w:hAnsiTheme="minorHAnsi" w:cstheme="minorHAnsi"/>
        </w:rPr>
        <w:t xml:space="preserve">David </w:t>
      </w:r>
      <w:r w:rsidRPr="00107CF7">
        <w:rPr>
          <w:rStyle w:val="Style13ptBold"/>
          <w:rFonts w:asciiTheme="minorHAnsi" w:hAnsiTheme="minorHAnsi" w:cstheme="minorHAnsi"/>
        </w:rPr>
        <w:t>Bond 14</w:t>
      </w:r>
      <w:r w:rsidRPr="00107CF7">
        <w:rPr>
          <w:rFonts w:asciiTheme="minorHAnsi" w:hAnsiTheme="minorHAnsi" w:cstheme="minorHAnsi"/>
        </w:rPr>
        <w:t xml:space="preserve">, Associate Director of the Center for the Advancement of Public Action @ Bennington College, and Lucas </w:t>
      </w:r>
      <w:proofErr w:type="spellStart"/>
      <w:r w:rsidRPr="00107CF7">
        <w:rPr>
          <w:rFonts w:asciiTheme="minorHAnsi" w:hAnsiTheme="minorHAnsi" w:cstheme="minorHAnsi"/>
        </w:rPr>
        <w:t>Bessire</w:t>
      </w:r>
      <w:proofErr w:type="spellEnd"/>
      <w:r w:rsidRPr="00107CF7">
        <w:rPr>
          <w:rFonts w:asciiTheme="minorHAnsi" w:hAnsiTheme="minorHAnsi" w:cstheme="minorHAnsi"/>
        </w:rPr>
        <w:t xml:space="preserve">, assistant professor, Department of Anthropology @ Oklahoma, 2-28-2014, “The Ontological Spin,” </w:t>
      </w:r>
      <w:hyperlink r:id="rId11" w:history="1">
        <w:r w:rsidRPr="00107CF7">
          <w:rPr>
            <w:rStyle w:val="Hyperlink"/>
            <w:rFonts w:asciiTheme="minorHAnsi" w:hAnsiTheme="minorHAnsi" w:cstheme="minorHAnsi"/>
          </w:rPr>
          <w:t>https://culanth.org/fieldsights/494-the-ontological-spin</w:t>
        </w:r>
      </w:hyperlink>
      <w:r w:rsidRPr="00107CF7">
        <w:rPr>
          <w:rFonts w:asciiTheme="minorHAnsi" w:hAnsiTheme="minorHAnsi" w:cstheme="minorHAnsi"/>
        </w:rPr>
        <w:t>, modified for ableist language</w:t>
      </w:r>
    </w:p>
    <w:p w14:paraId="669A788D" w14:textId="77777777" w:rsidR="00507156" w:rsidRPr="00107CF7" w:rsidRDefault="00507156" w:rsidP="00507156">
      <w:pPr>
        <w:rPr>
          <w:rFonts w:asciiTheme="minorHAnsi" w:hAnsiTheme="minorHAnsi" w:cstheme="minorHAnsi"/>
          <w:b/>
          <w:iCs/>
          <w:u w:val="single"/>
        </w:rPr>
      </w:pPr>
      <w:r w:rsidRPr="00107CF7">
        <w:rPr>
          <w:rFonts w:asciiTheme="minorHAnsi" w:hAnsiTheme="minorHAnsi" w:cstheme="minorHAnsi"/>
          <w:sz w:val="16"/>
        </w:rPr>
        <w:t xml:space="preserve">At the risk of oversimplifying a diverse body of research, here we ask how </w:t>
      </w:r>
      <w:r w:rsidRPr="00410902">
        <w:rPr>
          <w:rStyle w:val="StyleUnderline"/>
          <w:rFonts w:asciiTheme="minorHAnsi" w:hAnsiTheme="minorHAnsi" w:cstheme="minorHAnsi"/>
          <w:highlight w:val="green"/>
        </w:rPr>
        <w:t xml:space="preserve">the ontological turn works as a </w:t>
      </w:r>
      <w:r w:rsidRPr="00410902">
        <w:rPr>
          <w:rStyle w:val="Emphasis"/>
          <w:rFonts w:asciiTheme="minorHAnsi" w:hAnsiTheme="minorHAnsi" w:cstheme="minorHAnsi"/>
          <w:highlight w:val="green"/>
        </w:rPr>
        <w:t>problematic form</w:t>
      </w:r>
      <w:r w:rsidRPr="00410902">
        <w:rPr>
          <w:rStyle w:val="StyleUnderline"/>
          <w:rFonts w:asciiTheme="minorHAnsi" w:hAnsiTheme="minorHAnsi" w:cstheme="minorHAnsi"/>
          <w:highlight w:val="green"/>
        </w:rPr>
        <w:t xml:space="preserve"> of</w:t>
      </w:r>
      <w:r w:rsidRPr="00107CF7">
        <w:rPr>
          <w:rStyle w:val="StyleUnderline"/>
          <w:rFonts w:asciiTheme="minorHAnsi" w:hAnsiTheme="minorHAnsi" w:cstheme="minorHAnsi"/>
        </w:rPr>
        <w:t xml:space="preserve"> </w:t>
      </w:r>
      <w:r w:rsidRPr="00107CF7">
        <w:rPr>
          <w:rStyle w:val="Emphasis"/>
          <w:rFonts w:asciiTheme="minorHAnsi" w:hAnsiTheme="minorHAnsi" w:cstheme="minorHAnsi"/>
        </w:rPr>
        <w:t xml:space="preserve">speculative </w:t>
      </w:r>
      <w:r w:rsidRPr="00410902">
        <w:rPr>
          <w:rStyle w:val="Emphasis"/>
          <w:rFonts w:asciiTheme="minorHAnsi" w:hAnsiTheme="minorHAnsi" w:cstheme="minorHAnsi"/>
          <w:highlight w:val="green"/>
        </w:rPr>
        <w:t>futurism</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While the symmetrical future it conjures up is smart, </w:t>
      </w:r>
      <w:r w:rsidRPr="00107CF7">
        <w:rPr>
          <w:rStyle w:val="StyleUnderline"/>
          <w:rFonts w:asciiTheme="minorHAnsi" w:hAnsiTheme="minorHAnsi" w:cstheme="minorHAnsi"/>
        </w:rPr>
        <w:t>the turbulent present it holds at bay is something we would still like to know more about.</w:t>
      </w:r>
      <w:r w:rsidRPr="00107CF7">
        <w:rPr>
          <w:rFonts w:asciiTheme="minorHAnsi" w:hAnsiTheme="minorHAnsi" w:cstheme="minorHAnsi"/>
          <w:sz w:val="16"/>
        </w:rPr>
        <w:t xml:space="preserve"> Our skepticism derives </w:t>
      </w:r>
      <w:r w:rsidRPr="00107CF7">
        <w:rPr>
          <w:rStyle w:val="StyleUnderline"/>
          <w:rFonts w:asciiTheme="minorHAnsi" w:hAnsiTheme="minorHAnsi" w:cstheme="minorHAnsi"/>
        </w:rPr>
        <w:t>from</w:t>
      </w:r>
      <w:r w:rsidRPr="00107CF7">
        <w:rPr>
          <w:rFonts w:asciiTheme="minorHAnsi" w:hAnsiTheme="minorHAnsi" w:cstheme="minorHAnsi"/>
          <w:sz w:val="16"/>
        </w:rPr>
        <w:t xml:space="preserve"> our respective fieldwork on the co-creation of </w:t>
      </w:r>
      <w:r w:rsidRPr="00410902">
        <w:rPr>
          <w:rStyle w:val="StyleUnderline"/>
          <w:rFonts w:asciiTheme="minorHAnsi" w:hAnsiTheme="minorHAnsi" w:cstheme="minorHAnsi"/>
          <w:highlight w:val="green"/>
        </w:rPr>
        <w:t xml:space="preserve">indigenous alterity </w:t>
      </w:r>
      <w:r w:rsidRPr="00107CF7">
        <w:rPr>
          <w:rStyle w:val="StyleUnderline"/>
          <w:rFonts w:asciiTheme="minorHAnsi" w:hAnsiTheme="minorHAnsi" w:cstheme="minorHAnsi"/>
        </w:rPr>
        <w:t>and</w:t>
      </w:r>
      <w:r w:rsidRPr="00107CF7">
        <w:rPr>
          <w:rFonts w:asciiTheme="minorHAnsi" w:hAnsiTheme="minorHAnsi" w:cstheme="minorHAnsi"/>
          <w:sz w:val="16"/>
        </w:rPr>
        <w:t xml:space="preserve"> on how the lively materiality of hydrocarbons is recognized. In </w:t>
      </w:r>
      <w:proofErr w:type="gramStart"/>
      <w:r w:rsidRPr="00107CF7">
        <w:rPr>
          <w:rFonts w:asciiTheme="minorHAnsi" w:hAnsiTheme="minorHAnsi" w:cstheme="minorHAnsi"/>
          <w:sz w:val="16"/>
        </w:rPr>
        <w:t>both of these</w:t>
      </w:r>
      <w:proofErr w:type="gramEnd"/>
      <w:r w:rsidRPr="00107CF7">
        <w:rPr>
          <w:rFonts w:asciiTheme="minorHAnsi" w:hAnsiTheme="minorHAnsi" w:cstheme="minorHAnsi"/>
          <w:sz w:val="16"/>
        </w:rPr>
        <w:t xml:space="preserve"> sites, </w:t>
      </w:r>
      <w:r w:rsidRPr="00107CF7">
        <w:rPr>
          <w:rStyle w:val="StyleUnderline"/>
          <w:rFonts w:asciiTheme="minorHAnsi" w:hAnsiTheme="minorHAnsi" w:cstheme="minorHAnsi"/>
        </w:rPr>
        <w:t xml:space="preserve">we have documented dynamics that </w:t>
      </w:r>
      <w:r w:rsidRPr="00410902">
        <w:rPr>
          <w:rStyle w:val="StyleUnderline"/>
          <w:rFonts w:asciiTheme="minorHAnsi" w:hAnsiTheme="minorHAnsi" w:cstheme="minorHAnsi"/>
          <w:highlight w:val="green"/>
        </w:rPr>
        <w:t xml:space="preserve">elude </w:t>
      </w:r>
      <w:r w:rsidRPr="00107CF7">
        <w:rPr>
          <w:rStyle w:val="StyleUnderline"/>
          <w:rFonts w:asciiTheme="minorHAnsi" w:hAnsiTheme="minorHAnsi" w:cstheme="minorHAnsi"/>
        </w:rPr>
        <w:t xml:space="preserve">and unsettle </w:t>
      </w:r>
      <w:r w:rsidRPr="00410902">
        <w:rPr>
          <w:rStyle w:val="StyleUnderline"/>
          <w:rFonts w:asciiTheme="minorHAnsi" w:hAnsiTheme="minorHAnsi" w:cstheme="minorHAnsi"/>
          <w:highlight w:val="green"/>
        </w:rPr>
        <w:t xml:space="preserve">the ontological script. </w:t>
      </w:r>
      <w:r w:rsidRPr="00410902">
        <w:rPr>
          <w:rStyle w:val="Emphasis"/>
          <w:rFonts w:asciiTheme="minorHAnsi" w:hAnsiTheme="minorHAnsi" w:cstheme="minorHAnsi"/>
          <w:highlight w:val="green"/>
        </w:rPr>
        <w:t>Much</w:t>
      </w:r>
      <w:r w:rsidRPr="00107CF7">
        <w:rPr>
          <w:rFonts w:asciiTheme="minorHAnsi" w:hAnsiTheme="minorHAnsi" w:cstheme="minorHAnsi"/>
          <w:sz w:val="16"/>
        </w:rPr>
        <w:t xml:space="preserve">, we would argue, </w:t>
      </w:r>
      <w:r w:rsidRPr="00410902">
        <w:rPr>
          <w:rStyle w:val="StyleUnderline"/>
          <w:rFonts w:asciiTheme="minorHAnsi" w:hAnsiTheme="minorHAnsi" w:cstheme="minorHAnsi"/>
          <w:highlight w:val="green"/>
        </w:rPr>
        <w:t xml:space="preserve">is </w:t>
      </w:r>
      <w:r w:rsidRPr="00410902">
        <w:rPr>
          <w:rStyle w:val="Emphasis"/>
          <w:rFonts w:asciiTheme="minorHAnsi" w:hAnsiTheme="minorHAnsi" w:cstheme="minorHAnsi"/>
          <w:highlight w:val="green"/>
        </w:rPr>
        <w:t>missed</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We are </w:t>
      </w:r>
      <w:r w:rsidRPr="00107CF7">
        <w:rPr>
          <w:rFonts w:asciiTheme="minorHAnsi" w:hAnsiTheme="minorHAnsi" w:cstheme="minorHAnsi"/>
          <w:sz w:val="16"/>
        </w:rPr>
        <w:lastRenderedPageBreak/>
        <w:t xml:space="preserve">troubled at how </w:t>
      </w:r>
      <w:r w:rsidRPr="00410902">
        <w:rPr>
          <w:rStyle w:val="StyleUnderline"/>
          <w:rFonts w:asciiTheme="minorHAnsi" w:hAnsiTheme="minorHAnsi" w:cstheme="minorHAnsi"/>
          <w:highlight w:val="green"/>
        </w:rPr>
        <w:t xml:space="preserve">ontological anthropology defers </w:t>
      </w:r>
      <w:r w:rsidRPr="00410902">
        <w:rPr>
          <w:rStyle w:val="Emphasis"/>
          <w:rFonts w:asciiTheme="minorHAnsi" w:hAnsiTheme="minorHAnsi" w:cstheme="minorHAnsi"/>
          <w:highlight w:val="green"/>
        </w:rPr>
        <w:t>thorny questions</w:t>
      </w:r>
      <w:r w:rsidRPr="00410902">
        <w:rPr>
          <w:rStyle w:val="StyleUnderline"/>
          <w:rFonts w:asciiTheme="minorHAnsi" w:hAnsiTheme="minorHAnsi" w:cstheme="minorHAnsi"/>
          <w:highlight w:val="green"/>
        </w:rPr>
        <w:t xml:space="preserve"> of </w:t>
      </w:r>
      <w:r w:rsidRPr="00410902">
        <w:rPr>
          <w:rStyle w:val="Emphasis"/>
          <w:rFonts w:asciiTheme="minorHAnsi" w:hAnsiTheme="minorHAnsi" w:cstheme="minorHAnsi"/>
          <w:highlight w:val="green"/>
        </w:rPr>
        <w:t>historical specificity</w:t>
      </w:r>
      <w:r w:rsidRPr="00107CF7">
        <w:rPr>
          <w:rStyle w:val="StyleUnderline"/>
          <w:rFonts w:asciiTheme="minorHAnsi" w:hAnsiTheme="minorHAnsi" w:cstheme="minorHAnsi"/>
        </w:rPr>
        <w:t xml:space="preserve">, the </w:t>
      </w:r>
      <w:r w:rsidRPr="00410902">
        <w:rPr>
          <w:rStyle w:val="Emphasis"/>
          <w:rFonts w:asciiTheme="minorHAnsi" w:hAnsiTheme="minorHAnsi" w:cstheme="minorHAnsi"/>
          <w:highlight w:val="green"/>
        </w:rPr>
        <w:t>social afterlives</w:t>
      </w:r>
      <w:r w:rsidRPr="00410902">
        <w:rPr>
          <w:rStyle w:val="StyleUnderline"/>
          <w:rFonts w:asciiTheme="minorHAnsi" w:hAnsiTheme="minorHAnsi" w:cstheme="minorHAnsi"/>
          <w:highlight w:val="green"/>
        </w:rPr>
        <w:t xml:space="preserve"> </w:t>
      </w:r>
      <w:r w:rsidRPr="00107CF7">
        <w:rPr>
          <w:rStyle w:val="StyleUnderline"/>
          <w:rFonts w:asciiTheme="minorHAnsi" w:hAnsiTheme="minorHAnsi" w:cstheme="minorHAnsi"/>
        </w:rPr>
        <w:t>of anthropological knowledge</w:t>
      </w:r>
      <w:r w:rsidRPr="00410902">
        <w:rPr>
          <w:rStyle w:val="StyleUnderline"/>
          <w:rFonts w:asciiTheme="minorHAnsi" w:hAnsiTheme="minorHAnsi" w:cstheme="minorHAnsi"/>
          <w:highlight w:val="green"/>
        </w:rPr>
        <w:t>, and</w:t>
      </w:r>
      <w:r w:rsidRPr="00107CF7">
        <w:rPr>
          <w:rStyle w:val="StyleUnderline"/>
          <w:rFonts w:asciiTheme="minorHAnsi" w:hAnsiTheme="minorHAnsi" w:cstheme="minorHAnsi"/>
        </w:rPr>
        <w:t xml:space="preserve"> the </w:t>
      </w:r>
      <w:r w:rsidRPr="00410902">
        <w:rPr>
          <w:rStyle w:val="StyleUnderline"/>
          <w:rFonts w:asciiTheme="minorHAnsi" w:hAnsiTheme="minorHAnsi" w:cstheme="minorHAnsi"/>
          <w:highlight w:val="green"/>
        </w:rPr>
        <w:t xml:space="preserve">kinds of </w:t>
      </w:r>
      <w:r w:rsidRPr="00410902">
        <w:rPr>
          <w:rStyle w:val="Emphasis"/>
          <w:rFonts w:asciiTheme="minorHAnsi" w:hAnsiTheme="minorHAnsi" w:cstheme="minorHAnsi"/>
          <w:highlight w:val="green"/>
        </w:rPr>
        <w:t>difference</w:t>
      </w:r>
      <w:r w:rsidRPr="00107CF7">
        <w:rPr>
          <w:rStyle w:val="StyleUnderline"/>
          <w:rFonts w:asciiTheme="minorHAnsi" w:hAnsiTheme="minorHAnsi" w:cstheme="minorHAnsi"/>
        </w:rPr>
        <w:t xml:space="preserve"> that are </w:t>
      </w:r>
      <w:r w:rsidRPr="00410902">
        <w:rPr>
          <w:rStyle w:val="Emphasis"/>
          <w:rFonts w:asciiTheme="minorHAnsi" w:hAnsiTheme="minorHAnsi" w:cstheme="minorHAnsi"/>
          <w:highlight w:val="green"/>
        </w:rPr>
        <w:t>allowed to matter</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We are also concerned by the ultimate habitability of the worlds it conjures. Or consider nature and culture. </w:t>
      </w:r>
      <w:r w:rsidRPr="00107CF7">
        <w:rPr>
          <w:rStyle w:val="StyleUnderline"/>
          <w:rFonts w:asciiTheme="minorHAnsi" w:hAnsiTheme="minorHAnsi" w:cstheme="minorHAnsi"/>
        </w:rPr>
        <w:t>In many places today, nature and culture matter not as the crumbling bastions of a modern cosmology</w:t>
      </w:r>
      <w:r w:rsidRPr="00107CF7">
        <w:rPr>
          <w:rFonts w:asciiTheme="minorHAnsi" w:hAnsiTheme="minorHAnsi" w:cstheme="minorHAnsi"/>
          <w:sz w:val="16"/>
        </w:rPr>
        <w:t xml:space="preserve"> (e.g., Latour 2002; Blaser 2009) </w:t>
      </w:r>
      <w:r w:rsidRPr="00107CF7">
        <w:rPr>
          <w:rStyle w:val="StyleUnderline"/>
          <w:rFonts w:asciiTheme="minorHAnsi" w:hAnsiTheme="minorHAnsi" w:cstheme="minorHAnsi"/>
        </w:rPr>
        <w:t xml:space="preserve">but as </w:t>
      </w:r>
      <w:r w:rsidRPr="00107CF7">
        <w:rPr>
          <w:rStyle w:val="Emphasis"/>
          <w:rFonts w:asciiTheme="minorHAnsi" w:hAnsiTheme="minorHAnsi" w:cstheme="minorHAnsi"/>
        </w:rPr>
        <w:t>hardening matrices</w:t>
      </w:r>
      <w:r w:rsidRPr="00107CF7">
        <w:rPr>
          <w:rStyle w:val="StyleUnderline"/>
          <w:rFonts w:asciiTheme="minorHAnsi" w:hAnsiTheme="minorHAnsi" w:cstheme="minorHAnsi"/>
        </w:rPr>
        <w:t xml:space="preserve"> for sorting out </w:t>
      </w:r>
      <w:r w:rsidRPr="00107CF7">
        <w:rPr>
          <w:rStyle w:val="Emphasis"/>
          <w:rFonts w:asciiTheme="minorHAnsi" w:hAnsiTheme="minorHAnsi" w:cstheme="minorHAnsi"/>
        </w:rPr>
        <w:t>what forms of life</w:t>
      </w:r>
      <w:r w:rsidRPr="00107CF7">
        <w:rPr>
          <w:rStyle w:val="StyleUnderline"/>
          <w:rFonts w:asciiTheme="minorHAnsi" w:hAnsiTheme="minorHAnsi" w:cstheme="minorHAnsi"/>
        </w:rPr>
        <w:t xml:space="preserve"> must be defended from </w:t>
      </w:r>
      <w:r w:rsidRPr="00107CF7">
        <w:rPr>
          <w:rStyle w:val="Emphasis"/>
          <w:rFonts w:asciiTheme="minorHAnsi" w:hAnsiTheme="minorHAnsi" w:cstheme="minorHAnsi"/>
        </w:rPr>
        <w:t>present contingencies</w:t>
      </w:r>
      <w:r w:rsidRPr="00107CF7">
        <w:rPr>
          <w:rStyle w:val="StyleUnderline"/>
          <w:rFonts w:asciiTheme="minorHAnsi" w:hAnsiTheme="minorHAnsi" w:cstheme="minorHAnsi"/>
        </w:rPr>
        <w:t xml:space="preserve"> and what must be set adrift.</w:t>
      </w:r>
      <w:r w:rsidRPr="00107CF7">
        <w:rPr>
          <w:rFonts w:asciiTheme="minorHAnsi" w:hAnsiTheme="minorHAnsi" w:cstheme="minorHAnsi"/>
          <w:sz w:val="16"/>
        </w:rPr>
        <w:t xml:space="preserve"> That is, </w:t>
      </w:r>
      <w:r w:rsidRPr="00410902">
        <w:rPr>
          <w:rStyle w:val="Emphasis"/>
          <w:rFonts w:asciiTheme="minorHAnsi" w:hAnsiTheme="minorHAnsi" w:cstheme="minorHAnsi"/>
          <w:highlight w:val="green"/>
        </w:rPr>
        <w:t>nature and culture matter</w:t>
      </w:r>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not as flawed epistemologies</w:t>
      </w:r>
      <w:r w:rsidRPr="00410902">
        <w:rPr>
          <w:rStyle w:val="StyleUnderline"/>
          <w:rFonts w:asciiTheme="minorHAnsi" w:hAnsiTheme="minorHAnsi" w:cstheme="minorHAnsi"/>
          <w:highlight w:val="green"/>
        </w:rPr>
        <w:t xml:space="preserve"> but as </w:t>
      </w:r>
      <w:r w:rsidRPr="00410902">
        <w:rPr>
          <w:rStyle w:val="Emphasis"/>
          <w:rFonts w:asciiTheme="minorHAnsi" w:hAnsiTheme="minorHAnsi" w:cstheme="minorHAnsi"/>
          <w:highlight w:val="green"/>
        </w:rPr>
        <w:t>dispersed political technologies.</w:t>
      </w:r>
      <w:r w:rsidRPr="00107CF7">
        <w:rPr>
          <w:rStyle w:val="Emphasis"/>
          <w:rFonts w:asciiTheme="minorHAnsi" w:hAnsiTheme="minorHAnsi" w:cstheme="minorHAnsi"/>
        </w:rPr>
        <w:t xml:space="preserve"> </w:t>
      </w:r>
      <w:r w:rsidRPr="00107CF7">
        <w:rPr>
          <w:rStyle w:val="StyleUnderline"/>
          <w:rFonts w:asciiTheme="minorHAnsi" w:hAnsiTheme="minorHAnsi" w:cstheme="minorHAnsi"/>
        </w:rPr>
        <w:t>Ontological anthropology</w:t>
      </w:r>
      <w:r w:rsidRPr="00107CF7">
        <w:rPr>
          <w:rFonts w:asciiTheme="minorHAnsi" w:hAnsiTheme="minorHAnsi" w:cstheme="minorHAnsi"/>
          <w:sz w:val="16"/>
        </w:rPr>
        <w:t xml:space="preserve"> is fundamentally a story about the Amazonian primitive. It </w:t>
      </w:r>
      <w:r w:rsidRPr="00107CF7">
        <w:rPr>
          <w:rStyle w:val="StyleUnderline"/>
          <w:rFonts w:asciiTheme="minorHAnsi" w:hAnsiTheme="minorHAnsi" w:cstheme="minorHAnsi"/>
        </w:rPr>
        <w:t>rests on the recent discovery of a non-modern “</w:t>
      </w:r>
      <w:proofErr w:type="spellStart"/>
      <w:r w:rsidRPr="00107CF7">
        <w:rPr>
          <w:rStyle w:val="StyleUnderline"/>
          <w:rFonts w:asciiTheme="minorHAnsi" w:hAnsiTheme="minorHAnsi" w:cstheme="minorHAnsi"/>
        </w:rPr>
        <w:t>multinaturalist</w:t>
      </w:r>
      <w:proofErr w:type="spellEnd"/>
      <w:r w:rsidRPr="00107CF7">
        <w:rPr>
          <w:rStyle w:val="StyleUnderline"/>
          <w:rFonts w:asciiTheme="minorHAnsi" w:hAnsiTheme="minorHAnsi" w:cstheme="minorHAnsi"/>
        </w:rPr>
        <w:t>” ontology within indigenous myths</w:t>
      </w:r>
      <w:r w:rsidRPr="00107CF7">
        <w:rPr>
          <w:rFonts w:asciiTheme="minorHAnsi" w:hAnsiTheme="minorHAnsi" w:cstheme="minorHAnsi"/>
          <w:sz w:val="16"/>
        </w:rPr>
        <w:t xml:space="preserve"> (</w:t>
      </w:r>
      <w:proofErr w:type="spellStart"/>
      <w:r w:rsidRPr="00107CF7">
        <w:rPr>
          <w:rFonts w:asciiTheme="minorHAnsi" w:hAnsiTheme="minorHAnsi" w:cstheme="minorHAnsi"/>
          <w:sz w:val="16"/>
        </w:rPr>
        <w:t>Viveiros</w:t>
      </w:r>
      <w:proofErr w:type="spellEnd"/>
      <w:r w:rsidRPr="00107CF7">
        <w:rPr>
          <w:rFonts w:asciiTheme="minorHAnsi" w:hAnsiTheme="minorHAnsi" w:cstheme="minorHAnsi"/>
          <w:sz w:val="16"/>
        </w:rPr>
        <w:t xml:space="preserve"> de Castro 1998). Yet, as Terry Turner (2009) shows, </w:t>
      </w:r>
      <w:r w:rsidRPr="00107CF7">
        <w:rPr>
          <w:rStyle w:val="StyleUnderline"/>
          <w:rFonts w:asciiTheme="minorHAnsi" w:hAnsiTheme="minorHAnsi" w:cstheme="minorHAnsi"/>
        </w:rPr>
        <w:t xml:space="preserve">the figure of this “Amerindian </w:t>
      </w:r>
      <w:r w:rsidRPr="00410902">
        <w:rPr>
          <w:rStyle w:val="StyleUnderline"/>
          <w:rFonts w:asciiTheme="minorHAnsi" w:hAnsiTheme="minorHAnsi" w:cstheme="minorHAnsi"/>
          <w:highlight w:val="green"/>
        </w:rPr>
        <w:t xml:space="preserve">cosmology” is based on </w:t>
      </w:r>
      <w:r w:rsidRPr="00410902">
        <w:rPr>
          <w:rStyle w:val="Emphasis"/>
          <w:rFonts w:asciiTheme="minorHAnsi" w:hAnsiTheme="minorHAnsi" w:cstheme="minorHAnsi"/>
          <w:highlight w:val="green"/>
        </w:rPr>
        <w:t>ethnographic misrepresentation.</w:t>
      </w:r>
      <w:r w:rsidRPr="00410902">
        <w:rPr>
          <w:rStyle w:val="StyleUnderline"/>
          <w:rFonts w:asciiTheme="minorHAnsi" w:hAnsiTheme="minorHAnsi" w:cstheme="minorHAnsi"/>
          <w:highlight w:val="green"/>
        </w:rPr>
        <w:t xml:space="preserve"> </w:t>
      </w:r>
      <w:proofErr w:type="spellStart"/>
      <w:r w:rsidRPr="00107CF7">
        <w:rPr>
          <w:rStyle w:val="StyleUnderline"/>
          <w:rFonts w:asciiTheme="minorHAnsi" w:hAnsiTheme="minorHAnsi" w:cstheme="minorHAnsi"/>
        </w:rPr>
        <w:t>Kayapó</w:t>
      </w:r>
      <w:proofErr w:type="spellEnd"/>
      <w:r w:rsidRPr="00107CF7">
        <w:rPr>
          <w:rStyle w:val="StyleUnderline"/>
          <w:rFonts w:asciiTheme="minorHAnsi" w:hAnsiTheme="minorHAnsi" w:cstheme="minorHAnsi"/>
        </w:rPr>
        <w:t xml:space="preserve"> myths, for instance, do not collapse nature/culture divides.</w:t>
      </w:r>
      <w:r w:rsidRPr="00107CF7">
        <w:rPr>
          <w:rFonts w:asciiTheme="minorHAnsi" w:hAnsiTheme="minorHAnsi" w:cstheme="minorHAnsi"/>
          <w:sz w:val="16"/>
        </w:rPr>
        <w:t xml:space="preserve"> Rather, </w:t>
      </w:r>
      <w:r w:rsidRPr="00107CF7">
        <w:rPr>
          <w:rStyle w:val="StyleUnderline"/>
          <w:rFonts w:asciiTheme="minorHAnsi" w:hAnsiTheme="minorHAnsi" w:cstheme="minorHAnsi"/>
        </w:rPr>
        <w:t xml:space="preserve">the “whole point” is to describe how animals and humans became </w:t>
      </w:r>
      <w:r w:rsidRPr="00107CF7">
        <w:rPr>
          <w:rStyle w:val="Emphasis"/>
          <w:rFonts w:asciiTheme="minorHAnsi" w:hAnsiTheme="minorHAnsi" w:cstheme="minorHAnsi"/>
        </w:rPr>
        <w:t>fully differentiated</w:t>
      </w:r>
      <w:r w:rsidRPr="00107CF7">
        <w:rPr>
          <w:rStyle w:val="StyleUnderline"/>
          <w:rFonts w:asciiTheme="minorHAnsi" w:hAnsiTheme="minorHAnsi" w:cstheme="minorHAnsi"/>
        </w:rPr>
        <w:t xml:space="preserve"> from one another</w:t>
      </w:r>
      <w:r w:rsidRPr="00107CF7">
        <w:rPr>
          <w:rFonts w:asciiTheme="minorHAnsi" w:hAnsiTheme="minorHAnsi" w:cstheme="minorHAnsi"/>
          <w:sz w:val="16"/>
        </w:rPr>
        <w:t xml:space="preserve">, with one key twist: </w:t>
      </w:r>
      <w:r w:rsidRPr="00107CF7">
        <w:rPr>
          <w:rStyle w:val="StyleUnderline"/>
          <w:rFonts w:asciiTheme="minorHAnsi" w:hAnsiTheme="minorHAnsi" w:cstheme="minorHAnsi"/>
        </w:rPr>
        <w:t>humanity is defined not as a collection of traits but as the capacity to objectify the process of objectification itself.</w:t>
      </w:r>
      <w:r w:rsidRPr="00107CF7">
        <w:rPr>
          <w:rFonts w:asciiTheme="minorHAnsi" w:hAnsiTheme="minorHAnsi" w:cstheme="minorHAnsi"/>
          <w:sz w:val="16"/>
        </w:rPr>
        <w:t xml:space="preserve"> In such ways, </w:t>
      </w:r>
      <w:r w:rsidRPr="00107CF7">
        <w:rPr>
          <w:rStyle w:val="StyleUnderline"/>
          <w:rFonts w:asciiTheme="minorHAnsi" w:hAnsiTheme="minorHAnsi" w:cstheme="minorHAnsi"/>
        </w:rPr>
        <w:t xml:space="preserve">the attribution of this hyper-real </w:t>
      </w:r>
      <w:r w:rsidRPr="00410902">
        <w:rPr>
          <w:rStyle w:val="StyleUnderline"/>
          <w:rFonts w:asciiTheme="minorHAnsi" w:hAnsiTheme="minorHAnsi" w:cstheme="minorHAnsi"/>
          <w:highlight w:val="green"/>
        </w:rPr>
        <w:t xml:space="preserve">cosmology </w:t>
      </w:r>
      <w:r w:rsidRPr="00410902">
        <w:rPr>
          <w:rStyle w:val="Emphasis"/>
          <w:rFonts w:asciiTheme="minorHAnsi" w:hAnsiTheme="minorHAnsi" w:cstheme="minorHAnsi"/>
          <w:highlight w:val="green"/>
        </w:rPr>
        <w:t>paradoxically reifies</w:t>
      </w:r>
      <w:r w:rsidRPr="00410902">
        <w:rPr>
          <w:rStyle w:val="StyleUnderline"/>
          <w:rFonts w:asciiTheme="minorHAnsi" w:hAnsiTheme="minorHAnsi" w:cstheme="minorHAnsi"/>
          <w:highlight w:val="green"/>
        </w:rPr>
        <w:t xml:space="preserve"> the</w:t>
      </w:r>
      <w:r w:rsidRPr="00107CF7">
        <w:rPr>
          <w:rStyle w:val="StyleUnderline"/>
          <w:rFonts w:asciiTheme="minorHAnsi" w:hAnsiTheme="minorHAnsi" w:cstheme="minorHAnsi"/>
        </w:rPr>
        <w:t xml:space="preserve"> very </w:t>
      </w:r>
      <w:r w:rsidRPr="00410902">
        <w:rPr>
          <w:rStyle w:val="StyleUnderline"/>
          <w:rFonts w:asciiTheme="minorHAnsi" w:hAnsiTheme="minorHAnsi" w:cstheme="minorHAnsi"/>
          <w:highlight w:val="green"/>
        </w:rPr>
        <w:t>terms of the</w:t>
      </w:r>
      <w:r w:rsidRPr="00107CF7">
        <w:rPr>
          <w:rStyle w:val="StyleUnderline"/>
          <w:rFonts w:asciiTheme="minorHAnsi" w:hAnsiTheme="minorHAnsi" w:cstheme="minorHAnsi"/>
        </w:rPr>
        <w:t xml:space="preserve"> nature/culture </w:t>
      </w:r>
      <w:r w:rsidRPr="00410902">
        <w:rPr>
          <w:rStyle w:val="StyleUnderline"/>
          <w:rFonts w:asciiTheme="minorHAnsi" w:hAnsiTheme="minorHAnsi" w:cstheme="minorHAnsi"/>
          <w:highlight w:val="green"/>
        </w:rPr>
        <w:t>binary it is invoked to disprove.</w:t>
      </w:r>
      <w:r w:rsidRPr="00107CF7">
        <w:rPr>
          <w:rStyle w:val="StyleUnderline"/>
          <w:rFonts w:asciiTheme="minorHAnsi" w:hAnsiTheme="minorHAnsi" w:cstheme="minorHAnsi"/>
        </w:rPr>
        <w:t xml:space="preserve"> </w:t>
      </w:r>
      <w:r w:rsidRPr="00107CF7">
        <w:rPr>
          <w:rFonts w:asciiTheme="minorHAnsi" w:hAnsiTheme="minorHAnsi" w:cstheme="minorHAnsi"/>
          <w:sz w:val="16"/>
        </w:rPr>
        <w:t xml:space="preserve">At the very least, this means that </w:t>
      </w:r>
      <w:r w:rsidRPr="00410902">
        <w:rPr>
          <w:rStyle w:val="StyleUnderline"/>
          <w:rFonts w:asciiTheme="minorHAnsi" w:hAnsiTheme="minorHAnsi" w:cstheme="minorHAnsi"/>
          <w:highlight w:val="green"/>
        </w:rPr>
        <w:t>ontological anthropology cannot account for</w:t>
      </w:r>
      <w:r w:rsidRPr="00107CF7">
        <w:rPr>
          <w:rFonts w:asciiTheme="minorHAnsi" w:hAnsiTheme="minorHAnsi" w:cstheme="minorHAnsi"/>
          <w:sz w:val="16"/>
        </w:rPr>
        <w:t xml:space="preserve"> those </w:t>
      </w:r>
      <w:proofErr w:type="gramStart"/>
      <w:r w:rsidRPr="00107CF7">
        <w:rPr>
          <w:rFonts w:asciiTheme="minorHAnsi" w:hAnsiTheme="minorHAnsi" w:cstheme="minorHAnsi"/>
          <w:sz w:val="16"/>
        </w:rPr>
        <w:t xml:space="preserve">actually </w:t>
      </w:r>
      <w:r w:rsidRPr="00107CF7">
        <w:rPr>
          <w:rStyle w:val="StyleUnderline"/>
          <w:rFonts w:asciiTheme="minorHAnsi" w:hAnsiTheme="minorHAnsi" w:cstheme="minorHAnsi"/>
        </w:rPr>
        <w:t>existing</w:t>
      </w:r>
      <w:proofErr w:type="gramEnd"/>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 xml:space="preserve">forms of indigenous worlding that </w:t>
      </w:r>
      <w:r w:rsidRPr="00107CF7">
        <w:rPr>
          <w:rStyle w:val="Emphasis"/>
          <w:rFonts w:asciiTheme="minorHAnsi" w:hAnsiTheme="minorHAnsi" w:cstheme="minorHAnsi"/>
        </w:rPr>
        <w:t xml:space="preserve">mimetically </w:t>
      </w:r>
      <w:r w:rsidRPr="00410902">
        <w:rPr>
          <w:rStyle w:val="Emphasis"/>
          <w:rFonts w:asciiTheme="minorHAnsi" w:hAnsiTheme="minorHAnsi" w:cstheme="minorHAnsi"/>
          <w:highlight w:val="green"/>
        </w:rPr>
        <w:t>engage modern binaries</w:t>
      </w:r>
      <w:r w:rsidRPr="00410902">
        <w:rPr>
          <w:rStyle w:val="StyleUnderline"/>
          <w:rFonts w:asciiTheme="minorHAnsi" w:hAnsiTheme="minorHAnsi" w:cstheme="minorHAnsi"/>
          <w:highlight w:val="green"/>
        </w:rPr>
        <w:t xml:space="preserve"> as </w:t>
      </w:r>
      <w:r w:rsidRPr="00410902">
        <w:rPr>
          <w:rStyle w:val="Emphasis"/>
          <w:rFonts w:asciiTheme="minorHAnsi" w:hAnsiTheme="minorHAnsi" w:cstheme="minorHAnsi"/>
          <w:highlight w:val="green"/>
        </w:rPr>
        <w:t>meaningful coordinates</w:t>
      </w:r>
      <w:r w:rsidRPr="00107CF7">
        <w:rPr>
          <w:rStyle w:val="StyleUnderline"/>
          <w:rFonts w:asciiTheme="minorHAnsi" w:hAnsiTheme="minorHAnsi" w:cstheme="minorHAnsi"/>
        </w:rPr>
        <w:t xml:space="preserve"> for self-fashioning</w:t>
      </w:r>
      <w:r w:rsidRPr="00107CF7">
        <w:rPr>
          <w:rFonts w:asciiTheme="minorHAnsi" w:hAnsiTheme="minorHAnsi" w:cstheme="minorHAnsi"/>
          <w:sz w:val="16"/>
        </w:rPr>
        <w:t xml:space="preserve"> (Taussig 1987; Abercrombie 1998). This is certainly true in the case of </w:t>
      </w:r>
      <w:proofErr w:type="gramStart"/>
      <w:r w:rsidRPr="00107CF7">
        <w:rPr>
          <w:rFonts w:asciiTheme="minorHAnsi" w:hAnsiTheme="minorHAnsi" w:cstheme="minorHAnsi"/>
          <w:sz w:val="16"/>
        </w:rPr>
        <w:t>recently-contacted</w:t>
      </w:r>
      <w:proofErr w:type="gram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Ayoreo</w:t>
      </w:r>
      <w:proofErr w:type="spellEnd"/>
      <w:r w:rsidRPr="00107CF7">
        <w:rPr>
          <w:rFonts w:asciiTheme="minorHAnsi" w:hAnsiTheme="minorHAnsi" w:cstheme="minorHAnsi"/>
          <w:sz w:val="16"/>
        </w:rPr>
        <w:t xml:space="preserve">-speaking peoples in the Gran Chaco. </w:t>
      </w:r>
      <w:proofErr w:type="spellStart"/>
      <w:r w:rsidRPr="00410902">
        <w:rPr>
          <w:rStyle w:val="Emphasis"/>
          <w:rFonts w:asciiTheme="minorHAnsi" w:hAnsiTheme="minorHAnsi" w:cstheme="minorHAnsi"/>
          <w:highlight w:val="green"/>
        </w:rPr>
        <w:t>Ayoreo</w:t>
      </w:r>
      <w:proofErr w:type="spellEnd"/>
      <w:r w:rsidRPr="00410902">
        <w:rPr>
          <w:rStyle w:val="Emphasis"/>
          <w:rFonts w:asciiTheme="minorHAnsi" w:hAnsiTheme="minorHAnsi" w:cstheme="minorHAnsi"/>
          <w:highlight w:val="green"/>
        </w:rPr>
        <w:t xml:space="preserve"> projects</w:t>
      </w:r>
      <w:r w:rsidRPr="00107CF7">
        <w:rPr>
          <w:rFonts w:asciiTheme="minorHAnsi" w:hAnsiTheme="minorHAnsi" w:cstheme="minorHAnsi"/>
          <w:sz w:val="16"/>
        </w:rPr>
        <w:t xml:space="preserve"> of becoming </w:t>
      </w:r>
      <w:r w:rsidRPr="00410902">
        <w:rPr>
          <w:rStyle w:val="StyleUnderline"/>
          <w:rFonts w:asciiTheme="minorHAnsi" w:hAnsiTheme="minorHAnsi" w:cstheme="minorHAnsi"/>
          <w:highlight w:val="green"/>
        </w:rPr>
        <w:t xml:space="preserve">are </w:t>
      </w:r>
      <w:r w:rsidRPr="00410902">
        <w:rPr>
          <w:rStyle w:val="Emphasis"/>
          <w:rFonts w:asciiTheme="minorHAnsi" w:hAnsiTheme="minorHAnsi" w:cstheme="minorHAnsi"/>
          <w:highlight w:val="green"/>
        </w:rPr>
        <w:t>not</w:t>
      </w:r>
      <w:r w:rsidRPr="00410902">
        <w:rPr>
          <w:rStyle w:val="StyleUnderline"/>
          <w:rFonts w:asciiTheme="minorHAnsi" w:hAnsiTheme="minorHAnsi" w:cstheme="minorHAnsi"/>
          <w:highlight w:val="green"/>
        </w:rPr>
        <w:t xml:space="preserve"> a </w:t>
      </w:r>
      <w:r w:rsidRPr="00410902">
        <w:rPr>
          <w:rStyle w:val="Emphasis"/>
          <w:rFonts w:asciiTheme="minorHAnsi" w:hAnsiTheme="minorHAnsi" w:cstheme="minorHAnsi"/>
          <w:highlight w:val="green"/>
        </w:rPr>
        <w:t>cosmology against the state</w:t>
      </w:r>
      <w:r w:rsidRPr="00410902">
        <w:rPr>
          <w:rStyle w:val="StyleUnderline"/>
          <w:rFonts w:asciiTheme="minorHAnsi" w:hAnsiTheme="minorHAnsi" w:cstheme="minorHAnsi"/>
          <w:highlight w:val="green"/>
        </w:rPr>
        <w:t>, but</w:t>
      </w:r>
      <w:r w:rsidRPr="00107CF7">
        <w:rPr>
          <w:rStyle w:val="StyleUnderline"/>
          <w:rFonts w:asciiTheme="minorHAnsi" w:hAnsiTheme="minorHAnsi" w:cstheme="minorHAnsi"/>
        </w:rPr>
        <w:t xml:space="preserve"> a set of </w:t>
      </w:r>
      <w:r w:rsidRPr="00410902">
        <w:rPr>
          <w:rStyle w:val="Emphasis"/>
          <w:rFonts w:asciiTheme="minorHAnsi" w:hAnsiTheme="minorHAnsi" w:cstheme="minorHAnsi"/>
          <w:highlight w:val="green"/>
        </w:rPr>
        <w:t>moral responses</w:t>
      </w:r>
      <w:r w:rsidRPr="00410902">
        <w:rPr>
          <w:rStyle w:val="StyleUnderline"/>
          <w:rFonts w:asciiTheme="minorHAnsi" w:hAnsiTheme="minorHAnsi" w:cstheme="minorHAnsi"/>
          <w:highlight w:val="green"/>
        </w:rPr>
        <w:t xml:space="preserve"> to</w:t>
      </w:r>
      <w:r w:rsidRPr="00107CF7">
        <w:rPr>
          <w:rStyle w:val="StyleUnderline"/>
          <w:rFonts w:asciiTheme="minorHAnsi" w:hAnsiTheme="minorHAnsi" w:cstheme="minorHAnsi"/>
        </w:rPr>
        <w:t xml:space="preserve"> the nonsensical contexts of </w:t>
      </w:r>
      <w:r w:rsidRPr="00410902">
        <w:rPr>
          <w:rStyle w:val="StyleUnderline"/>
          <w:rFonts w:asciiTheme="minorHAnsi" w:hAnsiTheme="minorHAnsi" w:cstheme="minorHAnsi"/>
          <w:highlight w:val="green"/>
        </w:rPr>
        <w:t>colonial violence</w:t>
      </w:r>
      <w:r w:rsidRPr="00107CF7">
        <w:rPr>
          <w:rFonts w:asciiTheme="minorHAnsi" w:hAnsiTheme="minorHAnsi" w:cstheme="minorHAnsi"/>
          <w:sz w:val="16"/>
        </w:rPr>
        <w:t xml:space="preserve">, soul-collecting missionaries, radio sound, humanitarian NGOs, </w:t>
      </w:r>
      <w:r w:rsidRPr="00410902">
        <w:rPr>
          <w:rStyle w:val="StyleUnderline"/>
          <w:rFonts w:asciiTheme="minorHAnsi" w:hAnsiTheme="minorHAnsi" w:cstheme="minorHAnsi"/>
          <w:highlight w:val="green"/>
        </w:rPr>
        <w:t xml:space="preserve">neoliberal </w:t>
      </w:r>
      <w:r w:rsidRPr="00107CF7">
        <w:rPr>
          <w:rStyle w:val="StyleUnderline"/>
          <w:rFonts w:asciiTheme="minorHAnsi" w:hAnsiTheme="minorHAnsi" w:cstheme="minorHAnsi"/>
        </w:rPr>
        <w:t xml:space="preserve">economic </w:t>
      </w:r>
      <w:r w:rsidRPr="00410902">
        <w:rPr>
          <w:rStyle w:val="StyleUnderline"/>
          <w:rFonts w:asciiTheme="minorHAnsi" w:hAnsiTheme="minorHAnsi" w:cstheme="minorHAnsi"/>
          <w:highlight w:val="green"/>
        </w:rPr>
        <w:t>policies, and</w:t>
      </w:r>
      <w:r w:rsidRPr="00107CF7">
        <w:rPr>
          <w:rStyle w:val="StyleUnderline"/>
          <w:rFonts w:asciiTheme="minorHAnsi" w:hAnsiTheme="minorHAnsi" w:cstheme="minorHAnsi"/>
        </w:rPr>
        <w:t xml:space="preserve"> rampant </w:t>
      </w:r>
      <w:r w:rsidRPr="00410902">
        <w:rPr>
          <w:rStyle w:val="StyleUnderline"/>
          <w:rFonts w:asciiTheme="minorHAnsi" w:hAnsiTheme="minorHAnsi" w:cstheme="minorHAnsi"/>
          <w:highlight w:val="green"/>
        </w:rPr>
        <w:t>ecological devastation</w:t>
      </w:r>
      <w:r w:rsidRPr="00107CF7">
        <w:rPr>
          <w:rFonts w:asciiTheme="minorHAnsi" w:hAnsiTheme="minorHAnsi" w:cstheme="minorHAnsi"/>
          <w:sz w:val="16"/>
        </w:rPr>
        <w:t xml:space="preserve"> (</w:t>
      </w:r>
      <w:proofErr w:type="spellStart"/>
      <w:r w:rsidRPr="00107CF7">
        <w:rPr>
          <w:rFonts w:asciiTheme="minorHAnsi" w:hAnsiTheme="minorHAnsi" w:cstheme="minorHAnsi"/>
          <w:sz w:val="16"/>
        </w:rPr>
        <w:t>Bessire</w:t>
      </w:r>
      <w:proofErr w:type="spellEnd"/>
      <w:r w:rsidRPr="00107CF7">
        <w:rPr>
          <w:rFonts w:asciiTheme="minorHAnsi" w:hAnsiTheme="minorHAnsi" w:cstheme="minorHAnsi"/>
          <w:sz w:val="16"/>
        </w:rPr>
        <w:t xml:space="preserve"> 2014). Only by erasing these conditions could a “non-</w:t>
      </w:r>
      <w:proofErr w:type="spellStart"/>
      <w:r w:rsidRPr="00107CF7">
        <w:rPr>
          <w:rFonts w:asciiTheme="minorHAnsi" w:hAnsiTheme="minorHAnsi" w:cstheme="minorHAnsi"/>
          <w:sz w:val="16"/>
        </w:rPr>
        <w:t>interiorizable</w:t>
      </w:r>
      <w:proofErr w:type="spellEnd"/>
      <w:r w:rsidRPr="00107CF7">
        <w:rPr>
          <w:rFonts w:asciiTheme="minorHAnsi" w:hAnsiTheme="minorHAnsi" w:cstheme="minorHAnsi"/>
          <w:sz w:val="16"/>
        </w:rPr>
        <w:t xml:space="preserve">” </w:t>
      </w:r>
      <w:proofErr w:type="spellStart"/>
      <w:r w:rsidRPr="00107CF7">
        <w:rPr>
          <w:rFonts w:asciiTheme="minorHAnsi" w:hAnsiTheme="minorHAnsi" w:cstheme="minorHAnsi"/>
          <w:sz w:val="16"/>
        </w:rPr>
        <w:t>multinaturalist</w:t>
      </w:r>
      <w:proofErr w:type="spellEnd"/>
      <w:r w:rsidRPr="00107CF7">
        <w:rPr>
          <w:rFonts w:asciiTheme="minorHAnsi" w:hAnsiTheme="minorHAnsi" w:cstheme="minorHAnsi"/>
          <w:sz w:val="16"/>
        </w:rPr>
        <w:t xml:space="preserve"> exteriority be identified. Doesn’t this suggest that </w:t>
      </w:r>
      <w:r w:rsidRPr="00107CF7">
        <w:rPr>
          <w:rStyle w:val="StyleUnderline"/>
          <w:rFonts w:asciiTheme="minorHAnsi" w:hAnsiTheme="minorHAnsi" w:cstheme="minorHAnsi"/>
        </w:rPr>
        <w:t>ontological anthropology is predicated on homogenizing and standardizing the very multiplicity it claims to decolonize</w:t>
      </w:r>
      <w:r w:rsidRPr="00107CF7">
        <w:rPr>
          <w:rFonts w:asciiTheme="minorHAnsi" w:hAnsiTheme="minorHAnsi" w:cstheme="minorHAnsi"/>
          <w:sz w:val="16"/>
        </w:rPr>
        <w:t xml:space="preserve">? What does it mean if </w:t>
      </w:r>
      <w:r w:rsidRPr="00410902">
        <w:rPr>
          <w:rStyle w:val="Emphasis"/>
          <w:rFonts w:asciiTheme="minorHAnsi" w:hAnsiTheme="minorHAnsi" w:cstheme="minorHAnsi"/>
          <w:highlight w:val="green"/>
        </w:rPr>
        <w:t>ontological anthropology</w:t>
      </w:r>
      <w:r w:rsidRPr="00410902">
        <w:rPr>
          <w:rStyle w:val="StyleUnderline"/>
          <w:rFonts w:asciiTheme="minorHAnsi" w:hAnsiTheme="minorHAnsi" w:cstheme="minorHAnsi"/>
          <w:highlight w:val="green"/>
        </w:rPr>
        <w:t xml:space="preserve">, </w:t>
      </w:r>
      <w:r w:rsidRPr="00107CF7">
        <w:rPr>
          <w:rStyle w:val="StyleUnderline"/>
          <w:rFonts w:asciiTheme="minorHAnsi" w:hAnsiTheme="minorHAnsi" w:cstheme="minorHAnsi"/>
        </w:rPr>
        <w:t xml:space="preserve">in its eagerness to </w:t>
      </w:r>
      <w:r w:rsidRPr="00107CF7">
        <w:rPr>
          <w:rStyle w:val="Emphasis"/>
          <w:rFonts w:asciiTheme="minorHAnsi" w:hAnsiTheme="minorHAnsi" w:cstheme="minorHAnsi"/>
        </w:rPr>
        <w:t>avoid</w:t>
      </w:r>
      <w:r w:rsidRPr="00107CF7">
        <w:rPr>
          <w:rStyle w:val="StyleUnderline"/>
          <w:rFonts w:asciiTheme="minorHAnsi" w:hAnsiTheme="minorHAnsi" w:cstheme="minorHAnsi"/>
        </w:rPr>
        <w:t xml:space="preserve"> the overdetermined dualism of nature/culture, </w:t>
      </w:r>
      <w:r w:rsidRPr="00410902">
        <w:rPr>
          <w:rStyle w:val="StyleUnderline"/>
          <w:rFonts w:asciiTheme="minorHAnsi" w:hAnsiTheme="minorHAnsi" w:cstheme="minorHAnsi"/>
          <w:highlight w:val="green"/>
        </w:rPr>
        <w:t>reifies</w:t>
      </w:r>
      <w:r w:rsidRPr="00107CF7">
        <w:rPr>
          <w:rFonts w:asciiTheme="minorHAnsi" w:hAnsiTheme="minorHAnsi" w:cstheme="minorHAnsi"/>
          <w:sz w:val="16"/>
        </w:rPr>
        <w:t xml:space="preserve"> the most modern binary of all: </w:t>
      </w:r>
      <w:r w:rsidRPr="00410902">
        <w:rPr>
          <w:rStyle w:val="StyleUnderline"/>
          <w:rFonts w:asciiTheme="minorHAnsi" w:hAnsiTheme="minorHAnsi" w:cstheme="minorHAnsi"/>
          <w:highlight w:val="green"/>
        </w:rPr>
        <w:t xml:space="preserve">the </w:t>
      </w:r>
      <w:r w:rsidRPr="00410902">
        <w:rPr>
          <w:rStyle w:val="Emphasis"/>
          <w:rFonts w:asciiTheme="minorHAnsi" w:hAnsiTheme="minorHAnsi" w:cstheme="minorHAnsi"/>
          <w:highlight w:val="green"/>
        </w:rPr>
        <w:t>radical incommensurability</w:t>
      </w:r>
      <w:r w:rsidRPr="00410902">
        <w:rPr>
          <w:rStyle w:val="StyleUnderline"/>
          <w:rFonts w:asciiTheme="minorHAnsi" w:hAnsiTheme="minorHAnsi" w:cstheme="minorHAnsi"/>
          <w:highlight w:val="green"/>
        </w:rPr>
        <w:t xml:space="preserve"> of </w:t>
      </w:r>
      <w:r w:rsidRPr="00410902">
        <w:rPr>
          <w:rStyle w:val="Emphasis"/>
          <w:rFonts w:asciiTheme="minorHAnsi" w:hAnsiTheme="minorHAnsi" w:cstheme="minorHAnsi"/>
          <w:highlight w:val="green"/>
        </w:rPr>
        <w:t>modern</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non-modern worlds</w:t>
      </w:r>
      <w:r w:rsidRPr="00107CF7">
        <w:rPr>
          <w:rFonts w:asciiTheme="minorHAnsi" w:hAnsiTheme="minorHAnsi" w:cstheme="minorHAnsi"/>
          <w:sz w:val="16"/>
        </w:rPr>
        <w:t xml:space="preserve">? Charged with getting nature wrong, </w:t>
      </w:r>
      <w:r w:rsidRPr="00410902">
        <w:rPr>
          <w:rStyle w:val="Emphasis"/>
          <w:rFonts w:asciiTheme="minorHAnsi" w:hAnsiTheme="minorHAnsi" w:cstheme="minorHAnsi"/>
          <w:highlight w:val="green"/>
        </w:rPr>
        <w:t>modernity is rejected out of hand</w:t>
      </w:r>
      <w:r w:rsidRPr="00107CF7">
        <w:rPr>
          <w:rFonts w:asciiTheme="minorHAnsi" w:hAnsiTheme="minorHAnsi" w:cstheme="minorHAnsi"/>
          <w:sz w:val="16"/>
        </w:rPr>
        <w:t xml:space="preserve"> in the ontological turn. </w:t>
      </w:r>
      <w:r w:rsidRPr="00107CF7">
        <w:rPr>
          <w:rStyle w:val="StyleUnderline"/>
          <w:rFonts w:asciiTheme="minorHAnsi" w:hAnsiTheme="minorHAnsi" w:cstheme="minorHAnsi"/>
        </w:rPr>
        <w:t xml:space="preserve">While the West mistook Nature for an underlying architecture, indigenous people have long realized a more fundamental truth: the natural world is legion and lively. Yet </w:t>
      </w:r>
      <w:r w:rsidRPr="00410902">
        <w:rPr>
          <w:rStyle w:val="StyleUnderline"/>
          <w:rFonts w:asciiTheme="minorHAnsi" w:hAnsiTheme="minorHAnsi" w:cstheme="minorHAnsi"/>
          <w:highlight w:val="green"/>
        </w:rPr>
        <w:t>this</w:t>
      </w:r>
      <w:r w:rsidRPr="00107CF7">
        <w:rPr>
          <w:rStyle w:val="StyleUnderline"/>
          <w:rFonts w:asciiTheme="minorHAnsi" w:hAnsiTheme="minorHAnsi" w:cstheme="minorHAnsi"/>
        </w:rPr>
        <w:t xml:space="preserve"> supposed </w:t>
      </w:r>
      <w:r w:rsidRPr="00410902">
        <w:rPr>
          <w:rStyle w:val="StyleUnderline"/>
          <w:rFonts w:asciiTheme="minorHAnsi" w:hAnsiTheme="minorHAnsi" w:cstheme="minorHAnsi"/>
          <w:highlight w:val="green"/>
        </w:rPr>
        <w:t>distinction between modernity</w:t>
      </w:r>
      <w:r w:rsidRPr="00107CF7">
        <w:rPr>
          <w:rFonts w:asciiTheme="minorHAnsi" w:hAnsiTheme="minorHAnsi" w:cstheme="minorHAnsi"/>
          <w:sz w:val="16"/>
        </w:rPr>
        <w:t xml:space="preserve"> (</w:t>
      </w:r>
      <w:proofErr w:type="spellStart"/>
      <w:r w:rsidRPr="00107CF7">
        <w:rPr>
          <w:rFonts w:asciiTheme="minorHAnsi" w:hAnsiTheme="minorHAnsi" w:cstheme="minorHAnsi"/>
          <w:sz w:val="16"/>
        </w:rPr>
        <w:t>mononaturalism</w:t>
      </w:r>
      <w:proofErr w:type="spellEnd"/>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t>and the rest</w:t>
      </w:r>
      <w:r w:rsidRPr="00107CF7">
        <w:rPr>
          <w:rFonts w:asciiTheme="minorHAnsi" w:hAnsiTheme="minorHAnsi" w:cstheme="minorHAnsi"/>
          <w:sz w:val="16"/>
        </w:rPr>
        <w:t xml:space="preserve"> (</w:t>
      </w:r>
      <w:proofErr w:type="spellStart"/>
      <w:r w:rsidRPr="00107CF7">
        <w:rPr>
          <w:rFonts w:asciiTheme="minorHAnsi" w:hAnsiTheme="minorHAnsi" w:cstheme="minorHAnsi"/>
          <w:sz w:val="16"/>
        </w:rPr>
        <w:t>multinaturalism</w:t>
      </w:r>
      <w:proofErr w:type="spellEnd"/>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t>seems</w:t>
      </w:r>
      <w:r w:rsidRPr="00107CF7">
        <w:rPr>
          <w:rFonts w:asciiTheme="minorHAnsi" w:hAnsiTheme="minorHAnsi" w:cstheme="minorHAnsi"/>
          <w:sz w:val="16"/>
        </w:rPr>
        <w:t xml:space="preserve"> strangely </w:t>
      </w:r>
      <w:r w:rsidRPr="00107CF7">
        <w:rPr>
          <w:rFonts w:asciiTheme="minorHAnsi" w:hAnsiTheme="minorHAnsi" w:cstheme="minorHAnsi"/>
          <w:strike/>
          <w:sz w:val="16"/>
        </w:rPr>
        <w:t>illiterate</w:t>
      </w:r>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t>[</w:t>
      </w:r>
      <w:r w:rsidRPr="00410902">
        <w:rPr>
          <w:rStyle w:val="Emphasis"/>
          <w:rFonts w:asciiTheme="minorHAnsi" w:hAnsiTheme="minorHAnsi" w:cstheme="minorHAnsi"/>
          <w:highlight w:val="green"/>
        </w:rPr>
        <w:t>dismissive</w:t>
      </w:r>
      <w:r w:rsidRPr="00410902">
        <w:rPr>
          <w:rStyle w:val="StyleUnderline"/>
          <w:rFonts w:asciiTheme="minorHAnsi" w:hAnsiTheme="minorHAnsi" w:cstheme="minorHAnsi"/>
          <w:highlight w:val="green"/>
        </w:rPr>
        <w:t>] of</w:t>
      </w:r>
      <w:r w:rsidRPr="00107CF7">
        <w:rPr>
          <w:rStyle w:val="StyleUnderline"/>
          <w:rFonts w:asciiTheme="minorHAnsi" w:hAnsiTheme="minorHAnsi" w:cstheme="minorHAnsi"/>
        </w:rPr>
        <w:t xml:space="preserve"> more </w:t>
      </w:r>
      <w:r w:rsidRPr="00410902">
        <w:rPr>
          <w:rStyle w:val="Emphasis"/>
          <w:rFonts w:asciiTheme="minorHAnsi" w:hAnsiTheme="minorHAnsi" w:cstheme="minorHAnsi"/>
          <w:highlight w:val="green"/>
        </w:rPr>
        <w:t>nuanced accounts</w:t>
      </w:r>
      <w:r w:rsidRPr="00410902">
        <w:rPr>
          <w:rStyle w:val="StyleUnderline"/>
          <w:rFonts w:asciiTheme="minorHAnsi" w:hAnsiTheme="minorHAnsi" w:cstheme="minorHAnsi"/>
          <w:highlight w:val="green"/>
        </w:rPr>
        <w:t xml:space="preserve"> </w:t>
      </w:r>
      <w:r w:rsidRPr="00107CF7">
        <w:rPr>
          <w:rStyle w:val="StyleUnderline"/>
          <w:rFonts w:asciiTheme="minorHAnsi" w:hAnsiTheme="minorHAnsi" w:cstheme="minorHAnsi"/>
        </w:rPr>
        <w:t xml:space="preserve">of the </w:t>
      </w:r>
      <w:r w:rsidRPr="00107CF7">
        <w:rPr>
          <w:rStyle w:val="Emphasis"/>
          <w:rFonts w:asciiTheme="minorHAnsi" w:hAnsiTheme="minorHAnsi" w:cstheme="minorHAnsi"/>
        </w:rPr>
        <w:t>natural world</w:t>
      </w:r>
      <w:r w:rsidRPr="00107CF7">
        <w:rPr>
          <w:rStyle w:val="StyleUnderline"/>
          <w:rFonts w:asciiTheme="minorHAnsi" w:hAnsiTheme="minorHAnsi" w:cstheme="minorHAnsi"/>
        </w:rPr>
        <w:t xml:space="preserve"> within </w:t>
      </w:r>
      <w:r w:rsidRPr="00107CF7">
        <w:rPr>
          <w:rStyle w:val="Emphasis"/>
          <w:rFonts w:asciiTheme="minorHAnsi" w:hAnsiTheme="minorHAnsi" w:cstheme="minorHAnsi"/>
        </w:rPr>
        <w:t>capitalist modernity</w:t>
      </w:r>
      <w:r w:rsidRPr="00107CF7">
        <w:rPr>
          <w:rFonts w:asciiTheme="minorHAnsi" w:hAnsiTheme="minorHAnsi" w:cstheme="minorHAnsi"/>
          <w:sz w:val="16"/>
        </w:rPr>
        <w:t xml:space="preserve"> (Williams 1980; </w:t>
      </w:r>
      <w:proofErr w:type="spellStart"/>
      <w:r w:rsidRPr="00107CF7">
        <w:rPr>
          <w:rFonts w:asciiTheme="minorHAnsi" w:hAnsiTheme="minorHAnsi" w:cstheme="minorHAnsi"/>
          <w:sz w:val="16"/>
        </w:rPr>
        <w:t>Mintz</w:t>
      </w:r>
      <w:proofErr w:type="spellEnd"/>
      <w:r w:rsidRPr="00107CF7">
        <w:rPr>
          <w:rFonts w:asciiTheme="minorHAnsi" w:hAnsiTheme="minorHAnsi" w:cstheme="minorHAnsi"/>
          <w:sz w:val="16"/>
        </w:rPr>
        <w:t xml:space="preserve">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 </w:t>
      </w:r>
      <w:r w:rsidRPr="00107CF7">
        <w:rPr>
          <w:rStyle w:val="StyleUnderline"/>
          <w:rFonts w:asciiTheme="minorHAnsi" w:hAnsiTheme="minorHAnsi" w:cstheme="minorHAnsi"/>
        </w:rPr>
        <w:t xml:space="preserve">The </w:t>
      </w:r>
      <w:r w:rsidRPr="00410902">
        <w:rPr>
          <w:rStyle w:val="Emphasis"/>
          <w:rFonts w:asciiTheme="minorHAnsi" w:hAnsiTheme="minorHAnsi" w:cstheme="minorHAnsi"/>
          <w:highlight w:val="green"/>
        </w:rPr>
        <w:t>easy dismissal</w:t>
      </w:r>
      <w:r w:rsidRPr="00410902">
        <w:rPr>
          <w:rStyle w:val="StyleUnderline"/>
          <w:rFonts w:asciiTheme="minorHAnsi" w:hAnsiTheme="minorHAnsi" w:cstheme="minorHAnsi"/>
          <w:highlight w:val="green"/>
        </w:rPr>
        <w:t xml:space="preserve"> of modernity </w:t>
      </w:r>
      <w:r w:rsidRPr="00107CF7">
        <w:rPr>
          <w:rStyle w:val="StyleUnderline"/>
          <w:rFonts w:asciiTheme="minorHAnsi" w:hAnsiTheme="minorHAnsi" w:cstheme="minorHAnsi"/>
        </w:rPr>
        <w:t xml:space="preserve">as </w:t>
      </w:r>
      <w:proofErr w:type="spellStart"/>
      <w:r w:rsidRPr="00107CF7">
        <w:rPr>
          <w:rStyle w:val="StyleUnderline"/>
          <w:rFonts w:asciiTheme="minorHAnsi" w:hAnsiTheme="minorHAnsi" w:cstheme="minorHAnsi"/>
        </w:rPr>
        <w:t>mononaturalism</w:t>
      </w:r>
      <w:proofErr w:type="spellEnd"/>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 xml:space="preserve">disregards the </w:t>
      </w:r>
      <w:r w:rsidRPr="00410902">
        <w:rPr>
          <w:rStyle w:val="Emphasis"/>
          <w:rFonts w:asciiTheme="minorHAnsi" w:hAnsiTheme="minorHAnsi" w:cstheme="minorHAnsi"/>
          <w:highlight w:val="green"/>
        </w:rPr>
        <w:t>long list of ways</w:t>
      </w:r>
      <w:r w:rsidRPr="00410902">
        <w:rPr>
          <w:rStyle w:val="StyleUnderline"/>
          <w:rFonts w:asciiTheme="minorHAnsi" w:hAnsiTheme="minorHAnsi" w:cstheme="minorHAnsi"/>
          <w:highlight w:val="green"/>
        </w:rPr>
        <w:t xml:space="preserve"> that</w:t>
      </w:r>
      <w:r w:rsidRPr="00107CF7">
        <w:rPr>
          <w:rStyle w:val="StyleUnderline"/>
          <w:rFonts w:asciiTheme="minorHAnsi" w:hAnsiTheme="minorHAnsi" w:cstheme="minorHAnsi"/>
        </w:rPr>
        <w:t xml:space="preserve"> </w:t>
      </w:r>
      <w:proofErr w:type="gramStart"/>
      <w:r w:rsidRPr="00107CF7">
        <w:rPr>
          <w:rStyle w:val="StyleUnderline"/>
          <w:rFonts w:asciiTheme="minorHAnsi" w:hAnsiTheme="minorHAnsi" w:cstheme="minorHAnsi"/>
        </w:rPr>
        <w:t xml:space="preserve">particular </w:t>
      </w:r>
      <w:r w:rsidRPr="00410902">
        <w:rPr>
          <w:rStyle w:val="StyleUnderline"/>
          <w:rFonts w:asciiTheme="minorHAnsi" w:hAnsiTheme="minorHAnsi" w:cstheme="minorHAnsi"/>
          <w:highlight w:val="green"/>
        </w:rPr>
        <w:t>format</w:t>
      </w:r>
      <w:proofErr w:type="gramEnd"/>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never really mattered</w:t>
      </w:r>
      <w:r w:rsidRPr="00410902">
        <w:rPr>
          <w:rStyle w:val="StyleUnderline"/>
          <w:rFonts w:asciiTheme="minorHAnsi" w:hAnsiTheme="minorHAnsi" w:cstheme="minorHAnsi"/>
          <w:highlight w:val="green"/>
        </w:rPr>
        <w:t xml:space="preserve"> in</w:t>
      </w:r>
      <w:r w:rsidRPr="00107CF7">
        <w:rPr>
          <w:rStyle w:val="StyleUnderline"/>
          <w:rFonts w:asciiTheme="minorHAnsi" w:hAnsiTheme="minorHAnsi" w:cstheme="minorHAnsi"/>
        </w:rPr>
        <w:t xml:space="preserve"> the more consequential </w:t>
      </w:r>
      <w:r w:rsidRPr="00410902">
        <w:rPr>
          <w:rStyle w:val="StyleUnderline"/>
          <w:rFonts w:asciiTheme="minorHAnsi" w:hAnsiTheme="minorHAnsi" w:cstheme="minorHAnsi"/>
          <w:highlight w:val="green"/>
        </w:rPr>
        <w:t>makings of our present.</w:t>
      </w:r>
      <w:r w:rsidRPr="00107CF7">
        <w:rPr>
          <w:rStyle w:val="StyleUnderline"/>
          <w:rFonts w:asciiTheme="minorHAnsi" w:hAnsiTheme="minorHAnsi" w:cstheme="minorHAnsi"/>
        </w:rPr>
        <w:t xml:space="preserve"> </w:t>
      </w:r>
      <w:r w:rsidRPr="00107CF7">
        <w:rPr>
          <w:rFonts w:asciiTheme="minorHAnsi" w:hAnsiTheme="minorHAnsi" w:cstheme="minorHAnsi"/>
          <w:sz w:val="16"/>
        </w:rPr>
        <w:t xml:space="preserve">It is </w:t>
      </w:r>
      <w:proofErr w:type="gramStart"/>
      <w:r w:rsidRPr="00107CF7">
        <w:rPr>
          <w:rFonts w:asciiTheme="minorHAnsi" w:hAnsiTheme="minorHAnsi" w:cstheme="minorHAnsi"/>
          <w:sz w:val="16"/>
        </w:rPr>
        <w:t>all the more</w:t>
      </w:r>
      <w:proofErr w:type="gramEnd"/>
      <w:r w:rsidRPr="00107CF7">
        <w:rPr>
          <w:rFonts w:asciiTheme="minorHAnsi" w:hAnsiTheme="minorHAnsi" w:cstheme="minorHAnsi"/>
          <w:sz w:val="16"/>
        </w:rPr>
        <w:t xml:space="preserv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w:t>
      </w:r>
      <w:proofErr w:type="gramStart"/>
      <w:r w:rsidRPr="00107CF7">
        <w:rPr>
          <w:rFonts w:asciiTheme="minorHAnsi" w:hAnsiTheme="minorHAnsi" w:cstheme="minorHAnsi"/>
          <w:sz w:val="16"/>
        </w:rPr>
        <w:t>toxicity</w:t>
      </w:r>
      <w:proofErr w:type="gramEnd"/>
      <w:r w:rsidRPr="00107CF7">
        <w:rPr>
          <w:rFonts w:asciiTheme="minorHAnsi" w:hAnsiTheme="minorHAnsi" w:cstheme="minorHAnsi"/>
          <w:sz w:val="16"/>
        </w:rPr>
        <w:t xml:space="preserve"> they enact, hydrocarbons naturalize differences in new ways. Such </w:t>
      </w:r>
      <w:proofErr w:type="spellStart"/>
      <w:r w:rsidRPr="00107CF7">
        <w:rPr>
          <w:rFonts w:asciiTheme="minorHAnsi" w:hAnsiTheme="minorHAnsi" w:cstheme="minorHAnsi"/>
          <w:sz w:val="16"/>
        </w:rPr>
        <w:t>petro</w:t>
      </w:r>
      <w:proofErr w:type="spellEnd"/>
      <w:r w:rsidRPr="00107CF7">
        <w:rPr>
          <w:rFonts w:asciiTheme="minorHAnsi" w:hAnsiTheme="minorHAnsi" w:cstheme="minorHAnsi"/>
          <w:sz w:val="16"/>
        </w:rPr>
        <w:t xml:space="preserve">-effects amplify existing fault lines not only in industrial cities but also in the premier </w:t>
      </w:r>
      <w:proofErr w:type="spellStart"/>
      <w:r w:rsidRPr="00107CF7">
        <w:rPr>
          <w:rFonts w:asciiTheme="minorHAnsi" w:hAnsiTheme="minorHAnsi" w:cstheme="minorHAnsi"/>
          <w:sz w:val="16"/>
        </w:rPr>
        <w:t>fieldsites</w:t>
      </w:r>
      <w:proofErr w:type="spellEnd"/>
      <w:r w:rsidRPr="00107CF7">
        <w:rPr>
          <w:rFonts w:asciiTheme="minorHAnsi" w:hAnsiTheme="minorHAnsi" w:cstheme="minorHAnsi"/>
          <w:sz w:val="16"/>
        </w:rPr>
        <w:t xml:space="preserve">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 </w:t>
      </w:r>
      <w:r w:rsidRPr="00107CF7">
        <w:rPr>
          <w:rFonts w:asciiTheme="minorHAnsi" w:hAnsiTheme="minorHAnsi" w:cstheme="minorHAnsi"/>
          <w:sz w:val="16"/>
          <w:szCs w:val="16"/>
        </w:rPr>
        <w:t xml:space="preserve">These observations lead us to formulate the following three theses: First, the ontological turn replaces an ethnography of the actual with a sociology of the possible. </w:t>
      </w:r>
      <w:r w:rsidRPr="00107CF7">
        <w:rPr>
          <w:rFonts w:asciiTheme="minorHAnsi" w:hAnsiTheme="minorHAnsi" w:cstheme="minorHAnsi"/>
          <w:sz w:val="16"/>
        </w:rPr>
        <w:t xml:space="preserve">Second, the ontological turn reifies the wreckage of various histories as the forms of the philosophic present, insofar as it imagines colonial and ethnological legacies as the perfect kind of village for forward thinking philosophy. Finally, </w:t>
      </w:r>
      <w:r w:rsidRPr="00410902">
        <w:rPr>
          <w:rStyle w:val="StyleUnderline"/>
          <w:rFonts w:asciiTheme="minorHAnsi" w:hAnsiTheme="minorHAnsi" w:cstheme="minorHAnsi"/>
          <w:highlight w:val="green"/>
        </w:rPr>
        <w:t xml:space="preserve">the </w:t>
      </w:r>
      <w:r w:rsidRPr="00410902">
        <w:rPr>
          <w:rStyle w:val="Emphasis"/>
          <w:rFonts w:asciiTheme="minorHAnsi" w:hAnsiTheme="minorHAnsi" w:cstheme="minorHAnsi"/>
          <w:highlight w:val="green"/>
        </w:rPr>
        <w:t>ontological turn</w:t>
      </w:r>
      <w:r w:rsidRPr="00410902">
        <w:rPr>
          <w:rStyle w:val="StyleUnderline"/>
          <w:rFonts w:asciiTheme="minorHAnsi" w:hAnsiTheme="minorHAnsi" w:cstheme="minorHAnsi"/>
          <w:highlight w:val="green"/>
        </w:rPr>
        <w:t xml:space="preserve"> formats life</w:t>
      </w:r>
      <w:r w:rsidRPr="00107CF7">
        <w:rPr>
          <w:rStyle w:val="StyleUnderline"/>
          <w:rFonts w:asciiTheme="minorHAnsi" w:hAnsiTheme="minorHAnsi" w:cstheme="minorHAnsi"/>
        </w:rPr>
        <w:t xml:space="preserve"> for new kinds of rule </w:t>
      </w:r>
      <w:r w:rsidRPr="00410902">
        <w:rPr>
          <w:rStyle w:val="StyleUnderline"/>
          <w:rFonts w:asciiTheme="minorHAnsi" w:hAnsiTheme="minorHAnsi" w:cstheme="minorHAnsi"/>
          <w:highlight w:val="green"/>
        </w:rPr>
        <w:t>premised on a narrowing of legitimate concern and a widening of</w:t>
      </w:r>
      <w:r w:rsidRPr="00107CF7">
        <w:rPr>
          <w:rStyle w:val="StyleUnderline"/>
          <w:rFonts w:asciiTheme="minorHAnsi" w:hAnsiTheme="minorHAnsi" w:cstheme="minorHAnsi"/>
        </w:rPr>
        <w:t xml:space="preserve"> acceptable </w:t>
      </w:r>
      <w:r w:rsidRPr="00410902">
        <w:rPr>
          <w:rStyle w:val="StyleUnderline"/>
          <w:rFonts w:asciiTheme="minorHAnsi" w:hAnsiTheme="minorHAnsi" w:cstheme="minorHAnsi"/>
          <w:highlight w:val="green"/>
        </w:rPr>
        <w:t xml:space="preserve">disregard, wherein the </w:t>
      </w:r>
      <w:r w:rsidRPr="00410902">
        <w:rPr>
          <w:rStyle w:val="Emphasis"/>
          <w:rFonts w:asciiTheme="minorHAnsi" w:hAnsiTheme="minorHAnsi" w:cstheme="minorHAnsi"/>
          <w:highlight w:val="green"/>
        </w:rPr>
        <w:t>alter-modern worlds</w:t>
      </w:r>
      <w:r w:rsidRPr="00410902">
        <w:rPr>
          <w:rStyle w:val="StyleUnderline"/>
          <w:rFonts w:asciiTheme="minorHAnsi" w:hAnsiTheme="minorHAnsi" w:cstheme="minorHAnsi"/>
          <w:highlight w:val="green"/>
        </w:rPr>
        <w:t xml:space="preserve"> discovered by </w:t>
      </w:r>
      <w:r w:rsidRPr="00410902">
        <w:rPr>
          <w:rStyle w:val="Emphasis"/>
          <w:rFonts w:asciiTheme="minorHAnsi" w:hAnsiTheme="minorHAnsi" w:cstheme="minorHAnsi"/>
          <w:highlight w:val="green"/>
        </w:rPr>
        <w:t>elite scholars</w:t>
      </w:r>
      <w:r w:rsidRPr="00410902">
        <w:rPr>
          <w:rStyle w:val="StyleUnderline"/>
          <w:rFonts w:asciiTheme="minorHAnsi" w:hAnsiTheme="minorHAnsi" w:cstheme="minorHAnsi"/>
          <w:highlight w:val="green"/>
        </w:rPr>
        <w:t xml:space="preserve"> provides </w:t>
      </w:r>
      <w:r w:rsidRPr="00410902">
        <w:rPr>
          <w:rStyle w:val="Emphasis"/>
          <w:rFonts w:asciiTheme="minorHAnsi" w:hAnsiTheme="minorHAnsi" w:cstheme="minorHAnsi"/>
          <w:highlight w:val="green"/>
        </w:rPr>
        <w:t>redemptive inhabitation</w:t>
      </w:r>
      <w:r w:rsidRPr="00410902">
        <w:rPr>
          <w:rStyle w:val="StyleUnderline"/>
          <w:rFonts w:asciiTheme="minorHAnsi" w:hAnsiTheme="minorHAnsi" w:cstheme="minorHAnsi"/>
          <w:highlight w:val="green"/>
        </w:rPr>
        <w:t xml:space="preserve"> for the </w:t>
      </w:r>
      <w:r w:rsidRPr="00410902">
        <w:rPr>
          <w:rStyle w:val="Emphasis"/>
          <w:rFonts w:asciiTheme="minorHAnsi" w:hAnsiTheme="minorHAnsi" w:cstheme="minorHAnsi"/>
          <w:highlight w:val="green"/>
        </w:rPr>
        <w:t>privileged few</w:t>
      </w:r>
      <w:r w:rsidRPr="00410902">
        <w:rPr>
          <w:rStyle w:val="StyleUnderline"/>
          <w:rFonts w:asciiTheme="minorHAnsi" w:hAnsiTheme="minorHAnsi" w:cstheme="minorHAnsi"/>
          <w:highlight w:val="green"/>
        </w:rPr>
        <w:t xml:space="preserve">, while the </w:t>
      </w:r>
      <w:r w:rsidRPr="00410902">
        <w:rPr>
          <w:rStyle w:val="Emphasis"/>
          <w:rFonts w:asciiTheme="minorHAnsi" w:hAnsiTheme="minorHAnsi" w:cstheme="minorHAnsi"/>
          <w:highlight w:val="green"/>
        </w:rPr>
        <w:t>global</w:t>
      </w:r>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masses</w:t>
      </w:r>
      <w:r w:rsidRPr="00410902">
        <w:rPr>
          <w:rStyle w:val="StyleUnderline"/>
          <w:rFonts w:asciiTheme="minorHAnsi" w:hAnsiTheme="minorHAnsi" w:cstheme="minorHAnsi"/>
          <w:highlight w:val="green"/>
        </w:rPr>
        <w:t xml:space="preserve"> confront increasingly </w:t>
      </w:r>
      <w:r w:rsidRPr="00410902">
        <w:rPr>
          <w:rStyle w:val="Emphasis"/>
          <w:rFonts w:asciiTheme="minorHAnsi" w:hAnsiTheme="minorHAnsi" w:cstheme="minorHAnsi"/>
          <w:highlight w:val="green"/>
        </w:rPr>
        <w:t>sharp</w:t>
      </w:r>
      <w:r w:rsidRPr="00410902">
        <w:rPr>
          <w:rStyle w:val="StyleUnderline"/>
          <w:rFonts w:asciiTheme="minorHAnsi" w:hAnsiTheme="minorHAnsi" w:cstheme="minorHAnsi"/>
          <w:highlight w:val="green"/>
        </w:rPr>
        <w:t xml:space="preserve"> forms and </w:t>
      </w:r>
      <w:r w:rsidRPr="00410902">
        <w:rPr>
          <w:rStyle w:val="Emphasis"/>
          <w:rFonts w:asciiTheme="minorHAnsi" w:hAnsiTheme="minorHAnsi" w:cstheme="minorHAnsi"/>
          <w:highlight w:val="green"/>
        </w:rPr>
        <w:t>active</w:t>
      </w:r>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processes</w:t>
      </w:r>
      <w:r w:rsidRPr="00410902">
        <w:rPr>
          <w:rStyle w:val="StyleUnderline"/>
          <w:rFonts w:asciiTheme="minorHAnsi" w:hAnsiTheme="minorHAnsi" w:cstheme="minorHAnsi"/>
          <w:highlight w:val="green"/>
        </w:rPr>
        <w:t xml:space="preserve"> of </w:t>
      </w:r>
      <w:r w:rsidRPr="00410902">
        <w:rPr>
          <w:rStyle w:val="Emphasis"/>
          <w:rFonts w:asciiTheme="minorHAnsi" w:hAnsiTheme="minorHAnsi" w:cstheme="minorHAnsi"/>
          <w:highlight w:val="green"/>
        </w:rPr>
        <w:t>inequality</w:t>
      </w:r>
      <w:r w:rsidRPr="00410902">
        <w:rPr>
          <w:rStyle w:val="StyleUnderline"/>
          <w:rFonts w:asciiTheme="minorHAnsi" w:hAnsiTheme="minorHAnsi" w:cstheme="minorHAnsi"/>
          <w:highlight w:val="green"/>
        </w:rPr>
        <w:t xml:space="preserve"> and </w:t>
      </w:r>
      <w:r w:rsidRPr="00410902">
        <w:rPr>
          <w:rStyle w:val="Emphasis"/>
          <w:rFonts w:asciiTheme="minorHAnsi" w:hAnsiTheme="minorHAnsi" w:cstheme="minorHAnsi"/>
          <w:highlight w:val="green"/>
        </w:rPr>
        <w:t>marginalization</w:t>
      </w:r>
      <w:r w:rsidRPr="00107CF7">
        <w:rPr>
          <w:rFonts w:asciiTheme="minorHAnsi" w:hAnsiTheme="minorHAnsi" w:cstheme="minorHAnsi"/>
          <w:sz w:val="16"/>
        </w:rPr>
        <w:t xml:space="preserve"> (Beck 1992; Harvey 2005; Appadurai 2006; Wacquant 2009; </w:t>
      </w:r>
      <w:proofErr w:type="spellStart"/>
      <w:r w:rsidRPr="00107CF7">
        <w:rPr>
          <w:rFonts w:asciiTheme="minorHAnsi" w:hAnsiTheme="minorHAnsi" w:cstheme="minorHAnsi"/>
          <w:sz w:val="16"/>
        </w:rPr>
        <w:t>Stoler</w:t>
      </w:r>
      <w:proofErr w:type="spellEnd"/>
      <w:r w:rsidRPr="00107CF7">
        <w:rPr>
          <w:rFonts w:asciiTheme="minorHAnsi" w:hAnsiTheme="minorHAnsi" w:cstheme="minorHAnsi"/>
          <w:sz w:val="16"/>
        </w:rPr>
        <w:t xml:space="preserve"> 2010; </w:t>
      </w:r>
      <w:proofErr w:type="spellStart"/>
      <w:r w:rsidRPr="00107CF7">
        <w:rPr>
          <w:rFonts w:asciiTheme="minorHAnsi" w:hAnsiTheme="minorHAnsi" w:cstheme="minorHAnsi"/>
          <w:sz w:val="16"/>
        </w:rPr>
        <w:t>Agier</w:t>
      </w:r>
      <w:proofErr w:type="spellEnd"/>
      <w:r w:rsidRPr="00107CF7">
        <w:rPr>
          <w:rFonts w:asciiTheme="minorHAnsi" w:hAnsiTheme="minorHAnsi" w:cstheme="minorHAnsi"/>
          <w:sz w:val="16"/>
        </w:rPr>
        <w:t xml:space="preserve"> 2011; </w:t>
      </w:r>
      <w:proofErr w:type="spellStart"/>
      <w:r w:rsidRPr="00107CF7">
        <w:rPr>
          <w:rFonts w:asciiTheme="minorHAnsi" w:hAnsiTheme="minorHAnsi" w:cstheme="minorHAnsi"/>
          <w:sz w:val="16"/>
        </w:rPr>
        <w:t>Fassin</w:t>
      </w:r>
      <w:proofErr w:type="spellEnd"/>
      <w:r w:rsidRPr="00107CF7">
        <w:rPr>
          <w:rFonts w:asciiTheme="minorHAnsi" w:hAnsiTheme="minorHAnsi" w:cstheme="minorHAnsi"/>
          <w:sz w:val="16"/>
        </w:rPr>
        <w:t xml:space="preserve"> 2012). In conclusion, we argue that </w:t>
      </w:r>
      <w:r w:rsidRPr="00410902">
        <w:rPr>
          <w:rStyle w:val="StyleUnderline"/>
          <w:rFonts w:asciiTheme="minorHAnsi" w:hAnsiTheme="minorHAnsi" w:cstheme="minorHAnsi"/>
          <w:highlight w:val="green"/>
        </w:rPr>
        <w:t xml:space="preserve">it is misleading </w:t>
      </w:r>
      <w:r w:rsidRPr="00410902">
        <w:rPr>
          <w:rStyle w:val="StyleUnderline"/>
          <w:rFonts w:asciiTheme="minorHAnsi" w:hAnsiTheme="minorHAnsi" w:cstheme="minorHAnsi"/>
          <w:highlight w:val="green"/>
        </w:rPr>
        <w:lastRenderedPageBreak/>
        <w:t xml:space="preserve">to suggest anthropology must </w:t>
      </w:r>
      <w:r w:rsidRPr="00410902">
        <w:rPr>
          <w:rStyle w:val="Emphasis"/>
          <w:rFonts w:asciiTheme="minorHAnsi" w:hAnsiTheme="minorHAnsi" w:cstheme="minorHAnsi"/>
          <w:highlight w:val="green"/>
        </w:rPr>
        <w:t>choose</w:t>
      </w:r>
      <w:r w:rsidRPr="00410902">
        <w:rPr>
          <w:rStyle w:val="StyleUnderline"/>
          <w:rFonts w:asciiTheme="minorHAnsi" w:hAnsiTheme="minorHAnsi" w:cstheme="minorHAnsi"/>
          <w:highlight w:val="green"/>
        </w:rPr>
        <w:t xml:space="preserve"> between</w:t>
      </w:r>
      <w:r w:rsidRPr="00107CF7">
        <w:rPr>
          <w:rStyle w:val="StyleUnderline"/>
          <w:rFonts w:asciiTheme="minorHAnsi" w:hAnsiTheme="minorHAnsi" w:cstheme="minorHAnsi"/>
        </w:rPr>
        <w:t xml:space="preserve"> the oppressive dreariness of </w:t>
      </w:r>
      <w:r w:rsidRPr="00107CF7">
        <w:rPr>
          <w:rStyle w:val="Emphasis"/>
          <w:rFonts w:asciiTheme="minorHAnsi" w:hAnsiTheme="minorHAnsi" w:cstheme="minorHAnsi"/>
        </w:rPr>
        <w:t xml:space="preserve">monolithic </w:t>
      </w:r>
      <w:r w:rsidRPr="00410902">
        <w:rPr>
          <w:rStyle w:val="Emphasis"/>
          <w:rFonts w:asciiTheme="minorHAnsi" w:hAnsiTheme="minorHAnsi" w:cstheme="minorHAnsi"/>
          <w:highlight w:val="green"/>
        </w:rPr>
        <w:t>modernity or</w:t>
      </w:r>
      <w:r w:rsidRPr="00107CF7">
        <w:rPr>
          <w:rFonts w:asciiTheme="minorHAnsi" w:hAnsiTheme="minorHAnsi" w:cstheme="minorHAnsi"/>
          <w:sz w:val="16"/>
        </w:rPr>
        <w:t xml:space="preserve"> the </w:t>
      </w:r>
      <w:r w:rsidRPr="00410902">
        <w:rPr>
          <w:rStyle w:val="Emphasis"/>
          <w:rFonts w:asciiTheme="minorHAnsi" w:hAnsiTheme="minorHAnsi" w:cstheme="minorHAnsi"/>
          <w:highlight w:val="green"/>
        </w:rPr>
        <w:t>fanciful elisions</w:t>
      </w:r>
      <w:r w:rsidRPr="00107CF7">
        <w:rPr>
          <w:rFonts w:asciiTheme="minorHAnsi" w:hAnsiTheme="minorHAnsi" w:cstheme="minorHAnsi"/>
          <w:sz w:val="16"/>
        </w:rPr>
        <w:t xml:space="preserve"> of the civilization to come. </w:t>
      </w:r>
      <w:r w:rsidRPr="00107CF7">
        <w:rPr>
          <w:rStyle w:val="StyleUnderline"/>
          <w:rFonts w:asciiTheme="minorHAnsi" w:hAnsiTheme="minorHAnsi" w:cstheme="minorHAnsi"/>
        </w:rPr>
        <w:t>Both options leave us</w:t>
      </w:r>
      <w:r w:rsidRPr="00107CF7">
        <w:rPr>
          <w:rFonts w:asciiTheme="minorHAnsi" w:hAnsiTheme="minorHAnsi" w:cstheme="minorHAnsi"/>
          <w:sz w:val="16"/>
        </w:rPr>
        <w:t xml:space="preserve"> flat-footed and </w:t>
      </w:r>
      <w:r w:rsidRPr="00107CF7">
        <w:rPr>
          <w:rStyle w:val="StyleUnderline"/>
          <w:rFonts w:asciiTheme="minorHAnsi" w:hAnsiTheme="minorHAnsi" w:cstheme="minorHAnsi"/>
        </w:rPr>
        <w:t>ill-equipped to deal with the conditions of actuality in our troubled present</w:t>
      </w:r>
      <w:r w:rsidRPr="00107CF7">
        <w:rPr>
          <w:rFonts w:asciiTheme="minorHAnsi" w:hAnsiTheme="minorHAnsi" w:cstheme="minorHAnsi"/>
          <w:sz w:val="16"/>
        </w:rPr>
        <w:t xml:space="preserve"> (Fischer 2013; </w:t>
      </w:r>
      <w:proofErr w:type="spellStart"/>
      <w:r w:rsidRPr="00107CF7">
        <w:rPr>
          <w:rFonts w:asciiTheme="minorHAnsi" w:hAnsiTheme="minorHAnsi" w:cstheme="minorHAnsi"/>
          <w:sz w:val="16"/>
        </w:rPr>
        <w:t>Fortun</w:t>
      </w:r>
      <w:proofErr w:type="spellEnd"/>
      <w:r w:rsidRPr="00107CF7">
        <w:rPr>
          <w:rFonts w:asciiTheme="minorHAnsi" w:hAnsiTheme="minorHAnsi" w:cstheme="minorHAnsi"/>
          <w:sz w:val="16"/>
        </w:rPr>
        <w:t xml:space="preserve"> 2013). Instead, we insist on a shared world of unevenly distributed problems. This is a world of unstable and rotational temporalities, of semiotic and material ruptures, of unruly things falling apart and being reassembled. It is a world composed of potentialities but also contingencies, of becoming but also violence, wherein </w:t>
      </w:r>
      <w:r w:rsidRPr="00410902">
        <w:rPr>
          <w:rStyle w:val="Emphasis"/>
          <w:rFonts w:asciiTheme="minorHAnsi" w:hAnsiTheme="minorHAnsi" w:cstheme="minorHAnsi"/>
          <w:highlight w:val="green"/>
        </w:rPr>
        <w:t>immanence</w:t>
      </w:r>
      <w:r w:rsidRPr="00410902">
        <w:rPr>
          <w:rStyle w:val="StyleUnderline"/>
          <w:rFonts w:asciiTheme="minorHAnsi" w:hAnsiTheme="minorHAnsi" w:cstheme="minorHAnsi"/>
          <w:highlight w:val="green"/>
        </w:rPr>
        <w:t xml:space="preserve"> is </w:t>
      </w:r>
      <w:r w:rsidRPr="00410902">
        <w:rPr>
          <w:rStyle w:val="Emphasis"/>
          <w:rFonts w:asciiTheme="minorHAnsi" w:hAnsiTheme="minorHAnsi" w:cstheme="minorHAnsi"/>
          <w:highlight w:val="green"/>
        </w:rPr>
        <w:t>never innocent of itself</w:t>
      </w:r>
      <w:r w:rsidRPr="00107CF7">
        <w:rPr>
          <w:rFonts w:asciiTheme="minorHAnsi" w:hAnsiTheme="minorHAnsi" w:cstheme="minorHAnsi"/>
          <w:sz w:val="16"/>
        </w:rPr>
        <w:t xml:space="preserve"> (Biehl 2005; Martin 2009). In this world, we ask how the </w:t>
      </w:r>
      <w:r w:rsidRPr="00410902">
        <w:rPr>
          <w:rStyle w:val="StyleUnderline"/>
          <w:rFonts w:asciiTheme="minorHAnsi" w:hAnsiTheme="minorHAnsi" w:cstheme="minorHAnsi"/>
          <w:highlight w:val="green"/>
        </w:rPr>
        <w:t>wholesale retreat</w:t>
      </w:r>
      <w:r w:rsidRPr="00107CF7">
        <w:rPr>
          <w:rFonts w:asciiTheme="minorHAnsi" w:hAnsiTheme="minorHAnsi" w:cstheme="minorHAnsi"/>
          <w:sz w:val="16"/>
        </w:rPr>
        <w:t xml:space="preserve"> to the ideal future </w:t>
      </w:r>
      <w:r w:rsidRPr="00410902">
        <w:rPr>
          <w:rStyle w:val="StyleUnderline"/>
          <w:rFonts w:asciiTheme="minorHAnsi" w:hAnsiTheme="minorHAnsi" w:cstheme="minorHAnsi"/>
          <w:highlight w:val="green"/>
        </w:rPr>
        <w:t>may discard the most potent</w:t>
      </w:r>
      <w:r w:rsidRPr="00107CF7">
        <w:rPr>
          <w:rStyle w:val="StyleUnderline"/>
          <w:rFonts w:asciiTheme="minorHAnsi" w:hAnsiTheme="minorHAnsi" w:cstheme="minorHAnsi"/>
        </w:rPr>
        <w:t xml:space="preserve"> mode of</w:t>
      </w:r>
      <w:r w:rsidRPr="00107CF7">
        <w:rPr>
          <w:rFonts w:asciiTheme="minorHAnsi" w:hAnsiTheme="minorHAnsi" w:cstheme="minorHAnsi"/>
          <w:sz w:val="16"/>
        </w:rPr>
        <w:t xml:space="preserve"> anthropological </w:t>
      </w:r>
      <w:r w:rsidRPr="00410902">
        <w:rPr>
          <w:rStyle w:val="StyleUnderline"/>
          <w:rFonts w:asciiTheme="minorHAnsi" w:hAnsiTheme="minorHAnsi" w:cstheme="minorHAnsi"/>
          <w:highlight w:val="green"/>
        </w:rPr>
        <w:t xml:space="preserve">critique; one </w:t>
      </w:r>
      <w:r w:rsidRPr="00410902">
        <w:rPr>
          <w:rStyle w:val="Emphasis"/>
          <w:rFonts w:asciiTheme="minorHAnsi" w:hAnsiTheme="minorHAnsi" w:cstheme="minorHAnsi"/>
          <w:highlight w:val="green"/>
        </w:rPr>
        <w:t>resolutely in our present</w:t>
      </w:r>
      <w:r w:rsidRPr="00410902">
        <w:rPr>
          <w:rStyle w:val="StyleUnderline"/>
          <w:rFonts w:asciiTheme="minorHAnsi" w:hAnsiTheme="minorHAnsi" w:cstheme="minorHAnsi"/>
          <w:highlight w:val="green"/>
        </w:rPr>
        <w:t xml:space="preserve"> but </w:t>
      </w:r>
      <w:r w:rsidRPr="00410902">
        <w:rPr>
          <w:rStyle w:val="Emphasis"/>
          <w:rFonts w:asciiTheme="minorHAnsi" w:hAnsiTheme="minorHAnsi" w:cstheme="minorHAnsi"/>
          <w:highlight w:val="green"/>
        </w:rPr>
        <w:t>not</w:t>
      </w:r>
      <w:r w:rsidRPr="00107CF7">
        <w:rPr>
          <w:rStyle w:val="StyleUnderline"/>
          <w:rFonts w:asciiTheme="minorHAnsi" w:hAnsiTheme="minorHAnsi" w:cstheme="minorHAnsi"/>
        </w:rPr>
        <w:t xml:space="preserve"> necessarily </w:t>
      </w:r>
      <w:r w:rsidRPr="00410902">
        <w:rPr>
          <w:rStyle w:val="Emphasis"/>
          <w:rFonts w:asciiTheme="minorHAnsi" w:hAnsiTheme="minorHAnsi" w:cstheme="minorHAnsi"/>
          <w:highlight w:val="green"/>
        </w:rPr>
        <w:t>confined to it.</w:t>
      </w:r>
    </w:p>
    <w:p w14:paraId="4F0FB9A6"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Even if they’re right about their overarching structural claim then it just proves the alt is doomed to failure</w:t>
      </w:r>
    </w:p>
    <w:p w14:paraId="2951FBE2" w14:textId="77777777" w:rsidR="00507156" w:rsidRPr="00107CF7" w:rsidRDefault="00507156" w:rsidP="00507156">
      <w:pPr>
        <w:rPr>
          <w:rFonts w:asciiTheme="minorHAnsi" w:hAnsiTheme="minorHAnsi" w:cstheme="minorHAnsi"/>
        </w:rPr>
      </w:pPr>
      <w:proofErr w:type="spellStart"/>
      <w:r w:rsidRPr="00107CF7">
        <w:rPr>
          <w:rStyle w:val="Style13ptBold"/>
          <w:rFonts w:asciiTheme="minorHAnsi" w:hAnsiTheme="minorHAnsi" w:cstheme="minorHAnsi"/>
        </w:rPr>
        <w:t>Busbridge</w:t>
      </w:r>
      <w:proofErr w:type="spellEnd"/>
      <w:r w:rsidRPr="00107CF7">
        <w:rPr>
          <w:rStyle w:val="Style13ptBold"/>
          <w:rFonts w:asciiTheme="minorHAnsi" w:hAnsiTheme="minorHAnsi" w:cstheme="minorHAnsi"/>
        </w:rPr>
        <w:t xml:space="preserve"> 18</w:t>
      </w:r>
      <w:r w:rsidRPr="00107CF7">
        <w:rPr>
          <w:rFonts w:asciiTheme="minorHAnsi" w:hAnsiTheme="minorHAnsi" w:cstheme="minorHAnsi"/>
        </w:rPr>
        <w:t xml:space="preserve">—Alexander von Humboldt Postdoctoral Fellow in </w:t>
      </w:r>
      <w:proofErr w:type="spellStart"/>
      <w:r w:rsidRPr="00107CF7">
        <w:rPr>
          <w:rFonts w:asciiTheme="minorHAnsi" w:hAnsiTheme="minorHAnsi" w:cstheme="minorHAnsi"/>
        </w:rPr>
        <w:t>Institut</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für</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Islamwissenschaft</w:t>
      </w:r>
      <w:proofErr w:type="spellEnd"/>
      <w:r w:rsidRPr="00107CF7">
        <w:rPr>
          <w:rFonts w:asciiTheme="minorHAnsi" w:hAnsiTheme="minorHAnsi" w:cstheme="minorHAnsi"/>
        </w:rPr>
        <w:t xml:space="preserve"> (Institute of Islamic Studies), </w:t>
      </w:r>
      <w:proofErr w:type="spellStart"/>
      <w:r w:rsidRPr="00107CF7">
        <w:rPr>
          <w:rFonts w:asciiTheme="minorHAnsi" w:hAnsiTheme="minorHAnsi" w:cstheme="minorHAnsi"/>
        </w:rPr>
        <w:t>Freie</w:t>
      </w:r>
      <w:proofErr w:type="spellEnd"/>
      <w:r w:rsidRPr="00107CF7">
        <w:rPr>
          <w:rFonts w:asciiTheme="minorHAnsi" w:hAnsiTheme="minorHAnsi" w:cstheme="minorHAnsi"/>
        </w:rPr>
        <w:t xml:space="preserve"> Universität Berlin [Rachel, January 2018, “Israel-Palestine and the Settler Colonial ‘Turn’: From Interpretation to Decolonization”, </w:t>
      </w:r>
      <w:proofErr w:type="spellStart"/>
      <w:r w:rsidRPr="00107CF7">
        <w:rPr>
          <w:rFonts w:asciiTheme="minorHAnsi" w:hAnsiTheme="minorHAnsi" w:cstheme="minorHAnsi"/>
        </w:rPr>
        <w:t>pgs</w:t>
      </w:r>
      <w:proofErr w:type="spellEnd"/>
      <w:r w:rsidRPr="00107CF7">
        <w:rPr>
          <w:rFonts w:asciiTheme="minorHAnsi" w:hAnsiTheme="minorHAnsi" w:cstheme="minorHAnsi"/>
        </w:rPr>
        <w:t xml:space="preserve"> 12-13, Theory, Culture, and Society, Vol 35, Issue 1, </w:t>
      </w:r>
      <w:hyperlink r:id="rId12" w:history="1">
        <w:r w:rsidRPr="00107CF7">
          <w:rPr>
            <w:rStyle w:val="Hyperlink"/>
            <w:rFonts w:asciiTheme="minorHAnsi" w:hAnsiTheme="minorHAnsi" w:cstheme="minorHAnsi"/>
          </w:rPr>
          <w:t>https://doi.org/10.1177/0263276416688544</w:t>
        </w:r>
      </w:hyperlink>
      <w:r w:rsidRPr="00107CF7">
        <w:rPr>
          <w:rFonts w:asciiTheme="minorHAnsi" w:hAnsiTheme="minorHAnsi" w:cstheme="minorHAnsi"/>
        </w:rPr>
        <w:t xml:space="preserve">, </w:t>
      </w:r>
      <w:proofErr w:type="spellStart"/>
      <w:r w:rsidRPr="00107CF7">
        <w:rPr>
          <w:rFonts w:asciiTheme="minorHAnsi" w:hAnsiTheme="minorHAnsi" w:cstheme="minorHAnsi"/>
        </w:rPr>
        <w:t>SagePub</w:t>
      </w:r>
      <w:proofErr w:type="spellEnd"/>
      <w:r w:rsidRPr="00107CF7">
        <w:rPr>
          <w:rFonts w:asciiTheme="minorHAnsi" w:hAnsiTheme="minorHAnsi" w:cstheme="minorHAnsi"/>
        </w:rPr>
        <w:t xml:space="preserve">, Accessed through the Wake Forest Library] </w:t>
      </w:r>
      <w:proofErr w:type="spellStart"/>
      <w:r w:rsidRPr="00107CF7">
        <w:rPr>
          <w:rFonts w:asciiTheme="minorHAnsi" w:hAnsiTheme="minorHAnsi" w:cstheme="minorHAnsi"/>
        </w:rPr>
        <w:t>AMarb</w:t>
      </w:r>
      <w:proofErr w:type="spellEnd"/>
    </w:p>
    <w:p w14:paraId="4938DA21"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The </w:t>
      </w:r>
      <w:r w:rsidRPr="00107CF7">
        <w:rPr>
          <w:rStyle w:val="StyleUnderline"/>
          <w:rFonts w:asciiTheme="minorHAnsi" w:hAnsiTheme="minorHAnsi" w:cstheme="minorHAnsi"/>
        </w:rPr>
        <w:t>prescription for decolonization</w:t>
      </w:r>
      <w:r w:rsidRPr="00107CF7">
        <w:rPr>
          <w:rFonts w:asciiTheme="minorHAnsi" w:hAnsiTheme="minorHAnsi" w:cstheme="minorHAnsi"/>
          <w:sz w:val="16"/>
        </w:rPr>
        <w:t xml:space="preserve"> – that is, a normative project </w:t>
      </w:r>
      <w:r w:rsidRPr="00107CF7">
        <w:rPr>
          <w:rStyle w:val="StyleUnderline"/>
          <w:rFonts w:asciiTheme="minorHAnsi" w:hAnsiTheme="minorHAnsi" w:cstheme="minorHAnsi"/>
        </w:rPr>
        <w:t>committed to the liberation of the colonized and the overturning of colonial relationships of power</w:t>
      </w:r>
      <w:r w:rsidRPr="00107CF7">
        <w:rPr>
          <w:rFonts w:asciiTheme="minorHAnsi" w:hAnsiTheme="minorHAnsi" w:cstheme="minorHAnsi"/>
          <w:sz w:val="16"/>
        </w:rPr>
        <w:t xml:space="preserve"> (Kohn and McBride, 2011: 3) – is indeed one of the most counter-hegemonic implications of the settler colonial paradigm as applied to Israel-Palestine, potentially shifting it from a diagnostic frame to a prognostic one which </w:t>
      </w:r>
      <w:r w:rsidRPr="00107CF7">
        <w:rPr>
          <w:rStyle w:val="StyleUnderline"/>
          <w:rFonts w:asciiTheme="minorHAnsi" w:hAnsiTheme="minorHAnsi" w:cstheme="minorHAnsi"/>
        </w:rPr>
        <w:t>offers a ‘proposed solution to the problem</w:t>
      </w:r>
      <w:r w:rsidRPr="00107CF7">
        <w:rPr>
          <w:rFonts w:asciiTheme="minorHAnsi" w:hAnsiTheme="minorHAnsi" w:cstheme="minorHAnsi"/>
          <w:sz w:val="16"/>
        </w:rPr>
        <w:t>, or at least a plan of attack’ (</w:t>
      </w:r>
      <w:proofErr w:type="spellStart"/>
      <w:r w:rsidRPr="00107CF7">
        <w:rPr>
          <w:rFonts w:asciiTheme="minorHAnsi" w:hAnsiTheme="minorHAnsi" w:cstheme="minorHAnsi"/>
          <w:sz w:val="16"/>
        </w:rPr>
        <w:t>Benford</w:t>
      </w:r>
      <w:proofErr w:type="spellEnd"/>
      <w:r w:rsidRPr="00107CF7">
        <w:rPr>
          <w:rFonts w:asciiTheme="minorHAnsi" w:hAnsiTheme="minorHAnsi" w:cstheme="minorHAnsi"/>
          <w:sz w:val="16"/>
        </w:rPr>
        <w:t xml:space="preserve"> and Snow, 2000: 616). </w:t>
      </w:r>
      <w:r w:rsidRPr="00107CF7">
        <w:rPr>
          <w:rStyle w:val="StyleUnderline"/>
          <w:rFonts w:asciiTheme="minorHAnsi" w:hAnsiTheme="minorHAnsi" w:cstheme="minorHAnsi"/>
        </w:rPr>
        <w:t>What, however, does the settler colonial paradigm offer by way of envisioning decolonization?</w:t>
      </w:r>
      <w:r w:rsidRPr="00107CF7">
        <w:rPr>
          <w:rFonts w:asciiTheme="minorHAnsi" w:hAnsiTheme="minorHAnsi" w:cstheme="minorHAnsi"/>
          <w:sz w:val="16"/>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410902">
        <w:rPr>
          <w:rStyle w:val="StyleUnderline"/>
          <w:rFonts w:asciiTheme="minorHAnsi" w:hAnsiTheme="minorHAnsi" w:cstheme="minorHAnsi"/>
          <w:highlight w:val="green"/>
        </w:rPr>
        <w:t>there is</w:t>
      </w:r>
      <w:r w:rsidRPr="00107CF7">
        <w:rPr>
          <w:rStyle w:val="StyleUnderline"/>
          <w:rFonts w:asciiTheme="minorHAnsi" w:hAnsiTheme="minorHAnsi" w:cstheme="minorHAnsi"/>
        </w:rPr>
        <w:t xml:space="preserve"> nevertheless </w:t>
      </w:r>
      <w:r w:rsidRPr="00410902">
        <w:rPr>
          <w:rStyle w:val="StyleUnderline"/>
          <w:rFonts w:asciiTheme="minorHAnsi" w:hAnsiTheme="minorHAnsi" w:cstheme="minorHAnsi"/>
          <w:highlight w:val="green"/>
        </w:rPr>
        <w:t xml:space="preserve">a </w:t>
      </w:r>
      <w:r w:rsidRPr="00410902">
        <w:rPr>
          <w:rStyle w:val="Emphasis"/>
          <w:rFonts w:asciiTheme="minorHAnsi" w:hAnsiTheme="minorHAnsi" w:cstheme="minorHAnsi"/>
          <w:highlight w:val="green"/>
        </w:rPr>
        <w:t>‘narrative deficit’</w:t>
      </w:r>
      <w:r w:rsidRPr="00410902">
        <w:rPr>
          <w:rStyle w:val="StyleUnderline"/>
          <w:rFonts w:asciiTheme="minorHAnsi" w:hAnsiTheme="minorHAnsi" w:cstheme="minorHAnsi"/>
          <w:highlight w:val="green"/>
        </w:rPr>
        <w:t xml:space="preserve"> when it comes to imagining settler decolonization.</w:t>
      </w:r>
      <w:r w:rsidRPr="00107CF7">
        <w:rPr>
          <w:rFonts w:asciiTheme="minorHAnsi" w:hAnsiTheme="minorHAnsi" w:cstheme="minorHAnsi"/>
          <w:sz w:val="16"/>
        </w:rPr>
        <w:t xml:space="preserve"> While Veracini (2007) relates this deficit to a matter of conceptualization, it is apparent that the </w:t>
      </w:r>
      <w:r w:rsidRPr="00410902">
        <w:rPr>
          <w:rStyle w:val="StyleUnderline"/>
          <w:rFonts w:asciiTheme="minorHAnsi" w:hAnsiTheme="minorHAnsi" w:cstheme="minorHAnsi"/>
          <w:highlight w:val="green"/>
        </w:rPr>
        <w:t>structural perspective</w:t>
      </w:r>
      <w:r w:rsidRPr="00107CF7">
        <w:rPr>
          <w:rStyle w:val="StyleUnderline"/>
          <w:rFonts w:asciiTheme="minorHAnsi" w:hAnsiTheme="minorHAnsi" w:cstheme="minorHAnsi"/>
        </w:rPr>
        <w:t xml:space="preserve"> of the paradigm in many ways </w:t>
      </w:r>
      <w:proofErr w:type="gramStart"/>
      <w:r w:rsidRPr="00410902">
        <w:rPr>
          <w:rStyle w:val="Emphasis"/>
          <w:rFonts w:asciiTheme="minorHAnsi" w:hAnsiTheme="minorHAnsi" w:cstheme="minorHAnsi"/>
          <w:highlight w:val="green"/>
        </w:rPr>
        <w:t>closes down</w:t>
      </w:r>
      <w:proofErr w:type="gramEnd"/>
      <w:r w:rsidRPr="00410902">
        <w:rPr>
          <w:rStyle w:val="Emphasis"/>
          <w:rFonts w:asciiTheme="minorHAnsi" w:hAnsiTheme="minorHAnsi" w:cstheme="minorHAnsi"/>
          <w:highlight w:val="green"/>
        </w:rPr>
        <w:t xml:space="preserve"> possibilities</w:t>
      </w:r>
      <w:r w:rsidRPr="00107CF7">
        <w:rPr>
          <w:rStyle w:val="StyleUnderline"/>
          <w:rFonts w:asciiTheme="minorHAnsi" w:hAnsiTheme="minorHAnsi" w:cstheme="minorHAnsi"/>
        </w:rPr>
        <w:t xml:space="preserve"> of imagining the type </w:t>
      </w:r>
      <w:r w:rsidRPr="00410902">
        <w:rPr>
          <w:rStyle w:val="StyleUnderline"/>
          <w:rFonts w:asciiTheme="minorHAnsi" w:hAnsiTheme="minorHAnsi" w:cstheme="minorHAnsi"/>
          <w:highlight w:val="green"/>
        </w:rPr>
        <w:t xml:space="preserve">of </w:t>
      </w:r>
      <w:r w:rsidRPr="00410902">
        <w:rPr>
          <w:rStyle w:val="Emphasis"/>
          <w:rFonts w:asciiTheme="minorHAnsi" w:hAnsiTheme="minorHAnsi" w:cstheme="minorHAnsi"/>
          <w:highlight w:val="green"/>
        </w:rPr>
        <w:t>social and political transformation</w:t>
      </w:r>
      <w:r w:rsidRPr="00410902">
        <w:rPr>
          <w:rStyle w:val="StyleUnderline"/>
          <w:rFonts w:asciiTheme="minorHAnsi" w:hAnsiTheme="minorHAnsi" w:cstheme="minorHAnsi"/>
          <w:highlight w:val="green"/>
        </w:rPr>
        <w:t xml:space="preserve"> to which</w:t>
      </w:r>
      <w:r w:rsidRPr="00107CF7">
        <w:rPr>
          <w:rStyle w:val="StyleUnderline"/>
          <w:rFonts w:asciiTheme="minorHAnsi" w:hAnsiTheme="minorHAnsi" w:cstheme="minorHAnsi"/>
        </w:rPr>
        <w:t xml:space="preserve"> the notion of </w:t>
      </w:r>
      <w:r w:rsidRPr="00410902">
        <w:rPr>
          <w:rStyle w:val="StyleUnderline"/>
          <w:rFonts w:asciiTheme="minorHAnsi" w:hAnsiTheme="minorHAnsi" w:cstheme="minorHAnsi"/>
          <w:highlight w:val="green"/>
        </w:rPr>
        <w:t>decolonization aspires.</w:t>
      </w:r>
      <w:r w:rsidRPr="00107CF7">
        <w:rPr>
          <w:rFonts w:asciiTheme="minorHAnsi" w:hAnsiTheme="minorHAnsi" w:cstheme="minorHAnsi"/>
          <w:sz w:val="16"/>
        </w:rPr>
        <w:t xml:space="preserve"> In this regard, </w:t>
      </w:r>
      <w:r w:rsidRPr="00410902">
        <w:rPr>
          <w:rStyle w:val="StyleUnderline"/>
          <w:rFonts w:asciiTheme="minorHAnsi" w:hAnsiTheme="minorHAnsi" w:cstheme="minorHAnsi"/>
          <w:highlight w:val="green"/>
        </w:rPr>
        <w:t>there is a</w:t>
      </w:r>
      <w:r w:rsidRPr="00107CF7">
        <w:rPr>
          <w:rStyle w:val="StyleUnderline"/>
          <w:rFonts w:asciiTheme="minorHAnsi" w:hAnsiTheme="minorHAnsi" w:cstheme="minorHAnsi"/>
        </w:rPr>
        <w:t xml:space="preserve"> worrying tendency (if not </w:t>
      </w:r>
      <w:r w:rsidRPr="00410902">
        <w:rPr>
          <w:rStyle w:val="Emphasis"/>
          <w:rFonts w:asciiTheme="minorHAnsi" w:hAnsiTheme="minorHAnsi" w:cstheme="minorHAnsi"/>
          <w:highlight w:val="green"/>
        </w:rPr>
        <w:t>tautological discrepancy</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in settler colonial studies, </w:t>
      </w:r>
      <w:r w:rsidRPr="00410902">
        <w:rPr>
          <w:rStyle w:val="StyleUnderline"/>
          <w:rFonts w:asciiTheme="minorHAnsi" w:hAnsiTheme="minorHAnsi" w:cstheme="minorHAnsi"/>
          <w:highlight w:val="green"/>
        </w:rPr>
        <w:t>where the only solution</w:t>
      </w:r>
      <w:r w:rsidRPr="00107CF7">
        <w:rPr>
          <w:rFonts w:asciiTheme="minorHAnsi" w:hAnsiTheme="minorHAnsi" w:cstheme="minorHAnsi"/>
          <w:sz w:val="16"/>
        </w:rPr>
        <w:t xml:space="preserve"> to settler colonialism </w:t>
      </w:r>
      <w:r w:rsidRPr="00410902">
        <w:rPr>
          <w:rStyle w:val="StyleUnderline"/>
          <w:rFonts w:asciiTheme="minorHAnsi" w:hAnsiTheme="minorHAnsi" w:cstheme="minorHAnsi"/>
          <w:highlight w:val="green"/>
        </w:rPr>
        <w:t>is</w:t>
      </w:r>
      <w:r w:rsidRPr="00107CF7">
        <w:rPr>
          <w:rFonts w:asciiTheme="minorHAnsi" w:hAnsiTheme="minorHAnsi" w:cstheme="minorHAnsi"/>
          <w:sz w:val="16"/>
        </w:rPr>
        <w:t xml:space="preserve"> decolonization – which a faithful adherence to the paradigm </w:t>
      </w:r>
      <w:r w:rsidRPr="00107CF7">
        <w:rPr>
          <w:rStyle w:val="StyleUnderline"/>
          <w:rFonts w:asciiTheme="minorHAnsi" w:hAnsiTheme="minorHAnsi" w:cstheme="minorHAnsi"/>
        </w:rPr>
        <w:t xml:space="preserve">renders largely unachievable, if not </w:t>
      </w:r>
      <w:r w:rsidRPr="00410902">
        <w:rPr>
          <w:rStyle w:val="Emphasis"/>
          <w:rFonts w:asciiTheme="minorHAnsi" w:hAnsiTheme="minorHAnsi" w:cstheme="minorHAnsi"/>
          <w:highlight w:val="green"/>
        </w:rPr>
        <w:t>impossible</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To understand why this is the case, it is necessary to return to Wolfe’s (2013a: 257) account of settler colonialism as guided by a ‘zero-sum logic whereby </w:t>
      </w:r>
      <w:r w:rsidRPr="00107CF7">
        <w:rPr>
          <w:rStyle w:val="StyleUnderline"/>
          <w:rFonts w:asciiTheme="minorHAnsi" w:hAnsiTheme="minorHAnsi" w:cstheme="minorHAnsi"/>
        </w:rPr>
        <w:t>settler societies, for all their internal complexities, uniformly require the elimination of Native alternatives’.</w:t>
      </w:r>
      <w:r w:rsidRPr="00107CF7">
        <w:rPr>
          <w:rFonts w:asciiTheme="minorHAnsi" w:hAnsiTheme="minorHAnsi" w:cstheme="minorHAnsi"/>
          <w:sz w:val="16"/>
        </w:rPr>
        <w:t xml:space="preserve"> The structuralism of this account has immense power as a means of mapping forms of injustice and indignity as well as strategies of resistance and refusal, and Wolfe is careful to show how </w:t>
      </w:r>
      <w:r w:rsidRPr="00410902">
        <w:rPr>
          <w:rStyle w:val="StyleUnderline"/>
          <w:rFonts w:asciiTheme="minorHAnsi" w:hAnsiTheme="minorHAnsi" w:cstheme="minorHAnsi"/>
          <w:highlight w:val="green"/>
        </w:rPr>
        <w:t xml:space="preserve">transmutations of the logic of elimination are </w:t>
      </w:r>
      <w:r w:rsidRPr="00410902">
        <w:rPr>
          <w:rStyle w:val="Emphasis"/>
          <w:rFonts w:asciiTheme="minorHAnsi" w:hAnsiTheme="minorHAnsi" w:cstheme="minorHAnsi"/>
          <w:highlight w:val="green"/>
        </w:rPr>
        <w:t>complex</w:t>
      </w:r>
      <w:r w:rsidRPr="00107CF7">
        <w:rPr>
          <w:rStyle w:val="StyleUnderline"/>
          <w:rFonts w:asciiTheme="minorHAnsi" w:hAnsiTheme="minorHAnsi" w:cstheme="minorHAnsi"/>
        </w:rPr>
        <w:t xml:space="preserve">, variable, </w:t>
      </w:r>
      <w:r w:rsidRPr="00410902">
        <w:rPr>
          <w:rStyle w:val="StyleUnderline"/>
          <w:rFonts w:asciiTheme="minorHAnsi" w:hAnsiTheme="minorHAnsi" w:cstheme="minorHAnsi"/>
          <w:highlight w:val="green"/>
        </w:rPr>
        <w:t>discontinuous and uneven. Yet</w:t>
      </w:r>
      <w:r w:rsidRPr="00107CF7">
        <w:rPr>
          <w:rStyle w:val="StyleUnderline"/>
          <w:rFonts w:asciiTheme="minorHAnsi" w:hAnsiTheme="minorHAnsi" w:cstheme="minorHAnsi"/>
        </w:rPr>
        <w:t>, in seeking to elucidate the logic of elimination</w:t>
      </w:r>
      <w:r w:rsidRPr="00107CF7">
        <w:rPr>
          <w:rFonts w:asciiTheme="minorHAnsi" w:hAnsiTheme="minorHAnsi" w:cstheme="minorHAnsi"/>
          <w:sz w:val="16"/>
        </w:rPr>
        <w:t xml:space="preserve"> as the overarching historical force guiding </w:t>
      </w:r>
      <w:proofErr w:type="spellStart"/>
      <w:r w:rsidRPr="00107CF7">
        <w:rPr>
          <w:rFonts w:asciiTheme="minorHAnsi" w:hAnsiTheme="minorHAnsi" w:cstheme="minorHAnsi"/>
          <w:sz w:val="16"/>
        </w:rPr>
        <w:t>settlernative</w:t>
      </w:r>
      <w:proofErr w:type="spellEnd"/>
      <w:r w:rsidRPr="00107CF7">
        <w:rPr>
          <w:rFonts w:asciiTheme="minorHAnsi" w:hAnsiTheme="minorHAnsi" w:cstheme="minorHAnsi"/>
          <w:sz w:val="16"/>
        </w:rPr>
        <w:t xml:space="preserve"> relations </w:t>
      </w:r>
      <w:r w:rsidRPr="00410902">
        <w:rPr>
          <w:rStyle w:val="StyleUnderline"/>
          <w:rFonts w:asciiTheme="minorHAnsi" w:hAnsiTheme="minorHAnsi" w:cstheme="minorHAnsi"/>
          <w:highlight w:val="green"/>
        </w:rPr>
        <w:t xml:space="preserve">there is an </w:t>
      </w:r>
      <w:r w:rsidRPr="00410902">
        <w:rPr>
          <w:rStyle w:val="Emphasis"/>
          <w:rFonts w:asciiTheme="minorHAnsi" w:hAnsiTheme="minorHAnsi" w:cstheme="minorHAnsi"/>
          <w:highlight w:val="green"/>
        </w:rPr>
        <w:t>operational weakness</w:t>
      </w:r>
      <w:r w:rsidRPr="00107CF7">
        <w:rPr>
          <w:rStyle w:val="StyleUnderline"/>
          <w:rFonts w:asciiTheme="minorHAnsi" w:hAnsiTheme="minorHAnsi" w:cstheme="minorHAnsi"/>
        </w:rPr>
        <w:t xml:space="preserve"> in the theory, </w:t>
      </w:r>
      <w:r w:rsidRPr="00410902">
        <w:rPr>
          <w:rStyle w:val="StyleUnderline"/>
          <w:rFonts w:asciiTheme="minorHAnsi" w:hAnsiTheme="minorHAnsi" w:cstheme="minorHAnsi"/>
          <w:highlight w:val="green"/>
        </w:rPr>
        <w:t>whereby such</w:t>
      </w:r>
      <w:r w:rsidRPr="00107CF7">
        <w:rPr>
          <w:rStyle w:val="StyleUnderline"/>
          <w:rFonts w:asciiTheme="minorHAnsi" w:hAnsiTheme="minorHAnsi" w:cstheme="minorHAnsi"/>
        </w:rPr>
        <w:t xml:space="preserve"> a </w:t>
      </w:r>
      <w:r w:rsidRPr="00410902">
        <w:rPr>
          <w:rStyle w:val="StyleUnderline"/>
          <w:rFonts w:asciiTheme="minorHAnsi" w:hAnsiTheme="minorHAnsi" w:cstheme="minorHAnsi"/>
          <w:highlight w:val="green"/>
        </w:rPr>
        <w:t>logic is</w:t>
      </w:r>
      <w:r w:rsidRPr="00107CF7">
        <w:rPr>
          <w:rStyle w:val="StyleUnderline"/>
          <w:rFonts w:asciiTheme="minorHAnsi" w:hAnsiTheme="minorHAnsi" w:cstheme="minorHAnsi"/>
        </w:rPr>
        <w:t xml:space="preserve"> simply there, </w:t>
      </w:r>
      <w:proofErr w:type="gramStart"/>
      <w:r w:rsidRPr="00410902">
        <w:rPr>
          <w:rStyle w:val="Emphasis"/>
          <w:rFonts w:asciiTheme="minorHAnsi" w:hAnsiTheme="minorHAnsi" w:cstheme="minorHAnsi"/>
          <w:highlight w:val="green"/>
        </w:rPr>
        <w:t>omnipresent</w:t>
      </w:r>
      <w:proofErr w:type="gramEnd"/>
      <w:r w:rsidRPr="00410902">
        <w:rPr>
          <w:rStyle w:val="StyleUnderline"/>
          <w:rFonts w:asciiTheme="minorHAnsi" w:hAnsiTheme="minorHAnsi" w:cstheme="minorHAnsi"/>
          <w:highlight w:val="green"/>
        </w:rPr>
        <w:t xml:space="preserve"> and manifest even when</w:t>
      </w:r>
      <w:r w:rsidRPr="00107CF7">
        <w:rPr>
          <w:rFonts w:asciiTheme="minorHAnsi" w:hAnsiTheme="minorHAnsi" w:cstheme="minorHAnsi"/>
          <w:sz w:val="16"/>
        </w:rPr>
        <w:t xml:space="preserve"> (and perhaps especially when) </w:t>
      </w:r>
      <w:r w:rsidRPr="00410902">
        <w:rPr>
          <w:rStyle w:val="StyleUnderline"/>
          <w:rFonts w:asciiTheme="minorHAnsi" w:hAnsiTheme="minorHAnsi" w:cstheme="minorHAnsi"/>
          <w:highlight w:val="green"/>
        </w:rPr>
        <w:t>it appears not to be</w:t>
      </w:r>
      <w:r w:rsidRPr="00107CF7">
        <w:rPr>
          <w:rFonts w:asciiTheme="minorHAnsi" w:hAnsiTheme="minorHAnsi" w:cstheme="minorHAnsi"/>
          <w:sz w:val="16"/>
        </w:rPr>
        <w:t xml:space="preserve">; the settler colonial studies scholar need only read it into a situation or context. </w:t>
      </w:r>
      <w:r w:rsidRPr="00410902">
        <w:rPr>
          <w:rStyle w:val="StyleUnderline"/>
          <w:rFonts w:asciiTheme="minorHAnsi" w:hAnsiTheme="minorHAnsi" w:cstheme="minorHAnsi"/>
          <w:highlight w:val="green"/>
        </w:rPr>
        <w:t>It</w:t>
      </w:r>
      <w:r w:rsidRPr="00107CF7">
        <w:rPr>
          <w:rStyle w:val="StyleUnderline"/>
          <w:rFonts w:asciiTheme="minorHAnsi" w:hAnsiTheme="minorHAnsi" w:cstheme="minorHAnsi"/>
        </w:rPr>
        <w:t xml:space="preserve"> thus </w:t>
      </w:r>
      <w:r w:rsidRPr="00410902">
        <w:rPr>
          <w:rStyle w:val="StyleUnderline"/>
          <w:rFonts w:asciiTheme="minorHAnsi" w:hAnsiTheme="minorHAnsi" w:cstheme="minorHAnsi"/>
          <w:highlight w:val="green"/>
        </w:rPr>
        <w:t xml:space="preserve">hurtles from the </w:t>
      </w:r>
      <w:r w:rsidRPr="00410902">
        <w:rPr>
          <w:rStyle w:val="Emphasis"/>
          <w:rFonts w:asciiTheme="minorHAnsi" w:hAnsiTheme="minorHAnsi" w:cstheme="minorHAnsi"/>
          <w:highlight w:val="green"/>
        </w:rPr>
        <w:t>past</w:t>
      </w:r>
      <w:r w:rsidRPr="00410902">
        <w:rPr>
          <w:rStyle w:val="StyleUnderline"/>
          <w:rFonts w:asciiTheme="minorHAnsi" w:hAnsiTheme="minorHAnsi" w:cstheme="minorHAnsi"/>
          <w:highlight w:val="green"/>
        </w:rPr>
        <w:t xml:space="preserve"> to the </w:t>
      </w:r>
      <w:r w:rsidRPr="00410902">
        <w:rPr>
          <w:rStyle w:val="Emphasis"/>
          <w:rFonts w:asciiTheme="minorHAnsi" w:hAnsiTheme="minorHAnsi" w:cstheme="minorHAnsi"/>
          <w:highlight w:val="green"/>
        </w:rPr>
        <w:t>present</w:t>
      </w:r>
      <w:r w:rsidRPr="00410902">
        <w:rPr>
          <w:rStyle w:val="StyleUnderline"/>
          <w:rFonts w:asciiTheme="minorHAnsi" w:hAnsiTheme="minorHAnsi" w:cstheme="minorHAnsi"/>
          <w:highlight w:val="green"/>
        </w:rPr>
        <w:t xml:space="preserve"> into the </w:t>
      </w:r>
      <w:r w:rsidRPr="00410902">
        <w:rPr>
          <w:rStyle w:val="Emphasis"/>
          <w:rFonts w:asciiTheme="minorHAnsi" w:hAnsiTheme="minorHAnsi" w:cstheme="minorHAnsi"/>
          <w:highlight w:val="green"/>
        </w:rPr>
        <w:t>future</w:t>
      </w:r>
      <w:r w:rsidRPr="00410902">
        <w:rPr>
          <w:rStyle w:val="StyleUnderline"/>
          <w:rFonts w:asciiTheme="minorHAnsi" w:hAnsiTheme="minorHAnsi" w:cstheme="minorHAnsi"/>
          <w:highlight w:val="green"/>
        </w:rPr>
        <w:t xml:space="preserve">, </w:t>
      </w:r>
      <w:r w:rsidRPr="00410902">
        <w:rPr>
          <w:rStyle w:val="Emphasis"/>
          <w:rFonts w:asciiTheme="minorHAnsi" w:hAnsiTheme="minorHAnsi" w:cstheme="minorHAnsi"/>
          <w:highlight w:val="green"/>
        </w:rPr>
        <w:t>never to be fully extinguished until the native is</w:t>
      </w:r>
      <w:r w:rsidRPr="00107CF7">
        <w:rPr>
          <w:rFonts w:asciiTheme="minorHAnsi" w:hAnsiTheme="minorHAnsi" w:cstheme="minorHAnsi"/>
          <w:sz w:val="16"/>
        </w:rPr>
        <w:t xml:space="preserve">, or until history itself ends. </w:t>
      </w:r>
      <w:r w:rsidRPr="00107CF7">
        <w:rPr>
          <w:rStyle w:val="StyleUnderline"/>
          <w:rFonts w:asciiTheme="minorHAnsi" w:hAnsiTheme="minorHAnsi" w:cstheme="minorHAnsi"/>
        </w:rPr>
        <w:t>There is thus a powerful ontological</w:t>
      </w:r>
      <w:r w:rsidRPr="00107CF7">
        <w:rPr>
          <w:rFonts w:asciiTheme="minorHAnsi" w:hAnsiTheme="minorHAnsi" w:cstheme="minorHAnsi"/>
          <w:sz w:val="16"/>
        </w:rPr>
        <w:t xml:space="preserve"> (if not metaphysical) </w:t>
      </w:r>
      <w:r w:rsidRPr="00107CF7">
        <w:rPr>
          <w:rStyle w:val="StyleUnderline"/>
          <w:rFonts w:asciiTheme="minorHAnsi" w:hAnsiTheme="minorHAnsi" w:cstheme="minorHAnsi"/>
        </w:rPr>
        <w:t>dimension</w:t>
      </w:r>
      <w:r w:rsidRPr="00107CF7">
        <w:rPr>
          <w:rFonts w:asciiTheme="minorHAnsi" w:hAnsiTheme="minorHAnsi" w:cstheme="minorHAnsi"/>
          <w:sz w:val="16"/>
        </w:rPr>
        <w:t xml:space="preserve"> to Wolfe’s account, </w:t>
      </w:r>
      <w:r w:rsidRPr="00107CF7">
        <w:rPr>
          <w:rStyle w:val="StyleUnderline"/>
          <w:rFonts w:asciiTheme="minorHAnsi" w:hAnsiTheme="minorHAnsi" w:cstheme="minorHAnsi"/>
        </w:rPr>
        <w:t>where there is</w:t>
      </w:r>
      <w:r w:rsidRPr="00107CF7">
        <w:rPr>
          <w:rFonts w:asciiTheme="minorHAnsi" w:hAnsiTheme="minorHAnsi" w:cstheme="minorHAnsi"/>
          <w:sz w:val="16"/>
        </w:rPr>
        <w:t xml:space="preserve"> such thing as </w:t>
      </w:r>
      <w:r w:rsidRPr="00107CF7">
        <w:rPr>
          <w:rStyle w:val="StyleUnderline"/>
          <w:rFonts w:asciiTheme="minorHAnsi" w:hAnsiTheme="minorHAnsi" w:cstheme="minorHAnsi"/>
        </w:rPr>
        <w:t>a ‘settler will’ that inherently desires the elimination of the native and the distinction between the settler and the native can only ever be categorical</w:t>
      </w:r>
      <w:r w:rsidRPr="00107CF7">
        <w:rPr>
          <w:rFonts w:asciiTheme="minorHAnsi" w:hAnsiTheme="minorHAnsi" w:cstheme="minorHAnsi"/>
          <w:sz w:val="16"/>
        </w:rPr>
        <w:t xml:space="preserve">, founded as it is on the ‘primal binarism of the frontier’ (2013a: 258). It is here that the differences between earlier settler colonial scholarship on Israel-Palestine and the recent settler colonial turn come into clearest view. While Jamal </w:t>
      </w:r>
      <w:proofErr w:type="spellStart"/>
      <w:r w:rsidRPr="00107CF7">
        <w:rPr>
          <w:rFonts w:asciiTheme="minorHAnsi" w:hAnsiTheme="minorHAnsi" w:cstheme="minorHAnsi"/>
          <w:sz w:val="16"/>
        </w:rPr>
        <w:t>Hilal’s</w:t>
      </w:r>
      <w:proofErr w:type="spellEnd"/>
      <w:r w:rsidRPr="00107CF7">
        <w:rPr>
          <w:rFonts w:asciiTheme="minorHAnsi" w:hAnsiTheme="minorHAnsi" w:cstheme="minorHAnsi"/>
          <w:sz w:val="16"/>
        </w:rPr>
        <w:t xml:space="preserve">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w:t>
      </w:r>
      <w:r w:rsidRPr="00410902">
        <w:rPr>
          <w:rStyle w:val="StyleUnderline"/>
          <w:rFonts w:asciiTheme="minorHAnsi" w:hAnsiTheme="minorHAnsi" w:cstheme="minorHAnsi"/>
          <w:highlight w:val="green"/>
        </w:rPr>
        <w:t>if the</w:t>
      </w:r>
      <w:r w:rsidRPr="00107CF7">
        <w:rPr>
          <w:rStyle w:val="StyleUnderline"/>
          <w:rFonts w:asciiTheme="minorHAnsi" w:hAnsiTheme="minorHAnsi" w:cstheme="minorHAnsi"/>
        </w:rPr>
        <w:t xml:space="preserve"> settler colonial </w:t>
      </w:r>
      <w:r w:rsidRPr="00410902">
        <w:rPr>
          <w:rStyle w:val="StyleUnderline"/>
          <w:rFonts w:asciiTheme="minorHAnsi" w:hAnsiTheme="minorHAnsi" w:cstheme="minorHAnsi"/>
          <w:highlight w:val="green"/>
        </w:rPr>
        <w:t>paradigm views history in similar teleological terms</w:t>
      </w:r>
      <w:r w:rsidRPr="00107CF7">
        <w:rPr>
          <w:rFonts w:asciiTheme="minorHAnsi" w:hAnsiTheme="minorHAnsi" w:cstheme="minorHAnsi"/>
          <w:sz w:val="16"/>
        </w:rPr>
        <w:t xml:space="preserve"> to the Marxist framework, </w:t>
      </w:r>
      <w:r w:rsidRPr="00410902">
        <w:rPr>
          <w:rStyle w:val="StyleUnderline"/>
          <w:rFonts w:asciiTheme="minorHAnsi" w:hAnsiTheme="minorHAnsi" w:cstheme="minorHAnsi"/>
          <w:highlight w:val="green"/>
        </w:rPr>
        <w:t xml:space="preserve">it does not offer </w:t>
      </w:r>
      <w:r w:rsidRPr="00410902">
        <w:rPr>
          <w:rStyle w:val="StyleUnderline"/>
          <w:rFonts w:asciiTheme="minorHAnsi" w:hAnsiTheme="minorHAnsi" w:cstheme="minorHAnsi"/>
          <w:highlight w:val="green"/>
        </w:rPr>
        <w:lastRenderedPageBreak/>
        <w:t>the same hopeful vision</w:t>
      </w:r>
      <w:r w:rsidRPr="00107CF7">
        <w:rPr>
          <w:rStyle w:val="StyleUnderline"/>
          <w:rFonts w:asciiTheme="minorHAnsi" w:hAnsiTheme="minorHAnsi" w:cstheme="minorHAnsi"/>
        </w:rPr>
        <w:t xml:space="preserve"> of a liberated future.</w:t>
      </w:r>
      <w:r w:rsidRPr="00107CF7">
        <w:rPr>
          <w:rFonts w:asciiTheme="minorHAnsi" w:hAnsiTheme="minorHAnsi" w:cstheme="minorHAnsi"/>
          <w:sz w:val="16"/>
        </w:rPr>
        <w:t xml:space="preserve"> After all, settler colonialism has only one story to tell – ‘either total victory or total failure’ (Veracini, 2007). Veracini’s attempt to disaggregate different forms of settler decolonization is revealing of the difficulties that come along with this zero-sum perspective. It is significant to note that beyond</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settler evacuation (which may decolonize territory</w:t>
      </w:r>
      <w:r w:rsidRPr="00107CF7">
        <w:rPr>
          <w:rFonts w:asciiTheme="minorHAnsi" w:hAnsiTheme="minorHAnsi" w:cstheme="minorHAnsi"/>
          <w:sz w:val="16"/>
        </w:rPr>
        <w:t xml:space="preserve">, he cautions, </w:t>
      </w:r>
      <w:r w:rsidRPr="00410902">
        <w:rPr>
          <w:rStyle w:val="StyleUnderline"/>
          <w:rFonts w:asciiTheme="minorHAnsi" w:hAnsiTheme="minorHAnsi" w:cstheme="minorHAnsi"/>
          <w:highlight w:val="green"/>
        </w:rPr>
        <w:t xml:space="preserve">but </w:t>
      </w:r>
      <w:r w:rsidRPr="00410902">
        <w:rPr>
          <w:rStyle w:val="Emphasis"/>
          <w:rFonts w:asciiTheme="minorHAnsi" w:hAnsiTheme="minorHAnsi" w:cstheme="minorHAnsi"/>
          <w:highlight w:val="green"/>
        </w:rPr>
        <w:t>not</w:t>
      </w:r>
      <w:r w:rsidRPr="00107CF7">
        <w:rPr>
          <w:rStyle w:val="Emphasis"/>
          <w:rFonts w:asciiTheme="minorHAnsi" w:hAnsiTheme="minorHAnsi" w:cstheme="minorHAnsi"/>
        </w:rPr>
        <w:t xml:space="preserve"> necessarily </w:t>
      </w:r>
      <w:r w:rsidRPr="00410902">
        <w:rPr>
          <w:rStyle w:val="Emphasis"/>
          <w:rFonts w:asciiTheme="minorHAnsi" w:hAnsiTheme="minorHAnsi" w:cstheme="minorHAnsi"/>
          <w:highlight w:val="green"/>
        </w:rPr>
        <w:t>relationships</w:t>
      </w:r>
      <w:r w:rsidRPr="00410902">
        <w:rPr>
          <w:rStyle w:val="StyleUnderline"/>
          <w:rFonts w:asciiTheme="minorHAnsi" w:hAnsiTheme="minorHAnsi" w:cstheme="minorHAnsi"/>
          <w:highlight w:val="green"/>
        </w:rPr>
        <w:t>)</w:t>
      </w:r>
      <w:r w:rsidRPr="00107CF7">
        <w:rPr>
          <w:rFonts w:asciiTheme="minorHAnsi" w:hAnsiTheme="minorHAnsi" w:cstheme="minorHAnsi"/>
          <w:sz w:val="16"/>
        </w:rPr>
        <w:t xml:space="preserve">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w:t>
      </w:r>
      <w:proofErr w:type="gramStart"/>
      <w:r w:rsidRPr="00107CF7">
        <w:rPr>
          <w:rFonts w:asciiTheme="minorHAnsi" w:hAnsiTheme="minorHAnsi" w:cstheme="minorHAnsi"/>
          <w:sz w:val="16"/>
        </w:rPr>
        <w:t>conditions’</w:t>
      </w:r>
      <w:proofErr w:type="gramEnd"/>
      <w:r w:rsidRPr="00107CF7">
        <w:rPr>
          <w:rFonts w:asciiTheme="minorHAnsi" w:hAnsiTheme="minorHAnsi" w:cstheme="minorHAnsi"/>
          <w:sz w:val="16"/>
        </w:rPr>
        <w:t xml:space="preserve">.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107CF7">
        <w:rPr>
          <w:rStyle w:val="StyleUnderline"/>
          <w:rFonts w:asciiTheme="minorHAnsi" w:hAnsiTheme="minorHAnsi" w:cstheme="minorHAnsi"/>
        </w:rPr>
        <w:t>decolonisation</w:t>
      </w:r>
      <w:proofErr w:type="spellEnd"/>
      <w:r w:rsidRPr="00107CF7">
        <w:rPr>
          <w:rStyle w:val="StyleUnderline"/>
          <w:rFonts w:asciiTheme="minorHAnsi" w:hAnsiTheme="minorHAnsi" w:cstheme="minorHAnsi"/>
        </w:rPr>
        <w:t xml:space="preserve"> </w:t>
      </w:r>
      <w:proofErr w:type="gramStart"/>
      <w:r w:rsidRPr="00107CF7">
        <w:rPr>
          <w:rStyle w:val="StyleUnderline"/>
          <w:rFonts w:asciiTheme="minorHAnsi" w:hAnsiTheme="minorHAnsi" w:cstheme="minorHAnsi"/>
        </w:rPr>
        <w:t xml:space="preserve">actually </w:t>
      </w:r>
      <w:r w:rsidRPr="00410902">
        <w:rPr>
          <w:rStyle w:val="Emphasis"/>
          <w:rFonts w:asciiTheme="minorHAnsi" w:hAnsiTheme="minorHAnsi" w:cstheme="minorHAnsi"/>
          <w:highlight w:val="green"/>
        </w:rPr>
        <w:t>enhances</w:t>
      </w:r>
      <w:proofErr w:type="gramEnd"/>
      <w:r w:rsidRPr="00107CF7">
        <w:rPr>
          <w:rStyle w:val="StyleUnderline"/>
          <w:rFonts w:asciiTheme="minorHAnsi" w:hAnsiTheme="minorHAnsi" w:cstheme="minorHAnsi"/>
        </w:rPr>
        <w:t xml:space="preserve"> the </w:t>
      </w:r>
      <w:r w:rsidRPr="00410902">
        <w:rPr>
          <w:rStyle w:val="Emphasis"/>
          <w:rFonts w:asciiTheme="minorHAnsi" w:hAnsiTheme="minorHAnsi" w:cstheme="minorHAnsi"/>
          <w:highlight w:val="green"/>
        </w:rPr>
        <w:t>subjection</w:t>
      </w:r>
      <w:r w:rsidRPr="00410902">
        <w:rPr>
          <w:rStyle w:val="StyleUnderline"/>
          <w:rFonts w:asciiTheme="minorHAnsi" w:hAnsiTheme="minorHAnsi" w:cstheme="minorHAnsi"/>
          <w:highlight w:val="green"/>
        </w:rPr>
        <w:t xml:space="preserve"> of indigenous peoples</w:t>
      </w:r>
      <w:r w:rsidRPr="00107CF7">
        <w:rPr>
          <w:rStyle w:val="StyleUnderline"/>
          <w:rFonts w:asciiTheme="minorHAnsi" w:hAnsiTheme="minorHAnsi" w:cstheme="minorHAnsi"/>
        </w:rPr>
        <w:t>... it is at best irrelevant and at worst detrimental to indigenous peoples in settler societies.</w:t>
      </w:r>
      <w:r w:rsidRPr="00107CF7">
        <w:rPr>
          <w:rFonts w:asciiTheme="minorHAnsi" w:hAnsiTheme="minorHAnsi" w:cstheme="minorHAnsi"/>
          <w:sz w:val="16"/>
        </w:rPr>
        <w:t xml:space="preserve"> (2011: 6–7)</w:t>
      </w:r>
    </w:p>
    <w:p w14:paraId="2514F357" w14:textId="77777777" w:rsidR="00507156" w:rsidRPr="00107CF7" w:rsidRDefault="00507156" w:rsidP="00507156">
      <w:pPr>
        <w:pStyle w:val="Heading4"/>
        <w:rPr>
          <w:rFonts w:asciiTheme="minorHAnsi" w:hAnsiTheme="minorHAnsi" w:cstheme="minorHAnsi"/>
        </w:rPr>
      </w:pPr>
      <w:r w:rsidRPr="00107CF7">
        <w:rPr>
          <w:rFonts w:asciiTheme="minorHAnsi" w:hAnsiTheme="minorHAnsi" w:cstheme="minorHAnsi"/>
        </w:rPr>
        <w:t>We can reject the sovereign subject while working within it</w:t>
      </w:r>
    </w:p>
    <w:p w14:paraId="2FC811CB" w14:textId="77777777" w:rsidR="00507156" w:rsidRPr="00107CF7" w:rsidRDefault="00507156" w:rsidP="00507156">
      <w:pPr>
        <w:rPr>
          <w:rFonts w:asciiTheme="minorHAnsi" w:hAnsiTheme="minorHAnsi" w:cstheme="minorHAnsi"/>
        </w:rPr>
      </w:pPr>
      <w:r w:rsidRPr="00107CF7">
        <w:rPr>
          <w:rStyle w:val="Style13ptBold"/>
          <w:rFonts w:asciiTheme="minorHAnsi" w:hAnsiTheme="minorHAnsi" w:cstheme="minorHAnsi"/>
        </w:rPr>
        <w:t>Miner 15</w:t>
      </w:r>
      <w:r w:rsidRPr="00107CF7">
        <w:rPr>
          <w:rFonts w:asciiTheme="minorHAnsi" w:hAnsiTheme="minorHAnsi" w:cstheme="minorHAnsi"/>
        </w:rPr>
        <w:t xml:space="preserve"> Dylan, </w:t>
      </w:r>
      <w:proofErr w:type="spellStart"/>
      <w:r w:rsidRPr="00107CF7">
        <w:rPr>
          <w:rFonts w:asciiTheme="minorHAnsi" w:hAnsiTheme="minorHAnsi" w:cstheme="minorHAnsi"/>
        </w:rPr>
        <w:t>Wiisaakodewinini</w:t>
      </w:r>
      <w:proofErr w:type="spellEnd"/>
      <w:r w:rsidRPr="00107CF7">
        <w:rPr>
          <w:rFonts w:asciiTheme="minorHAnsi" w:hAnsiTheme="minorHAnsi" w:cstheme="minorHAnsi"/>
        </w:rPr>
        <w:t xml:space="preserve"> (Métis) artist, activist, and scholar, Director of the American Indian Studies Program and Associate Professor (RCAH) at Michigan State University, as well as member of the </w:t>
      </w:r>
      <w:proofErr w:type="spellStart"/>
      <w:r w:rsidRPr="00107CF7">
        <w:rPr>
          <w:rFonts w:asciiTheme="minorHAnsi" w:hAnsiTheme="minorHAnsi" w:cstheme="minorHAnsi"/>
        </w:rPr>
        <w:t>Justseeds</w:t>
      </w:r>
      <w:proofErr w:type="spellEnd"/>
      <w:r w:rsidRPr="00107CF7">
        <w:rPr>
          <w:rFonts w:asciiTheme="minorHAnsi" w:hAnsiTheme="minorHAnsi" w:cstheme="minorHAnsi"/>
        </w:rPr>
        <w:t xml:space="preserve"> artists collective. 10-1-2015. "</w:t>
      </w:r>
      <w:proofErr w:type="spellStart"/>
      <w:r w:rsidRPr="00107CF7">
        <w:rPr>
          <w:rFonts w:asciiTheme="minorHAnsi" w:hAnsiTheme="minorHAnsi" w:cstheme="minorHAnsi"/>
        </w:rPr>
        <w:t>Gaagegoo</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Dabakaanan</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miiniwaa</w:t>
      </w:r>
      <w:proofErr w:type="spellEnd"/>
      <w:r w:rsidRPr="00107CF7">
        <w:rPr>
          <w:rFonts w:asciiTheme="minorHAnsi" w:hAnsiTheme="minorHAnsi" w:cstheme="minorHAnsi"/>
        </w:rPr>
        <w:t xml:space="preserve"> </w:t>
      </w:r>
      <w:proofErr w:type="spellStart"/>
      <w:r w:rsidRPr="00107CF7">
        <w:rPr>
          <w:rFonts w:asciiTheme="minorHAnsi" w:hAnsiTheme="minorHAnsi" w:cstheme="minorHAnsi"/>
        </w:rPr>
        <w:t>Debenjigejig</w:t>
      </w:r>
      <w:proofErr w:type="spellEnd"/>
      <w:r w:rsidRPr="00107CF7">
        <w:rPr>
          <w:rFonts w:asciiTheme="minorHAnsi" w:hAnsiTheme="minorHAnsi" w:cstheme="minorHAnsi"/>
        </w:rPr>
        <w:t xml:space="preserve"> (No Borders, Indigenous Sovereignty)." Decolonization. https://decolonization.wordpress.com/2015/10/01/gaagegoo-dabakaanan-miiniwaa-debenjigejig-no-borders-indigenous-sovereignty/</w:t>
      </w:r>
    </w:p>
    <w:p w14:paraId="295F73A3" w14:textId="77777777" w:rsidR="00507156" w:rsidRPr="00107CF7" w:rsidRDefault="00507156" w:rsidP="00507156">
      <w:pPr>
        <w:rPr>
          <w:rFonts w:asciiTheme="minorHAnsi" w:hAnsiTheme="minorHAnsi" w:cstheme="minorHAnsi"/>
          <w:sz w:val="16"/>
        </w:rPr>
      </w:pPr>
      <w:r w:rsidRPr="00107CF7">
        <w:rPr>
          <w:rFonts w:asciiTheme="minorHAnsi" w:hAnsiTheme="minorHAnsi" w:cstheme="minorHAnsi"/>
          <w:sz w:val="16"/>
        </w:rPr>
        <w:t xml:space="preserve">What aesthetic or creative sovereignty means, exactly, is unclear. The opacity of Indigenous sovereignty is part of what makes it, as a concept, so powerful. </w:t>
      </w:r>
      <w:r w:rsidRPr="00107CF7">
        <w:rPr>
          <w:rStyle w:val="StyleUnderline"/>
          <w:rFonts w:asciiTheme="minorHAnsi" w:hAnsiTheme="minorHAnsi" w:cstheme="minorHAnsi"/>
        </w:rPr>
        <w:t xml:space="preserve">Just as Idle No More was not entirely fixed, so too is Indigenous sovereignty somewhat </w:t>
      </w:r>
      <w:r w:rsidRPr="00107CF7">
        <w:rPr>
          <w:rStyle w:val="Emphasis"/>
          <w:rFonts w:asciiTheme="minorHAnsi" w:hAnsiTheme="minorHAnsi" w:cstheme="minorHAnsi"/>
        </w:rPr>
        <w:t>indeterminate</w:t>
      </w:r>
      <w:r w:rsidRPr="00107CF7">
        <w:rPr>
          <w:rFonts w:asciiTheme="minorHAnsi" w:hAnsiTheme="minorHAnsi" w:cstheme="minorHAnsi"/>
          <w:sz w:val="16"/>
        </w:rPr>
        <w:t xml:space="preserve">. It must be noted that </w:t>
      </w:r>
      <w:r w:rsidRPr="00410902">
        <w:rPr>
          <w:rStyle w:val="StyleUnderline"/>
          <w:rFonts w:asciiTheme="minorHAnsi" w:hAnsiTheme="minorHAnsi" w:cstheme="minorHAnsi"/>
          <w:highlight w:val="green"/>
        </w:rPr>
        <w:t>sovereignty, in this context</w:t>
      </w:r>
      <w:r w:rsidRPr="00107CF7">
        <w:rPr>
          <w:rFonts w:asciiTheme="minorHAnsi" w:hAnsiTheme="minorHAnsi" w:cstheme="minorHAnsi"/>
          <w:sz w:val="16"/>
        </w:rPr>
        <w:t xml:space="preserve">, is shorthand for self-determination or self-governance or autonomy and </w:t>
      </w:r>
      <w:r w:rsidRPr="00410902">
        <w:rPr>
          <w:rStyle w:val="StyleUnderline"/>
          <w:rFonts w:asciiTheme="minorHAnsi" w:hAnsiTheme="minorHAnsi" w:cstheme="minorHAnsi"/>
          <w:highlight w:val="green"/>
        </w:rPr>
        <w:t>should not be</w:t>
      </w:r>
      <w:r w:rsidRPr="00107CF7">
        <w:rPr>
          <w:rStyle w:val="StyleUnderline"/>
          <w:rFonts w:asciiTheme="minorHAnsi" w:hAnsiTheme="minorHAnsi" w:cstheme="minorHAnsi"/>
        </w:rPr>
        <w:t xml:space="preserve"> understood in its </w:t>
      </w:r>
      <w:r w:rsidRPr="00410902">
        <w:rPr>
          <w:rStyle w:val="Emphasis"/>
          <w:rFonts w:asciiTheme="minorHAnsi" w:hAnsiTheme="minorHAnsi" w:cstheme="minorHAnsi"/>
          <w:highlight w:val="green"/>
        </w:rPr>
        <w:t>purely Westphalian</w:t>
      </w:r>
      <w:r w:rsidRPr="00107CF7">
        <w:rPr>
          <w:rStyle w:val="StyleUnderline"/>
          <w:rFonts w:asciiTheme="minorHAnsi" w:hAnsiTheme="minorHAnsi" w:cstheme="minorHAnsi"/>
        </w:rPr>
        <w:t xml:space="preserve"> interpretation. </w:t>
      </w:r>
      <w:r w:rsidRPr="00410902">
        <w:rPr>
          <w:rStyle w:val="StyleUnderline"/>
          <w:rFonts w:asciiTheme="minorHAnsi" w:hAnsiTheme="minorHAnsi" w:cstheme="minorHAnsi"/>
          <w:highlight w:val="green"/>
        </w:rPr>
        <w:t xml:space="preserve">Indigenous sovereignties existed </w:t>
      </w:r>
      <w:r w:rsidRPr="00410902">
        <w:rPr>
          <w:rStyle w:val="Emphasis"/>
          <w:rFonts w:asciiTheme="minorHAnsi" w:hAnsiTheme="minorHAnsi" w:cstheme="minorHAnsi"/>
          <w:highlight w:val="green"/>
        </w:rPr>
        <w:t>long before</w:t>
      </w:r>
      <w:r w:rsidRPr="00410902">
        <w:rPr>
          <w:rStyle w:val="StyleUnderline"/>
          <w:rFonts w:asciiTheme="minorHAnsi" w:hAnsiTheme="minorHAnsi" w:cstheme="minorHAnsi"/>
          <w:highlight w:val="green"/>
        </w:rPr>
        <w:t xml:space="preserve"> – and </w:t>
      </w:r>
      <w:r w:rsidRPr="00410902">
        <w:rPr>
          <w:rStyle w:val="Emphasis"/>
          <w:rFonts w:asciiTheme="minorHAnsi" w:hAnsiTheme="minorHAnsi" w:cstheme="minorHAnsi"/>
          <w:highlight w:val="green"/>
        </w:rPr>
        <w:t>will long after</w:t>
      </w:r>
      <w:r w:rsidRPr="00107CF7">
        <w:rPr>
          <w:rStyle w:val="StyleUnderline"/>
          <w:rFonts w:asciiTheme="minorHAnsi" w:hAnsiTheme="minorHAnsi" w:cstheme="minorHAnsi"/>
        </w:rPr>
        <w:t xml:space="preserve"> – the nation-state became the dominant global polity. Indigenous </w:t>
      </w:r>
      <w:r w:rsidRPr="00410902">
        <w:rPr>
          <w:rStyle w:val="StyleUnderline"/>
          <w:rFonts w:asciiTheme="minorHAnsi" w:hAnsiTheme="minorHAnsi" w:cstheme="minorHAnsi"/>
          <w:highlight w:val="green"/>
        </w:rPr>
        <w:t>sovereignty</w:t>
      </w:r>
      <w:r w:rsidRPr="00107CF7">
        <w:rPr>
          <w:rStyle w:val="StyleUnderline"/>
          <w:rFonts w:asciiTheme="minorHAnsi" w:hAnsiTheme="minorHAnsi" w:cstheme="minorHAnsi"/>
        </w:rPr>
        <w:t xml:space="preserve"> – as a political manifestation that emerges </w:t>
      </w:r>
      <w:r w:rsidRPr="00410902">
        <w:rPr>
          <w:rStyle w:val="StyleUnderline"/>
          <w:rFonts w:asciiTheme="minorHAnsi" w:hAnsiTheme="minorHAnsi" w:cstheme="minorHAnsi"/>
          <w:highlight w:val="green"/>
        </w:rPr>
        <w:t xml:space="preserve">from </w:t>
      </w:r>
      <w:r w:rsidRPr="00410902">
        <w:rPr>
          <w:rStyle w:val="Emphasis"/>
          <w:rFonts w:asciiTheme="minorHAnsi" w:hAnsiTheme="minorHAnsi" w:cstheme="minorHAnsi"/>
          <w:highlight w:val="green"/>
        </w:rPr>
        <w:t>within Indigenous ontologies</w:t>
      </w:r>
      <w:r w:rsidRPr="00410902">
        <w:rPr>
          <w:rStyle w:val="StyleUnderline"/>
          <w:rFonts w:asciiTheme="minorHAnsi" w:hAnsiTheme="minorHAnsi" w:cstheme="minorHAnsi"/>
          <w:highlight w:val="green"/>
        </w:rPr>
        <w:t xml:space="preserve"> – is </w:t>
      </w:r>
      <w:r w:rsidRPr="00410902">
        <w:rPr>
          <w:rStyle w:val="Emphasis"/>
          <w:rFonts w:asciiTheme="minorHAnsi" w:hAnsiTheme="minorHAnsi" w:cstheme="minorHAnsi"/>
          <w:highlight w:val="green"/>
        </w:rPr>
        <w:t>not limited by the nation-state</w:t>
      </w:r>
      <w:r w:rsidRPr="00107CF7">
        <w:rPr>
          <w:rFonts w:asciiTheme="minorHAnsi" w:hAnsiTheme="minorHAnsi" w:cstheme="minorHAnsi"/>
          <w:sz w:val="16"/>
        </w:rPr>
        <w:t xml:space="preserve">, even if the settler-nation-state can still exert authority over it. While I am committed to reclaiming the aesthetics (can we talk about aesthetic self-determination?) from its Kantian colonization, both the ACC (a multiplicity of voices, of which I am a member) and I understand that there is an undeniable relationship between Indigenous </w:t>
      </w:r>
      <w:r w:rsidRPr="00107CF7">
        <w:rPr>
          <w:rStyle w:val="StyleUnderline"/>
          <w:rFonts w:asciiTheme="minorHAnsi" w:hAnsiTheme="minorHAnsi" w:cstheme="minorHAnsi"/>
        </w:rPr>
        <w:t>sovereignty</w:t>
      </w:r>
      <w:r w:rsidRPr="00107CF7">
        <w:rPr>
          <w:rFonts w:asciiTheme="minorHAnsi" w:hAnsiTheme="minorHAnsi" w:cstheme="minorHAnsi"/>
          <w:sz w:val="16"/>
        </w:rPr>
        <w:t xml:space="preserve"> and the maintenance (or revitalization) of Indigenous aesthetics. All of this </w:t>
      </w:r>
      <w:r w:rsidRPr="00410902">
        <w:rPr>
          <w:rStyle w:val="StyleUnderline"/>
          <w:rFonts w:asciiTheme="minorHAnsi" w:hAnsiTheme="minorHAnsi" w:cstheme="minorHAnsi"/>
          <w:highlight w:val="green"/>
        </w:rPr>
        <w:t>exists</w:t>
      </w:r>
      <w:r w:rsidRPr="00410902">
        <w:rPr>
          <w:rFonts w:asciiTheme="minorHAnsi" w:hAnsiTheme="minorHAnsi" w:cstheme="minorHAnsi"/>
          <w:sz w:val="16"/>
          <w:highlight w:val="green"/>
        </w:rPr>
        <w:t xml:space="preserve"> </w:t>
      </w:r>
      <w:r w:rsidRPr="00410902">
        <w:rPr>
          <w:rStyle w:val="Emphasis"/>
          <w:rFonts w:asciiTheme="minorHAnsi" w:hAnsiTheme="minorHAnsi" w:cstheme="minorHAnsi"/>
          <w:highlight w:val="green"/>
        </w:rPr>
        <w:t>within colonialism</w:t>
      </w:r>
      <w:r w:rsidRPr="00107CF7">
        <w:rPr>
          <w:rFonts w:asciiTheme="minorHAnsi" w:hAnsiTheme="minorHAnsi" w:cstheme="minorHAnsi"/>
          <w:sz w:val="16"/>
        </w:rPr>
        <w:t xml:space="preserve"> and </w:t>
      </w:r>
      <w:proofErr w:type="gramStart"/>
      <w:r w:rsidRPr="00107CF7">
        <w:rPr>
          <w:rFonts w:asciiTheme="minorHAnsi" w:hAnsiTheme="minorHAnsi" w:cstheme="minorHAnsi"/>
          <w:sz w:val="16"/>
        </w:rPr>
        <w:t xml:space="preserve">capitalism, </w:t>
      </w:r>
      <w:r w:rsidRPr="00410902">
        <w:rPr>
          <w:rStyle w:val="StyleUnderline"/>
          <w:rFonts w:asciiTheme="minorHAnsi" w:hAnsiTheme="minorHAnsi" w:cstheme="minorHAnsi"/>
          <w:highlight w:val="green"/>
        </w:rPr>
        <w:t>but</w:t>
      </w:r>
      <w:proofErr w:type="gramEnd"/>
      <w:r w:rsidRPr="00410902">
        <w:rPr>
          <w:rStyle w:val="StyleUnderline"/>
          <w:rFonts w:asciiTheme="minorHAnsi" w:hAnsiTheme="minorHAnsi" w:cstheme="minorHAnsi"/>
          <w:highlight w:val="green"/>
        </w:rPr>
        <w:t xml:space="preserve"> is </w:t>
      </w:r>
      <w:r w:rsidRPr="00410902">
        <w:rPr>
          <w:rStyle w:val="Emphasis"/>
          <w:rFonts w:asciiTheme="minorHAnsi" w:hAnsiTheme="minorHAnsi" w:cstheme="minorHAnsi"/>
          <w:highlight w:val="green"/>
        </w:rPr>
        <w:t>not contained</w:t>
      </w:r>
      <w:r w:rsidRPr="00410902">
        <w:rPr>
          <w:rStyle w:val="StyleUnderline"/>
          <w:rFonts w:asciiTheme="minorHAnsi" w:hAnsiTheme="minorHAnsi" w:cstheme="minorHAnsi"/>
          <w:highlight w:val="green"/>
        </w:rPr>
        <w:t xml:space="preserve"> by it</w:t>
      </w:r>
      <w:r w:rsidRPr="00410902">
        <w:rPr>
          <w:rFonts w:asciiTheme="minorHAnsi" w:hAnsiTheme="minorHAnsi" w:cstheme="minorHAnsi"/>
          <w:sz w:val="16"/>
          <w:highlight w:val="green"/>
        </w:rPr>
        <w:t>.</w:t>
      </w:r>
      <w:r w:rsidRPr="00107CF7">
        <w:rPr>
          <w:rFonts w:asciiTheme="minorHAnsi" w:hAnsiTheme="minorHAnsi" w:cstheme="minorHAnsi"/>
          <w:sz w:val="16"/>
        </w:rPr>
        <w:t xml:space="preserve"> I guess that is what I am trying to get at here: the nation-state can, in fact, be imagined away, if only we envisage living without it. </w:t>
      </w:r>
      <w:r w:rsidRPr="00107CF7">
        <w:rPr>
          <w:rStyle w:val="StyleUnderline"/>
          <w:rFonts w:asciiTheme="minorHAnsi" w:hAnsiTheme="minorHAnsi" w:cstheme="minorHAnsi"/>
        </w:rPr>
        <w:t xml:space="preserve">Being utopian and desiring a place for true Indigenous liberation does not come from a place of naivety. To </w:t>
      </w:r>
      <w:r w:rsidRPr="00107CF7">
        <w:rPr>
          <w:rStyle w:val="Emphasis"/>
          <w:rFonts w:asciiTheme="minorHAnsi" w:hAnsiTheme="minorHAnsi" w:cstheme="minorHAnsi"/>
        </w:rPr>
        <w:t>not</w:t>
      </w:r>
      <w:r w:rsidRPr="00107CF7">
        <w:rPr>
          <w:rStyle w:val="StyleUnderline"/>
          <w:rFonts w:asciiTheme="minorHAnsi" w:hAnsiTheme="minorHAnsi" w:cstheme="minorHAnsi"/>
        </w:rPr>
        <w:t xml:space="preserve"> imagine a way of being that is simultaneously beyond and before (and after) colonialism, is much </w:t>
      </w:r>
      <w:r w:rsidRPr="00107CF7">
        <w:rPr>
          <w:rStyle w:val="Emphasis"/>
          <w:rFonts w:asciiTheme="minorHAnsi" w:hAnsiTheme="minorHAnsi" w:cstheme="minorHAnsi"/>
        </w:rPr>
        <w:t>more naïve</w:t>
      </w:r>
      <w:r w:rsidRPr="00107CF7">
        <w:rPr>
          <w:rStyle w:val="StyleUnderline"/>
          <w:rFonts w:asciiTheme="minorHAnsi" w:hAnsiTheme="minorHAnsi" w:cstheme="minorHAnsi"/>
        </w:rPr>
        <w:t xml:space="preserve">. </w:t>
      </w:r>
      <w:r w:rsidRPr="00410902">
        <w:rPr>
          <w:rStyle w:val="StyleUnderline"/>
          <w:rFonts w:asciiTheme="minorHAnsi" w:hAnsiTheme="minorHAnsi" w:cstheme="minorHAnsi"/>
          <w:highlight w:val="green"/>
        </w:rPr>
        <w:t>I</w:t>
      </w:r>
      <w:r w:rsidRPr="00107CF7">
        <w:rPr>
          <w:rFonts w:asciiTheme="minorHAnsi" w:hAnsiTheme="minorHAnsi" w:cstheme="minorHAnsi"/>
          <w:sz w:val="16"/>
        </w:rPr>
        <w:t xml:space="preserve">’ve read Fanon and </w:t>
      </w:r>
      <w:r w:rsidRPr="00410902">
        <w:rPr>
          <w:rStyle w:val="Emphasis"/>
          <w:rFonts w:asciiTheme="minorHAnsi" w:hAnsiTheme="minorHAnsi" w:cstheme="minorHAnsi"/>
          <w:highlight w:val="green"/>
        </w:rPr>
        <w:t>understand</w:t>
      </w:r>
      <w:r w:rsidRPr="00410902">
        <w:rPr>
          <w:rFonts w:asciiTheme="minorHAnsi" w:hAnsiTheme="minorHAnsi" w:cstheme="minorHAnsi"/>
          <w:sz w:val="16"/>
          <w:highlight w:val="green"/>
        </w:rPr>
        <w:t xml:space="preserve"> </w:t>
      </w:r>
      <w:r w:rsidRPr="00410902">
        <w:rPr>
          <w:rStyle w:val="StyleUnderline"/>
          <w:rFonts w:asciiTheme="minorHAnsi" w:hAnsiTheme="minorHAnsi" w:cstheme="minorHAnsi"/>
          <w:highlight w:val="green"/>
        </w:rPr>
        <w:t>the ‘</w:t>
      </w:r>
      <w:r w:rsidRPr="00410902">
        <w:rPr>
          <w:rStyle w:val="Emphasis"/>
          <w:rFonts w:asciiTheme="minorHAnsi" w:hAnsiTheme="minorHAnsi" w:cstheme="minorHAnsi"/>
          <w:highlight w:val="green"/>
        </w:rPr>
        <w:t>pitfalls of national consciousness’</w:t>
      </w:r>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t>Even so, imagining ‘other possible worlds,</w:t>
      </w:r>
      <w:r w:rsidRPr="00107CF7">
        <w:rPr>
          <w:rStyle w:val="StyleUnderline"/>
          <w:rFonts w:asciiTheme="minorHAnsi" w:hAnsiTheme="minorHAnsi" w:cstheme="minorHAnsi"/>
        </w:rPr>
        <w:t xml:space="preserve">’ to borrow from the Zapatistas, </w:t>
      </w:r>
      <w:r w:rsidRPr="00410902">
        <w:rPr>
          <w:rStyle w:val="StyleUnderline"/>
          <w:rFonts w:asciiTheme="minorHAnsi" w:hAnsiTheme="minorHAnsi" w:cstheme="minorHAnsi"/>
          <w:highlight w:val="green"/>
        </w:rPr>
        <w:t>is what we must all be struggling for</w:t>
      </w:r>
      <w:r w:rsidRPr="00107CF7">
        <w:rPr>
          <w:rStyle w:val="StyleUnderline"/>
          <w:rFonts w:asciiTheme="minorHAnsi" w:hAnsiTheme="minorHAnsi" w:cstheme="minorHAnsi"/>
        </w:rPr>
        <w:t xml:space="preserve">. </w:t>
      </w:r>
      <w:r w:rsidRPr="00410902">
        <w:rPr>
          <w:rStyle w:val="Emphasis"/>
          <w:rFonts w:asciiTheme="minorHAnsi" w:hAnsiTheme="minorHAnsi" w:cstheme="minorHAnsi"/>
          <w:sz w:val="28"/>
          <w:highlight w:val="green"/>
        </w:rPr>
        <w:t>Didn’t the Zapatistas imagine away the nation-state, while also working within it?</w:t>
      </w:r>
      <w:r w:rsidRPr="00107CF7">
        <w:rPr>
          <w:rFonts w:asciiTheme="minorHAnsi" w:hAnsiTheme="minorHAnsi" w:cstheme="minorHAnsi"/>
          <w:sz w:val="16"/>
        </w:rPr>
        <w:t xml:space="preserve"> </w:t>
      </w:r>
      <w:r w:rsidRPr="00107CF7">
        <w:rPr>
          <w:rStyle w:val="StyleUnderline"/>
          <w:rFonts w:asciiTheme="minorHAnsi" w:hAnsiTheme="minorHAnsi" w:cstheme="minorHAnsi"/>
        </w:rPr>
        <w:t xml:space="preserve">If you read the EZLN communiqués, you will </w:t>
      </w:r>
      <w:r w:rsidRPr="00410902">
        <w:rPr>
          <w:rStyle w:val="Emphasis"/>
          <w:rFonts w:asciiTheme="minorHAnsi" w:hAnsiTheme="minorHAnsi" w:cstheme="minorHAnsi"/>
          <w:highlight w:val="green"/>
        </w:rPr>
        <w:t>certainly</w:t>
      </w:r>
      <w:r w:rsidRPr="00107CF7">
        <w:rPr>
          <w:rStyle w:val="StyleUnderline"/>
          <w:rFonts w:asciiTheme="minorHAnsi" w:hAnsiTheme="minorHAnsi" w:cstheme="minorHAnsi"/>
        </w:rPr>
        <w:t xml:space="preserve"> see how the Zapatistas </w:t>
      </w:r>
      <w:r w:rsidRPr="00410902">
        <w:rPr>
          <w:rStyle w:val="Emphasis"/>
          <w:rFonts w:asciiTheme="minorHAnsi" w:hAnsiTheme="minorHAnsi" w:cstheme="minorHAnsi"/>
          <w:highlight w:val="green"/>
        </w:rPr>
        <w:t>imagined away</w:t>
      </w:r>
      <w:r w:rsidRPr="00410902">
        <w:rPr>
          <w:rStyle w:val="StyleUnderline"/>
          <w:rFonts w:asciiTheme="minorHAnsi" w:hAnsiTheme="minorHAnsi" w:cstheme="minorHAnsi"/>
          <w:highlight w:val="green"/>
        </w:rPr>
        <w:t xml:space="preserve"> the</w:t>
      </w:r>
      <w:r w:rsidRPr="00107CF7">
        <w:rPr>
          <w:rStyle w:val="StyleUnderline"/>
          <w:rFonts w:asciiTheme="minorHAnsi" w:hAnsiTheme="minorHAnsi" w:cstheme="minorHAnsi"/>
        </w:rPr>
        <w:t xml:space="preserve"> nation-</w:t>
      </w:r>
      <w:r w:rsidRPr="00410902">
        <w:rPr>
          <w:rStyle w:val="StyleUnderline"/>
          <w:rFonts w:asciiTheme="minorHAnsi" w:hAnsiTheme="minorHAnsi" w:cstheme="minorHAnsi"/>
          <w:highlight w:val="green"/>
        </w:rPr>
        <w:t xml:space="preserve">state and, at the </w:t>
      </w:r>
      <w:r w:rsidRPr="00410902">
        <w:rPr>
          <w:rStyle w:val="Emphasis"/>
          <w:rFonts w:asciiTheme="minorHAnsi" w:hAnsiTheme="minorHAnsi" w:cstheme="minorHAnsi"/>
          <w:highlight w:val="green"/>
        </w:rPr>
        <w:t>same time</w:t>
      </w:r>
      <w:r w:rsidRPr="00410902">
        <w:rPr>
          <w:rStyle w:val="StyleUnderline"/>
          <w:rFonts w:asciiTheme="minorHAnsi" w:hAnsiTheme="minorHAnsi" w:cstheme="minorHAnsi"/>
          <w:highlight w:val="green"/>
        </w:rPr>
        <w:t xml:space="preserve">, created </w:t>
      </w:r>
      <w:r w:rsidRPr="00410902">
        <w:rPr>
          <w:rStyle w:val="Emphasis"/>
          <w:rFonts w:asciiTheme="minorHAnsi" w:hAnsiTheme="minorHAnsi" w:cstheme="minorHAnsi"/>
          <w:highlight w:val="green"/>
        </w:rPr>
        <w:t>alternative governance models</w:t>
      </w:r>
      <w:r w:rsidRPr="00107CF7">
        <w:rPr>
          <w:rStyle w:val="StyleUnderline"/>
          <w:rFonts w:asciiTheme="minorHAnsi" w:hAnsiTheme="minorHAnsi" w:cstheme="minorHAnsi"/>
        </w:rPr>
        <w:t xml:space="preserve"> (caracoles).</w:t>
      </w:r>
      <w:r w:rsidRPr="00107CF7">
        <w:rPr>
          <w:rFonts w:asciiTheme="minorHAnsi" w:hAnsiTheme="minorHAnsi" w:cstheme="minorHAnsi"/>
          <w:sz w:val="16"/>
        </w:rPr>
        <w:t xml:space="preserve"> As I write this article, </w:t>
      </w:r>
      <w:r w:rsidRPr="00410902">
        <w:rPr>
          <w:rStyle w:val="StyleUnderline"/>
          <w:rFonts w:asciiTheme="minorHAnsi" w:hAnsiTheme="minorHAnsi" w:cstheme="minorHAnsi"/>
          <w:highlight w:val="green"/>
        </w:rPr>
        <w:t>Indigenous communities</w:t>
      </w:r>
      <w:r w:rsidRPr="00107CF7">
        <w:rPr>
          <w:rStyle w:val="StyleUnderline"/>
          <w:rFonts w:asciiTheme="minorHAnsi" w:hAnsiTheme="minorHAnsi" w:cstheme="minorHAnsi"/>
        </w:rPr>
        <w:t xml:space="preserve"> are </w:t>
      </w:r>
      <w:r w:rsidRPr="00410902">
        <w:rPr>
          <w:rStyle w:val="Emphasis"/>
          <w:rFonts w:asciiTheme="minorHAnsi" w:hAnsiTheme="minorHAnsi" w:cstheme="minorHAnsi"/>
          <w:highlight w:val="green"/>
        </w:rPr>
        <w:t>continuously</w:t>
      </w:r>
      <w:r w:rsidRPr="00107CF7">
        <w:rPr>
          <w:rStyle w:val="StyleUnderline"/>
          <w:rFonts w:asciiTheme="minorHAnsi" w:hAnsiTheme="minorHAnsi" w:cstheme="minorHAnsi"/>
        </w:rPr>
        <w:t xml:space="preserve"> forced to </w:t>
      </w:r>
      <w:r w:rsidRPr="00410902">
        <w:rPr>
          <w:rStyle w:val="Emphasis"/>
          <w:rFonts w:asciiTheme="minorHAnsi" w:hAnsiTheme="minorHAnsi" w:cstheme="minorHAnsi"/>
          <w:highlight w:val="green"/>
        </w:rPr>
        <w:t>assert themselves</w:t>
      </w:r>
      <w:r w:rsidRPr="00410902">
        <w:rPr>
          <w:rStyle w:val="StyleUnderline"/>
          <w:rFonts w:asciiTheme="minorHAnsi" w:hAnsiTheme="minorHAnsi" w:cstheme="minorHAnsi"/>
          <w:highlight w:val="green"/>
        </w:rPr>
        <w:t xml:space="preserve"> against</w:t>
      </w:r>
      <w:r w:rsidRPr="00107CF7">
        <w:rPr>
          <w:rFonts w:asciiTheme="minorHAnsi" w:hAnsiTheme="minorHAnsi" w:cstheme="minorHAnsi"/>
          <w:sz w:val="16"/>
        </w:rPr>
        <w:t xml:space="preserve"> capitalist and </w:t>
      </w:r>
      <w:r w:rsidRPr="00410902">
        <w:rPr>
          <w:rStyle w:val="StyleUnderline"/>
          <w:rFonts w:asciiTheme="minorHAnsi" w:hAnsiTheme="minorHAnsi" w:cstheme="minorHAnsi"/>
          <w:highlight w:val="green"/>
        </w:rPr>
        <w:t>colonial encroachment</w:t>
      </w:r>
      <w:r w:rsidRPr="00107CF7">
        <w:rPr>
          <w:rFonts w:asciiTheme="minorHAnsi" w:hAnsiTheme="minorHAnsi" w:cstheme="minorHAnsi"/>
          <w:sz w:val="16"/>
        </w:rPr>
        <w:t xml:space="preserve">. In the unceded territory commonly known as British Columbia, </w:t>
      </w:r>
      <w:proofErr w:type="spellStart"/>
      <w:r w:rsidRPr="00107CF7">
        <w:rPr>
          <w:rFonts w:asciiTheme="minorHAnsi" w:hAnsiTheme="minorHAnsi" w:cstheme="minorHAnsi"/>
          <w:sz w:val="16"/>
        </w:rPr>
        <w:t>Unist´ot´en</w:t>
      </w:r>
      <w:proofErr w:type="spellEnd"/>
      <w:r w:rsidRPr="00107CF7">
        <w:rPr>
          <w:rFonts w:asciiTheme="minorHAnsi" w:hAnsiTheme="minorHAnsi" w:cstheme="minorHAnsi"/>
          <w:sz w:val="16"/>
        </w:rPr>
        <w:t xml:space="preserve"> Camp is protecting the interests of </w:t>
      </w:r>
      <w:proofErr w:type="spellStart"/>
      <w:r w:rsidRPr="00107CF7">
        <w:rPr>
          <w:rFonts w:asciiTheme="minorHAnsi" w:hAnsiTheme="minorHAnsi" w:cstheme="minorHAnsi"/>
          <w:sz w:val="16"/>
        </w:rPr>
        <w:t>Shkaakaamikwe</w:t>
      </w:r>
      <w:proofErr w:type="spellEnd"/>
      <w:r w:rsidRPr="00107CF7">
        <w:rPr>
          <w:rFonts w:asciiTheme="minorHAnsi" w:hAnsiTheme="minorHAnsi" w:cstheme="minorHAnsi"/>
          <w:sz w:val="16"/>
        </w:rPr>
        <w:t xml:space="preserve"> (Mother Earth) </w:t>
      </w:r>
      <w:r w:rsidRPr="00107CF7">
        <w:rPr>
          <w:rStyle w:val="StyleUnderline"/>
          <w:rFonts w:asciiTheme="minorHAnsi" w:hAnsiTheme="minorHAnsi" w:cstheme="minorHAnsi"/>
        </w:rPr>
        <w:t>by</w:t>
      </w:r>
      <w:r w:rsidRPr="00107CF7">
        <w:rPr>
          <w:rFonts w:asciiTheme="minorHAnsi" w:hAnsiTheme="minorHAnsi" w:cstheme="minorHAnsi"/>
          <w:sz w:val="16"/>
        </w:rPr>
        <w:t xml:space="preserve"> </w:t>
      </w:r>
      <w:r w:rsidRPr="00107CF7">
        <w:rPr>
          <w:rStyle w:val="Emphasis"/>
          <w:rFonts w:asciiTheme="minorHAnsi" w:hAnsiTheme="minorHAnsi" w:cstheme="minorHAnsi"/>
        </w:rPr>
        <w:t>exercising</w:t>
      </w:r>
      <w:r w:rsidRPr="00107CF7">
        <w:rPr>
          <w:rFonts w:asciiTheme="minorHAnsi" w:hAnsiTheme="minorHAnsi" w:cstheme="minorHAnsi"/>
          <w:sz w:val="16"/>
        </w:rPr>
        <w:t xml:space="preserve"> their own </w:t>
      </w:r>
      <w:r w:rsidRPr="00107CF7">
        <w:rPr>
          <w:rStyle w:val="Emphasis"/>
          <w:rFonts w:asciiTheme="minorHAnsi" w:hAnsiTheme="minorHAnsi" w:cstheme="minorHAnsi"/>
        </w:rPr>
        <w:t>sovereignty</w:t>
      </w:r>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t>to</w:t>
      </w:r>
      <w:r w:rsidRPr="00410902">
        <w:rPr>
          <w:rFonts w:asciiTheme="minorHAnsi" w:hAnsiTheme="minorHAnsi" w:cstheme="minorHAnsi"/>
          <w:sz w:val="16"/>
          <w:highlight w:val="green"/>
        </w:rPr>
        <w:t xml:space="preserve"> </w:t>
      </w:r>
      <w:r w:rsidRPr="00410902">
        <w:rPr>
          <w:rStyle w:val="Emphasis"/>
          <w:rFonts w:asciiTheme="minorHAnsi" w:hAnsiTheme="minorHAnsi" w:cstheme="minorHAnsi"/>
          <w:highlight w:val="green"/>
        </w:rPr>
        <w:t>stop</w:t>
      </w:r>
      <w:r w:rsidRPr="00107CF7">
        <w:rPr>
          <w:rStyle w:val="Emphasis"/>
          <w:rFonts w:asciiTheme="minorHAnsi" w:hAnsiTheme="minorHAnsi" w:cstheme="minorHAnsi"/>
        </w:rPr>
        <w:t xml:space="preserve"> the encroachment of </w:t>
      </w:r>
      <w:r w:rsidRPr="00410902">
        <w:rPr>
          <w:rStyle w:val="Emphasis"/>
          <w:rFonts w:asciiTheme="minorHAnsi" w:hAnsiTheme="minorHAnsi" w:cstheme="minorHAnsi"/>
          <w:highlight w:val="green"/>
        </w:rPr>
        <w:t>big oil</w:t>
      </w:r>
      <w:r w:rsidRPr="00107CF7">
        <w:rPr>
          <w:rFonts w:asciiTheme="minorHAnsi" w:hAnsiTheme="minorHAnsi" w:cstheme="minorHAnsi"/>
          <w:sz w:val="16"/>
        </w:rPr>
        <w:t xml:space="preserve"> in their traditional territory. Earlier this autumn in </w:t>
      </w:r>
      <w:proofErr w:type="spellStart"/>
      <w:r w:rsidRPr="00107CF7">
        <w:rPr>
          <w:rFonts w:asciiTheme="minorHAnsi" w:hAnsiTheme="minorHAnsi" w:cstheme="minorHAnsi"/>
          <w:sz w:val="16"/>
        </w:rPr>
        <w:t>Anishinaabewaki</w:t>
      </w:r>
      <w:proofErr w:type="spellEnd"/>
      <w:r w:rsidRPr="00107CF7">
        <w:rPr>
          <w:rFonts w:asciiTheme="minorHAnsi" w:hAnsiTheme="minorHAnsi" w:cstheme="minorHAnsi"/>
          <w:sz w:val="16"/>
        </w:rPr>
        <w:t xml:space="preserve">, the Indigenous lands that we know by the Dakota name Mne </w:t>
      </w:r>
      <w:proofErr w:type="spellStart"/>
      <w:r w:rsidRPr="00107CF7">
        <w:rPr>
          <w:rFonts w:asciiTheme="minorHAnsi" w:hAnsiTheme="minorHAnsi" w:cstheme="minorHAnsi"/>
          <w:sz w:val="16"/>
        </w:rPr>
        <w:t>Sota</w:t>
      </w:r>
      <w:proofErr w:type="spellEnd"/>
      <w:r w:rsidRPr="00107CF7">
        <w:rPr>
          <w:rFonts w:asciiTheme="minorHAnsi" w:hAnsiTheme="minorHAnsi" w:cstheme="minorHAnsi"/>
          <w:sz w:val="16"/>
        </w:rPr>
        <w:t xml:space="preserve"> (Minnesota), Anishinaabe harvesters are </w:t>
      </w:r>
      <w:r w:rsidRPr="00410902">
        <w:rPr>
          <w:rStyle w:val="StyleUnderline"/>
          <w:rFonts w:asciiTheme="minorHAnsi" w:hAnsiTheme="minorHAnsi" w:cstheme="minorHAnsi"/>
          <w:highlight w:val="green"/>
        </w:rPr>
        <w:t>confronting the</w:t>
      </w:r>
      <w:r w:rsidRPr="00107CF7">
        <w:rPr>
          <w:rStyle w:val="StyleUnderline"/>
          <w:rFonts w:asciiTheme="minorHAnsi" w:hAnsiTheme="minorHAnsi" w:cstheme="minorHAnsi"/>
        </w:rPr>
        <w:t xml:space="preserve"> </w:t>
      </w:r>
      <w:r w:rsidRPr="00107CF7">
        <w:rPr>
          <w:rFonts w:asciiTheme="minorHAnsi" w:hAnsiTheme="minorHAnsi" w:cstheme="minorHAnsi"/>
          <w:sz w:val="16"/>
        </w:rPr>
        <w:t xml:space="preserve">Minnesota state </w:t>
      </w:r>
      <w:r w:rsidRPr="00410902">
        <w:rPr>
          <w:rStyle w:val="Emphasis"/>
          <w:rFonts w:asciiTheme="minorHAnsi" w:hAnsiTheme="minorHAnsi" w:cstheme="minorHAnsi"/>
          <w:highlight w:val="green"/>
        </w:rPr>
        <w:t>government</w:t>
      </w:r>
      <w:r w:rsidRPr="00107CF7">
        <w:rPr>
          <w:rFonts w:asciiTheme="minorHAnsi" w:hAnsiTheme="minorHAnsi" w:cstheme="minorHAnsi"/>
          <w:sz w:val="16"/>
        </w:rPr>
        <w:t xml:space="preserve"> </w:t>
      </w:r>
      <w:r w:rsidRPr="00107CF7">
        <w:rPr>
          <w:rStyle w:val="StyleUnderline"/>
          <w:rFonts w:asciiTheme="minorHAnsi" w:hAnsiTheme="minorHAnsi" w:cstheme="minorHAnsi"/>
        </w:rPr>
        <w:t>as it interferes in their harvesting</w:t>
      </w:r>
      <w:r w:rsidRPr="00107CF7">
        <w:rPr>
          <w:rFonts w:asciiTheme="minorHAnsi" w:hAnsiTheme="minorHAnsi" w:cstheme="minorHAnsi"/>
          <w:sz w:val="16"/>
        </w:rPr>
        <w:t xml:space="preserve"> of </w:t>
      </w:r>
      <w:proofErr w:type="spellStart"/>
      <w:r w:rsidRPr="00107CF7">
        <w:rPr>
          <w:rFonts w:asciiTheme="minorHAnsi" w:hAnsiTheme="minorHAnsi" w:cstheme="minorHAnsi"/>
          <w:sz w:val="16"/>
        </w:rPr>
        <w:t>manoomin</w:t>
      </w:r>
      <w:proofErr w:type="spellEnd"/>
      <w:r w:rsidRPr="00107CF7">
        <w:rPr>
          <w:rFonts w:asciiTheme="minorHAnsi" w:hAnsiTheme="minorHAnsi" w:cstheme="minorHAnsi"/>
          <w:sz w:val="16"/>
        </w:rPr>
        <w:t xml:space="preserve"> (wild rice) and </w:t>
      </w:r>
      <w:proofErr w:type="spellStart"/>
      <w:r w:rsidRPr="00107CF7">
        <w:rPr>
          <w:rFonts w:asciiTheme="minorHAnsi" w:hAnsiTheme="minorHAnsi" w:cstheme="minorHAnsi"/>
          <w:sz w:val="16"/>
        </w:rPr>
        <w:t>giigoonyag</w:t>
      </w:r>
      <w:proofErr w:type="spellEnd"/>
      <w:r w:rsidRPr="00107CF7">
        <w:rPr>
          <w:rFonts w:asciiTheme="minorHAnsi" w:hAnsiTheme="minorHAnsi" w:cstheme="minorHAnsi"/>
          <w:sz w:val="16"/>
        </w:rPr>
        <w:t xml:space="preserve"> (fish). </w:t>
      </w:r>
      <w:r w:rsidRPr="00410902">
        <w:rPr>
          <w:rStyle w:val="StyleUnderline"/>
          <w:rFonts w:asciiTheme="minorHAnsi" w:hAnsiTheme="minorHAnsi" w:cstheme="minorHAnsi"/>
          <w:highlight w:val="green"/>
        </w:rPr>
        <w:t>Would imagining away the</w:t>
      </w:r>
      <w:r w:rsidRPr="00107CF7">
        <w:rPr>
          <w:rStyle w:val="StyleUnderline"/>
          <w:rFonts w:asciiTheme="minorHAnsi" w:hAnsiTheme="minorHAnsi" w:cstheme="minorHAnsi"/>
        </w:rPr>
        <w:t xml:space="preserve"> nation-</w:t>
      </w:r>
      <w:r w:rsidRPr="00410902">
        <w:rPr>
          <w:rStyle w:val="StyleUnderline"/>
          <w:rFonts w:asciiTheme="minorHAnsi" w:hAnsiTheme="minorHAnsi" w:cstheme="minorHAnsi"/>
          <w:highlight w:val="green"/>
        </w:rPr>
        <w:t>state mean that you</w:t>
      </w:r>
      <w:r w:rsidRPr="00107CF7">
        <w:rPr>
          <w:rStyle w:val="StyleUnderline"/>
          <w:rFonts w:asciiTheme="minorHAnsi" w:hAnsiTheme="minorHAnsi" w:cstheme="minorHAnsi"/>
        </w:rPr>
        <w:t xml:space="preserve"> or I</w:t>
      </w:r>
      <w:r w:rsidRPr="00107CF7">
        <w:rPr>
          <w:rFonts w:asciiTheme="minorHAnsi" w:hAnsiTheme="minorHAnsi" w:cstheme="minorHAnsi"/>
          <w:sz w:val="16"/>
        </w:rPr>
        <w:t xml:space="preserve">, or folks harvesting </w:t>
      </w:r>
      <w:proofErr w:type="spellStart"/>
      <w:r w:rsidRPr="00107CF7">
        <w:rPr>
          <w:rFonts w:asciiTheme="minorHAnsi" w:hAnsiTheme="minorHAnsi" w:cstheme="minorHAnsi"/>
          <w:sz w:val="16"/>
        </w:rPr>
        <w:t>manoomin</w:t>
      </w:r>
      <w:proofErr w:type="spellEnd"/>
      <w:r w:rsidRPr="00107CF7">
        <w:rPr>
          <w:rFonts w:asciiTheme="minorHAnsi" w:hAnsiTheme="minorHAnsi" w:cstheme="minorHAnsi"/>
          <w:sz w:val="16"/>
        </w:rPr>
        <w:t xml:space="preserve"> in Minnesota or that the </w:t>
      </w:r>
      <w:proofErr w:type="spellStart"/>
      <w:r w:rsidRPr="00107CF7">
        <w:rPr>
          <w:rFonts w:asciiTheme="minorHAnsi" w:hAnsiTheme="minorHAnsi" w:cstheme="minorHAnsi"/>
          <w:sz w:val="16"/>
        </w:rPr>
        <w:t>Unist´ot´en</w:t>
      </w:r>
      <w:proofErr w:type="spellEnd"/>
      <w:r w:rsidRPr="00107CF7">
        <w:rPr>
          <w:rFonts w:asciiTheme="minorHAnsi" w:hAnsiTheme="minorHAnsi" w:cstheme="minorHAnsi"/>
          <w:sz w:val="16"/>
        </w:rPr>
        <w:t xml:space="preserve"> resistance to oil pipelines, </w:t>
      </w:r>
      <w:r w:rsidRPr="00410902">
        <w:rPr>
          <w:rStyle w:val="StyleUnderline"/>
          <w:rFonts w:asciiTheme="minorHAnsi" w:hAnsiTheme="minorHAnsi" w:cstheme="minorHAnsi"/>
          <w:highlight w:val="green"/>
        </w:rPr>
        <w:t>would not face state</w:t>
      </w:r>
      <w:r w:rsidRPr="00107CF7">
        <w:rPr>
          <w:rStyle w:val="StyleUnderline"/>
          <w:rFonts w:asciiTheme="minorHAnsi" w:hAnsiTheme="minorHAnsi" w:cstheme="minorHAnsi"/>
        </w:rPr>
        <w:t xml:space="preserve"> confrontation or </w:t>
      </w:r>
      <w:r w:rsidRPr="00410902">
        <w:rPr>
          <w:rStyle w:val="StyleUnderline"/>
          <w:rFonts w:asciiTheme="minorHAnsi" w:hAnsiTheme="minorHAnsi" w:cstheme="minorHAnsi"/>
          <w:highlight w:val="green"/>
        </w:rPr>
        <w:t>enforcement</w:t>
      </w:r>
      <w:r w:rsidRPr="00107CF7">
        <w:rPr>
          <w:rStyle w:val="StyleUnderline"/>
          <w:rFonts w:asciiTheme="minorHAnsi" w:hAnsiTheme="minorHAnsi" w:cstheme="minorHAnsi"/>
        </w:rPr>
        <w:t xml:space="preserve"> by the nation-state? </w:t>
      </w:r>
      <w:r w:rsidRPr="00107CF7">
        <w:rPr>
          <w:rStyle w:val="Emphasis"/>
          <w:rFonts w:asciiTheme="minorHAnsi" w:hAnsiTheme="minorHAnsi" w:cstheme="minorHAnsi"/>
        </w:rPr>
        <w:t xml:space="preserve">Likely </w:t>
      </w:r>
      <w:r w:rsidRPr="00410902">
        <w:rPr>
          <w:rStyle w:val="Emphasis"/>
          <w:rFonts w:asciiTheme="minorHAnsi" w:hAnsiTheme="minorHAnsi" w:cstheme="minorHAnsi"/>
          <w:highlight w:val="green"/>
        </w:rPr>
        <w:t>no</w:t>
      </w:r>
      <w:r w:rsidRPr="00107CF7">
        <w:rPr>
          <w:rFonts w:asciiTheme="minorHAnsi" w:hAnsiTheme="minorHAnsi" w:cstheme="minorHAnsi"/>
          <w:sz w:val="16"/>
        </w:rPr>
        <w:t xml:space="preserve">. </w:t>
      </w:r>
      <w:r w:rsidRPr="00410902">
        <w:rPr>
          <w:rStyle w:val="StyleUnderline"/>
          <w:rFonts w:asciiTheme="minorHAnsi" w:hAnsiTheme="minorHAnsi" w:cstheme="minorHAnsi"/>
          <w:highlight w:val="green"/>
        </w:rPr>
        <w:lastRenderedPageBreak/>
        <w:t>Does</w:t>
      </w:r>
      <w:r w:rsidRPr="00107CF7">
        <w:rPr>
          <w:rStyle w:val="StyleUnderline"/>
          <w:rFonts w:asciiTheme="minorHAnsi" w:hAnsiTheme="minorHAnsi" w:cstheme="minorHAnsi"/>
        </w:rPr>
        <w:t xml:space="preserve"> the presence of continuous and uninterrupted self-</w:t>
      </w:r>
      <w:r w:rsidRPr="00410902">
        <w:rPr>
          <w:rStyle w:val="StyleUnderline"/>
          <w:rFonts w:asciiTheme="minorHAnsi" w:hAnsiTheme="minorHAnsi" w:cstheme="minorHAnsi"/>
          <w:highlight w:val="green"/>
        </w:rPr>
        <w:t>governance</w:t>
      </w:r>
      <w:r w:rsidRPr="00107CF7">
        <w:rPr>
          <w:rStyle w:val="StyleUnderline"/>
          <w:rFonts w:asciiTheme="minorHAnsi" w:hAnsiTheme="minorHAnsi" w:cstheme="minorHAnsi"/>
        </w:rPr>
        <w:t xml:space="preserve"> by Indigenous nations or tribes or bands </w:t>
      </w:r>
      <w:r w:rsidRPr="00410902">
        <w:rPr>
          <w:rStyle w:val="StyleUnderline"/>
          <w:rFonts w:asciiTheme="minorHAnsi" w:hAnsiTheme="minorHAnsi" w:cstheme="minorHAnsi"/>
          <w:highlight w:val="green"/>
        </w:rPr>
        <w:t xml:space="preserve">somehow exist </w:t>
      </w:r>
      <w:r w:rsidRPr="00410902">
        <w:rPr>
          <w:rStyle w:val="Emphasis"/>
          <w:rFonts w:asciiTheme="minorHAnsi" w:hAnsiTheme="minorHAnsi" w:cstheme="minorHAnsi"/>
          <w:highlight w:val="green"/>
        </w:rPr>
        <w:t>outside the presence of the settler</w:t>
      </w:r>
      <w:r w:rsidRPr="00107CF7">
        <w:rPr>
          <w:rStyle w:val="Emphasis"/>
          <w:rFonts w:asciiTheme="minorHAnsi" w:hAnsiTheme="minorHAnsi" w:cstheme="minorHAnsi"/>
        </w:rPr>
        <w:t>-colonial nation-</w:t>
      </w:r>
      <w:r w:rsidRPr="00410902">
        <w:rPr>
          <w:rStyle w:val="Emphasis"/>
          <w:rFonts w:asciiTheme="minorHAnsi" w:hAnsiTheme="minorHAnsi" w:cstheme="minorHAnsi"/>
          <w:highlight w:val="green"/>
        </w:rPr>
        <w:t>state?</w:t>
      </w:r>
      <w:r w:rsidRPr="00410902">
        <w:rPr>
          <w:rFonts w:asciiTheme="minorHAnsi" w:hAnsiTheme="minorHAnsi" w:cstheme="minorHAnsi"/>
          <w:sz w:val="16"/>
          <w:highlight w:val="green"/>
        </w:rPr>
        <w:t xml:space="preserve"> </w:t>
      </w:r>
      <w:r w:rsidRPr="00410902">
        <w:rPr>
          <w:rStyle w:val="Emphasis"/>
          <w:rFonts w:asciiTheme="minorHAnsi" w:hAnsiTheme="minorHAnsi" w:cstheme="minorHAnsi"/>
          <w:highlight w:val="green"/>
        </w:rPr>
        <w:t>Of course not.</w:t>
      </w:r>
      <w:r w:rsidRPr="00107CF7">
        <w:rPr>
          <w:rFonts w:asciiTheme="minorHAnsi" w:hAnsiTheme="minorHAnsi" w:cstheme="minorHAnsi"/>
          <w:sz w:val="16"/>
        </w:rPr>
        <w:t xml:space="preserve"> </w:t>
      </w:r>
      <w:r w:rsidRPr="00107CF7">
        <w:rPr>
          <w:rStyle w:val="StyleUnderline"/>
          <w:rFonts w:asciiTheme="minorHAnsi" w:hAnsiTheme="minorHAnsi" w:cstheme="minorHAnsi"/>
        </w:rPr>
        <w:t>However</w:t>
      </w:r>
      <w:r w:rsidRPr="00107CF7">
        <w:rPr>
          <w:rFonts w:asciiTheme="minorHAnsi" w:hAnsiTheme="minorHAnsi" w:cstheme="minorHAnsi"/>
          <w:sz w:val="16"/>
        </w:rPr>
        <w:t xml:space="preserve">, </w:t>
      </w:r>
      <w:r w:rsidRPr="00107CF7">
        <w:rPr>
          <w:rStyle w:val="Emphasis"/>
          <w:rFonts w:asciiTheme="minorHAnsi" w:hAnsiTheme="minorHAnsi" w:cstheme="minorHAnsi"/>
        </w:rPr>
        <w:t>thinking</w:t>
      </w:r>
      <w:r w:rsidRPr="00107CF7">
        <w:rPr>
          <w:rFonts w:asciiTheme="minorHAnsi" w:hAnsiTheme="minorHAnsi" w:cstheme="minorHAnsi"/>
          <w:sz w:val="16"/>
        </w:rPr>
        <w:t xml:space="preserve"> (and living) </w:t>
      </w:r>
      <w:r w:rsidRPr="00107CF7">
        <w:rPr>
          <w:rStyle w:val="StyleUnderline"/>
          <w:rFonts w:asciiTheme="minorHAnsi" w:hAnsiTheme="minorHAnsi" w:cstheme="minorHAnsi"/>
        </w:rPr>
        <w:t xml:space="preserve">beyond the limits of the nation-state can do something else. What would happen if we collectively </w:t>
      </w:r>
      <w:proofErr w:type="gramStart"/>
      <w:r w:rsidRPr="00107CF7">
        <w:rPr>
          <w:rStyle w:val="StyleUnderline"/>
          <w:rFonts w:asciiTheme="minorHAnsi" w:hAnsiTheme="minorHAnsi" w:cstheme="minorHAnsi"/>
        </w:rPr>
        <w:t>imagine</w:t>
      </w:r>
      <w:proofErr w:type="gramEnd"/>
      <w:r w:rsidRPr="00107CF7">
        <w:rPr>
          <w:rFonts w:asciiTheme="minorHAnsi" w:hAnsiTheme="minorHAnsi" w:cstheme="minorHAnsi"/>
          <w:sz w:val="16"/>
        </w:rPr>
        <w:t xml:space="preserve"> true </w:t>
      </w:r>
      <w:r w:rsidRPr="00107CF7">
        <w:rPr>
          <w:rStyle w:val="StyleUnderline"/>
          <w:rFonts w:asciiTheme="minorHAnsi" w:hAnsiTheme="minorHAnsi" w:cstheme="minorHAnsi"/>
        </w:rPr>
        <w:t>sovereignty</w:t>
      </w:r>
      <w:r w:rsidRPr="00107CF7">
        <w:rPr>
          <w:rFonts w:asciiTheme="minorHAnsi" w:hAnsiTheme="minorHAnsi" w:cstheme="minorHAnsi"/>
          <w:sz w:val="16"/>
        </w:rPr>
        <w:t xml:space="preserve"> – or something else that better describes Indigenous autonomy and self-determination? I believe that it is up to us – and the ancestors and spirits and rocks and land and water, among others – to prefigure something else.</w:t>
      </w:r>
    </w:p>
    <w:bookmarkEnd w:id="0"/>
    <w:p w14:paraId="5B14E669" w14:textId="77777777" w:rsidR="00507156" w:rsidRPr="00507156" w:rsidRDefault="00507156" w:rsidP="00507156"/>
    <w:sectPr w:rsidR="00507156" w:rsidRPr="00507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CBD6AF" w14:textId="77777777" w:rsidR="002D39F7" w:rsidRDefault="002D39F7" w:rsidP="008714ED">
      <w:pPr>
        <w:spacing w:after="0" w:line="240" w:lineRule="auto"/>
      </w:pPr>
      <w:r>
        <w:separator/>
      </w:r>
    </w:p>
  </w:endnote>
  <w:endnote w:type="continuationSeparator" w:id="0">
    <w:p w14:paraId="0FF2812F" w14:textId="77777777" w:rsidR="002D39F7" w:rsidRDefault="002D39F7" w:rsidP="0087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Grande">
    <w:altName w:val="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371167" w14:textId="77777777" w:rsidR="002D39F7" w:rsidRDefault="002D39F7" w:rsidP="008714ED">
      <w:pPr>
        <w:spacing w:after="0" w:line="240" w:lineRule="auto"/>
      </w:pPr>
      <w:r>
        <w:separator/>
      </w:r>
    </w:p>
  </w:footnote>
  <w:footnote w:type="continuationSeparator" w:id="0">
    <w:p w14:paraId="44AA67F8" w14:textId="77777777" w:rsidR="002D39F7" w:rsidRDefault="002D39F7" w:rsidP="00871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DF6792"/>
    <w:multiLevelType w:val="hybridMultilevel"/>
    <w:tmpl w:val="671C2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1B5DD3"/>
    <w:multiLevelType w:val="hybridMultilevel"/>
    <w:tmpl w:val="039CD67E"/>
    <w:lvl w:ilvl="0" w:tplc="4A1EC7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BC59E1"/>
    <w:multiLevelType w:val="hybridMultilevel"/>
    <w:tmpl w:val="816C6B4C"/>
    <w:lvl w:ilvl="0" w:tplc="8126021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714ED"/>
    <w:rsid w:val="000139A3"/>
    <w:rsid w:val="000411D9"/>
    <w:rsid w:val="000478FC"/>
    <w:rsid w:val="000A5395"/>
    <w:rsid w:val="00100833"/>
    <w:rsid w:val="00104529"/>
    <w:rsid w:val="00105942"/>
    <w:rsid w:val="00107396"/>
    <w:rsid w:val="00125FC8"/>
    <w:rsid w:val="00144960"/>
    <w:rsid w:val="00144A4C"/>
    <w:rsid w:val="00176AB0"/>
    <w:rsid w:val="00177B7D"/>
    <w:rsid w:val="0018322D"/>
    <w:rsid w:val="001B5776"/>
    <w:rsid w:val="001E527A"/>
    <w:rsid w:val="001E5A4B"/>
    <w:rsid w:val="001F78CE"/>
    <w:rsid w:val="00227128"/>
    <w:rsid w:val="00251FC7"/>
    <w:rsid w:val="002855A7"/>
    <w:rsid w:val="002910AF"/>
    <w:rsid w:val="002B146A"/>
    <w:rsid w:val="002B5E17"/>
    <w:rsid w:val="002D39F7"/>
    <w:rsid w:val="00315690"/>
    <w:rsid w:val="00316B75"/>
    <w:rsid w:val="00325646"/>
    <w:rsid w:val="003460F2"/>
    <w:rsid w:val="0038158C"/>
    <w:rsid w:val="003902BA"/>
    <w:rsid w:val="00396BE5"/>
    <w:rsid w:val="003A09E2"/>
    <w:rsid w:val="003F0A7E"/>
    <w:rsid w:val="00407037"/>
    <w:rsid w:val="00410902"/>
    <w:rsid w:val="00411174"/>
    <w:rsid w:val="004150E9"/>
    <w:rsid w:val="004605D6"/>
    <w:rsid w:val="00485EC4"/>
    <w:rsid w:val="004C60E8"/>
    <w:rsid w:val="004C6182"/>
    <w:rsid w:val="004E3579"/>
    <w:rsid w:val="004E63A9"/>
    <w:rsid w:val="004E728B"/>
    <w:rsid w:val="004F39E0"/>
    <w:rsid w:val="00507156"/>
    <w:rsid w:val="00537BD5"/>
    <w:rsid w:val="0057268A"/>
    <w:rsid w:val="005B0445"/>
    <w:rsid w:val="005D2912"/>
    <w:rsid w:val="005F517D"/>
    <w:rsid w:val="006065BD"/>
    <w:rsid w:val="00645FA9"/>
    <w:rsid w:val="00647866"/>
    <w:rsid w:val="00654AE1"/>
    <w:rsid w:val="00665003"/>
    <w:rsid w:val="006A2AD0"/>
    <w:rsid w:val="006C2375"/>
    <w:rsid w:val="006D4ECC"/>
    <w:rsid w:val="00722258"/>
    <w:rsid w:val="007243E5"/>
    <w:rsid w:val="00766EA0"/>
    <w:rsid w:val="007A0491"/>
    <w:rsid w:val="007A2226"/>
    <w:rsid w:val="007C0E1E"/>
    <w:rsid w:val="007F5B66"/>
    <w:rsid w:val="00823A1C"/>
    <w:rsid w:val="00845260"/>
    <w:rsid w:val="00845B9D"/>
    <w:rsid w:val="00847C18"/>
    <w:rsid w:val="00860984"/>
    <w:rsid w:val="008714ED"/>
    <w:rsid w:val="0088527C"/>
    <w:rsid w:val="008B3ECB"/>
    <w:rsid w:val="008B4E85"/>
    <w:rsid w:val="008C1B2E"/>
    <w:rsid w:val="008D5DC5"/>
    <w:rsid w:val="00905BAA"/>
    <w:rsid w:val="0091627E"/>
    <w:rsid w:val="0097032B"/>
    <w:rsid w:val="009D2EAD"/>
    <w:rsid w:val="009D54B2"/>
    <w:rsid w:val="009E1922"/>
    <w:rsid w:val="009F7ED2"/>
    <w:rsid w:val="00A82D07"/>
    <w:rsid w:val="00A93661"/>
    <w:rsid w:val="00A95652"/>
    <w:rsid w:val="00AC0AB8"/>
    <w:rsid w:val="00B33C6D"/>
    <w:rsid w:val="00B4508F"/>
    <w:rsid w:val="00B55AD5"/>
    <w:rsid w:val="00B8057C"/>
    <w:rsid w:val="00BA2B4C"/>
    <w:rsid w:val="00BD4BF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08C"/>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518A9"/>
    <w:rsid w:val="00F6364A"/>
    <w:rsid w:val="00F9113A"/>
    <w:rsid w:val="00FA63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B0D1"/>
  <w15:chartTrackingRefBased/>
  <w15:docId w15:val="{93CC79B1-633E-457F-B1DC-282F14D3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F0A7E"/>
    <w:rPr>
      <w:rFonts w:ascii="Calibri" w:eastAsiaTheme="minorEastAsia" w:hAnsi="Calibri"/>
      <w:szCs w:val="24"/>
    </w:rPr>
  </w:style>
  <w:style w:type="paragraph" w:styleId="Heading1">
    <w:name w:val="heading 1"/>
    <w:aliases w:val="Pocket"/>
    <w:basedOn w:val="Normal"/>
    <w:next w:val="Normal"/>
    <w:link w:val="Heading1Char"/>
    <w:uiPriority w:val="9"/>
    <w:qFormat/>
    <w:rsid w:val="003F0A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F0A7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Underlines,Heading 3 Char3,Char, Char,Heading 3 Char Char, Char Char,Tag Char Char,Bold Cite,Cite 1,no"/>
    <w:basedOn w:val="Normal"/>
    <w:next w:val="Normal"/>
    <w:link w:val="Heading3Char"/>
    <w:uiPriority w:val="9"/>
    <w:unhideWhenUsed/>
    <w:qFormat/>
    <w:rsid w:val="003F0A7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 Ch,CD - Cite"/>
    <w:basedOn w:val="Normal"/>
    <w:next w:val="Normal"/>
    <w:link w:val="Heading4Char"/>
    <w:uiPriority w:val="9"/>
    <w:unhideWhenUsed/>
    <w:qFormat/>
    <w:rsid w:val="003F0A7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F0A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0A7E"/>
  </w:style>
  <w:style w:type="character" w:customStyle="1" w:styleId="Heading1Char">
    <w:name w:val="Heading 1 Char"/>
    <w:aliases w:val="Pocket Char"/>
    <w:basedOn w:val="DefaultParagraphFont"/>
    <w:link w:val="Heading1"/>
    <w:uiPriority w:val="9"/>
    <w:rsid w:val="003F0A7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F0A7E"/>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 Char Char1"/>
    <w:basedOn w:val="DefaultParagraphFont"/>
    <w:link w:val="Heading3"/>
    <w:uiPriority w:val="9"/>
    <w:rsid w:val="003F0A7E"/>
    <w:rPr>
      <w:rFonts w:ascii="Calibri" w:eastAsiaTheme="majorEastAsia" w:hAnsi="Calibri" w:cstheme="majorBidi"/>
      <w:b/>
      <w:bCs/>
      <w:sz w:val="32"/>
      <w:szCs w:val="32"/>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9"/>
    <w:rsid w:val="003F0A7E"/>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20"/>
    <w:qFormat/>
    <w:rsid w:val="003F0A7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F0A7E"/>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1"/>
    <w:qFormat/>
    <w:rsid w:val="003F0A7E"/>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3F0A7E"/>
    <w:rPr>
      <w:color w:val="auto"/>
      <w:u w:val="none"/>
    </w:rPr>
  </w:style>
  <w:style w:type="character" w:styleId="FollowedHyperlink">
    <w:name w:val="FollowedHyperlink"/>
    <w:basedOn w:val="DefaultParagraphFont"/>
    <w:uiPriority w:val="99"/>
    <w:semiHidden/>
    <w:unhideWhenUsed/>
    <w:rsid w:val="003F0A7E"/>
    <w:rPr>
      <w:color w:val="auto"/>
      <w:u w:val="none"/>
    </w:rPr>
  </w:style>
  <w:style w:type="paragraph" w:styleId="FootnoteText">
    <w:name w:val="footnote text"/>
    <w:basedOn w:val="Normal"/>
    <w:link w:val="FootnoteTextChar"/>
    <w:uiPriority w:val="99"/>
    <w:semiHidden/>
    <w:unhideWhenUsed/>
    <w:rsid w:val="008714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14ED"/>
    <w:rPr>
      <w:rFonts w:ascii="Calibri" w:hAnsi="Calibri" w:cs="Calibri"/>
      <w:sz w:val="20"/>
      <w:szCs w:val="20"/>
    </w:rPr>
  </w:style>
  <w:style w:type="character" w:styleId="FootnoteReference">
    <w:name w:val="footnote reference"/>
    <w:basedOn w:val="DefaultParagraphFont"/>
    <w:uiPriority w:val="99"/>
    <w:semiHidden/>
    <w:unhideWhenUsed/>
    <w:rsid w:val="008714ED"/>
    <w:rPr>
      <w:vertAlign w:val="superscript"/>
    </w:rPr>
  </w:style>
  <w:style w:type="paragraph" w:customStyle="1" w:styleId="textbold">
    <w:name w:val="text bold"/>
    <w:basedOn w:val="Normal"/>
    <w:link w:val="Emphasis"/>
    <w:uiPriority w:val="20"/>
    <w:qFormat/>
    <w:rsid w:val="008714ED"/>
    <w:pPr>
      <w:ind w:left="720"/>
      <w:jc w:val="both"/>
    </w:pPr>
    <w:rPr>
      <w:rFonts w:eastAsiaTheme="minorHAnsi"/>
      <w:b/>
      <w:iCs/>
      <w:szCs w:val="22"/>
      <w:u w:val="single"/>
    </w:rPr>
  </w:style>
  <w:style w:type="character" w:customStyle="1" w:styleId="cite">
    <w:name w:val="cite"/>
    <w:aliases w:val="Heading 3 Char Char Char, Char Char Char1,Char Char Char1,Heading 3 Char Char Char Char,Heading 3 Char Char Char1,Heading 3 Char1,Char Char2,Block Writing Char,Citation Char Char Char1,Read Char Char1,Read Char Char Char,Heading 3 Char1 Char"/>
    <w:basedOn w:val="DefaultParagraphFont"/>
    <w:qFormat/>
    <w:rsid w:val="008714ED"/>
    <w:rPr>
      <w:rFonts w:ascii="Times New Roman" w:hAnsi="Times New Roman"/>
      <w:b/>
      <w:sz w:val="24"/>
    </w:rPr>
  </w:style>
  <w:style w:type="paragraph" w:customStyle="1" w:styleId="cardtext">
    <w:name w:val="card text"/>
    <w:basedOn w:val="Normal"/>
    <w:link w:val="cardtextChar"/>
    <w:qFormat/>
    <w:rsid w:val="008714ED"/>
    <w:pPr>
      <w:ind w:left="288" w:right="288"/>
    </w:pPr>
    <w:rPr>
      <w:rFonts w:eastAsia="Calibri"/>
    </w:rPr>
  </w:style>
  <w:style w:type="character" w:customStyle="1" w:styleId="cardtextChar">
    <w:name w:val="card text Char"/>
    <w:basedOn w:val="DefaultParagraphFont"/>
    <w:link w:val="cardtext"/>
    <w:rsid w:val="008714ED"/>
    <w:rPr>
      <w:rFonts w:ascii="Calibri" w:eastAsia="Calibri" w:hAnsi="Calibri" w:cs="Calibri"/>
    </w:rPr>
  </w:style>
  <w:style w:type="paragraph" w:styleId="NormalWeb">
    <w:name w:val="Normal (Web)"/>
    <w:basedOn w:val="Normal"/>
    <w:uiPriority w:val="99"/>
    <w:semiHidden/>
    <w:unhideWhenUsed/>
    <w:rsid w:val="008714ED"/>
    <w:pPr>
      <w:spacing w:before="100" w:beforeAutospacing="1" w:after="100" w:afterAutospacing="1" w:line="240" w:lineRule="auto"/>
    </w:pPr>
    <w:rPr>
      <w:rFonts w:ascii="Times New Roman" w:eastAsia="Times New Roman" w:hAnsi="Times New Roman" w:cs="Times New Roman"/>
      <w:sz w:val="24"/>
    </w:rPr>
  </w:style>
  <w:style w:type="paragraph" w:customStyle="1" w:styleId="AnalyticEmphasis">
    <w:name w:val="Analytic Emphasis"/>
    <w:basedOn w:val="Normal"/>
    <w:link w:val="AnalyticEmphasisChar"/>
    <w:qFormat/>
    <w:rsid w:val="00847C18"/>
    <w:rPr>
      <w:i/>
      <w:sz w:val="26"/>
      <w:u w:val="single"/>
    </w:rPr>
  </w:style>
  <w:style w:type="character" w:customStyle="1" w:styleId="AnalyticEmphasisChar">
    <w:name w:val="Analytic Emphasis Char"/>
    <w:basedOn w:val="DefaultParagraphFont"/>
    <w:link w:val="AnalyticEmphasis"/>
    <w:rsid w:val="00847C18"/>
    <w:rPr>
      <w:rFonts w:ascii="Calibri" w:hAnsi="Calibri" w:cs="Calibri"/>
      <w:i/>
      <w:sz w:val="26"/>
      <w:u w:val="single"/>
    </w:rPr>
  </w:style>
  <w:style w:type="paragraph" w:customStyle="1" w:styleId="CiteSpacing">
    <w:name w:val="Cite Spacing"/>
    <w:basedOn w:val="Normal"/>
    <w:uiPriority w:val="4"/>
    <w:qFormat/>
    <w:rsid w:val="00847C18"/>
    <w:pPr>
      <w:spacing w:before="60" w:after="60" w:line="240" w:lineRule="auto"/>
    </w:pPr>
    <w:rPr>
      <w:rFonts w:ascii="Georgia" w:hAnsi="Georgia"/>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07156"/>
    <w:pPr>
      <w:spacing w:after="0" w:line="240" w:lineRule="auto"/>
    </w:pPr>
    <w:rPr>
      <w:u w:val="single"/>
    </w:rPr>
  </w:style>
  <w:style w:type="paragraph" w:styleId="ListParagraph">
    <w:name w:val="List Paragraph"/>
    <w:basedOn w:val="Normal"/>
    <w:uiPriority w:val="99"/>
    <w:unhideWhenUsed/>
    <w:qFormat/>
    <w:rsid w:val="002910AF"/>
    <w:pPr>
      <w:ind w:left="720"/>
      <w:contextualSpacing/>
    </w:pPr>
  </w:style>
  <w:style w:type="paragraph" w:styleId="DocumentMap">
    <w:name w:val="Document Map"/>
    <w:basedOn w:val="Normal"/>
    <w:link w:val="DocumentMapChar"/>
    <w:uiPriority w:val="99"/>
    <w:semiHidden/>
    <w:unhideWhenUsed/>
    <w:rsid w:val="003F0A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F0A7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667304">
      <w:bodyDiv w:val="1"/>
      <w:marLeft w:val="0"/>
      <w:marRight w:val="0"/>
      <w:marTop w:val="0"/>
      <w:marBottom w:val="0"/>
      <w:divBdr>
        <w:top w:val="none" w:sz="0" w:space="0" w:color="auto"/>
        <w:left w:val="none" w:sz="0" w:space="0" w:color="auto"/>
        <w:bottom w:val="none" w:sz="0" w:space="0" w:color="auto"/>
        <w:right w:val="none" w:sz="0" w:space="0" w:color="auto"/>
      </w:divBdr>
      <w:divsChild>
        <w:div w:id="1784180114">
          <w:marLeft w:val="0"/>
          <w:marRight w:val="0"/>
          <w:marTop w:val="0"/>
          <w:marBottom w:val="0"/>
          <w:divBdr>
            <w:top w:val="none" w:sz="0" w:space="0" w:color="auto"/>
            <w:left w:val="none" w:sz="0" w:space="0" w:color="auto"/>
            <w:bottom w:val="none" w:sz="0" w:space="0" w:color="auto"/>
            <w:right w:val="none" w:sz="0" w:space="0" w:color="auto"/>
          </w:divBdr>
          <w:divsChild>
            <w:div w:id="7743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ms.ssrc.org/ways-of-water/on-oceanic-fugitivi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77/026327641668854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ulanth.org/fieldsights/494-the-ontological-spin" TargetMode="External"/><Relationship Id="rId5" Type="http://schemas.openxmlformats.org/officeDocument/2006/relationships/webSettings" Target="webSettings.xml"/><Relationship Id="rId10" Type="http://schemas.openxmlformats.org/officeDocument/2006/relationships/hyperlink" Target="https://worldlyir.wordpress.com/2017/07/28/decolonizing-against-extinction-part-i-extinction-is-violence/" TargetMode="External"/><Relationship Id="rId4" Type="http://schemas.openxmlformats.org/officeDocument/2006/relationships/settings" Target="settings.xml"/><Relationship Id="rId9" Type="http://schemas.openxmlformats.org/officeDocument/2006/relationships/hyperlink" Target="https://cdr.lib.unc.edu/indexablecontent/uuid:9612561b-744a-44fc-8e79-1296d79dbd9a"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hb577/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76</Pages>
  <Words>48106</Words>
  <Characters>274209</Characters>
  <Application>Microsoft Office Word</Application>
  <DocSecurity>0</DocSecurity>
  <Lines>2285</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Kashyap</dc:creator>
  <cp:keywords>5.1.1</cp:keywords>
  <dc:description/>
  <cp:lastModifiedBy>Bankey, Brendon H</cp:lastModifiedBy>
  <cp:revision>2</cp:revision>
  <dcterms:created xsi:type="dcterms:W3CDTF">2021-06-28T17:08:00Z</dcterms:created>
  <dcterms:modified xsi:type="dcterms:W3CDTF">2021-06-28T17:08:00Z</dcterms:modified>
</cp:coreProperties>
</file>