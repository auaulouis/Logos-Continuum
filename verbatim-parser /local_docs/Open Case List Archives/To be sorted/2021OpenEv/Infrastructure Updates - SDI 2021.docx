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52F4D" w14:textId="24AA7B7F" w:rsidR="00BE24C6" w:rsidRDefault="00BE24C6" w:rsidP="00BE24C6">
      <w:pPr>
        <w:pStyle w:val="Heading1"/>
        <w:rPr>
          <w:rFonts w:eastAsia="Times New Roman"/>
        </w:rPr>
      </w:pPr>
      <w:r>
        <w:rPr>
          <w:rFonts w:eastAsia="Times New Roman"/>
        </w:rPr>
        <w:t>Infrastructure Politics Updates</w:t>
      </w:r>
    </w:p>
    <w:p w14:paraId="31CE68F7" w14:textId="039EA4CE" w:rsidR="00BE24C6" w:rsidRPr="00BE24C6" w:rsidRDefault="00BE24C6" w:rsidP="00BE24C6">
      <w:pPr>
        <w:pStyle w:val="Heading2"/>
        <w:rPr>
          <w:rFonts w:eastAsia="Times New Roman"/>
          <w:szCs w:val="28"/>
        </w:rPr>
      </w:pPr>
      <w:r>
        <w:rPr>
          <w:rFonts w:eastAsia="Times New Roman"/>
          <w:szCs w:val="28"/>
        </w:rPr>
        <w:t>***WONT PASS</w:t>
      </w:r>
    </w:p>
    <w:p w14:paraId="0ED07D0C" w14:textId="49228B18" w:rsidR="00BE24C6" w:rsidRPr="00BE24C6" w:rsidRDefault="00BE24C6" w:rsidP="00BE24C6">
      <w:pPr>
        <w:pStyle w:val="Heading3"/>
        <w:rPr>
          <w:rFonts w:eastAsia="Times New Roman"/>
        </w:rPr>
      </w:pPr>
      <w:proofErr w:type="spellStart"/>
      <w:r w:rsidRPr="00BE24C6">
        <w:rPr>
          <w:rFonts w:eastAsia="Times New Roman"/>
        </w:rPr>
        <w:t>Bipart</w:t>
      </w:r>
      <w:proofErr w:type="spellEnd"/>
      <w:r w:rsidRPr="00BE24C6">
        <w:rPr>
          <w:rFonts w:eastAsia="Times New Roman"/>
        </w:rPr>
        <w:t xml:space="preserve"> Bill</w:t>
      </w:r>
      <w:r>
        <w:rPr>
          <w:rFonts w:eastAsia="Times New Roman"/>
        </w:rPr>
        <w:t>---Won’t Pass</w:t>
      </w:r>
      <w:r w:rsidRPr="00BE24C6">
        <w:rPr>
          <w:rFonts w:eastAsia="Times New Roman"/>
        </w:rPr>
        <w:t>---GOP</w:t>
      </w:r>
    </w:p>
    <w:p w14:paraId="6F59F485" w14:textId="77777777" w:rsidR="00BE24C6" w:rsidRPr="00BE24C6" w:rsidRDefault="00BE24C6" w:rsidP="00BE24C6"/>
    <w:p w14:paraId="6906973D" w14:textId="77777777" w:rsidR="00BE24C6" w:rsidRPr="00BE24C6" w:rsidRDefault="00BE24C6" w:rsidP="00BE24C6">
      <w:pPr>
        <w:pStyle w:val="Heading4"/>
        <w:rPr>
          <w:sz w:val="28"/>
        </w:rPr>
      </w:pPr>
      <w:r w:rsidRPr="00BE24C6">
        <w:rPr>
          <w:sz w:val="28"/>
        </w:rPr>
        <w:t xml:space="preserve">The infrastructure bill </w:t>
      </w:r>
      <w:proofErr w:type="spellStart"/>
      <w:r w:rsidRPr="00BE24C6">
        <w:rPr>
          <w:sz w:val="28"/>
        </w:rPr>
        <w:t>wont</w:t>
      </w:r>
      <w:proofErr w:type="spellEnd"/>
      <w:r w:rsidRPr="00BE24C6">
        <w:rPr>
          <w:sz w:val="28"/>
        </w:rPr>
        <w:t xml:space="preserve"> pass, republicans are not supporting the bill anymore </w:t>
      </w:r>
    </w:p>
    <w:p w14:paraId="3CE4E1FE" w14:textId="77777777" w:rsidR="00BE24C6" w:rsidRPr="00BE24C6" w:rsidRDefault="00BE24C6" w:rsidP="00BE24C6">
      <w:pPr>
        <w:rPr>
          <w:highlight w:val="cyan"/>
        </w:rPr>
      </w:pPr>
      <w:r w:rsidRPr="00BE24C6">
        <w:t xml:space="preserve">Burgess </w:t>
      </w:r>
      <w:r w:rsidRPr="00BE24C6">
        <w:rPr>
          <w:rStyle w:val="Style13ptBold"/>
          <w:sz w:val="28"/>
        </w:rPr>
        <w:t>Everett, 7-12</w:t>
      </w:r>
      <w:r w:rsidRPr="00BE24C6">
        <w:t>-2021 John Burgess Everett the co-congressional bureau chief for POLITICO, specializing in the Senate since 2013, "GOP support for bipartisan infrastructure deal going wobbly," POLITICO, https://www.politico.com/news/2021/07/12/gop-support-for-bipartisan-infrastructure-deal-going-wobbly-499376</w:t>
      </w:r>
    </w:p>
    <w:p w14:paraId="33BE9727" w14:textId="77777777" w:rsidR="00BE24C6" w:rsidRPr="00BE24C6" w:rsidRDefault="00BE24C6" w:rsidP="00BE24C6">
      <w:pPr>
        <w:spacing w:after="100" w:afterAutospacing="1"/>
        <w:rPr>
          <w:rStyle w:val="StyleUnderline"/>
        </w:rPr>
      </w:pPr>
      <w:r w:rsidRPr="00BE24C6">
        <w:rPr>
          <w:rStyle w:val="StyleUnderline"/>
          <w:highlight w:val="cyan"/>
        </w:rPr>
        <w:t>Dem</w:t>
      </w:r>
      <w:r w:rsidRPr="00BE24C6">
        <w:rPr>
          <w:rStyle w:val="StyleUnderline"/>
        </w:rPr>
        <w:t>ocrat</w:t>
      </w:r>
      <w:r w:rsidRPr="00BE24C6">
        <w:rPr>
          <w:rStyle w:val="StyleUnderline"/>
          <w:highlight w:val="cyan"/>
        </w:rPr>
        <w:t>s</w:t>
      </w:r>
      <w:r w:rsidRPr="00BE24C6">
        <w:rPr>
          <w:rStyle w:val="StyleUnderline"/>
        </w:rPr>
        <w:t xml:space="preserve"> </w:t>
      </w:r>
      <w:r w:rsidRPr="00BE24C6">
        <w:rPr>
          <w:rStyle w:val="StyleUnderline"/>
          <w:highlight w:val="cyan"/>
        </w:rPr>
        <w:t>need 10 Rep</w:t>
      </w:r>
      <w:r w:rsidRPr="00BE24C6">
        <w:rPr>
          <w:rStyle w:val="StyleUnderline"/>
        </w:rPr>
        <w:t xml:space="preserve">ublican </w:t>
      </w:r>
      <w:r w:rsidRPr="00BE24C6">
        <w:rPr>
          <w:rStyle w:val="StyleUnderline"/>
          <w:highlight w:val="cyan"/>
        </w:rPr>
        <w:t>s</w:t>
      </w:r>
      <w:r w:rsidRPr="00BE24C6">
        <w:rPr>
          <w:rStyle w:val="StyleUnderline"/>
        </w:rPr>
        <w:t>enators</w:t>
      </w:r>
      <w:r w:rsidRPr="00BE24C6">
        <w:rPr>
          <w:rStyle w:val="StyleUnderline"/>
          <w:highlight w:val="cyan"/>
        </w:rPr>
        <w:t xml:space="preserve"> to pass the bipartisan bill, but some are wavering.</w:t>
      </w:r>
      <w:r w:rsidRPr="00BE24C6">
        <w:rPr>
          <w:rStyle w:val="StyleUnderline"/>
        </w:rPr>
        <w:t xml:space="preserve"> </w:t>
      </w:r>
      <w:r w:rsidRPr="00BE24C6">
        <w:rPr>
          <w:sz w:val="16"/>
          <w:szCs w:val="14"/>
        </w:rPr>
        <w:t>Sen. Jerry Moran said he is concerned his vote for a bipartisan bill could help kick off a massive subsequent round of spending by Senate Democrats on party lines. | Leigh Vogel/Pool via AP By </w:t>
      </w:r>
      <w:hyperlink r:id="rId6" w:tgtFrame="_top" w:history="1">
        <w:r w:rsidRPr="00BE24C6">
          <w:rPr>
            <w:rFonts w:ascii="Arial" w:eastAsia="Times New Roman" w:hAnsi="Arial" w:cs="Arial"/>
            <w:color w:val="222222"/>
            <w:sz w:val="16"/>
            <w:szCs w:val="24"/>
          </w:rPr>
          <w:t>BURGESS EVERETT</w:t>
        </w:r>
      </w:hyperlink>
      <w:r w:rsidRPr="00BE24C6">
        <w:rPr>
          <w:sz w:val="16"/>
          <w:szCs w:val="14"/>
        </w:rPr>
        <w:t> and </w:t>
      </w:r>
      <w:hyperlink r:id="rId7" w:tgtFrame="_top" w:history="1">
        <w:r w:rsidRPr="00BE24C6">
          <w:rPr>
            <w:rFonts w:ascii="Arial" w:eastAsia="Times New Roman" w:hAnsi="Arial" w:cs="Arial"/>
            <w:color w:val="222222"/>
            <w:sz w:val="16"/>
            <w:szCs w:val="24"/>
          </w:rPr>
          <w:t>MARIANNE LEVINE</w:t>
        </w:r>
      </w:hyperlink>
      <w:r w:rsidRPr="00BE24C6">
        <w:rPr>
          <w:sz w:val="16"/>
          <w:szCs w:val="14"/>
        </w:rPr>
        <w:t xml:space="preserve"> </w:t>
      </w:r>
      <w:r w:rsidRPr="00BE24C6">
        <w:rPr>
          <w:rStyle w:val="Emphasis"/>
        </w:rPr>
        <w:t xml:space="preserve">Jerry </w:t>
      </w:r>
      <w:r w:rsidRPr="00BE24C6">
        <w:rPr>
          <w:rStyle w:val="Emphasis"/>
          <w:highlight w:val="cyan"/>
        </w:rPr>
        <w:t>Moran</w:t>
      </w:r>
      <w:r w:rsidRPr="00BE24C6">
        <w:rPr>
          <w:rStyle w:val="Emphasis"/>
        </w:rPr>
        <w:t xml:space="preserve"> is </w:t>
      </w:r>
      <w:r w:rsidRPr="00BE24C6">
        <w:rPr>
          <w:rStyle w:val="Emphasis"/>
          <w:highlight w:val="cyan"/>
        </w:rPr>
        <w:t>one of 11</w:t>
      </w:r>
      <w:r w:rsidRPr="00BE24C6">
        <w:rPr>
          <w:rStyle w:val="Emphasis"/>
        </w:rPr>
        <w:t xml:space="preserve"> </w:t>
      </w:r>
      <w:r w:rsidRPr="00BE24C6">
        <w:rPr>
          <w:rStyle w:val="Emphasis"/>
          <w:highlight w:val="cyan"/>
        </w:rPr>
        <w:t>Rep</w:t>
      </w:r>
      <w:r w:rsidRPr="00BE24C6">
        <w:rPr>
          <w:rStyle w:val="Emphasis"/>
        </w:rPr>
        <w:t>ublican</w:t>
      </w:r>
      <w:r w:rsidRPr="00BE24C6">
        <w:rPr>
          <w:rStyle w:val="Emphasis"/>
          <w:highlight w:val="cyan"/>
        </w:rPr>
        <w:t>s</w:t>
      </w:r>
      <w:r w:rsidRPr="00BE24C6">
        <w:rPr>
          <w:rStyle w:val="Emphasis"/>
        </w:rPr>
        <w:t xml:space="preserve"> </w:t>
      </w:r>
      <w:r w:rsidRPr="00BE24C6">
        <w:rPr>
          <w:rStyle w:val="Emphasis"/>
          <w:highlight w:val="cyan"/>
        </w:rPr>
        <w:t>who endorsed</w:t>
      </w:r>
      <w:r w:rsidRPr="00BE24C6">
        <w:rPr>
          <w:rStyle w:val="Emphasis"/>
        </w:rPr>
        <w:t xml:space="preserve"> the </w:t>
      </w:r>
      <w:r w:rsidRPr="00BE24C6">
        <w:rPr>
          <w:rStyle w:val="Emphasis"/>
          <w:highlight w:val="cyan"/>
        </w:rPr>
        <w:t>Senate</w:t>
      </w:r>
      <w:r w:rsidRPr="00BE24C6">
        <w:rPr>
          <w:rStyle w:val="Emphasis"/>
        </w:rPr>
        <w:t xml:space="preserve">’s </w:t>
      </w:r>
      <w:r w:rsidRPr="00BE24C6">
        <w:rPr>
          <w:rStyle w:val="Emphasis"/>
          <w:highlight w:val="cyan"/>
        </w:rPr>
        <w:t>bipartisan infrastructure</w:t>
      </w:r>
      <w:r w:rsidRPr="00BE24C6">
        <w:rPr>
          <w:sz w:val="16"/>
          <w:szCs w:val="14"/>
        </w:rPr>
        <w:t xml:space="preserve"> framework. </w:t>
      </w:r>
      <w:r w:rsidRPr="00BE24C6">
        <w:rPr>
          <w:rStyle w:val="StyleUnderline"/>
        </w:rPr>
        <w:t xml:space="preserve">He also </w:t>
      </w:r>
      <w:r w:rsidRPr="00BE24C6">
        <w:rPr>
          <w:rStyle w:val="StyleUnderline"/>
          <w:highlight w:val="cyan"/>
        </w:rPr>
        <w:t>has plenty of concerns about it</w:t>
      </w:r>
      <w:r w:rsidRPr="00BE24C6">
        <w:rPr>
          <w:rStyle w:val="StyleUnderline"/>
        </w:rPr>
        <w:t xml:space="preserve">. </w:t>
      </w:r>
      <w:r w:rsidRPr="00BE24C6">
        <w:rPr>
          <w:sz w:val="16"/>
          <w:szCs w:val="14"/>
        </w:rPr>
        <w:t xml:space="preserve">The Kansas </w:t>
      </w:r>
      <w:r w:rsidRPr="00BE24C6">
        <w:rPr>
          <w:rStyle w:val="StyleUnderline"/>
          <w:highlight w:val="cyan"/>
        </w:rPr>
        <w:t>Republican said the idea of using</w:t>
      </w:r>
      <w:r w:rsidRPr="00BE24C6">
        <w:rPr>
          <w:rStyle w:val="StyleUnderline"/>
        </w:rPr>
        <w:t xml:space="preserve"> increased </w:t>
      </w:r>
      <w:r w:rsidRPr="00BE24C6">
        <w:rPr>
          <w:rStyle w:val="StyleUnderline"/>
          <w:highlight w:val="cyan"/>
        </w:rPr>
        <w:t>IRS enforcement to generate some of the nearly $600 billion in new spending</w:t>
      </w:r>
      <w:r w:rsidRPr="00BE24C6">
        <w:rPr>
          <w:rStyle w:val="StyleUnderline"/>
        </w:rPr>
        <w:t xml:space="preserve"> “</w:t>
      </w:r>
      <w:r w:rsidRPr="00BE24C6">
        <w:rPr>
          <w:rStyle w:val="StyleUnderline"/>
          <w:highlight w:val="cyan"/>
        </w:rPr>
        <w:t>has</w:t>
      </w:r>
      <w:r w:rsidRPr="00BE24C6">
        <w:rPr>
          <w:rStyle w:val="StyleUnderline"/>
        </w:rPr>
        <w:t xml:space="preserve"> some </w:t>
      </w:r>
      <w:r w:rsidRPr="00BE24C6">
        <w:rPr>
          <w:rStyle w:val="StyleUnderline"/>
          <w:highlight w:val="cyan"/>
        </w:rPr>
        <w:t>red flags among Rep</w:t>
      </w:r>
      <w:r w:rsidRPr="00BE24C6">
        <w:rPr>
          <w:rStyle w:val="StyleUnderline"/>
        </w:rPr>
        <w:t>ublican</w:t>
      </w:r>
      <w:r w:rsidRPr="00BE24C6">
        <w:rPr>
          <w:rStyle w:val="StyleUnderline"/>
          <w:highlight w:val="cyan"/>
        </w:rPr>
        <w:t>s</w:t>
      </w:r>
      <w:r w:rsidRPr="00BE24C6">
        <w:rPr>
          <w:rStyle w:val="StyleUnderline"/>
        </w:rPr>
        <w:t>,”</w:t>
      </w:r>
      <w:r w:rsidRPr="00BE24C6">
        <w:rPr>
          <w:sz w:val="16"/>
          <w:szCs w:val="14"/>
        </w:rPr>
        <w:t xml:space="preserve"> who have openly worried about being targeted by the Biden administration. </w:t>
      </w:r>
      <w:r w:rsidRPr="00BE24C6">
        <w:rPr>
          <w:rStyle w:val="StyleUnderline"/>
        </w:rPr>
        <w:t xml:space="preserve">Moran’s </w:t>
      </w:r>
      <w:r w:rsidRPr="00BE24C6">
        <w:rPr>
          <w:rStyle w:val="StyleUnderline"/>
          <w:highlight w:val="cyan"/>
        </w:rPr>
        <w:t>also concerned</w:t>
      </w:r>
      <w:r w:rsidRPr="00BE24C6">
        <w:rPr>
          <w:rStyle w:val="StyleUnderline"/>
        </w:rPr>
        <w:t xml:space="preserve"> his </w:t>
      </w:r>
      <w:r w:rsidRPr="00BE24C6">
        <w:rPr>
          <w:rStyle w:val="StyleUnderline"/>
          <w:highlight w:val="cyan"/>
        </w:rPr>
        <w:t>vote for a bipartisan bill could help kick off a massive subsequent round of spending by Senate Dem</w:t>
      </w:r>
      <w:r w:rsidRPr="00BE24C6">
        <w:rPr>
          <w:rStyle w:val="StyleUnderline"/>
        </w:rPr>
        <w:t>ocrat</w:t>
      </w:r>
      <w:r w:rsidRPr="00BE24C6">
        <w:rPr>
          <w:rStyle w:val="StyleUnderline"/>
          <w:highlight w:val="cyan"/>
        </w:rPr>
        <w:t>s</w:t>
      </w:r>
      <w:r w:rsidRPr="00BE24C6">
        <w:rPr>
          <w:rStyle w:val="StyleUnderline"/>
        </w:rPr>
        <w:t xml:space="preserve"> on party lines. </w:t>
      </w:r>
      <w:r w:rsidRPr="00BE24C6">
        <w:rPr>
          <w:sz w:val="16"/>
          <w:szCs w:val="14"/>
        </w:rPr>
        <w:t>“Part of the motivation is trying to make certain that we don’t spend $6 trillion," Moran said on Monday evening. If "this is lending itself toward that outcome then I would no longer be a yes at that point in time." Moran isn’t alone</w:t>
      </w:r>
      <w:r w:rsidRPr="00BE24C6">
        <w:rPr>
          <w:rStyle w:val="StyleUnderline"/>
        </w:rPr>
        <w:t>. An</w:t>
      </w:r>
      <w:r w:rsidRPr="00BE24C6">
        <w:rPr>
          <w:rStyle w:val="StyleUnderline"/>
          <w:highlight w:val="cyan"/>
        </w:rPr>
        <w:t>other</w:t>
      </w:r>
      <w:r w:rsidRPr="00BE24C6">
        <w:rPr>
          <w:rStyle w:val="StyleUnderline"/>
        </w:rPr>
        <w:t xml:space="preserve"> of the framework’s </w:t>
      </w:r>
      <w:r w:rsidRPr="00BE24C6">
        <w:rPr>
          <w:rStyle w:val="StyleUnderline"/>
          <w:highlight w:val="cyan"/>
        </w:rPr>
        <w:t>supporters</w:t>
      </w:r>
      <w:r w:rsidRPr="00BE24C6">
        <w:rPr>
          <w:sz w:val="16"/>
          <w:szCs w:val="14"/>
        </w:rPr>
        <w:t xml:space="preserve">, Sen. Mike Rounds (R-S.D.), said at the moment he is </w:t>
      </w:r>
      <w:r w:rsidRPr="00BE24C6">
        <w:rPr>
          <w:rStyle w:val="StyleUnderline"/>
          <w:highlight w:val="cyan"/>
        </w:rPr>
        <w:t>not</w:t>
      </w:r>
      <w:r w:rsidRPr="00BE24C6">
        <w:rPr>
          <w:rStyle w:val="StyleUnderline"/>
        </w:rPr>
        <w:t xml:space="preserve"> </w:t>
      </w:r>
      <w:r w:rsidRPr="00BE24C6">
        <w:rPr>
          <w:sz w:val="16"/>
          <w:szCs w:val="14"/>
        </w:rPr>
        <w:t>100 percent</w:t>
      </w:r>
      <w:r w:rsidRPr="00BE24C6">
        <w:rPr>
          <w:rFonts w:ascii="Arial" w:eastAsia="Times New Roman" w:hAnsi="Arial" w:cs="Arial"/>
          <w:color w:val="222222"/>
          <w:sz w:val="8"/>
          <w:szCs w:val="16"/>
        </w:rPr>
        <w:t xml:space="preserve"> </w:t>
      </w:r>
      <w:r w:rsidRPr="00BE24C6">
        <w:rPr>
          <w:rStyle w:val="StyleUnderline"/>
          <w:highlight w:val="cyan"/>
        </w:rPr>
        <w:t>committed to voting for the bipartisan plan</w:t>
      </w:r>
      <w:r w:rsidRPr="00BE24C6">
        <w:rPr>
          <w:rStyle w:val="StyleUnderline"/>
        </w:rPr>
        <w:t>.</w:t>
      </w:r>
      <w:r w:rsidRPr="00BE24C6">
        <w:rPr>
          <w:sz w:val="16"/>
          <w:szCs w:val="14"/>
        </w:rPr>
        <w:t xml:space="preserve"> “We don’t know what’s in it yet,” Rounds said. “I’m favorably impressed with what’s been done, but we’re going to wait and look at the final thing. </w:t>
      </w:r>
      <w:proofErr w:type="gramStart"/>
      <w:r w:rsidRPr="00BE24C6">
        <w:rPr>
          <w:sz w:val="16"/>
          <w:szCs w:val="14"/>
        </w:rPr>
        <w:t>So</w:t>
      </w:r>
      <w:proofErr w:type="gramEnd"/>
      <w:r w:rsidRPr="00BE24C6">
        <w:rPr>
          <w:sz w:val="16"/>
          <w:szCs w:val="14"/>
        </w:rPr>
        <w:t xml:space="preserve"> there’s still a lot of negotiations going on.” Comments by those two technically supportive Republicans illustrates that, </w:t>
      </w:r>
      <w:r w:rsidRPr="00BE24C6">
        <w:rPr>
          <w:rStyle w:val="StyleUnderline"/>
          <w:highlight w:val="cyan"/>
        </w:rPr>
        <w:t>after a two-week recess, GOP support</w:t>
      </w:r>
      <w:r w:rsidRPr="00BE24C6">
        <w:rPr>
          <w:rStyle w:val="StyleUnderline"/>
        </w:rPr>
        <w:t xml:space="preserve"> for an aisle-crossing deal with President Joe Biden </w:t>
      </w:r>
      <w:r w:rsidRPr="00BE24C6">
        <w:rPr>
          <w:rStyle w:val="StyleUnderline"/>
          <w:highlight w:val="cyan"/>
        </w:rPr>
        <w:t>is soft</w:t>
      </w:r>
      <w:r w:rsidRPr="00BE24C6">
        <w:rPr>
          <w:rStyle w:val="StyleUnderline"/>
        </w:rPr>
        <w:t xml:space="preserve">. The bipartisan infrastructure deal that five Senate Republicans helped sell to Biden is </w:t>
      </w:r>
      <w:r w:rsidRPr="00BE24C6">
        <w:rPr>
          <w:rStyle w:val="StyleUnderline"/>
          <w:highlight w:val="cyan"/>
        </w:rPr>
        <w:t xml:space="preserve">under harsh scrutiny from the right, testing the support of GOP centrists who will be crucial to getting the bill </w:t>
      </w:r>
      <w:proofErr w:type="spellStart"/>
      <w:r w:rsidRPr="00BE24C6">
        <w:rPr>
          <w:rStyle w:val="StyleUnderline"/>
          <w:highlight w:val="cyan"/>
        </w:rPr>
        <w:t>past</w:t>
      </w:r>
      <w:proofErr w:type="spellEnd"/>
      <w:r w:rsidRPr="00BE24C6">
        <w:rPr>
          <w:rStyle w:val="StyleUnderline"/>
          <w:highlight w:val="cyan"/>
        </w:rPr>
        <w:t xml:space="preserve"> a guaranteed filibuster</w:t>
      </w:r>
      <w:r w:rsidRPr="00BE24C6">
        <w:rPr>
          <w:rStyle w:val="StyleUnderline"/>
        </w:rPr>
        <w:t xml:space="preserve">. </w:t>
      </w:r>
      <w:r w:rsidRPr="00BE24C6">
        <w:rPr>
          <w:sz w:val="16"/>
          <w:szCs w:val="14"/>
        </w:rPr>
        <w:t xml:space="preserve">The core of support from five senators that directly negotiated the deal with Democrats and the White House is solid: Mitt Romney of Utah, Lisa Murkowski of Alaska, Susan Collins of Maine, Bill Cassidy of Louisiana and Rob Portman of Ohio. A second group of </w:t>
      </w:r>
      <w:r w:rsidRPr="00BE24C6">
        <w:rPr>
          <w:rStyle w:val="StyleUnderline"/>
          <w:highlight w:val="cyan"/>
        </w:rPr>
        <w:t xml:space="preserve">GOP senators </w:t>
      </w:r>
      <w:r w:rsidRPr="00BE24C6">
        <w:rPr>
          <w:rStyle w:val="StyleUnderline"/>
        </w:rPr>
        <w:t xml:space="preserve">who support the concept </w:t>
      </w:r>
      <w:r w:rsidRPr="00BE24C6">
        <w:rPr>
          <w:rStyle w:val="StyleUnderline"/>
          <w:highlight w:val="cyan"/>
        </w:rPr>
        <w:t>will be critical to actually passing the bill</w:t>
      </w:r>
      <w:r w:rsidRPr="00BE24C6">
        <w:rPr>
          <w:rStyle w:val="StyleUnderline"/>
        </w:rPr>
        <w:t>.</w:t>
      </w:r>
      <w:r w:rsidRPr="00BE24C6">
        <w:rPr>
          <w:sz w:val="16"/>
          <w:szCs w:val="14"/>
        </w:rPr>
        <w:t xml:space="preserve"> Those senators include Moran, Rounds, Thom Tillis of North Carolina, Todd Young of Indiana, Lindsey Graham of South Carolina and Richard Burr of North Carolina. Several of them are close to Minority Leader Mitch McConnell, who is undecided and could help sink it. “The details will matter. I think a lot of our members are going to look at: How credible are the pay-</w:t>
      </w:r>
      <w:proofErr w:type="spellStart"/>
      <w:r w:rsidRPr="00BE24C6">
        <w:rPr>
          <w:sz w:val="16"/>
          <w:szCs w:val="14"/>
        </w:rPr>
        <w:t>fors</w:t>
      </w:r>
      <w:proofErr w:type="spellEnd"/>
      <w:r w:rsidRPr="00BE24C6">
        <w:rPr>
          <w:sz w:val="16"/>
          <w:szCs w:val="14"/>
        </w:rPr>
        <w:t xml:space="preserve">, how large is this?” said Senate Minority Whip John Thune. “For our members, it’s really going to come down to whether it’s all put on the debt.” As a group of moderates in both parties </w:t>
      </w:r>
      <w:r w:rsidRPr="00BE24C6">
        <w:rPr>
          <w:rStyle w:val="StyleUnderline"/>
        </w:rPr>
        <w:t xml:space="preserve">drafts the nearly $1 trillion legislation, </w:t>
      </w:r>
      <w:r w:rsidRPr="00BE24C6">
        <w:rPr>
          <w:rStyle w:val="StyleUnderline"/>
          <w:highlight w:val="cyan"/>
        </w:rPr>
        <w:t>conservatives are bombarding it with attacks for using increased IRS</w:t>
      </w:r>
      <w:r w:rsidRPr="00BE24C6">
        <w:rPr>
          <w:rStyle w:val="StyleUnderline"/>
        </w:rPr>
        <w:t xml:space="preserve"> enforcement </w:t>
      </w:r>
      <w:r w:rsidRPr="00BE24C6">
        <w:rPr>
          <w:rStyle w:val="StyleUnderline"/>
          <w:highlight w:val="cyan"/>
        </w:rPr>
        <w:t>as a financing mechanism</w:t>
      </w:r>
      <w:r w:rsidRPr="00BE24C6">
        <w:rPr>
          <w:sz w:val="16"/>
          <w:szCs w:val="14"/>
        </w:rPr>
        <w:t xml:space="preserve">. </w:t>
      </w:r>
      <w:r w:rsidRPr="00BE24C6">
        <w:rPr>
          <w:rStyle w:val="StyleUnderline"/>
        </w:rPr>
        <w:t xml:space="preserve">And as the bipartisan framework becomes more real ahead of a Senate vote as soon as next week, more Republicans are growing publicly concerned that it would clear the way for trillions more in spending on liberal priorities and tax increases. </w:t>
      </w:r>
      <w:r w:rsidRPr="00BE24C6">
        <w:rPr>
          <w:sz w:val="16"/>
          <w:szCs w:val="14"/>
        </w:rPr>
        <w:t xml:space="preserve">And many Republicans say that the bill’s financing system, which also includes privatization of infrastructure, unused coronavirus aid and leftover unemployment benefits, may end up scoring poorly with the Congressional Budget Office. Once the bill is drafted, the CBO will calculate the bill's projected cost and revenue — and many in the GOP think that the mix of money for the new spending will come up short. Sen. Shelley Moore Capito (R-W.Va.), who tried and failed to clinch a separate infrastructure deal with Biden, said the bill’s finances “are a big question.” Sen. John Cornyn (R-Texas) said the bill’s funding mechanisms are “fundamental” to earning his support. “There’s a big hole to fill, and what I’ve seen so far doesn’t indicate they’ve filled it,” Cornyn </w:t>
      </w:r>
      <w:proofErr w:type="spellStart"/>
      <w:proofErr w:type="gramStart"/>
      <w:r w:rsidRPr="00BE24C6">
        <w:rPr>
          <w:sz w:val="16"/>
          <w:szCs w:val="14"/>
        </w:rPr>
        <w:t>said.Despite</w:t>
      </w:r>
      <w:proofErr w:type="spellEnd"/>
      <w:proofErr w:type="gramEnd"/>
      <w:r w:rsidRPr="00BE24C6">
        <w:rPr>
          <w:sz w:val="16"/>
          <w:szCs w:val="14"/>
        </w:rPr>
        <w:t xml:space="preserve"> high hopes for finishing up the legislative text this week and a potential floor vote the week of July 19, the drafting of the bill is likely to go into next week. In addition to the policy concerns, former President Donald Trump has repeatedly attacked the deal and the Republican senators behind it — many of whom voted to convict him in his impeachment trial — accusing them of being “played with, and used by” Democrats. At least 10 Republicans would have to support the deal over Trump’s objections. Moran, who is up for reelection next year and has Trump’s endorsement, said he was not familiar with Trump’s opposition. Sen. Kevin Cramer (R-N.D.) said Trump’s criticism of Republican senators “was a little bit misplaced.” “The sense I got from his messages was that it was aimed more at Mitch to some degree, [and] calling the Republican senators weak for signing onto </w:t>
      </w:r>
      <w:proofErr w:type="gramStart"/>
      <w:r w:rsidRPr="00BE24C6">
        <w:rPr>
          <w:sz w:val="16"/>
          <w:szCs w:val="14"/>
        </w:rPr>
        <w:t>it,“</w:t>
      </w:r>
      <w:proofErr w:type="gramEnd"/>
      <w:r w:rsidRPr="00BE24C6">
        <w:rPr>
          <w:sz w:val="16"/>
          <w:szCs w:val="14"/>
        </w:rPr>
        <w:t xml:space="preserve"> Cramer said. Despite Trump’s attack on McConnell, Democrats suspect that the </w:t>
      </w:r>
      <w:r w:rsidRPr="00BE24C6">
        <w:rPr>
          <w:rStyle w:val="StyleUnderline"/>
        </w:rPr>
        <w:t>GOP leader is actually seeking to hamper their plans, particularly after he said he’s entirely focused on standing up to Biden’s agenda.</w:t>
      </w:r>
      <w:r w:rsidRPr="00BE24C6">
        <w:rPr>
          <w:sz w:val="16"/>
          <w:szCs w:val="14"/>
        </w:rPr>
        <w:t xml:space="preserve"> McConnell said last week that there was a “decent chance” the bipartisan bill could come together but said it had to be “credibly paid </w:t>
      </w:r>
      <w:proofErr w:type="spellStart"/>
      <w:r w:rsidRPr="00BE24C6">
        <w:rPr>
          <w:sz w:val="16"/>
          <w:szCs w:val="14"/>
        </w:rPr>
        <w:t>for</w:t>
      </w:r>
      <w:proofErr w:type="gramStart"/>
      <w:r w:rsidRPr="00BE24C6">
        <w:rPr>
          <w:sz w:val="16"/>
          <w:szCs w:val="14"/>
        </w:rPr>
        <w:t>.”If</w:t>
      </w:r>
      <w:proofErr w:type="spellEnd"/>
      <w:proofErr w:type="gramEnd"/>
      <w:r w:rsidRPr="00BE24C6">
        <w:rPr>
          <w:sz w:val="16"/>
          <w:szCs w:val="14"/>
        </w:rPr>
        <w:t xml:space="preserve"> McConnell were to pull his party out of those talks, it would force Democrats to move their entire agenda through budget reconciliation. Portman gave leadership an update on the status of the bill during a closed-door leadership meeting Monday, according to an </w:t>
      </w:r>
      <w:proofErr w:type="spellStart"/>
      <w:proofErr w:type="gramStart"/>
      <w:r w:rsidRPr="00BE24C6">
        <w:rPr>
          <w:sz w:val="16"/>
          <w:szCs w:val="14"/>
        </w:rPr>
        <w:t>attendee.“</w:t>
      </w:r>
      <w:proofErr w:type="gramEnd"/>
      <w:r w:rsidRPr="00BE24C6">
        <w:rPr>
          <w:sz w:val="16"/>
          <w:szCs w:val="14"/>
        </w:rPr>
        <w:t>That’s</w:t>
      </w:r>
      <w:proofErr w:type="spellEnd"/>
      <w:r w:rsidRPr="00BE24C6">
        <w:rPr>
          <w:sz w:val="16"/>
          <w:szCs w:val="14"/>
        </w:rPr>
        <w:t xml:space="preserve"> really the test, whether they’ll stick with this,” said Senate Majority Whip Dick Durbin of his GOP </w:t>
      </w:r>
      <w:proofErr w:type="spellStart"/>
      <w:r w:rsidRPr="00BE24C6">
        <w:rPr>
          <w:sz w:val="16"/>
          <w:szCs w:val="14"/>
        </w:rPr>
        <w:t>colleagues.Durbin</w:t>
      </w:r>
      <w:proofErr w:type="spellEnd"/>
      <w:r w:rsidRPr="00BE24C6">
        <w:rPr>
          <w:sz w:val="16"/>
          <w:szCs w:val="14"/>
        </w:rPr>
        <w:t xml:space="preserve"> said despite cries of foul from his GOP colleagues over Democrats’ plans to pass the rest of Biden’s agenda without the GOP, it’s a “fair” path to take. Republicans tried to use budget reconciliation twice during Trump’s presidency, cutting taxes successfully and falling short of repealing Obamacare in 2017.Moran doesn’t see it that way. He joined the bipartisan efforts in part to blunt Democrats’ efforts at passing a party-line spending bill. And he’s prepared to walk away if it comes to </w:t>
      </w:r>
      <w:proofErr w:type="spellStart"/>
      <w:proofErr w:type="gramStart"/>
      <w:r w:rsidRPr="00BE24C6">
        <w:rPr>
          <w:sz w:val="16"/>
          <w:szCs w:val="14"/>
        </w:rPr>
        <w:t>that.“</w:t>
      </w:r>
      <w:proofErr w:type="gramEnd"/>
      <w:r w:rsidRPr="00BE24C6">
        <w:rPr>
          <w:sz w:val="16"/>
          <w:szCs w:val="14"/>
        </w:rPr>
        <w:t>I</w:t>
      </w:r>
      <w:proofErr w:type="spellEnd"/>
      <w:r w:rsidRPr="00BE24C6">
        <w:rPr>
          <w:sz w:val="16"/>
          <w:szCs w:val="14"/>
        </w:rPr>
        <w:t xml:space="preserve"> want to be involved and engaged in that effort, but I’m still troubled by … the statements of Speaker (Nancy) Pelosi,” Moran said. “It still doesn’t seem the right negotiating tactic to say: I’ll support a bipartisan plan only as long as I get a vote on everything </w:t>
      </w:r>
      <w:proofErr w:type="gramStart"/>
      <w:r w:rsidRPr="00BE24C6">
        <w:rPr>
          <w:sz w:val="16"/>
          <w:szCs w:val="14"/>
        </w:rPr>
        <w:t>else</w:t>
      </w:r>
      <w:proofErr w:type="gramEnd"/>
      <w:r w:rsidRPr="00BE24C6">
        <w:rPr>
          <w:sz w:val="16"/>
          <w:szCs w:val="14"/>
        </w:rPr>
        <w:t xml:space="preserve"> I want.”</w:t>
      </w:r>
    </w:p>
    <w:p w14:paraId="36ECEB49" w14:textId="77777777" w:rsidR="006978F5" w:rsidRPr="002E332A" w:rsidRDefault="006978F5" w:rsidP="006978F5">
      <w:pPr>
        <w:pStyle w:val="Heading4"/>
        <w:rPr>
          <w:rStyle w:val="StyleUnderline"/>
        </w:rPr>
      </w:pPr>
      <w:r w:rsidRPr="002E332A">
        <w:rPr>
          <w:rFonts w:eastAsia="Times New Roman"/>
        </w:rPr>
        <w:t xml:space="preserve">Infrastructure </w:t>
      </w:r>
      <w:r>
        <w:rPr>
          <w:rFonts w:eastAsia="Times New Roman"/>
        </w:rPr>
        <w:t>Bill won’t pass:</w:t>
      </w:r>
      <w:r w:rsidRPr="002E332A">
        <w:rPr>
          <w:rFonts w:eastAsia="Times New Roman"/>
        </w:rPr>
        <w:t xml:space="preserve"> Republicans</w:t>
      </w:r>
      <w:r>
        <w:rPr>
          <w:rFonts w:eastAsia="Times New Roman"/>
        </w:rPr>
        <w:t xml:space="preserve"> pulling out of bill</w:t>
      </w:r>
    </w:p>
    <w:p w14:paraId="3A0B1222" w14:textId="77777777" w:rsidR="006978F5" w:rsidRPr="002E332A" w:rsidRDefault="006978F5" w:rsidP="006978F5">
      <w:pPr>
        <w:spacing w:before="15" w:after="180"/>
        <w:rPr>
          <w:rFonts w:eastAsia="Times New Roman"/>
          <w:szCs w:val="24"/>
        </w:rPr>
      </w:pPr>
      <w:proofErr w:type="spellStart"/>
      <w:r w:rsidRPr="002E332A">
        <w:rPr>
          <w:rFonts w:eastAsia="Times New Roman" w:cs="Calibri"/>
          <w:b/>
          <w:bCs/>
          <w:sz w:val="26"/>
          <w:szCs w:val="26"/>
        </w:rPr>
        <w:t>Dayen</w:t>
      </w:r>
      <w:proofErr w:type="spellEnd"/>
      <w:r>
        <w:rPr>
          <w:rFonts w:eastAsia="Times New Roman" w:cs="Calibri"/>
          <w:b/>
          <w:bCs/>
          <w:sz w:val="26"/>
          <w:szCs w:val="26"/>
        </w:rPr>
        <w:t xml:space="preserve"> 7/14</w:t>
      </w:r>
      <w:r w:rsidRPr="002E332A">
        <w:rPr>
          <w:rFonts w:eastAsia="Times New Roman" w:cs="Calibri"/>
        </w:rPr>
        <w:t xml:space="preserve"> (David </w:t>
      </w:r>
      <w:proofErr w:type="spellStart"/>
      <w:r w:rsidRPr="002E332A">
        <w:rPr>
          <w:rFonts w:eastAsia="Times New Roman" w:cs="Calibri"/>
        </w:rPr>
        <w:t>Dayen</w:t>
      </w:r>
      <w:proofErr w:type="spellEnd"/>
      <w:r>
        <w:rPr>
          <w:rFonts w:eastAsia="Times New Roman" w:cs="Calibri"/>
        </w:rPr>
        <w:t xml:space="preserve"> is an executive editor at the American Prospect and a recipient of the 2021 Hillman Prize</w:t>
      </w:r>
      <w:r w:rsidRPr="002E332A">
        <w:rPr>
          <w:rFonts w:eastAsia="Times New Roman" w:cs="Calibri"/>
        </w:rPr>
        <w:t>, 7-14-2021, accessed on 7-17-2021, The American Prospect, "Infrastructure Summer: Republicans Attempt to Pull the Football on Bipartisan Deal", https://prospect.org/infrastructure/building-back-america/infrastructure-summer-republicans-attempt-to-pull-the-football-bipartisan-deal/, ICW JL)</w:t>
      </w:r>
    </w:p>
    <w:p w14:paraId="55C3682F" w14:textId="77777777" w:rsidR="006978F5" w:rsidRDefault="006978F5" w:rsidP="006978F5">
      <w:pPr>
        <w:rPr>
          <w:sz w:val="12"/>
        </w:rPr>
      </w:pPr>
      <w:r w:rsidRPr="00095A99">
        <w:rPr>
          <w:sz w:val="12"/>
        </w:rPr>
        <w:t xml:space="preserve">This was always going to happen, and Democrats should be prepared for it. Sen. Jerry Moran (R-KS) arrives at the Capitol for a Senate Appropriations Subcommittee on Defense hearing, May 26, 2021. Stop me if you’ve heard this before, but </w:t>
      </w:r>
      <w:r w:rsidRPr="009A0023">
        <w:rPr>
          <w:rStyle w:val="StyleUnderline"/>
        </w:rPr>
        <w:t>Republicans are proving themselves untrustworthy in policy negotiations.</w:t>
      </w:r>
      <w:r>
        <w:rPr>
          <w:rStyle w:val="StyleUnderline"/>
        </w:rPr>
        <w:t xml:space="preserve"> </w:t>
      </w:r>
      <w:r w:rsidRPr="009A0023">
        <w:rPr>
          <w:rStyle w:val="StyleUnderline"/>
        </w:rPr>
        <w:t>About a month ago, 11 Senate Republicans secured a deal with the White House on a subset of infrastructure spending, while claiming to speak for enough of their colleagues to break a filibuster.</w:t>
      </w:r>
      <w:r w:rsidRPr="00095A99">
        <w:rPr>
          <w:sz w:val="12"/>
        </w:rPr>
        <w:t xml:space="preserve"> But now there are murmurs of wavering. </w:t>
      </w:r>
      <w:r w:rsidRPr="009A0023">
        <w:rPr>
          <w:rStyle w:val="StyleUnderline"/>
        </w:rPr>
        <w:t xml:space="preserve">CNN reports that </w:t>
      </w:r>
      <w:r w:rsidRPr="00095A99">
        <w:rPr>
          <w:rStyle w:val="StyleUnderline"/>
          <w:highlight w:val="cyan"/>
        </w:rPr>
        <w:t>five of the 11 are having second thoughts,</w:t>
      </w:r>
      <w:r w:rsidRPr="009A0023">
        <w:rPr>
          <w:rStyle w:val="StyleUnderline"/>
        </w:rPr>
        <w:t xml:space="preserve"> while Politico gets a couple </w:t>
      </w:r>
      <w:r w:rsidRPr="00095A99">
        <w:rPr>
          <w:rStyle w:val="StyleUnderline"/>
          <w:highlight w:val="cyan"/>
        </w:rPr>
        <w:t>specific senators on</w:t>
      </w:r>
      <w:r w:rsidRPr="009A0023">
        <w:rPr>
          <w:rStyle w:val="StyleUnderline"/>
        </w:rPr>
        <w:t xml:space="preserve"> the </w:t>
      </w:r>
      <w:r w:rsidRPr="00095A99">
        <w:rPr>
          <w:rStyle w:val="StyleUnderline"/>
          <w:highlight w:val="cyan"/>
        </w:rPr>
        <w:t>record with</w:t>
      </w:r>
      <w:r w:rsidRPr="009A0023">
        <w:rPr>
          <w:rStyle w:val="StyleUnderline"/>
        </w:rPr>
        <w:t xml:space="preserve"> their </w:t>
      </w:r>
      <w:r w:rsidRPr="00095A99">
        <w:rPr>
          <w:rStyle w:val="StyleUnderline"/>
          <w:highlight w:val="cyan"/>
        </w:rPr>
        <w:t>misgivings.</w:t>
      </w:r>
      <w:r w:rsidRPr="009A0023">
        <w:rPr>
          <w:rStyle w:val="StyleUnderline"/>
        </w:rPr>
        <w:t xml:space="preserve"> </w:t>
      </w:r>
      <w:r w:rsidRPr="00095A99">
        <w:rPr>
          <w:sz w:val="12"/>
        </w:rPr>
        <w:t xml:space="preserve">Jerry Moran, a nondescript backbencher from Kansas, is in both pieces, and his presence is notable. Moran’s two complaints are consistent with why this bipartisan deal was always going to be a Lucy-and-the-football scenario. Moran told Politico that there are “red flags” around using increased IRS enforcement as a revenue-raiser in the deal. The agreement would give $40 billion more in funding to the IRS to reduce the “tax gap” between what people owe and what they actually pay. About $100 billion in revenue depends on this provision in the deal. </w:t>
      </w:r>
      <w:r w:rsidRPr="001E2B1F">
        <w:rPr>
          <w:rStyle w:val="StyleUnderline"/>
        </w:rPr>
        <w:t>Moran hinted at conservatives being targeted by a bulked-up IRS, but his concern is obviously political.</w:t>
      </w:r>
      <w:r>
        <w:rPr>
          <w:rStyle w:val="StyleUnderline"/>
        </w:rPr>
        <w:t xml:space="preserve"> </w:t>
      </w:r>
      <w:r w:rsidRPr="001E2B1F">
        <w:rPr>
          <w:u w:val="single"/>
        </w:rPr>
        <w:t>The Coalition to Protect American Workers, a dark-money group helmed by Mike Pence’s former vice-presidential chief of staff Marc Short, has been running ads against Moran in his home state, darkly warning of an army of jackbooted government bureaucrats. “If Joe Biden gets his way, they’re coming: IRS agents,</w:t>
      </w:r>
      <w:r w:rsidRPr="00095A99">
        <w:rPr>
          <w:sz w:val="12"/>
        </w:rPr>
        <w:t xml:space="preserve">” the ad intones. Short’s group has set a goal of $25 million for the pressure campaign against Moran and other Republicans. This is part of a larger mobilization campaign from an all-star team of conservative politicians and far-right groups (among them some of the richest people in the country) that should have been anticipated from the get-go. </w:t>
      </w:r>
      <w:r w:rsidRPr="001E2B1F">
        <w:rPr>
          <w:u w:val="single"/>
        </w:rPr>
        <w:t xml:space="preserve">The entire impulse of anti-tax conservatives for at </w:t>
      </w:r>
      <w:proofErr w:type="spellStart"/>
      <w:r w:rsidRPr="001E2B1F">
        <w:rPr>
          <w:u w:val="single"/>
        </w:rPr>
        <w:t>leas</w:t>
      </w:r>
      <w:proofErr w:type="spellEnd"/>
      <w:r w:rsidRPr="001E2B1F">
        <w:rPr>
          <w:u w:val="single"/>
        </w:rPr>
        <w:t xml:space="preserve"> t 40 years has been to starve the IRS of funding. Around 30 percent of IRS enforcement division staff has been cut since 2010, leading to a withering of its duties. The right was not going to be silent as the agency was propped up with additional resources</w:t>
      </w:r>
      <w:r w:rsidRPr="00095A99">
        <w:rPr>
          <w:sz w:val="12"/>
        </w:rPr>
        <w:t xml:space="preserve">. And they’ll use any tool available, including the ProPublica leak of high-earner tax information, to prove that this “rogue” agency doesn’t deserve more money. </w:t>
      </w:r>
      <w:r w:rsidRPr="001E2B1F">
        <w:rPr>
          <w:u w:val="single"/>
        </w:rPr>
        <w:t xml:space="preserve">A related complaint is that the </w:t>
      </w:r>
      <w:r w:rsidRPr="009441FD">
        <w:rPr>
          <w:highlight w:val="cyan"/>
          <w:u w:val="single"/>
        </w:rPr>
        <w:t>revenue provisions of the deal are phony</w:t>
      </w:r>
      <w:r w:rsidRPr="001E2B1F">
        <w:rPr>
          <w:u w:val="single"/>
        </w:rPr>
        <w:t xml:space="preserve">. Several GOP senators went on the record about that. </w:t>
      </w:r>
      <w:proofErr w:type="gramStart"/>
      <w:r w:rsidRPr="001E2B1F">
        <w:rPr>
          <w:u w:val="single"/>
        </w:rPr>
        <w:t>Of course</w:t>
      </w:r>
      <w:proofErr w:type="gramEnd"/>
      <w:r w:rsidRPr="001E2B1F">
        <w:rPr>
          <w:u w:val="single"/>
        </w:rPr>
        <w:t xml:space="preserve"> it’s phony! </w:t>
      </w:r>
      <w:r w:rsidRPr="009441FD">
        <w:rPr>
          <w:highlight w:val="cyan"/>
          <w:u w:val="single"/>
        </w:rPr>
        <w:t>Republicans won’t</w:t>
      </w:r>
      <w:r w:rsidRPr="001E2B1F">
        <w:rPr>
          <w:u w:val="single"/>
        </w:rPr>
        <w:t xml:space="preserve"> raise a dime of </w:t>
      </w:r>
      <w:r w:rsidRPr="009441FD">
        <w:rPr>
          <w:highlight w:val="cyan"/>
          <w:u w:val="single"/>
        </w:rPr>
        <w:t>tax revenue</w:t>
      </w:r>
      <w:r w:rsidRPr="001E2B1F">
        <w:rPr>
          <w:u w:val="single"/>
        </w:rPr>
        <w:t xml:space="preserve"> and they don’t even want to collect taxes already owed</w:t>
      </w:r>
      <w:r w:rsidRPr="00095A99">
        <w:rPr>
          <w:sz w:val="12"/>
        </w:rPr>
        <w:t xml:space="preserve">. How exactly else would $579 billion of revenue be raised over a decade? </w:t>
      </w:r>
      <w:r w:rsidRPr="001E2B1F">
        <w:rPr>
          <w:rStyle w:val="StyleUnderline"/>
        </w:rPr>
        <w:t xml:space="preserve">Some of the measures, like </w:t>
      </w:r>
      <w:r w:rsidRPr="009441FD">
        <w:rPr>
          <w:rStyle w:val="StyleUnderline"/>
          <w:highlight w:val="cyan"/>
        </w:rPr>
        <w:t>unused coronavirus aid, are just</w:t>
      </w:r>
      <w:r w:rsidRPr="001E2B1F">
        <w:rPr>
          <w:rStyle w:val="StyleUnderline"/>
        </w:rPr>
        <w:t xml:space="preserve"> figments </w:t>
      </w:r>
      <w:r w:rsidRPr="009441FD">
        <w:rPr>
          <w:rStyle w:val="StyleUnderline"/>
          <w:highlight w:val="cyan"/>
        </w:rPr>
        <w:t>of</w:t>
      </w:r>
      <w:r w:rsidRPr="001E2B1F">
        <w:rPr>
          <w:rStyle w:val="StyleUnderline"/>
        </w:rPr>
        <w:t xml:space="preserve"> the </w:t>
      </w:r>
      <w:r w:rsidRPr="009441FD">
        <w:rPr>
          <w:rStyle w:val="StyleUnderline"/>
          <w:highlight w:val="cyan"/>
        </w:rPr>
        <w:t>GOP imagination</w:t>
      </w:r>
      <w:r w:rsidRPr="001E2B1F">
        <w:rPr>
          <w:rStyle w:val="StyleUnderline"/>
        </w:rPr>
        <w:t>. Democrats are now embracing dynamic scoring—essentially factoring in the economic benefits of spending—which they have savaged for many years when Republicans used it to justify tax cuts.</w:t>
      </w:r>
      <w:r w:rsidRPr="00095A99">
        <w:rPr>
          <w:sz w:val="12"/>
        </w:rPr>
        <w:t xml:space="preserve"> I’d rather phony pay-</w:t>
      </w:r>
      <w:proofErr w:type="spellStart"/>
      <w:r w:rsidRPr="00095A99">
        <w:rPr>
          <w:sz w:val="12"/>
        </w:rPr>
        <w:t>fors</w:t>
      </w:r>
      <w:proofErr w:type="spellEnd"/>
      <w:r w:rsidRPr="00095A99">
        <w:rPr>
          <w:sz w:val="12"/>
        </w:rPr>
        <w:t xml:space="preserve"> than the privatization of public assets, but since Biden forced all the spending to be offset, you were always going to run into this problem in a bipartisan deal. The rest of Moran’s complaint was also predictable: that </w:t>
      </w:r>
      <w:r w:rsidRPr="001E2B1F">
        <w:rPr>
          <w:u w:val="single"/>
        </w:rPr>
        <w:t>“a bipartisan bill could help kick off a massive subsequent round of spending by Senate Democrats on party lines.”</w:t>
      </w:r>
      <w:r w:rsidRPr="00095A99">
        <w:rPr>
          <w:sz w:val="12"/>
        </w:rPr>
        <w:t xml:space="preserve"> The idea that Republicans will only agree to one bill if Democrats agree to never pass another bill ever again is rather absurd, but this was always a question I had. </w:t>
      </w:r>
      <w:r w:rsidRPr="009441FD">
        <w:rPr>
          <w:highlight w:val="cyan"/>
          <w:u w:val="single"/>
        </w:rPr>
        <w:t>Why would Republicans facilitate the biggest priority of</w:t>
      </w:r>
      <w:r w:rsidRPr="00095A99">
        <w:rPr>
          <w:u w:val="single"/>
        </w:rPr>
        <w:t xml:space="preserve"> the </w:t>
      </w:r>
      <w:r w:rsidRPr="009441FD">
        <w:rPr>
          <w:highlight w:val="cyan"/>
          <w:u w:val="single"/>
        </w:rPr>
        <w:t>Biden</w:t>
      </w:r>
      <w:r w:rsidRPr="00095A99">
        <w:rPr>
          <w:u w:val="single"/>
        </w:rPr>
        <w:t xml:space="preserve"> administration, a</w:t>
      </w:r>
      <w:r w:rsidRPr="009441FD">
        <w:rPr>
          <w:highlight w:val="cyan"/>
          <w:u w:val="single"/>
        </w:rPr>
        <w:t>nd give him the opportunity to claim</w:t>
      </w:r>
      <w:r w:rsidRPr="00095A99">
        <w:rPr>
          <w:u w:val="single"/>
        </w:rPr>
        <w:t xml:space="preserve"> at least a portion of </w:t>
      </w:r>
      <w:r w:rsidRPr="009441FD">
        <w:rPr>
          <w:highlight w:val="cyan"/>
          <w:u w:val="single"/>
        </w:rPr>
        <w:t>it was bipartisan?</w:t>
      </w:r>
      <w:r>
        <w:rPr>
          <w:u w:val="single"/>
        </w:rPr>
        <w:t xml:space="preserve"> </w:t>
      </w:r>
      <w:r w:rsidRPr="00095A99">
        <w:rPr>
          <w:sz w:val="12"/>
        </w:rPr>
        <w:t xml:space="preserve">The common thread in these complaints is that </w:t>
      </w:r>
      <w:r w:rsidRPr="009441FD">
        <w:rPr>
          <w:highlight w:val="cyan"/>
          <w:u w:val="single"/>
        </w:rPr>
        <w:t>Republicans don’t</w:t>
      </w:r>
      <w:r w:rsidRPr="00095A99">
        <w:rPr>
          <w:u w:val="single"/>
        </w:rPr>
        <w:t xml:space="preserve"> really </w:t>
      </w:r>
      <w:r w:rsidRPr="009441FD">
        <w:rPr>
          <w:highlight w:val="cyan"/>
          <w:u w:val="single"/>
        </w:rPr>
        <w:t>want to do any</w:t>
      </w:r>
      <w:r w:rsidRPr="00095A99">
        <w:rPr>
          <w:u w:val="single"/>
        </w:rPr>
        <w:t xml:space="preserve"> kind of </w:t>
      </w:r>
      <w:r w:rsidRPr="009441FD">
        <w:rPr>
          <w:highlight w:val="cyan"/>
          <w:u w:val="single"/>
        </w:rPr>
        <w:t>bipartisan bill on a Democratic priority</w:t>
      </w:r>
      <w:r w:rsidRPr="00095A99">
        <w:rPr>
          <w:u w:val="single"/>
        </w:rPr>
        <w:t xml:space="preserve">. They’re happy to get Democratic support for their priorities, but not the other way around. </w:t>
      </w:r>
      <w:r w:rsidRPr="00095A99">
        <w:rPr>
          <w:sz w:val="12"/>
        </w:rPr>
        <w:t xml:space="preserve">Looming over this is the overlord of the GOP, </w:t>
      </w:r>
      <w:r w:rsidRPr="00095A99">
        <w:rPr>
          <w:u w:val="single"/>
        </w:rPr>
        <w:t xml:space="preserve">Donald Trump, who’s criticized the effort, entirely on the terms that you shouldn’t make any agreement with any Democrat ever. And we’ve endured years of </w:t>
      </w:r>
      <w:r w:rsidRPr="009441FD">
        <w:rPr>
          <w:highlight w:val="cyan"/>
          <w:u w:val="single"/>
        </w:rPr>
        <w:t>Republicans paying fealty to whatever Trump says</w:t>
      </w:r>
      <w:r w:rsidRPr="00095A99">
        <w:rPr>
          <w:u w:val="single"/>
        </w:rPr>
        <w:t>.</w:t>
      </w:r>
      <w:r w:rsidRPr="00095A99">
        <w:rPr>
          <w:sz w:val="12"/>
        </w:rPr>
        <w:t xml:space="preserve"> The fact that in the face of this, the White House is courting conservatives on supporting welfare spending seems just crazy. </w:t>
      </w:r>
      <w:r w:rsidRPr="009441FD">
        <w:rPr>
          <w:highlight w:val="cyan"/>
          <w:u w:val="single"/>
        </w:rPr>
        <w:t>If Republicans pull out</w:t>
      </w:r>
      <w:r w:rsidRPr="00095A99">
        <w:rPr>
          <w:u w:val="single"/>
        </w:rPr>
        <w:t xml:space="preserve"> the rug </w:t>
      </w:r>
      <w:r w:rsidRPr="009441FD">
        <w:rPr>
          <w:highlight w:val="cyan"/>
          <w:u w:val="single"/>
        </w:rPr>
        <w:t>on the bipartisan agreement</w:t>
      </w:r>
      <w:r w:rsidRPr="00095A99">
        <w:rPr>
          <w:u w:val="single"/>
        </w:rPr>
        <w:t xml:space="preserve">, this </w:t>
      </w:r>
      <w:r w:rsidRPr="009441FD">
        <w:rPr>
          <w:highlight w:val="cyan"/>
          <w:u w:val="single"/>
        </w:rPr>
        <w:t>could anger moderate Democrats</w:t>
      </w:r>
      <w:r w:rsidRPr="00095A99">
        <w:rPr>
          <w:u w:val="single"/>
        </w:rPr>
        <w:t xml:space="preserve"> enough </w:t>
      </w:r>
      <w:r w:rsidRPr="009441FD">
        <w:rPr>
          <w:highlight w:val="cyan"/>
          <w:u w:val="single"/>
        </w:rPr>
        <w:t>to push them into</w:t>
      </w:r>
      <w:r w:rsidRPr="00095A99">
        <w:rPr>
          <w:u w:val="single"/>
        </w:rPr>
        <w:t xml:space="preserve"> the arms of </w:t>
      </w:r>
      <w:r w:rsidRPr="009441FD">
        <w:rPr>
          <w:highlight w:val="cyan"/>
          <w:u w:val="single"/>
        </w:rPr>
        <w:t>the reconciliation package</w:t>
      </w:r>
      <w:r w:rsidRPr="00095A99">
        <w:rPr>
          <w:u w:val="single"/>
        </w:rPr>
        <w:t>.</w:t>
      </w:r>
      <w:r>
        <w:rPr>
          <w:u w:val="single"/>
        </w:rPr>
        <w:t xml:space="preserve"> </w:t>
      </w:r>
      <w:r w:rsidRPr="00095A99">
        <w:rPr>
          <w:sz w:val="12"/>
        </w:rPr>
        <w:t>But let’s recall that signing on to a smaller bipartisan bill for “hard” infrastructure was actually a Republican idea. The theory was that if they gave on the smaller spending package, Democrats would cave in on a larger reconciliation bill with social spending and tax measures, which would require practically all of their members in Congress to agree</w:t>
      </w:r>
      <w:r w:rsidRPr="00095A99">
        <w:rPr>
          <w:u w:val="single"/>
        </w:rPr>
        <w:t>. If Republicans now pull out the rug on the bipartisan agreement, this could plausibly anger moderate Democrats enough to push them into the arms of the reconciliation package, at which point Democrats get the victory they sought anyway without having to share credit for any of it with Republicans.</w:t>
      </w:r>
      <w:r w:rsidRPr="00095A99">
        <w:rPr>
          <w:sz w:val="12"/>
        </w:rPr>
        <w:t xml:space="preserve"> They could even increase funding for the IRS to Biden’s preferred level of $80 billion, and add back in a host of infrastructure elements cut out of the bipartisan bill. The question is whether Democrats would get it together to follow through on that threat, which Sen. Tim Kaine (D-VA) made publicly earlier this month, only to face backbiting from anonymous staffers that he was threatening to derail the bipartisan effort. The thrill of bipartisanship still holds far too big a sway among elements of the Democratic caucus. Meanwhile, on the other side of the dual-track process, Sen. Bernie Sanders’s (I-VT) ambition for a $6 trillion reconciliation package has already been cut nearly in half, and that’s the starting point of the negotiation. That said, what appears to have been excised are the parts that weren’t in Biden’s original proposals. It’s good news that climate and housing measures are in the baseline bill, along with the social spending in Biden’s American Families Plan. And the threat of building the physical infrastructure pieces into the reconciliation package if Republicans go AWOL from the bipartisan bill remains front and center. Though Senate moderates have been the focus for who holds the ultimate outcome in their hands, if I were to guess I’d say that </w:t>
      </w:r>
      <w:r w:rsidRPr="00095A99">
        <w:rPr>
          <w:rStyle w:val="StyleUnderline"/>
        </w:rPr>
        <w:t>House moderates will be the bigger obstacle.</w:t>
      </w:r>
      <w:r w:rsidRPr="00095A99">
        <w:rPr>
          <w:sz w:val="12"/>
        </w:rPr>
        <w:t xml:space="preserve"> Already </w:t>
      </w:r>
      <w:r w:rsidRPr="00095A99">
        <w:rPr>
          <w:rStyle w:val="StyleUnderline"/>
        </w:rPr>
        <w:t xml:space="preserve">we’re hearing about </w:t>
      </w:r>
      <w:r w:rsidRPr="009441FD">
        <w:rPr>
          <w:rStyle w:val="StyleUnderline"/>
          <w:highlight w:val="cyan"/>
        </w:rPr>
        <w:t>House members</w:t>
      </w:r>
      <w:r w:rsidRPr="00095A99">
        <w:rPr>
          <w:rStyle w:val="StyleUnderline"/>
        </w:rPr>
        <w:t xml:space="preserve"> who </w:t>
      </w:r>
      <w:r w:rsidRPr="009441FD">
        <w:rPr>
          <w:rStyle w:val="StyleUnderline"/>
          <w:highlight w:val="cyan"/>
        </w:rPr>
        <w:t>are jittery about a reconciliation bill, particularly those who represent Trump districts.</w:t>
      </w:r>
      <w:r w:rsidRPr="00095A99">
        <w:rPr>
          <w:sz w:val="12"/>
        </w:rPr>
        <w:t xml:space="preserve"> The Problem Solvers Caucus has backed the bipartisan Senate proposal, but their thinking could be to just take that and run as well. Speaker </w:t>
      </w:r>
      <w:r w:rsidRPr="009441FD">
        <w:rPr>
          <w:rStyle w:val="StyleUnderline"/>
          <w:highlight w:val="cyan"/>
        </w:rPr>
        <w:t>Pelosi</w:t>
      </w:r>
      <w:r w:rsidRPr="00095A99">
        <w:rPr>
          <w:rStyle w:val="StyleUnderline"/>
        </w:rPr>
        <w:t xml:space="preserve"> has remained strong on linking the two bills, and </w:t>
      </w:r>
      <w:r w:rsidRPr="009441FD">
        <w:rPr>
          <w:rStyle w:val="StyleUnderline"/>
          <w:highlight w:val="cyan"/>
        </w:rPr>
        <w:t>vowing not to pass either until</w:t>
      </w:r>
      <w:r w:rsidRPr="00095A99">
        <w:rPr>
          <w:rStyle w:val="StyleUnderline"/>
        </w:rPr>
        <w:t xml:space="preserve"> the </w:t>
      </w:r>
      <w:r w:rsidRPr="009441FD">
        <w:rPr>
          <w:rStyle w:val="StyleUnderline"/>
          <w:highlight w:val="cyan"/>
        </w:rPr>
        <w:t>Senate passes both. But moderates are going to scream</w:t>
      </w:r>
      <w:r w:rsidRPr="00095A99">
        <w:rPr>
          <w:rStyle w:val="StyleUnderline"/>
        </w:rPr>
        <w:t xml:space="preserve"> about that, and the </w:t>
      </w:r>
      <w:r w:rsidRPr="009441FD">
        <w:rPr>
          <w:rStyle w:val="StyleUnderline"/>
          <w:highlight w:val="cyan"/>
        </w:rPr>
        <w:t>thin margins in the House give them</w:t>
      </w:r>
      <w:r w:rsidRPr="00095A99">
        <w:rPr>
          <w:rStyle w:val="StyleUnderline"/>
        </w:rPr>
        <w:t xml:space="preserve"> the </w:t>
      </w:r>
      <w:r w:rsidRPr="009441FD">
        <w:rPr>
          <w:rStyle w:val="StyleUnderline"/>
          <w:highlight w:val="cyan"/>
        </w:rPr>
        <w:t>leverage to force a shift</w:t>
      </w:r>
      <w:r w:rsidRPr="00095A99">
        <w:rPr>
          <w:rStyle w:val="StyleUnderline"/>
        </w:rPr>
        <w:t>.</w:t>
      </w:r>
      <w:r>
        <w:rPr>
          <w:rStyle w:val="StyleUnderline"/>
        </w:rPr>
        <w:t xml:space="preserve"> </w:t>
      </w:r>
      <w:r w:rsidRPr="00095A99">
        <w:rPr>
          <w:sz w:val="12"/>
        </w:rPr>
        <w:t xml:space="preserve">Of course, progressives have that leverage too. And if moderates are left at the altar by nervous Republicans, progressives have a far better argument to say it’s time to stop waiting for bipartisan Godot and just execute the Biden agenda. </w:t>
      </w:r>
    </w:p>
    <w:p w14:paraId="4480B801" w14:textId="77777777" w:rsidR="006978F5" w:rsidRPr="00095A99" w:rsidRDefault="006978F5" w:rsidP="006978F5">
      <w:pPr>
        <w:rPr>
          <w:sz w:val="12"/>
        </w:rPr>
      </w:pPr>
    </w:p>
    <w:p w14:paraId="31B990C1" w14:textId="77777777" w:rsidR="00BE24C6" w:rsidRPr="00BE24C6" w:rsidRDefault="00BE24C6" w:rsidP="00BE24C6">
      <w:pPr>
        <w:spacing w:after="100" w:afterAutospacing="1"/>
        <w:rPr>
          <w:rFonts w:ascii="Georgia" w:eastAsia="Times New Roman" w:hAnsi="Georgia"/>
          <w:i/>
          <w:iCs/>
          <w:color w:val="222222"/>
          <w:szCs w:val="24"/>
        </w:rPr>
      </w:pPr>
    </w:p>
    <w:p w14:paraId="36F310EF" w14:textId="77777777" w:rsidR="00BE24C6" w:rsidRPr="00BE24C6" w:rsidRDefault="00BE24C6" w:rsidP="00BE24C6">
      <w:pPr>
        <w:pStyle w:val="Heading4"/>
        <w:rPr>
          <w:rFonts w:eastAsia="Times New Roman"/>
          <w:sz w:val="28"/>
        </w:rPr>
      </w:pPr>
      <w:r w:rsidRPr="00BE24C6">
        <w:rPr>
          <w:rFonts w:eastAsia="Times New Roman"/>
          <w:sz w:val="28"/>
        </w:rPr>
        <w:t>Infrastructure won’t pass, 5 of the bipartisanship GOP senators won’t pass it</w:t>
      </w:r>
    </w:p>
    <w:p w14:paraId="25DD6BFB" w14:textId="77777777" w:rsidR="00BE24C6" w:rsidRPr="00BE24C6" w:rsidRDefault="00BE24C6" w:rsidP="00BE24C6">
      <w:r w:rsidRPr="00BE24C6">
        <w:t xml:space="preserve">Manu </w:t>
      </w:r>
      <w:r w:rsidRPr="00BE24C6">
        <w:rPr>
          <w:rStyle w:val="Style13ptBold"/>
          <w:sz w:val="28"/>
        </w:rPr>
        <w:t>Raju et al, 7-12</w:t>
      </w:r>
      <w:r w:rsidRPr="00BE24C6">
        <w:t xml:space="preserve">-2021an American journalist who serves as the Chief Congressional Correspondent at the news network CNN, covering the United States Congress and campaign politics. Raju previously reported for Politico as a senior Capitol Hill correspondent and for other D.C. news outlets as well. </w:t>
      </w:r>
      <w:proofErr w:type="spellStart"/>
      <w:r w:rsidRPr="00BE24C6">
        <w:t>Cnn</w:t>
      </w:r>
      <w:proofErr w:type="spellEnd"/>
      <w:r w:rsidRPr="00BE24C6">
        <w:t>, 7-12-2021, "Biden's bipartisan infrastructure deal could face key Senate GOP defections," CNN, https://www.cnn.com/2021/07/12/politics/biden-infrastructure-senate-republican-opposition/index.html</w:t>
      </w:r>
    </w:p>
    <w:p w14:paraId="3A8436C7" w14:textId="77777777" w:rsidR="00BE24C6" w:rsidRPr="00BE24C6" w:rsidRDefault="00BE24C6" w:rsidP="00BE24C6">
      <w:pPr>
        <w:rPr>
          <w:sz w:val="16"/>
          <w:szCs w:val="14"/>
        </w:rPr>
      </w:pPr>
      <w:r w:rsidRPr="00BE24C6">
        <w:rPr>
          <w:rFonts w:ascii="Arial" w:eastAsia="Times New Roman" w:hAnsi="Arial" w:cs="Arial"/>
          <w:i/>
          <w:iCs/>
          <w:color w:val="222222"/>
          <w:sz w:val="16"/>
          <w:szCs w:val="24"/>
        </w:rPr>
        <w:t>Washington (CNN)</w:t>
      </w:r>
      <w:r w:rsidRPr="00BE24C6">
        <w:rPr>
          <w:sz w:val="16"/>
          <w:szCs w:val="14"/>
        </w:rPr>
        <w:t xml:space="preserve">Several </w:t>
      </w:r>
      <w:r w:rsidRPr="00BE24C6">
        <w:rPr>
          <w:rStyle w:val="StyleUnderline"/>
          <w:highlight w:val="cyan"/>
        </w:rPr>
        <w:t>GOP senators who initially endorsed a</w:t>
      </w:r>
      <w:hyperlink r:id="rId8" w:tgtFrame="_blank" w:history="1">
        <w:r w:rsidRPr="00BE24C6">
          <w:rPr>
            <w:rFonts w:ascii="Arial" w:eastAsia="Times New Roman" w:hAnsi="Arial" w:cs="Arial"/>
            <w:color w:val="222222"/>
            <w:szCs w:val="24"/>
            <w:highlight w:val="cyan"/>
            <w:u w:val="single"/>
          </w:rPr>
          <w:t xml:space="preserve"> bipartisan infrastructure deal </w:t>
        </w:r>
      </w:hyperlink>
      <w:r w:rsidRPr="00BE24C6">
        <w:rPr>
          <w:rStyle w:val="StyleUnderline"/>
        </w:rPr>
        <w:t xml:space="preserve">are warning they may </w:t>
      </w:r>
      <w:r w:rsidRPr="00BE24C6">
        <w:rPr>
          <w:rStyle w:val="StyleUnderline"/>
          <w:highlight w:val="cyan"/>
        </w:rPr>
        <w:t>ultimately vote against</w:t>
      </w:r>
      <w:r w:rsidRPr="00BE24C6">
        <w:rPr>
          <w:rStyle w:val="StyleUnderline"/>
        </w:rPr>
        <w:t xml:space="preserve"> </w:t>
      </w:r>
      <w:r w:rsidRPr="00BE24C6">
        <w:rPr>
          <w:sz w:val="16"/>
          <w:szCs w:val="14"/>
        </w:rPr>
        <w:t>it as it moves through the legislative process, a sign of the daunting hurdles ahead as proponents try to push the massive proposal through the evenly divided chamber by next month. Initially, 11 Republicans signed off on an outline of the plan, which proposed to pump nearly $600 billion in new spending for "hard" infrastructure and cost a total of $1.2 trillion over the next eight years</w:t>
      </w:r>
      <w:r w:rsidRPr="00BE24C6">
        <w:rPr>
          <w:rStyle w:val="StyleUnderline"/>
        </w:rPr>
        <w:t xml:space="preserve">. </w:t>
      </w:r>
      <w:r w:rsidRPr="00BE24C6">
        <w:rPr>
          <w:rStyle w:val="StyleUnderline"/>
          <w:highlight w:val="cyan"/>
        </w:rPr>
        <w:t>Getting the bill through</w:t>
      </w:r>
      <w:r w:rsidRPr="00BE24C6">
        <w:rPr>
          <w:rStyle w:val="StyleUnderline"/>
        </w:rPr>
        <w:t xml:space="preserve"> the </w:t>
      </w:r>
      <w:r w:rsidRPr="00BE24C6">
        <w:rPr>
          <w:rStyle w:val="StyleUnderline"/>
          <w:highlight w:val="cyan"/>
        </w:rPr>
        <w:t>Senate would require</w:t>
      </w:r>
      <w:r w:rsidRPr="00BE24C6">
        <w:rPr>
          <w:rStyle w:val="StyleUnderline"/>
        </w:rPr>
        <w:t xml:space="preserve"> at least </w:t>
      </w:r>
      <w:r w:rsidRPr="00BE24C6">
        <w:rPr>
          <w:rStyle w:val="StyleUnderline"/>
          <w:highlight w:val="cyan"/>
        </w:rPr>
        <w:t>10</w:t>
      </w:r>
      <w:r w:rsidRPr="00BE24C6">
        <w:rPr>
          <w:rStyle w:val="StyleUnderline"/>
        </w:rPr>
        <w:t xml:space="preserve"> </w:t>
      </w:r>
      <w:r w:rsidRPr="00BE24C6">
        <w:rPr>
          <w:rStyle w:val="StyleUnderline"/>
          <w:highlight w:val="cyan"/>
        </w:rPr>
        <w:t>Rep</w:t>
      </w:r>
      <w:r w:rsidRPr="00BE24C6">
        <w:rPr>
          <w:rStyle w:val="StyleUnderline"/>
        </w:rPr>
        <w:t>ublican</w:t>
      </w:r>
      <w:r w:rsidRPr="00BE24C6">
        <w:rPr>
          <w:rStyle w:val="StyleUnderline"/>
          <w:highlight w:val="cyan"/>
        </w:rPr>
        <w:t>s</w:t>
      </w:r>
      <w:r w:rsidRPr="00BE24C6">
        <w:rPr>
          <w:rStyle w:val="StyleUnderline"/>
        </w:rPr>
        <w:t xml:space="preserve"> </w:t>
      </w:r>
      <w:r w:rsidRPr="00BE24C6">
        <w:rPr>
          <w:rStyle w:val="StyleUnderline"/>
          <w:highlight w:val="cyan"/>
        </w:rPr>
        <w:t>to back the measure -- assuming all 50 members of the Democratic caucus stay united, which is</w:t>
      </w:r>
      <w:r w:rsidRPr="00BE24C6">
        <w:rPr>
          <w:rStyle w:val="StyleUnderline"/>
        </w:rPr>
        <w:t xml:space="preserve"> also </w:t>
      </w:r>
      <w:r w:rsidRPr="00BE24C6">
        <w:rPr>
          <w:rStyle w:val="StyleUnderline"/>
          <w:highlight w:val="cyan"/>
        </w:rPr>
        <w:t>highly uncertain</w:t>
      </w:r>
      <w:r w:rsidRPr="00BE24C6">
        <w:rPr>
          <w:rStyle w:val="StyleUnderline"/>
        </w:rPr>
        <w:t xml:space="preserve">. </w:t>
      </w:r>
      <w:r w:rsidRPr="00BE24C6">
        <w:rPr>
          <w:rStyle w:val="StyleUnderline"/>
          <w:highlight w:val="cyan"/>
        </w:rPr>
        <w:t>But five of those 11 GOP senators</w:t>
      </w:r>
      <w:r w:rsidRPr="00BE24C6">
        <w:rPr>
          <w:rStyle w:val="StyleUnderline"/>
        </w:rPr>
        <w:t xml:space="preserve"> told CNN on Monday that they </w:t>
      </w:r>
      <w:r w:rsidRPr="00BE24C6">
        <w:rPr>
          <w:rStyle w:val="StyleUnderline"/>
          <w:highlight w:val="cyan"/>
        </w:rPr>
        <w:t>are not committed to backing the bill</w:t>
      </w:r>
      <w:r w:rsidRPr="00BE24C6">
        <w:rPr>
          <w:rStyle w:val="StyleUnderline"/>
        </w:rPr>
        <w:t xml:space="preserve">, wary of some of the details for paying for the measure that have come to light and expressing misgivings about Democratic leaders' plans to move the narrower bipartisan bill alongside a much-larger Democratic-only bill that would fulfill much of </w:t>
      </w:r>
      <w:hyperlink r:id="rId9" w:tgtFrame="_blank" w:history="1">
        <w:r w:rsidRPr="00BE24C6">
          <w:rPr>
            <w:rFonts w:ascii="Arial" w:eastAsia="Times New Roman" w:hAnsi="Arial" w:cs="Arial"/>
            <w:color w:val="222222"/>
            <w:szCs w:val="24"/>
            <w:u w:val="single"/>
          </w:rPr>
          <w:t>President Joe Biden</w:t>
        </w:r>
      </w:hyperlink>
      <w:r w:rsidRPr="00BE24C6">
        <w:rPr>
          <w:rStyle w:val="StyleUnderline"/>
        </w:rPr>
        <w:t xml:space="preserve">'s economic agenda. </w:t>
      </w:r>
      <w:r w:rsidRPr="00BE24C6">
        <w:rPr>
          <w:sz w:val="16"/>
          <w:szCs w:val="14"/>
        </w:rPr>
        <w:t xml:space="preserve">Sen. Jerry Moran, a Kansas Republican up for reelection next year, said he's "concerned" by Speaker Nancy Pelosi's plans to hold up House votes on a bipartisan deal until the Senate approves the Democratic-only bill, which could be approved by just 51 votes since it is expected to move through the filibuster-proof budget reconciliation process. "I'm not there yet," Moran said Monday evening. "I'm still interested in working to see if we can find a quality, bipartisan infrastructure plan. I want to be involved in that engagement and effort. But I'm still troubled by the statements of Speaker Pelosi. ... It doesn't seem the right kind of negotiating tactic to say, 'Yeah, I'll support a bipartisan plan, only as long as I get a vote on everything </w:t>
      </w:r>
      <w:proofErr w:type="gramStart"/>
      <w:r w:rsidRPr="00BE24C6">
        <w:rPr>
          <w:sz w:val="16"/>
          <w:szCs w:val="14"/>
        </w:rPr>
        <w:t>else</w:t>
      </w:r>
      <w:proofErr w:type="gramEnd"/>
      <w:r w:rsidRPr="00BE24C6">
        <w:rPr>
          <w:sz w:val="16"/>
          <w:szCs w:val="14"/>
        </w:rPr>
        <w:t xml:space="preserve"> I want.' " The comments underscore the delicate task that Democratic leaders face to fulfill roughly $4 trillion of Biden's agenda to make huge investments into the nation's infrastructure and expand the social safety net. An </w:t>
      </w:r>
      <w:r w:rsidRPr="00BE24C6">
        <w:rPr>
          <w:rStyle w:val="StyleUnderline"/>
        </w:rPr>
        <w:t xml:space="preserve">influential contingent of </w:t>
      </w:r>
      <w:r w:rsidRPr="00BE24C6">
        <w:rPr>
          <w:rStyle w:val="StyleUnderline"/>
          <w:highlight w:val="cyan"/>
        </w:rPr>
        <w:t>moderate</w:t>
      </w:r>
      <w:r w:rsidRPr="00BE24C6">
        <w:rPr>
          <w:rStyle w:val="StyleUnderline"/>
        </w:rPr>
        <w:t xml:space="preserve"> </w:t>
      </w:r>
      <w:r w:rsidRPr="00BE24C6">
        <w:rPr>
          <w:rStyle w:val="StyleUnderline"/>
          <w:highlight w:val="cyan"/>
        </w:rPr>
        <w:t>Dem</w:t>
      </w:r>
      <w:r w:rsidRPr="00BE24C6">
        <w:rPr>
          <w:rStyle w:val="StyleUnderline"/>
        </w:rPr>
        <w:t>ocrat</w:t>
      </w:r>
      <w:r w:rsidRPr="00BE24C6">
        <w:rPr>
          <w:rStyle w:val="StyleUnderline"/>
          <w:highlight w:val="cyan"/>
        </w:rPr>
        <w:t>s</w:t>
      </w:r>
      <w:r w:rsidRPr="00BE24C6">
        <w:rPr>
          <w:rStyle w:val="StyleUnderline"/>
        </w:rPr>
        <w:t xml:space="preserve"> </w:t>
      </w:r>
      <w:r w:rsidRPr="00BE24C6">
        <w:rPr>
          <w:rStyle w:val="StyleUnderline"/>
          <w:highlight w:val="cyan"/>
        </w:rPr>
        <w:t>say they won't back a large Dem</w:t>
      </w:r>
      <w:r w:rsidRPr="00BE24C6">
        <w:rPr>
          <w:rStyle w:val="StyleUnderline"/>
        </w:rPr>
        <w:t>ocratic-</w:t>
      </w:r>
      <w:r w:rsidRPr="00BE24C6">
        <w:rPr>
          <w:rStyle w:val="StyleUnderline"/>
          <w:highlight w:val="cyan"/>
        </w:rPr>
        <w:t>only bill</w:t>
      </w:r>
      <w:r w:rsidRPr="00BE24C6">
        <w:rPr>
          <w:rStyle w:val="StyleUnderline"/>
        </w:rPr>
        <w:t xml:space="preserve"> without trying to move a bipartisan bill first. Yet a vocal bloc of </w:t>
      </w:r>
      <w:r w:rsidRPr="00BE24C6">
        <w:rPr>
          <w:rStyle w:val="StyleUnderline"/>
          <w:highlight w:val="cyan"/>
        </w:rPr>
        <w:t>liberals</w:t>
      </w:r>
      <w:r w:rsidRPr="00BE24C6">
        <w:rPr>
          <w:rStyle w:val="StyleUnderline"/>
        </w:rPr>
        <w:t xml:space="preserve"> </w:t>
      </w:r>
      <w:proofErr w:type="gramStart"/>
      <w:r w:rsidRPr="00BE24C6">
        <w:rPr>
          <w:rStyle w:val="StyleUnderline"/>
          <w:highlight w:val="cyan"/>
        </w:rPr>
        <w:t>refuse</w:t>
      </w:r>
      <w:proofErr w:type="gramEnd"/>
      <w:r w:rsidRPr="00BE24C6">
        <w:rPr>
          <w:rStyle w:val="StyleUnderline"/>
          <w:highlight w:val="cyan"/>
        </w:rPr>
        <w:t xml:space="preserve"> to back</w:t>
      </w:r>
      <w:r w:rsidRPr="00BE24C6">
        <w:rPr>
          <w:rStyle w:val="StyleUnderline"/>
        </w:rPr>
        <w:t xml:space="preserve"> a </w:t>
      </w:r>
      <w:r w:rsidRPr="00BE24C6">
        <w:rPr>
          <w:rStyle w:val="StyleUnderline"/>
          <w:highlight w:val="cyan"/>
        </w:rPr>
        <w:t>narrow bipartisan bill</w:t>
      </w:r>
      <w:r w:rsidRPr="00BE24C6">
        <w:rPr>
          <w:rStyle w:val="StyleUnderline"/>
        </w:rPr>
        <w:t xml:space="preserve"> without a commitment that the larger bill will be enacted. </w:t>
      </w:r>
      <w:proofErr w:type="gramStart"/>
      <w:r w:rsidRPr="00BE24C6">
        <w:rPr>
          <w:sz w:val="16"/>
          <w:szCs w:val="14"/>
        </w:rPr>
        <w:t>So</w:t>
      </w:r>
      <w:proofErr w:type="gramEnd"/>
      <w:r w:rsidRPr="00BE24C6">
        <w:rPr>
          <w:sz w:val="16"/>
          <w:szCs w:val="14"/>
        </w:rPr>
        <w:t xml:space="preserve"> Pelosi drew a firm line late last month: "There </w:t>
      </w:r>
      <w:proofErr w:type="spellStart"/>
      <w:r w:rsidRPr="00BE24C6">
        <w:rPr>
          <w:sz w:val="16"/>
          <w:szCs w:val="14"/>
        </w:rPr>
        <w:t>ain't</w:t>
      </w:r>
      <w:proofErr w:type="spellEnd"/>
      <w:r w:rsidRPr="00BE24C6">
        <w:rPr>
          <w:sz w:val="16"/>
          <w:szCs w:val="14"/>
        </w:rPr>
        <w:t xml:space="preserve"> going to be no bipartisan bill, unless we have a reconciliation bill." Senate Minority Leader Mitch McConnell, who has yet to take a position on the bipartisan deal, has been sharply critical of the Democrats' tactics. And Republicans believe that if he urges his colleagues to vote against the bipartisan deal, it could ultimately collapse. "What Speaker Pelosi does I can't control, but they may not get anything if they start putting in conditions," said Sen. Mike Rounds, a South Dakota Republican who also endorsed the bipartisan framework. </w:t>
      </w:r>
      <w:r w:rsidRPr="00BE24C6">
        <w:rPr>
          <w:rStyle w:val="StyleUnderline"/>
        </w:rPr>
        <w:t>Of the 11 Republican senators who announced they were supporting a bipartisan infrastructure</w:t>
      </w:r>
      <w:r w:rsidRPr="00BE24C6">
        <w:rPr>
          <w:sz w:val="16"/>
          <w:szCs w:val="14"/>
        </w:rPr>
        <w:t xml:space="preserve"> framework in </w:t>
      </w:r>
      <w:proofErr w:type="gramStart"/>
      <w:r w:rsidRPr="00BE24C6">
        <w:rPr>
          <w:sz w:val="16"/>
          <w:szCs w:val="14"/>
        </w:rPr>
        <w:t>June,</w:t>
      </w:r>
      <w:proofErr w:type="gramEnd"/>
      <w:r w:rsidRPr="00BE24C6">
        <w:rPr>
          <w:sz w:val="16"/>
          <w:szCs w:val="14"/>
        </w:rPr>
        <w:t xml:space="preserve"> a </w:t>
      </w:r>
      <w:r w:rsidRPr="00BE24C6">
        <w:rPr>
          <w:rStyle w:val="StyleUnderline"/>
        </w:rPr>
        <w:t>number say they have serious concerns about whether their proposal could be held hostage until Democrats complete their own party-line bill</w:t>
      </w:r>
      <w:r w:rsidRPr="00BE24C6">
        <w:rPr>
          <w:sz w:val="16"/>
          <w:szCs w:val="14"/>
        </w:rPr>
        <w:t xml:space="preserve"> that will include massive social policy revisions on child care and sick leave and an extension of the boosted child tax credit. That bill is expected to make sweeping changes to the tax code on the personal and business side and raise the corporate tax rate. </w:t>
      </w:r>
      <w:r w:rsidRPr="00BE24C6">
        <w:rPr>
          <w:rStyle w:val="StyleUnderline"/>
          <w:highlight w:val="cyan"/>
        </w:rPr>
        <w:t>Rep</w:t>
      </w:r>
      <w:r w:rsidRPr="00BE24C6">
        <w:rPr>
          <w:rStyle w:val="StyleUnderline"/>
        </w:rPr>
        <w:t>ublican</w:t>
      </w:r>
      <w:r w:rsidRPr="00BE24C6">
        <w:rPr>
          <w:rStyle w:val="StyleUnderline"/>
          <w:highlight w:val="cyan"/>
        </w:rPr>
        <w:t>s</w:t>
      </w:r>
      <w:r w:rsidRPr="00BE24C6">
        <w:rPr>
          <w:rStyle w:val="StyleUnderline"/>
        </w:rPr>
        <w:t xml:space="preserve"> have </w:t>
      </w:r>
      <w:r w:rsidRPr="00BE24C6">
        <w:rPr>
          <w:rStyle w:val="StyleUnderline"/>
          <w:highlight w:val="cyan"/>
        </w:rPr>
        <w:t>said tying the two proposals together was not</w:t>
      </w:r>
      <w:r w:rsidRPr="00BE24C6">
        <w:rPr>
          <w:rStyle w:val="StyleUnderline"/>
        </w:rPr>
        <w:t xml:space="preserve"> part of </w:t>
      </w:r>
      <w:r w:rsidRPr="00BE24C6">
        <w:rPr>
          <w:rStyle w:val="StyleUnderline"/>
          <w:highlight w:val="cyan"/>
        </w:rPr>
        <w:t>the agreement</w:t>
      </w:r>
      <w:r w:rsidRPr="00BE24C6">
        <w:rPr>
          <w:rStyle w:val="StyleUnderline"/>
        </w:rPr>
        <w:t xml:space="preserve"> and that the added comments from</w:t>
      </w:r>
      <w:r w:rsidRPr="00BE24C6">
        <w:rPr>
          <w:sz w:val="16"/>
          <w:szCs w:val="14"/>
        </w:rPr>
        <w:t xml:space="preserve"> Democrats like Pelosi in the House and even the President have not been helpful to try to sell the proposal to their GOP colleagues. "Things are in flux," Sen. Todd Young, a Republican from Indiana who faces voters next year and is one of the 11 GOP backers, said Monday. "This is where the President needs to show leadership." Beyond the process, </w:t>
      </w:r>
      <w:r w:rsidRPr="00BE24C6">
        <w:rPr>
          <w:rStyle w:val="StyleUnderline"/>
          <w:highlight w:val="cyan"/>
        </w:rPr>
        <w:t>several</w:t>
      </w:r>
      <w:r w:rsidRPr="00BE24C6">
        <w:rPr>
          <w:rStyle w:val="StyleUnderline"/>
        </w:rPr>
        <w:t xml:space="preserve"> of the </w:t>
      </w:r>
      <w:r w:rsidRPr="00BE24C6">
        <w:rPr>
          <w:rStyle w:val="StyleUnderline"/>
          <w:highlight w:val="cyan"/>
        </w:rPr>
        <w:t>GOP senators</w:t>
      </w:r>
      <w:r w:rsidRPr="00BE24C6">
        <w:rPr>
          <w:rStyle w:val="StyleUnderline"/>
        </w:rPr>
        <w:t xml:space="preserve"> who backed the initial outline </w:t>
      </w:r>
      <w:r w:rsidRPr="00BE24C6">
        <w:rPr>
          <w:rStyle w:val="StyleUnderline"/>
          <w:highlight w:val="cyan"/>
        </w:rPr>
        <w:t>said</w:t>
      </w:r>
      <w:r w:rsidRPr="00BE24C6">
        <w:rPr>
          <w:rStyle w:val="StyleUnderline"/>
        </w:rPr>
        <w:t xml:space="preserve"> Monday </w:t>
      </w:r>
      <w:r w:rsidRPr="00BE24C6">
        <w:rPr>
          <w:rStyle w:val="StyleUnderline"/>
          <w:highlight w:val="cyan"/>
        </w:rPr>
        <w:t>that there are real concerns about</w:t>
      </w:r>
      <w:r w:rsidRPr="00BE24C6">
        <w:rPr>
          <w:rStyle w:val="StyleUnderline"/>
        </w:rPr>
        <w:t xml:space="preserve"> how the bill would be paid for -- including a controversial provision to bolster tax collection enforcement by the </w:t>
      </w:r>
      <w:r w:rsidRPr="00BE24C6">
        <w:rPr>
          <w:rStyle w:val="StyleUnderline"/>
          <w:highlight w:val="cyan"/>
        </w:rPr>
        <w:t>IRS</w:t>
      </w:r>
      <w:r w:rsidRPr="00BE24C6">
        <w:rPr>
          <w:rStyle w:val="StyleUnderline"/>
        </w:rPr>
        <w:t xml:space="preserve">. </w:t>
      </w:r>
      <w:r w:rsidRPr="00BE24C6">
        <w:rPr>
          <w:sz w:val="16"/>
          <w:szCs w:val="14"/>
        </w:rPr>
        <w:t xml:space="preserve">"No. No, no, no. I'm not committed or totally guaranteed on it," Rounds said. "I want to support it, but I'm going to wait and see the final product as well, but I'm hoping that it works." Added Moran: "I think there needs to be constraints on what the use of those </w:t>
      </w:r>
      <w:r w:rsidRPr="00BE24C6">
        <w:rPr>
          <w:rStyle w:val="StyleUnderline"/>
          <w:highlight w:val="cyan"/>
        </w:rPr>
        <w:t>IRS</w:t>
      </w:r>
      <w:r w:rsidRPr="00BE24C6">
        <w:rPr>
          <w:sz w:val="16"/>
          <w:szCs w:val="14"/>
        </w:rPr>
        <w:t xml:space="preserve"> agents would be. </w:t>
      </w:r>
      <w:proofErr w:type="gramStart"/>
      <w:r w:rsidRPr="00BE24C6">
        <w:rPr>
          <w:sz w:val="16"/>
          <w:szCs w:val="14"/>
        </w:rPr>
        <w:t>So</w:t>
      </w:r>
      <w:proofErr w:type="gramEnd"/>
      <w:r w:rsidRPr="00BE24C6">
        <w:rPr>
          <w:sz w:val="16"/>
          <w:szCs w:val="14"/>
        </w:rPr>
        <w:t xml:space="preserve"> we're taking a look at that. </w:t>
      </w:r>
      <w:r w:rsidRPr="00BE24C6">
        <w:rPr>
          <w:rStyle w:val="StyleUnderline"/>
        </w:rPr>
        <w:t xml:space="preserve">That pay-for </w:t>
      </w:r>
      <w:r w:rsidRPr="00BE24C6">
        <w:rPr>
          <w:rStyle w:val="StyleUnderline"/>
          <w:highlight w:val="cyan"/>
        </w:rPr>
        <w:t>has</w:t>
      </w:r>
      <w:r w:rsidRPr="00BE24C6">
        <w:rPr>
          <w:rStyle w:val="StyleUnderline"/>
        </w:rPr>
        <w:t xml:space="preserve"> some </w:t>
      </w:r>
      <w:r w:rsidRPr="00BE24C6">
        <w:rPr>
          <w:rStyle w:val="StyleUnderline"/>
          <w:highlight w:val="cyan"/>
        </w:rPr>
        <w:t>red flags among Rep</w:t>
      </w:r>
      <w:r w:rsidRPr="00BE24C6">
        <w:rPr>
          <w:rStyle w:val="StyleUnderline"/>
        </w:rPr>
        <w:t>ublican</w:t>
      </w:r>
      <w:r w:rsidRPr="00BE24C6">
        <w:rPr>
          <w:rStyle w:val="StyleUnderline"/>
          <w:highlight w:val="cyan"/>
        </w:rPr>
        <w:t>s</w:t>
      </w:r>
      <w:r w:rsidRPr="00BE24C6">
        <w:rPr>
          <w:rStyle w:val="StyleUnderline"/>
        </w:rPr>
        <w:t xml:space="preserve">." </w:t>
      </w:r>
      <w:r w:rsidRPr="00BE24C6">
        <w:rPr>
          <w:sz w:val="16"/>
          <w:szCs w:val="14"/>
        </w:rPr>
        <w:t>Sen. Richard Burr, a North Carolina Republican who signed on to the framework, made clear he needs to learn more when the language is finalized and the official estimate from the nonpartisan Congressional Budget Office is released before he will commit to voting for it. "Pay-</w:t>
      </w:r>
      <w:proofErr w:type="spellStart"/>
      <w:r w:rsidRPr="00BE24C6">
        <w:rPr>
          <w:sz w:val="16"/>
          <w:szCs w:val="14"/>
        </w:rPr>
        <w:t>fors</w:t>
      </w:r>
      <w:proofErr w:type="spellEnd"/>
      <w:r w:rsidRPr="00BE24C6">
        <w:rPr>
          <w:sz w:val="16"/>
          <w:szCs w:val="14"/>
        </w:rPr>
        <w:t xml:space="preserve"> are always a function of a little fuzzy math. </w:t>
      </w:r>
      <w:proofErr w:type="gramStart"/>
      <w:r w:rsidRPr="00BE24C6">
        <w:rPr>
          <w:sz w:val="16"/>
          <w:szCs w:val="14"/>
        </w:rPr>
        <w:t>So</w:t>
      </w:r>
      <w:proofErr w:type="gramEnd"/>
      <w:r w:rsidRPr="00BE24C6">
        <w:rPr>
          <w:sz w:val="16"/>
          <w:szCs w:val="14"/>
        </w:rPr>
        <w:t xml:space="preserve"> we'll see," the retiring GOP senator said Monday. Burr added: "We haven't negotiated the final language. Until that gets negotiated, there is no deal yet." GOP Sen. Lindsey Graham of South Carolina, who also signed off on the plan but has raised concerns about the Democrats' tactics, said: "We don't have enough pay-</w:t>
      </w:r>
      <w:proofErr w:type="spellStart"/>
      <w:r w:rsidRPr="00BE24C6">
        <w:rPr>
          <w:sz w:val="16"/>
          <w:szCs w:val="14"/>
        </w:rPr>
        <w:t>fors</w:t>
      </w:r>
      <w:proofErr w:type="spellEnd"/>
      <w:r w:rsidRPr="00BE24C6">
        <w:rPr>
          <w:sz w:val="16"/>
          <w:szCs w:val="14"/>
        </w:rPr>
        <w:t>" to finance the full package. After two weeks away during the July Fourth recess, the bipartisan group is expected to meet again Tuesday, which members and aides say will be an opportunity to try to iron out key details of the bill and give them a chance to attempt to come back together after the group's unity was tested in recent weeks. "We're going to have to spend the time and energy to deal with all the issues outstanding, and there are a lot of issues that are outstanding," said Sen. Mitt Romney, a Utah Republican who's one of the leaders of the bipartisan effort. "This is a major piece of legislation, which deals with the work of many committees, and so I can't possibly predict how long it will take." Over the recess, staff worked to try to turn the bipartisan group's framework into legislative text, but that work still isn't completed, lawmakers say. Some of the bipartisan group's ideas to pay for the investments in roads and bridges -- like public-private partnerships -- have been questioned as being real revenue generators. The group's idea of giving the IRS additional money to go after people who don't pay what they owe in taxes has been criticized by outside conservative groups. The fear among some Republicans is that if the bipartisan proposal costs too much and isn't offset enough, it will hemorrhage GOP votes. Some of McConnell's top deputies have sounded dour about the proposal. "My concern is we borrowed a lot of money during the Covid crisis and we shouldn't borrow any more for non-emergency items to pay for it," said Sen. John Cornyn, a Texas Republican who's a member of McConnell's leadership team. Asked about the vow by the bipartisan group to fully fund the plan, including by redirecting Covid-19 relief money, Cornyn said: "There's a big hole to fill, and what I've seen so far doesn't indicate they've filled it." Sen. John Thune, a South Dakota Republican who's the minority whip, said how the measure is financed is ultimately going to be the key factor. "There are still a lot of outstanding questions," said Thune, referencing efforts to find cost offsets for the bill. "The details on this matter."</w:t>
      </w:r>
    </w:p>
    <w:p w14:paraId="7D364BC7" w14:textId="77777777" w:rsidR="00BE24C6" w:rsidRPr="00BE24C6" w:rsidRDefault="00BE24C6" w:rsidP="00BE24C6">
      <w:r w:rsidRPr="00BE24C6">
        <w:rPr>
          <w:rFonts w:ascii="Arial" w:eastAsia="Times New Roman" w:hAnsi="Arial" w:cs="Arial"/>
          <w:color w:val="222222"/>
          <w:szCs w:val="24"/>
        </w:rPr>
        <w:br w:type="textWrapping" w:clear="all"/>
      </w:r>
    </w:p>
    <w:p w14:paraId="2706092E" w14:textId="77777777" w:rsidR="00BE24C6" w:rsidRPr="00BE24C6" w:rsidRDefault="00BE24C6" w:rsidP="00BE24C6">
      <w:pPr>
        <w:pStyle w:val="Heading4"/>
        <w:rPr>
          <w:sz w:val="28"/>
        </w:rPr>
      </w:pPr>
      <w:r w:rsidRPr="00BE24C6">
        <w:rPr>
          <w:sz w:val="28"/>
        </w:rPr>
        <w:t xml:space="preserve">Infra </w:t>
      </w:r>
      <w:proofErr w:type="spellStart"/>
      <w:r w:rsidRPr="00BE24C6">
        <w:rPr>
          <w:sz w:val="28"/>
        </w:rPr>
        <w:t>wont</w:t>
      </w:r>
      <w:proofErr w:type="spellEnd"/>
      <w:r w:rsidRPr="00BE24C6">
        <w:rPr>
          <w:sz w:val="28"/>
        </w:rPr>
        <w:t xml:space="preserve"> pass, republicans are going to fight because of the funding mechanism</w:t>
      </w:r>
    </w:p>
    <w:p w14:paraId="2D9AF52A" w14:textId="77777777" w:rsidR="00BE24C6" w:rsidRPr="00BE24C6" w:rsidRDefault="00BE24C6" w:rsidP="00BE24C6">
      <w:pPr>
        <w:rPr>
          <w:sz w:val="16"/>
          <w:szCs w:val="16"/>
        </w:rPr>
      </w:pPr>
      <w:r w:rsidRPr="00BE24C6">
        <w:rPr>
          <w:sz w:val="16"/>
          <w:szCs w:val="16"/>
        </w:rPr>
        <w:t xml:space="preserve">Richard </w:t>
      </w:r>
      <w:r w:rsidRPr="00BE24C6">
        <w:rPr>
          <w:rFonts w:eastAsiaTheme="majorEastAsia" w:cstheme="majorBidi"/>
          <w:b/>
          <w:iCs/>
          <w:sz w:val="28"/>
        </w:rPr>
        <w:t>Cowan</w:t>
      </w:r>
      <w:r w:rsidRPr="00BE24C6">
        <w:rPr>
          <w:sz w:val="16"/>
          <w:szCs w:val="16"/>
        </w:rPr>
        <w:t xml:space="preserve">, </w:t>
      </w:r>
      <w:r w:rsidRPr="00BE24C6">
        <w:rPr>
          <w:rFonts w:eastAsiaTheme="majorEastAsia" w:cstheme="majorBidi"/>
          <w:b/>
          <w:iCs/>
          <w:sz w:val="28"/>
        </w:rPr>
        <w:t>7-12</w:t>
      </w:r>
      <w:r w:rsidRPr="00BE24C6">
        <w:rPr>
          <w:sz w:val="16"/>
          <w:szCs w:val="16"/>
        </w:rPr>
        <w:t>-2021, "U.S. Senate returns for 'hell of a fight' over Biden infrastructure plan," Reuters, https://www.reuters.com/world/us/us-senate-braces-hell-fight-over-bidens-infrastructure-plan-2021-07-12/</w:t>
      </w:r>
    </w:p>
    <w:p w14:paraId="2CBC22BA" w14:textId="77777777" w:rsidR="00BE24C6" w:rsidRPr="00BE24C6" w:rsidRDefault="00BE24C6" w:rsidP="00BE24C6">
      <w:pPr>
        <w:pStyle w:val="texttext3evx1j"/>
        <w:spacing w:before="0" w:beforeAutospacing="0"/>
        <w:rPr>
          <w:rFonts w:ascii="Arial" w:hAnsi="Arial" w:cs="Arial"/>
          <w:color w:val="222222"/>
          <w:sz w:val="16"/>
        </w:rPr>
      </w:pPr>
      <w:r w:rsidRPr="00BE24C6">
        <w:rPr>
          <w:sz w:val="16"/>
          <w:szCs w:val="16"/>
        </w:rPr>
        <w:t xml:space="preserve">WASHINGTON, July 12 (Reuters) - The U.S. Senate returned on Monday to one of its most ambitious agendas in years as Democratic President Joe </w:t>
      </w:r>
      <w:r w:rsidRPr="00BE24C6">
        <w:rPr>
          <w:rStyle w:val="StyleUnderline"/>
          <w:highlight w:val="yellow"/>
        </w:rPr>
        <w:t>Biden seeks trillions</w:t>
      </w:r>
      <w:r w:rsidRPr="00BE24C6">
        <w:rPr>
          <w:rStyle w:val="StyleUnderline"/>
        </w:rPr>
        <w:t xml:space="preserve"> of dollars </w:t>
      </w:r>
      <w:r w:rsidRPr="00BE24C6">
        <w:rPr>
          <w:rStyle w:val="StyleUnderline"/>
          <w:highlight w:val="yellow"/>
        </w:rPr>
        <w:t>in infrastructure</w:t>
      </w:r>
      <w:r w:rsidRPr="00BE24C6">
        <w:rPr>
          <w:rStyle w:val="StyleUnderline"/>
        </w:rPr>
        <w:t xml:space="preserve"> spending and </w:t>
      </w:r>
      <w:r w:rsidRPr="00BE24C6">
        <w:rPr>
          <w:rStyle w:val="StyleUnderline"/>
          <w:highlight w:val="yellow"/>
        </w:rPr>
        <w:t>Republicans promise "a hell of a fight"</w:t>
      </w:r>
      <w:r w:rsidRPr="00BE24C6">
        <w:rPr>
          <w:rStyle w:val="StyleUnderline"/>
        </w:rPr>
        <w:t xml:space="preserve"> against raising taxes </w:t>
      </w:r>
      <w:r w:rsidRPr="00BE24C6">
        <w:rPr>
          <w:rStyle w:val="StyleUnderline"/>
          <w:highlight w:val="yellow"/>
        </w:rPr>
        <w:t>to pay for it</w:t>
      </w:r>
      <w:r w:rsidRPr="00BE24C6">
        <w:rPr>
          <w:rStyle w:val="StyleUnderline"/>
        </w:rPr>
        <w:t>.</w:t>
      </w:r>
      <w:r w:rsidRPr="00BE24C6">
        <w:rPr>
          <w:rFonts w:ascii="Arial" w:hAnsi="Arial" w:cs="Arial"/>
          <w:color w:val="222222"/>
          <w:u w:val="single"/>
        </w:rPr>
        <w:t xml:space="preserve"> </w:t>
      </w:r>
      <w:r w:rsidRPr="00BE24C6">
        <w:rPr>
          <w:sz w:val="16"/>
          <w:szCs w:val="16"/>
        </w:rPr>
        <w:t xml:space="preserve">Senate Majority Leader Chuck Schumer opened the Senate following a two-week July Fourth recess, saying progress was being made on both </w:t>
      </w:r>
      <w:hyperlink r:id="rId10" w:tgtFrame="_blank" w:history="1">
        <w:r w:rsidRPr="00BE24C6">
          <w:rPr>
            <w:rStyle w:val="text-node"/>
            <w:rFonts w:ascii="Arial" w:hAnsi="Arial" w:cs="Arial"/>
            <w:color w:val="222222"/>
            <w:sz w:val="16"/>
          </w:rPr>
          <w:t>a bipartisan $1.2 trillion infrastructure plan</w:t>
        </w:r>
      </w:hyperlink>
      <w:r w:rsidRPr="00BE24C6">
        <w:rPr>
          <w:sz w:val="16"/>
          <w:szCs w:val="16"/>
        </w:rPr>
        <w:t xml:space="preserve"> and the first step toward another measure that would pass with only Democratic votes.</w:t>
      </w:r>
      <w:r w:rsidRPr="00BE24C6">
        <w:rPr>
          <w:rFonts w:ascii="Arial" w:hAnsi="Arial" w:cs="Arial"/>
          <w:color w:val="222222"/>
          <w:sz w:val="16"/>
        </w:rPr>
        <w:t xml:space="preserve"> </w:t>
      </w:r>
      <w:r w:rsidRPr="00BE24C6">
        <w:rPr>
          <w:sz w:val="16"/>
          <w:szCs w:val="16"/>
        </w:rPr>
        <w:t>But given the 50-50 split in the Senate, it was uncertain whether the Democratic leader can fulfill his goal of passing both measures by sometime in August.</w:t>
      </w:r>
      <w:r w:rsidRPr="00BE24C6">
        <w:rPr>
          <w:rFonts w:ascii="Arial" w:hAnsi="Arial" w:cs="Arial"/>
          <w:color w:val="222222"/>
          <w:sz w:val="16"/>
        </w:rPr>
        <w:t xml:space="preserve"> </w:t>
      </w:r>
      <w:r w:rsidRPr="00BE24C6">
        <w:rPr>
          <w:sz w:val="16"/>
          <w:szCs w:val="16"/>
        </w:rPr>
        <w:t>"If and when we succeed, the benefits will reverberate across the country for generations to come," Schumer said.</w:t>
      </w:r>
      <w:r w:rsidRPr="00BE24C6">
        <w:rPr>
          <w:rFonts w:ascii="Arial" w:hAnsi="Arial" w:cs="Arial"/>
          <w:color w:val="222222"/>
          <w:sz w:val="16"/>
        </w:rPr>
        <w:t xml:space="preserve"> </w:t>
      </w:r>
      <w:r w:rsidRPr="00BE24C6">
        <w:rPr>
          <w:sz w:val="16"/>
          <w:szCs w:val="16"/>
        </w:rPr>
        <w:t xml:space="preserve">Last week, Schumer's </w:t>
      </w:r>
      <w:r w:rsidRPr="00BE24C6">
        <w:rPr>
          <w:rStyle w:val="StyleUnderline"/>
        </w:rPr>
        <w:t>Republican counterpart, Mitch McConnell, promised a "hell of a fight" over the partisan</w:t>
      </w:r>
      <w:r w:rsidRPr="00BE24C6">
        <w:rPr>
          <w:sz w:val="16"/>
          <w:szCs w:val="16"/>
        </w:rPr>
        <w:t>, Democratic initiative while leaving open the possibility of his support for the emerging bipartisan bill.</w:t>
      </w:r>
      <w:r w:rsidRPr="00BE24C6">
        <w:rPr>
          <w:rFonts w:ascii="Arial" w:hAnsi="Arial" w:cs="Arial"/>
          <w:color w:val="222222"/>
          <w:sz w:val="16"/>
        </w:rPr>
        <w:t xml:space="preserve"> </w:t>
      </w:r>
      <w:r w:rsidRPr="00BE24C6">
        <w:rPr>
          <w:sz w:val="16"/>
          <w:szCs w:val="16"/>
        </w:rPr>
        <w:t>Negotiators were still discussing ways to finance the l</w:t>
      </w:r>
      <w:hyperlink r:id="rId11" w:tgtFrame="_blank" w:history="1">
        <w:r w:rsidRPr="00BE24C6">
          <w:rPr>
            <w:rStyle w:val="text-node"/>
            <w:rFonts w:ascii="Arial" w:hAnsi="Arial" w:cs="Arial"/>
            <w:color w:val="222222"/>
            <w:sz w:val="16"/>
          </w:rPr>
          <w:t>atter measure's $1.2 trillion price tag</w:t>
        </w:r>
      </w:hyperlink>
      <w:r w:rsidRPr="00BE24C6">
        <w:rPr>
          <w:sz w:val="16"/>
          <w:szCs w:val="16"/>
        </w:rPr>
        <w:t>, according to lawmakers and congressional aides.</w:t>
      </w:r>
      <w:r w:rsidRPr="00BE24C6">
        <w:rPr>
          <w:rFonts w:ascii="Arial" w:hAnsi="Arial" w:cs="Arial"/>
          <w:color w:val="222222"/>
          <w:sz w:val="16"/>
        </w:rPr>
        <w:t xml:space="preserve"> </w:t>
      </w:r>
      <w:r w:rsidRPr="00BE24C6">
        <w:rPr>
          <w:sz w:val="16"/>
          <w:szCs w:val="16"/>
        </w:rPr>
        <w:t>Adding to the complexity, Congress could get embroiled in a potentially divisive debate over raising the statutory limit on U.S. borrowing authority, which expires at the end of July.</w:t>
      </w:r>
      <w:r w:rsidRPr="00BE24C6">
        <w:rPr>
          <w:rFonts w:ascii="Arial" w:hAnsi="Arial" w:cs="Arial"/>
          <w:color w:val="222222"/>
          <w:sz w:val="16"/>
        </w:rPr>
        <w:t xml:space="preserve"> </w:t>
      </w:r>
      <w:r w:rsidRPr="00BE24C6">
        <w:rPr>
          <w:sz w:val="16"/>
          <w:szCs w:val="16"/>
        </w:rPr>
        <w:t>While the Treasury Department is expected to be able to manage for several weeks beyond the July 31 deadline, global financial markets will become increasingly jittery about a potential U.S. default on its debt the longer the matter is unresolved.</w:t>
      </w:r>
      <w:r w:rsidRPr="00BE24C6">
        <w:rPr>
          <w:rFonts w:ascii="Arial" w:hAnsi="Arial" w:cs="Arial"/>
          <w:color w:val="222222"/>
          <w:sz w:val="16"/>
        </w:rPr>
        <w:t xml:space="preserve"> </w:t>
      </w:r>
      <w:r w:rsidRPr="00BE24C6">
        <w:rPr>
          <w:rStyle w:val="StyleUnderline"/>
          <w:highlight w:val="yellow"/>
        </w:rPr>
        <w:t>Democrats control both chambers</w:t>
      </w:r>
      <w:r w:rsidRPr="00BE24C6">
        <w:rPr>
          <w:rStyle w:val="StyleUnderline"/>
        </w:rPr>
        <w:t xml:space="preserve"> of Congress </w:t>
      </w:r>
      <w:r w:rsidRPr="00BE24C6">
        <w:rPr>
          <w:rStyle w:val="StyleUnderline"/>
          <w:highlight w:val="yellow"/>
        </w:rPr>
        <w:t>by razor-thin margins and can afford to lose only a few votes in the House</w:t>
      </w:r>
      <w:r w:rsidRPr="00BE24C6">
        <w:rPr>
          <w:rStyle w:val="StyleUnderline"/>
        </w:rPr>
        <w:t xml:space="preserve"> of Representatives </w:t>
      </w:r>
      <w:r w:rsidRPr="00BE24C6">
        <w:rPr>
          <w:rStyle w:val="StyleUnderline"/>
          <w:highlight w:val="yellow"/>
        </w:rPr>
        <w:t>and none in the Senate if they are to succeed</w:t>
      </w:r>
      <w:r w:rsidRPr="00BE24C6">
        <w:rPr>
          <w:rStyle w:val="StyleUnderline"/>
        </w:rPr>
        <w:t>.</w:t>
      </w:r>
      <w:r w:rsidRPr="00BE24C6">
        <w:rPr>
          <w:sz w:val="16"/>
          <w:szCs w:val="16"/>
        </w:rPr>
        <w:t xml:space="preserve"> They view the overall infrastructure package as potentially the most important legislation to push through before next year's elections, which will determine control of Congress for the second half of Biden's four-year term.</w:t>
      </w:r>
      <w:r w:rsidRPr="00BE24C6">
        <w:rPr>
          <w:rFonts w:ascii="Arial" w:hAnsi="Arial" w:cs="Arial"/>
          <w:color w:val="222222"/>
          <w:sz w:val="16"/>
        </w:rPr>
        <w:t xml:space="preserve"> </w:t>
      </w:r>
      <w:r w:rsidRPr="00BE24C6">
        <w:rPr>
          <w:sz w:val="16"/>
          <w:szCs w:val="16"/>
        </w:rPr>
        <w:t>The bipartisan deal would pay for rebuilding roads, bridges and other traditional infrastructure projects and bring broadband internet service to more rural areas.</w:t>
      </w:r>
      <w:r w:rsidRPr="00BE24C6">
        <w:rPr>
          <w:rFonts w:ascii="Arial" w:hAnsi="Arial" w:cs="Arial"/>
          <w:color w:val="222222"/>
          <w:sz w:val="16"/>
        </w:rPr>
        <w:t xml:space="preserve"> </w:t>
      </w:r>
      <w:r w:rsidRPr="00BE24C6">
        <w:rPr>
          <w:sz w:val="16"/>
          <w:szCs w:val="16"/>
        </w:rPr>
        <w:t>It got a boost last week from the "Problem Solvers Caucus," a group of Democratic and Republican lawmakers.</w:t>
      </w:r>
      <w:r w:rsidRPr="00BE24C6">
        <w:rPr>
          <w:rFonts w:ascii="Arial" w:hAnsi="Arial" w:cs="Arial"/>
          <w:color w:val="222222"/>
          <w:sz w:val="16"/>
        </w:rPr>
        <w:t xml:space="preserve"> </w:t>
      </w:r>
      <w:r w:rsidRPr="00BE24C6">
        <w:rPr>
          <w:sz w:val="16"/>
          <w:szCs w:val="16"/>
        </w:rPr>
        <w:t>McConnell said there was "a decent chance" the bipartisan bill could gain traction but warned the spending must somehow be financed without adding to the national debt.</w:t>
      </w:r>
      <w:r w:rsidRPr="00BE24C6">
        <w:rPr>
          <w:rFonts w:ascii="Arial" w:hAnsi="Arial" w:cs="Arial"/>
          <w:color w:val="222222"/>
          <w:sz w:val="16"/>
        </w:rPr>
        <w:t xml:space="preserve"> </w:t>
      </w:r>
      <w:r w:rsidRPr="00BE24C6">
        <w:rPr>
          <w:sz w:val="16"/>
          <w:szCs w:val="16"/>
        </w:rPr>
        <w:t>'NOT THE RIGHT THING'</w:t>
      </w:r>
      <w:r w:rsidRPr="00BE24C6">
        <w:rPr>
          <w:rFonts w:ascii="Arial" w:hAnsi="Arial" w:cs="Arial"/>
          <w:color w:val="222222"/>
          <w:sz w:val="16"/>
        </w:rPr>
        <w:t xml:space="preserve"> </w:t>
      </w:r>
      <w:r w:rsidRPr="00BE24C6">
        <w:rPr>
          <w:sz w:val="16"/>
          <w:szCs w:val="16"/>
        </w:rPr>
        <w:t>Speaking at public events in his home state of Kentucky last week, McConnell saved his grim assessments for tax hikes in the other infrastructure legislation Democrats are expected to produce in addition to the bipartisan bill.</w:t>
      </w:r>
      <w:r w:rsidRPr="00BE24C6">
        <w:rPr>
          <w:rFonts w:ascii="Arial" w:hAnsi="Arial" w:cs="Arial"/>
          <w:color w:val="222222"/>
          <w:sz w:val="16"/>
        </w:rPr>
        <w:t xml:space="preserve"> </w:t>
      </w:r>
      <w:r w:rsidRPr="00BE24C6">
        <w:rPr>
          <w:sz w:val="16"/>
          <w:szCs w:val="16"/>
        </w:rPr>
        <w:t>"This is going to be a hell of a fight. ... This is not the right thing to do for the country," McConnell warned as he attacked Biden's plans for possible tax increases on corporations and the wealthy to help finance the cost of some infrastructure investments.</w:t>
      </w:r>
      <w:r w:rsidRPr="00BE24C6">
        <w:rPr>
          <w:rFonts w:ascii="Arial" w:hAnsi="Arial" w:cs="Arial"/>
          <w:color w:val="222222"/>
          <w:sz w:val="16"/>
        </w:rPr>
        <w:t xml:space="preserve"> </w:t>
      </w:r>
      <w:r w:rsidRPr="00BE24C6">
        <w:rPr>
          <w:sz w:val="16"/>
          <w:szCs w:val="16"/>
        </w:rPr>
        <w:t>One measure, to be hammered out sometime before the start of the August recess, would simply provide the technical framework for ramming through the Senate - without Republican support - a second, bigger infrastructure measure.</w:t>
      </w:r>
      <w:r w:rsidRPr="00BE24C6">
        <w:rPr>
          <w:rFonts w:ascii="Arial" w:hAnsi="Arial" w:cs="Arial"/>
          <w:color w:val="222222"/>
          <w:sz w:val="16"/>
        </w:rPr>
        <w:t xml:space="preserve"> </w:t>
      </w:r>
      <w:r w:rsidRPr="00BE24C6">
        <w:rPr>
          <w:sz w:val="16"/>
          <w:szCs w:val="16"/>
        </w:rPr>
        <w:t>That Democrats-only plan would require a maneuver called "</w:t>
      </w:r>
      <w:hyperlink r:id="rId12" w:tgtFrame="_blank" w:history="1">
        <w:r w:rsidRPr="00BE24C6">
          <w:rPr>
            <w:rStyle w:val="text-node"/>
            <w:rFonts w:ascii="Arial" w:hAnsi="Arial" w:cs="Arial"/>
            <w:color w:val="222222"/>
            <w:sz w:val="16"/>
          </w:rPr>
          <w:t>reconciliation</w:t>
        </w:r>
      </w:hyperlink>
      <w:r w:rsidRPr="00BE24C6">
        <w:rPr>
          <w:sz w:val="16"/>
          <w:szCs w:val="16"/>
        </w:rPr>
        <w:t>" that skirts Senate rules requiring 60 votes to pass most legislation.</w:t>
      </w:r>
      <w:r w:rsidRPr="00BE24C6">
        <w:rPr>
          <w:rFonts w:ascii="Arial" w:hAnsi="Arial" w:cs="Arial"/>
          <w:color w:val="222222"/>
          <w:sz w:val="16"/>
        </w:rPr>
        <w:t xml:space="preserve"> </w:t>
      </w:r>
      <w:r w:rsidRPr="00BE24C6">
        <w:rPr>
          <w:sz w:val="16"/>
          <w:szCs w:val="16"/>
        </w:rPr>
        <w:t>The large package is set to be the final major piece of Biden's first-year legislative dreams: a partisan "human infrastructure" bill in the fall to invest huge sums to confront climate change, while also expanding education opportunities across the United States and home healthcare for the elderly and others.</w:t>
      </w:r>
      <w:r w:rsidRPr="00BE24C6">
        <w:rPr>
          <w:rFonts w:ascii="Arial" w:hAnsi="Arial" w:cs="Arial"/>
          <w:color w:val="222222"/>
          <w:sz w:val="16"/>
        </w:rPr>
        <w:t xml:space="preserve"> </w:t>
      </w:r>
      <w:r w:rsidRPr="00BE24C6">
        <w:rPr>
          <w:sz w:val="16"/>
          <w:szCs w:val="16"/>
        </w:rPr>
        <w:t>McConnell has attacked these initiatives and is hoping to generate opposition from some moderate Democrats.</w:t>
      </w:r>
      <w:r w:rsidRPr="00BE24C6">
        <w:rPr>
          <w:rFonts w:ascii="Arial" w:hAnsi="Arial" w:cs="Arial"/>
          <w:color w:val="222222"/>
          <w:sz w:val="16"/>
        </w:rPr>
        <w:t xml:space="preserve"> </w:t>
      </w:r>
      <w:r w:rsidRPr="00BE24C6">
        <w:rPr>
          <w:sz w:val="16"/>
          <w:szCs w:val="16"/>
        </w:rPr>
        <w:t>Senate Budget Committee Chairman Bernie Sanders, a leading liberal, is looking for up to $6 trillion in new investments, while other, more moderate Democrats on his panel want less.</w:t>
      </w:r>
      <w:r w:rsidRPr="00BE24C6">
        <w:rPr>
          <w:rFonts w:ascii="Arial" w:hAnsi="Arial" w:cs="Arial"/>
          <w:color w:val="222222"/>
          <w:sz w:val="16"/>
        </w:rPr>
        <w:t xml:space="preserve"> </w:t>
      </w:r>
      <w:r w:rsidRPr="00BE24C6">
        <w:rPr>
          <w:sz w:val="16"/>
          <w:szCs w:val="16"/>
        </w:rPr>
        <w:t xml:space="preserve">Corporate lobbyists, in concert with </w:t>
      </w:r>
      <w:r w:rsidRPr="00BE24C6">
        <w:rPr>
          <w:rStyle w:val="StyleUnderline"/>
          <w:highlight w:val="yellow"/>
        </w:rPr>
        <w:t>Republicans</w:t>
      </w:r>
      <w:r w:rsidRPr="00BE24C6">
        <w:rPr>
          <w:rStyle w:val="StyleUnderline"/>
        </w:rPr>
        <w:t xml:space="preserve">, </w:t>
      </w:r>
      <w:hyperlink r:id="rId13" w:tgtFrame="_blank" w:history="1">
        <w:r w:rsidRPr="00BE24C6">
          <w:rPr>
            <w:rStyle w:val="StyleUnderline"/>
            <w:highlight w:val="yellow"/>
          </w:rPr>
          <w:t>already were laying plans to thwart the initiativ</w:t>
        </w:r>
        <w:r w:rsidRPr="00BE24C6">
          <w:rPr>
            <w:rStyle w:val="StyleUnderline"/>
          </w:rPr>
          <w:t>e</w:t>
        </w:r>
      </w:hyperlink>
      <w:r w:rsidRPr="00BE24C6">
        <w:rPr>
          <w:rStyle w:val="StyleUnderline"/>
        </w:rPr>
        <w:t xml:space="preserve">, </w:t>
      </w:r>
      <w:r w:rsidRPr="00BE24C6">
        <w:rPr>
          <w:rStyle w:val="StyleUnderline"/>
          <w:highlight w:val="yellow"/>
        </w:rPr>
        <w:t>arguing that tax increases would hur</w:t>
      </w:r>
      <w:r w:rsidRPr="00BE24C6">
        <w:rPr>
          <w:rStyle w:val="StyleUnderline"/>
        </w:rPr>
        <w:t xml:space="preserve">t a U.S. </w:t>
      </w:r>
      <w:r w:rsidRPr="00BE24C6">
        <w:rPr>
          <w:rStyle w:val="StyleUnderline"/>
          <w:highlight w:val="yellow"/>
        </w:rPr>
        <w:t>economy</w:t>
      </w:r>
      <w:r w:rsidRPr="00BE24C6">
        <w:rPr>
          <w:rStyle w:val="StyleUnderline"/>
        </w:rPr>
        <w:t xml:space="preserve"> </w:t>
      </w:r>
      <w:r w:rsidRPr="00BE24C6">
        <w:rPr>
          <w:rStyle w:val="StyleUnderline"/>
          <w:highlight w:val="yellow"/>
        </w:rPr>
        <w:t>emerging from</w:t>
      </w:r>
      <w:r w:rsidRPr="00BE24C6">
        <w:rPr>
          <w:rStyle w:val="StyleUnderline"/>
        </w:rPr>
        <w:t xml:space="preserve"> the rubble of the </w:t>
      </w:r>
      <w:r w:rsidRPr="00BE24C6">
        <w:rPr>
          <w:rStyle w:val="StyleUnderline"/>
          <w:highlight w:val="yellow"/>
        </w:rPr>
        <w:t>COVID</w:t>
      </w:r>
      <w:r w:rsidRPr="00BE24C6">
        <w:rPr>
          <w:rStyle w:val="StyleUnderline"/>
        </w:rPr>
        <w:t>-19 pandemic.</w:t>
      </w:r>
      <w:r w:rsidRPr="00BE24C6">
        <w:rPr>
          <w:rFonts w:ascii="Arial" w:hAnsi="Arial" w:cs="Arial"/>
          <w:color w:val="222222"/>
          <w:u w:val="single"/>
        </w:rPr>
        <w:t xml:space="preserve"> </w:t>
      </w:r>
      <w:r w:rsidRPr="00BE24C6">
        <w:rPr>
          <w:sz w:val="16"/>
          <w:szCs w:val="16"/>
        </w:rPr>
        <w:t xml:space="preserve">Meanwhile, Democrats of all political stripes will try to attach provisions important to their constituents. </w:t>
      </w:r>
      <w:proofErr w:type="gramStart"/>
      <w:r w:rsidRPr="00BE24C6">
        <w:rPr>
          <w:sz w:val="16"/>
          <w:szCs w:val="16"/>
        </w:rPr>
        <w:t>Progressives</w:t>
      </w:r>
      <w:proofErr w:type="gramEnd"/>
      <w:r w:rsidRPr="00BE24C6">
        <w:rPr>
          <w:sz w:val="16"/>
          <w:szCs w:val="16"/>
        </w:rPr>
        <w:t xml:space="preserve"> demand turning a temporary expansion of a child tax credit into a permanent benefit. And, lawmakers from heavily Democratic states with high taxes insist that a cap on state and local tax deductions, which was included in a 2017 Republican tax law, be eased.</w:t>
      </w:r>
      <w:r w:rsidRPr="00BE24C6">
        <w:rPr>
          <w:rFonts w:ascii="Arial" w:hAnsi="Arial" w:cs="Arial"/>
          <w:color w:val="222222"/>
          <w:sz w:val="16"/>
        </w:rPr>
        <w:t xml:space="preserve"> </w:t>
      </w:r>
      <w:r w:rsidRPr="00BE24C6">
        <w:rPr>
          <w:sz w:val="16"/>
          <w:szCs w:val="16"/>
        </w:rPr>
        <w:t>Given Democrats' razor-thin majorities in Congress, party leaders in both chambers will have to pay attention to every one of their members' demands or risk losing enough support for passage of any of these bills.</w:t>
      </w:r>
      <w:r w:rsidRPr="00BE24C6">
        <w:rPr>
          <w:rFonts w:ascii="Arial" w:hAnsi="Arial" w:cs="Arial"/>
          <w:color w:val="222222"/>
          <w:sz w:val="16"/>
        </w:rPr>
        <w:t xml:space="preserve"> </w:t>
      </w:r>
      <w:r w:rsidRPr="00BE24C6">
        <w:rPr>
          <w:sz w:val="16"/>
          <w:szCs w:val="16"/>
        </w:rPr>
        <w:t xml:space="preserve">Reporting by Richard Cowan; additional reporting by Susan Cornwell; editing by Scott Malone and Jonathan </w:t>
      </w:r>
      <w:proofErr w:type="spellStart"/>
      <w:r w:rsidRPr="00BE24C6">
        <w:rPr>
          <w:sz w:val="16"/>
          <w:szCs w:val="16"/>
        </w:rPr>
        <w:t>Oatis</w:t>
      </w:r>
      <w:proofErr w:type="spellEnd"/>
      <w:r w:rsidRPr="00BE24C6">
        <w:rPr>
          <w:rFonts w:ascii="Arial" w:hAnsi="Arial" w:cs="Arial"/>
          <w:color w:val="222222"/>
          <w:sz w:val="16"/>
        </w:rPr>
        <w:t xml:space="preserve"> </w:t>
      </w:r>
      <w:r w:rsidRPr="00BE24C6">
        <w:rPr>
          <w:sz w:val="16"/>
          <w:szCs w:val="16"/>
        </w:rPr>
        <w:t xml:space="preserve">Our Standards: </w:t>
      </w:r>
      <w:hyperlink r:id="rId14" w:tgtFrame="_blank" w:history="1">
        <w:r w:rsidRPr="00BE24C6">
          <w:rPr>
            <w:rStyle w:val="text-node"/>
            <w:rFonts w:ascii="Arial" w:hAnsi="Arial" w:cs="Arial"/>
            <w:color w:val="222222"/>
            <w:sz w:val="16"/>
          </w:rPr>
          <w:t>The Thomson Reuters Trust Principles.</w:t>
        </w:r>
      </w:hyperlink>
    </w:p>
    <w:p w14:paraId="488D0493" w14:textId="77777777" w:rsidR="00BE24C6" w:rsidRPr="00BE24C6" w:rsidRDefault="00BE24C6" w:rsidP="00BE24C6">
      <w:r w:rsidRPr="00BE24C6">
        <w:rPr>
          <w:rFonts w:ascii="Georgia" w:hAnsi="Georgia"/>
          <w:color w:val="222222"/>
        </w:rPr>
        <w:br w:type="textWrapping" w:clear="all"/>
      </w:r>
    </w:p>
    <w:p w14:paraId="3ED3E08C" w14:textId="77777777" w:rsidR="003F758D" w:rsidRDefault="003F758D" w:rsidP="003F758D">
      <w:pPr>
        <w:pStyle w:val="Heading4"/>
      </w:pPr>
      <w:r>
        <w:t>The bill won’t pass – McConnell is trying to shoot it down.</w:t>
      </w:r>
    </w:p>
    <w:p w14:paraId="615A2124" w14:textId="77777777" w:rsidR="003F758D" w:rsidRPr="00687E50" w:rsidRDefault="003F758D" w:rsidP="003F758D">
      <w:r>
        <w:rPr>
          <w:rStyle w:val="Style13ptBold"/>
        </w:rPr>
        <w:t xml:space="preserve">Chait 6/25 </w:t>
      </w:r>
      <w:r w:rsidRPr="004D19ED">
        <w:t>—</w:t>
      </w:r>
      <w:r>
        <w:t xml:space="preserve"> Jonathan Chait, writer for </w:t>
      </w:r>
      <w:r>
        <w:rPr>
          <w:i/>
          <w:iCs/>
        </w:rPr>
        <w:t>New York</w:t>
      </w:r>
      <w:r>
        <w:t xml:space="preserve"> magazine, alumni of the University of Michigan, 2021 (“The Bipartisan Infrastructure Deal Is Probably Doomed, Alas,”</w:t>
      </w:r>
      <w:r>
        <w:rPr>
          <w:i/>
          <w:iCs/>
        </w:rPr>
        <w:t xml:space="preserve"> New York</w:t>
      </w:r>
      <w:r>
        <w:t>, June 25</w:t>
      </w:r>
      <w:r w:rsidRPr="00687E50">
        <w:rPr>
          <w:vertAlign w:val="superscript"/>
        </w:rPr>
        <w:t>th</w:t>
      </w:r>
      <w:r>
        <w:t xml:space="preserve">, Available Online at </w:t>
      </w:r>
      <w:r w:rsidRPr="00687E50">
        <w:t>https://nymag.com/intelligencer/2021/06/is-the-bipartisan-infrastructure-deal-going-to-pass-biden-republicans-democrats.html</w:t>
      </w:r>
      <w:r>
        <w:t>, Accessed 07-16-2021)</w:t>
      </w:r>
    </w:p>
    <w:p w14:paraId="59B64A74" w14:textId="77777777" w:rsidR="003F758D" w:rsidRDefault="003F758D" w:rsidP="003F758D">
      <w:r>
        <w:t xml:space="preserve">Thursday afternoon at the White House was a beautiful moment of golden nostalgia. </w:t>
      </w:r>
      <w:r w:rsidRPr="00A07258">
        <w:rPr>
          <w:rStyle w:val="StyleUnderline"/>
          <w:highlight w:val="yellow"/>
        </w:rPr>
        <w:t>Republicans and Dem</w:t>
      </w:r>
      <w:r w:rsidRPr="004B09E7">
        <w:rPr>
          <w:rStyle w:val="StyleUnderline"/>
        </w:rPr>
        <w:t>ocrat</w:t>
      </w:r>
      <w:r w:rsidRPr="00A07258">
        <w:rPr>
          <w:rStyle w:val="StyleUnderline"/>
          <w:highlight w:val="yellow"/>
        </w:rPr>
        <w:t>s</w:t>
      </w:r>
      <w:r w:rsidRPr="004B09E7">
        <w:rPr>
          <w:rStyle w:val="StyleUnderline"/>
        </w:rPr>
        <w:t xml:space="preserve"> </w:t>
      </w:r>
      <w:r w:rsidRPr="00A07258">
        <w:rPr>
          <w:rStyle w:val="StyleUnderline"/>
          <w:highlight w:val="yellow"/>
        </w:rPr>
        <w:t>who negotiated a bipart</w:t>
      </w:r>
      <w:r w:rsidRPr="00A07258">
        <w:rPr>
          <w:rStyle w:val="StyleUnderline"/>
        </w:rPr>
        <w:t>isan</w:t>
      </w:r>
      <w:r w:rsidRPr="00A07258">
        <w:rPr>
          <w:rStyle w:val="StyleUnderline"/>
          <w:highlight w:val="yellow"/>
        </w:rPr>
        <w:t xml:space="preserve"> infra</w:t>
      </w:r>
      <w:r w:rsidRPr="00A07258">
        <w:rPr>
          <w:rStyle w:val="StyleUnderline"/>
        </w:rPr>
        <w:t>structure</w:t>
      </w:r>
      <w:r w:rsidRPr="00A07258">
        <w:rPr>
          <w:rStyle w:val="StyleUnderline"/>
          <w:highlight w:val="yellow"/>
        </w:rPr>
        <w:t xml:space="preserve"> deal stood side by side</w:t>
      </w:r>
      <w:r w:rsidRPr="004B09E7">
        <w:rPr>
          <w:rStyle w:val="StyleUnderline"/>
        </w:rPr>
        <w:t>, basking in mutual respect.</w:t>
      </w:r>
      <w:r>
        <w:t xml:space="preserve"> “This reminds me of the days when we used to get an awful lot done up in the United States Congress,” President Biden said. “What we’re showing and demonstrating through this big breakthrough is that bipartisanship is possible,” exulted Senator Kyrsten Sinema. “We can achieve good outcomes that actually meet the needs of our country.”</w:t>
      </w:r>
    </w:p>
    <w:p w14:paraId="41531EF4" w14:textId="77777777" w:rsidR="003F758D" w:rsidRDefault="003F758D" w:rsidP="003F758D">
      <w:r>
        <w:t>Well, maybe</w:t>
      </w:r>
      <w:r w:rsidRPr="00A07258">
        <w:rPr>
          <w:highlight w:val="yellow"/>
        </w:rPr>
        <w:t xml:space="preserve">. </w:t>
      </w:r>
      <w:r w:rsidRPr="00A07258">
        <w:rPr>
          <w:rStyle w:val="StyleUnderline"/>
          <w:highlight w:val="yellow"/>
        </w:rPr>
        <w:t xml:space="preserve">But in the cold light of morning, it seems </w:t>
      </w:r>
      <w:r w:rsidRPr="00A07258">
        <w:rPr>
          <w:rStyle w:val="StyleUnderline"/>
        </w:rPr>
        <w:t xml:space="preserve">more likely </w:t>
      </w:r>
      <w:r w:rsidRPr="00A07258">
        <w:rPr>
          <w:rStyle w:val="StyleUnderline"/>
          <w:highlight w:val="yellow"/>
        </w:rPr>
        <w:t xml:space="preserve">that the deal will </w:t>
      </w:r>
      <w:r w:rsidRPr="00A07258">
        <w:rPr>
          <w:rStyle w:val="StyleUnderline"/>
        </w:rPr>
        <w:t>ultimately</w:t>
      </w:r>
      <w:r w:rsidRPr="00A07258">
        <w:rPr>
          <w:rStyle w:val="StyleUnderline"/>
          <w:highlight w:val="yellow"/>
        </w:rPr>
        <w:t xml:space="preserve"> </w:t>
      </w:r>
      <w:r w:rsidRPr="005F3D00">
        <w:rPr>
          <w:rStyle w:val="Emphasis"/>
          <w:highlight w:val="yellow"/>
        </w:rPr>
        <w:t>fail</w:t>
      </w:r>
      <w:r w:rsidRPr="004B09E7">
        <w:rPr>
          <w:rStyle w:val="StyleUnderline"/>
        </w:rPr>
        <w:t xml:space="preserve">, </w:t>
      </w:r>
      <w:r w:rsidRPr="005F3D00">
        <w:rPr>
          <w:rStyle w:val="StyleUnderline"/>
          <w:highlight w:val="yellow"/>
        </w:rPr>
        <w:t>because bipartisanship</w:t>
      </w:r>
      <w:r w:rsidRPr="004B09E7">
        <w:rPr>
          <w:rStyle w:val="StyleUnderline"/>
        </w:rPr>
        <w:t xml:space="preserve">, for the most part, </w:t>
      </w:r>
      <w:r w:rsidRPr="005F3D00">
        <w:rPr>
          <w:rStyle w:val="StyleUnderline"/>
          <w:highlight w:val="yellow"/>
        </w:rPr>
        <w:t>isn’t possible</w:t>
      </w:r>
      <w:r w:rsidRPr="004B09E7">
        <w:rPr>
          <w:rStyle w:val="StyleUnderline"/>
        </w:rPr>
        <w:t>.</w:t>
      </w:r>
      <w:r>
        <w:t xml:space="preserve"> (I should note that I think the bill funds some important priorities, and I hope it passes, but I have difficulty believing it actually will.)</w:t>
      </w:r>
    </w:p>
    <w:p w14:paraId="2CD7562D" w14:textId="77777777" w:rsidR="003F758D" w:rsidRPr="004B09E7" w:rsidRDefault="003F758D" w:rsidP="003F758D">
      <w:pPr>
        <w:rPr>
          <w:rStyle w:val="StyleUnderline"/>
        </w:rPr>
      </w:pPr>
      <w:r w:rsidRPr="005F3D00">
        <w:rPr>
          <w:rStyle w:val="StyleUnderline"/>
          <w:highlight w:val="yellow"/>
        </w:rPr>
        <w:t>Within hours of the</w:t>
      </w:r>
      <w:r w:rsidRPr="004B09E7">
        <w:rPr>
          <w:rStyle w:val="StyleUnderline"/>
        </w:rPr>
        <w:t xml:space="preserve"> White House </w:t>
      </w:r>
      <w:r w:rsidRPr="005F3D00">
        <w:rPr>
          <w:rStyle w:val="StyleUnderline"/>
          <w:highlight w:val="yellow"/>
        </w:rPr>
        <w:t xml:space="preserve">press conference, conservatives began </w:t>
      </w:r>
      <w:r w:rsidRPr="005F3D00">
        <w:rPr>
          <w:rStyle w:val="StyleUnderline"/>
        </w:rPr>
        <w:t>registering</w:t>
      </w:r>
      <w:r w:rsidRPr="005F3D00">
        <w:rPr>
          <w:rStyle w:val="StyleUnderline"/>
          <w:highlight w:val="yellow"/>
        </w:rPr>
        <w:t xml:space="preserve"> bitter opposition</w:t>
      </w:r>
      <w:r w:rsidRPr="004B09E7">
        <w:rPr>
          <w:rStyle w:val="StyleUnderline"/>
        </w:rPr>
        <w:t>.</w:t>
      </w:r>
      <w:r>
        <w:t xml:space="preserve"> The source of their anger is that </w:t>
      </w:r>
      <w:r w:rsidRPr="005F3D00">
        <w:rPr>
          <w:rStyle w:val="StyleUnderline"/>
          <w:highlight w:val="yellow"/>
        </w:rPr>
        <w:t>Biden promised progressive Democrats he would pass another measure</w:t>
      </w:r>
      <w:r w:rsidRPr="004B09E7">
        <w:rPr>
          <w:rStyle w:val="StyleUnderline"/>
        </w:rPr>
        <w:t>, increasing social spending and raising taxes on the rich, along with the infrastructure deal.</w:t>
      </w:r>
    </w:p>
    <w:p w14:paraId="5C11C686" w14:textId="77777777" w:rsidR="003F758D" w:rsidRDefault="003F758D" w:rsidP="003F758D">
      <w:r>
        <w:t>“</w:t>
      </w:r>
      <w:r w:rsidRPr="005F3D00">
        <w:rPr>
          <w:rStyle w:val="StyleUnderline"/>
          <w:highlight w:val="yellow"/>
        </w:rPr>
        <w:t>That’s extortion! I’m not going to do that,” cried Lindsey Graham.</w:t>
      </w:r>
      <w:r w:rsidRPr="004B09E7">
        <w:rPr>
          <w:rStyle w:val="StyleUnderline"/>
        </w:rPr>
        <w:t xml:space="preserve"> </w:t>
      </w:r>
      <w:r w:rsidRPr="00F6430C">
        <w:rPr>
          <w:rStyle w:val="StyleUnderline"/>
        </w:rPr>
        <w:t xml:space="preserve">“The Dems are being told you can’t get your bipartisan work product passed unless you sign on to what the left wants, and I’m not playing that </w:t>
      </w:r>
      <w:r w:rsidRPr="005F3D00">
        <w:rPr>
          <w:rStyle w:val="StyleUnderline"/>
        </w:rPr>
        <w:t>game</w:t>
      </w:r>
      <w:r w:rsidRPr="00F6430C">
        <w:rPr>
          <w:rStyle w:val="StyleUnderline"/>
        </w:rPr>
        <w:t>.”</w:t>
      </w:r>
      <w:r w:rsidRPr="005F3D00">
        <w:rPr>
          <w:rStyle w:val="StyleUnderline"/>
          <w:highlight w:val="yellow"/>
        </w:rPr>
        <w:t xml:space="preserve"> Mitch McConnell immediately began pouring cold water on the deal</w:t>
      </w:r>
      <w:r>
        <w:t>, and the conservative media expressed unremitting opposition.</w:t>
      </w:r>
    </w:p>
    <w:p w14:paraId="30F9FC24" w14:textId="77777777" w:rsidR="003F758D" w:rsidRDefault="003F758D" w:rsidP="003F758D">
      <w:r w:rsidRPr="005F3D00">
        <w:rPr>
          <w:rStyle w:val="StyleUnderline"/>
          <w:highlight w:val="yellow"/>
        </w:rPr>
        <w:t xml:space="preserve">Why would </w:t>
      </w:r>
      <w:r w:rsidRPr="00F6430C">
        <w:rPr>
          <w:rStyle w:val="StyleUnderline"/>
        </w:rPr>
        <w:t xml:space="preserve">McConnell and most of </w:t>
      </w:r>
      <w:r w:rsidRPr="005F3D00">
        <w:rPr>
          <w:rStyle w:val="StyleUnderline"/>
          <w:highlight w:val="yellow"/>
        </w:rPr>
        <w:t xml:space="preserve">the party have sat back </w:t>
      </w:r>
      <w:r w:rsidRPr="00F6430C">
        <w:rPr>
          <w:rStyle w:val="StyleUnderline"/>
        </w:rPr>
        <w:t>largely</w:t>
      </w:r>
      <w:r w:rsidRPr="005F3D00">
        <w:rPr>
          <w:rStyle w:val="StyleUnderline"/>
          <w:highlight w:val="yellow"/>
        </w:rPr>
        <w:t xml:space="preserve"> in silence while </w:t>
      </w:r>
      <w:r w:rsidRPr="00F6430C">
        <w:rPr>
          <w:rStyle w:val="StyleUnderline"/>
        </w:rPr>
        <w:t xml:space="preserve">allowing </w:t>
      </w:r>
      <w:r w:rsidRPr="005F3D00">
        <w:rPr>
          <w:rStyle w:val="StyleUnderline"/>
          <w:highlight w:val="yellow"/>
        </w:rPr>
        <w:t xml:space="preserve">members </w:t>
      </w:r>
      <w:r w:rsidRPr="00F6430C">
        <w:rPr>
          <w:rStyle w:val="StyleUnderline"/>
        </w:rPr>
        <w:t xml:space="preserve">of their caucus </w:t>
      </w:r>
      <w:r w:rsidRPr="005F3D00">
        <w:rPr>
          <w:rStyle w:val="StyleUnderline"/>
          <w:highlight w:val="yellow"/>
        </w:rPr>
        <w:t xml:space="preserve">to negotiate a </w:t>
      </w:r>
      <w:r w:rsidRPr="00F6430C">
        <w:rPr>
          <w:rStyle w:val="StyleUnderline"/>
        </w:rPr>
        <w:t xml:space="preserve">popular </w:t>
      </w:r>
      <w:r w:rsidRPr="005F3D00">
        <w:rPr>
          <w:rStyle w:val="StyleUnderline"/>
          <w:highlight w:val="yellow"/>
        </w:rPr>
        <w:t xml:space="preserve">deal, only </w:t>
      </w:r>
      <w:r w:rsidRPr="00F6430C">
        <w:rPr>
          <w:rStyle w:val="StyleUnderline"/>
        </w:rPr>
        <w:t xml:space="preserve">for them </w:t>
      </w:r>
      <w:r w:rsidRPr="005F3D00">
        <w:rPr>
          <w:rStyle w:val="StyleUnderline"/>
          <w:highlight w:val="yellow"/>
        </w:rPr>
        <w:t>to denounce it after</w:t>
      </w:r>
      <w:r w:rsidRPr="00F6430C">
        <w:rPr>
          <w:rStyle w:val="StyleUnderline"/>
        </w:rPr>
        <w:t>ward</w:t>
      </w:r>
      <w:r w:rsidRPr="004B09E7">
        <w:rPr>
          <w:rStyle w:val="StyleUnderline"/>
        </w:rPr>
        <w:t xml:space="preserve">? </w:t>
      </w:r>
      <w:r w:rsidRPr="00F6430C">
        <w:rPr>
          <w:rStyle w:val="StyleUnderline"/>
          <w:highlight w:val="yellow"/>
        </w:rPr>
        <w:t xml:space="preserve">The reason many of them tolerated the bill </w:t>
      </w:r>
      <w:r w:rsidRPr="00F6430C">
        <w:rPr>
          <w:rStyle w:val="StyleUnderline"/>
        </w:rPr>
        <w:t xml:space="preserve">in the first place </w:t>
      </w:r>
      <w:r w:rsidRPr="00F6430C">
        <w:rPr>
          <w:rStyle w:val="StyleUnderline"/>
          <w:highlight w:val="yellow"/>
        </w:rPr>
        <w:t xml:space="preserve">is that they believed it would reduce the odds </w:t>
      </w:r>
      <w:r w:rsidRPr="00F6430C">
        <w:rPr>
          <w:rStyle w:val="StyleUnderline"/>
        </w:rPr>
        <w:t xml:space="preserve">of Congress </w:t>
      </w:r>
      <w:r w:rsidRPr="00F6430C">
        <w:rPr>
          <w:rStyle w:val="StyleUnderline"/>
          <w:highlight w:val="yellow"/>
        </w:rPr>
        <w:t>passing a second bill.</w:t>
      </w:r>
      <w:r w:rsidRPr="004B09E7">
        <w:rPr>
          <w:rStyle w:val="StyleUnderline"/>
        </w:rPr>
        <w:t xml:space="preserve"> “Some </w:t>
      </w:r>
      <w:r w:rsidRPr="00F6430C">
        <w:rPr>
          <w:rStyle w:val="StyleUnderline"/>
          <w:highlight w:val="yellow"/>
        </w:rPr>
        <w:t>Republicans</w:t>
      </w:r>
      <w:r w:rsidRPr="004B09E7">
        <w:t>,” explains the Wall Street Journal editorial page,</w:t>
      </w:r>
      <w:r w:rsidRPr="004B09E7">
        <w:rPr>
          <w:rStyle w:val="StyleUnderline"/>
        </w:rPr>
        <w:t xml:space="preserve"> “</w:t>
      </w:r>
      <w:r w:rsidRPr="00F6430C">
        <w:rPr>
          <w:rStyle w:val="StyleUnderline"/>
          <w:highlight w:val="yellow"/>
        </w:rPr>
        <w:t>hope the bipart</w:t>
      </w:r>
      <w:r w:rsidRPr="00F6430C">
        <w:rPr>
          <w:rStyle w:val="StyleUnderline"/>
        </w:rPr>
        <w:t>isan</w:t>
      </w:r>
      <w:r w:rsidRPr="00F6430C">
        <w:rPr>
          <w:rStyle w:val="StyleUnderline"/>
          <w:highlight w:val="yellow"/>
        </w:rPr>
        <w:t xml:space="preserve"> deal will make it harder to pass a reconciliation bill by taking away the popular infra</w:t>
      </w:r>
      <w:r w:rsidRPr="008402C4">
        <w:rPr>
          <w:rStyle w:val="StyleUnderline"/>
        </w:rPr>
        <w:t>structure</w:t>
      </w:r>
      <w:r w:rsidRPr="00F6430C">
        <w:rPr>
          <w:rStyle w:val="StyleUnderline"/>
          <w:highlight w:val="yellow"/>
        </w:rPr>
        <w:t xml:space="preserve"> bits.</w:t>
      </w:r>
      <w:r w:rsidRPr="004B09E7">
        <w:rPr>
          <w:rStyle w:val="StyleUnderline"/>
        </w:rPr>
        <w:t>”</w:t>
      </w:r>
      <w:r>
        <w:t xml:space="preserve"> (The Journal’s editorial page tends to closely echo McConnell’s beliefs, and has come out hard against the deal.)</w:t>
      </w:r>
    </w:p>
    <w:p w14:paraId="014AB56B" w14:textId="77777777" w:rsidR="003F758D" w:rsidRDefault="003F758D" w:rsidP="003F758D">
      <w:r w:rsidRPr="00F6430C">
        <w:rPr>
          <w:rStyle w:val="StyleUnderline"/>
          <w:highlight w:val="yellow"/>
        </w:rPr>
        <w:t>That tactic made perfect logical sense</w:t>
      </w:r>
      <w:r w:rsidRPr="004B09E7">
        <w:rPr>
          <w:rStyle w:val="StyleUnderline"/>
        </w:rPr>
        <w:t xml:space="preserve"> for them.</w:t>
      </w:r>
      <w:r>
        <w:t xml:space="preserve"> McConnell has strong policy preferences on taxing the rich — he would never accept even a single penny more on the tax bill of the richest person in the country — and weak policy preferences on infrastructure, which he can take or leave. A strategy of letting Democratic moderates sate their need for spending on an infrastructure bill that isn’t financed by taxing the rich, in the hopes that they would no longer feel the need to support Democratic social spending financed by tax hikes, was a shrewd play.</w:t>
      </w:r>
    </w:p>
    <w:p w14:paraId="2A1E7029" w14:textId="77777777" w:rsidR="003F758D" w:rsidRDefault="003F758D" w:rsidP="003F758D">
      <w:r w:rsidRPr="00F6430C">
        <w:rPr>
          <w:rStyle w:val="StyleUnderline"/>
          <w:highlight w:val="yellow"/>
        </w:rPr>
        <w:t>Dem</w:t>
      </w:r>
      <w:r w:rsidRPr="004B09E7">
        <w:rPr>
          <w:rStyle w:val="StyleUnderline"/>
        </w:rPr>
        <w:t>ocrat</w:t>
      </w:r>
      <w:r w:rsidRPr="00F6430C">
        <w:rPr>
          <w:rStyle w:val="StyleUnderline"/>
          <w:highlight w:val="yellow"/>
        </w:rPr>
        <w:t>s</w:t>
      </w:r>
      <w:r w:rsidRPr="004B09E7">
        <w:rPr>
          <w:rStyle w:val="StyleUnderline"/>
        </w:rPr>
        <w:t xml:space="preserve"> </w:t>
      </w:r>
      <w:r w:rsidRPr="00F6430C">
        <w:rPr>
          <w:rStyle w:val="StyleUnderline"/>
          <w:highlight w:val="yellow"/>
        </w:rPr>
        <w:t xml:space="preserve">have blown up that strategy by sequencing the </w:t>
      </w:r>
      <w:r w:rsidRPr="00F6430C">
        <w:rPr>
          <w:rStyle w:val="StyleUnderline"/>
        </w:rPr>
        <w:t xml:space="preserve">50-vote Democratic </w:t>
      </w:r>
      <w:r w:rsidRPr="00F6430C">
        <w:rPr>
          <w:rStyle w:val="StyleUnderline"/>
          <w:highlight w:val="yellow"/>
        </w:rPr>
        <w:t>social spending bill before the bipart</w:t>
      </w:r>
      <w:r w:rsidRPr="00F6430C">
        <w:rPr>
          <w:rStyle w:val="StyleUnderline"/>
        </w:rPr>
        <w:t>isan</w:t>
      </w:r>
      <w:r w:rsidRPr="00F6430C">
        <w:rPr>
          <w:rStyle w:val="StyleUnderline"/>
          <w:highlight w:val="yellow"/>
        </w:rPr>
        <w:t xml:space="preserve"> infra</w:t>
      </w:r>
      <w:r w:rsidRPr="00F6430C">
        <w:rPr>
          <w:rStyle w:val="StyleUnderline"/>
        </w:rPr>
        <w:t>structure</w:t>
      </w:r>
      <w:r w:rsidRPr="00F6430C">
        <w:rPr>
          <w:rStyle w:val="StyleUnderline"/>
          <w:highlight w:val="yellow"/>
        </w:rPr>
        <w:t xml:space="preserve"> bill. Now infrastructure has to stand on its own, and can’t be used </w:t>
      </w:r>
      <w:r w:rsidRPr="008402C4">
        <w:rPr>
          <w:rStyle w:val="StyleUnderline"/>
        </w:rPr>
        <w:t xml:space="preserve">as a wedge </w:t>
      </w:r>
      <w:r w:rsidRPr="00F6430C">
        <w:rPr>
          <w:rStyle w:val="StyleUnderline"/>
          <w:highlight w:val="yellow"/>
        </w:rPr>
        <w:t xml:space="preserve">to pry Manchin and Sinema away </w:t>
      </w:r>
      <w:r w:rsidRPr="008402C4">
        <w:rPr>
          <w:rStyle w:val="StyleUnderline"/>
        </w:rPr>
        <w:t>from their colleagues</w:t>
      </w:r>
      <w:r w:rsidRPr="004B09E7">
        <w:rPr>
          <w:rStyle w:val="StyleUnderline"/>
        </w:rPr>
        <w:t xml:space="preserve">. Sure enough, </w:t>
      </w:r>
      <w:r w:rsidRPr="00F6430C">
        <w:rPr>
          <w:rStyle w:val="StyleUnderline"/>
          <w:highlight w:val="yellow"/>
        </w:rPr>
        <w:t>Republican Senator Jerry Moran, formerly a supporter of the bill, now says he won’t back it unless Manchin and Sinema give assurances they won’t support a separate bill</w:t>
      </w:r>
      <w:r w:rsidRPr="004B09E7">
        <w:rPr>
          <w:rStyle w:val="StyleUnderline"/>
        </w:rPr>
        <w:t xml:space="preserve"> </w:t>
      </w:r>
      <w:r>
        <w:t>– a result Moran was obviously hoping would occur as a result of the bipartisan deal, but clearly was not part of the original negotiation.</w:t>
      </w:r>
    </w:p>
    <w:p w14:paraId="6CC1A7C4" w14:textId="77777777" w:rsidR="003F758D" w:rsidRDefault="003F758D" w:rsidP="003F758D">
      <w:r>
        <w:t>The Republican public argument is that tying the two bills together represents a betrayal. The position that the parties can work together only if the majority party refuses to pass partisan bills is not one Republicans supported when they held majorities. Nor, for that matter, did Democrats ever make such a demand when they were in the minority. During Donald Trump’s first two years, Republicans worked on partisan legislation to cut taxes for the wealthy and repeal Obamacare, while Democrats negotiated (unsuccessful) deals on immigration reform, and then successful bills to provide COVID relief.</w:t>
      </w:r>
    </w:p>
    <w:p w14:paraId="5C4DEB7F" w14:textId="77777777" w:rsidR="003F758D" w:rsidRDefault="003F758D" w:rsidP="003F758D">
      <w:r>
        <w:t xml:space="preserve">The Democratic Party view was that bipartisan </w:t>
      </w:r>
      <w:proofErr w:type="spellStart"/>
      <w:r>
        <w:t>dealmaking</w:t>
      </w:r>
      <w:proofErr w:type="spellEnd"/>
      <w:r>
        <w:t xml:space="preserve"> could operate on a separate track from partisan legislation. The parties would fight on issues they disagree on, and cooperate where they agreed. McConnell has always treated Democratic partisan legislation as a kind of offense that compels total warfare in retaliation.</w:t>
      </w:r>
    </w:p>
    <w:p w14:paraId="34504EEA" w14:textId="77777777" w:rsidR="003F758D" w:rsidRDefault="003F758D" w:rsidP="003F758D">
      <w:r>
        <w:t>McConnell’s calculation may be cold, but it is probably not wrong. He has been admirably clear about his strategy in the past. “It was absolutely critical that everybody be together because if the proponents of the bill were able to say it was bipartisan, it tended to convey to the public that this is okay, they must have figured it out,” he told the New York Times in 2010. “We worked very hard to keep our fingerprints off of these proposals,” he told The Atlantic in 2011, “because we thought — correctly, I think — that the only way the American people would know that a great debate was going on was if the measures were not bipartisan. When you hang the ‘bipartisan’ tag on something, the perception is that differences have been worked out, and there’s a broad agreement that that’s the way forward.”</w:t>
      </w:r>
    </w:p>
    <w:p w14:paraId="07F03071" w14:textId="77777777" w:rsidR="003F758D" w:rsidRDefault="003F758D" w:rsidP="003F758D">
      <w:r w:rsidRPr="00F6430C">
        <w:rPr>
          <w:rStyle w:val="StyleUnderline"/>
          <w:highlight w:val="yellow"/>
        </w:rPr>
        <w:t>The rule is that public displays of bipart</w:t>
      </w:r>
      <w:r w:rsidRPr="00F6430C">
        <w:rPr>
          <w:rStyle w:val="StyleUnderline"/>
        </w:rPr>
        <w:t>isanship</w:t>
      </w:r>
      <w:r w:rsidRPr="00F6430C">
        <w:rPr>
          <w:rStyle w:val="StyleUnderline"/>
          <w:highlight w:val="yellow"/>
        </w:rPr>
        <w:t xml:space="preserve"> help the incumbent president. The exception to this rule is private bipart</w:t>
      </w:r>
      <w:r w:rsidRPr="00F6430C">
        <w:rPr>
          <w:rStyle w:val="StyleUnderline"/>
        </w:rPr>
        <w:t>isanship</w:t>
      </w:r>
      <w:r>
        <w:t xml:space="preserve">, which explains why </w:t>
      </w:r>
      <w:r w:rsidRPr="00F6430C">
        <w:rPr>
          <w:rStyle w:val="StyleUnderline"/>
          <w:highlight w:val="yellow"/>
        </w:rPr>
        <w:t>McConnell has gone along with “Secret Congress” deals</w:t>
      </w:r>
      <w:r>
        <w:t xml:space="preserve"> between the two parties, which work almost entirely behind the scenes and attract little media attention. A bipartisan Rose Garden ceremony was a price he would be willing to pay if it brought the benefit of slimming down or possibly killing off Biden’s social agenda.</w:t>
      </w:r>
    </w:p>
    <w:p w14:paraId="247F12D4" w14:textId="77777777" w:rsidR="003F758D" w:rsidRPr="00A07258" w:rsidRDefault="003F758D" w:rsidP="003F758D">
      <w:pPr>
        <w:rPr>
          <w:rStyle w:val="StyleUnderline"/>
        </w:rPr>
      </w:pPr>
      <w:r w:rsidRPr="00F6430C">
        <w:rPr>
          <w:rStyle w:val="StyleUnderline"/>
          <w:highlight w:val="yellow"/>
        </w:rPr>
        <w:t>But now that bipart</w:t>
      </w:r>
      <w:r w:rsidRPr="00F6430C">
        <w:rPr>
          <w:rStyle w:val="StyleUnderline"/>
        </w:rPr>
        <w:t>isan</w:t>
      </w:r>
      <w:r w:rsidRPr="00F6430C">
        <w:rPr>
          <w:rStyle w:val="StyleUnderline"/>
          <w:highlight w:val="yellow"/>
        </w:rPr>
        <w:t xml:space="preserve"> ceremony is all cost, no benefit. His incentive is to kill it off.</w:t>
      </w:r>
      <w:r w:rsidRPr="00A07258">
        <w:rPr>
          <w:rStyle w:val="StyleUnderline"/>
        </w:rPr>
        <w:t xml:space="preserve"> He doesn’t need to bring every Republican senator along with him, as long as he can hold defections below ten.</w:t>
      </w:r>
    </w:p>
    <w:p w14:paraId="3A021633" w14:textId="77777777" w:rsidR="003F758D" w:rsidRDefault="003F758D" w:rsidP="003F758D">
      <w:pPr>
        <w:rPr>
          <w:rStyle w:val="StyleUnderline"/>
        </w:rPr>
      </w:pPr>
      <w:r w:rsidRPr="00F6430C">
        <w:rPr>
          <w:rStyle w:val="StyleUnderline"/>
          <w:highlight w:val="yellow"/>
        </w:rPr>
        <w:t xml:space="preserve">The fate of this bill seems to pit the can-do cooperative spirit of Washington </w:t>
      </w:r>
      <w:r w:rsidRPr="00F6430C">
        <w:rPr>
          <w:rStyle w:val="StyleUnderline"/>
        </w:rPr>
        <w:t xml:space="preserve">proving the system still works </w:t>
      </w:r>
      <w:r w:rsidRPr="00F6430C">
        <w:rPr>
          <w:rStyle w:val="StyleUnderline"/>
          <w:highlight w:val="yellow"/>
        </w:rPr>
        <w:t xml:space="preserve">against McConnell’s calculation that his incentive is to make it fail. </w:t>
      </w:r>
      <w:r w:rsidRPr="00700120">
        <w:rPr>
          <w:rStyle w:val="Emphasis"/>
          <w:highlight w:val="yellow"/>
        </w:rPr>
        <w:t>I would bet on McConnell</w:t>
      </w:r>
      <w:r w:rsidRPr="00F6430C">
        <w:rPr>
          <w:rStyle w:val="StyleUnderline"/>
          <w:highlight w:val="yellow"/>
        </w:rPr>
        <w:t>.</w:t>
      </w:r>
    </w:p>
    <w:p w14:paraId="613D7C25" w14:textId="4AB63C4F" w:rsidR="00BE24C6" w:rsidRPr="00BE24C6" w:rsidRDefault="00BE24C6" w:rsidP="00BE24C6">
      <w:pPr>
        <w:pStyle w:val="Heading3"/>
      </w:pPr>
      <w:proofErr w:type="spellStart"/>
      <w:r>
        <w:t>Bipart</w:t>
      </w:r>
      <w:proofErr w:type="spellEnd"/>
      <w:r>
        <w:t xml:space="preserve"> Bill---Won’t Pass---</w:t>
      </w:r>
      <w:r w:rsidRPr="00BE24C6">
        <w:t xml:space="preserve">A2: </w:t>
      </w:r>
      <w:proofErr w:type="spellStart"/>
      <w:r w:rsidRPr="00BE24C6">
        <w:t>Bipart</w:t>
      </w:r>
      <w:proofErr w:type="spellEnd"/>
      <w:r w:rsidRPr="00BE24C6">
        <w:t xml:space="preserve"> Bill Passes Without Reconciliation</w:t>
      </w:r>
    </w:p>
    <w:p w14:paraId="2FCEA4DA" w14:textId="4310CE0A" w:rsidR="00BE24C6" w:rsidRPr="00BE24C6" w:rsidRDefault="00BE24C6" w:rsidP="00BE24C6">
      <w:pPr>
        <w:rPr>
          <w:b/>
          <w:bCs/>
          <w:szCs w:val="24"/>
          <w:shd w:val="clear" w:color="auto" w:fill="FFFFFF"/>
        </w:rPr>
      </w:pPr>
      <w:r w:rsidRPr="00BE24C6">
        <w:rPr>
          <w:b/>
          <w:bCs/>
          <w:szCs w:val="24"/>
          <w:shd w:val="clear" w:color="auto" w:fill="FFFFFF"/>
        </w:rPr>
        <w:t>Won</w:t>
      </w:r>
      <w:r>
        <w:rPr>
          <w:b/>
          <w:bCs/>
          <w:szCs w:val="24"/>
          <w:shd w:val="clear" w:color="auto" w:fill="FFFFFF"/>
        </w:rPr>
        <w:t>’</w:t>
      </w:r>
      <w:r w:rsidRPr="00BE24C6">
        <w:rPr>
          <w:b/>
          <w:bCs/>
          <w:szCs w:val="24"/>
          <w:shd w:val="clear" w:color="auto" w:fill="FFFFFF"/>
        </w:rPr>
        <w:t>t even be heard in house until reconciliation passes – means the aff can be done and there’ll be a ‘PC cushion’ period before the House discusses the bill.</w:t>
      </w:r>
    </w:p>
    <w:p w14:paraId="2924E1E7" w14:textId="77777777" w:rsidR="00BE24C6" w:rsidRPr="00BE24C6" w:rsidRDefault="00BE24C6" w:rsidP="00BE24C6">
      <w:r w:rsidRPr="00BE24C6">
        <w:t xml:space="preserve">Daniella </w:t>
      </w:r>
      <w:r w:rsidRPr="00BE24C6">
        <w:rPr>
          <w:rStyle w:val="Style13ptBold"/>
        </w:rPr>
        <w:t>Diaz and</w:t>
      </w:r>
      <w:r w:rsidRPr="00BE24C6">
        <w:t xml:space="preserve"> Clare </w:t>
      </w:r>
      <w:proofErr w:type="spellStart"/>
      <w:r w:rsidRPr="00BE24C6">
        <w:rPr>
          <w:rStyle w:val="Style13ptBold"/>
        </w:rPr>
        <w:t>Foran</w:t>
      </w:r>
      <w:proofErr w:type="spellEnd"/>
      <w:r w:rsidRPr="00BE24C6">
        <w:t>, CNN politics, "Pelosi: House won't take up the bipartisan bill until Senate votes on reconciliation", </w:t>
      </w:r>
      <w:r w:rsidRPr="00BE24C6">
        <w:rPr>
          <w:rStyle w:val="Style13ptBold"/>
        </w:rPr>
        <w:t>6/24</w:t>
      </w:r>
      <w:r w:rsidRPr="00BE24C6">
        <w:t>/21, </w:t>
      </w:r>
      <w:hyperlink r:id="rId15" w:history="1">
        <w:r w:rsidRPr="00BE24C6">
          <w:rPr>
            <w:rStyle w:val="Hyperlink"/>
          </w:rPr>
          <w:t>https://www.cnn.com/2021/06/24/politics/pelosi-bipartisan-bill-infrastructure-reconciliation-democrats/index.html</w:t>
        </w:r>
      </w:hyperlink>
      <w:r w:rsidRPr="00BE24C6">
        <w:t xml:space="preserve"> </w:t>
      </w:r>
    </w:p>
    <w:p w14:paraId="2FBB110D" w14:textId="30AAF279" w:rsidR="00BE24C6" w:rsidRPr="00BE24C6" w:rsidRDefault="00BE24C6" w:rsidP="00BE24C6">
      <w:pPr>
        <w:rPr>
          <w:u w:val="single"/>
          <w:shd w:val="clear" w:color="auto" w:fill="FFFFFF"/>
        </w:rPr>
      </w:pPr>
      <w:r w:rsidRPr="00BE24C6">
        <w:rPr>
          <w:sz w:val="16"/>
        </w:rPr>
        <w:t xml:space="preserve">House Speaker Nancy </w:t>
      </w:r>
      <w:r w:rsidRPr="00BE24C6">
        <w:rPr>
          <w:rStyle w:val="StyleUnderline"/>
          <w:highlight w:val="yellow"/>
        </w:rPr>
        <w:t>Pelosi</w:t>
      </w:r>
      <w:r w:rsidRPr="00BE24C6">
        <w:rPr>
          <w:b/>
          <w:bCs/>
          <w:sz w:val="16"/>
          <w:highlight w:val="yellow"/>
          <w:shd w:val="clear" w:color="auto" w:fill="FFFFFF"/>
        </w:rPr>
        <w:t xml:space="preserve"> </w:t>
      </w:r>
      <w:r w:rsidRPr="00BE24C6">
        <w:rPr>
          <w:rStyle w:val="StyleUnderline"/>
          <w:highlight w:val="yellow"/>
        </w:rPr>
        <w:t>made clear</w:t>
      </w:r>
      <w:r w:rsidRPr="00BE24C6">
        <w:rPr>
          <w:sz w:val="16"/>
        </w:rPr>
        <w:t xml:space="preserve"> on Thursday that </w:t>
      </w:r>
      <w:r w:rsidRPr="00BE24C6">
        <w:rPr>
          <w:rStyle w:val="StyleUnderline"/>
          <w:highlight w:val="yellow"/>
        </w:rPr>
        <w:t>the House won't take up the bipartisan</w:t>
      </w:r>
      <w:r w:rsidRPr="00BE24C6">
        <w:rPr>
          <w:u w:val="single"/>
          <w:shd w:val="clear" w:color="auto" w:fill="FFFFFF"/>
        </w:rPr>
        <w:t xml:space="preserve"> infrastructure </w:t>
      </w:r>
      <w:r w:rsidRPr="00BE24C6">
        <w:rPr>
          <w:rStyle w:val="StyleUnderline"/>
          <w:highlight w:val="yellow"/>
        </w:rPr>
        <w:t xml:space="preserve">bill until the Senate passes </w:t>
      </w:r>
      <w:r w:rsidRPr="00BE24C6">
        <w:rPr>
          <w:u w:val="single"/>
          <w:shd w:val="clear" w:color="auto" w:fill="FFFFFF"/>
        </w:rPr>
        <w:t>a larger, more sweeping infrastructure package through</w:t>
      </w:r>
      <w:r w:rsidRPr="00BE24C6">
        <w:rPr>
          <w:rStyle w:val="StyleUnderline"/>
          <w:highlight w:val="yellow"/>
        </w:rPr>
        <w:t xml:space="preserve"> budget reconciliation.</w:t>
      </w:r>
      <w:r w:rsidRPr="00BE24C6">
        <w:rPr>
          <w:sz w:val="16"/>
        </w:rPr>
        <w:t xml:space="preserve"> "</w:t>
      </w:r>
      <w:r w:rsidRPr="00BE24C6">
        <w:rPr>
          <w:rStyle w:val="StyleUnderline"/>
          <w:highlight w:val="yellow"/>
        </w:rPr>
        <w:t xml:space="preserve">Let me be </w:t>
      </w:r>
      <w:r w:rsidRPr="00BE24C6">
        <w:rPr>
          <w:u w:val="single"/>
          <w:shd w:val="clear" w:color="auto" w:fill="FFFFFF"/>
        </w:rPr>
        <w:t>really</w:t>
      </w:r>
      <w:r w:rsidRPr="00BE24C6">
        <w:rPr>
          <w:rStyle w:val="StyleUnderline"/>
          <w:highlight w:val="yellow"/>
        </w:rPr>
        <w:t xml:space="preserve"> clear</w:t>
      </w:r>
      <w:r w:rsidRPr="00BE24C6">
        <w:rPr>
          <w:sz w:val="16"/>
        </w:rPr>
        <w:t xml:space="preserve"> on this: We will not take up a bill in the House until the Senate passes the bipartisan bill and a reconciliation bill</w:t>
      </w:r>
      <w:r w:rsidRPr="00BE24C6">
        <w:rPr>
          <w:u w:val="single"/>
          <w:shd w:val="clear" w:color="auto" w:fill="FFFFFF"/>
        </w:rPr>
        <w:t>. If there is no bipartisan bill, then we'll just go when the Senate passes a reconciliation bill</w:t>
      </w:r>
      <w:r w:rsidRPr="00BE24C6">
        <w:rPr>
          <w:sz w:val="16"/>
        </w:rPr>
        <w:t xml:space="preserve">," the California Democrat said Thursday during her weekly news conference. "There </w:t>
      </w:r>
      <w:proofErr w:type="spellStart"/>
      <w:r w:rsidRPr="00BE24C6">
        <w:rPr>
          <w:sz w:val="16"/>
        </w:rPr>
        <w:t>ain't</w:t>
      </w:r>
      <w:proofErr w:type="spellEnd"/>
      <w:r w:rsidRPr="00BE24C6">
        <w:rPr>
          <w:sz w:val="16"/>
        </w:rPr>
        <w:t xml:space="preserve"> </w:t>
      </w:r>
      <w:proofErr w:type="spellStart"/>
      <w:r w:rsidRPr="00BE24C6">
        <w:rPr>
          <w:sz w:val="16"/>
        </w:rPr>
        <w:t>gonna</w:t>
      </w:r>
      <w:proofErr w:type="spellEnd"/>
      <w:r w:rsidRPr="00BE24C6">
        <w:rPr>
          <w:sz w:val="16"/>
        </w:rPr>
        <w:t xml:space="preserve"> be no bipartisan bill, unless we have a reconciliation bill," she said. "As I said, </w:t>
      </w:r>
      <w:r w:rsidRPr="00BE24C6">
        <w:rPr>
          <w:rStyle w:val="StyleUnderline"/>
          <w:highlight w:val="yellow"/>
        </w:rPr>
        <w:t>there won't be an infrastructure bill, unless we have a reconciliation bill.</w:t>
      </w:r>
      <w:r w:rsidRPr="00BE24C6">
        <w:rPr>
          <w:highlight w:val="yellow"/>
          <w:u w:val="single"/>
          <w:shd w:val="clear" w:color="auto" w:fill="FFFFFF"/>
        </w:rPr>
        <w:t xml:space="preserve"> </w:t>
      </w:r>
      <w:r w:rsidRPr="00BE24C6">
        <w:rPr>
          <w:rStyle w:val="StyleUnderline"/>
          <w:highlight w:val="yellow"/>
        </w:rPr>
        <w:t>Plain and simple</w:t>
      </w:r>
      <w:r w:rsidRPr="00BE24C6">
        <w:rPr>
          <w:u w:val="single"/>
          <w:shd w:val="clear" w:color="auto" w:fill="FFFFFF"/>
        </w:rPr>
        <w:t xml:space="preserve">. </w:t>
      </w:r>
      <w:r w:rsidRPr="00BE24C6">
        <w:rPr>
          <w:sz w:val="16"/>
        </w:rPr>
        <w:t xml:space="preserve">In fact, I use the word </w:t>
      </w:r>
      <w:proofErr w:type="spellStart"/>
      <w:r w:rsidRPr="00BE24C6">
        <w:rPr>
          <w:sz w:val="16"/>
        </w:rPr>
        <w:t>ain't</w:t>
      </w:r>
      <w:proofErr w:type="spellEnd"/>
      <w:r w:rsidRPr="00BE24C6">
        <w:rPr>
          <w:sz w:val="16"/>
        </w:rPr>
        <w:t xml:space="preserve">. There </w:t>
      </w:r>
      <w:proofErr w:type="spellStart"/>
      <w:r w:rsidRPr="00BE24C6">
        <w:rPr>
          <w:sz w:val="16"/>
        </w:rPr>
        <w:t>ain't</w:t>
      </w:r>
      <w:proofErr w:type="spellEnd"/>
      <w:r w:rsidRPr="00BE24C6">
        <w:rPr>
          <w:sz w:val="16"/>
        </w:rPr>
        <w:t xml:space="preserve"> going to be an infrastructure bill, unless we have the reconciliation bill passed by the United States Senate," she reiterated. Pelosi's statement comes after Republican and Democratic senators said Wednesday evening there was an agreement reached with White House officials and 10 senators on a bipartisan infrastructure deal. And on Thursday afternoon, </w:t>
      </w:r>
      <w:r w:rsidRPr="00BE24C6">
        <w:rPr>
          <w:u w:val="single"/>
          <w:shd w:val="clear" w:color="auto" w:fill="FFFFFF"/>
        </w:rPr>
        <w:t>Biden</w:t>
      </w:r>
      <w:r w:rsidRPr="00BE24C6">
        <w:rPr>
          <w:sz w:val="16"/>
        </w:rPr>
        <w:t xml:space="preserve"> said he had signed off on the agreement. He also said, however, that he </w:t>
      </w:r>
      <w:r w:rsidRPr="00BE24C6">
        <w:rPr>
          <w:u w:val="single"/>
          <w:shd w:val="clear" w:color="auto" w:fill="FFFFFF"/>
        </w:rPr>
        <w:t>would not sign the bipartisan bill unless the investments he has proposed in his American Families Plan, which Democratic leadership plans on passing through the budget reconciliation process, also end up on his desk.</w:t>
      </w:r>
    </w:p>
    <w:p w14:paraId="3689F152" w14:textId="77777777" w:rsidR="00BE24C6" w:rsidRPr="00BE24C6" w:rsidRDefault="00BE24C6" w:rsidP="00BE24C6">
      <w:pPr>
        <w:rPr>
          <w:u w:val="single"/>
          <w:shd w:val="clear" w:color="auto" w:fill="FFFFFF"/>
        </w:rPr>
      </w:pPr>
    </w:p>
    <w:p w14:paraId="64FBA935" w14:textId="77777777" w:rsidR="00BE24C6" w:rsidRPr="00BE24C6" w:rsidRDefault="00BE24C6" w:rsidP="00BE24C6"/>
    <w:p w14:paraId="728692CF" w14:textId="77777777" w:rsidR="00BE24C6" w:rsidRPr="00BE24C6" w:rsidRDefault="00BE24C6" w:rsidP="00BE24C6"/>
    <w:p w14:paraId="31569F67" w14:textId="77777777" w:rsidR="00BE24C6" w:rsidRPr="00BE24C6" w:rsidRDefault="00BE24C6" w:rsidP="00BE24C6">
      <w:pPr>
        <w:pStyle w:val="Heading3"/>
      </w:pPr>
      <w:r w:rsidRPr="00BE24C6">
        <w:t>2</w:t>
      </w:r>
      <w:r w:rsidRPr="00BE24C6">
        <w:rPr>
          <w:vertAlign w:val="superscript"/>
        </w:rPr>
        <w:t>nd</w:t>
      </w:r>
      <w:r w:rsidRPr="00BE24C6">
        <w:t xml:space="preserve"> Bill---Won’t Pass---</w:t>
      </w:r>
      <w:r>
        <w:t>M</w:t>
      </w:r>
      <w:r w:rsidRPr="00BE24C6">
        <w:t>anchin</w:t>
      </w:r>
    </w:p>
    <w:p w14:paraId="632E0A75" w14:textId="29A4E01F" w:rsidR="00BE24C6" w:rsidRPr="00BE24C6" w:rsidRDefault="00BE24C6" w:rsidP="00BE24C6">
      <w:pPr>
        <w:pStyle w:val="Heading4"/>
        <w:rPr>
          <w:sz w:val="28"/>
        </w:rPr>
      </w:pPr>
      <w:r w:rsidRPr="00BE24C6">
        <w:rPr>
          <w:sz w:val="28"/>
        </w:rPr>
        <w:t xml:space="preserve"> Manchin’s not on board</w:t>
      </w:r>
    </w:p>
    <w:p w14:paraId="785414C0" w14:textId="77777777" w:rsidR="00BE24C6" w:rsidRPr="00BE24C6" w:rsidRDefault="00BE24C6" w:rsidP="00BE24C6">
      <w:r w:rsidRPr="00BE24C6">
        <w:rPr>
          <w:rStyle w:val="Style13ptBold"/>
          <w:sz w:val="28"/>
        </w:rPr>
        <w:t>Adams 7/1</w:t>
      </w:r>
      <w:r w:rsidRPr="00BE24C6">
        <w:t xml:space="preserve"> – Steven Allen Adams is a reporter of State Government and Politics at Ogden Newspapers and The Intelligence, studied at Ohio Valley University, (7-1-2021, "Manchin Optimistic About Infrastructure Proposal," </w:t>
      </w:r>
      <w:hyperlink r:id="rId16" w:history="1">
        <w:r w:rsidRPr="00BE24C6">
          <w:rPr>
            <w:rStyle w:val="Hyperlink"/>
          </w:rPr>
          <w:t>https://www.theintelligencer.net/news/top-headlines/2021/07/manchin-optimistic-about-infrastructure-proposal/</w:t>
        </w:r>
      </w:hyperlink>
      <w:r w:rsidRPr="00BE24C6">
        <w:t>, Accessed 7/16/2021)//ATJ</w:t>
      </w:r>
    </w:p>
    <w:p w14:paraId="4CACF951" w14:textId="77777777" w:rsidR="00BE24C6" w:rsidRPr="00BE24C6" w:rsidRDefault="00BE24C6" w:rsidP="00BE24C6">
      <w:pPr>
        <w:rPr>
          <w:sz w:val="16"/>
        </w:rPr>
      </w:pPr>
      <w:r w:rsidRPr="00BE24C6">
        <w:rPr>
          <w:sz w:val="16"/>
        </w:rPr>
        <w:t xml:space="preserve">According to Politico, the more progressive Sen. Bernie </w:t>
      </w:r>
      <w:r w:rsidRPr="00BE24C6">
        <w:rPr>
          <w:highlight w:val="cyan"/>
          <w:u w:val="single"/>
        </w:rPr>
        <w:t>Sanders</w:t>
      </w:r>
      <w:r w:rsidRPr="00BE24C6">
        <w:rPr>
          <w:u w:val="single"/>
        </w:rPr>
        <w:t xml:space="preserve">, I-Vt., </w:t>
      </w:r>
      <w:r w:rsidRPr="00BE24C6">
        <w:rPr>
          <w:highlight w:val="cyan"/>
          <w:u w:val="single"/>
        </w:rPr>
        <w:t>wants to see a $6 trillion plan</w:t>
      </w:r>
      <w:r w:rsidRPr="00BE24C6">
        <w:rPr>
          <w:u w:val="single"/>
        </w:rPr>
        <w:t xml:space="preserve"> paid for with various tax increases. </w:t>
      </w:r>
      <w:r w:rsidRPr="00BE24C6">
        <w:rPr>
          <w:sz w:val="16"/>
        </w:rPr>
        <w:t xml:space="preserve">Manchin has said he thinks the final price tag will be far lower, closer to $2 trillion, paid for by increasing the corporate tax rate to 25 percent. With a national debt of more than $28 trillion that grows by $4 billion per day, </w:t>
      </w:r>
      <w:r w:rsidRPr="00BE24C6">
        <w:rPr>
          <w:highlight w:val="cyan"/>
          <w:u w:val="single"/>
        </w:rPr>
        <w:t>Manchin said any package</w:t>
      </w:r>
      <w:r w:rsidRPr="00BE24C6">
        <w:rPr>
          <w:u w:val="single"/>
        </w:rPr>
        <w:t xml:space="preserve"> </w:t>
      </w:r>
      <w:r w:rsidRPr="00BE24C6">
        <w:rPr>
          <w:highlight w:val="cyan"/>
          <w:u w:val="single"/>
        </w:rPr>
        <w:t>more than $2 trillion</w:t>
      </w:r>
      <w:r w:rsidRPr="00BE24C6">
        <w:rPr>
          <w:u w:val="single"/>
        </w:rPr>
        <w:t xml:space="preserve"> </w:t>
      </w:r>
      <w:r w:rsidRPr="00BE24C6">
        <w:rPr>
          <w:highlight w:val="cyan"/>
          <w:u w:val="single"/>
        </w:rPr>
        <w:t>would be far too expensive</w:t>
      </w:r>
      <w:r w:rsidRPr="00BE24C6">
        <w:rPr>
          <w:u w:val="single"/>
        </w:rPr>
        <w:t xml:space="preserve">. </w:t>
      </w:r>
      <w:r w:rsidRPr="00BE24C6">
        <w:rPr>
          <w:sz w:val="16"/>
        </w:rPr>
        <w:t>“</w:t>
      </w:r>
      <w:r w:rsidRPr="00BE24C6">
        <w:rPr>
          <w:highlight w:val="cyan"/>
          <w:u w:val="single"/>
        </w:rPr>
        <w:t>You can’t sustain that spending,” Manchin said</w:t>
      </w:r>
      <w:r w:rsidRPr="00BE24C6">
        <w:rPr>
          <w:sz w:val="16"/>
        </w:rPr>
        <w:t xml:space="preserve">. “Some of our friends want $5 trillion or more. </w:t>
      </w:r>
      <w:r w:rsidRPr="00BE24C6">
        <w:rPr>
          <w:b/>
          <w:bCs/>
          <w:highlight w:val="cyan"/>
          <w:u w:val="single"/>
        </w:rPr>
        <w:t xml:space="preserve">I don’t think that that’s </w:t>
      </w:r>
      <w:r w:rsidRPr="00BE24C6">
        <w:rPr>
          <w:b/>
          <w:bCs/>
          <w:u w:val="single"/>
        </w:rPr>
        <w:t xml:space="preserve">going to be </w:t>
      </w:r>
      <w:r w:rsidRPr="00BE24C6">
        <w:rPr>
          <w:b/>
          <w:bCs/>
          <w:highlight w:val="cyan"/>
          <w:u w:val="single"/>
        </w:rPr>
        <w:t>a number</w:t>
      </w:r>
      <w:r w:rsidRPr="00BE24C6">
        <w:rPr>
          <w:b/>
          <w:bCs/>
          <w:u w:val="single"/>
        </w:rPr>
        <w:t xml:space="preserve"> that we can attain </w:t>
      </w:r>
      <w:r w:rsidRPr="00BE24C6">
        <w:rPr>
          <w:b/>
          <w:bCs/>
          <w:highlight w:val="cyan"/>
          <w:u w:val="single"/>
        </w:rPr>
        <w:t>that we’re able to do</w:t>
      </w:r>
      <w:r w:rsidRPr="00BE24C6">
        <w:rPr>
          <w:sz w:val="16"/>
        </w:rPr>
        <w:t>. On the other hand, like any person in your own home, you look at your revenue stream to figure out what you can afford to invest in and you can pay for over a period of time.”</w:t>
      </w:r>
    </w:p>
    <w:p w14:paraId="22E5841A" w14:textId="77777777" w:rsidR="00BE24C6" w:rsidRPr="00BE24C6" w:rsidRDefault="00BE24C6" w:rsidP="00BE24C6">
      <w:pPr>
        <w:pStyle w:val="Heading4"/>
        <w:rPr>
          <w:sz w:val="28"/>
        </w:rPr>
      </w:pPr>
      <w:r w:rsidRPr="00BE24C6">
        <w:rPr>
          <w:sz w:val="28"/>
        </w:rPr>
        <w:t xml:space="preserve">Manchin </w:t>
      </w:r>
      <w:r w:rsidRPr="00BE24C6">
        <w:rPr>
          <w:sz w:val="28"/>
          <w:u w:val="single"/>
        </w:rPr>
        <w:t>doesn’t support</w:t>
      </w:r>
      <w:r w:rsidRPr="00BE24C6">
        <w:rPr>
          <w:sz w:val="28"/>
        </w:rPr>
        <w:t xml:space="preserve"> the $6 trillion bill – he thinks </w:t>
      </w:r>
      <w:proofErr w:type="spellStart"/>
      <w:r w:rsidRPr="00BE24C6">
        <w:rPr>
          <w:sz w:val="28"/>
        </w:rPr>
        <w:t>its</w:t>
      </w:r>
      <w:proofErr w:type="spellEnd"/>
      <w:r w:rsidRPr="00BE24C6">
        <w:rPr>
          <w:sz w:val="28"/>
        </w:rPr>
        <w:t xml:space="preserve"> too high</w:t>
      </w:r>
    </w:p>
    <w:p w14:paraId="5A098D98" w14:textId="77777777" w:rsidR="00BE24C6" w:rsidRPr="00BE24C6" w:rsidRDefault="00BE24C6" w:rsidP="00BE24C6">
      <w:r w:rsidRPr="00BE24C6">
        <w:rPr>
          <w:rStyle w:val="Style13ptBold"/>
          <w:sz w:val="28"/>
        </w:rPr>
        <w:t>Carney 6/29</w:t>
      </w:r>
      <w:r w:rsidRPr="00BE24C6">
        <w:t xml:space="preserve"> – </w:t>
      </w:r>
      <w:proofErr w:type="spellStart"/>
      <w:r w:rsidRPr="00BE24C6">
        <w:t>Jordain</w:t>
      </w:r>
      <w:proofErr w:type="spellEnd"/>
      <w:r w:rsidRPr="00BE24C6">
        <w:t xml:space="preserve"> Carney is a defense reporter at National Journal. She holds a bachelor's degree in English, political science, and journalism, (6-29-2021, "Manchin says he's on board with Democratic-only infrastructure bill," </w:t>
      </w:r>
      <w:proofErr w:type="spellStart"/>
      <w:r w:rsidRPr="00BE24C6">
        <w:t>TheHill</w:t>
      </w:r>
      <w:proofErr w:type="spellEnd"/>
      <w:r w:rsidRPr="00BE24C6">
        <w:t xml:space="preserve">, </w:t>
      </w:r>
      <w:hyperlink r:id="rId17" w:history="1">
        <w:r w:rsidRPr="00BE24C6">
          <w:rPr>
            <w:rStyle w:val="Hyperlink"/>
          </w:rPr>
          <w:t>https://thehill.com/homenews/senate/560686-manchin-says-hes-on-board-with-democratic-only-infrastructure-bill</w:t>
        </w:r>
      </w:hyperlink>
      <w:r w:rsidRPr="00BE24C6">
        <w:t>, Accessed 7/16/2021)//ATJ</w:t>
      </w:r>
    </w:p>
    <w:p w14:paraId="3B89EA3E" w14:textId="77777777" w:rsidR="00BE24C6" w:rsidRPr="00BE24C6" w:rsidRDefault="00BE24C6" w:rsidP="00BE24C6">
      <w:pPr>
        <w:rPr>
          <w:sz w:val="16"/>
        </w:rPr>
      </w:pPr>
      <w:r w:rsidRPr="00BE24C6">
        <w:rPr>
          <w:sz w:val="16"/>
        </w:rPr>
        <w:t xml:space="preserve">Senate Budget Committee Chairman Bernie </w:t>
      </w:r>
      <w:r w:rsidRPr="00BE24C6">
        <w:rPr>
          <w:highlight w:val="cyan"/>
          <w:u w:val="single"/>
        </w:rPr>
        <w:t>Sanders</w:t>
      </w:r>
      <w:r w:rsidRPr="00BE24C6">
        <w:rPr>
          <w:u w:val="single"/>
        </w:rPr>
        <w:t xml:space="preserve"> </w:t>
      </w:r>
      <w:r w:rsidRPr="00BE24C6">
        <w:rPr>
          <w:sz w:val="16"/>
        </w:rPr>
        <w:t>(I-Vt.)</w:t>
      </w:r>
      <w:r w:rsidRPr="00BE24C6">
        <w:rPr>
          <w:u w:val="single"/>
        </w:rPr>
        <w:t xml:space="preserve"> has </w:t>
      </w:r>
      <w:r w:rsidRPr="00BE24C6">
        <w:rPr>
          <w:highlight w:val="cyan"/>
          <w:u w:val="single"/>
        </w:rPr>
        <w:t xml:space="preserve">proposed </w:t>
      </w:r>
      <w:r w:rsidRPr="00BE24C6">
        <w:rPr>
          <w:u w:val="single"/>
        </w:rPr>
        <w:t>going as high as $</w:t>
      </w:r>
      <w:r w:rsidRPr="00BE24C6">
        <w:rPr>
          <w:highlight w:val="cyan"/>
          <w:u w:val="single"/>
        </w:rPr>
        <w:t>6 trillion, but</w:t>
      </w:r>
      <w:r w:rsidRPr="00BE24C6">
        <w:rPr>
          <w:u w:val="single"/>
        </w:rPr>
        <w:t xml:space="preserve"> </w:t>
      </w:r>
      <w:r w:rsidRPr="00BE24C6">
        <w:rPr>
          <w:highlight w:val="cyan"/>
          <w:u w:val="single"/>
        </w:rPr>
        <w:t xml:space="preserve">that figure has </w:t>
      </w:r>
      <w:r w:rsidRPr="00BE24C6">
        <w:rPr>
          <w:b/>
          <w:bCs/>
          <w:highlight w:val="cyan"/>
          <w:u w:val="single"/>
        </w:rPr>
        <w:t>garnered pushback</w:t>
      </w:r>
      <w:r w:rsidRPr="00BE24C6">
        <w:rPr>
          <w:highlight w:val="cyan"/>
          <w:u w:val="single"/>
        </w:rPr>
        <w:t xml:space="preserve"> from</w:t>
      </w:r>
      <w:r w:rsidRPr="00BE24C6">
        <w:rPr>
          <w:u w:val="single"/>
        </w:rPr>
        <w:t xml:space="preserve"> other Senate Democrats, including </w:t>
      </w:r>
      <w:r w:rsidRPr="00BE24C6">
        <w:rPr>
          <w:highlight w:val="cyan"/>
          <w:u w:val="single"/>
        </w:rPr>
        <w:t>Manchin</w:t>
      </w:r>
      <w:r w:rsidRPr="00BE24C6">
        <w:rPr>
          <w:sz w:val="16"/>
          <w:highlight w:val="cyan"/>
        </w:rPr>
        <w:t xml:space="preserve">, </w:t>
      </w:r>
      <w:r w:rsidRPr="00BE24C6">
        <w:rPr>
          <w:highlight w:val="cyan"/>
          <w:u w:val="single"/>
        </w:rPr>
        <w:t>who believe it is too high</w:t>
      </w:r>
      <w:r w:rsidRPr="00BE24C6">
        <w:rPr>
          <w:sz w:val="16"/>
        </w:rPr>
        <w:t xml:space="preserve">. Budget Committee Democrats are expected to talk this week to try to hash out more details of the budget resolution that lays out the instructions for the Democratic-only bill.  </w:t>
      </w:r>
    </w:p>
    <w:p w14:paraId="34EC2730" w14:textId="77777777" w:rsidR="00BE24C6" w:rsidRPr="00BE24C6" w:rsidRDefault="00BE24C6" w:rsidP="00BE24C6">
      <w:pPr>
        <w:rPr>
          <w:sz w:val="16"/>
        </w:rPr>
      </w:pPr>
    </w:p>
    <w:p w14:paraId="68C8EC22" w14:textId="77777777" w:rsidR="00BE24C6" w:rsidRDefault="00BE24C6" w:rsidP="00BE24C6">
      <w:pPr>
        <w:pStyle w:val="Heading4"/>
      </w:pPr>
      <w:r>
        <w:t>Fossil fuels keeps Manchin out</w:t>
      </w:r>
    </w:p>
    <w:p w14:paraId="7F17C6B0" w14:textId="77777777" w:rsidR="00BE24C6" w:rsidRPr="00CA3096" w:rsidRDefault="00BE24C6" w:rsidP="00BE24C6">
      <w:proofErr w:type="spellStart"/>
      <w:r w:rsidRPr="00CA3096">
        <w:rPr>
          <w:b/>
          <w:bCs/>
          <w:sz w:val="26"/>
          <w:szCs w:val="26"/>
        </w:rPr>
        <w:t>Slisco</w:t>
      </w:r>
      <w:proofErr w:type="spellEnd"/>
      <w:r w:rsidRPr="00CA3096">
        <w:rPr>
          <w:b/>
          <w:bCs/>
          <w:sz w:val="26"/>
          <w:szCs w:val="26"/>
        </w:rPr>
        <w:t xml:space="preserve"> 7/16</w:t>
      </w:r>
      <w:r>
        <w:rPr>
          <w:b/>
          <w:bCs/>
          <w:sz w:val="26"/>
          <w:szCs w:val="26"/>
        </w:rPr>
        <w:t xml:space="preserve"> </w:t>
      </w:r>
      <w:r>
        <w:t>(Aila, Writer at Newsweek, “Joe Manchin Condemns Anti-Fossil Fuel Provisions in Infrastructure Bill</w:t>
      </w:r>
      <w:proofErr w:type="gramStart"/>
      <w:r>
        <w:t xml:space="preserve">,”  </w:t>
      </w:r>
      <w:r w:rsidRPr="00CA3096">
        <w:rPr>
          <w:i/>
          <w:iCs/>
        </w:rPr>
        <w:t>Newsweek</w:t>
      </w:r>
      <w:proofErr w:type="gramEnd"/>
      <w:r>
        <w:t>, July 16</w:t>
      </w:r>
      <w:r w:rsidRPr="00CA3096">
        <w:rPr>
          <w:vertAlign w:val="superscript"/>
        </w:rPr>
        <w:t>th</w:t>
      </w:r>
      <w:r>
        <w:t xml:space="preserve">, (available at </w:t>
      </w:r>
      <w:hyperlink r:id="rId18" w:history="1">
        <w:r w:rsidRPr="00C80B09">
          <w:rPr>
            <w:rStyle w:val="Hyperlink"/>
          </w:rPr>
          <w:t>https://www.newsweek.com/joe-manchin-condemns-anti-fossil-fuel-provisions-infrastructure-bill-1610314</w:t>
        </w:r>
      </w:hyperlink>
      <w:r>
        <w:t xml:space="preserve"> accessed 7/16/21)</w:t>
      </w:r>
    </w:p>
    <w:p w14:paraId="4E2E552F" w14:textId="77777777" w:rsidR="00BE24C6" w:rsidRPr="00017261" w:rsidRDefault="002E5120" w:rsidP="00BE24C6">
      <w:pPr>
        <w:rPr>
          <w:u w:val="single"/>
        </w:rPr>
      </w:pPr>
      <w:hyperlink r:id="rId19" w:history="1">
        <w:r w:rsidR="00BE24C6" w:rsidRPr="00017261">
          <w:rPr>
            <w:rStyle w:val="Hyperlink"/>
            <w:u w:val="single"/>
          </w:rPr>
          <w:t xml:space="preserve">Joe </w:t>
        </w:r>
        <w:r w:rsidR="00BE24C6" w:rsidRPr="00017261">
          <w:rPr>
            <w:rStyle w:val="Hyperlink"/>
            <w:highlight w:val="cyan"/>
            <w:u w:val="single"/>
          </w:rPr>
          <w:t>Manchin</w:t>
        </w:r>
      </w:hyperlink>
      <w:r w:rsidR="00BE24C6" w:rsidRPr="00017261">
        <w:rPr>
          <w:u w:val="single"/>
        </w:rPr>
        <w:t xml:space="preserve"> (D-W. Va.) </w:t>
      </w:r>
      <w:r w:rsidR="00BE24C6" w:rsidRPr="00017261">
        <w:rPr>
          <w:highlight w:val="cyan"/>
          <w:u w:val="single"/>
        </w:rPr>
        <w:t>says</w:t>
      </w:r>
      <w:r w:rsidR="00BE24C6" w:rsidRPr="00017261">
        <w:rPr>
          <w:u w:val="single"/>
        </w:rPr>
        <w:t xml:space="preserve"> attempts to eliminate fossil fuels will make climate change "worse" while condemning a key provision of the Democratic infrastructure bill.</w:t>
      </w:r>
    </w:p>
    <w:p w14:paraId="6286C0AB" w14:textId="77777777" w:rsidR="00BE24C6" w:rsidRPr="00017261" w:rsidRDefault="00BE24C6" w:rsidP="00BE24C6">
      <w:pPr>
        <w:rPr>
          <w:b/>
          <w:bCs/>
          <w:u w:val="single"/>
        </w:rPr>
      </w:pPr>
      <w:r w:rsidRPr="00017261">
        <w:rPr>
          <w:u w:val="single"/>
        </w:rPr>
        <w:t>Manchin told </w:t>
      </w:r>
      <w:hyperlink r:id="rId20" w:history="1">
        <w:r w:rsidRPr="00017261">
          <w:rPr>
            <w:rStyle w:val="Hyperlink"/>
            <w:u w:val="single"/>
          </w:rPr>
          <w:t>CNN</w:t>
        </w:r>
      </w:hyperlink>
      <w:r w:rsidRPr="00017261">
        <w:rPr>
          <w:u w:val="single"/>
        </w:rPr>
        <w:t xml:space="preserve"> that he </w:t>
      </w:r>
      <w:r w:rsidRPr="00017261">
        <w:rPr>
          <w:b/>
          <w:bCs/>
          <w:highlight w:val="cyan"/>
          <w:u w:val="single"/>
        </w:rPr>
        <w:t>was "concerned" about language targeting fossil fuels</w:t>
      </w:r>
      <w:r w:rsidRPr="00017261">
        <w:rPr>
          <w:u w:val="single"/>
        </w:rPr>
        <w:t xml:space="preserve"> shortly after attending a meeting discussing the plan with fellow </w:t>
      </w:r>
      <w:hyperlink r:id="rId21" w:history="1">
        <w:r w:rsidRPr="00017261">
          <w:rPr>
            <w:rStyle w:val="Hyperlink"/>
            <w:u w:val="single"/>
          </w:rPr>
          <w:t>Democrats</w:t>
        </w:r>
      </w:hyperlink>
      <w:r w:rsidRPr="00017261">
        <w:rPr>
          <w:u w:val="single"/>
        </w:rPr>
        <w:t xml:space="preserve"> on Wednesday. The moderate Democrat from coal-producing West Virginia, who has frequently been accused of obstructionism by progressives in his party, </w:t>
      </w:r>
      <w:r w:rsidRPr="00017261">
        <w:rPr>
          <w:highlight w:val="cyan"/>
          <w:u w:val="single"/>
        </w:rPr>
        <w:t xml:space="preserve">took issue with "the </w:t>
      </w:r>
      <w:r w:rsidRPr="00017261">
        <w:rPr>
          <w:b/>
          <w:bCs/>
          <w:highlight w:val="cyan"/>
          <w:u w:val="single"/>
        </w:rPr>
        <w:t>climate portion" of the $3.5 billion proposal</w:t>
      </w:r>
      <w:r w:rsidRPr="00017261">
        <w:rPr>
          <w:b/>
          <w:bCs/>
          <w:u w:val="single"/>
        </w:rPr>
        <w:t>.</w:t>
      </w:r>
    </w:p>
    <w:p w14:paraId="669A3CBB" w14:textId="77777777" w:rsidR="00BE24C6" w:rsidRPr="00017261" w:rsidRDefault="00BE24C6" w:rsidP="00BE24C6">
      <w:pPr>
        <w:rPr>
          <w:u w:val="single"/>
        </w:rPr>
      </w:pPr>
      <w:r w:rsidRPr="00017261">
        <w:rPr>
          <w:u w:val="single"/>
        </w:rPr>
        <w:t xml:space="preserve">"If </w:t>
      </w:r>
      <w:r w:rsidRPr="00017261">
        <w:rPr>
          <w:highlight w:val="cyan"/>
          <w:u w:val="single"/>
        </w:rPr>
        <w:t>they're eliminating fossils</w:t>
      </w:r>
      <w:r w:rsidRPr="00017261">
        <w:rPr>
          <w:u w:val="single"/>
        </w:rPr>
        <w:t xml:space="preserve">, and I'm finding out there's a lot of language in places they're eliminating fossils, </w:t>
      </w:r>
      <w:r w:rsidRPr="00017261">
        <w:rPr>
          <w:highlight w:val="cyan"/>
          <w:u w:val="single"/>
        </w:rPr>
        <w:t xml:space="preserve">which is </w:t>
      </w:r>
      <w:r w:rsidRPr="00017261">
        <w:rPr>
          <w:u w:val="single"/>
        </w:rPr>
        <w:t xml:space="preserve">very, very </w:t>
      </w:r>
      <w:r w:rsidRPr="00017261">
        <w:rPr>
          <w:highlight w:val="cyan"/>
          <w:u w:val="single"/>
        </w:rPr>
        <w:t>disturbing,</w:t>
      </w:r>
      <w:r w:rsidRPr="00017261">
        <w:rPr>
          <w:u w:val="single"/>
        </w:rPr>
        <w:t xml:space="preserve"> because if you're sticking your head in the sand, and saying that fossil [fuel] has to be eliminated in America, and they want to get rid of it, and thinking that's going to clean up the global climate, it won't clean it up all," </w:t>
      </w:r>
      <w:r w:rsidRPr="00017261">
        <w:rPr>
          <w:highlight w:val="cyan"/>
          <w:u w:val="single"/>
        </w:rPr>
        <w:t>Manchin said.</w:t>
      </w:r>
      <w:r w:rsidRPr="00017261">
        <w:rPr>
          <w:u w:val="single"/>
        </w:rPr>
        <w:t xml:space="preserve"> "If anything, it would be worse."</w:t>
      </w:r>
    </w:p>
    <w:p w14:paraId="4618BF41" w14:textId="77777777" w:rsidR="00BE24C6" w:rsidRPr="00CA3096" w:rsidRDefault="00BE24C6" w:rsidP="00BE24C6">
      <w:r w:rsidRPr="00CA3096">
        <w:t>Democrats are hoping to push the bill through </w:t>
      </w:r>
      <w:hyperlink r:id="rId22" w:history="1">
        <w:r w:rsidRPr="00CA3096">
          <w:rPr>
            <w:rStyle w:val="Hyperlink"/>
          </w:rPr>
          <w:t>Congress</w:t>
        </w:r>
      </w:hyperlink>
      <w:r w:rsidRPr="00CA3096">
        <w:t> and onto the desk of President </w:t>
      </w:r>
      <w:hyperlink r:id="rId23" w:history="1">
        <w:r w:rsidRPr="00CA3096">
          <w:rPr>
            <w:rStyle w:val="Hyperlink"/>
          </w:rPr>
          <w:t>Joe Biden</w:t>
        </w:r>
      </w:hyperlink>
      <w:r w:rsidRPr="00CA3096">
        <w:t> using the </w:t>
      </w:r>
      <w:hyperlink r:id="rId24" w:history="1">
        <w:r w:rsidRPr="00CA3096">
          <w:rPr>
            <w:rStyle w:val="Hyperlink"/>
          </w:rPr>
          <w:t>Senate</w:t>
        </w:r>
      </w:hyperlink>
      <w:r w:rsidRPr="00CA3096">
        <w:t>'s budget reconciliation process. The strategy would allow them to pass the proposal without any support from </w:t>
      </w:r>
      <w:hyperlink r:id="rId25" w:history="1">
        <w:r w:rsidRPr="00CA3096">
          <w:rPr>
            <w:rStyle w:val="Hyperlink"/>
          </w:rPr>
          <w:t>Republicans</w:t>
        </w:r>
      </w:hyperlink>
      <w:r w:rsidRPr="00CA3096">
        <w:t>. However, Manchin's approval of any such plan would be crucial since Democratic votes would have to be unanimous. The upper chamber is evenly split, with Vice President </w:t>
      </w:r>
      <w:hyperlink r:id="rId26" w:history="1">
        <w:r w:rsidRPr="00CA3096">
          <w:rPr>
            <w:rStyle w:val="Hyperlink"/>
          </w:rPr>
          <w:t>Kamala Harris</w:t>
        </w:r>
      </w:hyperlink>
      <w:r w:rsidRPr="00CA3096">
        <w:t> holding the power to break tied votes.</w:t>
      </w:r>
    </w:p>
    <w:p w14:paraId="3E6DFAFA" w14:textId="77777777" w:rsidR="00BE24C6" w:rsidRPr="00CA3096" w:rsidRDefault="00BE24C6" w:rsidP="00BE24C6">
      <w:r w:rsidRPr="00CA3096">
        <w:t>Despite Manchin's remarks, an overwhelming majority of scientists agree that eliminating fossil fuels could help to mitigate, not increase, the potentially devastating effects of climate change. Burning fossil fuels releases carbon dioxide into the atmosphere, causing temperatures to rise by trapping heat in the atmosphere.</w:t>
      </w:r>
    </w:p>
    <w:p w14:paraId="1C4224E9" w14:textId="77777777" w:rsidR="00BE24C6" w:rsidRPr="00017261" w:rsidRDefault="00BE24C6" w:rsidP="00BE24C6">
      <w:pPr>
        <w:rPr>
          <w:b/>
          <w:bCs/>
          <w:u w:val="single"/>
        </w:rPr>
      </w:pPr>
      <w:r w:rsidRPr="00017261">
        <w:rPr>
          <w:highlight w:val="cyan"/>
          <w:u w:val="single"/>
        </w:rPr>
        <w:t>Manchin made</w:t>
      </w:r>
      <w:r w:rsidRPr="00017261">
        <w:rPr>
          <w:u w:val="single"/>
        </w:rPr>
        <w:t xml:space="preserve"> similar </w:t>
      </w:r>
      <w:r w:rsidRPr="00017261">
        <w:rPr>
          <w:highlight w:val="cyan"/>
          <w:u w:val="single"/>
        </w:rPr>
        <w:t xml:space="preserve">comments </w:t>
      </w:r>
      <w:r w:rsidRPr="00017261">
        <w:rPr>
          <w:u w:val="single"/>
        </w:rPr>
        <w:t xml:space="preserve">to The Washington Post after Wednesday's meeting, while clarifying that he believes that </w:t>
      </w:r>
      <w:r w:rsidRPr="00017261">
        <w:rPr>
          <w:b/>
          <w:bCs/>
          <w:highlight w:val="cyan"/>
          <w:u w:val="single"/>
        </w:rPr>
        <w:t>working to eliminate fossil fuels could worsen climate change</w:t>
      </w:r>
      <w:r w:rsidRPr="00017261">
        <w:rPr>
          <w:u w:val="single"/>
        </w:rPr>
        <w:t xml:space="preserve"> because "</w:t>
      </w:r>
      <w:r w:rsidRPr="00017261">
        <w:rPr>
          <w:highlight w:val="cyan"/>
          <w:u w:val="single"/>
        </w:rPr>
        <w:t>there won't be another country who will</w:t>
      </w:r>
      <w:r w:rsidRPr="00017261">
        <w:rPr>
          <w:u w:val="single"/>
        </w:rPr>
        <w:t xml:space="preserve"> step to the plate to </w:t>
      </w:r>
      <w:r w:rsidRPr="00017261">
        <w:rPr>
          <w:highlight w:val="cyan"/>
          <w:u w:val="single"/>
        </w:rPr>
        <w:t>do the r</w:t>
      </w:r>
      <w:r w:rsidRPr="00017261">
        <w:rPr>
          <w:u w:val="single"/>
        </w:rPr>
        <w:t xml:space="preserve">esearch </w:t>
      </w:r>
      <w:r w:rsidRPr="00017261">
        <w:rPr>
          <w:highlight w:val="cyan"/>
          <w:u w:val="single"/>
        </w:rPr>
        <w:t>and d</w:t>
      </w:r>
      <w:r w:rsidRPr="00017261">
        <w:rPr>
          <w:u w:val="single"/>
        </w:rPr>
        <w:t xml:space="preserve">evelopment </w:t>
      </w:r>
      <w:r w:rsidRPr="00017261">
        <w:rPr>
          <w:b/>
          <w:bCs/>
          <w:highlight w:val="cyan"/>
          <w:u w:val="single"/>
        </w:rPr>
        <w:t>that will fix the emissions that are coming from fossil right now</w:t>
      </w:r>
      <w:r w:rsidRPr="00017261">
        <w:rPr>
          <w:b/>
          <w:bCs/>
          <w:u w:val="single"/>
        </w:rPr>
        <w:t>."</w:t>
      </w:r>
    </w:p>
    <w:p w14:paraId="308EBB30" w14:textId="77777777" w:rsidR="00BE24C6" w:rsidRPr="00CA3096" w:rsidRDefault="00BE24C6" w:rsidP="00BE24C6">
      <w:r w:rsidRPr="00CA3096">
        <w:t>Rep. </w:t>
      </w:r>
      <w:hyperlink r:id="rId27" w:history="1">
        <w:r w:rsidRPr="00CA3096">
          <w:rPr>
            <w:rStyle w:val="Hyperlink"/>
          </w:rPr>
          <w:t>Jamaal Bowman</w:t>
        </w:r>
      </w:hyperlink>
      <w:r w:rsidRPr="00CA3096">
        <w:t> (D-N.Y.), a progressive proponent of the Green New Deal, denounced Manchin's remarks. Last month, Bowman dubbed Manchin "the new </w:t>
      </w:r>
      <w:hyperlink r:id="rId28" w:history="1">
        <w:r w:rsidRPr="00CA3096">
          <w:rPr>
            <w:rStyle w:val="Hyperlink"/>
          </w:rPr>
          <w:t>Mitch McConnell</w:t>
        </w:r>
      </w:hyperlink>
      <w:r w:rsidRPr="00CA3096">
        <w:t>" over his refusal to eliminate the filibuster or back the For the People Act, the massive Democratic voting rights bill.</w:t>
      </w:r>
    </w:p>
    <w:p w14:paraId="6EAFF148" w14:textId="77777777" w:rsidR="00BE24C6" w:rsidRPr="00CA3096" w:rsidRDefault="00BE24C6" w:rsidP="00BE24C6">
      <w:r w:rsidRPr="00CA3096">
        <w:t xml:space="preserve">"You have parts of the country that are reaching 118 degrees, parts of the country have never been </w:t>
      </w:r>
      <w:proofErr w:type="gramStart"/>
      <w:r w:rsidRPr="00CA3096">
        <w:t>that hot, recent storms</w:t>
      </w:r>
      <w:proofErr w:type="gramEnd"/>
      <w:r w:rsidRPr="00CA3096">
        <w:t xml:space="preserve"> on the east coast, massive flood and destruction of property — I mean, climate change is here and it's real," Bowman told The Post.</w:t>
      </w:r>
    </w:p>
    <w:p w14:paraId="6EC856FB" w14:textId="77777777" w:rsidR="00BE24C6" w:rsidRPr="00CA3096" w:rsidRDefault="00BE24C6" w:rsidP="00BE24C6">
      <w:r w:rsidRPr="00CA3096">
        <w:t>"I encourage my colleagues to be on the right side of history — this about their legacy, and all of our legacies: how do we respond to the climate crisis that's right in front of us?" added Bowman. "History will tell the story of who answered that question correctly."</w:t>
      </w:r>
    </w:p>
    <w:p w14:paraId="5DF9C202" w14:textId="67E12ED7" w:rsidR="00BE24C6" w:rsidRDefault="00BE24C6" w:rsidP="00BE24C6">
      <w:pPr>
        <w:pStyle w:val="Heading2"/>
        <w:rPr>
          <w:szCs w:val="28"/>
        </w:rPr>
      </w:pPr>
      <w:r>
        <w:rPr>
          <w:szCs w:val="28"/>
        </w:rPr>
        <w:t>***WILL PASS</w:t>
      </w:r>
    </w:p>
    <w:p w14:paraId="328880C8" w14:textId="56F15A29" w:rsidR="00BE24C6" w:rsidRDefault="00BE24C6" w:rsidP="00BE24C6">
      <w:pPr>
        <w:pStyle w:val="Heading3"/>
      </w:pPr>
      <w:r>
        <w:t>Will Pass---</w:t>
      </w:r>
      <w:proofErr w:type="spellStart"/>
      <w:r>
        <w:t>Bipart</w:t>
      </w:r>
      <w:proofErr w:type="spellEnd"/>
    </w:p>
    <w:p w14:paraId="5E780E27" w14:textId="77777777" w:rsidR="00BE24C6" w:rsidRPr="00A837BF" w:rsidRDefault="00BE24C6" w:rsidP="00BE24C6">
      <w:pPr>
        <w:pStyle w:val="Heading4"/>
      </w:pPr>
      <w:r>
        <w:t>Bipartisan agreement already in place</w:t>
      </w:r>
    </w:p>
    <w:p w14:paraId="3EC3DD96" w14:textId="77777777" w:rsidR="00BE24C6" w:rsidRDefault="00BE24C6" w:rsidP="00BE24C6">
      <w:r>
        <w:rPr>
          <w:rStyle w:val="Style13ptBold"/>
        </w:rPr>
        <w:t xml:space="preserve">Lowell 6-27, </w:t>
      </w:r>
      <w:r w:rsidRPr="00304D59">
        <w:t xml:space="preserve">(Hugo Lowell, freelance congressional reporter for Guardian US and a political analyst for BBC News, The Guardian, “‘We have a deal,’ Biden declares – but will his $1tn infrastructure package pass?”, </w:t>
      </w:r>
      <w:hyperlink r:id="rId29" w:history="1">
        <w:r w:rsidRPr="002D4E59">
          <w:rPr>
            <w:rStyle w:val="Hyperlink"/>
          </w:rPr>
          <w:t>https://www.theguardian.com/us-news/2021/jun/27/biden-infrastructure-deal-senators-congress</w:t>
        </w:r>
      </w:hyperlink>
      <w:r w:rsidRPr="00304D59">
        <w:t>)</w:t>
      </w:r>
    </w:p>
    <w:p w14:paraId="7B18A126" w14:textId="77777777" w:rsidR="00BE24C6" w:rsidRPr="00304D59" w:rsidRDefault="00BE24C6" w:rsidP="00BE24C6">
      <w:pPr>
        <w:rPr>
          <w:sz w:val="16"/>
        </w:rPr>
      </w:pPr>
      <w:r w:rsidRPr="00304D59">
        <w:rPr>
          <w:rStyle w:val="StyleUnderline"/>
        </w:rPr>
        <w:t>Joe Biden and</w:t>
      </w:r>
      <w:r w:rsidRPr="00304D59">
        <w:rPr>
          <w:sz w:val="16"/>
        </w:rPr>
        <w:t xml:space="preserve"> a group of </w:t>
      </w:r>
      <w:r w:rsidRPr="00304D59">
        <w:rPr>
          <w:rStyle w:val="Emphasis"/>
          <w:highlight w:val="yellow"/>
        </w:rPr>
        <w:t>Democratic and Republican senators</w:t>
      </w:r>
      <w:r w:rsidRPr="00304D59">
        <w:rPr>
          <w:sz w:val="16"/>
        </w:rPr>
        <w:t xml:space="preserve"> are </w:t>
      </w:r>
      <w:r w:rsidRPr="00304D59">
        <w:rPr>
          <w:rStyle w:val="Emphasis"/>
          <w:highlight w:val="yellow"/>
        </w:rPr>
        <w:t>agreed on</w:t>
      </w:r>
      <w:r w:rsidRPr="00304D59">
        <w:rPr>
          <w:sz w:val="16"/>
        </w:rPr>
        <w:t xml:space="preserve"> a roughly $1tn </w:t>
      </w:r>
      <w:r w:rsidRPr="00304D59">
        <w:rPr>
          <w:rStyle w:val="StyleUnderline"/>
          <w:highlight w:val="yellow"/>
        </w:rPr>
        <w:t>bipartisan infrastructure package</w:t>
      </w:r>
      <w:r w:rsidRPr="00304D59">
        <w:rPr>
          <w:sz w:val="16"/>
        </w:rPr>
        <w:t xml:space="preserve"> in hopes of fulfilling one of the president’s top economic priorities – but its prospects remain precarious.</w:t>
      </w:r>
    </w:p>
    <w:p w14:paraId="7AEB30F4" w14:textId="77777777" w:rsidR="00BE24C6" w:rsidRPr="00304D59" w:rsidRDefault="00BE24C6" w:rsidP="00BE24C6">
      <w:pPr>
        <w:rPr>
          <w:sz w:val="16"/>
        </w:rPr>
      </w:pPr>
      <w:r w:rsidRPr="00304D59">
        <w:rPr>
          <w:sz w:val="16"/>
        </w:rPr>
        <w:t xml:space="preserve">Biden’s </w:t>
      </w:r>
      <w:r w:rsidRPr="00304D59">
        <w:rPr>
          <w:rStyle w:val="StyleUnderline"/>
        </w:rPr>
        <w:t>endorsement</w:t>
      </w:r>
      <w:r w:rsidRPr="00304D59">
        <w:rPr>
          <w:sz w:val="16"/>
        </w:rPr>
        <w:t xml:space="preserve"> of the deal this week marked </w:t>
      </w:r>
      <w:r w:rsidRPr="00304D59">
        <w:rPr>
          <w:sz w:val="16"/>
          <w:highlight w:val="yellow"/>
        </w:rPr>
        <w:t xml:space="preserve">a </w:t>
      </w:r>
      <w:r w:rsidRPr="00304D59">
        <w:rPr>
          <w:rStyle w:val="StyleUnderline"/>
          <w:highlight w:val="yellow"/>
        </w:rPr>
        <w:t>breakthrough momen</w:t>
      </w:r>
      <w:r w:rsidRPr="00304D59">
        <w:rPr>
          <w:sz w:val="16"/>
          <w:highlight w:val="yellow"/>
        </w:rPr>
        <w:t>t</w:t>
      </w:r>
      <w:r w:rsidRPr="00304D59">
        <w:rPr>
          <w:sz w:val="16"/>
        </w:rPr>
        <w:t xml:space="preserve"> in his quest </w:t>
      </w:r>
      <w:r w:rsidRPr="00304D59">
        <w:rPr>
          <w:rStyle w:val="StyleUnderline"/>
          <w:highlight w:val="yellow"/>
        </w:rPr>
        <w:t>to forge a compromise</w:t>
      </w:r>
      <w:r w:rsidRPr="00304D59">
        <w:rPr>
          <w:sz w:val="16"/>
          <w:highlight w:val="yellow"/>
        </w:rPr>
        <w:t xml:space="preserve"> </w:t>
      </w:r>
      <w:r w:rsidRPr="00304D59">
        <w:rPr>
          <w:rStyle w:val="StyleUnderline"/>
          <w:highlight w:val="yellow"/>
        </w:rPr>
        <w:t>with Republicans</w:t>
      </w:r>
      <w:r w:rsidRPr="00304D59">
        <w:rPr>
          <w:sz w:val="16"/>
        </w:rPr>
        <w:t xml:space="preserve"> for hundreds of billions of dollars in spending on roads, bridges and other infrastructure needs.</w:t>
      </w:r>
    </w:p>
    <w:p w14:paraId="2BC1EE1D" w14:textId="77777777" w:rsidR="00BE24C6" w:rsidRDefault="00BE24C6" w:rsidP="00BE24C6">
      <w:pPr>
        <w:rPr>
          <w:sz w:val="16"/>
        </w:rPr>
      </w:pPr>
      <w:r w:rsidRPr="00304D59">
        <w:rPr>
          <w:rStyle w:val="Emphasis"/>
          <w:highlight w:val="yellow"/>
        </w:rPr>
        <w:t>“We have a deal,” Biden proclaimed</w:t>
      </w:r>
      <w:r w:rsidRPr="00304D59">
        <w:rPr>
          <w:sz w:val="16"/>
        </w:rPr>
        <w:t xml:space="preserve"> outside the White House on Thursday, standing alongside the group of </w:t>
      </w:r>
      <w:r w:rsidRPr="00304D59">
        <w:rPr>
          <w:rStyle w:val="StyleUnderline"/>
        </w:rPr>
        <w:t>10 senators after a meeting</w:t>
      </w:r>
      <w:r w:rsidRPr="00304D59">
        <w:rPr>
          <w:sz w:val="16"/>
        </w:rPr>
        <w:t xml:space="preserve"> in the Oval Office where they </w:t>
      </w:r>
      <w:r w:rsidRPr="00304D59">
        <w:rPr>
          <w:rStyle w:val="StyleUnderline"/>
        </w:rPr>
        <w:t>outlined their proposal</w:t>
      </w:r>
      <w:r w:rsidRPr="00304D59">
        <w:rPr>
          <w:sz w:val="16"/>
        </w:rPr>
        <w:t>, which would include $579bn in new spending on projects and other initiatives.</w:t>
      </w:r>
    </w:p>
    <w:p w14:paraId="041CC32B" w14:textId="77777777" w:rsidR="00BE24C6" w:rsidRPr="00BE24C6" w:rsidRDefault="00BE24C6" w:rsidP="00BE24C6"/>
    <w:p w14:paraId="406974F8" w14:textId="7E8EB4D5" w:rsidR="00BE24C6" w:rsidRDefault="00BE24C6" w:rsidP="00BE24C6">
      <w:pPr>
        <w:pStyle w:val="Heading4"/>
      </w:pPr>
      <w:r>
        <w:t>Vote by next Wednesday</w:t>
      </w:r>
    </w:p>
    <w:p w14:paraId="28B9156D" w14:textId="77777777" w:rsidR="00BE24C6" w:rsidRPr="00BE24C6" w:rsidRDefault="00BE24C6" w:rsidP="00BE24C6">
      <w:r w:rsidRPr="00BE24C6">
        <w:t xml:space="preserve">Susan </w:t>
      </w:r>
      <w:r w:rsidRPr="00BE24C6">
        <w:rPr>
          <w:rStyle w:val="Style13ptBold"/>
        </w:rPr>
        <w:t>Cornwell and</w:t>
      </w:r>
      <w:r w:rsidRPr="00BE24C6">
        <w:t xml:space="preserve"> David </w:t>
      </w:r>
      <w:r w:rsidRPr="00BE24C6">
        <w:rPr>
          <w:rStyle w:val="Style13ptBold"/>
        </w:rPr>
        <w:t>Morgan, 7-15</w:t>
      </w:r>
      <w:r w:rsidRPr="00BE24C6">
        <w:t>-2021, "U.S. Senate scrambles to finish infrastructure bill ahead of vote," Reuters, https://www.reuters.com/world/us/us-senates-schumer-says-setting-up-procedural-vote-bipartisan-infrastructure-2021-07-15/</w:t>
      </w:r>
    </w:p>
    <w:p w14:paraId="12112F89" w14:textId="77777777" w:rsidR="00BE24C6" w:rsidRPr="00E401C0" w:rsidRDefault="00BE24C6" w:rsidP="00BE24C6">
      <w:pPr>
        <w:rPr>
          <w:sz w:val="12"/>
        </w:rPr>
      </w:pPr>
      <w:r w:rsidRPr="00E401C0">
        <w:rPr>
          <w:sz w:val="12"/>
        </w:rPr>
        <w:t xml:space="preserve">U.S. Senate Majority Leader Chuck Schumer (D-NY) faces reporters following the Senate Democrats weekly policy lunch at the U.S. Capitol in Washington, U.S., July 13, 2021. REUTERS/Elizabeth Frantz WASHINGTON, July 15 (Reuters) - The U.S. </w:t>
      </w:r>
      <w:r w:rsidRPr="00BE24C6">
        <w:rPr>
          <w:rStyle w:val="StyleUnderline"/>
          <w:highlight w:val="yellow"/>
        </w:rPr>
        <w:t>Senate majority leader pressed lawmakers on Thursday to make progress</w:t>
      </w:r>
      <w:r w:rsidRPr="00BE24C6">
        <w:rPr>
          <w:rStyle w:val="StyleUnderline"/>
        </w:rPr>
        <w:t xml:space="preserve"> </w:t>
      </w:r>
      <w:r w:rsidRPr="00BE24C6">
        <w:rPr>
          <w:rStyle w:val="StyleUnderline"/>
          <w:highlight w:val="yellow"/>
        </w:rPr>
        <w:t>on</w:t>
      </w:r>
      <w:r w:rsidRPr="00E401C0">
        <w:rPr>
          <w:sz w:val="12"/>
        </w:rPr>
        <w:t xml:space="preserve"> President Joe </w:t>
      </w:r>
      <w:r w:rsidRPr="00BE24C6">
        <w:rPr>
          <w:rStyle w:val="StyleUnderline"/>
          <w:highlight w:val="yellow"/>
        </w:rPr>
        <w:t>Biden's agenda</w:t>
      </w:r>
      <w:r w:rsidRPr="00BE24C6">
        <w:rPr>
          <w:rStyle w:val="StyleUnderline"/>
        </w:rPr>
        <w:t>, sett</w:t>
      </w:r>
      <w:r w:rsidRPr="00BE24C6">
        <w:rPr>
          <w:rStyle w:val="StyleUnderline"/>
          <w:highlight w:val="yellow"/>
        </w:rPr>
        <w:t>ing up a vote on a $1.2 trillion bipartisan infrastructure bill</w:t>
      </w:r>
      <w:r w:rsidRPr="009E70EA">
        <w:rPr>
          <w:rStyle w:val="Emphasis"/>
        </w:rPr>
        <w:t xml:space="preserve"> </w:t>
      </w:r>
      <w:r w:rsidRPr="00E401C0">
        <w:rPr>
          <w:sz w:val="12"/>
        </w:rPr>
        <w:t xml:space="preserve">and demanding Democrats back a larger $3.5 trillion budget blueprint. Majority Leader Chuck Schumer, who like Biden is a Democrat, told the Senate the bipartisan infrastructure bill would face an initial procedural floor vote on Wednesday, but some Republicans working on the bill raised doubts they could meet the deadline. </w:t>
      </w:r>
      <w:r w:rsidRPr="00BE24C6">
        <w:rPr>
          <w:rStyle w:val="StyleUnderline"/>
          <w:highlight w:val="yellow"/>
        </w:rPr>
        <w:t>Biden</w:t>
      </w:r>
      <w:r w:rsidRPr="00BE24C6">
        <w:rPr>
          <w:rStyle w:val="StyleUnderline"/>
        </w:rPr>
        <w:t xml:space="preserve"> has </w:t>
      </w:r>
      <w:r w:rsidRPr="00BE24C6">
        <w:rPr>
          <w:rStyle w:val="StyleUnderline"/>
          <w:highlight w:val="yellow"/>
        </w:rPr>
        <w:t>billed</w:t>
      </w:r>
      <w:r w:rsidRPr="00BE24C6">
        <w:rPr>
          <w:rStyle w:val="StyleUnderline"/>
        </w:rPr>
        <w:t xml:space="preserve"> both </w:t>
      </w:r>
      <w:r w:rsidRPr="00BE24C6">
        <w:rPr>
          <w:rStyle w:val="StyleUnderline"/>
          <w:highlight w:val="yellow"/>
        </w:rPr>
        <w:t>efforts as essential</w:t>
      </w:r>
      <w:r w:rsidRPr="00E401C0">
        <w:rPr>
          <w:sz w:val="12"/>
        </w:rPr>
        <w:t xml:space="preserve">. In March, an engineers' group said the United States could use a $2.59 trillion boost in government spending to address crumbling roads, water systems and other programs. </w:t>
      </w:r>
      <w:r w:rsidRPr="00BE24C6">
        <w:rPr>
          <w:rStyle w:val="StyleUnderline"/>
          <w:highlight w:val="yellow"/>
        </w:rPr>
        <w:t xml:space="preserve">Lawmakers said </w:t>
      </w:r>
      <w:r w:rsidRPr="00BE24C6">
        <w:rPr>
          <w:rStyle w:val="StyleUnderline"/>
        </w:rPr>
        <w:t>they</w:t>
      </w:r>
      <w:r w:rsidRPr="00BE24C6">
        <w:rPr>
          <w:rStyle w:val="StyleUnderline"/>
          <w:highlight w:val="yellow"/>
        </w:rPr>
        <w:t xml:space="preserve"> would work over </w:t>
      </w:r>
      <w:r w:rsidRPr="00BE24C6">
        <w:rPr>
          <w:rStyle w:val="StyleUnderline"/>
        </w:rPr>
        <w:t>the</w:t>
      </w:r>
      <w:r w:rsidRPr="00BE24C6">
        <w:rPr>
          <w:rStyle w:val="StyleUnderline"/>
          <w:highlight w:val="yellow"/>
        </w:rPr>
        <w:t xml:space="preserve"> weekend</w:t>
      </w:r>
      <w:r w:rsidRPr="00BE24C6">
        <w:rPr>
          <w:rStyle w:val="StyleUnderline"/>
        </w:rPr>
        <w:t xml:space="preserve"> to try </w:t>
      </w:r>
      <w:r w:rsidRPr="00BE24C6">
        <w:rPr>
          <w:rStyle w:val="StyleUnderline"/>
          <w:highlight w:val="yellow"/>
        </w:rPr>
        <w:t>to get it done</w:t>
      </w:r>
      <w:r w:rsidRPr="00E401C0">
        <w:rPr>
          <w:sz w:val="12"/>
        </w:rPr>
        <w:t xml:space="preserve">. More than 20 lawmakers from both parties have haggled for weeks over details. Biden on Wednesday sought to rally Senate Democrats behind the bipartisan bill as well as the separate $3.5 trillion budget initiative which includes climate change and social spending measures. Senators present said he told them it was time to "go big" and help Americans who are hurting. Sixty votes will be needed to advance the bipartisan proposal, which means at least 10 Republicans have to join all 50 Democrats in backing the legislation in the evenly split 100-seat Senate. Signs of difficulty emerged on Thursday when the Republican leader of the group, Senator Rob Portman, said he would not vote to advance the measure next week unless the legislation was ready. Portman vowed to finish the job but said he would not shortchange the process. "I'm not going to vote yes if we don't have a product ... We’re going to get it right," he said. </w:t>
      </w:r>
      <w:r w:rsidRPr="00BE24C6">
        <w:rPr>
          <w:rStyle w:val="StyleUnderline"/>
          <w:highlight w:val="yellow"/>
        </w:rPr>
        <w:t>Schumer</w:t>
      </w:r>
      <w:r w:rsidRPr="00BE24C6">
        <w:rPr>
          <w:rStyle w:val="StyleUnderline"/>
        </w:rPr>
        <w:t xml:space="preserve"> dismissed such concerns. "There is </w:t>
      </w:r>
      <w:r w:rsidRPr="00BE24C6">
        <w:rPr>
          <w:rStyle w:val="StyleUnderline"/>
          <w:highlight w:val="yellow"/>
        </w:rPr>
        <w:t>no reason why we can't start voting next Wednesday</w:t>
      </w:r>
      <w:r w:rsidRPr="00BE24C6">
        <w:rPr>
          <w:rStyle w:val="StyleUnderline"/>
        </w:rPr>
        <w:t xml:space="preserve">. </w:t>
      </w:r>
      <w:r w:rsidRPr="00BE24C6">
        <w:rPr>
          <w:rStyle w:val="StyleUnderline"/>
          <w:highlight w:val="yellow"/>
        </w:rPr>
        <w:t>That's what we're going to do," he told</w:t>
      </w:r>
      <w:r w:rsidRPr="00BE24C6">
        <w:rPr>
          <w:rStyle w:val="StyleUnderline"/>
        </w:rPr>
        <w:t xml:space="preserve"> reporters. </w:t>
      </w:r>
      <w:r w:rsidRPr="00BE24C6">
        <w:rPr>
          <w:rStyle w:val="StyleUnderline"/>
          <w:highlight w:val="yellow"/>
        </w:rPr>
        <w:t>Republican</w:t>
      </w:r>
      <w:r w:rsidRPr="00BE24C6">
        <w:rPr>
          <w:rStyle w:val="StyleUnderline"/>
        </w:rPr>
        <w:t xml:space="preserve"> </w:t>
      </w:r>
      <w:r w:rsidRPr="00BE24C6">
        <w:rPr>
          <w:rStyle w:val="StyleUnderline"/>
          <w:highlight w:val="yellow"/>
        </w:rPr>
        <w:t>Senator</w:t>
      </w:r>
      <w:r w:rsidRPr="00BE24C6">
        <w:rPr>
          <w:rStyle w:val="StyleUnderline"/>
        </w:rPr>
        <w:t xml:space="preserve"> Lisa </w:t>
      </w:r>
      <w:r w:rsidRPr="00BE24C6">
        <w:rPr>
          <w:rStyle w:val="StyleUnderline"/>
          <w:highlight w:val="yellow"/>
        </w:rPr>
        <w:t>Murkowski</w:t>
      </w:r>
      <w:r w:rsidRPr="00BE24C6">
        <w:rPr>
          <w:rStyle w:val="StyleUnderline"/>
        </w:rPr>
        <w:t xml:space="preserve">, another member of the bipartisan group, called Schumer's time frame "pretty aggressive," but </w:t>
      </w:r>
      <w:r w:rsidRPr="00BE24C6">
        <w:rPr>
          <w:rStyle w:val="StyleUnderline"/>
          <w:highlight w:val="yellow"/>
        </w:rPr>
        <w:t>added</w:t>
      </w:r>
      <w:r w:rsidRPr="00BE24C6">
        <w:rPr>
          <w:rStyle w:val="StyleUnderline"/>
        </w:rPr>
        <w:t>: "</w:t>
      </w:r>
      <w:r w:rsidRPr="00BE24C6">
        <w:rPr>
          <w:rStyle w:val="StyleUnderline"/>
          <w:highlight w:val="yellow"/>
        </w:rPr>
        <w:t xml:space="preserve">My goal </w:t>
      </w:r>
      <w:r w:rsidRPr="00BE24C6">
        <w:rPr>
          <w:rStyle w:val="StyleUnderline"/>
        </w:rPr>
        <w:t xml:space="preserve">this weekend </w:t>
      </w:r>
      <w:r w:rsidRPr="00BE24C6">
        <w:rPr>
          <w:rStyle w:val="StyleUnderline"/>
          <w:highlight w:val="yellow"/>
        </w:rPr>
        <w:t>is to make sure that we can get there</w:t>
      </w:r>
      <w:r w:rsidRPr="00E401C0">
        <w:rPr>
          <w:sz w:val="12"/>
        </w:rPr>
        <w:t>." Among the sticking points was whether to raise revenue to pay for infrastructure by stepping up the tax-collecting Internal Revenue Service's pursuit of tax cheats. "We want to be able to collect the taxes that are due, but we also don't want to harass individuals. And in between is a fine line," said Senator Mike Rounds, a Republican member of the bipartisan group. Schumer's other deadline, getting all Senate Democrats to agree by Wednesday to move forward on the additional $3.5 trillion budget blueprint, stirred unease among some moderate Democrats. Not all of them have given their blessing to the framework. Senator Joe Manchin, a Democrat from coal country, said it would be a "challenge" to decide by Wednesday. The $3.5 trillion outline covers large chunks of Biden's economic and social agenda, including spending on child care, healthcare and education. Democrats want to raise taxes on the wealthy and for corporations to pay for it. They also hope to provide legal status to some immigrants. Senate Republican Leader Mitch McConnell told Fox News on Thursday that all Republicans would vote "no" on the $3.5 trillion measure. He said a day earlier that with higher inflation, the proposed amount of spending is "wildly out of proportion to what the country needs right now." Democrats will need the support of all 50 of their senators, plus Vice President Kamala Harris' tie-breaking vote, to pass the $3.5 trillion measure over Republican opposition, using a maneuver called reconciliation that gets around the chamber's normal 60-vote threshold to advance legislation.</w:t>
      </w:r>
    </w:p>
    <w:p w14:paraId="38595930" w14:textId="77777777" w:rsidR="00BE24C6" w:rsidRDefault="00BE24C6" w:rsidP="00BE24C6"/>
    <w:p w14:paraId="56BF45AD" w14:textId="77777777" w:rsidR="00BE24C6" w:rsidRDefault="00BE24C6" w:rsidP="00BE24C6"/>
    <w:p w14:paraId="26C6763C" w14:textId="3E21D22B" w:rsidR="00BE24C6" w:rsidRDefault="00BE24C6" w:rsidP="00BE24C6">
      <w:pPr>
        <w:pStyle w:val="Heading3"/>
      </w:pPr>
      <w:r>
        <w:t>Will Pass---GOP</w:t>
      </w:r>
    </w:p>
    <w:p w14:paraId="3E4B7F64" w14:textId="65130C29" w:rsidR="00BE24C6" w:rsidRPr="00350CF8" w:rsidRDefault="00BE24C6" w:rsidP="00BE24C6">
      <w:pPr>
        <w:pStyle w:val="Heading4"/>
      </w:pPr>
      <w:r w:rsidRPr="00350CF8">
        <w:t>Even Republican senators expressed optimism for infrastructure passing</w:t>
      </w:r>
    </w:p>
    <w:p w14:paraId="7162FD6F" w14:textId="77777777" w:rsidR="00BE24C6" w:rsidRDefault="00BE24C6" w:rsidP="00BE24C6">
      <w:proofErr w:type="spellStart"/>
      <w:r w:rsidRPr="005E1958">
        <w:rPr>
          <w:b/>
          <w:bCs/>
          <w:sz w:val="26"/>
          <w:szCs w:val="26"/>
        </w:rPr>
        <w:t>Segers</w:t>
      </w:r>
      <w:proofErr w:type="spellEnd"/>
      <w:r w:rsidRPr="005E1958">
        <w:rPr>
          <w:b/>
          <w:bCs/>
          <w:sz w:val="26"/>
          <w:szCs w:val="26"/>
        </w:rPr>
        <w:t xml:space="preserve"> 7-15</w:t>
      </w:r>
      <w:r>
        <w:t>-</w:t>
      </w:r>
      <w:r w:rsidRPr="005E1958">
        <w:rPr>
          <w:sz w:val="20"/>
          <w:szCs w:val="20"/>
        </w:rPr>
        <w:t xml:space="preserve">21 (Grace </w:t>
      </w:r>
      <w:proofErr w:type="spellStart"/>
      <w:r w:rsidRPr="005E1958">
        <w:rPr>
          <w:sz w:val="20"/>
          <w:szCs w:val="20"/>
        </w:rPr>
        <w:t>Segers</w:t>
      </w:r>
      <w:proofErr w:type="spellEnd"/>
      <w:r w:rsidRPr="005E1958">
        <w:rPr>
          <w:sz w:val="20"/>
          <w:szCs w:val="20"/>
        </w:rPr>
        <w:t>, a political reporter for CBS News, guest commentator on CBSN, produced and co-host podcasts for City &amp; State, “</w:t>
      </w:r>
      <w:r w:rsidRPr="005E1958">
        <w:rPr>
          <w:sz w:val="20"/>
          <w:szCs w:val="20"/>
        </w:rPr>
        <w:br/>
        <w:t xml:space="preserve">Schumer says Senate will act on bipartisan infrastructure bill next week”, </w:t>
      </w:r>
      <w:hyperlink r:id="rId30" w:history="1">
        <w:r w:rsidRPr="005E1958">
          <w:rPr>
            <w:rStyle w:val="Hyperlink"/>
            <w:sz w:val="20"/>
            <w:szCs w:val="20"/>
          </w:rPr>
          <w:t>https://www.cbsnews.com/news/infrastructure-bill-2021-chuck-schumer-cloture-vote/</w:t>
        </w:r>
      </w:hyperlink>
      <w:r w:rsidRPr="005E1958">
        <w:rPr>
          <w:sz w:val="20"/>
          <w:szCs w:val="20"/>
        </w:rPr>
        <w:t>, Accessed 7-16-21)</w:t>
      </w:r>
    </w:p>
    <w:p w14:paraId="7DA190EB" w14:textId="77777777" w:rsidR="00BE24C6" w:rsidRPr="00BE24C6" w:rsidRDefault="00BE24C6" w:rsidP="00BE24C6">
      <w:pPr>
        <w:rPr>
          <w:rStyle w:val="StyleUnderline"/>
        </w:rPr>
      </w:pPr>
      <w:r w:rsidRPr="00BE24C6">
        <w:rPr>
          <w:rStyle w:val="StyleUnderline"/>
        </w:rPr>
        <w:t xml:space="preserve">Negotiators insisted that they would reach a deal. </w:t>
      </w:r>
      <w:r w:rsidRPr="005E1958">
        <w:t>"</w:t>
      </w:r>
      <w:r w:rsidRPr="00BE24C6">
        <w:rPr>
          <w:rStyle w:val="StyleUnderline"/>
          <w:highlight w:val="yellow"/>
        </w:rPr>
        <w:t>Prospects remain good because infrastructure is so darn popular," Senator Rob Portman, the lead Republican negotiator, told reporters</w:t>
      </w:r>
      <w:r w:rsidRPr="00BE24C6">
        <w:rPr>
          <w:rStyle w:val="StyleUnderline"/>
        </w:rPr>
        <w:t xml:space="preserve"> </w:t>
      </w:r>
      <w:r w:rsidRPr="005E1958">
        <w:t xml:space="preserve">after the meeting. </w:t>
      </w:r>
      <w:r w:rsidRPr="00BE24C6">
        <w:rPr>
          <w:rStyle w:val="StyleUnderline"/>
          <w:highlight w:val="yellow"/>
        </w:rPr>
        <w:t>When asked if talks were falling apart, GOP Senator Mitt Romney said "absolutely not."</w:t>
      </w:r>
    </w:p>
    <w:p w14:paraId="3A41827B" w14:textId="77777777" w:rsidR="00BE24C6" w:rsidRPr="00BE24C6" w:rsidRDefault="00BE24C6" w:rsidP="00BE24C6">
      <w:pPr>
        <w:rPr>
          <w:sz w:val="16"/>
        </w:rPr>
      </w:pPr>
      <w:r w:rsidRPr="00BE24C6">
        <w:rPr>
          <w:rStyle w:val="StyleUnderline"/>
        </w:rPr>
        <w:t xml:space="preserve">"My goal this weekend is to make sure that </w:t>
      </w:r>
      <w:r w:rsidRPr="00BE24C6">
        <w:rPr>
          <w:rStyle w:val="StyleUnderline"/>
          <w:highlight w:val="yellow"/>
        </w:rPr>
        <w:t>we can all get</w:t>
      </w:r>
      <w:r w:rsidRPr="00BE24C6">
        <w:rPr>
          <w:rStyle w:val="StyleUnderline"/>
        </w:rPr>
        <w:t xml:space="preserve"> there that we've got not only </w:t>
      </w:r>
      <w:r w:rsidRPr="00BE24C6">
        <w:rPr>
          <w:rStyle w:val="StyleUnderline"/>
          <w:highlight w:val="yellow"/>
        </w:rPr>
        <w:t>the agreement</w:t>
      </w:r>
      <w:r w:rsidRPr="00BE24C6">
        <w:rPr>
          <w:sz w:val="16"/>
        </w:rPr>
        <w:t>, but we've got texts that people can look at so that we're not in a situation where we say, 'I don't know what I'm voting on, I just hope that it's good,'" Republican Senator Lisa Murkowski told reporter</w:t>
      </w:r>
      <w:r w:rsidRPr="00BE24C6">
        <w:rPr>
          <w:sz w:val="16"/>
          <w:highlight w:val="yellow"/>
        </w:rPr>
        <w:t>s</w:t>
      </w:r>
      <w:r w:rsidRPr="00BE24C6">
        <w:rPr>
          <w:sz w:val="16"/>
        </w:rPr>
        <w:t>, adding that she had "delivered a whole bunch of homework assignments" during the meeting.</w:t>
      </w:r>
    </w:p>
    <w:p w14:paraId="7E376CF1" w14:textId="77777777" w:rsidR="00BE24C6" w:rsidRPr="005E1958" w:rsidRDefault="00BE24C6" w:rsidP="00BE24C6">
      <w:r w:rsidRPr="00BE24C6">
        <w:rPr>
          <w:rStyle w:val="StyleUnderline"/>
          <w:highlight w:val="yellow"/>
        </w:rPr>
        <w:t>Democratic Senator Mark Warner</w:t>
      </w:r>
      <w:r w:rsidRPr="00BE24C6">
        <w:rPr>
          <w:rStyle w:val="StyleUnderline"/>
        </w:rPr>
        <w:t xml:space="preserve"> </w:t>
      </w:r>
      <w:r w:rsidRPr="00BE24C6">
        <w:rPr>
          <w:rStyle w:val="StyleUnderline"/>
          <w:highlight w:val="yellow"/>
        </w:rPr>
        <w:t>was</w:t>
      </w:r>
      <w:r w:rsidRPr="00BE24C6">
        <w:rPr>
          <w:rStyle w:val="StyleUnderline"/>
        </w:rPr>
        <w:t xml:space="preserve"> even more </w:t>
      </w:r>
      <w:r w:rsidRPr="00BE24C6">
        <w:rPr>
          <w:rStyle w:val="StyleUnderline"/>
          <w:highlight w:val="yellow"/>
        </w:rPr>
        <w:t>optimistic</w:t>
      </w:r>
      <w:r w:rsidRPr="00BE24C6">
        <w:rPr>
          <w:rStyle w:val="StyleUnderline"/>
        </w:rPr>
        <w:t>, saying, "When we make final agreements</w:t>
      </w:r>
      <w:r w:rsidRPr="005E1958">
        <w:rPr>
          <w:highlight w:val="yellow"/>
        </w:rPr>
        <w:t>, we'll be able to announce a deal</w:t>
      </w:r>
      <w:r w:rsidRPr="005E1958">
        <w:t xml:space="preserve"> tonight."</w:t>
      </w:r>
    </w:p>
    <w:p w14:paraId="2F5B4599" w14:textId="77777777" w:rsidR="00BE24C6" w:rsidRPr="005E1958" w:rsidRDefault="00BE24C6" w:rsidP="00BE24C6"/>
    <w:p w14:paraId="5B89D5B9" w14:textId="77777777" w:rsidR="00BE24C6" w:rsidRPr="005E1958" w:rsidRDefault="00BE24C6" w:rsidP="00BE24C6"/>
    <w:p w14:paraId="51D8FD90" w14:textId="77777777" w:rsidR="00BE24C6" w:rsidRPr="000A04F7" w:rsidRDefault="00BE24C6" w:rsidP="00BE24C6"/>
    <w:p w14:paraId="0C84519C" w14:textId="77777777" w:rsidR="00BE24C6" w:rsidRPr="00990ED4" w:rsidRDefault="00BE24C6" w:rsidP="00BE24C6"/>
    <w:p w14:paraId="4B3B8E69" w14:textId="77777777" w:rsidR="00BE24C6" w:rsidRPr="00990ED4" w:rsidRDefault="00BE24C6" w:rsidP="00BE24C6">
      <w:pPr>
        <w:rPr>
          <w:rFonts w:eastAsia="Times New Roman"/>
        </w:rPr>
      </w:pPr>
    </w:p>
    <w:p w14:paraId="0EBCEBAD" w14:textId="77777777" w:rsidR="00BE24C6" w:rsidRPr="00BE24C6" w:rsidRDefault="00BE24C6" w:rsidP="00BE24C6"/>
    <w:p w14:paraId="55A169C3" w14:textId="0CF84498" w:rsidR="00BE24C6" w:rsidRDefault="00BE24C6" w:rsidP="00BE24C6">
      <w:pPr>
        <w:pStyle w:val="Heading3"/>
      </w:pPr>
      <w:r>
        <w:t>Will Pass---A2: CBO Score</w:t>
      </w:r>
    </w:p>
    <w:p w14:paraId="73926E71" w14:textId="77777777" w:rsidR="00BE24C6" w:rsidRDefault="00BE24C6" w:rsidP="00BE24C6">
      <w:pPr>
        <w:pStyle w:val="Heading4"/>
      </w:pPr>
      <w:r>
        <w:t>Bill has enough votes --- minor disagreements insignificant</w:t>
      </w:r>
    </w:p>
    <w:p w14:paraId="53A3D298" w14:textId="77777777" w:rsidR="00BE24C6" w:rsidRPr="00B52524" w:rsidRDefault="00BE24C6" w:rsidP="00BE24C6">
      <w:proofErr w:type="spellStart"/>
      <w:r w:rsidRPr="00B52524">
        <w:rPr>
          <w:rStyle w:val="Style13ptBold"/>
        </w:rPr>
        <w:t>Segers</w:t>
      </w:r>
      <w:proofErr w:type="spellEnd"/>
      <w:r w:rsidRPr="00B52524">
        <w:rPr>
          <w:rStyle w:val="Style13ptBold"/>
        </w:rPr>
        <w:t xml:space="preserve"> 7-15</w:t>
      </w:r>
      <w:r w:rsidRPr="00B52524">
        <w:t xml:space="preserve"> (Grace </w:t>
      </w:r>
      <w:proofErr w:type="spellStart"/>
      <w:r w:rsidRPr="00B52524">
        <w:t>Segers</w:t>
      </w:r>
      <w:proofErr w:type="spellEnd"/>
      <w:r w:rsidRPr="00B52524">
        <w:t xml:space="preserve">, </w:t>
      </w:r>
      <w:r>
        <w:t>political reporter for CBS News and</w:t>
      </w:r>
      <w:r w:rsidRPr="00B52524">
        <w:t xml:space="preserve"> guest commentator on CBSN “Schumer says Senate will act on bipartisan infrastructure bill next week”, </w:t>
      </w:r>
      <w:r>
        <w:t>https://www.cbsnews.com/news/infrastructure-bills-senate-democrats-august-recess/)</w:t>
      </w:r>
    </w:p>
    <w:p w14:paraId="4ED300A3" w14:textId="77777777" w:rsidR="00BE24C6" w:rsidRPr="00B52524" w:rsidRDefault="00BE24C6" w:rsidP="00BE24C6">
      <w:pPr>
        <w:rPr>
          <w:sz w:val="16"/>
        </w:rPr>
      </w:pPr>
      <w:r w:rsidRPr="00B52524">
        <w:rPr>
          <w:sz w:val="16"/>
        </w:rPr>
        <w:t xml:space="preserve">The bill will need support from 10 Republicans along with all 50 Democrats to advance, and while </w:t>
      </w:r>
      <w:r w:rsidRPr="00B52524">
        <w:rPr>
          <w:rStyle w:val="StyleUnderline"/>
          <w:highlight w:val="yellow"/>
        </w:rPr>
        <w:t>11 Republicans</w:t>
      </w:r>
      <w:r w:rsidRPr="00B52524">
        <w:rPr>
          <w:sz w:val="16"/>
        </w:rPr>
        <w:t xml:space="preserve"> had previously </w:t>
      </w:r>
      <w:r w:rsidRPr="00B52524">
        <w:rPr>
          <w:rStyle w:val="StyleUnderline"/>
          <w:highlight w:val="yellow"/>
        </w:rPr>
        <w:t>suggested they would vote for the bipartisan proposal</w:t>
      </w:r>
      <w:r w:rsidRPr="00B52524">
        <w:rPr>
          <w:sz w:val="16"/>
        </w:rPr>
        <w:t>, some of them now seem to be getting cold feet. Senate Minority Leader Mitch McConnell has also not yet endorsed the bill, and his opposition could sink its chances.</w:t>
      </w:r>
    </w:p>
    <w:p w14:paraId="0FCC4AE1" w14:textId="77777777" w:rsidR="00BE24C6" w:rsidRDefault="00BE24C6" w:rsidP="00BE24C6">
      <w:pPr>
        <w:rPr>
          <w:rStyle w:val="StyleUnderline"/>
        </w:rPr>
      </w:pPr>
      <w:r w:rsidRPr="00B52524">
        <w:rPr>
          <w:sz w:val="14"/>
        </w:rPr>
        <w:t xml:space="preserve">But </w:t>
      </w:r>
      <w:r w:rsidRPr="00B52524">
        <w:rPr>
          <w:rStyle w:val="Emphasis"/>
          <w:highlight w:val="yellow"/>
        </w:rPr>
        <w:t>Republican negotiators appeared confident that a sufficient number of GOP senators would support the bill</w:t>
      </w:r>
      <w:r w:rsidRPr="00B52524">
        <w:rPr>
          <w:sz w:val="14"/>
        </w:rPr>
        <w:t xml:space="preserve">. Senator Lisa Murkowski told reporters after a meeting between the bipartisan senators on Tuesday evening that she was </w:t>
      </w:r>
      <w:r w:rsidRPr="00B52524">
        <w:rPr>
          <w:rStyle w:val="StyleUnderline"/>
        </w:rPr>
        <w:t>"feeling like the numbers are solid, and with the potential to grow."</w:t>
      </w:r>
      <w:r>
        <w:rPr>
          <w:rStyle w:val="StyleUnderline"/>
        </w:rPr>
        <w:t xml:space="preserve"> </w:t>
      </w:r>
    </w:p>
    <w:p w14:paraId="2B614F2A" w14:textId="77777777" w:rsidR="00BE24C6" w:rsidRDefault="00BE24C6" w:rsidP="00BE24C6">
      <w:pPr>
        <w:rPr>
          <w:sz w:val="14"/>
        </w:rPr>
      </w:pPr>
      <w:r w:rsidRPr="00B52524">
        <w:rPr>
          <w:sz w:val="14"/>
        </w:rPr>
        <w:t xml:space="preserve">Murkowski also </w:t>
      </w:r>
      <w:r w:rsidRPr="00B52524">
        <w:rPr>
          <w:rStyle w:val="StyleUnderline"/>
          <w:highlight w:val="yellow"/>
        </w:rPr>
        <w:t>downplayed the role of the CBO score in convincing Republicans</w:t>
      </w:r>
      <w:r w:rsidRPr="00B52524">
        <w:rPr>
          <w:sz w:val="14"/>
        </w:rPr>
        <w:t xml:space="preserve"> to support the bill.</w:t>
      </w:r>
    </w:p>
    <w:p w14:paraId="4F26C54A" w14:textId="77777777" w:rsidR="00BE24C6" w:rsidRPr="00B52524" w:rsidRDefault="00BE24C6" w:rsidP="00BE24C6">
      <w:pPr>
        <w:rPr>
          <w:sz w:val="14"/>
        </w:rPr>
      </w:pPr>
      <w:r w:rsidRPr="00B52524">
        <w:rPr>
          <w:sz w:val="14"/>
        </w:rPr>
        <w:t xml:space="preserve">"CBO is like this magic box somewhere that divines these numbers and we're all kind of holding our breath until we see something that sends of right puff of smoke up," she said. </w:t>
      </w:r>
      <w:r w:rsidRPr="00B52524">
        <w:rPr>
          <w:rStyle w:val="StyleUnderline"/>
          <w:highlight w:val="yellow"/>
        </w:rPr>
        <w:t>"Are we all going to pass out if the score doesn't come out exactly the way we want? No."</w:t>
      </w:r>
    </w:p>
    <w:p w14:paraId="1D6B8938" w14:textId="77777777" w:rsidR="00BE24C6" w:rsidRPr="00B52524" w:rsidRDefault="00BE24C6" w:rsidP="00BE24C6">
      <w:pPr>
        <w:rPr>
          <w:sz w:val="16"/>
        </w:rPr>
      </w:pPr>
      <w:r w:rsidRPr="00B52524">
        <w:rPr>
          <w:sz w:val="16"/>
        </w:rPr>
        <w:t xml:space="preserve">Senators in the bipartisan group also told reporters after the meeting Tuesday evening that they hoped to </w:t>
      </w:r>
      <w:r w:rsidRPr="00B52524">
        <w:rPr>
          <w:rStyle w:val="StyleUnderline"/>
        </w:rPr>
        <w:t>resolve any remaining disagreements</w:t>
      </w:r>
      <w:r w:rsidRPr="00B52524">
        <w:rPr>
          <w:sz w:val="16"/>
        </w:rPr>
        <w:t xml:space="preserve"> by Thursday. But </w:t>
      </w:r>
      <w:r w:rsidRPr="00B52524">
        <w:rPr>
          <w:rStyle w:val="StyleUnderline"/>
          <w:highlight w:val="yellow"/>
        </w:rPr>
        <w:t>even if the details haven't been ironed out</w:t>
      </w:r>
      <w:r w:rsidRPr="00B52524">
        <w:rPr>
          <w:sz w:val="16"/>
        </w:rPr>
        <w:t xml:space="preserve"> by then, senators indicated that </w:t>
      </w:r>
      <w:r w:rsidRPr="00B52524">
        <w:rPr>
          <w:rStyle w:val="StyleUnderline"/>
          <w:highlight w:val="yellow"/>
        </w:rPr>
        <w:t>they would continue negotiations</w:t>
      </w:r>
      <w:r w:rsidRPr="00B52524">
        <w:rPr>
          <w:sz w:val="16"/>
        </w:rPr>
        <w:t>.</w:t>
      </w:r>
    </w:p>
    <w:p w14:paraId="2B6C44A6" w14:textId="77777777" w:rsidR="00BE24C6" w:rsidRPr="00BE24C6" w:rsidRDefault="00BE24C6" w:rsidP="00BE24C6"/>
    <w:p w14:paraId="00E2C882" w14:textId="5B4087AA" w:rsidR="00BE24C6" w:rsidRDefault="00BE24C6" w:rsidP="00BE24C6">
      <w:pPr>
        <w:pStyle w:val="Heading3"/>
      </w:pPr>
      <w:r>
        <w:t>Will Pass---Reconciliation</w:t>
      </w:r>
    </w:p>
    <w:p w14:paraId="42731072" w14:textId="77777777" w:rsidR="00BE24C6" w:rsidRDefault="00BE24C6" w:rsidP="00BE24C6">
      <w:pPr>
        <w:pStyle w:val="Heading4"/>
      </w:pPr>
      <w:r>
        <w:t>Bill passes regardless of partisan deals</w:t>
      </w:r>
    </w:p>
    <w:p w14:paraId="534ABF07" w14:textId="77777777" w:rsidR="00BE24C6" w:rsidRPr="00A837BF" w:rsidRDefault="00BE24C6" w:rsidP="00BE24C6">
      <w:pPr>
        <w:rPr>
          <w:rStyle w:val="Style13ptBold"/>
        </w:rPr>
      </w:pPr>
      <w:proofErr w:type="spellStart"/>
      <w:r w:rsidRPr="00A837BF">
        <w:rPr>
          <w:rStyle w:val="Style13ptBold"/>
        </w:rPr>
        <w:t>Kapur</w:t>
      </w:r>
      <w:proofErr w:type="spellEnd"/>
      <w:r w:rsidRPr="00A837BF">
        <w:rPr>
          <w:rStyle w:val="Style13ptBold"/>
        </w:rPr>
        <w:t xml:space="preserve">, et. al 7-13, </w:t>
      </w:r>
      <w:r w:rsidRPr="00A837BF">
        <w:t xml:space="preserve">(Sahil </w:t>
      </w:r>
      <w:proofErr w:type="spellStart"/>
      <w:r w:rsidRPr="00A837BF">
        <w:t>Kapur</w:t>
      </w:r>
      <w:proofErr w:type="spellEnd"/>
      <w:r w:rsidRPr="00A837BF">
        <w:t xml:space="preserve">, National Political Reporter at NBC News, Rebecca </w:t>
      </w:r>
      <w:proofErr w:type="spellStart"/>
      <w:r w:rsidRPr="00A837BF">
        <w:t>Shabad</w:t>
      </w:r>
      <w:proofErr w:type="spellEnd"/>
      <w:r w:rsidRPr="00A837BF">
        <w:t>, and Frank Thorp V, NBC, “Democrats plow ahead with party-line spending bill for Biden's economic priorities”, https://www.nbcnews.com/politics/congress/democrats-plow-ahead-partisan-infrastructure-spending-measure-n1273801)</w:t>
      </w:r>
    </w:p>
    <w:p w14:paraId="758F52AC" w14:textId="77777777" w:rsidR="00BE24C6" w:rsidRPr="00A837BF" w:rsidRDefault="00BE24C6" w:rsidP="00BE24C6">
      <w:pPr>
        <w:rPr>
          <w:sz w:val="16"/>
        </w:rPr>
      </w:pPr>
      <w:r w:rsidRPr="00A837BF">
        <w:rPr>
          <w:sz w:val="16"/>
        </w:rPr>
        <w:t xml:space="preserve">Senate Democrats are hurrying to finalize a massive </w:t>
      </w:r>
      <w:r w:rsidRPr="00A837BF">
        <w:rPr>
          <w:rStyle w:val="StyleUnderline"/>
          <w:highlight w:val="yellow"/>
        </w:rPr>
        <w:t>infrastructure spending bill</w:t>
      </w:r>
      <w:r w:rsidRPr="00A837BF">
        <w:rPr>
          <w:sz w:val="16"/>
        </w:rPr>
        <w:t xml:space="preserve"> that </w:t>
      </w:r>
      <w:r w:rsidRPr="00A837BF">
        <w:rPr>
          <w:rStyle w:val="StyleUnderline"/>
          <w:highlight w:val="yellow"/>
        </w:rPr>
        <w:t>can pass on party lines</w:t>
      </w:r>
      <w:r w:rsidRPr="00A837BF">
        <w:rPr>
          <w:sz w:val="16"/>
        </w:rPr>
        <w:t xml:space="preserve"> and </w:t>
      </w:r>
      <w:r w:rsidRPr="00A837BF">
        <w:rPr>
          <w:rStyle w:val="StyleUnderline"/>
        </w:rPr>
        <w:t>approve</w:t>
      </w:r>
      <w:r w:rsidRPr="00A837BF">
        <w:rPr>
          <w:sz w:val="16"/>
        </w:rPr>
        <w:t xml:space="preserve"> spending for a series of President Joe Biden's </w:t>
      </w:r>
      <w:r w:rsidRPr="00A837BF">
        <w:rPr>
          <w:rStyle w:val="StyleUnderline"/>
        </w:rPr>
        <w:t>priorities that weren't included in a deal struck with Republicans</w:t>
      </w:r>
      <w:r w:rsidRPr="00A837BF">
        <w:rPr>
          <w:sz w:val="16"/>
        </w:rPr>
        <w:t>.</w:t>
      </w:r>
    </w:p>
    <w:p w14:paraId="1663763D" w14:textId="77777777" w:rsidR="00BE24C6" w:rsidRPr="00A837BF" w:rsidRDefault="00BE24C6" w:rsidP="00BE24C6">
      <w:pPr>
        <w:rPr>
          <w:sz w:val="16"/>
        </w:rPr>
      </w:pPr>
      <w:r w:rsidRPr="00A837BF">
        <w:rPr>
          <w:sz w:val="16"/>
        </w:rPr>
        <w:t xml:space="preserve">And they sounded </w:t>
      </w:r>
      <w:r w:rsidRPr="00A837BF">
        <w:rPr>
          <w:rStyle w:val="StyleUnderline"/>
          <w:highlight w:val="yellow"/>
        </w:rPr>
        <w:t>optimistic about passing both the bipartisan and partisan measures</w:t>
      </w:r>
      <w:r w:rsidRPr="00A837BF">
        <w:rPr>
          <w:sz w:val="16"/>
        </w:rPr>
        <w:t>.</w:t>
      </w:r>
    </w:p>
    <w:p w14:paraId="00BBCF6A" w14:textId="77777777" w:rsidR="00BE24C6" w:rsidRDefault="00BE24C6" w:rsidP="00BE24C6">
      <w:pPr>
        <w:rPr>
          <w:rStyle w:val="StyleUnderline"/>
        </w:rPr>
      </w:pPr>
      <w:r w:rsidRPr="00A837BF">
        <w:rPr>
          <w:rStyle w:val="StyleUnderline"/>
          <w:highlight w:val="yellow"/>
        </w:rPr>
        <w:t>"I have not been this optimistic in many, many months,"</w:t>
      </w:r>
      <w:r w:rsidRPr="00304D59">
        <w:t xml:space="preserve"> </w:t>
      </w:r>
      <w:r w:rsidRPr="00A837BF">
        <w:rPr>
          <w:rStyle w:val="StyleUnderline"/>
        </w:rPr>
        <w:t>Sen. Brian Schatz, D-Hawaii</w:t>
      </w:r>
      <w:r w:rsidRPr="00304D59">
        <w:t xml:space="preserve">, a member of his party's leadership team, told NBC News. </w:t>
      </w:r>
      <w:r w:rsidRPr="00A837BF">
        <w:rPr>
          <w:rStyle w:val="StyleUnderline"/>
        </w:rPr>
        <w:t>"We're going to do this."</w:t>
      </w:r>
    </w:p>
    <w:p w14:paraId="408ED44B" w14:textId="77777777" w:rsidR="00BE24C6" w:rsidRPr="00BE24C6" w:rsidRDefault="00BE24C6" w:rsidP="00BE24C6"/>
    <w:p w14:paraId="093D8A5A" w14:textId="3B85F287" w:rsidR="00BE24C6" w:rsidRPr="00BE24C6" w:rsidRDefault="00BE24C6" w:rsidP="00BE24C6">
      <w:pPr>
        <w:pStyle w:val="Heading3"/>
      </w:pPr>
      <w:r w:rsidRPr="00BE24C6">
        <w:t>Will Pass---Reconciliation</w:t>
      </w:r>
      <w:r>
        <w:t>---</w:t>
      </w:r>
      <w:r w:rsidRPr="00BE24C6">
        <w:t>Manchin</w:t>
      </w:r>
    </w:p>
    <w:p w14:paraId="18F15193" w14:textId="77777777" w:rsidR="00BE24C6" w:rsidRPr="00BE24C6" w:rsidRDefault="00BE24C6" w:rsidP="00BE24C6">
      <w:pPr>
        <w:pStyle w:val="Heading4"/>
        <w:rPr>
          <w:sz w:val="28"/>
          <w:u w:val="single"/>
        </w:rPr>
      </w:pPr>
      <w:r w:rsidRPr="00BE24C6">
        <w:rPr>
          <w:sz w:val="28"/>
        </w:rPr>
        <w:t>Manchin supports reconciliation---passage inevitable</w:t>
      </w:r>
    </w:p>
    <w:p w14:paraId="7CD334B0" w14:textId="77777777" w:rsidR="00BE24C6" w:rsidRPr="00BE24C6" w:rsidRDefault="00BE24C6" w:rsidP="00BE24C6">
      <w:r w:rsidRPr="00BE24C6">
        <w:rPr>
          <w:rStyle w:val="Style13ptBold"/>
          <w:sz w:val="28"/>
        </w:rPr>
        <w:t>Carney 6/29</w:t>
      </w:r>
      <w:r w:rsidRPr="00BE24C6">
        <w:t xml:space="preserve"> – </w:t>
      </w:r>
      <w:proofErr w:type="spellStart"/>
      <w:r w:rsidRPr="00BE24C6">
        <w:t>Jordain</w:t>
      </w:r>
      <w:proofErr w:type="spellEnd"/>
      <w:r w:rsidRPr="00BE24C6">
        <w:t xml:space="preserve"> Carney is a defense reporter at National Journal. She holds a bachelor's degree in English, political science, and journalism, (6-29-2021, "Manchin says he's on board with Democratic-only infrastructure bill," </w:t>
      </w:r>
      <w:proofErr w:type="spellStart"/>
      <w:r w:rsidRPr="00BE24C6">
        <w:t>TheHill</w:t>
      </w:r>
      <w:proofErr w:type="spellEnd"/>
      <w:r w:rsidRPr="00BE24C6">
        <w:t xml:space="preserve">, </w:t>
      </w:r>
      <w:hyperlink r:id="rId31" w:history="1">
        <w:r w:rsidRPr="00BE24C6">
          <w:rPr>
            <w:rStyle w:val="Hyperlink"/>
          </w:rPr>
          <w:t>https://thehill.com/homenews/senate/560686-manchin-says-hes-on-board-with-democratic-only-infrastructure-bill</w:t>
        </w:r>
      </w:hyperlink>
      <w:r w:rsidRPr="00BE24C6">
        <w:t>, Accessed 7/16/2021)//ATJ</w:t>
      </w:r>
    </w:p>
    <w:p w14:paraId="4D993E4B" w14:textId="77777777" w:rsidR="00BE24C6" w:rsidRPr="00BE24C6" w:rsidRDefault="00BE24C6" w:rsidP="00BE24C6">
      <w:pPr>
        <w:rPr>
          <w:u w:val="single"/>
        </w:rPr>
      </w:pPr>
      <w:r w:rsidRPr="00BE24C6">
        <w:rPr>
          <w:u w:val="single"/>
        </w:rPr>
        <w:t xml:space="preserve">Sen. Joe </w:t>
      </w:r>
      <w:r w:rsidRPr="00BE24C6">
        <w:rPr>
          <w:highlight w:val="cyan"/>
          <w:u w:val="single"/>
        </w:rPr>
        <w:t>Manchin</w:t>
      </w:r>
      <w:r w:rsidRPr="00BE24C6">
        <w:rPr>
          <w:u w:val="single"/>
        </w:rPr>
        <w:t xml:space="preserve"> (D-W.Va.) </w:t>
      </w:r>
      <w:r w:rsidRPr="00BE24C6">
        <w:rPr>
          <w:highlight w:val="cyan"/>
          <w:u w:val="single"/>
        </w:rPr>
        <w:t>said</w:t>
      </w:r>
      <w:r w:rsidRPr="00BE24C6">
        <w:rPr>
          <w:u w:val="single"/>
        </w:rPr>
        <w:t xml:space="preserve"> on Tuesday </w:t>
      </w:r>
      <w:r w:rsidRPr="00BE24C6">
        <w:rPr>
          <w:highlight w:val="cyan"/>
          <w:u w:val="single"/>
        </w:rPr>
        <w:t xml:space="preserve">that he's </w:t>
      </w:r>
      <w:r w:rsidRPr="00BE24C6">
        <w:rPr>
          <w:b/>
          <w:bCs/>
          <w:highlight w:val="cyan"/>
          <w:u w:val="single"/>
        </w:rPr>
        <w:t>supportive of going forward with a</w:t>
      </w:r>
      <w:r w:rsidRPr="00BE24C6">
        <w:rPr>
          <w:b/>
          <w:bCs/>
          <w:u w:val="single"/>
        </w:rPr>
        <w:t xml:space="preserve"> larger, </w:t>
      </w:r>
      <w:r w:rsidRPr="00BE24C6">
        <w:rPr>
          <w:b/>
          <w:bCs/>
          <w:highlight w:val="cyan"/>
          <w:u w:val="single"/>
        </w:rPr>
        <w:t>Democratic-only infrastructure bill</w:t>
      </w:r>
      <w:r w:rsidRPr="00BE24C6">
        <w:rPr>
          <w:sz w:val="10"/>
        </w:rPr>
        <w:t xml:space="preserve"> but that it shouldn't be linked to a separate bipartisan framework. </w:t>
      </w:r>
      <w:r w:rsidRPr="00BE24C6">
        <w:rPr>
          <w:u w:val="single"/>
        </w:rPr>
        <w:t>Manchin</w:t>
      </w:r>
      <w:r w:rsidRPr="00BE24C6">
        <w:rPr>
          <w:sz w:val="10"/>
        </w:rPr>
        <w:t xml:space="preserve">, during an interview with MSNBC, </w:t>
      </w:r>
      <w:r w:rsidRPr="00BE24C6">
        <w:rPr>
          <w:u w:val="single"/>
        </w:rPr>
        <w:t xml:space="preserve">said that he had been assuming since "day one" that Democrats would have to use reconciliation, </w:t>
      </w:r>
      <w:r w:rsidRPr="00BE24C6">
        <w:rPr>
          <w:sz w:val="10"/>
        </w:rPr>
        <w:t>a budget process that allows them to bypass a 60-vote legislative filibuster</w:t>
      </w:r>
      <w:r w:rsidRPr="00BE24C6">
        <w:rPr>
          <w:u w:val="single"/>
        </w:rPr>
        <w:t xml:space="preserve">, to pass a larger infrastructure bill because Republicans don't want to make changes to the 2017 tax bill. </w:t>
      </w:r>
      <w:r w:rsidRPr="00BE24C6">
        <w:rPr>
          <w:sz w:val="10"/>
        </w:rPr>
        <w:t>“</w:t>
      </w:r>
      <w:r w:rsidRPr="00BE24C6">
        <w:rPr>
          <w:u w:val="single"/>
        </w:rPr>
        <w:t xml:space="preserve">We're going to have to work it through reconciliation, which </w:t>
      </w:r>
      <w:r w:rsidRPr="00BE24C6">
        <w:rPr>
          <w:b/>
          <w:bCs/>
          <w:highlight w:val="cyan"/>
          <w:u w:val="single"/>
        </w:rPr>
        <w:t>I’ve agreed that that can be done</w:t>
      </w:r>
      <w:r w:rsidRPr="00BE24C6">
        <w:rPr>
          <w:u w:val="single"/>
        </w:rPr>
        <w:t xml:space="preserve">. </w:t>
      </w:r>
      <w:r w:rsidRPr="00BE24C6">
        <w:rPr>
          <w:sz w:val="10"/>
        </w:rPr>
        <w:t>I just haven’t agreed on the amount, because I haven’t seen everything that everyone is wanting to put in the bill,"</w:t>
      </w:r>
      <w:r w:rsidRPr="00BE24C6">
        <w:rPr>
          <w:u w:val="single"/>
        </w:rPr>
        <w:t xml:space="preserve"> </w:t>
      </w:r>
      <w:r w:rsidRPr="00BE24C6">
        <w:rPr>
          <w:highlight w:val="cyan"/>
          <w:u w:val="single"/>
        </w:rPr>
        <w:t>Manchin said</w:t>
      </w:r>
      <w:r w:rsidRPr="00BE24C6">
        <w:rPr>
          <w:u w:val="single"/>
        </w:rPr>
        <w:t xml:space="preserve"> on MSNBC.</w:t>
      </w:r>
      <w:r w:rsidRPr="00BE24C6">
        <w:rPr>
          <w:sz w:val="10"/>
        </w:rPr>
        <w:t xml:space="preserve"> </w:t>
      </w:r>
      <w:r w:rsidRPr="00BE24C6">
        <w:rPr>
          <w:u w:val="single"/>
        </w:rPr>
        <w:t xml:space="preserve">Manchin </w:t>
      </w:r>
      <w:r w:rsidRPr="00BE24C6">
        <w:rPr>
          <w:highlight w:val="cyan"/>
          <w:u w:val="single"/>
        </w:rPr>
        <w:t>added that the Senate can "go through the process" on putting together a</w:t>
      </w:r>
      <w:r w:rsidRPr="00BE24C6">
        <w:rPr>
          <w:u w:val="single"/>
        </w:rPr>
        <w:t xml:space="preserve"> </w:t>
      </w:r>
      <w:r w:rsidRPr="00BE24C6">
        <w:rPr>
          <w:highlight w:val="cyan"/>
          <w:u w:val="single"/>
        </w:rPr>
        <w:t>larger</w:t>
      </w:r>
      <w:r w:rsidRPr="00BE24C6">
        <w:rPr>
          <w:u w:val="single"/>
        </w:rPr>
        <w:t xml:space="preserve"> </w:t>
      </w:r>
      <w:r w:rsidRPr="00BE24C6">
        <w:rPr>
          <w:highlight w:val="cyan"/>
          <w:u w:val="single"/>
        </w:rPr>
        <w:t>package</w:t>
      </w:r>
      <w:r w:rsidRPr="00BE24C6">
        <w:rPr>
          <w:u w:val="single"/>
        </w:rPr>
        <w:t xml:space="preserve"> </w:t>
      </w:r>
      <w:r w:rsidRPr="00BE24C6">
        <w:rPr>
          <w:highlight w:val="cyan"/>
          <w:u w:val="single"/>
        </w:rPr>
        <w:t>that</w:t>
      </w:r>
      <w:r w:rsidRPr="00BE24C6">
        <w:rPr>
          <w:u w:val="single"/>
        </w:rPr>
        <w:t xml:space="preserve"> </w:t>
      </w:r>
      <w:r w:rsidRPr="00BE24C6">
        <w:rPr>
          <w:b/>
          <w:bCs/>
          <w:highlight w:val="cyan"/>
          <w:u w:val="single"/>
        </w:rPr>
        <w:t>includes</w:t>
      </w:r>
      <w:r w:rsidRPr="00BE24C6">
        <w:rPr>
          <w:b/>
          <w:bCs/>
          <w:sz w:val="10"/>
        </w:rPr>
        <w:t xml:space="preserve"> </w:t>
      </w:r>
      <w:r w:rsidRPr="00BE24C6">
        <w:rPr>
          <w:sz w:val="10"/>
        </w:rPr>
        <w:t>so-called</w:t>
      </w:r>
      <w:r w:rsidRPr="00BE24C6">
        <w:rPr>
          <w:b/>
          <w:bCs/>
          <w:sz w:val="10"/>
        </w:rPr>
        <w:t xml:space="preserve"> </w:t>
      </w:r>
      <w:r w:rsidRPr="00BE24C6">
        <w:rPr>
          <w:b/>
          <w:bCs/>
          <w:highlight w:val="cyan"/>
          <w:u w:val="single"/>
        </w:rPr>
        <w:t>human infrastructure</w:t>
      </w:r>
      <w:r w:rsidRPr="00BE24C6">
        <w:rPr>
          <w:u w:val="single"/>
        </w:rPr>
        <w:t xml:space="preserve"> knowing that Democrats will</w:t>
      </w:r>
      <w:r w:rsidRPr="00BE24C6">
        <w:rPr>
          <w:sz w:val="10"/>
        </w:rPr>
        <w:t xml:space="preserve"> "probably </w:t>
      </w:r>
      <w:r w:rsidRPr="00BE24C6">
        <w:rPr>
          <w:u w:val="single"/>
        </w:rPr>
        <w:t>have to go to reconciliation and then do what we can afford to do."</w:t>
      </w:r>
      <w:r w:rsidRPr="00BE24C6">
        <w:rPr>
          <w:sz w:val="10"/>
        </w:rPr>
        <w:t xml:space="preserve"> </w:t>
      </w:r>
      <w:r w:rsidRPr="00BE24C6">
        <w:rPr>
          <w:u w:val="single"/>
        </w:rPr>
        <w:t xml:space="preserve">Manchin's comments come after </w:t>
      </w:r>
      <w:r w:rsidRPr="00BE24C6">
        <w:rPr>
          <w:highlight w:val="cyan"/>
          <w:u w:val="single"/>
        </w:rPr>
        <w:t>he told reporters</w:t>
      </w:r>
      <w:r w:rsidRPr="00BE24C6">
        <w:rPr>
          <w:u w:val="single"/>
        </w:rPr>
        <w:t xml:space="preserve"> late last week </w:t>
      </w:r>
      <w:r w:rsidRPr="00BE24C6">
        <w:rPr>
          <w:highlight w:val="cyan"/>
          <w:u w:val="single"/>
        </w:rPr>
        <w:t>that he viewed a</w:t>
      </w:r>
      <w:r w:rsidRPr="00BE24C6">
        <w:rPr>
          <w:u w:val="single"/>
        </w:rPr>
        <w:t xml:space="preserve"> Democratic-only reconciliation </w:t>
      </w:r>
      <w:r w:rsidRPr="00BE24C6">
        <w:rPr>
          <w:highlight w:val="cyan"/>
          <w:u w:val="single"/>
        </w:rPr>
        <w:t xml:space="preserve">bill as </w:t>
      </w:r>
      <w:r w:rsidRPr="00BE24C6">
        <w:rPr>
          <w:b/>
          <w:bCs/>
          <w:highlight w:val="cyan"/>
          <w:u w:val="single"/>
        </w:rPr>
        <w:t>"inevitable,"</w:t>
      </w:r>
      <w:r w:rsidRPr="00BE24C6">
        <w:rPr>
          <w:sz w:val="10"/>
        </w:rPr>
        <w:t xml:space="preserve"> handing a significant boost to Democrats' strategy. Democrats are still in the early stages of trying to figure out how big to go in a Democratic-only infrastructure bill. But they have no room for error in the Senate, where they need all 50 of their members and Vice President Harris to pass an infrastructure bill under reconciliation. And Manchin has long been viewed as the biggest hold out on greenlighting a Democratic-only bill. Senate Budget Committee Chairman Bernie Sanders (I-Vt.) has proposed going as high as $6 trillion, but that figure has garnered pushback from other Senate Democrats, including Manchin, who believe it is too high. Budget Committee Democrats are expected to talk this week to try to hash out more details of the budget resolution that lays out the instructions for the Democratic-only bill. </w:t>
      </w:r>
      <w:r w:rsidRPr="00BE24C6">
        <w:rPr>
          <w:highlight w:val="cyan"/>
          <w:u w:val="single"/>
        </w:rPr>
        <w:t>Manchin is</w:t>
      </w:r>
      <w:r w:rsidRPr="00BE24C6">
        <w:rPr>
          <w:u w:val="single"/>
        </w:rPr>
        <w:t xml:space="preserve"> also </w:t>
      </w:r>
      <w:r w:rsidRPr="00BE24C6">
        <w:rPr>
          <w:highlight w:val="cyan"/>
          <w:u w:val="single"/>
        </w:rPr>
        <w:t>part of a</w:t>
      </w:r>
      <w:r w:rsidRPr="00BE24C6">
        <w:rPr>
          <w:u w:val="single"/>
        </w:rPr>
        <w:t xml:space="preserve"> bipartisan </w:t>
      </w:r>
      <w:r w:rsidRPr="00BE24C6">
        <w:rPr>
          <w:highlight w:val="cyan"/>
          <w:u w:val="single"/>
        </w:rPr>
        <w:t>group</w:t>
      </w:r>
      <w:r w:rsidRPr="00BE24C6">
        <w:rPr>
          <w:u w:val="single"/>
        </w:rPr>
        <w:t xml:space="preserve"> </w:t>
      </w:r>
      <w:r w:rsidRPr="00BE24C6">
        <w:rPr>
          <w:highlight w:val="cyan"/>
          <w:u w:val="single"/>
        </w:rPr>
        <w:t>that has negotiated a</w:t>
      </w:r>
      <w:r w:rsidRPr="00BE24C6">
        <w:rPr>
          <w:u w:val="single"/>
        </w:rPr>
        <w:t xml:space="preserve"> smaller </w:t>
      </w:r>
      <w:r w:rsidRPr="00BE24C6">
        <w:rPr>
          <w:highlight w:val="cyan"/>
          <w:u w:val="single"/>
        </w:rPr>
        <w:t>plan of</w:t>
      </w:r>
      <w:r w:rsidRPr="00BE24C6">
        <w:rPr>
          <w:u w:val="single"/>
        </w:rPr>
        <w:t xml:space="preserve"> roughly $</w:t>
      </w:r>
      <w:r w:rsidRPr="00BE24C6">
        <w:rPr>
          <w:highlight w:val="cyan"/>
          <w:u w:val="single"/>
        </w:rPr>
        <w:t>1.2 trillion</w:t>
      </w:r>
      <w:r w:rsidRPr="00BE24C6">
        <w:rPr>
          <w:u w:val="single"/>
        </w:rPr>
        <w:t xml:space="preserve"> over eight years, </w:t>
      </w:r>
      <w:r w:rsidRPr="00BE24C6">
        <w:rPr>
          <w:highlight w:val="cyan"/>
          <w:u w:val="single"/>
        </w:rPr>
        <w:t>a bill that focuses</w:t>
      </w:r>
      <w:r w:rsidRPr="00BE24C6">
        <w:rPr>
          <w:u w:val="single"/>
        </w:rPr>
        <w:t xml:space="preserve"> more </w:t>
      </w:r>
      <w:r w:rsidRPr="00BE24C6">
        <w:rPr>
          <w:highlight w:val="cyan"/>
          <w:u w:val="single"/>
        </w:rPr>
        <w:t>on traditional infrastructure</w:t>
      </w:r>
      <w:r w:rsidRPr="00BE24C6">
        <w:rPr>
          <w:u w:val="single"/>
        </w:rPr>
        <w:t xml:space="preserve"> including roads, bridges and broadband. </w:t>
      </w:r>
    </w:p>
    <w:p w14:paraId="0AF7B4EA" w14:textId="77777777" w:rsidR="00BE24C6" w:rsidRPr="00BE24C6" w:rsidRDefault="00BE24C6" w:rsidP="00BE24C6">
      <w:pPr>
        <w:rPr>
          <w:sz w:val="12"/>
        </w:rPr>
      </w:pPr>
    </w:p>
    <w:p w14:paraId="5BE43D89" w14:textId="77777777" w:rsidR="00BE24C6" w:rsidRPr="00BE24C6" w:rsidRDefault="00BE24C6" w:rsidP="00BE24C6">
      <w:pPr>
        <w:pStyle w:val="Heading4"/>
        <w:rPr>
          <w:sz w:val="28"/>
        </w:rPr>
      </w:pPr>
      <w:r w:rsidRPr="00BE24C6">
        <w:rPr>
          <w:sz w:val="28"/>
        </w:rPr>
        <w:t>Manchin on board because of Biden PC</w:t>
      </w:r>
    </w:p>
    <w:p w14:paraId="5E19AA60" w14:textId="77777777" w:rsidR="00BE24C6" w:rsidRPr="00BE24C6" w:rsidRDefault="00BE24C6" w:rsidP="00BE24C6">
      <w:r w:rsidRPr="00BE24C6">
        <w:rPr>
          <w:rStyle w:val="Style13ptBold"/>
          <w:sz w:val="28"/>
        </w:rPr>
        <w:t>Adams 7/1</w:t>
      </w:r>
      <w:r w:rsidRPr="00BE24C6">
        <w:t xml:space="preserve"> – Steven Allen Adams is a reporter of State Government and Politics at Ogden Newspapers and The Intelligence, studied at Ohio Valley University, (7-1-2021, "Manchin Optimistic About Infrastructure Proposal," </w:t>
      </w:r>
      <w:hyperlink r:id="rId32" w:history="1">
        <w:r w:rsidRPr="00BE24C6">
          <w:rPr>
            <w:rStyle w:val="Hyperlink"/>
          </w:rPr>
          <w:t>https://www.theintelligencer.net/news/top-headlines/2021/07/manchin-optimistic-about-infrastructure-proposal/</w:t>
        </w:r>
      </w:hyperlink>
      <w:r w:rsidRPr="00BE24C6">
        <w:t>, Accessed 7/16/2021)//ATJ</w:t>
      </w:r>
    </w:p>
    <w:p w14:paraId="19AA1D83" w14:textId="6205A4D2" w:rsidR="00BE24C6" w:rsidRDefault="00BE24C6" w:rsidP="00BE24C6">
      <w:pPr>
        <w:rPr>
          <w:sz w:val="16"/>
        </w:rPr>
      </w:pPr>
      <w:r w:rsidRPr="00BE24C6">
        <w:rPr>
          <w:sz w:val="16"/>
        </w:rPr>
        <w:t xml:space="preserve">CHARLESTON — While the White House works to keep Republicans and progressive Democrats on board, U.S. Sen. </w:t>
      </w:r>
      <w:r w:rsidRPr="00BE24C6">
        <w:rPr>
          <w:u w:val="single"/>
        </w:rPr>
        <w:t xml:space="preserve">Joe </w:t>
      </w:r>
      <w:r w:rsidRPr="00BE24C6">
        <w:rPr>
          <w:highlight w:val="cyan"/>
          <w:u w:val="single"/>
        </w:rPr>
        <w:t>Manchin remains optimistic</w:t>
      </w:r>
      <w:r w:rsidRPr="00BE24C6">
        <w:rPr>
          <w:u w:val="single"/>
        </w:rPr>
        <w:t xml:space="preserve"> </w:t>
      </w:r>
      <w:r w:rsidRPr="00BE24C6">
        <w:rPr>
          <w:highlight w:val="cyan"/>
          <w:u w:val="single"/>
        </w:rPr>
        <w:t xml:space="preserve">about </w:t>
      </w:r>
      <w:r w:rsidRPr="00BE24C6">
        <w:rPr>
          <w:u w:val="single"/>
        </w:rPr>
        <w:t xml:space="preserve">a </w:t>
      </w:r>
      <w:r w:rsidRPr="00BE24C6">
        <w:rPr>
          <w:highlight w:val="cyan"/>
          <w:u w:val="single"/>
        </w:rPr>
        <w:t>traditional infrastructure</w:t>
      </w:r>
      <w:r w:rsidRPr="00BE24C6">
        <w:rPr>
          <w:u w:val="single"/>
        </w:rPr>
        <w:t xml:space="preserve"> </w:t>
      </w:r>
      <w:r w:rsidRPr="00BE24C6">
        <w:rPr>
          <w:highlight w:val="cyan"/>
          <w:u w:val="single"/>
        </w:rPr>
        <w:t>package</w:t>
      </w:r>
      <w:r w:rsidRPr="00BE24C6">
        <w:rPr>
          <w:u w:val="single"/>
        </w:rPr>
        <w:t xml:space="preserve"> he helped negotiate last week</w:t>
      </w:r>
      <w:r w:rsidRPr="00BE24C6">
        <w:rPr>
          <w:sz w:val="16"/>
        </w:rPr>
        <w:t xml:space="preserve"> while preparing to hold the line on spending on human infrastructure. Speaking by phone Wednesday, </w:t>
      </w:r>
      <w:r w:rsidRPr="00BE24C6">
        <w:rPr>
          <w:highlight w:val="cyan"/>
          <w:u w:val="single"/>
        </w:rPr>
        <w:t>Manchin</w:t>
      </w:r>
      <w:r w:rsidRPr="00BE24C6">
        <w:rPr>
          <w:u w:val="single"/>
        </w:rPr>
        <w:t xml:space="preserve">, D-W.Va., </w:t>
      </w:r>
      <w:r w:rsidRPr="00BE24C6">
        <w:rPr>
          <w:highlight w:val="cyan"/>
          <w:u w:val="single"/>
        </w:rPr>
        <w:t>said</w:t>
      </w:r>
      <w:r w:rsidRPr="00BE24C6">
        <w:rPr>
          <w:u w:val="single"/>
        </w:rPr>
        <w:t xml:space="preserve"> last week’s </w:t>
      </w:r>
      <w:r w:rsidRPr="00BE24C6">
        <w:rPr>
          <w:highlight w:val="cyan"/>
          <w:u w:val="single"/>
        </w:rPr>
        <w:t>infrastructure proposal is the largest</w:t>
      </w:r>
      <w:r w:rsidRPr="00BE24C6">
        <w:rPr>
          <w:u w:val="single"/>
        </w:rPr>
        <w:t xml:space="preserve"> such plan since the creation of the interstate system more than 70 years ago and the largest investment </w:t>
      </w:r>
      <w:r w:rsidRPr="00BE24C6">
        <w:rPr>
          <w:highlight w:val="cyan"/>
          <w:u w:val="single"/>
        </w:rPr>
        <w:t>in U.S. history</w:t>
      </w:r>
      <w:r w:rsidRPr="00BE24C6">
        <w:rPr>
          <w:sz w:val="16"/>
        </w:rPr>
        <w:t xml:space="preserve">. President Joe Biden hit the road Tuesday to promote the plan, making a stop in Wisconsin. </w:t>
      </w:r>
      <w:r w:rsidRPr="00BE24C6">
        <w:rPr>
          <w:u w:val="single"/>
        </w:rPr>
        <w:t xml:space="preserve">“You have </w:t>
      </w:r>
      <w:r w:rsidRPr="00BE24C6">
        <w:rPr>
          <w:highlight w:val="cyan"/>
          <w:u w:val="single"/>
        </w:rPr>
        <w:t>a bipartisan agreement with the President</w:t>
      </w:r>
      <w:r w:rsidRPr="00BE24C6">
        <w:rPr>
          <w:u w:val="single"/>
        </w:rPr>
        <w:t xml:space="preserve"> of the United States </w:t>
      </w:r>
      <w:r w:rsidRPr="00BE24C6">
        <w:rPr>
          <w:highlight w:val="cyan"/>
          <w:u w:val="single"/>
        </w:rPr>
        <w:t>endorsing it</w:t>
      </w:r>
      <w:r w:rsidRPr="00BE24C6">
        <w:rPr>
          <w:u w:val="single"/>
        </w:rPr>
        <w:t xml:space="preserve"> and going around the country selling it and how much good it does,” </w:t>
      </w:r>
      <w:r w:rsidRPr="00BE24C6">
        <w:rPr>
          <w:highlight w:val="cyan"/>
          <w:u w:val="single"/>
        </w:rPr>
        <w:t>Manchin</w:t>
      </w:r>
      <w:r w:rsidRPr="00BE24C6">
        <w:rPr>
          <w:u w:val="single"/>
        </w:rPr>
        <w:t xml:space="preserve"> </w:t>
      </w:r>
      <w:r w:rsidRPr="00BE24C6">
        <w:rPr>
          <w:highlight w:val="cyan"/>
          <w:u w:val="single"/>
        </w:rPr>
        <w:t>said</w:t>
      </w:r>
      <w:r w:rsidRPr="00BE24C6">
        <w:rPr>
          <w:u w:val="single"/>
        </w:rPr>
        <w:t>. “</w:t>
      </w:r>
      <w:r w:rsidRPr="00BE24C6">
        <w:rPr>
          <w:highlight w:val="cyan"/>
          <w:u w:val="single"/>
        </w:rPr>
        <w:t>The public knows</w:t>
      </w:r>
      <w:r w:rsidRPr="00BE24C6">
        <w:rPr>
          <w:u w:val="single"/>
        </w:rPr>
        <w:t xml:space="preserve"> that </w:t>
      </w:r>
      <w:r w:rsidRPr="00BE24C6">
        <w:rPr>
          <w:highlight w:val="cyan"/>
          <w:u w:val="single"/>
        </w:rPr>
        <w:t>we have</w:t>
      </w:r>
      <w:r w:rsidRPr="00BE24C6">
        <w:rPr>
          <w:u w:val="single"/>
        </w:rPr>
        <w:t xml:space="preserve"> just </w:t>
      </w:r>
      <w:r w:rsidRPr="00BE24C6">
        <w:rPr>
          <w:highlight w:val="cyan"/>
          <w:u w:val="single"/>
        </w:rPr>
        <w:t>come to an agreement</w:t>
      </w:r>
      <w:r w:rsidRPr="00BE24C6">
        <w:rPr>
          <w:u w:val="single"/>
        </w:rPr>
        <w:t xml:space="preserve"> </w:t>
      </w:r>
      <w:r w:rsidRPr="00BE24C6">
        <w:rPr>
          <w:highlight w:val="cyan"/>
          <w:u w:val="single"/>
        </w:rPr>
        <w:t>on</w:t>
      </w:r>
      <w:r w:rsidRPr="00BE24C6">
        <w:rPr>
          <w:u w:val="single"/>
        </w:rPr>
        <w:t xml:space="preserve"> </w:t>
      </w:r>
      <w:r w:rsidRPr="00BE24C6">
        <w:rPr>
          <w:highlight w:val="cyan"/>
          <w:u w:val="single"/>
        </w:rPr>
        <w:t>the</w:t>
      </w:r>
      <w:r w:rsidRPr="00BE24C6">
        <w:rPr>
          <w:u w:val="single"/>
        </w:rPr>
        <w:t xml:space="preserve"> largest </w:t>
      </w:r>
      <w:r w:rsidRPr="00BE24C6">
        <w:rPr>
          <w:highlight w:val="cyan"/>
          <w:u w:val="single"/>
        </w:rPr>
        <w:t>infrastructure package</w:t>
      </w:r>
      <w:r w:rsidRPr="00BE24C6">
        <w:rPr>
          <w:u w:val="single"/>
        </w:rPr>
        <w:t xml:space="preserve"> in our nation’s history.” </w:t>
      </w:r>
      <w:r w:rsidRPr="00BE24C6">
        <w:rPr>
          <w:highlight w:val="cyan"/>
          <w:u w:val="single"/>
        </w:rPr>
        <w:t>The</w:t>
      </w:r>
      <w:r w:rsidRPr="00BE24C6">
        <w:rPr>
          <w:u w:val="single"/>
        </w:rPr>
        <w:t xml:space="preserve"> new </w:t>
      </w:r>
      <w:r w:rsidRPr="00BE24C6">
        <w:rPr>
          <w:highlight w:val="cyan"/>
          <w:u w:val="single"/>
        </w:rPr>
        <w:t>plan focuses on traditional infrastructure</w:t>
      </w:r>
      <w:r w:rsidRPr="00BE24C6">
        <w:rPr>
          <w:sz w:val="16"/>
        </w:rPr>
        <w:t xml:space="preserve">, with $973 billion in spending over five years or $1.209 trillion in spending over eight years, including $579 billion in new spending. The plan is paid for without tax increases, focused on collecting unpaid taxes, using unspent COVID-19 funds from the federal CARES Act and American Rescue Plan, various user fees, and the economic benefits from the projects themselves. “This is, by far, the largest in the history that’s paid for with no new taxes, no burden,” </w:t>
      </w:r>
      <w:r w:rsidRPr="00BE24C6">
        <w:rPr>
          <w:u w:val="single"/>
        </w:rPr>
        <w:t xml:space="preserve">Manchin said. “All </w:t>
      </w:r>
      <w:r w:rsidRPr="00BE24C6">
        <w:rPr>
          <w:highlight w:val="cyan"/>
          <w:u w:val="single"/>
        </w:rPr>
        <w:t>we</w:t>
      </w:r>
      <w:r w:rsidRPr="00BE24C6">
        <w:rPr>
          <w:u w:val="single"/>
        </w:rPr>
        <w:t xml:space="preserve"> do is </w:t>
      </w:r>
      <w:r w:rsidRPr="00BE24C6">
        <w:rPr>
          <w:highlight w:val="cyan"/>
          <w:u w:val="single"/>
        </w:rPr>
        <w:t>reap the benefits by</w:t>
      </w:r>
      <w:r w:rsidRPr="00BE24C6">
        <w:rPr>
          <w:u w:val="single"/>
        </w:rPr>
        <w:t xml:space="preserve"> repositioning and </w:t>
      </w:r>
      <w:r w:rsidRPr="00BE24C6">
        <w:rPr>
          <w:highlight w:val="cyan"/>
          <w:u w:val="single"/>
        </w:rPr>
        <w:t>repurposing</w:t>
      </w:r>
      <w:r w:rsidRPr="00BE24C6">
        <w:rPr>
          <w:u w:val="single"/>
        </w:rPr>
        <w:t xml:space="preserve"> with all </w:t>
      </w:r>
      <w:r w:rsidRPr="00BE24C6">
        <w:rPr>
          <w:highlight w:val="cyan"/>
          <w:u w:val="single"/>
        </w:rPr>
        <w:t>the money</w:t>
      </w:r>
      <w:r w:rsidRPr="00BE24C6">
        <w:rPr>
          <w:u w:val="single"/>
        </w:rPr>
        <w:t xml:space="preserve"> we have </w:t>
      </w:r>
      <w:r w:rsidRPr="00BE24C6">
        <w:rPr>
          <w:highlight w:val="cyan"/>
          <w:u w:val="single"/>
        </w:rPr>
        <w:t>in the system</w:t>
      </w:r>
      <w:r w:rsidRPr="00BE24C6">
        <w:rPr>
          <w:u w:val="single"/>
        </w:rPr>
        <w:t xml:space="preserve">. That’s what we’ve done, so </w:t>
      </w:r>
      <w:r w:rsidRPr="00BE24C6">
        <w:rPr>
          <w:b/>
          <w:bCs/>
          <w:highlight w:val="cyan"/>
          <w:u w:val="single"/>
        </w:rPr>
        <w:t>I don’t know how anyone</w:t>
      </w:r>
      <w:r w:rsidRPr="00BE24C6">
        <w:rPr>
          <w:b/>
          <w:bCs/>
          <w:u w:val="single"/>
        </w:rPr>
        <w:t xml:space="preserve"> at the end of the day </w:t>
      </w:r>
      <w:r w:rsidRPr="00BE24C6">
        <w:rPr>
          <w:b/>
          <w:bCs/>
          <w:highlight w:val="cyan"/>
          <w:u w:val="single"/>
        </w:rPr>
        <w:t>could be against it</w:t>
      </w:r>
      <w:r w:rsidRPr="00BE24C6">
        <w:rPr>
          <w:u w:val="single"/>
        </w:rPr>
        <w:t>.”</w:t>
      </w:r>
      <w:r w:rsidRPr="00BE24C6">
        <w:rPr>
          <w:sz w:val="16"/>
        </w:rPr>
        <w:t xml:space="preserve"> </w:t>
      </w:r>
      <w:r w:rsidRPr="00BE24C6">
        <w:rPr>
          <w:u w:val="single"/>
        </w:rPr>
        <w:t>Projects include $312 billion in new spending for transportation projects</w:t>
      </w:r>
      <w:r w:rsidRPr="00BE24C6">
        <w:rPr>
          <w:sz w:val="16"/>
        </w:rPr>
        <w:t xml:space="preserve">, including roads and bridges, public safety, mass transportation, passenger and freight rail, electric vehicle infrastructure, transitioning to electric buses, airports, ports and waterways, and infrastructure financing. Another </w:t>
      </w:r>
      <w:r w:rsidRPr="00BE24C6">
        <w:rPr>
          <w:u w:val="single"/>
        </w:rPr>
        <w:t xml:space="preserve">$266 billion in new spending will go towards water infrastructure, broadband expansion, environmental remediation, electric power infrastructure and grid improvements, western water storage, and resiliency. </w:t>
      </w:r>
      <w:r w:rsidRPr="00BE24C6">
        <w:rPr>
          <w:sz w:val="16"/>
        </w:rPr>
        <w:t xml:space="preserve">“Even though it doesn’t fit in maybe the political agenda of my progressive friends in the Democratic caucus, and they might be thinking in the Republican caucus that it’s too much, too far, we haven’t done anything for over three decades in meaningful infrastructure investments,” </w:t>
      </w:r>
      <w:r w:rsidRPr="00BE24C6">
        <w:rPr>
          <w:u w:val="single"/>
        </w:rPr>
        <w:t>Manchin said</w:t>
      </w:r>
      <w:r w:rsidRPr="00BE24C6">
        <w:rPr>
          <w:sz w:val="16"/>
        </w:rPr>
        <w:t xml:space="preserve">. “We got a lot of Republicans and Democrats — truly </w:t>
      </w:r>
      <w:r w:rsidRPr="00BE24C6">
        <w:rPr>
          <w:u w:val="single"/>
        </w:rPr>
        <w:t xml:space="preserve">more than 20 to 30 Republicans and Democrats — that have had input and know what’s going on and have input to make us get to where we are today. So, I think </w:t>
      </w:r>
      <w:r w:rsidRPr="00BE24C6">
        <w:rPr>
          <w:b/>
          <w:bCs/>
          <w:highlight w:val="cyan"/>
          <w:u w:val="single"/>
        </w:rPr>
        <w:t>we have the nucleus now</w:t>
      </w:r>
      <w:r w:rsidRPr="00BE24C6">
        <w:rPr>
          <w:b/>
          <w:bCs/>
          <w:u w:val="single"/>
        </w:rPr>
        <w:t>.</w:t>
      </w:r>
      <w:r w:rsidRPr="00BE24C6">
        <w:rPr>
          <w:u w:val="single"/>
        </w:rPr>
        <w:t xml:space="preserve"> Manchin praised</w:t>
      </w:r>
      <w:r w:rsidRPr="00BE24C6">
        <w:rPr>
          <w:sz w:val="16"/>
        </w:rPr>
        <w:t xml:space="preserve"> the work of Sen. Shelley </w:t>
      </w:r>
      <w:r w:rsidRPr="00BE24C6">
        <w:rPr>
          <w:u w:val="single"/>
        </w:rPr>
        <w:t>Moore Capito, R-W.Va., who led a group of Senate Republicans for nearly two months of negotiations</w:t>
      </w:r>
      <w:r w:rsidRPr="00BE24C6">
        <w:rPr>
          <w:sz w:val="16"/>
        </w:rPr>
        <w:t xml:space="preserve"> with Biden and White House officials on a bipartisan infrastructure package. Those negotiations broke down earlier this month, but </w:t>
      </w:r>
      <w:r w:rsidRPr="00BE24C6">
        <w:rPr>
          <w:u w:val="single"/>
        </w:rPr>
        <w:t xml:space="preserve">Manchin said the new package negotiated between Manchin, the White House, and more than 20 Republican and Democratic senators builds off of Capito’s negotiations. </w:t>
      </w:r>
      <w:r w:rsidRPr="00BE24C6">
        <w:rPr>
          <w:sz w:val="16"/>
        </w:rPr>
        <w:t xml:space="preserve">“Shelley was negotiating on behalf of her Republican caucus with six other Republicans going to the White House,” Manchin said. “The template that they put together is the template that we used and basically just worked off of.” The new infrastructure deal nearly came undone hours after it was announced last Thursday when </w:t>
      </w:r>
      <w:r w:rsidRPr="00BE24C6">
        <w:rPr>
          <w:highlight w:val="cyan"/>
          <w:u w:val="single"/>
        </w:rPr>
        <w:t>Biden threatened to veto the bill</w:t>
      </w:r>
      <w:r w:rsidRPr="00BE24C6">
        <w:rPr>
          <w:u w:val="single"/>
        </w:rPr>
        <w:t xml:space="preserve"> </w:t>
      </w:r>
      <w:r w:rsidRPr="00BE24C6">
        <w:rPr>
          <w:sz w:val="16"/>
        </w:rPr>
        <w:t xml:space="preserve">if it came to his desk without a separate deal based on his American Families Plan, a “human infrastructure” proposal that includes tax cuts for working families with children, direct support to middle class and low-income families, and investments in childcare. Biden walked back his veto threat this weekend. “I gave my word to support the Infrastructure Plan, and that’s what I intend to do,” Biden said. “I intend to pursue the passage of that plan, which Democrats and Republicans agreed to on Thursday, with vigor. It would be good for the economy, good for our country, good for our people. I fully stand behind it without reservation or hesitation.” </w:t>
      </w:r>
      <w:r w:rsidRPr="00BE24C6">
        <w:rPr>
          <w:u w:val="single"/>
        </w:rPr>
        <w:t>“(</w:t>
      </w:r>
      <w:r w:rsidRPr="00BE24C6">
        <w:rPr>
          <w:highlight w:val="cyan"/>
          <w:u w:val="single"/>
        </w:rPr>
        <w:t>Biden) made a mistake in what he said,” Manchin said</w:t>
      </w:r>
      <w:r w:rsidRPr="00BE24C6">
        <w:rPr>
          <w:sz w:val="16"/>
        </w:rPr>
        <w:t xml:space="preserve">. “You know, we all make mistakes. He clarified that. </w:t>
      </w:r>
      <w:r w:rsidRPr="00BE24C6">
        <w:rPr>
          <w:highlight w:val="cyan"/>
          <w:u w:val="single"/>
        </w:rPr>
        <w:t>Now he’s even shown (his commitment) by going out</w:t>
      </w:r>
      <w:r w:rsidRPr="00BE24C6">
        <w:rPr>
          <w:u w:val="single"/>
        </w:rPr>
        <w:t xml:space="preserve"> on the road </w:t>
      </w:r>
      <w:r w:rsidRPr="00BE24C6">
        <w:rPr>
          <w:highlight w:val="cyan"/>
          <w:u w:val="single"/>
        </w:rPr>
        <w:t>and selling</w:t>
      </w:r>
      <w:r w:rsidRPr="00BE24C6">
        <w:rPr>
          <w:u w:val="single"/>
        </w:rPr>
        <w:t xml:space="preserve"> the virtues of how much good is in </w:t>
      </w:r>
      <w:r w:rsidRPr="00BE24C6">
        <w:rPr>
          <w:highlight w:val="cyan"/>
          <w:u w:val="single"/>
        </w:rPr>
        <w:t>this infrastructure</w:t>
      </w:r>
      <w:r w:rsidRPr="00BE24C6">
        <w:rPr>
          <w:u w:val="single"/>
        </w:rPr>
        <w:t xml:space="preserve"> </w:t>
      </w:r>
      <w:r w:rsidRPr="00BE24C6">
        <w:rPr>
          <w:highlight w:val="cyan"/>
          <w:u w:val="single"/>
        </w:rPr>
        <w:t>package.</w:t>
      </w:r>
      <w:r w:rsidRPr="00BE24C6">
        <w:rPr>
          <w:u w:val="single"/>
        </w:rPr>
        <w:t xml:space="preserve">” </w:t>
      </w:r>
      <w:r w:rsidRPr="00BE24C6">
        <w:rPr>
          <w:sz w:val="16"/>
        </w:rPr>
        <w:t>While the traditional infrastructure plan — also called the American Jobs Plan — will need 60 votes in the Senate and require at least 10 Republicans to support it, the American Families Plan will likely be pushed through the Senate using the budget reconciliation process that only requires a simple majority. Work on the final price tag is still ongoing on the Senate Budget Committee.</w:t>
      </w:r>
    </w:p>
    <w:p w14:paraId="0D90FC29" w14:textId="512F197C" w:rsidR="00BE24C6" w:rsidRDefault="00BE24C6" w:rsidP="00BE24C6">
      <w:pPr>
        <w:pStyle w:val="Heading3"/>
      </w:pPr>
      <w:r>
        <w:t>Will Pass---Manchin---A2: Cost</w:t>
      </w:r>
    </w:p>
    <w:p w14:paraId="01432454" w14:textId="7527C8DD" w:rsidR="00BE24C6" w:rsidRDefault="00BE24C6" w:rsidP="00BE24C6">
      <w:pPr>
        <w:pStyle w:val="Heading4"/>
      </w:pPr>
      <w:r>
        <w:t>Manchin wants to pass infrastructure, regardless of cost</w:t>
      </w:r>
    </w:p>
    <w:p w14:paraId="07D55E25" w14:textId="77777777" w:rsidR="00BE24C6" w:rsidRPr="004663DD" w:rsidRDefault="00BE24C6" w:rsidP="00BE24C6">
      <w:r>
        <w:rPr>
          <w:b/>
          <w:bCs/>
          <w:sz w:val="26"/>
          <w:szCs w:val="26"/>
        </w:rPr>
        <w:t xml:space="preserve">Carney 7/13 </w:t>
      </w:r>
      <w:r>
        <w:t>(</w:t>
      </w:r>
      <w:proofErr w:type="spellStart"/>
      <w:r>
        <w:t>Jordain</w:t>
      </w:r>
      <w:proofErr w:type="spellEnd"/>
      <w:r>
        <w:t>, Reporter at The Hill, “</w:t>
      </w:r>
      <w:r w:rsidRPr="004663DD">
        <w:t>Manchin draws red line in infrastructure talks</w:t>
      </w:r>
      <w:r>
        <w:t xml:space="preserve">” </w:t>
      </w:r>
      <w:r>
        <w:rPr>
          <w:i/>
          <w:iCs/>
        </w:rPr>
        <w:t xml:space="preserve">The Hill, </w:t>
      </w:r>
      <w:r>
        <w:t>July 13</w:t>
      </w:r>
      <w:r w:rsidRPr="004663DD">
        <w:rPr>
          <w:vertAlign w:val="superscript"/>
        </w:rPr>
        <w:t>th</w:t>
      </w:r>
      <w:r>
        <w:t xml:space="preserve">, (available at </w:t>
      </w:r>
      <w:hyperlink r:id="rId33" w:history="1">
        <w:r w:rsidRPr="00C80B09">
          <w:rPr>
            <w:rStyle w:val="Hyperlink"/>
          </w:rPr>
          <w:t>https://thehill.com/policy/transportation/562746-manchin-draws-red-line-in-infrastructure-talks</w:t>
        </w:r>
      </w:hyperlink>
      <w:r>
        <w:t xml:space="preserve"> accessed 7/16/21)</w:t>
      </w:r>
    </w:p>
    <w:p w14:paraId="1F896AB1" w14:textId="77777777" w:rsidR="00BE24C6" w:rsidRPr="00480372" w:rsidRDefault="00BE24C6" w:rsidP="00BE24C6">
      <w:pPr>
        <w:rPr>
          <w:u w:val="single"/>
        </w:rPr>
      </w:pPr>
      <w:r w:rsidRPr="0090644D">
        <w:t>Sen</w:t>
      </w:r>
      <w:r w:rsidRPr="00480372">
        <w:rPr>
          <w:u w:val="single"/>
        </w:rPr>
        <w:t>. </w:t>
      </w:r>
      <w:hyperlink r:id="rId34" w:history="1">
        <w:r w:rsidRPr="00480372">
          <w:rPr>
            <w:rStyle w:val="Hyperlink"/>
            <w:b/>
            <w:bCs/>
            <w:u w:val="single"/>
          </w:rPr>
          <w:t xml:space="preserve">Joe </w:t>
        </w:r>
        <w:r w:rsidRPr="00480372">
          <w:rPr>
            <w:rStyle w:val="Hyperlink"/>
            <w:b/>
            <w:bCs/>
            <w:highlight w:val="cyan"/>
            <w:u w:val="single"/>
          </w:rPr>
          <w:t>Manchin</w:t>
        </w:r>
      </w:hyperlink>
      <w:r w:rsidRPr="00480372">
        <w:rPr>
          <w:u w:val="single"/>
        </w:rPr>
        <w:t xml:space="preserve"> (D-W.Va.) warned on Tuesday that </w:t>
      </w:r>
      <w:r w:rsidRPr="00480372">
        <w:rPr>
          <w:highlight w:val="cyan"/>
          <w:u w:val="single"/>
        </w:rPr>
        <w:t xml:space="preserve">he </w:t>
      </w:r>
      <w:r w:rsidRPr="00480372">
        <w:rPr>
          <w:b/>
          <w:bCs/>
          <w:highlight w:val="cyan"/>
          <w:u w:val="single"/>
        </w:rPr>
        <w:t>wants both a bipartisan infrastructure bill</w:t>
      </w:r>
      <w:r w:rsidRPr="00480372">
        <w:rPr>
          <w:u w:val="single"/>
        </w:rPr>
        <w:t xml:space="preserve"> and a separate Democratic-only bill </w:t>
      </w:r>
      <w:r w:rsidRPr="00480372">
        <w:rPr>
          <w:highlight w:val="cyan"/>
          <w:u w:val="single"/>
        </w:rPr>
        <w:t>to be fully paid for</w:t>
      </w:r>
      <w:r w:rsidRPr="00480372">
        <w:rPr>
          <w:u w:val="single"/>
        </w:rPr>
        <w:t>.</w:t>
      </w:r>
    </w:p>
    <w:p w14:paraId="75CEBE95" w14:textId="77777777" w:rsidR="00BE24C6" w:rsidRPr="00480372" w:rsidRDefault="00BE24C6" w:rsidP="00BE24C6">
      <w:pPr>
        <w:rPr>
          <w:u w:val="single"/>
        </w:rPr>
      </w:pPr>
      <w:r w:rsidRPr="00480372">
        <w:rPr>
          <w:highlight w:val="cyan"/>
          <w:u w:val="single"/>
        </w:rPr>
        <w:t xml:space="preserve">“I </w:t>
      </w:r>
      <w:r w:rsidRPr="00480372">
        <w:rPr>
          <w:b/>
          <w:bCs/>
          <w:highlight w:val="cyan"/>
          <w:u w:val="single"/>
        </w:rPr>
        <w:t>think everything should be paid for</w:t>
      </w:r>
      <w:r w:rsidRPr="00480372">
        <w:rPr>
          <w:highlight w:val="cyan"/>
          <w:u w:val="single"/>
        </w:rPr>
        <w:t>.</w:t>
      </w:r>
      <w:r w:rsidRPr="00480372">
        <w:rPr>
          <w:u w:val="single"/>
        </w:rPr>
        <w:t xml:space="preserve"> We’ve put enough free money out,” Manchin told reporters.</w:t>
      </w:r>
    </w:p>
    <w:p w14:paraId="17725E1E" w14:textId="77777777" w:rsidR="00BE24C6" w:rsidRPr="0090644D" w:rsidRDefault="00BE24C6" w:rsidP="00BE24C6">
      <w:r w:rsidRPr="00480372">
        <w:rPr>
          <w:u w:val="single"/>
        </w:rPr>
        <w:t>Manchin’s demand,</w:t>
      </w:r>
      <w:r w:rsidRPr="0090644D">
        <w:t xml:space="preserve"> if he sticks to it, could create real problems in Democratic negotiations. </w:t>
      </w:r>
    </w:p>
    <w:p w14:paraId="19916A0F" w14:textId="77777777" w:rsidR="00BE24C6" w:rsidRPr="0090644D" w:rsidRDefault="00BE24C6" w:rsidP="00BE24C6">
      <w:r w:rsidRPr="0090644D">
        <w:t>The party in a matter of weeks is seeking to exercise a complicated legislative goal of winning Senate approval of both a bipartisan infrastructure measure opposed by many progressives and a budget resolution that will tee up a larger Democratic bill filled with spending priorities. The latter bill will not win any GOP support and will need to pass with just Democratic votes, including Manchin's.</w:t>
      </w:r>
    </w:p>
    <w:p w14:paraId="7A9E8E06" w14:textId="77777777" w:rsidR="00BE24C6" w:rsidRPr="00480372" w:rsidRDefault="00BE24C6" w:rsidP="00BE24C6">
      <w:pPr>
        <w:rPr>
          <w:u w:val="single"/>
        </w:rPr>
      </w:pPr>
      <w:r w:rsidRPr="0090644D">
        <w:t xml:space="preserve">A </w:t>
      </w:r>
      <w:r w:rsidRPr="00480372">
        <w:rPr>
          <w:u w:val="single"/>
        </w:rPr>
        <w:t>group of 22 senators, including Manchin, agreed to a framework for a bipartisan infrastructure deal that would spend $1.2 trillion over eight years. But there are concerns among Republicans that the bill isn’t fully paid for, threatening GOP support for it.</w:t>
      </w:r>
    </w:p>
    <w:p w14:paraId="2FBB6E72" w14:textId="77777777" w:rsidR="00BE24C6" w:rsidRPr="0090644D" w:rsidRDefault="00BE24C6" w:rsidP="00BE24C6">
      <w:r w:rsidRPr="0090644D">
        <w:t>Republican negotiators in the group have warned that the Congressional Budget Office (CBO) could lowball the amount of revenue the proposal will raise.</w:t>
      </w:r>
    </w:p>
    <w:p w14:paraId="4488E567" w14:textId="77777777" w:rsidR="00BE24C6" w:rsidRPr="0090644D" w:rsidRDefault="00BE24C6" w:rsidP="00BE24C6">
      <w:r w:rsidRPr="0090644D">
        <w:t>“I know there are some things that we're relying on as pay-</w:t>
      </w:r>
      <w:proofErr w:type="spellStart"/>
      <w:r w:rsidRPr="0090644D">
        <w:t>fors</w:t>
      </w:r>
      <w:proofErr w:type="spellEnd"/>
      <w:r w:rsidRPr="0090644D">
        <w:t xml:space="preserve"> that will probably not receive a CBO score but nonetheless are real,” Sen. </w:t>
      </w:r>
      <w:hyperlink r:id="rId35" w:history="1">
        <w:r w:rsidRPr="0090644D">
          <w:rPr>
            <w:rStyle w:val="Hyperlink"/>
          </w:rPr>
          <w:t>Mitt Romney</w:t>
        </w:r>
      </w:hyperlink>
      <w:r w:rsidRPr="0090644D">
        <w:t> (R-Utah) told reporters.</w:t>
      </w:r>
    </w:p>
    <w:p w14:paraId="52D58007" w14:textId="77777777" w:rsidR="00BE24C6" w:rsidRPr="00D3152C" w:rsidRDefault="00BE24C6" w:rsidP="00BE24C6">
      <w:pPr>
        <w:rPr>
          <w:u w:val="single"/>
        </w:rPr>
      </w:pPr>
      <w:r w:rsidRPr="00D3152C">
        <w:rPr>
          <w:u w:val="single"/>
        </w:rPr>
        <w:t>Meanwhile, Democrats are trying to agree to a price tag for their larger bill.</w:t>
      </w:r>
    </w:p>
    <w:p w14:paraId="639D5DB0" w14:textId="77777777" w:rsidR="00BE24C6" w:rsidRPr="00D3152C" w:rsidRDefault="00BE24C6" w:rsidP="00BE24C6">
      <w:pPr>
        <w:rPr>
          <w:u w:val="single"/>
        </w:rPr>
      </w:pPr>
      <w:r w:rsidRPr="00D3152C">
        <w:rPr>
          <w:u w:val="single"/>
        </w:rPr>
        <w:t>In order to pass the reconciliation bill, Democrats will have to have total unity from all 50 of their members for a budget resolution, which would include the top-line figure and instructions for the Democratic-only bill, and the subsequent infrastructure bill itself. The measure under Senate rules cannot be filibustered, meaning the GOP can't block it.</w:t>
      </w:r>
    </w:p>
    <w:p w14:paraId="27201E47" w14:textId="77777777" w:rsidR="00BE24C6" w:rsidRPr="0090644D" w:rsidRDefault="00BE24C6" w:rsidP="00BE24C6">
      <w:r w:rsidRPr="0090644D">
        <w:t>Democrats have yet to agree on a top-line figure. Senate Majority Leader </w:t>
      </w:r>
      <w:hyperlink r:id="rId36" w:history="1">
        <w:r w:rsidRPr="0090644D">
          <w:rPr>
            <w:rStyle w:val="Hyperlink"/>
          </w:rPr>
          <w:t>Charles Schumer</w:t>
        </w:r>
      </w:hyperlink>
      <w:r w:rsidRPr="0090644D">
        <w:t> (D-N.Y.) met with Democrats on the Senate Budget Committee on Monday night but didn’t get an agreement. They’ll meet again on Tuesday night.</w:t>
      </w:r>
    </w:p>
    <w:p w14:paraId="16364E81" w14:textId="77777777" w:rsidR="00BE24C6" w:rsidRPr="0090644D" w:rsidRDefault="00BE24C6" w:rsidP="00BE24C6">
      <w:r w:rsidRPr="0090644D">
        <w:t>Senate Budget Committee Chairman </w:t>
      </w:r>
      <w:hyperlink r:id="rId37" w:history="1">
        <w:r w:rsidRPr="0090644D">
          <w:rPr>
            <w:rStyle w:val="Hyperlink"/>
          </w:rPr>
          <w:t>Bernie Sanders</w:t>
        </w:r>
      </w:hyperlink>
      <w:r w:rsidRPr="0090644D">
        <w:t> (I-Vt.) has thrown out $6 trillion, paying for roughly half, as where he would like to go on the Democratic-only bill.</w:t>
      </w:r>
    </w:p>
    <w:p w14:paraId="3C6E73FE" w14:textId="77777777" w:rsidR="00BE24C6" w:rsidRPr="0090644D" w:rsidRDefault="00BE24C6" w:rsidP="00BE24C6">
      <w:r w:rsidRPr="0090644D">
        <w:t>Sen. </w:t>
      </w:r>
      <w:hyperlink r:id="rId38" w:history="1">
        <w:r w:rsidRPr="0090644D">
          <w:rPr>
            <w:rStyle w:val="Hyperlink"/>
          </w:rPr>
          <w:t>Mark Warner</w:t>
        </w:r>
      </w:hyperlink>
      <w:r w:rsidRPr="0090644D">
        <w:t> (D-Va.), a member of the panel, has suggested he’s closer to roughly $4 trillion.</w:t>
      </w:r>
    </w:p>
    <w:p w14:paraId="7464BBE6" w14:textId="77777777" w:rsidR="00BE24C6" w:rsidRPr="00480372" w:rsidRDefault="00BE24C6" w:rsidP="00BE24C6">
      <w:pPr>
        <w:rPr>
          <w:u w:val="single"/>
        </w:rPr>
      </w:pPr>
      <w:r w:rsidRPr="00480372">
        <w:rPr>
          <w:highlight w:val="cyan"/>
          <w:u w:val="single"/>
        </w:rPr>
        <w:t>Manchin</w:t>
      </w:r>
      <w:r w:rsidRPr="00480372">
        <w:rPr>
          <w:u w:val="single"/>
        </w:rPr>
        <w:t xml:space="preserve"> has </w:t>
      </w:r>
      <w:r w:rsidRPr="00480372">
        <w:rPr>
          <w:highlight w:val="cyan"/>
          <w:u w:val="single"/>
        </w:rPr>
        <w:t>acknowledged</w:t>
      </w:r>
      <w:r w:rsidRPr="00480372">
        <w:rPr>
          <w:u w:val="single"/>
        </w:rPr>
        <w:t xml:space="preserve"> that a Democratic-only bill is “inevitable” but hasn’t committed to a specific top-line figure. He’s warned, though, that he doesn’t want to go as high as Sanders.</w:t>
      </w:r>
    </w:p>
    <w:p w14:paraId="57896495" w14:textId="77777777" w:rsidR="00BE24C6" w:rsidRPr="00480372" w:rsidRDefault="00BE24C6" w:rsidP="00BE24C6">
      <w:pPr>
        <w:rPr>
          <w:u w:val="single"/>
        </w:rPr>
      </w:pPr>
      <w:r w:rsidRPr="00480372">
        <w:rPr>
          <w:u w:val="single"/>
        </w:rPr>
        <w:t>“</w:t>
      </w:r>
      <w:r w:rsidRPr="00480372">
        <w:rPr>
          <w:highlight w:val="cyan"/>
          <w:u w:val="single"/>
        </w:rPr>
        <w:t>I want to make sure we pay for it.</w:t>
      </w:r>
      <w:r w:rsidRPr="00480372">
        <w:rPr>
          <w:u w:val="single"/>
        </w:rPr>
        <w:t xml:space="preserve"> I do not want to add more debt on. </w:t>
      </w:r>
      <w:proofErr w:type="gramStart"/>
      <w:r w:rsidRPr="00480372">
        <w:rPr>
          <w:highlight w:val="cyan"/>
          <w:u w:val="single"/>
        </w:rPr>
        <w:t>So</w:t>
      </w:r>
      <w:proofErr w:type="gramEnd"/>
      <w:r w:rsidRPr="00480372">
        <w:rPr>
          <w:highlight w:val="cyan"/>
          <w:u w:val="single"/>
        </w:rPr>
        <w:t xml:space="preserve"> if that’s </w:t>
      </w:r>
      <w:r w:rsidRPr="00D3152C">
        <w:rPr>
          <w:b/>
          <w:bCs/>
          <w:highlight w:val="cyan"/>
          <w:u w:val="single"/>
        </w:rPr>
        <w:t xml:space="preserve">$1 </w:t>
      </w:r>
      <w:r w:rsidRPr="00D3152C">
        <w:rPr>
          <w:b/>
          <w:bCs/>
          <w:u w:val="single"/>
        </w:rPr>
        <w:t xml:space="preserve">trillion or </w:t>
      </w:r>
      <w:r w:rsidRPr="00D3152C">
        <w:rPr>
          <w:b/>
          <w:bCs/>
          <w:highlight w:val="cyan"/>
          <w:u w:val="single"/>
        </w:rPr>
        <w:t>$1.</w:t>
      </w:r>
      <w:r w:rsidRPr="00D3152C">
        <w:rPr>
          <w:b/>
          <w:bCs/>
          <w:u w:val="single"/>
        </w:rPr>
        <w:t xml:space="preserve">5 trillion </w:t>
      </w:r>
      <w:r w:rsidRPr="00D3152C">
        <w:rPr>
          <w:b/>
          <w:bCs/>
          <w:highlight w:val="cyan"/>
          <w:u w:val="single"/>
        </w:rPr>
        <w:t>or $2 trillion, whatever that comes out to be over a 10 year period, that’s what I would be voting for,”</w:t>
      </w:r>
      <w:r w:rsidRPr="00480372">
        <w:rPr>
          <w:highlight w:val="cyan"/>
          <w:u w:val="single"/>
        </w:rPr>
        <w:t xml:space="preserve"> </w:t>
      </w:r>
      <w:r w:rsidRPr="00480372">
        <w:rPr>
          <w:u w:val="single"/>
        </w:rPr>
        <w:t>Manchin told ABC News last month.</w:t>
      </w:r>
    </w:p>
    <w:p w14:paraId="4CE4960C" w14:textId="77777777" w:rsidR="00BE24C6" w:rsidRDefault="00BE24C6" w:rsidP="00BE24C6"/>
    <w:p w14:paraId="785D361A" w14:textId="77777777" w:rsidR="00BE24C6" w:rsidRDefault="00BE24C6" w:rsidP="00BE24C6">
      <w:pPr>
        <w:pStyle w:val="Heading4"/>
      </w:pPr>
      <w:r>
        <w:t>Manchin is on board now</w:t>
      </w:r>
    </w:p>
    <w:p w14:paraId="2AF18B4B" w14:textId="77777777" w:rsidR="00BE24C6" w:rsidRPr="00AE6CE2" w:rsidRDefault="00BE24C6" w:rsidP="00BE24C6">
      <w:r w:rsidRPr="006F3D20">
        <w:rPr>
          <w:b/>
          <w:bCs/>
          <w:sz w:val="26"/>
          <w:szCs w:val="26"/>
        </w:rPr>
        <w:t>Lemon 7/15</w:t>
      </w:r>
      <w:r>
        <w:rPr>
          <w:b/>
          <w:bCs/>
          <w:sz w:val="26"/>
          <w:szCs w:val="26"/>
        </w:rPr>
        <w:t xml:space="preserve"> </w:t>
      </w:r>
      <w:r>
        <w:t xml:space="preserve">(Jason, </w:t>
      </w:r>
      <w:proofErr w:type="gramStart"/>
      <w:r w:rsidRPr="006F3D20">
        <w:rPr>
          <w:rFonts w:asciiTheme="minorHAnsi" w:hAnsiTheme="minorHAnsi" w:cstheme="minorHAnsi"/>
          <w:shd w:val="clear" w:color="auto" w:fill="FFFFFF"/>
        </w:rPr>
        <w:t>Before</w:t>
      </w:r>
      <w:proofErr w:type="gramEnd"/>
      <w:r w:rsidRPr="006F3D20">
        <w:rPr>
          <w:rFonts w:asciiTheme="minorHAnsi" w:hAnsiTheme="minorHAnsi" w:cstheme="minorHAnsi"/>
          <w:shd w:val="clear" w:color="auto" w:fill="FFFFFF"/>
        </w:rPr>
        <w:t xml:space="preserve"> joining </w:t>
      </w:r>
      <w:r w:rsidRPr="006F3D20">
        <w:rPr>
          <w:rFonts w:asciiTheme="minorHAnsi" w:hAnsiTheme="minorHAnsi" w:cstheme="minorHAnsi"/>
          <w:i/>
          <w:iCs/>
          <w:bdr w:val="none" w:sz="0" w:space="0" w:color="auto" w:frame="1"/>
          <w:shd w:val="clear" w:color="auto" w:fill="FFFFFF"/>
        </w:rPr>
        <w:t>Newsweek</w:t>
      </w:r>
      <w:r w:rsidRPr="006F3D20">
        <w:rPr>
          <w:rFonts w:asciiTheme="minorHAnsi" w:hAnsiTheme="minorHAnsi" w:cstheme="minorHAnsi"/>
          <w:shd w:val="clear" w:color="auto" w:fill="FFFFFF"/>
        </w:rPr>
        <w:t>, Jason Lemon was a contributor to </w:t>
      </w:r>
      <w:r w:rsidRPr="006F3D20">
        <w:rPr>
          <w:rFonts w:asciiTheme="minorHAnsi" w:hAnsiTheme="minorHAnsi" w:cstheme="minorHAnsi"/>
          <w:i/>
          <w:iCs/>
          <w:bdr w:val="none" w:sz="0" w:space="0" w:color="auto" w:frame="1"/>
          <w:shd w:val="clear" w:color="auto" w:fill="FFFFFF"/>
        </w:rPr>
        <w:t>The Atlanta Journal-Constitution</w:t>
      </w:r>
      <w:r w:rsidRPr="006F3D20">
        <w:rPr>
          <w:rFonts w:asciiTheme="minorHAnsi" w:hAnsiTheme="minorHAnsi" w:cstheme="minorHAnsi"/>
          <w:shd w:val="clear" w:color="auto" w:fill="FFFFFF"/>
        </w:rPr>
        <w:t xml:space="preserve">, where he wrote primarily about health, science and the environment. Prior to that, he spent five years living in Lebanon, where he helped build a Middle East-focused viral media startup called </w:t>
      </w:r>
      <w:proofErr w:type="spellStart"/>
      <w:r w:rsidRPr="006F3D20">
        <w:rPr>
          <w:rFonts w:asciiTheme="minorHAnsi" w:hAnsiTheme="minorHAnsi" w:cstheme="minorHAnsi"/>
          <w:shd w:val="clear" w:color="auto" w:fill="FFFFFF"/>
        </w:rPr>
        <w:t>StepFeed</w:t>
      </w:r>
      <w:proofErr w:type="spellEnd"/>
      <w:r w:rsidRPr="006F3D20">
        <w:rPr>
          <w:rFonts w:asciiTheme="minorHAnsi" w:hAnsiTheme="minorHAnsi" w:cstheme="minorHAnsi"/>
          <w:shd w:val="clear" w:color="auto" w:fill="FFFFFF"/>
        </w:rPr>
        <w:t>. He has also written for a range of Middle Eastern and Western publications including </w:t>
      </w:r>
      <w:r w:rsidRPr="006F3D20">
        <w:rPr>
          <w:rFonts w:asciiTheme="minorHAnsi" w:hAnsiTheme="minorHAnsi" w:cstheme="minorHAnsi"/>
          <w:i/>
          <w:iCs/>
          <w:bdr w:val="none" w:sz="0" w:space="0" w:color="auto" w:frame="1"/>
          <w:shd w:val="clear" w:color="auto" w:fill="FFFFFF"/>
        </w:rPr>
        <w:t>The Christian Science Monitor</w:t>
      </w:r>
      <w:r w:rsidRPr="006F3D20">
        <w:rPr>
          <w:rFonts w:asciiTheme="minorHAnsi" w:hAnsiTheme="minorHAnsi" w:cstheme="minorHAnsi"/>
          <w:shd w:val="clear" w:color="auto" w:fill="FFFFFF"/>
        </w:rPr>
        <w:t>, </w:t>
      </w:r>
      <w:r w:rsidRPr="006F3D20">
        <w:rPr>
          <w:rFonts w:asciiTheme="minorHAnsi" w:hAnsiTheme="minorHAnsi" w:cstheme="minorHAnsi"/>
          <w:i/>
          <w:iCs/>
          <w:bdr w:val="none" w:sz="0" w:space="0" w:color="auto" w:frame="1"/>
          <w:shd w:val="clear" w:color="auto" w:fill="FFFFFF"/>
        </w:rPr>
        <w:t>The Palm Beach Post</w:t>
      </w:r>
      <w:r w:rsidRPr="006F3D20">
        <w:rPr>
          <w:rFonts w:asciiTheme="minorHAnsi" w:hAnsiTheme="minorHAnsi" w:cstheme="minorHAnsi"/>
          <w:shd w:val="clear" w:color="auto" w:fill="FFFFFF"/>
        </w:rPr>
        <w:t>, Al Fanar Media and </w:t>
      </w:r>
      <w:r w:rsidRPr="006F3D20">
        <w:rPr>
          <w:rFonts w:asciiTheme="minorHAnsi" w:hAnsiTheme="minorHAnsi" w:cstheme="minorHAnsi"/>
          <w:i/>
          <w:iCs/>
          <w:bdr w:val="none" w:sz="0" w:space="0" w:color="auto" w:frame="1"/>
          <w:shd w:val="clear" w:color="auto" w:fill="FFFFFF"/>
        </w:rPr>
        <w:t>A Magazine</w:t>
      </w:r>
      <w:r w:rsidRPr="006F3D20">
        <w:rPr>
          <w:rFonts w:asciiTheme="minorHAnsi" w:hAnsiTheme="minorHAnsi" w:cstheme="minorHAnsi"/>
          <w:shd w:val="clear" w:color="auto" w:fill="FFFFFF"/>
        </w:rPr>
        <w:t>.</w:t>
      </w:r>
      <w:r>
        <w:rPr>
          <w:rFonts w:asciiTheme="minorHAnsi" w:hAnsiTheme="minorHAnsi" w:cstheme="minorHAnsi"/>
          <w:shd w:val="clear" w:color="auto" w:fill="FFFFFF"/>
        </w:rPr>
        <w:t xml:space="preserve"> “</w:t>
      </w:r>
      <w:r>
        <w:t xml:space="preserve">Joe Manchin Undecided on Biden's $3.5 Trillion Bill: 'We Should Start Paying for Stuff,'” </w:t>
      </w:r>
      <w:r>
        <w:rPr>
          <w:i/>
          <w:iCs/>
        </w:rPr>
        <w:t xml:space="preserve">Newsweek, </w:t>
      </w:r>
      <w:r>
        <w:t>July 15</w:t>
      </w:r>
      <w:r w:rsidRPr="00AE6CE2">
        <w:rPr>
          <w:vertAlign w:val="superscript"/>
        </w:rPr>
        <w:t>th</w:t>
      </w:r>
      <w:r>
        <w:t xml:space="preserve"> (available at </w:t>
      </w:r>
      <w:hyperlink r:id="rId39" w:history="1">
        <w:r w:rsidRPr="00C80B09">
          <w:rPr>
            <w:rStyle w:val="Hyperlink"/>
          </w:rPr>
          <w:t>https://www.newsweek.com/joe-manchin-undecided-bidens-35-trillion-bill-we-should-start-paying-stuff-1610030</w:t>
        </w:r>
      </w:hyperlink>
      <w:r>
        <w:t xml:space="preserve"> accessed 7/16/21)</w:t>
      </w:r>
    </w:p>
    <w:p w14:paraId="0F797BDD" w14:textId="77777777" w:rsidR="00BE24C6" w:rsidRPr="00A21846" w:rsidRDefault="00BE24C6" w:rsidP="00BE24C6">
      <w:pPr>
        <w:rPr>
          <w:u w:val="single"/>
        </w:rPr>
      </w:pPr>
      <w:r w:rsidRPr="00A21846">
        <w:rPr>
          <w:u w:val="single"/>
        </w:rPr>
        <w:t>Senator </w:t>
      </w:r>
      <w:hyperlink r:id="rId40" w:history="1">
        <w:r w:rsidRPr="00A21846">
          <w:rPr>
            <w:rStyle w:val="Hyperlink"/>
            <w:highlight w:val="cyan"/>
            <w:u w:val="single"/>
          </w:rPr>
          <w:t>Joe Manchin</w:t>
        </w:r>
      </w:hyperlink>
      <w:r w:rsidRPr="00A21846">
        <w:rPr>
          <w:u w:val="single"/>
        </w:rPr>
        <w:t> of West Virginia voiced significant concern and reservations about the $3.5 trillion budget plan supported by President </w:t>
      </w:r>
      <w:hyperlink r:id="rId41" w:history="1">
        <w:r w:rsidRPr="00A21846">
          <w:rPr>
            <w:rStyle w:val="Hyperlink"/>
            <w:u w:val="single"/>
          </w:rPr>
          <w:t>Joe Biden</w:t>
        </w:r>
      </w:hyperlink>
      <w:r w:rsidRPr="00A21846">
        <w:rPr>
          <w:u w:val="single"/>
        </w:rPr>
        <w:t> and leading </w:t>
      </w:r>
      <w:hyperlink r:id="rId42" w:history="1">
        <w:r w:rsidRPr="00A21846">
          <w:rPr>
            <w:rStyle w:val="Hyperlink"/>
            <w:u w:val="single"/>
          </w:rPr>
          <w:t>Senate</w:t>
        </w:r>
      </w:hyperlink>
      <w:r w:rsidRPr="00A21846">
        <w:rPr>
          <w:u w:val="single"/>
        </w:rPr>
        <w:t> </w:t>
      </w:r>
      <w:hyperlink r:id="rId43" w:history="1">
        <w:r w:rsidRPr="00A21846">
          <w:rPr>
            <w:rStyle w:val="Hyperlink"/>
            <w:u w:val="single"/>
          </w:rPr>
          <w:t>Democrats</w:t>
        </w:r>
      </w:hyperlink>
      <w:r w:rsidRPr="00A21846">
        <w:rPr>
          <w:u w:val="single"/>
        </w:rPr>
        <w:t xml:space="preserve">, </w:t>
      </w:r>
      <w:r w:rsidRPr="00A21846">
        <w:rPr>
          <w:highlight w:val="cyan"/>
          <w:u w:val="single"/>
        </w:rPr>
        <w:t xml:space="preserve">telling reporters </w:t>
      </w:r>
      <w:r w:rsidRPr="00A21846">
        <w:rPr>
          <w:u w:val="single"/>
        </w:rPr>
        <w:t>that "</w:t>
      </w:r>
      <w:r w:rsidRPr="00A21846">
        <w:rPr>
          <w:b/>
          <w:bCs/>
          <w:highlight w:val="cyan"/>
          <w:u w:val="single"/>
        </w:rPr>
        <w:t>we should start paying for stuff."</w:t>
      </w:r>
    </w:p>
    <w:p w14:paraId="429188EE" w14:textId="77777777" w:rsidR="00BE24C6" w:rsidRPr="00A21846" w:rsidRDefault="00BE24C6" w:rsidP="00BE24C6">
      <w:pPr>
        <w:rPr>
          <w:b/>
          <w:bCs/>
          <w:u w:val="single"/>
        </w:rPr>
      </w:pPr>
      <w:r w:rsidRPr="00A21846">
        <w:rPr>
          <w:highlight w:val="cyan"/>
          <w:u w:val="single"/>
        </w:rPr>
        <w:t>Manchin, a moderate Democrat</w:t>
      </w:r>
      <w:r w:rsidRPr="00A21846">
        <w:rPr>
          <w:u w:val="single"/>
        </w:rPr>
        <w:t xml:space="preserve"> from a conservative state, told reporters he was undecided about whether he would support the massive spending plan</w:t>
      </w:r>
      <w:r w:rsidRPr="00A21846">
        <w:t xml:space="preserve"> after it was unveiled this week. However, </w:t>
      </w:r>
      <w:r w:rsidRPr="00A21846">
        <w:rPr>
          <w:u w:val="single"/>
        </w:rPr>
        <w:t xml:space="preserve">he </w:t>
      </w:r>
      <w:r w:rsidRPr="00A21846">
        <w:rPr>
          <w:b/>
          <w:bCs/>
          <w:highlight w:val="cyan"/>
          <w:u w:val="single"/>
        </w:rPr>
        <w:t>said that there were no "red lines" and that he would "look at everything," suggesting he's open to considering</w:t>
      </w:r>
      <w:r w:rsidRPr="00A21846">
        <w:rPr>
          <w:u w:val="single"/>
        </w:rPr>
        <w:t xml:space="preserve"> the merits of </w:t>
      </w:r>
      <w:r w:rsidRPr="00A21846">
        <w:rPr>
          <w:b/>
          <w:bCs/>
          <w:highlight w:val="cyan"/>
          <w:u w:val="single"/>
        </w:rPr>
        <w:t>the proposed legislation.</w:t>
      </w:r>
    </w:p>
    <w:p w14:paraId="643EDC6A" w14:textId="77777777" w:rsidR="00BE24C6" w:rsidRPr="00A21846" w:rsidRDefault="00BE24C6" w:rsidP="00BE24C6">
      <w:pPr>
        <w:rPr>
          <w:u w:val="single"/>
        </w:rPr>
      </w:pPr>
      <w:r w:rsidRPr="00A21846">
        <w:rPr>
          <w:highlight w:val="cyan"/>
          <w:u w:val="single"/>
        </w:rPr>
        <w:t>"We'll look at the proposal</w:t>
      </w:r>
      <w:r w:rsidRPr="00A21846">
        <w:rPr>
          <w:u w:val="single"/>
        </w:rPr>
        <w:t>, look at the priorities they have for our country and basically look at how we're going to pay for it," Manchin told reporters Wednesday. "</w:t>
      </w:r>
      <w:r w:rsidRPr="00A21846">
        <w:rPr>
          <w:b/>
          <w:bCs/>
          <w:highlight w:val="cyan"/>
          <w:u w:val="single"/>
        </w:rPr>
        <w:t>And if we have to—with tax adjustments</w:t>
      </w:r>
      <w:r w:rsidRPr="00A21846">
        <w:rPr>
          <w:u w:val="single"/>
        </w:rPr>
        <w:t xml:space="preserve"> being made—is it going to be globally competitive?"</w:t>
      </w:r>
    </w:p>
    <w:p w14:paraId="5A9AB30F" w14:textId="77777777" w:rsidR="00BE24C6" w:rsidRPr="00A21846" w:rsidRDefault="00BE24C6" w:rsidP="00BE24C6">
      <w:r w:rsidRPr="00A21846">
        <w:rPr>
          <w:highlight w:val="cyan"/>
          <w:u w:val="single"/>
        </w:rPr>
        <w:t>After</w:t>
      </w:r>
      <w:r w:rsidRPr="00A21846">
        <w:rPr>
          <w:u w:val="single"/>
        </w:rPr>
        <w:t xml:space="preserve"> a reporter </w:t>
      </w:r>
      <w:r w:rsidRPr="00A21846">
        <w:rPr>
          <w:highlight w:val="cyan"/>
          <w:u w:val="single"/>
        </w:rPr>
        <w:t>asked if the package needed to be</w:t>
      </w:r>
      <w:r w:rsidRPr="00A21846">
        <w:rPr>
          <w:u w:val="single"/>
        </w:rPr>
        <w:t xml:space="preserve"> "completely </w:t>
      </w:r>
      <w:r w:rsidRPr="00A21846">
        <w:rPr>
          <w:highlight w:val="cyan"/>
          <w:u w:val="single"/>
        </w:rPr>
        <w:t>paid for,"</w:t>
      </w:r>
      <w:r w:rsidRPr="00A21846">
        <w:rPr>
          <w:u w:val="single"/>
        </w:rPr>
        <w:t xml:space="preserve"> Manchin quickly </w:t>
      </w:r>
      <w:r w:rsidRPr="00A21846">
        <w:rPr>
          <w:highlight w:val="cyan"/>
          <w:u w:val="single"/>
        </w:rPr>
        <w:t xml:space="preserve">responded, "I </w:t>
      </w:r>
      <w:r w:rsidRPr="00A21846">
        <w:rPr>
          <w:b/>
          <w:bCs/>
          <w:highlight w:val="cyan"/>
          <w:u w:val="single"/>
        </w:rPr>
        <w:t>think we should start paying for stuff</w:t>
      </w:r>
      <w:r w:rsidRPr="00A21846">
        <w:rPr>
          <w:u w:val="single"/>
        </w:rPr>
        <w:t>."</w:t>
      </w:r>
      <w:r w:rsidRPr="00A21846">
        <w:t xml:space="preserve"> The lawmaker stressed the growing national debt and concerns about inflation, raising concerns about the future generation of Americans.</w:t>
      </w:r>
    </w:p>
    <w:p w14:paraId="7BD43D82" w14:textId="77777777" w:rsidR="00BE24C6" w:rsidRPr="00A21846" w:rsidRDefault="00BE24C6" w:rsidP="00BE24C6">
      <w:pPr>
        <w:rPr>
          <w:sz w:val="16"/>
          <w:szCs w:val="16"/>
        </w:rPr>
      </w:pPr>
      <w:r w:rsidRPr="00A21846">
        <w:rPr>
          <w:sz w:val="16"/>
          <w:szCs w:val="16"/>
        </w:rPr>
        <w:t>The senator also said he was "very, very disturbed" by some provisions in the proposal that would eliminate the use of fossil fuels.</w:t>
      </w:r>
    </w:p>
    <w:p w14:paraId="1848961F" w14:textId="77777777" w:rsidR="00BE24C6" w:rsidRPr="00A21846" w:rsidRDefault="00BE24C6" w:rsidP="00BE24C6">
      <w:pPr>
        <w:rPr>
          <w:sz w:val="16"/>
          <w:szCs w:val="16"/>
        </w:rPr>
      </w:pPr>
      <w:r w:rsidRPr="00A21846">
        <w:rPr>
          <w:sz w:val="16"/>
          <w:szCs w:val="16"/>
        </w:rPr>
        <w:t>"Because if they're eliminating fossils—and I'm finding out there's a lot of language in places they're eliminating fossils, which is very, very disturbing—because if you're sticking your head in the sand and saying that fossil [fuel] has to be eliminated in America and they want to get rid of it and thinking that's going to clean up the global climate, it won't clean it up all. If anything, it would be worse," he said.</w:t>
      </w:r>
    </w:p>
    <w:p w14:paraId="33B3DA56" w14:textId="77777777" w:rsidR="00BE24C6" w:rsidRPr="00A21846" w:rsidRDefault="00BE24C6" w:rsidP="00BE24C6">
      <w:pPr>
        <w:rPr>
          <w:sz w:val="16"/>
          <w:szCs w:val="16"/>
        </w:rPr>
      </w:pPr>
      <w:r w:rsidRPr="00A21846">
        <w:rPr>
          <w:sz w:val="16"/>
          <w:szCs w:val="16"/>
        </w:rPr>
        <w:t>As of 2019, West Virginia was the second highest coal-producing state in the U.S.</w:t>
      </w:r>
    </w:p>
    <w:p w14:paraId="7743DB5B" w14:textId="77777777" w:rsidR="00BE24C6" w:rsidRPr="00BE24C6" w:rsidRDefault="00BE24C6" w:rsidP="00BE24C6"/>
    <w:p w14:paraId="562925F6" w14:textId="23A8F9E6" w:rsidR="00BE24C6" w:rsidRPr="00BE24C6" w:rsidRDefault="00BE24C6" w:rsidP="00BE24C6">
      <w:pPr>
        <w:pStyle w:val="Heading2"/>
        <w:rPr>
          <w:szCs w:val="28"/>
        </w:rPr>
      </w:pPr>
      <w:r>
        <w:rPr>
          <w:szCs w:val="28"/>
        </w:rPr>
        <w:t>***</w:t>
      </w:r>
      <w:r w:rsidRPr="00BE24C6">
        <w:rPr>
          <w:szCs w:val="28"/>
        </w:rPr>
        <w:t>MISC</w:t>
      </w:r>
      <w:r>
        <w:rPr>
          <w:szCs w:val="28"/>
        </w:rPr>
        <w:t>---DA TURNS CASE</w:t>
      </w:r>
    </w:p>
    <w:p w14:paraId="01E8A272" w14:textId="1D7B9D45" w:rsidR="00BE24C6" w:rsidRPr="00BE24C6" w:rsidRDefault="00BE24C6" w:rsidP="00BE24C6">
      <w:pPr>
        <w:pStyle w:val="Heading3"/>
      </w:pPr>
      <w:r w:rsidRPr="00BE24C6">
        <w:t>Turns Case---Pollution/Grid</w:t>
      </w:r>
    </w:p>
    <w:p w14:paraId="54AC9B79" w14:textId="77777777" w:rsidR="00BE24C6" w:rsidRPr="00BE24C6" w:rsidRDefault="00BE24C6" w:rsidP="00BE24C6">
      <w:pPr>
        <w:pStyle w:val="Heading4"/>
        <w:rPr>
          <w:sz w:val="28"/>
        </w:rPr>
      </w:pPr>
      <w:r w:rsidRPr="00BE24C6">
        <w:rPr>
          <w:sz w:val="28"/>
        </w:rPr>
        <w:t xml:space="preserve">The infrastructure bill </w:t>
      </w:r>
      <w:r w:rsidRPr="00BE24C6">
        <w:rPr>
          <w:sz w:val="28"/>
          <w:u w:val="single"/>
        </w:rPr>
        <w:t>solves water pollution and grid collapse</w:t>
      </w:r>
      <w:r w:rsidRPr="00BE24C6">
        <w:rPr>
          <w:sz w:val="28"/>
        </w:rPr>
        <w:t xml:space="preserve"> – </w:t>
      </w:r>
      <w:proofErr w:type="gramStart"/>
      <w:r w:rsidRPr="00BE24C6">
        <w:rPr>
          <w:sz w:val="28"/>
        </w:rPr>
        <w:t>its</w:t>
      </w:r>
      <w:proofErr w:type="gramEnd"/>
      <w:r w:rsidRPr="00BE24C6">
        <w:rPr>
          <w:sz w:val="28"/>
        </w:rPr>
        <w:t xml:space="preserve"> included with the traditional bill</w:t>
      </w:r>
    </w:p>
    <w:p w14:paraId="7CD5434D" w14:textId="77777777" w:rsidR="00BE24C6" w:rsidRPr="00BE24C6" w:rsidRDefault="00BE24C6" w:rsidP="00BE24C6">
      <w:r w:rsidRPr="00BE24C6">
        <w:rPr>
          <w:rStyle w:val="Style13ptBold"/>
          <w:sz w:val="28"/>
        </w:rPr>
        <w:t>Adams 7/1</w:t>
      </w:r>
      <w:r w:rsidRPr="00BE24C6">
        <w:t xml:space="preserve"> – Steven Allen Adams is a reporter of State Government and Politics at Ogden Newspapers and The Intelligence, studied at Ohio Valley University, (7-1-2021, "Manchin Optimistic About Infrastructure Proposal," </w:t>
      </w:r>
      <w:hyperlink r:id="rId44" w:history="1">
        <w:r w:rsidRPr="00BE24C6">
          <w:rPr>
            <w:rStyle w:val="Hyperlink"/>
          </w:rPr>
          <w:t>https://www.theintelligencer.net/news/top-headlines/2021/07/manchin-optimistic-about-infrastructure-proposal/</w:t>
        </w:r>
      </w:hyperlink>
      <w:r w:rsidRPr="00BE24C6">
        <w:t>, Accessed 7/16/2021)//ATJ</w:t>
      </w:r>
    </w:p>
    <w:p w14:paraId="1C83E9B8" w14:textId="77777777" w:rsidR="00BE24C6" w:rsidRPr="00BE24C6" w:rsidRDefault="00BE24C6" w:rsidP="00BE24C6">
      <w:pPr>
        <w:rPr>
          <w:b/>
          <w:bCs/>
          <w:u w:val="single"/>
        </w:rPr>
      </w:pPr>
      <w:r w:rsidRPr="00BE24C6">
        <w:rPr>
          <w:highlight w:val="cyan"/>
          <w:u w:val="single"/>
        </w:rPr>
        <w:t>The</w:t>
      </w:r>
      <w:r w:rsidRPr="00BE24C6">
        <w:rPr>
          <w:u w:val="single"/>
        </w:rPr>
        <w:t xml:space="preserve"> new </w:t>
      </w:r>
      <w:r w:rsidRPr="00BE24C6">
        <w:rPr>
          <w:highlight w:val="cyan"/>
          <w:u w:val="single"/>
        </w:rPr>
        <w:t>plan focuses on traditional infrastructure</w:t>
      </w:r>
      <w:r w:rsidRPr="00BE24C6">
        <w:rPr>
          <w:sz w:val="16"/>
        </w:rPr>
        <w:t xml:space="preserve">, with $973 billion in spending over five years or $1.209 trillion in spending over eight years, including $579 billion in new spending. The plan is paid for without tax increases, focused on collecting unpaid taxes, using unspent COVID-19 funds from the federal CARES Act and American Rescue Plan, various user fees, and the economic benefits from the projects themselves. </w:t>
      </w:r>
      <w:r w:rsidRPr="00BE24C6">
        <w:t xml:space="preserve">“This is, by far, the largest in the history that’s paid for with no new taxes, no burden,” </w:t>
      </w:r>
      <w:r w:rsidRPr="00BE24C6">
        <w:rPr>
          <w:u w:val="single"/>
        </w:rPr>
        <w:t>Manchin said. “All we do is reap the benefits by repositioning and repurposing with all the money we have in the system. That’s what we’ve done, so I don’t know how anyone at the end of the day could be against it.”</w:t>
      </w:r>
      <w:r w:rsidRPr="00BE24C6">
        <w:t xml:space="preserve"> </w:t>
      </w:r>
      <w:r w:rsidRPr="00BE24C6">
        <w:rPr>
          <w:highlight w:val="cyan"/>
          <w:u w:val="single"/>
        </w:rPr>
        <w:t>Projects include</w:t>
      </w:r>
      <w:r w:rsidRPr="00BE24C6">
        <w:rPr>
          <w:u w:val="single"/>
        </w:rPr>
        <w:t xml:space="preserve"> $312 billion in new spending for transportation projects</w:t>
      </w:r>
      <w:r w:rsidRPr="00BE24C6">
        <w:t xml:space="preserve">, including roads and bridges, public safety, mass transportation, passenger and freight rail, electric vehicle infrastructure, transitioning to electric buses, airports, ports and waterways, and infrastructure financing. Another </w:t>
      </w:r>
      <w:r w:rsidRPr="00BE24C6">
        <w:rPr>
          <w:b/>
          <w:bCs/>
          <w:highlight w:val="cyan"/>
          <w:u w:val="single"/>
        </w:rPr>
        <w:t>$266 billion</w:t>
      </w:r>
      <w:r w:rsidRPr="00BE24C6">
        <w:rPr>
          <w:u w:val="single"/>
        </w:rPr>
        <w:t xml:space="preserve"> in new spending will </w:t>
      </w:r>
      <w:r w:rsidRPr="00BE24C6">
        <w:rPr>
          <w:highlight w:val="cyan"/>
          <w:u w:val="single"/>
        </w:rPr>
        <w:t xml:space="preserve">go towards </w:t>
      </w:r>
      <w:r w:rsidRPr="00BE24C6">
        <w:rPr>
          <w:b/>
          <w:bCs/>
          <w:highlight w:val="cyan"/>
          <w:u w:val="single"/>
        </w:rPr>
        <w:t>water infrastructure</w:t>
      </w:r>
      <w:r w:rsidRPr="00BE24C6">
        <w:rPr>
          <w:b/>
          <w:bCs/>
          <w:u w:val="single"/>
        </w:rPr>
        <w:t xml:space="preserve">, broadband expansion, </w:t>
      </w:r>
      <w:r w:rsidRPr="00BE24C6">
        <w:rPr>
          <w:b/>
          <w:bCs/>
          <w:highlight w:val="cyan"/>
          <w:u w:val="single"/>
        </w:rPr>
        <w:t>environmental remediation</w:t>
      </w:r>
      <w:r w:rsidRPr="00BE24C6">
        <w:rPr>
          <w:b/>
          <w:bCs/>
          <w:u w:val="single"/>
        </w:rPr>
        <w:t xml:space="preserve">, </w:t>
      </w:r>
      <w:r w:rsidRPr="00BE24C6">
        <w:rPr>
          <w:b/>
          <w:bCs/>
          <w:highlight w:val="cyan"/>
          <w:u w:val="single"/>
        </w:rPr>
        <w:t>electric power infrastructure</w:t>
      </w:r>
      <w:r w:rsidRPr="00BE24C6">
        <w:rPr>
          <w:b/>
          <w:bCs/>
          <w:u w:val="single"/>
        </w:rPr>
        <w:t xml:space="preserve"> and </w:t>
      </w:r>
      <w:r w:rsidRPr="00BE24C6">
        <w:rPr>
          <w:b/>
          <w:bCs/>
          <w:highlight w:val="cyan"/>
          <w:u w:val="single"/>
        </w:rPr>
        <w:t>grid</w:t>
      </w:r>
      <w:r w:rsidRPr="00BE24C6">
        <w:rPr>
          <w:b/>
          <w:bCs/>
          <w:u w:val="single"/>
        </w:rPr>
        <w:t xml:space="preserve"> </w:t>
      </w:r>
      <w:r w:rsidRPr="00BE24C6">
        <w:rPr>
          <w:b/>
          <w:bCs/>
          <w:highlight w:val="cyan"/>
          <w:u w:val="single"/>
        </w:rPr>
        <w:t xml:space="preserve">improvements, </w:t>
      </w:r>
      <w:r w:rsidRPr="00BE24C6">
        <w:rPr>
          <w:b/>
          <w:bCs/>
          <w:u w:val="single"/>
        </w:rPr>
        <w:t xml:space="preserve">western </w:t>
      </w:r>
      <w:r w:rsidRPr="00BE24C6">
        <w:rPr>
          <w:b/>
          <w:bCs/>
          <w:highlight w:val="cyan"/>
          <w:u w:val="single"/>
        </w:rPr>
        <w:t>water storage, and resiliency.</w:t>
      </w:r>
    </w:p>
    <w:p w14:paraId="0BA9FE5B" w14:textId="77777777" w:rsidR="00BE24C6" w:rsidRPr="00BE24C6" w:rsidRDefault="00BE24C6" w:rsidP="00BE24C6"/>
    <w:p w14:paraId="138F999D" w14:textId="77777777" w:rsidR="00BE24C6" w:rsidRPr="00BE24C6" w:rsidRDefault="00BE24C6" w:rsidP="00BE24C6"/>
    <w:p w14:paraId="0704EA7D" w14:textId="77777777" w:rsidR="00BE24C6" w:rsidRPr="00BE24C6" w:rsidRDefault="00BE24C6" w:rsidP="00BE24C6"/>
    <w:p w14:paraId="1759ED6A" w14:textId="77777777" w:rsidR="00A95652" w:rsidRPr="00BE24C6" w:rsidRDefault="00A95652" w:rsidP="00B55AD5"/>
    <w:sectPr w:rsidR="00A95652" w:rsidRPr="00BE2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wNDIEMoyNzIwsLJR0lIJTi4sz8/NACgxrAQ0RTSgsAAAA"/>
    <w:docVar w:name="RibbonPointer" w:val="150407768"/>
    <w:docVar w:name="VerbatimVersion" w:val="5.1"/>
  </w:docVars>
  <w:rsids>
    <w:rsidRoot w:val="00BA7C32"/>
    <w:rsid w:val="000139A3"/>
    <w:rsid w:val="000327D3"/>
    <w:rsid w:val="00100833"/>
    <w:rsid w:val="00104529"/>
    <w:rsid w:val="00105942"/>
    <w:rsid w:val="00107396"/>
    <w:rsid w:val="00144A4C"/>
    <w:rsid w:val="00176AB0"/>
    <w:rsid w:val="00177B7D"/>
    <w:rsid w:val="0018322D"/>
    <w:rsid w:val="001B5776"/>
    <w:rsid w:val="001E527A"/>
    <w:rsid w:val="001F78CE"/>
    <w:rsid w:val="00251FC7"/>
    <w:rsid w:val="002855A7"/>
    <w:rsid w:val="002967C5"/>
    <w:rsid w:val="002B146A"/>
    <w:rsid w:val="002B5E17"/>
    <w:rsid w:val="002E5120"/>
    <w:rsid w:val="00315690"/>
    <w:rsid w:val="00316B75"/>
    <w:rsid w:val="00325646"/>
    <w:rsid w:val="003460F2"/>
    <w:rsid w:val="0038158C"/>
    <w:rsid w:val="003902BA"/>
    <w:rsid w:val="003A09E2"/>
    <w:rsid w:val="003F758D"/>
    <w:rsid w:val="00407037"/>
    <w:rsid w:val="004605D6"/>
    <w:rsid w:val="004C60E8"/>
    <w:rsid w:val="004E3579"/>
    <w:rsid w:val="004E728B"/>
    <w:rsid w:val="004F39E0"/>
    <w:rsid w:val="00537BD5"/>
    <w:rsid w:val="0057268A"/>
    <w:rsid w:val="005D2912"/>
    <w:rsid w:val="006065BD"/>
    <w:rsid w:val="00645FA9"/>
    <w:rsid w:val="00647866"/>
    <w:rsid w:val="00665003"/>
    <w:rsid w:val="006978F5"/>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71BC0"/>
    <w:rsid w:val="00B8057C"/>
    <w:rsid w:val="00BA7C32"/>
    <w:rsid w:val="00BD6238"/>
    <w:rsid w:val="00BE24C6"/>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B2A4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6A24"/>
  <w15:chartTrackingRefBased/>
  <w15:docId w15:val="{01E3161A-345E-40E5-8601-53A2604F0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F758D"/>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qFormat/>
    <w:rsid w:val="003F75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F758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F758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F758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F75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758D"/>
  </w:style>
  <w:style w:type="character" w:customStyle="1" w:styleId="Heading1Char">
    <w:name w:val="Heading 1 Char"/>
    <w:aliases w:val="Pocket Char"/>
    <w:basedOn w:val="DefaultParagraphFont"/>
    <w:link w:val="Heading1"/>
    <w:rsid w:val="003F758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F758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F758D"/>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3F758D"/>
    <w:rPr>
      <w:rFonts w:ascii="Times New Roman" w:eastAsiaTheme="majorEastAsia" w:hAnsi="Times New Roman" w:cstheme="majorBidi"/>
      <w:b/>
      <w:iCs/>
      <w:sz w:val="26"/>
    </w:rPr>
  </w:style>
  <w:style w:type="character" w:styleId="Emphasis">
    <w:name w:val="Emphasis"/>
    <w:basedOn w:val="DefaultParagraphFont"/>
    <w:uiPriority w:val="7"/>
    <w:qFormat/>
    <w:rsid w:val="003F758D"/>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F758D"/>
    <w:rPr>
      <w:b/>
      <w:bCs/>
      <w:sz w:val="26"/>
      <w:u w:val="none"/>
    </w:rPr>
  </w:style>
  <w:style w:type="character" w:customStyle="1" w:styleId="StyleUnderline">
    <w:name w:val="Style Underline"/>
    <w:aliases w:val="Underline"/>
    <w:basedOn w:val="DefaultParagraphFont"/>
    <w:uiPriority w:val="6"/>
    <w:qFormat/>
    <w:rsid w:val="003F758D"/>
    <w:rPr>
      <w:b w:val="0"/>
      <w:sz w:val="24"/>
      <w:u w:val="singl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T,C"/>
    <w:basedOn w:val="DefaultParagraphFont"/>
    <w:link w:val="Card"/>
    <w:uiPriority w:val="99"/>
    <w:unhideWhenUsed/>
    <w:rsid w:val="003F758D"/>
    <w:rPr>
      <w:color w:val="auto"/>
      <w:u w:val="none"/>
    </w:rPr>
  </w:style>
  <w:style w:type="character" w:styleId="FollowedHyperlink">
    <w:name w:val="FollowedHyperlink"/>
    <w:basedOn w:val="DefaultParagraphFont"/>
    <w:uiPriority w:val="99"/>
    <w:semiHidden/>
    <w:unhideWhenUsed/>
    <w:rsid w:val="003F758D"/>
    <w:rPr>
      <w:color w:val="auto"/>
      <w:u w:val="non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BE24C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text-node">
    <w:name w:val="text-node"/>
    <w:basedOn w:val="DefaultParagraphFont"/>
    <w:rsid w:val="00BE24C6"/>
  </w:style>
  <w:style w:type="paragraph" w:customStyle="1" w:styleId="texttext3evx1j">
    <w:name w:val="text__text___3evx1j"/>
    <w:basedOn w:val="Normal"/>
    <w:rsid w:val="00BE24C6"/>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1/07/12/politics/infrastructure-bill-schumer-pelosi-democrats-reconciliation/index.html" TargetMode="External"/><Relationship Id="rId13" Type="http://schemas.openxmlformats.org/officeDocument/2006/relationships/hyperlink" Target="https://reut.rs/3AMBeKw" TargetMode="External"/><Relationship Id="rId18" Type="http://schemas.openxmlformats.org/officeDocument/2006/relationships/hyperlink" Target="https://www.newsweek.com/joe-manchin-condemns-anti-fossil-fuel-provisions-infrastructure-bill-1610314" TargetMode="External"/><Relationship Id="rId26" Type="http://schemas.openxmlformats.org/officeDocument/2006/relationships/hyperlink" Target="https://www.newsweek.com/topic/kamala-harris" TargetMode="External"/><Relationship Id="rId39" Type="http://schemas.openxmlformats.org/officeDocument/2006/relationships/hyperlink" Target="https://www.newsweek.com/joe-manchin-undecided-bidens-35-trillion-bill-we-should-start-paying-stuff-1610030" TargetMode="External"/><Relationship Id="rId3" Type="http://schemas.openxmlformats.org/officeDocument/2006/relationships/styles" Target="styles.xml"/><Relationship Id="rId21" Type="http://schemas.openxmlformats.org/officeDocument/2006/relationships/hyperlink" Target="https://www.newsweek.com/topic/democrats" TargetMode="External"/><Relationship Id="rId34" Type="http://schemas.openxmlformats.org/officeDocument/2006/relationships/hyperlink" Target="https://thehill.com/people/joe-manchin" TargetMode="External"/><Relationship Id="rId42" Type="http://schemas.openxmlformats.org/officeDocument/2006/relationships/hyperlink" Target="https://www.newsweek.com/topic/senate" TargetMode="External"/><Relationship Id="rId7" Type="http://schemas.openxmlformats.org/officeDocument/2006/relationships/hyperlink" Target="https://www.politico.com/staff/marianne-levine" TargetMode="External"/><Relationship Id="rId12" Type="http://schemas.openxmlformats.org/officeDocument/2006/relationships/hyperlink" Target="https://www.reuters.com/world/us/us-senates-reconciliation-process-its-not-way-it-sounds-2021-06-16" TargetMode="External"/><Relationship Id="rId17" Type="http://schemas.openxmlformats.org/officeDocument/2006/relationships/hyperlink" Target="https://thehill.com/homenews/senate/560686-manchin-says-hes-on-board-with-democratic-only-infrastructure-bill" TargetMode="External"/><Relationship Id="rId25" Type="http://schemas.openxmlformats.org/officeDocument/2006/relationships/hyperlink" Target="https://www.newsweek.com/topic/republicans" TargetMode="External"/><Relationship Id="rId33" Type="http://schemas.openxmlformats.org/officeDocument/2006/relationships/hyperlink" Target="https://thehill.com/policy/transportation/562746-manchin-draws-red-line-in-infrastructure-talks" TargetMode="External"/><Relationship Id="rId38" Type="http://schemas.openxmlformats.org/officeDocument/2006/relationships/hyperlink" Target="https://thehill.com/people/mark-warner"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heintelligencer.net/news/top-headlines/2021/07/manchin-optimistic-about-infrastructure-proposal/" TargetMode="External"/><Relationship Id="rId20" Type="http://schemas.openxmlformats.org/officeDocument/2006/relationships/hyperlink" Target="https://www.newsweek.com/topic/cnn" TargetMode="External"/><Relationship Id="rId29" Type="http://schemas.openxmlformats.org/officeDocument/2006/relationships/hyperlink" Target="https://www.theguardian.com/us-news/2021/jun/27/biden-infrastructure-deal-senators-congress" TargetMode="External"/><Relationship Id="rId41" Type="http://schemas.openxmlformats.org/officeDocument/2006/relationships/hyperlink" Target="https://www.newsweek.com/topic/joe-biden" TargetMode="External"/><Relationship Id="rId1" Type="http://schemas.openxmlformats.org/officeDocument/2006/relationships/customXml" Target="../customXml/item1.xml"/><Relationship Id="rId6" Type="http://schemas.openxmlformats.org/officeDocument/2006/relationships/hyperlink" Target="https://www.politico.com/staff/burgess-everett" TargetMode="External"/><Relationship Id="rId11" Type="http://schemas.openxmlformats.org/officeDocument/2006/relationships/hyperlink" Target="https://www.reuters.com/world/us/democrats-set-24-hour-target-bipartisan-us-infrastructure-deal-2021-06-23" TargetMode="External"/><Relationship Id="rId24" Type="http://schemas.openxmlformats.org/officeDocument/2006/relationships/hyperlink" Target="https://www.newsweek.com/topic/senate" TargetMode="External"/><Relationship Id="rId32" Type="http://schemas.openxmlformats.org/officeDocument/2006/relationships/hyperlink" Target="https://www.theintelligencer.net/news/top-headlines/2021/07/manchin-optimistic-about-infrastructure-proposal/" TargetMode="External"/><Relationship Id="rId37" Type="http://schemas.openxmlformats.org/officeDocument/2006/relationships/hyperlink" Target="https://thehill.com/people/bernie-sanders" TargetMode="External"/><Relationship Id="rId40" Type="http://schemas.openxmlformats.org/officeDocument/2006/relationships/hyperlink" Target="https://www.newsweek.com/topic/joe-manchi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chrome-extension://iggoldplbhinbmldepiifdjfenfiompa/popup.html" TargetMode="External"/><Relationship Id="rId23" Type="http://schemas.openxmlformats.org/officeDocument/2006/relationships/hyperlink" Target="https://www.newsweek.com/topic/joe-biden" TargetMode="External"/><Relationship Id="rId28" Type="http://schemas.openxmlformats.org/officeDocument/2006/relationships/hyperlink" Target="https://www.newsweek.com/topic/mitch-mcconnell" TargetMode="External"/><Relationship Id="rId36" Type="http://schemas.openxmlformats.org/officeDocument/2006/relationships/hyperlink" Target="https://thehill.com/people/charles-schumer" TargetMode="External"/><Relationship Id="rId10" Type="http://schemas.openxmlformats.org/officeDocument/2006/relationships/hyperlink" Target="https://www.reuters.com/world/us/whats-us-senates-12-trillion-infrastructure-plan-2021-06-24" TargetMode="External"/><Relationship Id="rId19" Type="http://schemas.openxmlformats.org/officeDocument/2006/relationships/hyperlink" Target="https://www.newsweek.com/topic/joe-manchin" TargetMode="External"/><Relationship Id="rId31" Type="http://schemas.openxmlformats.org/officeDocument/2006/relationships/hyperlink" Target="https://thehill.com/homenews/senate/560686-manchin-says-hes-on-board-with-democratic-only-infrastructure-bill" TargetMode="External"/><Relationship Id="rId44" Type="http://schemas.openxmlformats.org/officeDocument/2006/relationships/hyperlink" Target="https://www.theintelligencer.net/news/top-headlines/2021/07/manchin-optimistic-about-infrastructure-proposal/" TargetMode="External"/><Relationship Id="rId4" Type="http://schemas.openxmlformats.org/officeDocument/2006/relationships/settings" Target="settings.xml"/><Relationship Id="rId9" Type="http://schemas.openxmlformats.org/officeDocument/2006/relationships/hyperlink" Target="https://www.cnn.com/specials/politics/joe-biden-news" TargetMode="External"/><Relationship Id="rId14" Type="http://schemas.openxmlformats.org/officeDocument/2006/relationships/hyperlink" Target="https://www.thomsonreuters.com/en/about-us/trust-principles.html" TargetMode="External"/><Relationship Id="rId22" Type="http://schemas.openxmlformats.org/officeDocument/2006/relationships/hyperlink" Target="https://www.newsweek.com/topic/congress" TargetMode="External"/><Relationship Id="rId27" Type="http://schemas.openxmlformats.org/officeDocument/2006/relationships/hyperlink" Target="https://www.newsweek.com/topic/jamaal-bowman" TargetMode="External"/><Relationship Id="rId30" Type="http://schemas.openxmlformats.org/officeDocument/2006/relationships/hyperlink" Target="https://www.cbsnews.com/news/infrastructure-bill-2021-chuck-schumer-cloture-vote/" TargetMode="External"/><Relationship Id="rId35" Type="http://schemas.openxmlformats.org/officeDocument/2006/relationships/hyperlink" Target="https://thehill.com/people/willard-mitt-romney" TargetMode="External"/><Relationship Id="rId43" Type="http://schemas.openxmlformats.org/officeDocument/2006/relationships/hyperlink" Target="https://www.newsweek.com/topic/democra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20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C3FEE-D61E-48C7-8583-BDB7FAC7A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10230</Words>
  <Characters>58314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Marge Strong</dc:creator>
  <cp:keywords>5.1.1</cp:keywords>
  <dc:description/>
  <cp:lastModifiedBy>margaret strong</cp:lastModifiedBy>
  <cp:revision>2</cp:revision>
  <dcterms:created xsi:type="dcterms:W3CDTF">2021-07-17T22:35:00Z</dcterms:created>
  <dcterms:modified xsi:type="dcterms:W3CDTF">2021-07-17T22:35:00Z</dcterms:modified>
</cp:coreProperties>
</file>