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5F852E" w14:textId="75E35DBE" w:rsidR="00A95652" w:rsidRPr="007B3DF7" w:rsidRDefault="00493266" w:rsidP="00493266">
      <w:pPr>
        <w:pStyle w:val="Heading1"/>
      </w:pPr>
      <w:r w:rsidRPr="007B3DF7">
        <w:t>Neg</w:t>
      </w:r>
    </w:p>
    <w:p w14:paraId="2E903DF5" w14:textId="3DA0FD53" w:rsidR="00493266" w:rsidRPr="007B3DF7" w:rsidRDefault="00493266" w:rsidP="00493266">
      <w:pPr>
        <w:pStyle w:val="Heading2"/>
        <w:rPr>
          <w:szCs w:val="28"/>
        </w:rPr>
      </w:pPr>
      <w:r w:rsidRPr="007B3DF7">
        <w:rPr>
          <w:szCs w:val="28"/>
        </w:rPr>
        <w:t>1NC</w:t>
      </w:r>
    </w:p>
    <w:p w14:paraId="64233097" w14:textId="4EDD9148" w:rsidR="00493266" w:rsidRPr="007B3DF7" w:rsidRDefault="00493266" w:rsidP="00493266">
      <w:pPr>
        <w:pStyle w:val="Heading3"/>
      </w:pPr>
      <w:r w:rsidRPr="007B3DF7">
        <w:t>1NC---K---Long</w:t>
      </w:r>
    </w:p>
    <w:p w14:paraId="1E55AB16" w14:textId="1638B226" w:rsidR="00493266" w:rsidRPr="007B3DF7" w:rsidRDefault="00493266" w:rsidP="00493266">
      <w:pPr>
        <w:pStyle w:val="Heading4"/>
      </w:pPr>
      <w:r w:rsidRPr="007B3DF7">
        <w:t xml:space="preserve">Degrowth ideology </w:t>
      </w:r>
      <w:r w:rsidRPr="007B3DF7">
        <w:rPr>
          <w:u w:val="single"/>
        </w:rPr>
        <w:t>misdiagnoses</w:t>
      </w:r>
      <w:r w:rsidRPr="007B3DF7">
        <w:t xml:space="preserve"> the root of social ills</w:t>
      </w:r>
      <w:r w:rsidRPr="007B3DF7">
        <w:t>---</w:t>
      </w:r>
      <w:r w:rsidRPr="007B3DF7">
        <w:t xml:space="preserve">trades off with socializing political and economic power to mobilize anti-capitalist resistance---turns </w:t>
      </w:r>
      <w:proofErr w:type="gramStart"/>
      <w:r w:rsidRPr="007B3DF7">
        <w:t>case</w:t>
      </w:r>
      <w:proofErr w:type="gramEnd"/>
      <w:r w:rsidRPr="007B3DF7">
        <w:t xml:space="preserve"> </w:t>
      </w:r>
    </w:p>
    <w:p w14:paraId="57913A0A" w14:textId="77777777" w:rsidR="00493266" w:rsidRPr="007B3DF7" w:rsidRDefault="00493266" w:rsidP="00493266">
      <w:proofErr w:type="spellStart"/>
      <w:r w:rsidRPr="007B3DF7">
        <w:t>GÜNey</w:t>
      </w:r>
      <w:proofErr w:type="spellEnd"/>
      <w:r w:rsidRPr="007B3DF7">
        <w:t xml:space="preserve"> </w:t>
      </w:r>
      <w:proofErr w:type="spellStart"/>
      <w:r w:rsidRPr="007B3DF7">
        <w:rPr>
          <w:rStyle w:val="Style13ptBold"/>
        </w:rPr>
        <w:t>IŞIkara</w:t>
      </w:r>
      <w:proofErr w:type="spellEnd"/>
      <w:r w:rsidRPr="007B3DF7">
        <w:t>, 1-5-</w:t>
      </w:r>
      <w:proofErr w:type="gramStart"/>
      <w:r w:rsidRPr="007B3DF7">
        <w:rPr>
          <w:rStyle w:val="Style13ptBold"/>
        </w:rPr>
        <w:t>20</w:t>
      </w:r>
      <w:r w:rsidRPr="007B3DF7">
        <w:t>,  Clinical</w:t>
      </w:r>
      <w:proofErr w:type="gramEnd"/>
      <w:r w:rsidRPr="007B3DF7">
        <w:t xml:space="preserve"> Assistant Professor in Liberal Studies at New York University. "Is Degrowth an Alternative to </w:t>
      </w:r>
      <w:proofErr w:type="gramStart"/>
      <w:r w:rsidRPr="007B3DF7">
        <w:t>Capitalism?,</w:t>
      </w:r>
      <w:proofErr w:type="gramEnd"/>
      <w:r w:rsidRPr="007B3DF7">
        <w:t xml:space="preserve">" Developing Economics, </w:t>
      </w:r>
      <w:hyperlink r:id="rId6" w:history="1">
        <w:r w:rsidRPr="007B3DF7">
          <w:rPr>
            <w:rStyle w:val="Hyperlink"/>
          </w:rPr>
          <w:t>https://developingeconomics.org/2020/01/05/is-degrowth-an-alternative-to-capitalism/</w:t>
        </w:r>
      </w:hyperlink>
    </w:p>
    <w:p w14:paraId="796C83AC" w14:textId="77777777" w:rsidR="00493266" w:rsidRPr="007B3DF7" w:rsidRDefault="00493266" w:rsidP="00493266">
      <w:pPr>
        <w:rPr>
          <w:sz w:val="16"/>
        </w:rPr>
      </w:pPr>
      <w:r w:rsidRPr="007B3DF7">
        <w:rPr>
          <w:sz w:val="16"/>
        </w:rPr>
        <w:t xml:space="preserve">We </w:t>
      </w:r>
      <w:proofErr w:type="gramStart"/>
      <w:r w:rsidRPr="007B3DF7">
        <w:rPr>
          <w:sz w:val="16"/>
        </w:rPr>
        <w:t>have to</w:t>
      </w:r>
      <w:proofErr w:type="gramEnd"/>
      <w:r w:rsidRPr="007B3DF7">
        <w:rPr>
          <w:sz w:val="16"/>
        </w:rPr>
        <w:t xml:space="preserve"> be careful when setting the principles of the problem: </w:t>
      </w:r>
      <w:r w:rsidRPr="007B3DF7">
        <w:rPr>
          <w:rStyle w:val="StyleUnderline"/>
          <w:highlight w:val="yellow"/>
        </w:rPr>
        <w:t>capitalism</w:t>
      </w:r>
      <w:r w:rsidRPr="007B3DF7">
        <w:rPr>
          <w:rStyle w:val="StyleUnderline"/>
        </w:rPr>
        <w:t xml:space="preserve"> is a mode of production that is primarily </w:t>
      </w:r>
      <w:r w:rsidRPr="007B3DF7">
        <w:rPr>
          <w:rStyle w:val="Emphasis"/>
          <w:highlight w:val="yellow"/>
        </w:rPr>
        <w:t>driven not by growth, but competition</w:t>
      </w:r>
      <w:r w:rsidRPr="007B3DF7">
        <w:rPr>
          <w:rStyle w:val="StyleUnderline"/>
        </w:rPr>
        <w:t xml:space="preserve"> for profit</w:t>
      </w:r>
      <w:r w:rsidRPr="007B3DF7">
        <w:rPr>
          <w:sz w:val="16"/>
        </w:rPr>
        <w:t xml:space="preserve"> where individual capitals are compelled to cut costs and increase scale</w:t>
      </w:r>
      <w:r w:rsidRPr="007B3DF7">
        <w:rPr>
          <w:rStyle w:val="Emphasis"/>
        </w:rPr>
        <w:t xml:space="preserve">. </w:t>
      </w:r>
      <w:r w:rsidRPr="007B3DF7">
        <w:rPr>
          <w:rStyle w:val="Emphasis"/>
          <w:highlight w:val="yellow"/>
        </w:rPr>
        <w:t>Growth is an outcome, not the motive</w:t>
      </w:r>
      <w:r w:rsidRPr="007B3DF7">
        <w:rPr>
          <w:rStyle w:val="StyleUnderline"/>
        </w:rPr>
        <w:t xml:space="preserve"> of this process</w:t>
      </w:r>
      <w:r w:rsidRPr="007B3DF7">
        <w:rPr>
          <w:sz w:val="16"/>
        </w:rPr>
        <w:t xml:space="preserve">. And </w:t>
      </w:r>
      <w:r w:rsidRPr="007B3DF7">
        <w:rPr>
          <w:rStyle w:val="StyleUnderline"/>
        </w:rPr>
        <w:t xml:space="preserve">it has nothing to do with morals or personal intentions of capitalists who direct resources </w:t>
      </w:r>
      <w:proofErr w:type="gramStart"/>
      <w:r w:rsidRPr="007B3DF7">
        <w:rPr>
          <w:rStyle w:val="StyleUnderline"/>
        </w:rPr>
        <w:t>so as to</w:t>
      </w:r>
      <w:proofErr w:type="gramEnd"/>
      <w:r w:rsidRPr="007B3DF7">
        <w:rPr>
          <w:rStyle w:val="StyleUnderline"/>
        </w:rPr>
        <w:t xml:space="preserve"> make the highest possible profits</w:t>
      </w:r>
      <w:r w:rsidRPr="007B3DF7">
        <w:rPr>
          <w:sz w:val="16"/>
        </w:rPr>
        <w:t xml:space="preserve"> and stay competitive.</w:t>
      </w:r>
    </w:p>
    <w:p w14:paraId="530448DB" w14:textId="77777777" w:rsidR="00493266" w:rsidRPr="007B3DF7" w:rsidRDefault="00493266" w:rsidP="00493266">
      <w:pPr>
        <w:rPr>
          <w:rStyle w:val="StyleUnderline"/>
        </w:rPr>
      </w:pPr>
      <w:r w:rsidRPr="007B3DF7">
        <w:rPr>
          <w:sz w:val="16"/>
        </w:rPr>
        <w:t>When Kallis writes that “</w:t>
      </w:r>
      <w:r w:rsidRPr="007B3DF7">
        <w:rPr>
          <w:rStyle w:val="StyleUnderline"/>
        </w:rPr>
        <w:t>growth is a particular need of capitalism – a system that requires a compounding of profits</w:t>
      </w:r>
      <w:r w:rsidRPr="007B3DF7">
        <w:rPr>
          <w:sz w:val="16"/>
        </w:rPr>
        <w:t xml:space="preserve">” (p.36), </w:t>
      </w:r>
      <w:r w:rsidRPr="007B3DF7">
        <w:rPr>
          <w:rStyle w:val="StyleUnderline"/>
        </w:rPr>
        <w:t xml:space="preserve">he seems to be </w:t>
      </w:r>
      <w:proofErr w:type="gramStart"/>
      <w:r w:rsidRPr="007B3DF7">
        <w:rPr>
          <w:rStyle w:val="StyleUnderline"/>
        </w:rPr>
        <w:t>well aware</w:t>
      </w:r>
      <w:proofErr w:type="gramEnd"/>
      <w:r w:rsidRPr="007B3DF7">
        <w:rPr>
          <w:rStyle w:val="StyleUnderline"/>
        </w:rPr>
        <w:t xml:space="preserve"> of the systemic nature of this problem. Yet he keeps diverting to culture as the primary realm of struggle. In fact, the </w:t>
      </w:r>
      <w:r w:rsidRPr="007B3DF7">
        <w:rPr>
          <w:rStyle w:val="StyleUnderline"/>
          <w:highlight w:val="yellow"/>
        </w:rPr>
        <w:t>degrowth literature</w:t>
      </w:r>
      <w:r w:rsidRPr="007B3DF7">
        <w:rPr>
          <w:rStyle w:val="StyleUnderline"/>
        </w:rPr>
        <w:t xml:space="preserve"> at large swings like a pendulum between these two takes: at times it </w:t>
      </w:r>
      <w:r w:rsidRPr="007B3DF7">
        <w:rPr>
          <w:rStyle w:val="StyleUnderline"/>
          <w:highlight w:val="yellow"/>
        </w:rPr>
        <w:t xml:space="preserve">focuses on structural limits pertaining to capitalism (that </w:t>
      </w:r>
      <w:r w:rsidRPr="007B3DF7">
        <w:rPr>
          <w:rStyle w:val="StyleUnderline"/>
        </w:rPr>
        <w:t xml:space="preserve">in fact </w:t>
      </w:r>
      <w:r w:rsidRPr="007B3DF7">
        <w:rPr>
          <w:rStyle w:val="StyleUnderline"/>
          <w:highlight w:val="yellow"/>
        </w:rPr>
        <w:t>make degrowth impossible),</w:t>
      </w:r>
      <w:r w:rsidRPr="007B3DF7">
        <w:rPr>
          <w:rStyle w:val="StyleUnderline"/>
        </w:rPr>
        <w:t xml:space="preserve"> and at other times, it retreats to a moral critique.</w:t>
      </w:r>
    </w:p>
    <w:p w14:paraId="666BDEA3" w14:textId="77777777" w:rsidR="00493266" w:rsidRPr="007B3DF7" w:rsidRDefault="00493266" w:rsidP="00493266">
      <w:pPr>
        <w:rPr>
          <w:rStyle w:val="StyleUnderline"/>
        </w:rPr>
      </w:pPr>
      <w:r w:rsidRPr="007B3DF7">
        <w:rPr>
          <w:sz w:val="16"/>
        </w:rPr>
        <w:t>The distinction between boundary (</w:t>
      </w:r>
      <w:proofErr w:type="gramStart"/>
      <w:r w:rsidRPr="007B3DF7">
        <w:rPr>
          <w:sz w:val="16"/>
        </w:rPr>
        <w:t>or,</w:t>
      </w:r>
      <w:proofErr w:type="gramEnd"/>
      <w:r w:rsidRPr="007B3DF7">
        <w:rPr>
          <w:sz w:val="16"/>
        </w:rPr>
        <w:t xml:space="preserve"> limit – </w:t>
      </w:r>
      <w:proofErr w:type="spellStart"/>
      <w:r w:rsidRPr="007B3DF7">
        <w:rPr>
          <w:sz w:val="16"/>
        </w:rPr>
        <w:t>Grenze</w:t>
      </w:r>
      <w:proofErr w:type="spellEnd"/>
      <w:r w:rsidRPr="007B3DF7">
        <w:rPr>
          <w:sz w:val="16"/>
        </w:rPr>
        <w:t>) and barrier (</w:t>
      </w:r>
      <w:proofErr w:type="spellStart"/>
      <w:r w:rsidRPr="007B3DF7">
        <w:rPr>
          <w:sz w:val="16"/>
        </w:rPr>
        <w:t>Schranke</w:t>
      </w:r>
      <w:proofErr w:type="spellEnd"/>
      <w:r w:rsidRPr="007B3DF7">
        <w:rPr>
          <w:sz w:val="16"/>
        </w:rPr>
        <w:t>) found in Marx’s Grundrisse and Capital is illuminating in this context. In the process of its expansion, capital turns every boundary into a barrier, an obstacle to be surmounted. This has two corollaries. First,</w:t>
      </w:r>
      <w:r w:rsidRPr="007B3DF7">
        <w:rPr>
          <w:rStyle w:val="StyleUnderline"/>
        </w:rPr>
        <w:t xml:space="preserve"> capitalist </w:t>
      </w:r>
      <w:r w:rsidRPr="007B3DF7">
        <w:rPr>
          <w:rStyle w:val="StyleUnderline"/>
          <w:highlight w:val="yellow"/>
        </w:rPr>
        <w:t>growth cannot be questioned without</w:t>
      </w:r>
      <w:r w:rsidRPr="007B3DF7">
        <w:rPr>
          <w:rStyle w:val="Emphasis"/>
          <w:highlight w:val="yellow"/>
        </w:rPr>
        <w:t xml:space="preserve"> challenging capitalism itself</w:t>
      </w:r>
      <w:r w:rsidRPr="007B3DF7">
        <w:rPr>
          <w:rStyle w:val="StyleUnderline"/>
          <w:highlight w:val="yellow"/>
        </w:rPr>
        <w:t>.</w:t>
      </w:r>
      <w:r w:rsidRPr="007B3DF7">
        <w:rPr>
          <w:sz w:val="16"/>
        </w:rPr>
        <w:t xml:space="preserve"> Steady-state or </w:t>
      </w:r>
      <w:r w:rsidRPr="007B3DF7">
        <w:rPr>
          <w:rStyle w:val="Emphasis"/>
          <w:highlight w:val="yellow"/>
        </w:rPr>
        <w:t>degrowing capitalism is an oxymoron</w:t>
      </w:r>
      <w:r w:rsidRPr="007B3DF7">
        <w:rPr>
          <w:sz w:val="16"/>
        </w:rPr>
        <w:t>. Second</w:t>
      </w:r>
      <w:r w:rsidRPr="007B3DF7">
        <w:rPr>
          <w:rStyle w:val="StyleUnderline"/>
        </w:rPr>
        <w:t>, degrowth is not a substitute for capitalism, but rather a framework that aims to overturn only one constitutive element of the system. </w:t>
      </w:r>
    </w:p>
    <w:p w14:paraId="5348EE54" w14:textId="77777777" w:rsidR="00493266" w:rsidRPr="007B3DF7" w:rsidRDefault="00493266" w:rsidP="00493266">
      <w:pPr>
        <w:rPr>
          <w:sz w:val="16"/>
        </w:rPr>
      </w:pPr>
      <w:r w:rsidRPr="007B3DF7">
        <w:rPr>
          <w:rStyle w:val="StyleUnderline"/>
        </w:rPr>
        <w:t xml:space="preserve">The logical implication of advocating for an economic system that dispenses with the profit motive and </w:t>
      </w:r>
      <w:proofErr w:type="gramStart"/>
      <w:r w:rsidRPr="007B3DF7">
        <w:rPr>
          <w:rStyle w:val="StyleUnderline"/>
        </w:rPr>
        <w:t>accumulation,</w:t>
      </w:r>
      <w:r w:rsidRPr="007B3DF7">
        <w:rPr>
          <w:sz w:val="16"/>
        </w:rPr>
        <w:t xml:space="preserve"> and</w:t>
      </w:r>
      <w:proofErr w:type="gramEnd"/>
      <w:r w:rsidRPr="007B3DF7">
        <w:rPr>
          <w:sz w:val="16"/>
        </w:rPr>
        <w:t xml:space="preserve"> puts instead well-being and use values to the </w:t>
      </w:r>
      <w:r w:rsidRPr="007B3DF7">
        <w:rPr>
          <w:rStyle w:val="StyleUnderline"/>
        </w:rPr>
        <w:t>center is to challenge the capitalist market economy</w:t>
      </w:r>
      <w:r w:rsidRPr="007B3DF7">
        <w:rPr>
          <w:sz w:val="16"/>
        </w:rPr>
        <w:t xml:space="preserve">. </w:t>
      </w:r>
      <w:r w:rsidRPr="007B3DF7">
        <w:rPr>
          <w:rStyle w:val="Emphasis"/>
          <w:highlight w:val="yellow"/>
        </w:rPr>
        <w:t>Only under social ownership</w:t>
      </w:r>
      <w:r w:rsidRPr="007B3DF7">
        <w:rPr>
          <w:rStyle w:val="StyleUnderline"/>
          <w:highlight w:val="yellow"/>
        </w:rPr>
        <w:t xml:space="preserve"> of the means of production </w:t>
      </w:r>
      <w:r w:rsidRPr="007B3DF7">
        <w:rPr>
          <w:rStyle w:val="StyleUnderline"/>
        </w:rPr>
        <w:t>can we extend democracy to the realm where</w:t>
      </w:r>
      <w:r w:rsidRPr="007B3DF7">
        <w:rPr>
          <w:rStyle w:val="StyleUnderline"/>
          <w:highlight w:val="yellow"/>
        </w:rPr>
        <w:t xml:space="preserve"> resources are allocated and limits are defined</w:t>
      </w:r>
      <w:r w:rsidRPr="007B3DF7">
        <w:rPr>
          <w:rStyle w:val="StyleUnderline"/>
        </w:rPr>
        <w:t>,</w:t>
      </w:r>
      <w:r w:rsidRPr="007B3DF7">
        <w:rPr>
          <w:sz w:val="16"/>
        </w:rPr>
        <w:t xml:space="preserve"> what Kallis perceives as ‘real democracy’. </w:t>
      </w:r>
      <w:r w:rsidRPr="007B3DF7">
        <w:rPr>
          <w:rStyle w:val="StyleUnderline"/>
          <w:highlight w:val="yellow"/>
        </w:rPr>
        <w:t xml:space="preserve">Yet </w:t>
      </w:r>
      <w:r w:rsidRPr="007B3DF7">
        <w:rPr>
          <w:rStyle w:val="StyleUnderline"/>
        </w:rPr>
        <w:t xml:space="preserve">the </w:t>
      </w:r>
      <w:r w:rsidRPr="007B3DF7">
        <w:rPr>
          <w:rStyle w:val="Emphasis"/>
          <w:highlight w:val="yellow"/>
        </w:rPr>
        <w:t>degrowth lit</w:t>
      </w:r>
      <w:r w:rsidRPr="007B3DF7">
        <w:rPr>
          <w:rStyle w:val="StyleUnderline"/>
        </w:rPr>
        <w:t xml:space="preserve">erature at large </w:t>
      </w:r>
      <w:r w:rsidRPr="007B3DF7">
        <w:rPr>
          <w:rStyle w:val="StyleUnderline"/>
          <w:highlight w:val="yellow"/>
        </w:rPr>
        <w:t xml:space="preserve">becomes timid before the task of confronting </w:t>
      </w:r>
      <w:r w:rsidRPr="007B3DF7">
        <w:rPr>
          <w:rStyle w:val="Emphasis"/>
          <w:highlight w:val="yellow"/>
        </w:rPr>
        <w:t>capitalism as a mode of production</w:t>
      </w:r>
      <w:r w:rsidRPr="007B3DF7">
        <w:rPr>
          <w:rStyle w:val="StyleUnderline"/>
          <w:highlight w:val="yellow"/>
        </w:rPr>
        <w:t xml:space="preserve">, instead it </w:t>
      </w:r>
      <w:r w:rsidRPr="007B3DF7">
        <w:rPr>
          <w:rStyle w:val="StyleUnderline"/>
        </w:rPr>
        <w:t xml:space="preserve">continuously </w:t>
      </w:r>
      <w:r w:rsidRPr="007B3DF7">
        <w:rPr>
          <w:rStyle w:val="Emphasis"/>
          <w:highlight w:val="yellow"/>
        </w:rPr>
        <w:t>problematizes its symptoms.</w:t>
      </w:r>
    </w:p>
    <w:p w14:paraId="2FEBE18F" w14:textId="77777777" w:rsidR="00493266" w:rsidRPr="007B3DF7" w:rsidRDefault="00493266" w:rsidP="00493266">
      <w:pPr>
        <w:rPr>
          <w:sz w:val="16"/>
        </w:rPr>
      </w:pPr>
      <w:r w:rsidRPr="007B3DF7">
        <w:rPr>
          <w:sz w:val="16"/>
        </w:rPr>
        <w:t xml:space="preserve">The final chapter of Limits discusses the limits of the book’s approach. Here, Kallis notes that </w:t>
      </w:r>
      <w:r w:rsidRPr="007B3DF7">
        <w:rPr>
          <w:rStyle w:val="StyleUnderline"/>
        </w:rPr>
        <w:t>self-</w:t>
      </w:r>
      <w:r w:rsidRPr="007B3DF7">
        <w:rPr>
          <w:rStyle w:val="StyleUnderline"/>
          <w:highlight w:val="yellow"/>
        </w:rPr>
        <w:t>limitation</w:t>
      </w:r>
      <w:r w:rsidRPr="007B3DF7">
        <w:rPr>
          <w:rStyle w:val="StyleUnderline"/>
        </w:rPr>
        <w:t xml:space="preserve"> can</w:t>
      </w:r>
      <w:r w:rsidRPr="007B3DF7">
        <w:rPr>
          <w:rStyle w:val="StyleUnderline"/>
          <w:highlight w:val="yellow"/>
        </w:rPr>
        <w:t>not</w:t>
      </w:r>
      <w:r w:rsidRPr="007B3DF7">
        <w:rPr>
          <w:rStyle w:val="StyleUnderline"/>
        </w:rPr>
        <w:t xml:space="preserve"> be </w:t>
      </w:r>
      <w:r w:rsidRPr="007B3DF7">
        <w:rPr>
          <w:rStyle w:val="StyleUnderline"/>
          <w:highlight w:val="yellow"/>
        </w:rPr>
        <w:t xml:space="preserve">conceptualized as </w:t>
      </w:r>
      <w:r w:rsidRPr="007B3DF7">
        <w:rPr>
          <w:rStyle w:val="StyleUnderline"/>
        </w:rPr>
        <w:t xml:space="preserve">a </w:t>
      </w:r>
      <w:r w:rsidRPr="007B3DF7">
        <w:rPr>
          <w:rStyle w:val="StyleUnderline"/>
          <w:highlight w:val="yellow"/>
        </w:rPr>
        <w:t>narrow project</w:t>
      </w:r>
      <w:r w:rsidRPr="007B3DF7">
        <w:rPr>
          <w:rStyle w:val="StyleUnderline"/>
        </w:rPr>
        <w:t xml:space="preserve"> of individual or small-group change </w:t>
      </w:r>
      <w:r w:rsidRPr="007B3DF7">
        <w:rPr>
          <w:rStyle w:val="Emphasis"/>
          <w:highlight w:val="yellow"/>
        </w:rPr>
        <w:t>– it must be a universal political ambition.</w:t>
      </w:r>
      <w:r w:rsidRPr="007B3DF7">
        <w:rPr>
          <w:sz w:val="16"/>
        </w:rPr>
        <w:t xml:space="preserve"> As such, it requires the involvement of “the working class and all those who live within limits that are not of their own choosing” (p.102). </w:t>
      </w:r>
    </w:p>
    <w:p w14:paraId="07390B03" w14:textId="77777777" w:rsidR="00493266" w:rsidRPr="007B3DF7" w:rsidRDefault="00493266" w:rsidP="00493266">
      <w:pPr>
        <w:rPr>
          <w:sz w:val="16"/>
        </w:rPr>
      </w:pPr>
      <w:r w:rsidRPr="007B3DF7">
        <w:rPr>
          <w:sz w:val="16"/>
        </w:rPr>
        <w:t xml:space="preserve">This is a crucial point since the question of the subject haunts one’s mind while reading the book. Who is to be addressed? </w:t>
      </w:r>
      <w:r w:rsidRPr="007B3DF7">
        <w:rPr>
          <w:rStyle w:val="StyleUnderline"/>
        </w:rPr>
        <w:t>Who could challenge the relentless expansion of capital and thereby the capitalist system in its totality?</w:t>
      </w:r>
      <w:r w:rsidRPr="007B3DF7">
        <w:rPr>
          <w:sz w:val="16"/>
        </w:rPr>
        <w:t xml:space="preserve"> Workers and capitalists have different perceptions of their selves, have different tools and powers at their disposal, and employ substantially different capacities when it comes to defining limits. And, above all, they have different interests!</w:t>
      </w:r>
    </w:p>
    <w:p w14:paraId="32682052" w14:textId="77777777" w:rsidR="00493266" w:rsidRPr="007B3DF7" w:rsidRDefault="00493266" w:rsidP="00493266">
      <w:pPr>
        <w:rPr>
          <w:rStyle w:val="Emphasis"/>
        </w:rPr>
      </w:pPr>
      <w:r w:rsidRPr="007B3DF7">
        <w:rPr>
          <w:sz w:val="16"/>
        </w:rPr>
        <w:t xml:space="preserve">Recognizing this fissure means to admit the contentious nature of the </w:t>
      </w:r>
      <w:proofErr w:type="gramStart"/>
      <w:r w:rsidRPr="007B3DF7">
        <w:rPr>
          <w:sz w:val="16"/>
        </w:rPr>
        <w:t>matter, and</w:t>
      </w:r>
      <w:proofErr w:type="gramEnd"/>
      <w:r w:rsidRPr="007B3DF7">
        <w:rPr>
          <w:sz w:val="16"/>
        </w:rPr>
        <w:t xml:space="preserve"> undermines the idea of the limitation of a universal self. If we take carbon emissions as an example, </w:t>
      </w:r>
      <w:r w:rsidRPr="007B3DF7">
        <w:rPr>
          <w:rStyle w:val="StyleUnderline"/>
          <w:highlight w:val="yellow"/>
        </w:rPr>
        <w:t>it is absurd to talk about</w:t>
      </w:r>
      <w:r w:rsidRPr="007B3DF7">
        <w:rPr>
          <w:rStyle w:val="StyleUnderline"/>
        </w:rPr>
        <w:t xml:space="preserve"> </w:t>
      </w:r>
      <w:r w:rsidRPr="007B3DF7">
        <w:rPr>
          <w:rStyle w:val="Emphasis"/>
        </w:rPr>
        <w:t xml:space="preserve">the </w:t>
      </w:r>
      <w:r w:rsidRPr="007B3DF7">
        <w:rPr>
          <w:rStyle w:val="Emphasis"/>
          <w:highlight w:val="yellow"/>
        </w:rPr>
        <w:t>capacity for and necessity of self-limitation</w:t>
      </w:r>
      <w:r w:rsidRPr="007B3DF7">
        <w:rPr>
          <w:rStyle w:val="StyleUnderline"/>
          <w:highlight w:val="yellow"/>
        </w:rPr>
        <w:t xml:space="preserve"> for</w:t>
      </w:r>
      <w:r w:rsidRPr="007B3DF7">
        <w:rPr>
          <w:rStyle w:val="StyleUnderline"/>
        </w:rPr>
        <w:t xml:space="preserve"> a considerable portion of </w:t>
      </w:r>
      <w:r w:rsidRPr="007B3DF7">
        <w:rPr>
          <w:rStyle w:val="StyleUnderline"/>
          <w:highlight w:val="yellow"/>
        </w:rPr>
        <w:t xml:space="preserve">the global population </w:t>
      </w:r>
      <w:r w:rsidRPr="007B3DF7">
        <w:rPr>
          <w:rStyle w:val="Emphasis"/>
          <w:highlight w:val="yellow"/>
        </w:rPr>
        <w:t>who barely consume and emit anything</w:t>
      </w:r>
      <w:r w:rsidRPr="007B3DF7">
        <w:rPr>
          <w:rStyle w:val="StyleUnderline"/>
        </w:rPr>
        <w:t>.</w:t>
      </w:r>
      <w:r w:rsidRPr="007B3DF7">
        <w:rPr>
          <w:sz w:val="16"/>
        </w:rPr>
        <w:t xml:space="preserve"> From this viewpoint</w:t>
      </w:r>
      <w:r w:rsidRPr="007B3DF7">
        <w:rPr>
          <w:rStyle w:val="StyleUnderline"/>
        </w:rPr>
        <w:t xml:space="preserve">, </w:t>
      </w:r>
      <w:r w:rsidRPr="007B3DF7">
        <w:rPr>
          <w:rStyle w:val="StyleUnderline"/>
          <w:highlight w:val="yellow"/>
        </w:rPr>
        <w:t>it is not a matter of</w:t>
      </w:r>
      <w:r w:rsidRPr="007B3DF7">
        <w:rPr>
          <w:rStyle w:val="StyleUnderline"/>
        </w:rPr>
        <w:t xml:space="preserve"> collective self-</w:t>
      </w:r>
      <w:r w:rsidRPr="007B3DF7">
        <w:rPr>
          <w:rStyle w:val="StyleUnderline"/>
          <w:highlight w:val="yellow"/>
        </w:rPr>
        <w:t>limitation, but</w:t>
      </w:r>
      <w:r w:rsidRPr="007B3DF7">
        <w:rPr>
          <w:rStyle w:val="StyleUnderline"/>
        </w:rPr>
        <w:t xml:space="preserve"> </w:t>
      </w:r>
      <w:r w:rsidRPr="007B3DF7">
        <w:rPr>
          <w:rStyle w:val="Emphasis"/>
        </w:rPr>
        <w:t xml:space="preserve">primarily the </w:t>
      </w:r>
      <w:r w:rsidRPr="007B3DF7">
        <w:rPr>
          <w:rStyle w:val="Emphasis"/>
          <w:highlight w:val="yellow"/>
        </w:rPr>
        <w:t>dethroning</w:t>
      </w:r>
      <w:r w:rsidRPr="007B3DF7">
        <w:rPr>
          <w:rStyle w:val="Emphasis"/>
        </w:rPr>
        <w:t xml:space="preserve"> and limitation </w:t>
      </w:r>
      <w:r w:rsidRPr="007B3DF7">
        <w:rPr>
          <w:rStyle w:val="Emphasis"/>
          <w:highlight w:val="yellow"/>
        </w:rPr>
        <w:t>of those with political and economic power</w:t>
      </w:r>
      <w:r w:rsidRPr="007B3DF7">
        <w:rPr>
          <w:sz w:val="16"/>
        </w:rPr>
        <w:t xml:space="preserve">. </w:t>
      </w:r>
      <w:r w:rsidRPr="007B3DF7">
        <w:rPr>
          <w:rStyle w:val="StyleUnderline"/>
        </w:rPr>
        <w:t xml:space="preserve">Hence, </w:t>
      </w:r>
      <w:r w:rsidRPr="007B3DF7">
        <w:rPr>
          <w:rStyle w:val="StyleUnderline"/>
          <w:highlight w:val="yellow"/>
        </w:rPr>
        <w:t>an</w:t>
      </w:r>
      <w:r w:rsidRPr="007B3DF7">
        <w:rPr>
          <w:rStyle w:val="StyleUnderline"/>
        </w:rPr>
        <w:t xml:space="preserve"> undifferentiated, </w:t>
      </w:r>
      <w:r w:rsidRPr="007B3DF7">
        <w:rPr>
          <w:rStyle w:val="StyleUnderline"/>
          <w:highlight w:val="yellow"/>
        </w:rPr>
        <w:t>abstract ‘we’ cannot assume</w:t>
      </w:r>
      <w:r w:rsidRPr="007B3DF7">
        <w:rPr>
          <w:rStyle w:val="StyleUnderline"/>
        </w:rPr>
        <w:t xml:space="preserve"> the </w:t>
      </w:r>
      <w:r w:rsidRPr="007B3DF7">
        <w:rPr>
          <w:rStyle w:val="StyleUnderline"/>
          <w:highlight w:val="yellow"/>
        </w:rPr>
        <w:t xml:space="preserve">role of </w:t>
      </w:r>
      <w:r w:rsidRPr="007B3DF7">
        <w:rPr>
          <w:rStyle w:val="StyleUnderline"/>
        </w:rPr>
        <w:t xml:space="preserve">the </w:t>
      </w:r>
      <w:r w:rsidRPr="007B3DF7">
        <w:rPr>
          <w:rStyle w:val="StyleUnderline"/>
          <w:highlight w:val="yellow"/>
        </w:rPr>
        <w:t>subject of this change, but the</w:t>
      </w:r>
      <w:r w:rsidRPr="007B3DF7">
        <w:rPr>
          <w:rStyle w:val="StyleUnderline"/>
        </w:rPr>
        <w:t xml:space="preserve"> exploited and </w:t>
      </w:r>
      <w:r w:rsidRPr="007B3DF7">
        <w:rPr>
          <w:rStyle w:val="StyleUnderline"/>
          <w:highlight w:val="yellow"/>
        </w:rPr>
        <w:t>oppressed</w:t>
      </w:r>
      <w:r w:rsidRPr="007B3DF7">
        <w:rPr>
          <w:rStyle w:val="StyleUnderline"/>
        </w:rPr>
        <w:t xml:space="preserve">. A </w:t>
      </w:r>
      <w:r w:rsidRPr="007B3DF7">
        <w:rPr>
          <w:rStyle w:val="Emphasis"/>
          <w:highlight w:val="yellow"/>
        </w:rPr>
        <w:t>radical change</w:t>
      </w:r>
      <w:r w:rsidRPr="007B3DF7">
        <w:rPr>
          <w:rStyle w:val="StyleUnderline"/>
          <w:highlight w:val="yellow"/>
        </w:rPr>
        <w:t xml:space="preserve"> in the human-environment relationship is not likely to occur without a concurrent change in the </w:t>
      </w:r>
      <w:r w:rsidRPr="007B3DF7">
        <w:rPr>
          <w:rStyle w:val="Emphasis"/>
          <w:highlight w:val="yellow"/>
        </w:rPr>
        <w:t>human-human relationship.</w:t>
      </w:r>
    </w:p>
    <w:p w14:paraId="5FACC666" w14:textId="77777777" w:rsidR="00493266" w:rsidRPr="007B3DF7" w:rsidRDefault="00493266" w:rsidP="00493266">
      <w:pPr>
        <w:rPr>
          <w:sz w:val="16"/>
        </w:rPr>
      </w:pPr>
      <w:r w:rsidRPr="007B3DF7">
        <w:rPr>
          <w:sz w:val="16"/>
        </w:rPr>
        <w:t xml:space="preserve">A final word on degrowth itself: I totally agree that </w:t>
      </w:r>
      <w:r w:rsidRPr="007B3DF7">
        <w:rPr>
          <w:rStyle w:val="StyleUnderline"/>
        </w:rPr>
        <w:t>questioning capitalist growth is vital today to expose its destructive character as well as the fact that it comes at the expense of working people’s living standards</w:t>
      </w:r>
      <w:r w:rsidRPr="007B3DF7">
        <w:rPr>
          <w:sz w:val="16"/>
        </w:rPr>
        <w:t xml:space="preserve">. Moreover, a planned and coordinated degrowth of energy consumption (and output) in advanced countries in the short-to-medium-term is necessary at least to avoid runaway climate change. Yet, this is not to say that degrowth should be applied to all spheres of the economy as well as all social classes even in advanced countries. </w:t>
      </w:r>
      <w:r w:rsidRPr="007B3DF7">
        <w:rPr>
          <w:rStyle w:val="StyleUnderline"/>
          <w:highlight w:val="yellow"/>
        </w:rPr>
        <w:t xml:space="preserve">An </w:t>
      </w:r>
      <w:r w:rsidRPr="007B3DF7">
        <w:rPr>
          <w:rStyle w:val="Emphasis"/>
          <w:highlight w:val="yellow"/>
        </w:rPr>
        <w:t>increase</w:t>
      </w:r>
      <w:r w:rsidRPr="007B3DF7">
        <w:rPr>
          <w:rStyle w:val="StyleUnderline"/>
          <w:highlight w:val="yellow"/>
        </w:rPr>
        <w:t xml:space="preserve"> in</w:t>
      </w:r>
      <w:r w:rsidRPr="007B3DF7">
        <w:rPr>
          <w:rStyle w:val="StyleUnderline"/>
        </w:rPr>
        <w:t xml:space="preserve"> the </w:t>
      </w:r>
      <w:r w:rsidRPr="007B3DF7">
        <w:rPr>
          <w:rStyle w:val="Emphasis"/>
          <w:highlight w:val="yellow"/>
        </w:rPr>
        <w:t>living standards</w:t>
      </w:r>
      <w:r w:rsidRPr="007B3DF7">
        <w:rPr>
          <w:rStyle w:val="StyleUnderline"/>
          <w:highlight w:val="yellow"/>
        </w:rPr>
        <w:t xml:space="preserve"> of the poor and working classes through</w:t>
      </w:r>
      <w:r w:rsidRPr="007B3DF7">
        <w:rPr>
          <w:rStyle w:val="StyleUnderline"/>
        </w:rPr>
        <w:t xml:space="preserve"> expanded </w:t>
      </w:r>
      <w:r w:rsidRPr="007B3DF7">
        <w:rPr>
          <w:rStyle w:val="Emphasis"/>
          <w:highlight w:val="yellow"/>
        </w:rPr>
        <w:t>provision</w:t>
      </w:r>
      <w:r w:rsidRPr="007B3DF7">
        <w:rPr>
          <w:rStyle w:val="StyleUnderline"/>
          <w:highlight w:val="yellow"/>
        </w:rPr>
        <w:t xml:space="preserve"> and </w:t>
      </w:r>
      <w:r w:rsidRPr="007B3DF7">
        <w:rPr>
          <w:rStyle w:val="Emphasis"/>
          <w:highlight w:val="yellow"/>
        </w:rPr>
        <w:t>decommodification</w:t>
      </w:r>
      <w:r w:rsidRPr="007B3DF7">
        <w:rPr>
          <w:rStyle w:val="StyleUnderline"/>
          <w:highlight w:val="yellow"/>
        </w:rPr>
        <w:t xml:space="preserve"> of essential goods</w:t>
      </w:r>
      <w:r w:rsidRPr="007B3DF7">
        <w:rPr>
          <w:rStyle w:val="StyleUnderline"/>
        </w:rPr>
        <w:t xml:space="preserve"> and services </w:t>
      </w:r>
      <w:r w:rsidRPr="007B3DF7">
        <w:rPr>
          <w:rStyle w:val="StyleUnderline"/>
          <w:highlight w:val="yellow"/>
        </w:rPr>
        <w:t xml:space="preserve">is the </w:t>
      </w:r>
      <w:r w:rsidRPr="007B3DF7">
        <w:rPr>
          <w:rStyle w:val="Emphasis"/>
          <w:highlight w:val="yellow"/>
        </w:rPr>
        <w:t>best way</w:t>
      </w:r>
      <w:r w:rsidRPr="007B3DF7">
        <w:rPr>
          <w:rStyle w:val="StyleUnderline"/>
          <w:highlight w:val="yellow"/>
        </w:rPr>
        <w:t xml:space="preserve"> for </w:t>
      </w:r>
      <w:r w:rsidRPr="007B3DF7">
        <w:rPr>
          <w:rStyle w:val="Emphasis"/>
        </w:rPr>
        <w:t xml:space="preserve">political </w:t>
      </w:r>
      <w:r w:rsidRPr="007B3DF7">
        <w:rPr>
          <w:rStyle w:val="Emphasis"/>
          <w:highlight w:val="yellow"/>
        </w:rPr>
        <w:t>mobilization</w:t>
      </w:r>
      <w:r w:rsidRPr="007B3DF7">
        <w:rPr>
          <w:rStyle w:val="StyleUnderline"/>
          <w:highlight w:val="yellow"/>
        </w:rPr>
        <w:t xml:space="preserve"> to beat back</w:t>
      </w:r>
      <w:r w:rsidRPr="007B3DF7">
        <w:rPr>
          <w:rStyle w:val="StyleUnderline"/>
        </w:rPr>
        <w:t xml:space="preserve"> the expansion of </w:t>
      </w:r>
      <w:r w:rsidRPr="007B3DF7">
        <w:rPr>
          <w:rStyle w:val="StyleUnderline"/>
          <w:highlight w:val="yellow"/>
        </w:rPr>
        <w:t>capital</w:t>
      </w:r>
      <w:r w:rsidRPr="007B3DF7">
        <w:rPr>
          <w:rStyle w:val="StyleUnderline"/>
        </w:rPr>
        <w:t xml:space="preserve"> in the immediate </w:t>
      </w:r>
      <w:proofErr w:type="gramStart"/>
      <w:r w:rsidRPr="007B3DF7">
        <w:rPr>
          <w:rStyle w:val="StyleUnderline"/>
        </w:rPr>
        <w:t>short-run</w:t>
      </w:r>
      <w:proofErr w:type="gramEnd"/>
      <w:r w:rsidRPr="007B3DF7">
        <w:rPr>
          <w:rStyle w:val="StyleUnderline"/>
        </w:rPr>
        <w:t>.</w:t>
      </w:r>
    </w:p>
    <w:p w14:paraId="02442461" w14:textId="77777777" w:rsidR="00493266" w:rsidRPr="007B3DF7" w:rsidRDefault="00493266" w:rsidP="00493266">
      <w:pPr>
        <w:rPr>
          <w:sz w:val="16"/>
        </w:rPr>
      </w:pPr>
      <w:r w:rsidRPr="007B3DF7">
        <w:rPr>
          <w:rStyle w:val="StyleUnderline"/>
          <w:highlight w:val="yellow"/>
        </w:rPr>
        <w:t xml:space="preserve">We need not lock ourselves into </w:t>
      </w:r>
      <w:r w:rsidRPr="007B3DF7">
        <w:rPr>
          <w:rStyle w:val="Emphasis"/>
          <w:highlight w:val="yellow"/>
        </w:rPr>
        <w:t>the false dichotomy of ‘growth vs. degrowth’</w:t>
      </w:r>
      <w:r w:rsidRPr="007B3DF7">
        <w:rPr>
          <w:rStyle w:val="StyleUnderline"/>
        </w:rPr>
        <w:t xml:space="preserve"> where subjectivities, and the social and material content are barely perceptible. </w:t>
      </w:r>
      <w:r w:rsidRPr="007B3DF7">
        <w:rPr>
          <w:rStyle w:val="StyleUnderline"/>
          <w:highlight w:val="yellow"/>
        </w:rPr>
        <w:t>Once</w:t>
      </w:r>
      <w:r w:rsidRPr="007B3DF7">
        <w:rPr>
          <w:rStyle w:val="StyleUnderline"/>
        </w:rPr>
        <w:t xml:space="preserve"> </w:t>
      </w:r>
      <w:r w:rsidRPr="007B3DF7">
        <w:rPr>
          <w:rStyle w:val="StyleUnderline"/>
          <w:highlight w:val="yellow"/>
        </w:rPr>
        <w:t xml:space="preserve">degrowth is institutionalized, it can easily become </w:t>
      </w:r>
      <w:r w:rsidRPr="007B3DF7">
        <w:rPr>
          <w:rStyle w:val="Emphasis"/>
          <w:highlight w:val="yellow"/>
        </w:rPr>
        <w:t>as socially blind as capitalist growth</w:t>
      </w:r>
      <w:r w:rsidRPr="007B3DF7">
        <w:rPr>
          <w:rStyle w:val="StyleUnderline"/>
        </w:rPr>
        <w:t>.</w:t>
      </w:r>
      <w:r w:rsidRPr="007B3DF7">
        <w:rPr>
          <w:sz w:val="16"/>
        </w:rPr>
        <w:t xml:space="preserve"> </w:t>
      </w:r>
      <w:r w:rsidRPr="007B3DF7">
        <w:rPr>
          <w:rStyle w:val="StyleUnderline"/>
          <w:highlight w:val="yellow"/>
        </w:rPr>
        <w:t>Kallis</w:t>
      </w:r>
      <w:r w:rsidRPr="007B3DF7">
        <w:rPr>
          <w:rStyle w:val="StyleUnderline"/>
        </w:rPr>
        <w:t xml:space="preserve"> himself</w:t>
      </w:r>
      <w:r w:rsidRPr="007B3DF7">
        <w:rPr>
          <w:sz w:val="16"/>
        </w:rPr>
        <w:t xml:space="preserve"> seems to sense this when he, inspired by Le </w:t>
      </w:r>
      <w:proofErr w:type="spellStart"/>
      <w:r w:rsidRPr="007B3DF7">
        <w:rPr>
          <w:sz w:val="16"/>
        </w:rPr>
        <w:t>Guin’s</w:t>
      </w:r>
      <w:proofErr w:type="spellEnd"/>
      <w:r w:rsidRPr="007B3DF7">
        <w:rPr>
          <w:sz w:val="16"/>
        </w:rPr>
        <w:t> </w:t>
      </w:r>
      <w:proofErr w:type="gramStart"/>
      <w:r w:rsidRPr="007B3DF7">
        <w:rPr>
          <w:sz w:val="16"/>
        </w:rPr>
        <w:t>The</w:t>
      </w:r>
      <w:proofErr w:type="gramEnd"/>
      <w:r w:rsidRPr="007B3DF7">
        <w:rPr>
          <w:sz w:val="16"/>
        </w:rPr>
        <w:t xml:space="preserve"> Dispossessed, </w:t>
      </w:r>
      <w:r w:rsidRPr="007B3DF7">
        <w:rPr>
          <w:rStyle w:val="StyleUnderline"/>
          <w:highlight w:val="yellow"/>
        </w:rPr>
        <w:t>mentions</w:t>
      </w:r>
      <w:r w:rsidRPr="007B3DF7">
        <w:rPr>
          <w:rStyle w:val="StyleUnderline"/>
        </w:rPr>
        <w:t xml:space="preserve"> the </w:t>
      </w:r>
      <w:r w:rsidRPr="007B3DF7">
        <w:rPr>
          <w:rStyle w:val="StyleUnderline"/>
          <w:highlight w:val="yellow"/>
        </w:rPr>
        <w:t>risk</w:t>
      </w:r>
      <w:r w:rsidRPr="007B3DF7">
        <w:rPr>
          <w:rStyle w:val="StyleUnderline"/>
        </w:rPr>
        <w:t xml:space="preserve"> associated </w:t>
      </w:r>
      <w:r w:rsidRPr="007B3DF7">
        <w:rPr>
          <w:rStyle w:val="Emphasis"/>
          <w:highlight w:val="yellow"/>
        </w:rPr>
        <w:t>with permanently renewing an initial commitment</w:t>
      </w:r>
      <w:r w:rsidRPr="007B3DF7">
        <w:rPr>
          <w:sz w:val="16"/>
        </w:rPr>
        <w:t xml:space="preserve"> (p.112).</w:t>
      </w:r>
    </w:p>
    <w:p w14:paraId="0B34513E" w14:textId="77777777" w:rsidR="00493266" w:rsidRPr="007B3DF7" w:rsidRDefault="00493266" w:rsidP="00493266">
      <w:pPr>
        <w:rPr>
          <w:rStyle w:val="Emphasis"/>
          <w:highlight w:val="yellow"/>
        </w:rPr>
      </w:pPr>
      <w:r w:rsidRPr="007B3DF7">
        <w:rPr>
          <w:rStyle w:val="StyleUnderline"/>
        </w:rPr>
        <w:t xml:space="preserve">Hence, </w:t>
      </w:r>
      <w:r w:rsidRPr="007B3DF7">
        <w:rPr>
          <w:rStyle w:val="StyleUnderline"/>
          <w:highlight w:val="yellow"/>
        </w:rPr>
        <w:t>what is at stake is not replacing</w:t>
      </w:r>
      <w:r w:rsidRPr="007B3DF7">
        <w:rPr>
          <w:rStyle w:val="StyleUnderline"/>
        </w:rPr>
        <w:t xml:space="preserve"> the straitjacket of </w:t>
      </w:r>
      <w:r w:rsidRPr="007B3DF7">
        <w:rPr>
          <w:rStyle w:val="StyleUnderline"/>
          <w:highlight w:val="yellow"/>
        </w:rPr>
        <w:t>growth</w:t>
      </w:r>
      <w:r w:rsidRPr="007B3DF7">
        <w:rPr>
          <w:rStyle w:val="StyleUnderline"/>
        </w:rPr>
        <w:t xml:space="preserve"> (of capital) </w:t>
      </w:r>
      <w:r w:rsidRPr="007B3DF7">
        <w:rPr>
          <w:rStyle w:val="StyleUnderline"/>
          <w:highlight w:val="yellow"/>
        </w:rPr>
        <w:t>with</w:t>
      </w:r>
      <w:r w:rsidRPr="007B3DF7">
        <w:rPr>
          <w:rStyle w:val="StyleUnderline"/>
        </w:rPr>
        <w:t xml:space="preserve"> that of </w:t>
      </w:r>
      <w:r w:rsidRPr="007B3DF7">
        <w:rPr>
          <w:rStyle w:val="Emphasis"/>
          <w:highlight w:val="yellow"/>
        </w:rPr>
        <w:t>degrowth, but abolishing the social relation of capital</w:t>
      </w:r>
      <w:r w:rsidRPr="007B3DF7">
        <w:rPr>
          <w:rStyle w:val="StyleUnderline"/>
        </w:rPr>
        <w:t xml:space="preserve">, turning the issues of “growth/degrowth of what?”, “at what cost?”, “under which circumstances?” into political questions. </w:t>
      </w:r>
      <w:r w:rsidRPr="007B3DF7">
        <w:rPr>
          <w:rStyle w:val="Emphasis"/>
          <w:highlight w:val="yellow"/>
        </w:rPr>
        <w:t xml:space="preserve">Avoiding ecological collapse is more </w:t>
      </w:r>
      <w:proofErr w:type="gramStart"/>
      <w:r w:rsidRPr="007B3DF7">
        <w:rPr>
          <w:rStyle w:val="Emphasis"/>
          <w:highlight w:val="yellow"/>
        </w:rPr>
        <w:t>closely linked</w:t>
      </w:r>
      <w:proofErr w:type="gramEnd"/>
      <w:r w:rsidRPr="007B3DF7">
        <w:rPr>
          <w:rStyle w:val="Emphasis"/>
          <w:highlight w:val="yellow"/>
        </w:rPr>
        <w:t xml:space="preserve"> to the emancipation of the working classes than it appears.</w:t>
      </w:r>
    </w:p>
    <w:p w14:paraId="43F6147B" w14:textId="77777777" w:rsidR="00493266" w:rsidRPr="007B3DF7" w:rsidRDefault="00493266" w:rsidP="00493266"/>
    <w:p w14:paraId="55D93AEF" w14:textId="77777777" w:rsidR="00493266" w:rsidRPr="007B3DF7" w:rsidRDefault="00493266" w:rsidP="00493266">
      <w:pPr>
        <w:pStyle w:val="Heading4"/>
      </w:pPr>
      <w:r w:rsidRPr="007B3DF7">
        <w:t xml:space="preserve">Capitalism’s terminally unsustainable, </w:t>
      </w:r>
      <w:proofErr w:type="gramStart"/>
      <w:r w:rsidRPr="007B3DF7">
        <w:t>it’s</w:t>
      </w:r>
      <w:proofErr w:type="gramEnd"/>
      <w:r w:rsidRPr="007B3DF7">
        <w:t xml:space="preserve"> the root cause of every impact, and preserving it leads to extinction.</w:t>
      </w:r>
    </w:p>
    <w:p w14:paraId="09B6B4F3" w14:textId="77777777" w:rsidR="00493266" w:rsidRPr="007B3DF7" w:rsidRDefault="00493266" w:rsidP="00493266">
      <w:r w:rsidRPr="007B3DF7">
        <w:rPr>
          <w:b/>
          <w:sz w:val="28"/>
          <w:szCs w:val="28"/>
        </w:rPr>
        <w:t>Robinson 16</w:t>
      </w:r>
      <w:r w:rsidRPr="007B3DF7">
        <w:t xml:space="preserve"> </w:t>
      </w:r>
      <w:r w:rsidRPr="007B3DF7">
        <w:rPr>
          <w:sz w:val="16"/>
          <w:szCs w:val="16"/>
        </w:rPr>
        <w:t xml:space="preserve">(William; 2016; professor of sociology, global studies and Latin American studies at the University of California at Santa Barbara; Truthout; “Sadistic Capitalism: Six Urgent Matters for Humanity in Global Crisis”; </w:t>
      </w:r>
      <w:hyperlink r:id="rId7" w:history="1">
        <w:r w:rsidRPr="007B3DF7">
          <w:rPr>
            <w:rStyle w:val="Hyperlink"/>
            <w:sz w:val="16"/>
            <w:szCs w:val="16"/>
          </w:rPr>
          <w:t>http://www.truth-out.org/opinion/item/35596-sadistic-capitalism-six-urgent-matters-for-humanity-in-global-crisis</w:t>
        </w:r>
      </w:hyperlink>
      <w:r w:rsidRPr="007B3DF7">
        <w:rPr>
          <w:sz w:val="16"/>
          <w:szCs w:val="16"/>
        </w:rPr>
        <w:t>)</w:t>
      </w:r>
    </w:p>
    <w:p w14:paraId="414884C0" w14:textId="77777777" w:rsidR="00493266" w:rsidRPr="007B3DF7" w:rsidRDefault="00493266" w:rsidP="00493266">
      <w:pPr>
        <w:rPr>
          <w:sz w:val="16"/>
          <w:szCs w:val="16"/>
        </w:rPr>
      </w:pPr>
      <w:r w:rsidRPr="007B3DF7">
        <w:rPr>
          <w:u w:val="single"/>
        </w:rPr>
        <w:t>In these</w:t>
      </w:r>
      <w:r w:rsidRPr="007B3DF7">
        <w:rPr>
          <w:sz w:val="16"/>
          <w:szCs w:val="16"/>
        </w:rPr>
        <w:t xml:space="preserve"> mean </w:t>
      </w:r>
      <w:r w:rsidRPr="007B3DF7">
        <w:rPr>
          <w:u w:val="single"/>
        </w:rPr>
        <w:t xml:space="preserve">streets of </w:t>
      </w:r>
      <w:r w:rsidRPr="007B3DF7">
        <w:rPr>
          <w:b/>
          <w:u w:val="single"/>
        </w:rPr>
        <w:t>globalized capitalism in crisis</w:t>
      </w:r>
      <w:r w:rsidRPr="007B3DF7">
        <w:rPr>
          <w:u w:val="single"/>
        </w:rPr>
        <w:t xml:space="preserve">, it has become profitable to </w:t>
      </w:r>
      <w:r w:rsidRPr="007B3DF7">
        <w:rPr>
          <w:b/>
          <w:u w:val="single"/>
        </w:rPr>
        <w:t>turn poverty</w:t>
      </w:r>
      <w:r w:rsidRPr="007B3DF7">
        <w:rPr>
          <w:sz w:val="16"/>
          <w:szCs w:val="16"/>
        </w:rPr>
        <w:t xml:space="preserve"> and inequality </w:t>
      </w:r>
      <w:r w:rsidRPr="007B3DF7">
        <w:rPr>
          <w:u w:val="single"/>
        </w:rPr>
        <w:t>into a tourist attraction</w:t>
      </w:r>
      <w:r w:rsidRPr="007B3DF7">
        <w:rPr>
          <w:sz w:val="16"/>
          <w:szCs w:val="16"/>
        </w:rPr>
        <w:t xml:space="preserve">. </w:t>
      </w:r>
      <w:r w:rsidRPr="007B3DF7">
        <w:rPr>
          <w:u w:val="single"/>
        </w:rPr>
        <w:t>The</w:t>
      </w:r>
      <w:r w:rsidRPr="007B3DF7">
        <w:rPr>
          <w:sz w:val="16"/>
          <w:szCs w:val="16"/>
        </w:rPr>
        <w:t xml:space="preserve"> South African </w:t>
      </w:r>
      <w:proofErr w:type="spellStart"/>
      <w:r w:rsidRPr="007B3DF7">
        <w:rPr>
          <w:u w:val="single"/>
        </w:rPr>
        <w:t>Emoya</w:t>
      </w:r>
      <w:proofErr w:type="spellEnd"/>
      <w:r w:rsidRPr="007B3DF7">
        <w:rPr>
          <w:u w:val="single"/>
        </w:rPr>
        <w:t xml:space="preserve"> Luxury</w:t>
      </w:r>
      <w:r w:rsidRPr="007B3DF7">
        <w:rPr>
          <w:sz w:val="16"/>
          <w:szCs w:val="16"/>
        </w:rPr>
        <w:t xml:space="preserve"> Hotel and Spa company has made a glamorized spectacle of it. The </w:t>
      </w:r>
      <w:r w:rsidRPr="007B3DF7">
        <w:rPr>
          <w:u w:val="single"/>
        </w:rPr>
        <w:t>resort</w:t>
      </w:r>
      <w:r w:rsidRPr="007B3DF7">
        <w:rPr>
          <w:sz w:val="16"/>
          <w:szCs w:val="16"/>
        </w:rPr>
        <w:t xml:space="preserve"> recently </w:t>
      </w:r>
      <w:r w:rsidRPr="007B3DF7">
        <w:rPr>
          <w:u w:val="single"/>
        </w:rPr>
        <w:t>advertised</w:t>
      </w:r>
      <w:r w:rsidRPr="007B3DF7">
        <w:rPr>
          <w:sz w:val="16"/>
          <w:szCs w:val="16"/>
        </w:rPr>
        <w:t xml:space="preserve"> an opportunity </w:t>
      </w:r>
      <w:r w:rsidRPr="007B3DF7">
        <w:rPr>
          <w:u w:val="single"/>
        </w:rPr>
        <w:t>for tourists to stay "in our</w:t>
      </w:r>
      <w:r w:rsidRPr="007B3DF7">
        <w:rPr>
          <w:sz w:val="16"/>
          <w:szCs w:val="16"/>
        </w:rPr>
        <w:t xml:space="preserve"> unique </w:t>
      </w:r>
      <w:r w:rsidRPr="007B3DF7">
        <w:rPr>
          <w:u w:val="single"/>
        </w:rPr>
        <w:t>Shanty Town</w:t>
      </w:r>
      <w:r w:rsidRPr="007B3DF7">
        <w:rPr>
          <w:sz w:val="16"/>
          <w:szCs w:val="16"/>
        </w:rPr>
        <w:t xml:space="preserve"> ... </w:t>
      </w:r>
      <w:r w:rsidRPr="007B3DF7">
        <w:rPr>
          <w:u w:val="single"/>
        </w:rPr>
        <w:t>and experience traditional township</w:t>
      </w:r>
      <w:r w:rsidRPr="007B3DF7">
        <w:rPr>
          <w:sz w:val="16"/>
          <w:szCs w:val="16"/>
        </w:rPr>
        <w:t xml:space="preserve">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w:t>
      </w:r>
      <w:proofErr w:type="gramStart"/>
      <w:r w:rsidRPr="007B3DF7">
        <w:rPr>
          <w:sz w:val="16"/>
          <w:szCs w:val="16"/>
        </w:rPr>
        <w:t>drum</w:t>
      </w:r>
      <w:proofErr w:type="gramEnd"/>
      <w:r w:rsidRPr="007B3DF7">
        <w:rPr>
          <w:sz w:val="16"/>
          <w:szCs w:val="16"/>
        </w:rPr>
        <w:t xml:space="preserve">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w:t>
      </w:r>
      <w:r w:rsidRPr="007B3DF7">
        <w:rPr>
          <w:b/>
          <w:u w:val="single"/>
        </w:rPr>
        <w:t>Escalating inequalities</w:t>
      </w:r>
      <w:r w:rsidRPr="007B3DF7">
        <w:rPr>
          <w:u w:val="single"/>
        </w:rPr>
        <w:t xml:space="preserve"> fuel capitalism's chronic problem of over-accumulation</w:t>
      </w:r>
      <w:r w:rsidRPr="007B3DF7">
        <w:rPr>
          <w:sz w:val="16"/>
          <w:szCs w:val="16"/>
        </w:rPr>
        <w:t xml:space="preserve">. The "luxury shanty town" in South Africa is a fitting metaphor for global </w:t>
      </w:r>
      <w:proofErr w:type="gramStart"/>
      <w:r w:rsidRPr="007B3DF7">
        <w:rPr>
          <w:sz w:val="16"/>
          <w:szCs w:val="16"/>
        </w:rPr>
        <w:t>capitalism as a whole</w:t>
      </w:r>
      <w:proofErr w:type="gramEnd"/>
      <w:r w:rsidRPr="007B3DF7">
        <w:rPr>
          <w:sz w:val="16"/>
          <w:szCs w:val="16"/>
        </w:rPr>
        <w:t xml:space="preserve">. </w:t>
      </w:r>
      <w:r w:rsidRPr="007B3DF7">
        <w:rPr>
          <w:u w:val="single"/>
        </w:rPr>
        <w:t xml:space="preserve">Faced with a </w:t>
      </w:r>
      <w:r w:rsidRPr="007B3DF7">
        <w:rPr>
          <w:b/>
          <w:u w:val="single"/>
        </w:rPr>
        <w:t>stagnant global economy</w:t>
      </w:r>
      <w:r w:rsidRPr="007B3DF7">
        <w:rPr>
          <w:u w:val="single"/>
        </w:rPr>
        <w:t xml:space="preserve">, </w:t>
      </w:r>
      <w:r w:rsidRPr="007B3DF7">
        <w:rPr>
          <w:highlight w:val="yellow"/>
          <w:u w:val="single"/>
        </w:rPr>
        <w:t>elites</w:t>
      </w:r>
      <w:r w:rsidRPr="007B3DF7">
        <w:rPr>
          <w:u w:val="single"/>
        </w:rPr>
        <w:t xml:space="preserve"> have managed to </w:t>
      </w:r>
      <w:r w:rsidRPr="007B3DF7">
        <w:rPr>
          <w:highlight w:val="yellow"/>
          <w:u w:val="single"/>
        </w:rPr>
        <w:t xml:space="preserve">turn </w:t>
      </w:r>
      <w:r w:rsidRPr="007B3DF7">
        <w:rPr>
          <w:b/>
          <w:highlight w:val="yellow"/>
          <w:u w:val="single"/>
        </w:rPr>
        <w:t>war</w:t>
      </w:r>
      <w:r w:rsidRPr="007B3DF7">
        <w:rPr>
          <w:highlight w:val="yellow"/>
          <w:u w:val="single"/>
        </w:rPr>
        <w:t xml:space="preserve">, </w:t>
      </w:r>
      <w:r w:rsidRPr="007B3DF7">
        <w:rPr>
          <w:b/>
          <w:highlight w:val="yellow"/>
          <w:u w:val="single"/>
        </w:rPr>
        <w:t xml:space="preserve">structural </w:t>
      </w:r>
      <w:proofErr w:type="gramStart"/>
      <w:r w:rsidRPr="007B3DF7">
        <w:rPr>
          <w:b/>
          <w:highlight w:val="yellow"/>
          <w:u w:val="single"/>
        </w:rPr>
        <w:t>violence</w:t>
      </w:r>
      <w:proofErr w:type="gramEnd"/>
      <w:r w:rsidRPr="007B3DF7">
        <w:rPr>
          <w:highlight w:val="yellow"/>
          <w:u w:val="single"/>
        </w:rPr>
        <w:t xml:space="preserve"> and </w:t>
      </w:r>
      <w:r w:rsidRPr="007B3DF7">
        <w:rPr>
          <w:b/>
          <w:highlight w:val="yellow"/>
          <w:u w:val="single"/>
        </w:rPr>
        <w:t>inequality</w:t>
      </w:r>
      <w:r w:rsidRPr="007B3DF7">
        <w:rPr>
          <w:highlight w:val="yellow"/>
          <w:u w:val="single"/>
        </w:rPr>
        <w:t xml:space="preserve"> into opportunities for capital</w:t>
      </w:r>
      <w:r w:rsidRPr="007B3DF7">
        <w:rPr>
          <w:sz w:val="16"/>
          <w:szCs w:val="16"/>
        </w:rPr>
        <w:t xml:space="preserve">, pleasure and entertainment. It is hard not to conclude that </w:t>
      </w:r>
      <w:r w:rsidRPr="007B3DF7">
        <w:rPr>
          <w:u w:val="single"/>
        </w:rPr>
        <w:t>unchecked capitalism has become</w:t>
      </w:r>
      <w:r w:rsidRPr="007B3DF7">
        <w:rPr>
          <w:sz w:val="16"/>
          <w:szCs w:val="16"/>
        </w:rPr>
        <w:t xml:space="preserve"> what I term "</w:t>
      </w:r>
      <w:r w:rsidRPr="007B3DF7">
        <w:rPr>
          <w:u w:val="single"/>
        </w:rPr>
        <w:t>sadistic capitalism," in which</w:t>
      </w:r>
      <w:r w:rsidRPr="007B3DF7">
        <w:rPr>
          <w:sz w:val="16"/>
          <w:szCs w:val="16"/>
        </w:rPr>
        <w:t xml:space="preserve"> the </w:t>
      </w:r>
      <w:r w:rsidRPr="007B3DF7">
        <w:rPr>
          <w:u w:val="single"/>
        </w:rPr>
        <w:t>suffering</w:t>
      </w:r>
      <w:r w:rsidRPr="007B3DF7">
        <w:rPr>
          <w:sz w:val="16"/>
          <w:szCs w:val="16"/>
        </w:rPr>
        <w:t xml:space="preserve"> and deprivation generated by capitalism </w:t>
      </w:r>
      <w:r w:rsidRPr="007B3DF7">
        <w:rPr>
          <w:u w:val="single"/>
        </w:rPr>
        <w:t xml:space="preserve">become a </w:t>
      </w:r>
      <w:r w:rsidRPr="007B3DF7">
        <w:rPr>
          <w:b/>
          <w:u w:val="single"/>
        </w:rPr>
        <w:t>source of aesthetic pleasure</w:t>
      </w:r>
      <w:r w:rsidRPr="007B3DF7">
        <w:rPr>
          <w:sz w:val="16"/>
          <w:szCs w:val="16"/>
        </w:rPr>
        <w:t xml:space="preserve">, </w:t>
      </w:r>
      <w:proofErr w:type="gramStart"/>
      <w:r w:rsidRPr="007B3DF7">
        <w:rPr>
          <w:sz w:val="16"/>
          <w:szCs w:val="16"/>
        </w:rPr>
        <w:t>leisure</w:t>
      </w:r>
      <w:proofErr w:type="gramEnd"/>
      <w:r w:rsidRPr="007B3DF7">
        <w:rPr>
          <w:sz w:val="16"/>
          <w:szCs w:val="16"/>
        </w:rPr>
        <w:t xml:space="preserve"> and entertainment for others. I recently had the opportunity to travel through several countries in Latin America, the Middle East, North Africa, East Asia and throughout North America. I was on sabbatical to research what the global crisis looks like on the ground around the world. Everywhere I went, </w:t>
      </w:r>
      <w:r w:rsidRPr="007B3DF7">
        <w:rPr>
          <w:u w:val="single"/>
        </w:rPr>
        <w:t xml:space="preserve">social polarization and political tensions have reached </w:t>
      </w:r>
      <w:r w:rsidRPr="007B3DF7">
        <w:rPr>
          <w:b/>
          <w:u w:val="single"/>
        </w:rPr>
        <w:t>explosive dimensions</w:t>
      </w:r>
      <w:r w:rsidRPr="007B3DF7">
        <w:rPr>
          <w:sz w:val="16"/>
          <w:szCs w:val="16"/>
        </w:rPr>
        <w:t xml:space="preserve">. Where is the crisis headed, what are the possible outcomes and what does it tell us about global capitalism and resistance? </w:t>
      </w:r>
      <w:r w:rsidRPr="007B3DF7">
        <w:rPr>
          <w:u w:val="single"/>
        </w:rPr>
        <w:t>This crisis is</w:t>
      </w:r>
      <w:r w:rsidRPr="007B3DF7">
        <w:rPr>
          <w:sz w:val="16"/>
          <w:szCs w:val="16"/>
        </w:rPr>
        <w:t xml:space="preserve"> not like earlier structural crises of world capitalism, such as in the 1930s or 1970s. This one is </w:t>
      </w:r>
      <w:r w:rsidRPr="007B3DF7">
        <w:rPr>
          <w:b/>
          <w:u w:val="single"/>
        </w:rPr>
        <w:t>fast becoming systemic</w:t>
      </w:r>
      <w:r w:rsidRPr="007B3DF7">
        <w:rPr>
          <w:sz w:val="16"/>
          <w:szCs w:val="16"/>
        </w:rPr>
        <w:t xml:space="preserve">. The crisis of humanity shares aspects of earlier structural crises of world capitalism, but there are six novel, interrelated dimensions to the current moment that I highlight here, in broad strokes, as the "big picture" context in which </w:t>
      </w:r>
      <w:r w:rsidRPr="007B3DF7">
        <w:rPr>
          <w:u w:val="single"/>
        </w:rPr>
        <w:t>countries</w:t>
      </w:r>
      <w:r w:rsidRPr="007B3DF7">
        <w:rPr>
          <w:sz w:val="16"/>
          <w:szCs w:val="16"/>
        </w:rPr>
        <w:t xml:space="preserve"> and peoples </w:t>
      </w:r>
      <w:r w:rsidRPr="007B3DF7">
        <w:rPr>
          <w:u w:val="single"/>
        </w:rPr>
        <w:t xml:space="preserve">around the world are experiencing a </w:t>
      </w:r>
      <w:r w:rsidRPr="007B3DF7">
        <w:rPr>
          <w:b/>
          <w:u w:val="single"/>
        </w:rPr>
        <w:t>descent into chaos</w:t>
      </w:r>
      <w:r w:rsidRPr="007B3DF7">
        <w:rPr>
          <w:sz w:val="16"/>
          <w:szCs w:val="16"/>
        </w:rPr>
        <w:t xml:space="preserve"> and uncertainty. 1) The level of </w:t>
      </w:r>
      <w:r w:rsidRPr="007B3DF7">
        <w:rPr>
          <w:b/>
          <w:highlight w:val="yellow"/>
          <w:u w:val="single"/>
        </w:rPr>
        <w:t>global</w:t>
      </w:r>
      <w:r w:rsidRPr="007B3DF7">
        <w:rPr>
          <w:sz w:val="16"/>
          <w:szCs w:val="16"/>
        </w:rPr>
        <w:t xml:space="preserve"> social polarization and </w:t>
      </w:r>
      <w:r w:rsidRPr="007B3DF7">
        <w:rPr>
          <w:b/>
          <w:highlight w:val="yellow"/>
          <w:u w:val="single"/>
        </w:rPr>
        <w:t>inequality</w:t>
      </w:r>
      <w:r w:rsidRPr="007B3DF7">
        <w:rPr>
          <w:b/>
          <w:u w:val="single"/>
        </w:rPr>
        <w:t xml:space="preserve"> is </w:t>
      </w:r>
      <w:r w:rsidRPr="007B3DF7">
        <w:rPr>
          <w:b/>
          <w:highlight w:val="yellow"/>
          <w:u w:val="single"/>
        </w:rPr>
        <w:t>unprecedented</w:t>
      </w:r>
      <w:r w:rsidRPr="007B3DF7">
        <w:rPr>
          <w:sz w:val="16"/>
          <w:szCs w:val="16"/>
        </w:rPr>
        <w:t xml:space="preserve"> in the face of out-of-control, over-accumulated capital. </w:t>
      </w:r>
      <w:r w:rsidRPr="007B3DF7">
        <w:rPr>
          <w:u w:val="single"/>
        </w:rPr>
        <w:t>In</w:t>
      </w:r>
      <w:r w:rsidRPr="007B3DF7">
        <w:rPr>
          <w:sz w:val="16"/>
          <w:szCs w:val="16"/>
        </w:rPr>
        <w:t xml:space="preserve"> January </w:t>
      </w:r>
      <w:r w:rsidRPr="007B3DF7">
        <w:rPr>
          <w:u w:val="single"/>
        </w:rPr>
        <w:t>2016</w:t>
      </w:r>
      <w:r w:rsidRPr="007B3DF7">
        <w:rPr>
          <w:sz w:val="16"/>
          <w:szCs w:val="16"/>
        </w:rPr>
        <w:t xml:space="preserve">, the </w:t>
      </w:r>
      <w:r w:rsidRPr="007B3DF7">
        <w:rPr>
          <w:u w:val="single"/>
        </w:rPr>
        <w:t>development agency Oxfam published a follow-up</w:t>
      </w:r>
      <w:r w:rsidRPr="007B3DF7">
        <w:rPr>
          <w:sz w:val="16"/>
          <w:szCs w:val="16"/>
        </w:rPr>
        <w:t xml:space="preserve"> to its </w:t>
      </w:r>
      <w:r w:rsidRPr="007B3DF7">
        <w:rPr>
          <w:u w:val="single"/>
        </w:rPr>
        <w:t>report</w:t>
      </w:r>
      <w:r w:rsidRPr="007B3DF7">
        <w:rPr>
          <w:sz w:val="16"/>
          <w:szCs w:val="16"/>
        </w:rPr>
        <w:t xml:space="preserve"> on global inequality that had been released the previous year. According to the new report, now just </w:t>
      </w:r>
      <w:r w:rsidRPr="007B3DF7">
        <w:rPr>
          <w:b/>
          <w:u w:val="single"/>
        </w:rPr>
        <w:t>62 billionaires</w:t>
      </w:r>
      <w:r w:rsidRPr="007B3DF7">
        <w:rPr>
          <w:sz w:val="16"/>
          <w:szCs w:val="16"/>
        </w:rPr>
        <w:t xml:space="preserve"> -- down from 80 identified by the agency in its January 2015 report -- </w:t>
      </w:r>
      <w:r w:rsidRPr="007B3DF7">
        <w:rPr>
          <w:u w:val="single"/>
        </w:rPr>
        <w:t xml:space="preserve">control as much wealth as one half of the world's population, and the </w:t>
      </w:r>
      <w:r w:rsidRPr="007B3DF7">
        <w:rPr>
          <w:b/>
          <w:highlight w:val="yellow"/>
          <w:u w:val="single"/>
        </w:rPr>
        <w:t>top 1% owns more wealth</w:t>
      </w:r>
      <w:r w:rsidRPr="007B3DF7">
        <w:rPr>
          <w:highlight w:val="yellow"/>
          <w:u w:val="single"/>
        </w:rPr>
        <w:t xml:space="preserve"> than the</w:t>
      </w:r>
      <w:r w:rsidRPr="007B3DF7">
        <w:rPr>
          <w:u w:val="single"/>
        </w:rPr>
        <w:t xml:space="preserve"> other </w:t>
      </w:r>
      <w:r w:rsidRPr="007B3DF7">
        <w:rPr>
          <w:highlight w:val="yellow"/>
          <w:u w:val="single"/>
        </w:rPr>
        <w:t>99%</w:t>
      </w:r>
      <w:r w:rsidRPr="007B3DF7">
        <w:rPr>
          <w:u w:val="single"/>
        </w:rPr>
        <w:t xml:space="preserve"> combined</w:t>
      </w:r>
      <w:r w:rsidRPr="007B3DF7">
        <w:rPr>
          <w:sz w:val="16"/>
          <w:szCs w:val="16"/>
        </w:rPr>
        <w:t xml:space="preserve">. Beyond the transnational capitalist class and the upper echelons of the global power bloc, </w:t>
      </w:r>
      <w:r w:rsidRPr="007B3DF7">
        <w:rPr>
          <w:u w:val="single"/>
        </w:rPr>
        <w:t>the richest 20 percent</w:t>
      </w:r>
      <w:r w:rsidRPr="007B3DF7">
        <w:rPr>
          <w:sz w:val="16"/>
          <w:szCs w:val="16"/>
        </w:rPr>
        <w:t xml:space="preserve"> of humanity </w:t>
      </w:r>
      <w:r w:rsidRPr="007B3DF7">
        <w:rPr>
          <w:u w:val="single"/>
        </w:rPr>
        <w:t>owns</w:t>
      </w:r>
      <w:r w:rsidRPr="007B3DF7">
        <w:rPr>
          <w:sz w:val="16"/>
          <w:szCs w:val="16"/>
        </w:rPr>
        <w:t xml:space="preserve"> some </w:t>
      </w:r>
      <w:r w:rsidRPr="007B3DF7">
        <w:rPr>
          <w:b/>
          <w:u w:val="single"/>
        </w:rPr>
        <w:t>95 percent of the world's wealth</w:t>
      </w:r>
      <w:r w:rsidRPr="007B3DF7">
        <w:rPr>
          <w:u w:val="single"/>
        </w:rPr>
        <w:t xml:space="preserve">, while the bottom 80 percent </w:t>
      </w:r>
      <w:proofErr w:type="gramStart"/>
      <w:r w:rsidRPr="007B3DF7">
        <w:rPr>
          <w:u w:val="single"/>
        </w:rPr>
        <w:t>has to</w:t>
      </w:r>
      <w:proofErr w:type="gramEnd"/>
      <w:r w:rsidRPr="007B3DF7">
        <w:rPr>
          <w:sz w:val="16"/>
          <w:szCs w:val="16"/>
        </w:rPr>
        <w:t xml:space="preserve"> make </w:t>
      </w:r>
      <w:r w:rsidRPr="007B3DF7">
        <w:rPr>
          <w:u w:val="single"/>
        </w:rPr>
        <w:t>do with</w:t>
      </w:r>
      <w:r w:rsidRPr="007B3DF7">
        <w:rPr>
          <w:b/>
          <w:u w:val="single"/>
        </w:rPr>
        <w:t xml:space="preserve"> just 5 percent</w:t>
      </w:r>
      <w:r w:rsidRPr="007B3DF7">
        <w:rPr>
          <w:sz w:val="16"/>
          <w:szCs w:val="16"/>
        </w:rPr>
        <w:t xml:space="preserve">. </w:t>
      </w:r>
      <w:r w:rsidRPr="007B3DF7">
        <w:rPr>
          <w:u w:val="single"/>
        </w:rPr>
        <w:t>This 20-80 divide of global society into</w:t>
      </w:r>
      <w:r w:rsidRPr="007B3DF7">
        <w:rPr>
          <w:sz w:val="16"/>
          <w:szCs w:val="16"/>
        </w:rPr>
        <w:t xml:space="preserve"> haves and the have-nots </w:t>
      </w:r>
      <w:r w:rsidRPr="007B3DF7">
        <w:rPr>
          <w:u w:val="single"/>
        </w:rPr>
        <w:t xml:space="preserve">is the </w:t>
      </w:r>
      <w:r w:rsidRPr="007B3DF7">
        <w:rPr>
          <w:b/>
          <w:u w:val="single"/>
        </w:rPr>
        <w:t>new global social</w:t>
      </w:r>
      <w:r w:rsidRPr="007B3DF7">
        <w:rPr>
          <w:u w:val="single"/>
        </w:rPr>
        <w:t xml:space="preserve"> </w:t>
      </w:r>
      <w:r w:rsidRPr="007B3DF7">
        <w:rPr>
          <w:b/>
          <w:u w:val="single"/>
        </w:rPr>
        <w:t>apartheid</w:t>
      </w:r>
      <w:r w:rsidRPr="007B3DF7">
        <w:rPr>
          <w:sz w:val="16"/>
          <w:szCs w:val="16"/>
        </w:rPr>
        <w:t xml:space="preserve">. </w:t>
      </w:r>
      <w:r w:rsidRPr="007B3DF7">
        <w:rPr>
          <w:u w:val="single"/>
        </w:rPr>
        <w:t>It is evident not just between rich and poor countries, but within</w:t>
      </w:r>
      <w:r w:rsidRPr="007B3DF7">
        <w:rPr>
          <w:sz w:val="16"/>
          <w:szCs w:val="16"/>
        </w:rPr>
        <w:t xml:space="preserve"> each country, </w:t>
      </w:r>
      <w:r w:rsidRPr="007B3DF7">
        <w:rPr>
          <w:u w:val="single"/>
        </w:rPr>
        <w:t>North and South</w:t>
      </w:r>
      <w:r w:rsidRPr="007B3DF7">
        <w:rPr>
          <w:sz w:val="16"/>
          <w:szCs w:val="16"/>
        </w:rPr>
        <w:t xml:space="preserve">, with the rise of new affluent high-consumption sectors </w:t>
      </w:r>
      <w:r w:rsidRPr="007B3DF7">
        <w:rPr>
          <w:u w:val="single"/>
        </w:rPr>
        <w:t xml:space="preserve">alongside the </w:t>
      </w:r>
      <w:r w:rsidRPr="007B3DF7">
        <w:rPr>
          <w:b/>
          <w:u w:val="single"/>
        </w:rPr>
        <w:t>downward mobility</w:t>
      </w:r>
      <w:r w:rsidRPr="007B3DF7">
        <w:rPr>
          <w:sz w:val="16"/>
          <w:szCs w:val="16"/>
        </w:rPr>
        <w:t>, "</w:t>
      </w:r>
      <w:proofErr w:type="spellStart"/>
      <w:r w:rsidRPr="007B3DF7">
        <w:rPr>
          <w:sz w:val="16"/>
          <w:szCs w:val="16"/>
        </w:rPr>
        <w:t>precariatization</w:t>
      </w:r>
      <w:proofErr w:type="spellEnd"/>
      <w:r w:rsidRPr="007B3DF7">
        <w:rPr>
          <w:sz w:val="16"/>
          <w:szCs w:val="16"/>
        </w:rPr>
        <w:t xml:space="preserve">," destabilization </w:t>
      </w:r>
      <w:r w:rsidRPr="007B3DF7">
        <w:rPr>
          <w:u w:val="single"/>
        </w:rPr>
        <w:t xml:space="preserve">and </w:t>
      </w:r>
      <w:r w:rsidRPr="007B3DF7">
        <w:rPr>
          <w:b/>
          <w:u w:val="single"/>
        </w:rPr>
        <w:t>expulsion of majorities</w:t>
      </w:r>
      <w:r w:rsidRPr="007B3DF7">
        <w:rPr>
          <w:sz w:val="16"/>
          <w:szCs w:val="16"/>
        </w:rPr>
        <w:t>. Escalating inequalities fuel capitalism's chronic problem of over-accumulation</w:t>
      </w:r>
      <w:r w:rsidRPr="007B3DF7">
        <w:rPr>
          <w:sz w:val="16"/>
          <w:szCs w:val="16"/>
          <w:highlight w:val="yellow"/>
        </w:rPr>
        <w:t xml:space="preserve">: </w:t>
      </w:r>
      <w:r w:rsidRPr="007B3DF7">
        <w:rPr>
          <w:highlight w:val="yellow"/>
          <w:u w:val="single"/>
        </w:rPr>
        <w:t>The</w:t>
      </w:r>
      <w:r w:rsidRPr="007B3DF7">
        <w:rPr>
          <w:sz w:val="16"/>
          <w:szCs w:val="16"/>
        </w:rPr>
        <w:t xml:space="preserve"> transnational </w:t>
      </w:r>
      <w:r w:rsidRPr="007B3DF7">
        <w:rPr>
          <w:highlight w:val="yellow"/>
          <w:u w:val="single"/>
        </w:rPr>
        <w:t xml:space="preserve">capitalist class </w:t>
      </w:r>
      <w:r w:rsidRPr="007B3DF7">
        <w:rPr>
          <w:b/>
          <w:highlight w:val="yellow"/>
          <w:u w:val="single"/>
        </w:rPr>
        <w:t>cannot find productive outlets</w:t>
      </w:r>
      <w:r w:rsidRPr="007B3DF7">
        <w:rPr>
          <w:highlight w:val="yellow"/>
          <w:u w:val="single"/>
        </w:rPr>
        <w:t xml:space="preserve"> to unload</w:t>
      </w:r>
      <w:r w:rsidRPr="007B3DF7">
        <w:rPr>
          <w:u w:val="single"/>
        </w:rPr>
        <w:t xml:space="preserve"> the enormous</w:t>
      </w:r>
      <w:r w:rsidRPr="007B3DF7">
        <w:rPr>
          <w:sz w:val="16"/>
          <w:szCs w:val="16"/>
        </w:rPr>
        <w:t xml:space="preserve"> amounts of </w:t>
      </w:r>
      <w:r w:rsidRPr="007B3DF7">
        <w:rPr>
          <w:highlight w:val="yellow"/>
          <w:u w:val="single"/>
        </w:rPr>
        <w:t>surplus</w:t>
      </w:r>
      <w:r w:rsidRPr="007B3DF7">
        <w:rPr>
          <w:u w:val="single"/>
        </w:rPr>
        <w:t xml:space="preserve"> it has accumulated, </w:t>
      </w:r>
      <w:r w:rsidRPr="007B3DF7">
        <w:rPr>
          <w:highlight w:val="yellow"/>
          <w:u w:val="single"/>
        </w:rPr>
        <w:t>leading to</w:t>
      </w:r>
      <w:r w:rsidRPr="007B3DF7">
        <w:rPr>
          <w:u w:val="single"/>
        </w:rPr>
        <w:t xml:space="preserve"> </w:t>
      </w:r>
      <w:r w:rsidRPr="007B3DF7">
        <w:rPr>
          <w:b/>
          <w:u w:val="single"/>
        </w:rPr>
        <w:t>stagnation in the world economy</w:t>
      </w:r>
      <w:r w:rsidRPr="007B3DF7">
        <w:rPr>
          <w:sz w:val="16"/>
          <w:szCs w:val="16"/>
        </w:rPr>
        <w:t xml:space="preserve">. The </w:t>
      </w:r>
      <w:r w:rsidRPr="007B3DF7">
        <w:rPr>
          <w:u w:val="single"/>
        </w:rPr>
        <w:t>signs of</w:t>
      </w:r>
      <w:r w:rsidRPr="007B3DF7">
        <w:rPr>
          <w:b/>
          <w:u w:val="single"/>
        </w:rPr>
        <w:t xml:space="preserve"> </w:t>
      </w:r>
      <w:r w:rsidRPr="007B3DF7">
        <w:rPr>
          <w:u w:val="single"/>
        </w:rPr>
        <w:t>an</w:t>
      </w:r>
      <w:r w:rsidRPr="007B3DF7">
        <w:rPr>
          <w:b/>
          <w:u w:val="single"/>
        </w:rPr>
        <w:t xml:space="preserve"> </w:t>
      </w:r>
      <w:r w:rsidRPr="007B3DF7">
        <w:rPr>
          <w:b/>
          <w:highlight w:val="yellow"/>
          <w:u w:val="single"/>
        </w:rPr>
        <w:t>impending depression</w:t>
      </w:r>
      <w:r w:rsidRPr="007B3DF7">
        <w:rPr>
          <w:u w:val="single"/>
        </w:rPr>
        <w:t xml:space="preserve"> are everywhere</w:t>
      </w:r>
      <w:r w:rsidRPr="007B3DF7">
        <w:rPr>
          <w:sz w:val="16"/>
          <w:szCs w:val="16"/>
        </w:rPr>
        <w:t xml:space="preserve">. The front page of the February 20 issue of The Economist read, "The World Economy: Out of Ammo?" Extreme levels of social polarization present a challenge to </w:t>
      </w:r>
      <w:r w:rsidRPr="007B3DF7">
        <w:rPr>
          <w:u w:val="single"/>
        </w:rPr>
        <w:t>dominant groups</w:t>
      </w:r>
      <w:r w:rsidRPr="007B3DF7">
        <w:rPr>
          <w:sz w:val="16"/>
          <w:szCs w:val="16"/>
        </w:rPr>
        <w:t xml:space="preserve">. They </w:t>
      </w:r>
      <w:r w:rsidRPr="007B3DF7">
        <w:rPr>
          <w:u w:val="single"/>
        </w:rPr>
        <w:t>strive to purchase the loyalty of that 20 percent, while</w:t>
      </w:r>
      <w:r w:rsidRPr="007B3DF7">
        <w:rPr>
          <w:sz w:val="16"/>
          <w:szCs w:val="16"/>
        </w:rPr>
        <w:t xml:space="preserve"> at the same time dividing the 80 percent, </w:t>
      </w:r>
      <w:r w:rsidRPr="007B3DF7">
        <w:rPr>
          <w:b/>
          <w:u w:val="single"/>
        </w:rPr>
        <w:t>co-opting</w:t>
      </w:r>
      <w:r w:rsidRPr="007B3DF7">
        <w:rPr>
          <w:sz w:val="16"/>
          <w:szCs w:val="16"/>
        </w:rPr>
        <w:t xml:space="preserve"> some </w:t>
      </w:r>
      <w:r w:rsidRPr="007B3DF7">
        <w:rPr>
          <w:b/>
          <w:u w:val="single"/>
        </w:rPr>
        <w:t>into a hegemonic bloc</w:t>
      </w:r>
      <w:r w:rsidRPr="007B3DF7">
        <w:rPr>
          <w:u w:val="single"/>
        </w:rPr>
        <w:t xml:space="preserve"> and </w:t>
      </w:r>
      <w:r w:rsidRPr="007B3DF7">
        <w:rPr>
          <w:b/>
          <w:u w:val="single"/>
        </w:rPr>
        <w:t>repressing the rest</w:t>
      </w:r>
      <w:r w:rsidRPr="007B3DF7">
        <w:rPr>
          <w:sz w:val="16"/>
          <w:szCs w:val="16"/>
        </w:rPr>
        <w:t xml:space="preserve">. </w:t>
      </w:r>
      <w:r w:rsidRPr="007B3DF7">
        <w:rPr>
          <w:u w:val="single"/>
        </w:rPr>
        <w:t>Alongside</w:t>
      </w:r>
      <w:r w:rsidRPr="007B3DF7">
        <w:rPr>
          <w:sz w:val="16"/>
          <w:szCs w:val="16"/>
        </w:rPr>
        <w:t xml:space="preserve"> the spread of frightening </w:t>
      </w:r>
      <w:r w:rsidRPr="007B3DF7">
        <w:rPr>
          <w:b/>
          <w:u w:val="single"/>
        </w:rPr>
        <w:t xml:space="preserve">new </w:t>
      </w:r>
      <w:r w:rsidRPr="007B3DF7">
        <w:rPr>
          <w:b/>
          <w:highlight w:val="yellow"/>
          <w:u w:val="single"/>
        </w:rPr>
        <w:t>systems of social control</w:t>
      </w:r>
      <w:r w:rsidRPr="007B3DF7">
        <w:rPr>
          <w:sz w:val="16"/>
          <w:szCs w:val="16"/>
        </w:rPr>
        <w:t xml:space="preserve"> and repression </w:t>
      </w:r>
      <w:r w:rsidRPr="007B3DF7">
        <w:rPr>
          <w:u w:val="single"/>
        </w:rPr>
        <w:t>is heightened dissemination through</w:t>
      </w:r>
      <w:r w:rsidRPr="007B3DF7">
        <w:rPr>
          <w:sz w:val="16"/>
          <w:szCs w:val="16"/>
        </w:rPr>
        <w:t xml:space="preserve"> the culture industries and </w:t>
      </w:r>
      <w:r w:rsidRPr="007B3DF7">
        <w:rPr>
          <w:u w:val="single"/>
        </w:rPr>
        <w:t>corporate</w:t>
      </w:r>
      <w:r w:rsidRPr="007B3DF7">
        <w:rPr>
          <w:sz w:val="16"/>
          <w:szCs w:val="16"/>
        </w:rPr>
        <w:t xml:space="preserve"> marketing </w:t>
      </w:r>
      <w:r w:rsidRPr="007B3DF7">
        <w:rPr>
          <w:u w:val="single"/>
        </w:rPr>
        <w:t xml:space="preserve">strategies that </w:t>
      </w:r>
      <w:r w:rsidRPr="007B3DF7">
        <w:rPr>
          <w:b/>
          <w:u w:val="single"/>
        </w:rPr>
        <w:t>depoliticize through consumerist fantasies</w:t>
      </w:r>
      <w:r w:rsidRPr="007B3DF7">
        <w:rPr>
          <w:sz w:val="16"/>
          <w:szCs w:val="16"/>
        </w:rPr>
        <w:t xml:space="preserve"> and the manipulation of desire. </w:t>
      </w:r>
      <w:r w:rsidRPr="007B3DF7">
        <w:rPr>
          <w:u w:val="single"/>
        </w:rPr>
        <w:t xml:space="preserve">As </w:t>
      </w:r>
      <w:r w:rsidRPr="007B3DF7">
        <w:rPr>
          <w:highlight w:val="yellow"/>
          <w:u w:val="single"/>
        </w:rPr>
        <w:t>"Trumpism"</w:t>
      </w:r>
      <w:r w:rsidRPr="007B3DF7">
        <w:rPr>
          <w:u w:val="single"/>
        </w:rPr>
        <w:t xml:space="preserve"> in the U</w:t>
      </w:r>
      <w:r w:rsidRPr="007B3DF7">
        <w:rPr>
          <w:sz w:val="16"/>
          <w:szCs w:val="16"/>
        </w:rPr>
        <w:t xml:space="preserve">nited </w:t>
      </w:r>
      <w:r w:rsidRPr="007B3DF7">
        <w:rPr>
          <w:u w:val="single"/>
        </w:rPr>
        <w:t>S</w:t>
      </w:r>
      <w:r w:rsidRPr="007B3DF7">
        <w:rPr>
          <w:sz w:val="16"/>
          <w:szCs w:val="16"/>
        </w:rPr>
        <w:t xml:space="preserve">tates so </w:t>
      </w:r>
      <w:proofErr w:type="gramStart"/>
      <w:r w:rsidRPr="007B3DF7">
        <w:rPr>
          <w:sz w:val="16"/>
          <w:szCs w:val="16"/>
        </w:rPr>
        <w:t xml:space="preserve">well </w:t>
      </w:r>
      <w:r w:rsidRPr="007B3DF7">
        <w:rPr>
          <w:u w:val="single"/>
        </w:rPr>
        <w:t>illustrates</w:t>
      </w:r>
      <w:proofErr w:type="gramEnd"/>
      <w:r w:rsidRPr="007B3DF7">
        <w:rPr>
          <w:u w:val="single"/>
        </w:rPr>
        <w:t xml:space="preserve">, another strategy of co-optation </w:t>
      </w:r>
      <w:r w:rsidRPr="007B3DF7">
        <w:rPr>
          <w:highlight w:val="yellow"/>
          <w:u w:val="single"/>
        </w:rPr>
        <w:t xml:space="preserve">is the </w:t>
      </w:r>
      <w:r w:rsidRPr="007B3DF7">
        <w:rPr>
          <w:b/>
          <w:highlight w:val="yellow"/>
          <w:u w:val="single"/>
        </w:rPr>
        <w:t>manipulation of fear</w:t>
      </w:r>
      <w:r w:rsidRPr="007B3DF7">
        <w:rPr>
          <w:sz w:val="16"/>
          <w:szCs w:val="16"/>
        </w:rPr>
        <w:t xml:space="preserve"> and insecurity among the downwardly mobile </w:t>
      </w:r>
      <w:r w:rsidRPr="007B3DF7">
        <w:rPr>
          <w:u w:val="single"/>
        </w:rPr>
        <w:t xml:space="preserve">so that social anxiety is channeled </w:t>
      </w:r>
      <w:r w:rsidRPr="007B3DF7">
        <w:rPr>
          <w:highlight w:val="yellow"/>
          <w:u w:val="single"/>
        </w:rPr>
        <w:t xml:space="preserve">toward </w:t>
      </w:r>
      <w:r w:rsidRPr="007B3DF7">
        <w:rPr>
          <w:b/>
          <w:highlight w:val="yellow"/>
          <w:u w:val="single"/>
        </w:rPr>
        <w:t>scapegoated communities</w:t>
      </w:r>
      <w:r w:rsidRPr="007B3DF7">
        <w:rPr>
          <w:sz w:val="16"/>
          <w:szCs w:val="16"/>
        </w:rPr>
        <w:t xml:space="preserve">. </w:t>
      </w:r>
      <w:r w:rsidRPr="007B3DF7">
        <w:rPr>
          <w:u w:val="single"/>
        </w:rPr>
        <w:t>This psychosocial mechanism</w:t>
      </w:r>
      <w:r w:rsidRPr="007B3DF7">
        <w:rPr>
          <w:sz w:val="16"/>
          <w:szCs w:val="16"/>
        </w:rPr>
        <w:t xml:space="preserve"> of displacing mass anxieties is not new, but it </w:t>
      </w:r>
      <w:r w:rsidRPr="007B3DF7">
        <w:rPr>
          <w:u w:val="single"/>
        </w:rPr>
        <w:t xml:space="preserve">appears to be increasing around the world in the face of the </w:t>
      </w:r>
      <w:r w:rsidRPr="007B3DF7">
        <w:rPr>
          <w:b/>
          <w:u w:val="single"/>
        </w:rPr>
        <w:t>structural destabilization</w:t>
      </w:r>
      <w:r w:rsidRPr="007B3DF7">
        <w:rPr>
          <w:u w:val="single"/>
        </w:rPr>
        <w:t xml:space="preserve"> of capitalist globalization</w:t>
      </w:r>
      <w:r w:rsidRPr="007B3DF7">
        <w:rPr>
          <w:sz w:val="16"/>
          <w:szCs w:val="16"/>
        </w:rPr>
        <w:t xml:space="preserve">. </w:t>
      </w:r>
      <w:r w:rsidRPr="007B3DF7">
        <w:rPr>
          <w:u w:val="single"/>
        </w:rPr>
        <w:t>Scapegoated communities are</w:t>
      </w:r>
      <w:r w:rsidRPr="007B3DF7">
        <w:rPr>
          <w:sz w:val="16"/>
          <w:szCs w:val="16"/>
        </w:rPr>
        <w:t xml:space="preserve"> under siege, such as </w:t>
      </w:r>
      <w:r w:rsidRPr="007B3DF7">
        <w:rPr>
          <w:u w:val="single"/>
        </w:rPr>
        <w:t>the Rohingya</w:t>
      </w:r>
      <w:r w:rsidRPr="007B3DF7">
        <w:rPr>
          <w:sz w:val="16"/>
          <w:szCs w:val="16"/>
        </w:rPr>
        <w:t xml:space="preserve"> in Myanmar, </w:t>
      </w:r>
      <w:r w:rsidRPr="007B3DF7">
        <w:rPr>
          <w:u w:val="single"/>
        </w:rPr>
        <w:t>the Muslim minority</w:t>
      </w:r>
      <w:r w:rsidRPr="007B3DF7">
        <w:rPr>
          <w:sz w:val="16"/>
          <w:szCs w:val="16"/>
        </w:rPr>
        <w:t xml:space="preserve"> in India, </w:t>
      </w:r>
      <w:r w:rsidRPr="007B3DF7">
        <w:rPr>
          <w:u w:val="single"/>
        </w:rPr>
        <w:t>the Kurds</w:t>
      </w:r>
      <w:r w:rsidRPr="007B3DF7">
        <w:rPr>
          <w:sz w:val="16"/>
          <w:szCs w:val="16"/>
        </w:rPr>
        <w:t xml:space="preserve"> in Turkey, southern </w:t>
      </w:r>
      <w:r w:rsidRPr="007B3DF7">
        <w:rPr>
          <w:u w:val="single"/>
        </w:rPr>
        <w:t>African immigrants</w:t>
      </w:r>
      <w:r w:rsidRPr="007B3DF7">
        <w:rPr>
          <w:sz w:val="16"/>
          <w:szCs w:val="16"/>
        </w:rPr>
        <w:t xml:space="preserve"> in South Africa, </w:t>
      </w:r>
      <w:r w:rsidRPr="007B3DF7">
        <w:rPr>
          <w:u w:val="single"/>
        </w:rPr>
        <w:t>and Syrian and Iraqi refugees</w:t>
      </w:r>
      <w:r w:rsidRPr="007B3DF7">
        <w:rPr>
          <w:sz w:val="16"/>
          <w:szCs w:val="16"/>
        </w:rPr>
        <w:t xml:space="preserve"> and other immigrants in Europe. As with its 20th century predecessor, </w:t>
      </w:r>
      <w:r w:rsidRPr="007B3DF7">
        <w:rPr>
          <w:u w:val="single"/>
        </w:rPr>
        <w:t xml:space="preserve">21st century fascism </w:t>
      </w:r>
      <w:r w:rsidRPr="007B3DF7">
        <w:rPr>
          <w:b/>
          <w:u w:val="single"/>
        </w:rPr>
        <w:t>hinges on</w:t>
      </w:r>
      <w:r w:rsidRPr="007B3DF7">
        <w:rPr>
          <w:sz w:val="16"/>
          <w:szCs w:val="16"/>
        </w:rPr>
        <w:t xml:space="preserve"> such manipulation of </w:t>
      </w:r>
      <w:r w:rsidRPr="007B3DF7">
        <w:rPr>
          <w:b/>
          <w:u w:val="single"/>
        </w:rPr>
        <w:t>social anxiety</w:t>
      </w:r>
      <w:r w:rsidRPr="007B3DF7">
        <w:rPr>
          <w:u w:val="single"/>
        </w:rPr>
        <w:t xml:space="preserve"> at a time of acute capitalist crisis</w:t>
      </w:r>
      <w:r w:rsidRPr="007B3DF7">
        <w:rPr>
          <w:sz w:val="16"/>
          <w:szCs w:val="16"/>
        </w:rPr>
        <w:t xml:space="preserve">. </w:t>
      </w:r>
      <w:r w:rsidRPr="007B3DF7">
        <w:rPr>
          <w:highlight w:val="yellow"/>
          <w:u w:val="single"/>
        </w:rPr>
        <w:t>Extreme inequality</w:t>
      </w:r>
      <w:r w:rsidRPr="007B3DF7">
        <w:rPr>
          <w:u w:val="single"/>
        </w:rPr>
        <w:t xml:space="preserve"> </w:t>
      </w:r>
      <w:r w:rsidRPr="007B3DF7">
        <w:rPr>
          <w:b/>
          <w:u w:val="single"/>
        </w:rPr>
        <w:t>requires extreme violence</w:t>
      </w:r>
      <w:r w:rsidRPr="007B3DF7">
        <w:rPr>
          <w:sz w:val="16"/>
          <w:szCs w:val="16"/>
        </w:rPr>
        <w:t xml:space="preserve"> and repression </w:t>
      </w:r>
      <w:r w:rsidRPr="007B3DF7">
        <w:rPr>
          <w:u w:val="single"/>
        </w:rPr>
        <w:t xml:space="preserve">that </w:t>
      </w:r>
      <w:r w:rsidRPr="007B3DF7">
        <w:rPr>
          <w:highlight w:val="yellow"/>
          <w:u w:val="single"/>
        </w:rPr>
        <w:t>lend to projects of</w:t>
      </w:r>
      <w:r w:rsidRPr="007B3DF7">
        <w:rPr>
          <w:b/>
          <w:u w:val="single"/>
        </w:rPr>
        <w:t xml:space="preserve"> 21st century </w:t>
      </w:r>
      <w:r w:rsidRPr="007B3DF7">
        <w:rPr>
          <w:b/>
          <w:highlight w:val="yellow"/>
          <w:u w:val="single"/>
        </w:rPr>
        <w:t>fascism</w:t>
      </w:r>
      <w:r w:rsidRPr="007B3DF7">
        <w:rPr>
          <w:sz w:val="16"/>
          <w:szCs w:val="16"/>
          <w:highlight w:val="yellow"/>
        </w:rPr>
        <w:t>.</w:t>
      </w:r>
      <w:r w:rsidRPr="007B3DF7">
        <w:rPr>
          <w:sz w:val="16"/>
          <w:szCs w:val="16"/>
        </w:rPr>
        <w:t xml:space="preserve"> 2) </w:t>
      </w:r>
      <w:r w:rsidRPr="007B3DF7">
        <w:rPr>
          <w:highlight w:val="yellow"/>
          <w:u w:val="single"/>
        </w:rPr>
        <w:t>The system is</w:t>
      </w:r>
      <w:r w:rsidRPr="007B3DF7">
        <w:rPr>
          <w:u w:val="single"/>
        </w:rPr>
        <w:t xml:space="preserve"> </w:t>
      </w:r>
      <w:r w:rsidRPr="007B3DF7">
        <w:rPr>
          <w:b/>
          <w:u w:val="single"/>
        </w:rPr>
        <w:t xml:space="preserve">fast </w:t>
      </w:r>
      <w:r w:rsidRPr="007B3DF7">
        <w:rPr>
          <w:b/>
          <w:highlight w:val="yellow"/>
          <w:u w:val="single"/>
        </w:rPr>
        <w:t>reaching</w:t>
      </w:r>
      <w:r w:rsidRPr="007B3DF7">
        <w:rPr>
          <w:sz w:val="16"/>
          <w:szCs w:val="16"/>
          <w:highlight w:val="yellow"/>
        </w:rPr>
        <w:t xml:space="preserve"> the </w:t>
      </w:r>
      <w:r w:rsidRPr="007B3DF7">
        <w:rPr>
          <w:b/>
          <w:highlight w:val="yellow"/>
          <w:u w:val="single"/>
        </w:rPr>
        <w:t>ecological limits</w:t>
      </w:r>
      <w:r w:rsidRPr="007B3DF7">
        <w:rPr>
          <w:sz w:val="16"/>
          <w:szCs w:val="16"/>
        </w:rPr>
        <w:t xml:space="preserve"> to its reproduction. </w:t>
      </w:r>
      <w:r w:rsidRPr="007B3DF7">
        <w:rPr>
          <w:u w:val="single"/>
        </w:rPr>
        <w:t xml:space="preserve">We have </w:t>
      </w:r>
      <w:r w:rsidRPr="007B3DF7">
        <w:rPr>
          <w:highlight w:val="yellow"/>
          <w:u w:val="single"/>
        </w:rPr>
        <w:t>reached</w:t>
      </w:r>
      <w:r w:rsidRPr="007B3DF7">
        <w:rPr>
          <w:sz w:val="16"/>
          <w:szCs w:val="16"/>
        </w:rPr>
        <w:t xml:space="preserve"> several </w:t>
      </w:r>
      <w:r w:rsidRPr="007B3DF7">
        <w:rPr>
          <w:u w:val="single"/>
        </w:rPr>
        <w:t>tipping points</w:t>
      </w:r>
      <w:r w:rsidRPr="007B3DF7">
        <w:rPr>
          <w:sz w:val="16"/>
          <w:szCs w:val="16"/>
        </w:rPr>
        <w:t xml:space="preserve"> in what environmental scientists refer to as </w:t>
      </w:r>
      <w:r w:rsidRPr="007B3DF7">
        <w:rPr>
          <w:b/>
          <w:u w:val="single"/>
        </w:rPr>
        <w:t>nine</w:t>
      </w:r>
      <w:r w:rsidRPr="007B3DF7">
        <w:rPr>
          <w:sz w:val="16"/>
          <w:szCs w:val="16"/>
        </w:rPr>
        <w:t xml:space="preserve"> crucial "</w:t>
      </w:r>
      <w:r w:rsidRPr="007B3DF7">
        <w:rPr>
          <w:rStyle w:val="Emphasis"/>
          <w:highlight w:val="yellow"/>
        </w:rPr>
        <w:t>planetary boundaries</w:t>
      </w:r>
      <w:r w:rsidRPr="007B3DF7">
        <w:rPr>
          <w:sz w:val="16"/>
          <w:szCs w:val="16"/>
        </w:rPr>
        <w:t xml:space="preserve">." </w:t>
      </w:r>
      <w:r w:rsidRPr="007B3DF7">
        <w:rPr>
          <w:u w:val="single"/>
        </w:rPr>
        <w:t>We have</w:t>
      </w:r>
      <w:r w:rsidRPr="007B3DF7">
        <w:rPr>
          <w:sz w:val="16"/>
          <w:szCs w:val="16"/>
        </w:rPr>
        <w:t xml:space="preserve"> already </w:t>
      </w:r>
      <w:r w:rsidRPr="007B3DF7">
        <w:rPr>
          <w:u w:val="single"/>
        </w:rPr>
        <w:t>exceeded these boundaries in</w:t>
      </w:r>
      <w:r w:rsidRPr="007B3DF7">
        <w:rPr>
          <w:sz w:val="16"/>
          <w:szCs w:val="16"/>
        </w:rPr>
        <w:t xml:space="preserve"> three areas -- </w:t>
      </w:r>
      <w:r w:rsidRPr="007B3DF7">
        <w:rPr>
          <w:b/>
          <w:u w:val="single"/>
        </w:rPr>
        <w:t>climate change</w:t>
      </w:r>
      <w:r w:rsidRPr="007B3DF7">
        <w:rPr>
          <w:u w:val="single"/>
        </w:rPr>
        <w:t xml:space="preserve">, the </w:t>
      </w:r>
      <w:r w:rsidRPr="007B3DF7">
        <w:rPr>
          <w:b/>
          <w:u w:val="single"/>
        </w:rPr>
        <w:t>nitrogen cycle</w:t>
      </w:r>
      <w:r w:rsidRPr="007B3DF7">
        <w:rPr>
          <w:u w:val="single"/>
        </w:rPr>
        <w:t xml:space="preserve"> and </w:t>
      </w:r>
      <w:r w:rsidRPr="007B3DF7">
        <w:rPr>
          <w:b/>
          <w:u w:val="single"/>
        </w:rPr>
        <w:t>diversity loss</w:t>
      </w:r>
      <w:r w:rsidRPr="007B3DF7">
        <w:rPr>
          <w:sz w:val="16"/>
          <w:szCs w:val="16"/>
        </w:rPr>
        <w:t xml:space="preserve">. There have been five previous mass extinctions in earth's history. While all these were due to natural causes, for the first time ever, </w:t>
      </w:r>
      <w:r w:rsidRPr="007B3DF7">
        <w:rPr>
          <w:u w:val="single"/>
        </w:rPr>
        <w:t>human conduct is</w:t>
      </w:r>
      <w:r w:rsidRPr="007B3DF7">
        <w:rPr>
          <w:sz w:val="16"/>
          <w:szCs w:val="16"/>
        </w:rPr>
        <w:t xml:space="preserve"> intersecting with and </w:t>
      </w:r>
      <w:r w:rsidRPr="007B3DF7">
        <w:rPr>
          <w:b/>
          <w:u w:val="single"/>
        </w:rPr>
        <w:t xml:space="preserve">fundamentally altering the earth </w:t>
      </w:r>
      <w:r w:rsidRPr="007B3DF7">
        <w:rPr>
          <w:sz w:val="16"/>
          <w:szCs w:val="16"/>
        </w:rPr>
        <w:t xml:space="preserve">system. </w:t>
      </w:r>
      <w:r w:rsidRPr="007B3DF7">
        <w:rPr>
          <w:u w:val="single"/>
        </w:rPr>
        <w:t>We have entered</w:t>
      </w:r>
      <w:r w:rsidRPr="007B3DF7">
        <w:rPr>
          <w:sz w:val="16"/>
          <w:szCs w:val="16"/>
        </w:rPr>
        <w:t xml:space="preserve"> what Paul </w:t>
      </w:r>
      <w:proofErr w:type="spellStart"/>
      <w:r w:rsidRPr="007B3DF7">
        <w:rPr>
          <w:sz w:val="16"/>
          <w:szCs w:val="16"/>
        </w:rPr>
        <w:t>Crutzen</w:t>
      </w:r>
      <w:proofErr w:type="spellEnd"/>
      <w:r w:rsidRPr="007B3DF7">
        <w:rPr>
          <w:sz w:val="16"/>
          <w:szCs w:val="16"/>
        </w:rPr>
        <w:t xml:space="preserve">, the Dutch environmental </w:t>
      </w:r>
      <w:proofErr w:type="gramStart"/>
      <w:r w:rsidRPr="007B3DF7">
        <w:rPr>
          <w:sz w:val="16"/>
          <w:szCs w:val="16"/>
        </w:rPr>
        <w:t>scientist</w:t>
      </w:r>
      <w:proofErr w:type="gramEnd"/>
      <w:r w:rsidRPr="007B3DF7">
        <w:rPr>
          <w:sz w:val="16"/>
          <w:szCs w:val="16"/>
        </w:rPr>
        <w:t xml:space="preserve"> and Nobel Prize winner, termed </w:t>
      </w:r>
      <w:r w:rsidRPr="007B3DF7">
        <w:rPr>
          <w:u w:val="single"/>
        </w:rPr>
        <w:t>the Anthropocene</w:t>
      </w:r>
      <w:r w:rsidRPr="007B3DF7">
        <w:rPr>
          <w:sz w:val="16"/>
          <w:szCs w:val="16"/>
        </w:rPr>
        <w:t xml:space="preserve"> -- </w:t>
      </w:r>
      <w:r w:rsidRPr="007B3DF7">
        <w:rPr>
          <w:u w:val="single"/>
        </w:rPr>
        <w:t xml:space="preserve">a new age in which humans have </w:t>
      </w:r>
      <w:r w:rsidRPr="007B3DF7">
        <w:rPr>
          <w:b/>
          <w:u w:val="single"/>
        </w:rPr>
        <w:t>transformed</w:t>
      </w:r>
      <w:r w:rsidRPr="007B3DF7">
        <w:rPr>
          <w:sz w:val="16"/>
          <w:szCs w:val="16"/>
        </w:rPr>
        <w:t xml:space="preserve"> up to half of </w:t>
      </w:r>
      <w:r w:rsidRPr="007B3DF7">
        <w:rPr>
          <w:b/>
          <w:u w:val="single"/>
        </w:rPr>
        <w:t>the world's surface</w:t>
      </w:r>
      <w:r w:rsidRPr="007B3DF7">
        <w:rPr>
          <w:sz w:val="16"/>
          <w:szCs w:val="16"/>
        </w:rPr>
        <w:t xml:space="preserve">. </w:t>
      </w:r>
      <w:r w:rsidRPr="007B3DF7">
        <w:rPr>
          <w:u w:val="single"/>
        </w:rPr>
        <w:t>We are altering</w:t>
      </w:r>
      <w:r w:rsidRPr="007B3DF7">
        <w:rPr>
          <w:sz w:val="16"/>
          <w:szCs w:val="16"/>
        </w:rPr>
        <w:t xml:space="preserve"> the composition of </w:t>
      </w:r>
      <w:r w:rsidRPr="007B3DF7">
        <w:rPr>
          <w:u w:val="single"/>
        </w:rPr>
        <w:t>the atmosphere and acidifying</w:t>
      </w:r>
      <w:r w:rsidRPr="007B3DF7">
        <w:rPr>
          <w:sz w:val="16"/>
          <w:szCs w:val="16"/>
        </w:rPr>
        <w:t xml:space="preserve"> the </w:t>
      </w:r>
      <w:r w:rsidRPr="007B3DF7">
        <w:rPr>
          <w:u w:val="single"/>
        </w:rPr>
        <w:t xml:space="preserve">oceans at a rate that </w:t>
      </w:r>
      <w:r w:rsidRPr="007B3DF7">
        <w:rPr>
          <w:b/>
          <w:u w:val="single"/>
        </w:rPr>
        <w:t>undermines the conditions for life</w:t>
      </w:r>
      <w:r w:rsidRPr="007B3DF7">
        <w:rPr>
          <w:sz w:val="16"/>
          <w:szCs w:val="16"/>
        </w:rPr>
        <w:t xml:space="preserve">. The ecological dimensions of global crisis cannot be understated. "We are deciding, without quite meaning to, which evolutionary pathways will remain </w:t>
      </w:r>
      <w:proofErr w:type="gramStart"/>
      <w:r w:rsidRPr="007B3DF7">
        <w:rPr>
          <w:sz w:val="16"/>
          <w:szCs w:val="16"/>
        </w:rPr>
        <w:t>open</w:t>
      </w:r>
      <w:proofErr w:type="gramEnd"/>
      <w:r w:rsidRPr="007B3DF7">
        <w:rPr>
          <w:sz w:val="16"/>
          <w:szCs w:val="16"/>
        </w:rPr>
        <w:t xml:space="preserve"> and which will forever be closed," observes Elizabeth Kolbert in her best seller, The Sixth Extinction. "</w:t>
      </w:r>
      <w:r w:rsidRPr="007B3DF7">
        <w:rPr>
          <w:b/>
          <w:u w:val="single"/>
        </w:rPr>
        <w:t>No</w:t>
      </w:r>
      <w:r w:rsidRPr="007B3DF7">
        <w:rPr>
          <w:sz w:val="16"/>
          <w:szCs w:val="16"/>
        </w:rPr>
        <w:t xml:space="preserve"> other </w:t>
      </w:r>
      <w:r w:rsidRPr="007B3DF7">
        <w:rPr>
          <w:b/>
          <w:u w:val="single"/>
        </w:rPr>
        <w:t>creature has ever managed this</w:t>
      </w:r>
      <w:r w:rsidRPr="007B3DF7">
        <w:rPr>
          <w:sz w:val="16"/>
          <w:szCs w:val="16"/>
        </w:rPr>
        <w:t xml:space="preserve"> ... </w:t>
      </w:r>
      <w:r w:rsidRPr="007B3DF7">
        <w:rPr>
          <w:u w:val="single"/>
        </w:rPr>
        <w:t>The Sixth Extinction will</w:t>
      </w:r>
      <w:r w:rsidRPr="007B3DF7">
        <w:rPr>
          <w:sz w:val="16"/>
          <w:szCs w:val="16"/>
        </w:rPr>
        <w:t xml:space="preserve"> continue to </w:t>
      </w:r>
      <w:r w:rsidRPr="007B3DF7">
        <w:rPr>
          <w:b/>
          <w:u w:val="single"/>
        </w:rPr>
        <w:t>determine the course of life</w:t>
      </w:r>
      <w:r w:rsidRPr="007B3DF7">
        <w:rPr>
          <w:u w:val="single"/>
        </w:rPr>
        <w:t xml:space="preserve"> long after everything people have</w:t>
      </w:r>
      <w:r w:rsidRPr="007B3DF7">
        <w:rPr>
          <w:sz w:val="16"/>
          <w:szCs w:val="16"/>
        </w:rPr>
        <w:t xml:space="preserve"> written and painted and </w:t>
      </w:r>
      <w:r w:rsidRPr="007B3DF7">
        <w:rPr>
          <w:u w:val="single"/>
        </w:rPr>
        <w:t>built has been ground into dust</w:t>
      </w:r>
      <w:r w:rsidRPr="007B3DF7">
        <w:rPr>
          <w:sz w:val="16"/>
          <w:szCs w:val="16"/>
        </w:rPr>
        <w:t>." Capitalism cannot be held solely responsible. The human-nature contradiction has deep roots in civilization itself. The ancient Sumerian empires, for example, collapsed after the population over-</w:t>
      </w:r>
      <w:proofErr w:type="spellStart"/>
      <w:r w:rsidRPr="007B3DF7">
        <w:rPr>
          <w:sz w:val="16"/>
          <w:szCs w:val="16"/>
        </w:rPr>
        <w:t>salinated</w:t>
      </w:r>
      <w:proofErr w:type="spellEnd"/>
      <w:r w:rsidRPr="007B3DF7">
        <w:rPr>
          <w:sz w:val="16"/>
          <w:szCs w:val="16"/>
        </w:rPr>
        <w:t xml:space="preserve"> their crop soil. The Mayan city-state network collapsed about AD 900 due to deforestation. And the former Soviet Union </w:t>
      </w:r>
      <w:proofErr w:type="spellStart"/>
      <w:r w:rsidRPr="007B3DF7">
        <w:rPr>
          <w:sz w:val="16"/>
          <w:szCs w:val="16"/>
        </w:rPr>
        <w:t>wrecked havoc</w:t>
      </w:r>
      <w:proofErr w:type="spellEnd"/>
      <w:r w:rsidRPr="007B3DF7">
        <w:rPr>
          <w:sz w:val="16"/>
          <w:szCs w:val="16"/>
        </w:rPr>
        <w:t xml:space="preserve"> on the environment. However</w:t>
      </w:r>
      <w:r w:rsidRPr="007B3DF7">
        <w:rPr>
          <w:sz w:val="16"/>
          <w:szCs w:val="16"/>
          <w:highlight w:val="yellow"/>
        </w:rPr>
        <w:t xml:space="preserve">, </w:t>
      </w:r>
      <w:r w:rsidRPr="007B3DF7">
        <w:rPr>
          <w:highlight w:val="yellow"/>
          <w:u w:val="single"/>
        </w:rPr>
        <w:t xml:space="preserve">given </w:t>
      </w:r>
      <w:r w:rsidRPr="007B3DF7">
        <w:rPr>
          <w:u w:val="single"/>
        </w:rPr>
        <w:t>capital's</w:t>
      </w:r>
      <w:r w:rsidRPr="007B3DF7">
        <w:rPr>
          <w:sz w:val="16"/>
          <w:szCs w:val="16"/>
        </w:rPr>
        <w:t xml:space="preserve"> implacable impulse to accumulate profit and its accelerated </w:t>
      </w:r>
      <w:r w:rsidRPr="007B3DF7">
        <w:rPr>
          <w:b/>
          <w:highlight w:val="yellow"/>
          <w:u w:val="single"/>
        </w:rPr>
        <w:t>commodification of nature</w:t>
      </w:r>
      <w:r w:rsidRPr="007B3DF7">
        <w:rPr>
          <w:highlight w:val="yellow"/>
          <w:u w:val="single"/>
        </w:rPr>
        <w:t xml:space="preserve">, </w:t>
      </w:r>
      <w:r w:rsidRPr="007B3DF7">
        <w:rPr>
          <w:u w:val="single"/>
        </w:rPr>
        <w:t>it is difficult to imagine that the environmental catastrophe can be resolved within the capitalist system</w:t>
      </w:r>
      <w:r w:rsidRPr="007B3DF7">
        <w:rPr>
          <w:sz w:val="16"/>
          <w:szCs w:val="16"/>
        </w:rPr>
        <w:t xml:space="preserve">. </w:t>
      </w:r>
      <w:r w:rsidRPr="007B3DF7">
        <w:rPr>
          <w:sz w:val="16"/>
          <w:szCs w:val="16"/>
          <w:highlight w:val="yellow"/>
        </w:rPr>
        <w:t>"</w:t>
      </w:r>
      <w:r w:rsidRPr="007B3DF7">
        <w:rPr>
          <w:b/>
          <w:highlight w:val="yellow"/>
          <w:u w:val="single"/>
        </w:rPr>
        <w:t>Green capitalism" appears</w:t>
      </w:r>
      <w:r w:rsidRPr="007B3DF7">
        <w:rPr>
          <w:sz w:val="16"/>
          <w:szCs w:val="16"/>
        </w:rPr>
        <w:t xml:space="preserve"> as </w:t>
      </w:r>
      <w:r w:rsidRPr="007B3DF7">
        <w:rPr>
          <w:b/>
          <w:highlight w:val="yellow"/>
          <w:u w:val="single"/>
        </w:rPr>
        <w:t>an oxymoron</w:t>
      </w:r>
      <w:r w:rsidRPr="007B3DF7">
        <w:rPr>
          <w:u w:val="single"/>
        </w:rPr>
        <w:t>, as</w:t>
      </w:r>
      <w:r w:rsidRPr="007B3DF7">
        <w:rPr>
          <w:sz w:val="16"/>
          <w:szCs w:val="16"/>
        </w:rPr>
        <w:t xml:space="preserve"> sadistic </w:t>
      </w:r>
      <w:r w:rsidRPr="007B3DF7">
        <w:rPr>
          <w:u w:val="single"/>
        </w:rPr>
        <w:t>capitalism's attempt to turn the ecological crisis into</w:t>
      </w:r>
      <w:r w:rsidRPr="007B3DF7">
        <w:rPr>
          <w:sz w:val="16"/>
          <w:szCs w:val="16"/>
        </w:rPr>
        <w:t xml:space="preserve"> a </w:t>
      </w:r>
      <w:r w:rsidRPr="007B3DF7">
        <w:rPr>
          <w:u w:val="single"/>
        </w:rPr>
        <w:t>profit</w:t>
      </w:r>
      <w:r w:rsidRPr="007B3DF7">
        <w:rPr>
          <w:sz w:val="16"/>
          <w:szCs w:val="16"/>
        </w:rPr>
        <w:t xml:space="preserve">-making opportunity, along with the conversion of poverty into a tourist attraction. 3) </w:t>
      </w:r>
      <w:r w:rsidRPr="007B3DF7">
        <w:rPr>
          <w:u w:val="single"/>
        </w:rPr>
        <w:t>The</w:t>
      </w:r>
      <w:r w:rsidRPr="007B3DF7">
        <w:rPr>
          <w:sz w:val="16"/>
          <w:szCs w:val="16"/>
        </w:rPr>
        <w:t xml:space="preserve"> sheer </w:t>
      </w:r>
      <w:r w:rsidRPr="007B3DF7">
        <w:rPr>
          <w:u w:val="single"/>
        </w:rPr>
        <w:t xml:space="preserve">magnitude of the means of violence is unprecedented, as is the </w:t>
      </w:r>
      <w:r w:rsidRPr="007B3DF7">
        <w:rPr>
          <w:b/>
          <w:u w:val="single"/>
        </w:rPr>
        <w:t>concentrated control over</w:t>
      </w:r>
      <w:r w:rsidRPr="007B3DF7">
        <w:rPr>
          <w:sz w:val="16"/>
          <w:szCs w:val="16"/>
        </w:rPr>
        <w:t xml:space="preserve"> the means of global communications and </w:t>
      </w:r>
      <w:r w:rsidRPr="007B3DF7">
        <w:rPr>
          <w:b/>
          <w:u w:val="single"/>
        </w:rPr>
        <w:t>the production</w:t>
      </w:r>
      <w:r w:rsidRPr="007B3DF7">
        <w:rPr>
          <w:sz w:val="16"/>
          <w:szCs w:val="16"/>
        </w:rPr>
        <w:t xml:space="preserve"> and circulation </w:t>
      </w:r>
      <w:r w:rsidRPr="007B3DF7">
        <w:rPr>
          <w:b/>
          <w:u w:val="single"/>
        </w:rPr>
        <w:t>of knowledge</w:t>
      </w:r>
      <w:r w:rsidRPr="007B3DF7">
        <w:rPr>
          <w:sz w:val="16"/>
          <w:szCs w:val="16"/>
        </w:rPr>
        <w:t xml:space="preserve">, </w:t>
      </w:r>
      <w:proofErr w:type="gramStart"/>
      <w:r w:rsidRPr="007B3DF7">
        <w:rPr>
          <w:sz w:val="16"/>
          <w:szCs w:val="16"/>
        </w:rPr>
        <w:t>symbols</w:t>
      </w:r>
      <w:proofErr w:type="gramEnd"/>
      <w:r w:rsidRPr="007B3DF7">
        <w:rPr>
          <w:sz w:val="16"/>
          <w:szCs w:val="16"/>
        </w:rPr>
        <w:t xml:space="preserve"> and images. We have seen the spread of frightening </w:t>
      </w:r>
      <w:r w:rsidRPr="007B3DF7">
        <w:rPr>
          <w:u w:val="single"/>
        </w:rPr>
        <w:t>new systems of social control</w:t>
      </w:r>
      <w:r w:rsidRPr="007B3DF7">
        <w:rPr>
          <w:sz w:val="16"/>
          <w:szCs w:val="16"/>
        </w:rPr>
        <w:t xml:space="preserve"> and repression that </w:t>
      </w:r>
      <w:r w:rsidRPr="007B3DF7">
        <w:rPr>
          <w:u w:val="single"/>
        </w:rPr>
        <w:t xml:space="preserve">have brought us into the </w:t>
      </w:r>
      <w:r w:rsidRPr="007B3DF7">
        <w:rPr>
          <w:b/>
          <w:u w:val="single"/>
        </w:rPr>
        <w:t>panoptical surveillance society</w:t>
      </w:r>
      <w:r w:rsidRPr="007B3DF7">
        <w:rPr>
          <w:u w:val="single"/>
        </w:rPr>
        <w:t xml:space="preserve"> and the </w:t>
      </w:r>
      <w:r w:rsidRPr="007B3DF7">
        <w:rPr>
          <w:b/>
          <w:u w:val="single"/>
        </w:rPr>
        <w:t>age of thought control</w:t>
      </w:r>
      <w:r w:rsidRPr="007B3DF7">
        <w:rPr>
          <w:sz w:val="16"/>
          <w:szCs w:val="16"/>
        </w:rPr>
        <w:t xml:space="preserve">.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w:t>
      </w:r>
      <w:proofErr w:type="gramStart"/>
      <w:r w:rsidRPr="007B3DF7">
        <w:rPr>
          <w:sz w:val="16"/>
          <w:szCs w:val="16"/>
        </w:rPr>
        <w:t>housing</w:t>
      </w:r>
      <w:proofErr w:type="gramEnd"/>
      <w:r w:rsidRPr="007B3DF7">
        <w:rPr>
          <w:sz w:val="16"/>
          <w:szCs w:val="16"/>
        </w:rPr>
        <w:t xml:space="preserve"> and other social necessities. </w:t>
      </w:r>
      <w:r w:rsidRPr="007B3DF7">
        <w:rPr>
          <w:u w:val="single"/>
        </w:rPr>
        <w:t>Now</w:t>
      </w:r>
      <w:r w:rsidRPr="007B3DF7">
        <w:rPr>
          <w:sz w:val="16"/>
          <w:szCs w:val="16"/>
        </w:rPr>
        <w:t xml:space="preserve">, however, the </w:t>
      </w:r>
      <w:r w:rsidRPr="007B3DF7">
        <w:rPr>
          <w:u w:val="single"/>
        </w:rPr>
        <w:t>corporate</w:t>
      </w:r>
      <w:r w:rsidRPr="007B3DF7">
        <w:rPr>
          <w:sz w:val="16"/>
          <w:szCs w:val="16"/>
        </w:rPr>
        <w:t xml:space="preserve"> and political </w:t>
      </w:r>
      <w:r w:rsidRPr="007B3DF7">
        <w:rPr>
          <w:u w:val="single"/>
        </w:rPr>
        <w:t>powers</w:t>
      </w:r>
      <w:r w:rsidRPr="007B3DF7">
        <w:rPr>
          <w:sz w:val="16"/>
          <w:szCs w:val="16"/>
        </w:rPr>
        <w:t xml:space="preserve"> that be </w:t>
      </w:r>
      <w:r w:rsidRPr="007B3DF7">
        <w:rPr>
          <w:b/>
          <w:u w:val="single"/>
        </w:rPr>
        <w:t>force obedience</w:t>
      </w:r>
      <w:r w:rsidRPr="007B3DF7">
        <w:rPr>
          <w:sz w:val="16"/>
          <w:szCs w:val="16"/>
        </w:rPr>
        <w:t xml:space="preserve"> even </w:t>
      </w:r>
      <w:r w:rsidRPr="007B3DF7">
        <w:rPr>
          <w:u w:val="single"/>
        </w:rPr>
        <w:t>as the means of survival are denied to the</w:t>
      </w:r>
      <w:r w:rsidRPr="007B3DF7">
        <w:rPr>
          <w:sz w:val="16"/>
          <w:szCs w:val="16"/>
        </w:rPr>
        <w:t xml:space="preserve"> vast </w:t>
      </w:r>
      <w:r w:rsidRPr="007B3DF7">
        <w:rPr>
          <w:u w:val="single"/>
        </w:rPr>
        <w:t>majority</w:t>
      </w:r>
      <w:r w:rsidRPr="007B3DF7">
        <w:rPr>
          <w:sz w:val="16"/>
          <w:szCs w:val="16"/>
        </w:rPr>
        <w:t xml:space="preserve">. </w:t>
      </w:r>
      <w:r w:rsidRPr="007B3DF7">
        <w:rPr>
          <w:u w:val="single"/>
        </w:rPr>
        <w:t>Global apartheid involves</w:t>
      </w:r>
      <w:r w:rsidRPr="007B3DF7">
        <w:rPr>
          <w:sz w:val="16"/>
          <w:szCs w:val="16"/>
        </w:rPr>
        <w:t xml:space="preserve"> the creation of "</w:t>
      </w:r>
      <w:r w:rsidRPr="007B3DF7">
        <w:rPr>
          <w:u w:val="single"/>
        </w:rPr>
        <w:t>green zones</w:t>
      </w:r>
      <w:r w:rsidRPr="007B3DF7">
        <w:rPr>
          <w:sz w:val="16"/>
          <w:szCs w:val="16"/>
        </w:rPr>
        <w:t xml:space="preserve">" that are cordoned off in each locale around the world </w:t>
      </w:r>
      <w:r w:rsidRPr="007B3DF7">
        <w:rPr>
          <w:u w:val="single"/>
        </w:rPr>
        <w:t xml:space="preserve">where </w:t>
      </w:r>
      <w:r w:rsidRPr="007B3DF7">
        <w:rPr>
          <w:b/>
          <w:u w:val="single"/>
        </w:rPr>
        <w:t>elites are insulated</w:t>
      </w:r>
      <w:r w:rsidRPr="007B3DF7">
        <w:rPr>
          <w:u w:val="single"/>
        </w:rPr>
        <w:t xml:space="preserve"> through</w:t>
      </w:r>
      <w:r w:rsidRPr="007B3DF7">
        <w:rPr>
          <w:sz w:val="16"/>
          <w:szCs w:val="16"/>
        </w:rPr>
        <w:t xml:space="preserve"> new systems of spatial reorganization, </w:t>
      </w:r>
      <w:r w:rsidRPr="007B3DF7">
        <w:rPr>
          <w:u w:val="single"/>
        </w:rPr>
        <w:t>social</w:t>
      </w:r>
      <w:r w:rsidRPr="007B3DF7">
        <w:rPr>
          <w:sz w:val="16"/>
          <w:szCs w:val="16"/>
        </w:rPr>
        <w:t xml:space="preserve"> </w:t>
      </w:r>
      <w:proofErr w:type="gramStart"/>
      <w:r w:rsidRPr="007B3DF7">
        <w:rPr>
          <w:sz w:val="16"/>
          <w:szCs w:val="16"/>
        </w:rPr>
        <w:t>control</w:t>
      </w:r>
      <w:proofErr w:type="gramEnd"/>
      <w:r w:rsidRPr="007B3DF7">
        <w:rPr>
          <w:sz w:val="16"/>
          <w:szCs w:val="16"/>
        </w:rPr>
        <w:t xml:space="preserve"> and </w:t>
      </w:r>
      <w:r w:rsidRPr="007B3DF7">
        <w:rPr>
          <w:u w:val="single"/>
        </w:rPr>
        <w:t>policing</w:t>
      </w:r>
      <w:r w:rsidRPr="007B3DF7">
        <w:rPr>
          <w:sz w:val="16"/>
          <w:szCs w:val="16"/>
        </w:rPr>
        <w:t xml:space="preserve">.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w:t>
      </w:r>
      <w:r w:rsidRPr="007B3DF7">
        <w:rPr>
          <w:highlight w:val="yellow"/>
          <w:u w:val="single"/>
        </w:rPr>
        <w:t>Urban areas</w:t>
      </w:r>
      <w:r w:rsidRPr="007B3DF7">
        <w:rPr>
          <w:sz w:val="16"/>
          <w:szCs w:val="16"/>
        </w:rPr>
        <w:t xml:space="preserve"> around the world </w:t>
      </w:r>
      <w:r w:rsidRPr="007B3DF7">
        <w:rPr>
          <w:u w:val="single"/>
        </w:rPr>
        <w:t>are</w:t>
      </w:r>
      <w:r w:rsidRPr="007B3DF7">
        <w:rPr>
          <w:sz w:val="16"/>
          <w:szCs w:val="16"/>
        </w:rPr>
        <w:t xml:space="preserve"> now </w:t>
      </w:r>
      <w:r w:rsidRPr="007B3DF7">
        <w:rPr>
          <w:highlight w:val="yellow"/>
          <w:u w:val="single"/>
        </w:rPr>
        <w:t xml:space="preserve">green zoned through </w:t>
      </w:r>
      <w:r w:rsidRPr="007B3DF7">
        <w:rPr>
          <w:b/>
          <w:highlight w:val="yellow"/>
          <w:u w:val="single"/>
        </w:rPr>
        <w:t>gentrification</w:t>
      </w:r>
      <w:r w:rsidRPr="007B3DF7">
        <w:rPr>
          <w:u w:val="single"/>
        </w:rPr>
        <w:t xml:space="preserve">, </w:t>
      </w:r>
      <w:r w:rsidRPr="007B3DF7">
        <w:rPr>
          <w:b/>
          <w:u w:val="single"/>
        </w:rPr>
        <w:t>gated communities</w:t>
      </w:r>
      <w:r w:rsidRPr="007B3DF7">
        <w:rPr>
          <w:sz w:val="16"/>
          <w:szCs w:val="16"/>
        </w:rPr>
        <w:t xml:space="preserve">, surveillance systems, </w:t>
      </w:r>
      <w:r w:rsidRPr="007B3DF7">
        <w:rPr>
          <w:u w:val="single"/>
        </w:rPr>
        <w:t>and</w:t>
      </w:r>
      <w:r w:rsidRPr="007B3DF7">
        <w:rPr>
          <w:sz w:val="16"/>
          <w:szCs w:val="16"/>
        </w:rPr>
        <w:t xml:space="preserve"> state and </w:t>
      </w:r>
      <w:r w:rsidRPr="007B3DF7">
        <w:rPr>
          <w:b/>
          <w:highlight w:val="yellow"/>
          <w:u w:val="single"/>
        </w:rPr>
        <w:t>private violence</w:t>
      </w:r>
      <w:r w:rsidRPr="007B3DF7">
        <w:rPr>
          <w:sz w:val="16"/>
          <w:szCs w:val="16"/>
          <w:highlight w:val="yellow"/>
        </w:rPr>
        <w:t>.</w:t>
      </w:r>
      <w:r w:rsidRPr="007B3DF7">
        <w:rPr>
          <w:sz w:val="16"/>
          <w:szCs w:val="16"/>
        </w:rPr>
        <w:t xml:space="preserve"> Inside the world's green zones, </w:t>
      </w:r>
      <w:r w:rsidRPr="007B3DF7">
        <w:rPr>
          <w:u w:val="single"/>
        </w:rPr>
        <w:t xml:space="preserve">privileged strata avail themselves of </w:t>
      </w:r>
      <w:r w:rsidRPr="007B3DF7">
        <w:rPr>
          <w:b/>
          <w:u w:val="single"/>
        </w:rPr>
        <w:t>privatized social services</w:t>
      </w:r>
      <w:r w:rsidRPr="007B3DF7">
        <w:rPr>
          <w:sz w:val="16"/>
          <w:szCs w:val="16"/>
        </w:rPr>
        <w:t xml:space="preserve">, </w:t>
      </w:r>
      <w:proofErr w:type="gramStart"/>
      <w:r w:rsidRPr="007B3DF7">
        <w:rPr>
          <w:sz w:val="16"/>
          <w:szCs w:val="16"/>
        </w:rPr>
        <w:t>consumption</w:t>
      </w:r>
      <w:proofErr w:type="gramEnd"/>
      <w:r w:rsidRPr="007B3DF7">
        <w:rPr>
          <w:sz w:val="16"/>
          <w:szCs w:val="16"/>
        </w:rPr>
        <w:t xml:space="preserve"> and entertainment. They can work and communicate through internet and satellite sealed off under the protection of armies of soldiers, </w:t>
      </w:r>
      <w:proofErr w:type="gramStart"/>
      <w:r w:rsidRPr="007B3DF7">
        <w:rPr>
          <w:sz w:val="16"/>
          <w:szCs w:val="16"/>
        </w:rPr>
        <w:t>police</w:t>
      </w:r>
      <w:proofErr w:type="gramEnd"/>
      <w:r w:rsidRPr="007B3DF7">
        <w:rPr>
          <w:sz w:val="16"/>
          <w:szCs w:val="16"/>
        </w:rPr>
        <w:t xml:space="preserve"> and private security forces. Green zoning takes on distinct forms in each locality. In Palestine, I witnessed such zoning in the form of Israeli military checkpoints, Jewish settler-only </w:t>
      </w:r>
      <w:proofErr w:type="gramStart"/>
      <w:r w:rsidRPr="007B3DF7">
        <w:rPr>
          <w:sz w:val="16"/>
          <w:szCs w:val="16"/>
        </w:rPr>
        <w:t>roads</w:t>
      </w:r>
      <w:proofErr w:type="gramEnd"/>
      <w:r w:rsidRPr="007B3DF7">
        <w:rPr>
          <w:sz w:val="16"/>
          <w:szCs w:val="16"/>
        </w:rPr>
        <w:t xml:space="preserve"> and the apartheid wall. </w:t>
      </w:r>
      <w:r w:rsidRPr="007B3DF7">
        <w:rPr>
          <w:u w:val="single"/>
        </w:rPr>
        <w:t>In Mexico</w:t>
      </w:r>
      <w:r w:rsidRPr="007B3DF7">
        <w:rPr>
          <w:sz w:val="16"/>
          <w:szCs w:val="16"/>
        </w:rPr>
        <w:t xml:space="preserve"> City, </w:t>
      </w:r>
      <w:r w:rsidRPr="007B3DF7">
        <w:rPr>
          <w:u w:val="single"/>
        </w:rPr>
        <w:t>the most exclusive</w:t>
      </w:r>
      <w:r w:rsidRPr="007B3DF7">
        <w:rPr>
          <w:sz w:val="16"/>
          <w:szCs w:val="16"/>
        </w:rPr>
        <w:t xml:space="preserve"> residential </w:t>
      </w:r>
      <w:r w:rsidRPr="007B3DF7">
        <w:rPr>
          <w:u w:val="single"/>
        </w:rPr>
        <w:t>areas in</w:t>
      </w:r>
      <w:r w:rsidRPr="007B3DF7">
        <w:rPr>
          <w:sz w:val="16"/>
          <w:szCs w:val="16"/>
        </w:rPr>
        <w:t xml:space="preserve"> the </w:t>
      </w:r>
      <w:r w:rsidRPr="007B3DF7">
        <w:rPr>
          <w:u w:val="single"/>
        </w:rPr>
        <w:t xml:space="preserve">upscale Santa Fe District are </w:t>
      </w:r>
      <w:r w:rsidRPr="007B3DF7">
        <w:rPr>
          <w:b/>
          <w:u w:val="single"/>
        </w:rPr>
        <w:t>accessible only by helicopter</w:t>
      </w:r>
      <w:r w:rsidRPr="007B3DF7">
        <w:rPr>
          <w:sz w:val="16"/>
          <w:szCs w:val="16"/>
        </w:rPr>
        <w:t xml:space="preserve"> and private gated roads. </w:t>
      </w:r>
      <w:r w:rsidRPr="007B3DF7">
        <w:rPr>
          <w:u w:val="single"/>
        </w:rPr>
        <w:t>In Johannesburg</w:t>
      </w:r>
      <w:r w:rsidRPr="007B3DF7">
        <w:rPr>
          <w:sz w:val="16"/>
          <w:szCs w:val="16"/>
        </w:rPr>
        <w:t xml:space="preserve">, a surreal drive through </w:t>
      </w:r>
      <w:r w:rsidRPr="007B3DF7">
        <w:rPr>
          <w:u w:val="single"/>
        </w:rPr>
        <w:t>the exclusive Sandton City</w:t>
      </w:r>
      <w:r w:rsidRPr="007B3DF7">
        <w:rPr>
          <w:sz w:val="16"/>
          <w:szCs w:val="16"/>
        </w:rPr>
        <w:t xml:space="preserve"> area </w:t>
      </w:r>
      <w:r w:rsidRPr="007B3DF7">
        <w:rPr>
          <w:u w:val="single"/>
        </w:rPr>
        <w:t xml:space="preserve">reveals </w:t>
      </w:r>
      <w:r w:rsidRPr="007B3DF7">
        <w:rPr>
          <w:b/>
          <w:u w:val="single"/>
        </w:rPr>
        <w:t>rows of mansions</w:t>
      </w:r>
      <w:r w:rsidRPr="007B3DF7">
        <w:rPr>
          <w:sz w:val="16"/>
          <w:szCs w:val="16"/>
        </w:rPr>
        <w:t xml:space="preserve"> that appear as military compounds, </w:t>
      </w:r>
      <w:r w:rsidRPr="007B3DF7">
        <w:rPr>
          <w:b/>
          <w:u w:val="single"/>
        </w:rPr>
        <w:t>with</w:t>
      </w:r>
      <w:r w:rsidRPr="007B3DF7">
        <w:rPr>
          <w:u w:val="single"/>
        </w:rPr>
        <w:t xml:space="preserve"> </w:t>
      </w:r>
      <w:r w:rsidRPr="007B3DF7">
        <w:rPr>
          <w:b/>
          <w:u w:val="single"/>
        </w:rPr>
        <w:t>private armed towers</w:t>
      </w:r>
      <w:r w:rsidRPr="007B3DF7">
        <w:rPr>
          <w:sz w:val="16"/>
          <w:szCs w:val="16"/>
        </w:rPr>
        <w:t xml:space="preserve"> and electrical and barbed-wire fences. </w:t>
      </w:r>
      <w:r w:rsidRPr="007B3DF7">
        <w:rPr>
          <w:u w:val="single"/>
        </w:rPr>
        <w:t>In Cairo</w:t>
      </w:r>
      <w:r w:rsidRPr="007B3DF7">
        <w:rPr>
          <w:sz w:val="16"/>
          <w:szCs w:val="16"/>
        </w:rPr>
        <w:t xml:space="preserve">, I toured </w:t>
      </w:r>
      <w:r w:rsidRPr="007B3DF7">
        <w:rPr>
          <w:u w:val="single"/>
        </w:rPr>
        <w:t>satellite cities ring</w:t>
      </w:r>
      <w:r w:rsidRPr="007B3DF7">
        <w:rPr>
          <w:sz w:val="16"/>
          <w:szCs w:val="16"/>
        </w:rPr>
        <w:t xml:space="preserve">ing </w:t>
      </w:r>
      <w:r w:rsidRPr="007B3DF7">
        <w:rPr>
          <w:u w:val="single"/>
        </w:rPr>
        <w:t>the impoverished center</w:t>
      </w:r>
      <w:r w:rsidRPr="007B3DF7">
        <w:rPr>
          <w:sz w:val="16"/>
          <w:szCs w:val="16"/>
        </w:rPr>
        <w:t xml:space="preserve"> and inner suburbs </w:t>
      </w:r>
      <w:r w:rsidRPr="007B3DF7">
        <w:rPr>
          <w:u w:val="single"/>
        </w:rPr>
        <w:t>where the</w:t>
      </w:r>
      <w:r w:rsidRPr="007B3DF7">
        <w:rPr>
          <w:sz w:val="16"/>
          <w:szCs w:val="16"/>
        </w:rPr>
        <w:t xml:space="preserve"> country's </w:t>
      </w:r>
      <w:r w:rsidRPr="007B3DF7">
        <w:rPr>
          <w:u w:val="single"/>
        </w:rPr>
        <w:t>elite</w:t>
      </w:r>
      <w:r w:rsidRPr="007B3DF7">
        <w:rPr>
          <w:sz w:val="16"/>
          <w:szCs w:val="16"/>
        </w:rPr>
        <w:t xml:space="preserve"> could </w:t>
      </w:r>
      <w:r w:rsidRPr="007B3DF7">
        <w:rPr>
          <w:b/>
          <w:u w:val="single"/>
        </w:rPr>
        <w:t>live out their</w:t>
      </w:r>
      <w:r w:rsidRPr="007B3DF7">
        <w:rPr>
          <w:sz w:val="16"/>
          <w:szCs w:val="16"/>
        </w:rPr>
        <w:t xml:space="preserve"> aspirations and </w:t>
      </w:r>
      <w:r w:rsidRPr="007B3DF7">
        <w:rPr>
          <w:b/>
          <w:u w:val="single"/>
        </w:rPr>
        <w:t>fantasies</w:t>
      </w:r>
      <w:r w:rsidRPr="007B3DF7">
        <w:rPr>
          <w:sz w:val="16"/>
          <w:szCs w:val="16"/>
        </w:rPr>
        <w:t xml:space="preserve">.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w:t>
      </w:r>
      <w:r w:rsidRPr="007B3DF7">
        <w:rPr>
          <w:u w:val="single"/>
        </w:rPr>
        <w:t>In Los Angeles</w:t>
      </w:r>
      <w:r w:rsidRPr="007B3DF7">
        <w:rPr>
          <w:sz w:val="16"/>
          <w:szCs w:val="16"/>
        </w:rPr>
        <w:t xml:space="preserve">, where I live, </w:t>
      </w:r>
      <w:r w:rsidRPr="007B3DF7">
        <w:rPr>
          <w:u w:val="single"/>
        </w:rPr>
        <w:t>the freeway system</w:t>
      </w:r>
      <w:r w:rsidRPr="007B3DF7">
        <w:rPr>
          <w:sz w:val="16"/>
          <w:szCs w:val="16"/>
        </w:rPr>
        <w:t xml:space="preserve"> now </w:t>
      </w:r>
      <w:r w:rsidRPr="007B3DF7">
        <w:rPr>
          <w:u w:val="single"/>
        </w:rPr>
        <w:t xml:space="preserve">has an </w:t>
      </w:r>
      <w:r w:rsidRPr="007B3DF7">
        <w:rPr>
          <w:b/>
          <w:u w:val="single"/>
        </w:rPr>
        <w:t>express lane reserved for</w:t>
      </w:r>
      <w:r w:rsidRPr="007B3DF7">
        <w:rPr>
          <w:sz w:val="16"/>
          <w:szCs w:val="16"/>
        </w:rPr>
        <w:t xml:space="preserve"> those that can pay </w:t>
      </w:r>
      <w:r w:rsidRPr="007B3DF7">
        <w:rPr>
          <w:b/>
          <w:u w:val="single"/>
        </w:rPr>
        <w:t>an exorbitant toll</w:t>
      </w:r>
      <w:r w:rsidRPr="007B3DF7">
        <w:rPr>
          <w:sz w:val="16"/>
          <w:szCs w:val="16"/>
        </w:rPr>
        <w:t xml:space="preserve">. On this lane, </w:t>
      </w:r>
      <w:r w:rsidRPr="007B3DF7">
        <w:rPr>
          <w:u w:val="single"/>
        </w:rPr>
        <w:t xml:space="preserve">the privileged </w:t>
      </w:r>
      <w:r w:rsidRPr="007B3DF7">
        <w:rPr>
          <w:b/>
          <w:u w:val="single"/>
        </w:rPr>
        <w:t>speed by</w:t>
      </w:r>
      <w:r w:rsidRPr="007B3DF7">
        <w:rPr>
          <w:u w:val="single"/>
        </w:rPr>
        <w:t>, while the rest remain</w:t>
      </w:r>
      <w:r w:rsidRPr="007B3DF7">
        <w:rPr>
          <w:sz w:val="16"/>
          <w:szCs w:val="16"/>
        </w:rPr>
        <w:t xml:space="preserve"> one lane over, stuck </w:t>
      </w:r>
      <w:r w:rsidRPr="007B3DF7">
        <w:rPr>
          <w:u w:val="single"/>
        </w:rPr>
        <w:t>in the city's</w:t>
      </w:r>
      <w:r w:rsidRPr="007B3DF7">
        <w:rPr>
          <w:sz w:val="16"/>
          <w:szCs w:val="16"/>
        </w:rPr>
        <w:t xml:space="preserve"> notorious </w:t>
      </w:r>
      <w:r w:rsidRPr="007B3DF7">
        <w:rPr>
          <w:u w:val="single"/>
        </w:rPr>
        <w:t>bumper-to-bumper traffic</w:t>
      </w:r>
      <w:r w:rsidRPr="007B3DF7">
        <w:rPr>
          <w:sz w:val="16"/>
          <w:szCs w:val="16"/>
        </w:rPr>
        <w:t xml:space="preserve"> -- or even worse, in notoriously underfunded and underdeveloped public transportation, where it may take half a day to get to and from work. There is no barrier separating this express lane from the others. However, a near-invisible closed surveillance system monitors every movement. </w:t>
      </w:r>
      <w:r w:rsidRPr="007B3DF7">
        <w:rPr>
          <w:u w:val="single"/>
        </w:rPr>
        <w:t xml:space="preserve">If a vehicle without authorization shifts into the exclusive lane, it is </w:t>
      </w:r>
      <w:r w:rsidRPr="007B3DF7">
        <w:rPr>
          <w:b/>
          <w:u w:val="single"/>
        </w:rPr>
        <w:t>instantly recorded by</w:t>
      </w:r>
      <w:r w:rsidRPr="007B3DF7">
        <w:rPr>
          <w:sz w:val="16"/>
          <w:szCs w:val="16"/>
        </w:rPr>
        <w:t xml:space="preserve"> this </w:t>
      </w:r>
      <w:r w:rsidRPr="007B3DF7">
        <w:rPr>
          <w:b/>
          <w:u w:val="single"/>
        </w:rPr>
        <w:t>surveillance</w:t>
      </w:r>
      <w:r w:rsidRPr="007B3DF7">
        <w:rPr>
          <w:sz w:val="16"/>
          <w:szCs w:val="16"/>
        </w:rPr>
        <w:t xml:space="preserve"> system </w:t>
      </w:r>
      <w:r w:rsidRPr="007B3DF7">
        <w:rPr>
          <w:u w:val="single"/>
        </w:rPr>
        <w:t xml:space="preserve">and a </w:t>
      </w:r>
      <w:r w:rsidRPr="007B3DF7">
        <w:rPr>
          <w:b/>
          <w:u w:val="single"/>
        </w:rPr>
        <w:t>heavy fine is imposed</w:t>
      </w:r>
      <w:r w:rsidRPr="007B3DF7">
        <w:rPr>
          <w:sz w:val="16"/>
          <w:szCs w:val="16"/>
        </w:rPr>
        <w:t xml:space="preserve"> on the driver, </w:t>
      </w:r>
      <w:r w:rsidRPr="007B3DF7">
        <w:rPr>
          <w:u w:val="single"/>
        </w:rPr>
        <w:t>under threat of impoundment</w:t>
      </w:r>
      <w:r w:rsidRPr="007B3DF7">
        <w:rPr>
          <w:sz w:val="16"/>
          <w:szCs w:val="16"/>
        </w:rPr>
        <w:t xml:space="preserve">, while freeway police patrols are ubiquitous. </w:t>
      </w:r>
      <w:r w:rsidRPr="007B3DF7">
        <w:rPr>
          <w:highlight w:val="yellow"/>
          <w:u w:val="single"/>
        </w:rPr>
        <w:t>Outside</w:t>
      </w:r>
      <w:r w:rsidRPr="007B3DF7">
        <w:rPr>
          <w:sz w:val="16"/>
          <w:szCs w:val="16"/>
        </w:rPr>
        <w:t xml:space="preserve"> of </w:t>
      </w:r>
      <w:r w:rsidRPr="007B3DF7">
        <w:rPr>
          <w:u w:val="single"/>
        </w:rPr>
        <w:t>the</w:t>
      </w:r>
      <w:r w:rsidRPr="007B3DF7">
        <w:rPr>
          <w:sz w:val="16"/>
          <w:szCs w:val="16"/>
        </w:rPr>
        <w:t xml:space="preserve"> global </w:t>
      </w:r>
      <w:r w:rsidRPr="007B3DF7">
        <w:rPr>
          <w:highlight w:val="yellow"/>
          <w:u w:val="single"/>
        </w:rPr>
        <w:t xml:space="preserve">green zones, </w:t>
      </w:r>
      <w:r w:rsidRPr="007B3DF7">
        <w:rPr>
          <w:b/>
          <w:highlight w:val="yellow"/>
          <w:u w:val="single"/>
        </w:rPr>
        <w:t>warfare</w:t>
      </w:r>
      <w:r w:rsidRPr="007B3DF7">
        <w:rPr>
          <w:u w:val="single"/>
        </w:rPr>
        <w:t xml:space="preserve"> and </w:t>
      </w:r>
      <w:r w:rsidRPr="007B3DF7">
        <w:rPr>
          <w:b/>
          <w:highlight w:val="yellow"/>
          <w:u w:val="single"/>
        </w:rPr>
        <w:t>police containment</w:t>
      </w:r>
      <w:r w:rsidRPr="007B3DF7">
        <w:rPr>
          <w:u w:val="single"/>
        </w:rPr>
        <w:t xml:space="preserve"> have </w:t>
      </w:r>
      <w:r w:rsidRPr="007B3DF7">
        <w:rPr>
          <w:highlight w:val="yellow"/>
          <w:u w:val="single"/>
        </w:rPr>
        <w:t>become</w:t>
      </w:r>
      <w:r w:rsidRPr="007B3DF7">
        <w:rPr>
          <w:sz w:val="16"/>
          <w:szCs w:val="16"/>
        </w:rPr>
        <w:t xml:space="preserve"> normalized and </w:t>
      </w:r>
      <w:r w:rsidRPr="007B3DF7">
        <w:rPr>
          <w:highlight w:val="yellow"/>
          <w:u w:val="single"/>
        </w:rPr>
        <w:t>sanitized</w:t>
      </w:r>
      <w:r w:rsidRPr="007B3DF7">
        <w:rPr>
          <w:u w:val="single"/>
        </w:rPr>
        <w:t xml:space="preserve"> for those</w:t>
      </w:r>
      <w:r w:rsidRPr="007B3DF7">
        <w:rPr>
          <w:sz w:val="16"/>
          <w:szCs w:val="16"/>
        </w:rPr>
        <w:t xml:space="preserve"> not directly at the </w:t>
      </w:r>
      <w:r w:rsidRPr="007B3DF7">
        <w:rPr>
          <w:u w:val="single"/>
        </w:rPr>
        <w:t>receiving</w:t>
      </w:r>
      <w:r w:rsidRPr="007B3DF7">
        <w:rPr>
          <w:sz w:val="16"/>
          <w:szCs w:val="16"/>
        </w:rPr>
        <w:t xml:space="preserve"> end of </w:t>
      </w:r>
      <w:r w:rsidRPr="007B3DF7">
        <w:rPr>
          <w:u w:val="single"/>
        </w:rPr>
        <w:t>armed aggression</w:t>
      </w:r>
      <w:r w:rsidRPr="007B3DF7">
        <w:rPr>
          <w:sz w:val="16"/>
          <w:szCs w:val="16"/>
        </w:rPr>
        <w:t xml:space="preserve">. "Militainment" -- portraying and even </w:t>
      </w:r>
      <w:r w:rsidRPr="007B3DF7">
        <w:rPr>
          <w:b/>
          <w:u w:val="single"/>
        </w:rPr>
        <w:t>glamorizing war and violence</w:t>
      </w:r>
      <w:r w:rsidRPr="007B3DF7">
        <w:rPr>
          <w:u w:val="single"/>
        </w:rPr>
        <w:t xml:space="preserve"> as entertaining spectacles through</w:t>
      </w:r>
      <w:r w:rsidRPr="007B3DF7">
        <w:rPr>
          <w:sz w:val="16"/>
          <w:szCs w:val="16"/>
        </w:rPr>
        <w:t xml:space="preserve"> Hollywood films and television police </w:t>
      </w:r>
      <w:r w:rsidRPr="007B3DF7">
        <w:rPr>
          <w:u w:val="single"/>
        </w:rPr>
        <w:t>shows</w:t>
      </w:r>
      <w:r w:rsidRPr="007B3DF7">
        <w:rPr>
          <w:sz w:val="16"/>
          <w:szCs w:val="16"/>
        </w:rPr>
        <w:t xml:space="preserve">, computer </w:t>
      </w:r>
      <w:r w:rsidRPr="007B3DF7">
        <w:rPr>
          <w:u w:val="single"/>
        </w:rPr>
        <w:t>games and</w:t>
      </w:r>
      <w:r w:rsidRPr="007B3DF7">
        <w:rPr>
          <w:sz w:val="16"/>
          <w:szCs w:val="16"/>
        </w:rPr>
        <w:t xml:space="preserve"> corporate "</w:t>
      </w:r>
      <w:r w:rsidRPr="007B3DF7">
        <w:rPr>
          <w:u w:val="single"/>
        </w:rPr>
        <w:t>news</w:t>
      </w:r>
      <w:r w:rsidRPr="007B3DF7">
        <w:rPr>
          <w:sz w:val="16"/>
          <w:szCs w:val="16"/>
        </w:rPr>
        <w:t xml:space="preserve">" channels -- </w:t>
      </w:r>
      <w:r w:rsidRPr="007B3DF7">
        <w:rPr>
          <w:u w:val="single"/>
        </w:rPr>
        <w:t>may be the epitome of sadistic capitalism</w:t>
      </w:r>
      <w:r w:rsidRPr="007B3DF7">
        <w:rPr>
          <w:sz w:val="16"/>
          <w:szCs w:val="16"/>
        </w:rPr>
        <w:t xml:space="preserve">. It desensitizes, bringing about complacency and indifference. </w:t>
      </w:r>
      <w:r w:rsidRPr="007B3DF7">
        <w:rPr>
          <w:u w:val="single"/>
        </w:rPr>
        <w:t>In between</w:t>
      </w:r>
      <w:r w:rsidRPr="007B3DF7">
        <w:rPr>
          <w:sz w:val="16"/>
          <w:szCs w:val="16"/>
        </w:rPr>
        <w:t xml:space="preserve"> the </w:t>
      </w:r>
      <w:r w:rsidRPr="007B3DF7">
        <w:rPr>
          <w:u w:val="single"/>
        </w:rPr>
        <w:t>green zones and</w:t>
      </w:r>
      <w:r w:rsidRPr="007B3DF7">
        <w:rPr>
          <w:sz w:val="16"/>
          <w:szCs w:val="16"/>
        </w:rPr>
        <w:t xml:space="preserve"> outright </w:t>
      </w:r>
      <w:r w:rsidRPr="007B3DF7">
        <w:rPr>
          <w:u w:val="single"/>
        </w:rPr>
        <w:t xml:space="preserve">warfare are </w:t>
      </w:r>
      <w:r w:rsidRPr="007B3DF7">
        <w:rPr>
          <w:b/>
          <w:u w:val="single"/>
        </w:rPr>
        <w:t>prison industrial complexes</w:t>
      </w:r>
      <w:r w:rsidRPr="007B3DF7">
        <w:rPr>
          <w:u w:val="single"/>
        </w:rPr>
        <w:t xml:space="preserve">, </w:t>
      </w:r>
      <w:r w:rsidRPr="007B3DF7">
        <w:rPr>
          <w:b/>
          <w:u w:val="single"/>
        </w:rPr>
        <w:t>immigrant</w:t>
      </w:r>
      <w:r w:rsidRPr="007B3DF7">
        <w:rPr>
          <w:sz w:val="16"/>
          <w:szCs w:val="16"/>
        </w:rPr>
        <w:t xml:space="preserve"> and refugee </w:t>
      </w:r>
      <w:r w:rsidRPr="007B3DF7">
        <w:rPr>
          <w:b/>
          <w:u w:val="single"/>
        </w:rPr>
        <w:t>repression</w:t>
      </w:r>
      <w:r w:rsidRPr="007B3DF7">
        <w:rPr>
          <w:sz w:val="16"/>
          <w:szCs w:val="16"/>
        </w:rPr>
        <w:t xml:space="preserve"> and control systems, the criminalization of outcast communities </w:t>
      </w:r>
      <w:r w:rsidRPr="007B3DF7">
        <w:rPr>
          <w:u w:val="single"/>
        </w:rPr>
        <w:t xml:space="preserve">and </w:t>
      </w:r>
      <w:r w:rsidRPr="007B3DF7">
        <w:rPr>
          <w:b/>
          <w:u w:val="single"/>
        </w:rPr>
        <w:t>capitalist schooling</w:t>
      </w:r>
      <w:r w:rsidRPr="007B3DF7">
        <w:rPr>
          <w:sz w:val="16"/>
          <w:szCs w:val="16"/>
        </w:rPr>
        <w:t xml:space="preserve">. </w:t>
      </w:r>
      <w:r w:rsidRPr="007B3DF7">
        <w:rPr>
          <w:u w:val="single"/>
        </w:rPr>
        <w:t>The omnipresent media</w:t>
      </w:r>
      <w:r w:rsidRPr="007B3DF7">
        <w:rPr>
          <w:sz w:val="16"/>
          <w:szCs w:val="16"/>
        </w:rPr>
        <w:t xml:space="preserve"> and cultural </w:t>
      </w:r>
      <w:r w:rsidRPr="007B3DF7">
        <w:rPr>
          <w:u w:val="single"/>
        </w:rPr>
        <w:t>apparatuses of the corporate economy</w:t>
      </w:r>
      <w:proofErr w:type="gramStart"/>
      <w:r w:rsidRPr="007B3DF7">
        <w:rPr>
          <w:sz w:val="16"/>
          <w:szCs w:val="16"/>
        </w:rPr>
        <w:t xml:space="preserve">, in particular, </w:t>
      </w:r>
      <w:r w:rsidRPr="007B3DF7">
        <w:rPr>
          <w:u w:val="single"/>
        </w:rPr>
        <w:t>aim</w:t>
      </w:r>
      <w:proofErr w:type="gramEnd"/>
      <w:r w:rsidRPr="007B3DF7">
        <w:rPr>
          <w:u w:val="single"/>
        </w:rPr>
        <w:t xml:space="preserve"> to </w:t>
      </w:r>
      <w:r w:rsidRPr="007B3DF7">
        <w:rPr>
          <w:b/>
          <w:u w:val="single"/>
        </w:rPr>
        <w:t>colonize the mind</w:t>
      </w:r>
      <w:r w:rsidRPr="007B3DF7">
        <w:rPr>
          <w:sz w:val="16"/>
          <w:szCs w:val="16"/>
        </w:rPr>
        <w:t xml:space="preserve"> -- </w:t>
      </w:r>
      <w:r w:rsidRPr="007B3DF7">
        <w:rPr>
          <w:u w:val="single"/>
        </w:rPr>
        <w:t>to undermine the ability to think</w:t>
      </w:r>
      <w:r w:rsidRPr="007B3DF7">
        <w:rPr>
          <w:sz w:val="16"/>
          <w:szCs w:val="16"/>
        </w:rPr>
        <w:t xml:space="preserve"> critically and </w:t>
      </w:r>
      <w:r w:rsidRPr="007B3DF7">
        <w:rPr>
          <w:u w:val="single"/>
        </w:rPr>
        <w:t>outside the dominant worldview</w:t>
      </w:r>
      <w:r w:rsidRPr="007B3DF7">
        <w:rPr>
          <w:sz w:val="16"/>
          <w:szCs w:val="16"/>
        </w:rPr>
        <w:t xml:space="preserve">. </w:t>
      </w:r>
      <w:r w:rsidRPr="007B3DF7">
        <w:rPr>
          <w:u w:val="single"/>
        </w:rPr>
        <w:t xml:space="preserve">A </w:t>
      </w:r>
      <w:r w:rsidRPr="007B3DF7">
        <w:rPr>
          <w:highlight w:val="yellow"/>
          <w:u w:val="single"/>
        </w:rPr>
        <w:t xml:space="preserve">neofascist culture emerges through </w:t>
      </w:r>
      <w:r w:rsidRPr="007B3DF7">
        <w:rPr>
          <w:b/>
          <w:highlight w:val="yellow"/>
          <w:u w:val="single"/>
        </w:rPr>
        <w:t>militarism</w:t>
      </w:r>
      <w:r w:rsidRPr="007B3DF7">
        <w:rPr>
          <w:sz w:val="16"/>
          <w:szCs w:val="16"/>
        </w:rPr>
        <w:t xml:space="preserve">, extreme </w:t>
      </w:r>
      <w:r w:rsidRPr="007B3DF7">
        <w:rPr>
          <w:b/>
          <w:highlight w:val="yellow"/>
          <w:u w:val="single"/>
        </w:rPr>
        <w:t>masculinization</w:t>
      </w:r>
      <w:r w:rsidRPr="007B3DF7">
        <w:rPr>
          <w:sz w:val="16"/>
          <w:szCs w:val="16"/>
        </w:rPr>
        <w:t xml:space="preserve">, </w:t>
      </w:r>
      <w:proofErr w:type="gramStart"/>
      <w:r w:rsidRPr="007B3DF7">
        <w:rPr>
          <w:sz w:val="16"/>
          <w:szCs w:val="16"/>
        </w:rPr>
        <w:t>racism</w:t>
      </w:r>
      <w:proofErr w:type="gramEnd"/>
      <w:r w:rsidRPr="007B3DF7">
        <w:rPr>
          <w:sz w:val="16"/>
          <w:szCs w:val="16"/>
        </w:rPr>
        <w:t xml:space="preserve"> </w:t>
      </w:r>
      <w:r w:rsidRPr="007B3DF7">
        <w:rPr>
          <w:u w:val="single"/>
        </w:rPr>
        <w:t xml:space="preserve">and </w:t>
      </w:r>
      <w:r w:rsidRPr="007B3DF7">
        <w:rPr>
          <w:b/>
          <w:highlight w:val="yellow"/>
          <w:u w:val="single"/>
        </w:rPr>
        <w:t>racist mobilizations</w:t>
      </w:r>
      <w:r w:rsidRPr="007B3DF7">
        <w:rPr>
          <w:highlight w:val="yellow"/>
          <w:u w:val="single"/>
        </w:rPr>
        <w:t xml:space="preserve"> </w:t>
      </w:r>
      <w:r w:rsidRPr="007B3DF7">
        <w:rPr>
          <w:u w:val="single"/>
        </w:rPr>
        <w:t>against scapegoats</w:t>
      </w:r>
      <w:r w:rsidRPr="007B3DF7">
        <w:rPr>
          <w:sz w:val="16"/>
          <w:szCs w:val="16"/>
        </w:rPr>
        <w:t xml:space="preserve">. 4) We are reaching limits to the extensive expansion of capitalism. Capitalism is like riding a bicycle: When you stop pedaling the bicycle, you fall over. If </w:t>
      </w:r>
      <w:r w:rsidRPr="007B3DF7">
        <w:rPr>
          <w:u w:val="single"/>
        </w:rPr>
        <w:t>the capitalist system</w:t>
      </w:r>
      <w:r w:rsidRPr="007B3DF7">
        <w:rPr>
          <w:sz w:val="16"/>
          <w:szCs w:val="16"/>
        </w:rPr>
        <w:t xml:space="preserve"> stops expanding outward, it enters crisis and </w:t>
      </w:r>
      <w:r w:rsidRPr="007B3DF7">
        <w:rPr>
          <w:b/>
          <w:u w:val="single"/>
        </w:rPr>
        <w:t>faces collapse</w:t>
      </w:r>
      <w:r w:rsidRPr="007B3DF7">
        <w:rPr>
          <w:sz w:val="16"/>
          <w:szCs w:val="16"/>
        </w:rPr>
        <w:t xml:space="preserve">. In each earlier structural crisis, the system went through a new round of extensive expansion -- from waves of colonial conquest in earlier centuries, to the integration in the late 20th and early 21st centuries of the former socialist countries, China, </w:t>
      </w:r>
      <w:proofErr w:type="gramStart"/>
      <w:r w:rsidRPr="007B3DF7">
        <w:rPr>
          <w:sz w:val="16"/>
          <w:szCs w:val="16"/>
        </w:rPr>
        <w:t>India</w:t>
      </w:r>
      <w:proofErr w:type="gramEnd"/>
      <w:r w:rsidRPr="007B3DF7">
        <w:rPr>
          <w:sz w:val="16"/>
          <w:szCs w:val="16"/>
        </w:rPr>
        <w:t xml:space="preserve"> and other areas that had been marginally outside the system. </w:t>
      </w:r>
      <w:r w:rsidRPr="007B3DF7">
        <w:rPr>
          <w:highlight w:val="yellow"/>
          <w:u w:val="single"/>
        </w:rPr>
        <w:t xml:space="preserve">There are </w:t>
      </w:r>
      <w:r w:rsidRPr="007B3DF7">
        <w:rPr>
          <w:b/>
          <w:highlight w:val="yellow"/>
          <w:u w:val="single"/>
        </w:rPr>
        <w:t>no longer</w:t>
      </w:r>
      <w:r w:rsidRPr="007B3DF7">
        <w:rPr>
          <w:sz w:val="16"/>
          <w:szCs w:val="16"/>
          <w:highlight w:val="yellow"/>
        </w:rPr>
        <w:t xml:space="preserve"> </w:t>
      </w:r>
      <w:r w:rsidRPr="007B3DF7">
        <w:rPr>
          <w:sz w:val="16"/>
          <w:szCs w:val="16"/>
        </w:rPr>
        <w:t xml:space="preserve">any </w:t>
      </w:r>
      <w:r w:rsidRPr="007B3DF7">
        <w:rPr>
          <w:b/>
          <w:highlight w:val="yellow"/>
          <w:u w:val="single"/>
        </w:rPr>
        <w:t>new territories</w:t>
      </w:r>
      <w:r w:rsidRPr="007B3DF7">
        <w:rPr>
          <w:highlight w:val="yellow"/>
          <w:u w:val="single"/>
        </w:rPr>
        <w:t xml:space="preserve"> to integrate</w:t>
      </w:r>
      <w:r w:rsidRPr="007B3DF7">
        <w:rPr>
          <w:u w:val="single"/>
        </w:rPr>
        <w:t xml:space="preserve"> into world capitalism</w:t>
      </w:r>
      <w:r w:rsidRPr="007B3DF7">
        <w:rPr>
          <w:sz w:val="16"/>
          <w:szCs w:val="16"/>
        </w:rPr>
        <w:t xml:space="preserve">. Meanwhile, </w:t>
      </w:r>
      <w:r w:rsidRPr="007B3DF7">
        <w:rPr>
          <w:u w:val="single"/>
        </w:rPr>
        <w:t>the privatization of education</w:t>
      </w:r>
      <w:r w:rsidRPr="007B3DF7">
        <w:rPr>
          <w:sz w:val="16"/>
          <w:szCs w:val="16"/>
        </w:rPr>
        <w:t xml:space="preserve">, health care, utilities, </w:t>
      </w:r>
      <w:r w:rsidRPr="007B3DF7">
        <w:rPr>
          <w:u w:val="single"/>
        </w:rPr>
        <w:t xml:space="preserve">basic </w:t>
      </w:r>
      <w:proofErr w:type="gramStart"/>
      <w:r w:rsidRPr="007B3DF7">
        <w:rPr>
          <w:u w:val="single"/>
        </w:rPr>
        <w:t>services</w:t>
      </w:r>
      <w:proofErr w:type="gramEnd"/>
      <w:r w:rsidRPr="007B3DF7">
        <w:rPr>
          <w:u w:val="single"/>
        </w:rPr>
        <w:t xml:space="preserve"> and</w:t>
      </w:r>
      <w:r w:rsidRPr="007B3DF7">
        <w:rPr>
          <w:sz w:val="16"/>
          <w:szCs w:val="16"/>
        </w:rPr>
        <w:t xml:space="preserve"> public </w:t>
      </w:r>
      <w:r w:rsidRPr="007B3DF7">
        <w:rPr>
          <w:u w:val="single"/>
        </w:rPr>
        <w:t>land are turning those spaces</w:t>
      </w:r>
      <w:r w:rsidRPr="007B3DF7">
        <w:rPr>
          <w:sz w:val="16"/>
          <w:szCs w:val="16"/>
        </w:rPr>
        <w:t xml:space="preserve"> in global society that were outside of capital's control </w:t>
      </w:r>
      <w:r w:rsidRPr="007B3DF7">
        <w:rPr>
          <w:u w:val="single"/>
        </w:rPr>
        <w:t>into "spaces of capital</w:t>
      </w:r>
      <w:r w:rsidRPr="007B3DF7">
        <w:rPr>
          <w:sz w:val="16"/>
          <w:szCs w:val="16"/>
        </w:rPr>
        <w:t xml:space="preserve">." Even poverty has been turned into a commodity. </w:t>
      </w:r>
      <w:r w:rsidRPr="007B3DF7">
        <w:rPr>
          <w:b/>
          <w:u w:val="single"/>
        </w:rPr>
        <w:t>What is there left to commodify?</w:t>
      </w:r>
      <w:r w:rsidRPr="007B3DF7">
        <w:rPr>
          <w:sz w:val="16"/>
          <w:szCs w:val="16"/>
        </w:rPr>
        <w:t xml:space="preserve"> Where can the system now expand? </w:t>
      </w:r>
      <w:r w:rsidRPr="007B3DF7">
        <w:rPr>
          <w:highlight w:val="yellow"/>
          <w:u w:val="single"/>
        </w:rPr>
        <w:t>With</w:t>
      </w:r>
      <w:r w:rsidRPr="007B3DF7">
        <w:rPr>
          <w:u w:val="single"/>
        </w:rPr>
        <w:t xml:space="preserve"> the </w:t>
      </w:r>
      <w:r w:rsidRPr="007B3DF7">
        <w:rPr>
          <w:highlight w:val="yellow"/>
          <w:u w:val="single"/>
        </w:rPr>
        <w:t xml:space="preserve">limits to expansion comes a </w:t>
      </w:r>
      <w:r w:rsidRPr="007B3DF7">
        <w:rPr>
          <w:b/>
          <w:highlight w:val="yellow"/>
          <w:u w:val="single"/>
        </w:rPr>
        <w:t>turn toward militarized accumulation</w:t>
      </w:r>
      <w:r w:rsidRPr="007B3DF7">
        <w:rPr>
          <w:sz w:val="16"/>
          <w:szCs w:val="16"/>
        </w:rPr>
        <w:t xml:space="preserve"> -- </w:t>
      </w:r>
      <w:r w:rsidRPr="007B3DF7">
        <w:rPr>
          <w:b/>
          <w:highlight w:val="yellow"/>
          <w:u w:val="single"/>
        </w:rPr>
        <w:t>making wars</w:t>
      </w:r>
      <w:r w:rsidRPr="007B3DF7">
        <w:rPr>
          <w:u w:val="single"/>
        </w:rPr>
        <w:t xml:space="preserve"> of endless destruction and reconstruction</w:t>
      </w:r>
      <w:r w:rsidRPr="007B3DF7">
        <w:rPr>
          <w:sz w:val="16"/>
          <w:szCs w:val="16"/>
        </w:rPr>
        <w:t xml:space="preserve"> and expanding the militarization of social and political institutions </w:t>
      </w:r>
      <w:proofErr w:type="gramStart"/>
      <w:r w:rsidRPr="007B3DF7">
        <w:rPr>
          <w:sz w:val="16"/>
          <w:szCs w:val="16"/>
        </w:rPr>
        <w:t xml:space="preserve">so as </w:t>
      </w:r>
      <w:r w:rsidRPr="007B3DF7">
        <w:rPr>
          <w:highlight w:val="yellow"/>
          <w:u w:val="single"/>
        </w:rPr>
        <w:t>to</w:t>
      </w:r>
      <w:proofErr w:type="gramEnd"/>
      <w:r w:rsidRPr="007B3DF7">
        <w:rPr>
          <w:sz w:val="16"/>
          <w:szCs w:val="16"/>
        </w:rPr>
        <w:t xml:space="preserve"> continue to </w:t>
      </w:r>
      <w:r w:rsidRPr="007B3DF7">
        <w:rPr>
          <w:b/>
          <w:highlight w:val="yellow"/>
          <w:u w:val="single"/>
        </w:rPr>
        <w:t>generate new opportunities</w:t>
      </w:r>
      <w:r w:rsidRPr="007B3DF7">
        <w:rPr>
          <w:u w:val="single"/>
        </w:rPr>
        <w:t xml:space="preserve"> for accumulation in the face of stagnation</w:t>
      </w:r>
      <w:r w:rsidRPr="007B3DF7">
        <w:rPr>
          <w:sz w:val="16"/>
          <w:szCs w:val="16"/>
        </w:rPr>
        <w:t xml:space="preserve">. 5) </w:t>
      </w:r>
      <w:r w:rsidRPr="007B3DF7">
        <w:rPr>
          <w:u w:val="single"/>
        </w:rPr>
        <w:t>There is the rise of</w:t>
      </w:r>
      <w:r w:rsidRPr="007B3DF7">
        <w:rPr>
          <w:sz w:val="16"/>
          <w:szCs w:val="16"/>
        </w:rPr>
        <w:t xml:space="preserve"> a vast surplus population inhabiting </w:t>
      </w:r>
      <w:r w:rsidRPr="007B3DF7">
        <w:rPr>
          <w:u w:val="single"/>
        </w:rPr>
        <w:t>a "</w:t>
      </w:r>
      <w:r w:rsidRPr="007B3DF7">
        <w:rPr>
          <w:b/>
          <w:u w:val="single"/>
        </w:rPr>
        <w:t>planet of slums</w:t>
      </w:r>
      <w:r w:rsidRPr="007B3DF7">
        <w:rPr>
          <w:u w:val="single"/>
        </w:rPr>
        <w:t>," alienated from the</w:t>
      </w:r>
      <w:r w:rsidRPr="007B3DF7">
        <w:rPr>
          <w:sz w:val="16"/>
          <w:szCs w:val="16"/>
        </w:rPr>
        <w:t xml:space="preserve"> productive </w:t>
      </w:r>
      <w:r w:rsidRPr="007B3DF7">
        <w:rPr>
          <w:u w:val="single"/>
        </w:rPr>
        <w:t>economy, thrown into the margins and subject to</w:t>
      </w:r>
      <w:r w:rsidRPr="007B3DF7">
        <w:rPr>
          <w:sz w:val="16"/>
          <w:szCs w:val="16"/>
        </w:rPr>
        <w:t xml:space="preserve"> these </w:t>
      </w:r>
      <w:r w:rsidRPr="007B3DF7">
        <w:rPr>
          <w:u w:val="single"/>
        </w:rPr>
        <w:t>sophisticated systems of</w:t>
      </w:r>
      <w:r w:rsidRPr="007B3DF7">
        <w:rPr>
          <w:sz w:val="16"/>
          <w:szCs w:val="16"/>
        </w:rPr>
        <w:t xml:space="preserve"> social control and </w:t>
      </w:r>
      <w:r w:rsidRPr="007B3DF7">
        <w:rPr>
          <w:u w:val="single"/>
        </w:rPr>
        <w:t>destruction</w:t>
      </w:r>
      <w:r w:rsidRPr="007B3DF7">
        <w:rPr>
          <w:sz w:val="16"/>
          <w:szCs w:val="16"/>
        </w:rPr>
        <w:t xml:space="preserve">. Global </w:t>
      </w:r>
      <w:r w:rsidRPr="007B3DF7">
        <w:rPr>
          <w:u w:val="single"/>
        </w:rPr>
        <w:t xml:space="preserve">capitalism has </w:t>
      </w:r>
      <w:r w:rsidRPr="007B3DF7">
        <w:rPr>
          <w:b/>
          <w:u w:val="single"/>
        </w:rPr>
        <w:t>no</w:t>
      </w:r>
      <w:r w:rsidRPr="007B3DF7">
        <w:rPr>
          <w:sz w:val="16"/>
          <w:szCs w:val="16"/>
        </w:rPr>
        <w:t xml:space="preserve"> direct </w:t>
      </w:r>
      <w:r w:rsidRPr="007B3DF7">
        <w:rPr>
          <w:b/>
          <w:u w:val="single"/>
        </w:rPr>
        <w:t>use for surplus humanity</w:t>
      </w:r>
      <w:r w:rsidRPr="007B3DF7">
        <w:rPr>
          <w:sz w:val="16"/>
          <w:szCs w:val="16"/>
        </w:rPr>
        <w:t xml:space="preserve">. But indirectly, </w:t>
      </w:r>
      <w:r w:rsidRPr="007B3DF7">
        <w:rPr>
          <w:u w:val="single"/>
        </w:rPr>
        <w:t>it</w:t>
      </w:r>
      <w:r w:rsidRPr="007B3DF7">
        <w:rPr>
          <w:sz w:val="16"/>
          <w:szCs w:val="16"/>
        </w:rPr>
        <w:t xml:space="preserve"> holds wages down everywhere and </w:t>
      </w:r>
      <w:r w:rsidRPr="007B3DF7">
        <w:rPr>
          <w:u w:val="single"/>
        </w:rPr>
        <w:t xml:space="preserve">makes new systems of </w:t>
      </w:r>
      <w:r w:rsidRPr="007B3DF7">
        <w:rPr>
          <w:b/>
          <w:u w:val="single"/>
        </w:rPr>
        <w:t>21st century slavery</w:t>
      </w:r>
      <w:r w:rsidRPr="007B3DF7">
        <w:rPr>
          <w:u w:val="single"/>
        </w:rPr>
        <w:t xml:space="preserve"> possible</w:t>
      </w:r>
      <w:r w:rsidRPr="007B3DF7">
        <w:rPr>
          <w:sz w:val="16"/>
          <w:szCs w:val="16"/>
        </w:rPr>
        <w:t xml:space="preserve">. </w:t>
      </w:r>
      <w:r w:rsidRPr="007B3DF7">
        <w:rPr>
          <w:u w:val="single"/>
        </w:rPr>
        <w:t>These</w:t>
      </w:r>
      <w:r w:rsidRPr="007B3DF7">
        <w:rPr>
          <w:sz w:val="16"/>
          <w:szCs w:val="16"/>
        </w:rPr>
        <w:t xml:space="preserve"> systems </w:t>
      </w:r>
      <w:r w:rsidRPr="007B3DF7">
        <w:rPr>
          <w:u w:val="single"/>
        </w:rPr>
        <w:t>include prison labor</w:t>
      </w:r>
      <w:r w:rsidRPr="007B3DF7">
        <w:rPr>
          <w:sz w:val="16"/>
          <w:szCs w:val="16"/>
        </w:rPr>
        <w:t xml:space="preserve">, the </w:t>
      </w:r>
      <w:r w:rsidRPr="007B3DF7">
        <w:rPr>
          <w:u w:val="single"/>
        </w:rPr>
        <w:t>forced recruitment of miners at gunpoint</w:t>
      </w:r>
      <w:r w:rsidRPr="007B3DF7">
        <w:rPr>
          <w:sz w:val="16"/>
          <w:szCs w:val="16"/>
        </w:rPr>
        <w:t xml:space="preserve"> by warlords </w:t>
      </w:r>
      <w:r w:rsidRPr="007B3DF7">
        <w:rPr>
          <w:u w:val="single"/>
        </w:rPr>
        <w:t>contracted by</w:t>
      </w:r>
      <w:r w:rsidRPr="007B3DF7">
        <w:rPr>
          <w:sz w:val="16"/>
          <w:szCs w:val="16"/>
        </w:rPr>
        <w:t xml:space="preserve"> global </w:t>
      </w:r>
      <w:r w:rsidRPr="007B3DF7">
        <w:rPr>
          <w:u w:val="single"/>
        </w:rPr>
        <w:t>corporations</w:t>
      </w:r>
      <w:r w:rsidRPr="007B3DF7">
        <w:rPr>
          <w:sz w:val="16"/>
          <w:szCs w:val="16"/>
        </w:rPr>
        <w:t xml:space="preserve"> to dig up valuable minerals in the Congo, </w:t>
      </w:r>
      <w:proofErr w:type="gramStart"/>
      <w:r w:rsidRPr="007B3DF7">
        <w:rPr>
          <w:u w:val="single"/>
        </w:rPr>
        <w:t>sweatshops</w:t>
      </w:r>
      <w:proofErr w:type="gramEnd"/>
      <w:r w:rsidRPr="007B3DF7">
        <w:rPr>
          <w:u w:val="single"/>
        </w:rPr>
        <w:t xml:space="preserve"> and exploited immigrant communities</w:t>
      </w:r>
      <w:r w:rsidRPr="007B3DF7">
        <w:rPr>
          <w:sz w:val="16"/>
          <w:szCs w:val="16"/>
        </w:rPr>
        <w:t xml:space="preserve"> (including the rising tide of immigrant female caregivers for affluent populations). Furthermore, </w:t>
      </w:r>
      <w:r w:rsidRPr="007B3DF7">
        <w:rPr>
          <w:u w:val="single"/>
        </w:rPr>
        <w:t>the global working class is experiencing</w:t>
      </w:r>
      <w:r w:rsidRPr="007B3DF7">
        <w:rPr>
          <w:sz w:val="16"/>
          <w:szCs w:val="16"/>
        </w:rPr>
        <w:t xml:space="preserve"> accelerated "</w:t>
      </w:r>
      <w:proofErr w:type="spellStart"/>
      <w:r w:rsidRPr="007B3DF7">
        <w:rPr>
          <w:b/>
          <w:u w:val="single"/>
        </w:rPr>
        <w:t>precariatization</w:t>
      </w:r>
      <w:proofErr w:type="spellEnd"/>
      <w:r w:rsidRPr="007B3DF7">
        <w:rPr>
          <w:sz w:val="16"/>
          <w:szCs w:val="16"/>
        </w:rPr>
        <w:t xml:space="preserve">." </w:t>
      </w:r>
      <w:r w:rsidRPr="007B3DF7">
        <w:rPr>
          <w:u w:val="single"/>
        </w:rPr>
        <w:t>The</w:t>
      </w:r>
      <w:r w:rsidRPr="007B3DF7">
        <w:rPr>
          <w:sz w:val="16"/>
          <w:szCs w:val="16"/>
        </w:rPr>
        <w:t xml:space="preserve"> "new </w:t>
      </w:r>
      <w:r w:rsidRPr="007B3DF7">
        <w:rPr>
          <w:u w:val="single"/>
        </w:rPr>
        <w:t>precariat" refers to the proletariat that faces</w:t>
      </w:r>
      <w:r w:rsidRPr="007B3DF7">
        <w:rPr>
          <w:sz w:val="16"/>
          <w:szCs w:val="16"/>
        </w:rPr>
        <w:t xml:space="preserve"> capital under </w:t>
      </w:r>
      <w:r w:rsidRPr="007B3DF7">
        <w:rPr>
          <w:u w:val="single"/>
        </w:rPr>
        <w:t>today's unstable</w:t>
      </w:r>
      <w:r w:rsidRPr="007B3DF7">
        <w:rPr>
          <w:sz w:val="16"/>
          <w:szCs w:val="16"/>
        </w:rPr>
        <w:t xml:space="preserve"> and precarious </w:t>
      </w:r>
      <w:r w:rsidRPr="007B3DF7">
        <w:rPr>
          <w:u w:val="single"/>
        </w:rPr>
        <w:t>labor relations</w:t>
      </w:r>
      <w:r w:rsidRPr="007B3DF7">
        <w:rPr>
          <w:sz w:val="16"/>
          <w:szCs w:val="16"/>
        </w:rPr>
        <w:t xml:space="preserve"> -- informalization, casualization, part-time, temp, </w:t>
      </w:r>
      <w:proofErr w:type="gramStart"/>
      <w:r w:rsidRPr="007B3DF7">
        <w:rPr>
          <w:sz w:val="16"/>
          <w:szCs w:val="16"/>
        </w:rPr>
        <w:t>immigrant</w:t>
      </w:r>
      <w:proofErr w:type="gramEnd"/>
      <w:r w:rsidRPr="007B3DF7">
        <w:rPr>
          <w:sz w:val="16"/>
          <w:szCs w:val="16"/>
        </w:rPr>
        <w:t xml:space="preserve"> and contract labor. </w:t>
      </w:r>
      <w:r w:rsidRPr="007B3DF7">
        <w:rPr>
          <w:u w:val="single"/>
        </w:rPr>
        <w:t>As communities are uprooted</w:t>
      </w:r>
      <w:r w:rsidRPr="007B3DF7">
        <w:rPr>
          <w:sz w:val="16"/>
          <w:szCs w:val="16"/>
        </w:rPr>
        <w:t xml:space="preserve"> everywhere, </w:t>
      </w:r>
      <w:r w:rsidRPr="007B3DF7">
        <w:rPr>
          <w:u w:val="single"/>
        </w:rPr>
        <w:t xml:space="preserve">there is a </w:t>
      </w:r>
      <w:r w:rsidRPr="007B3DF7">
        <w:rPr>
          <w:b/>
          <w:u w:val="single"/>
        </w:rPr>
        <w:t>rising</w:t>
      </w:r>
      <w:r w:rsidRPr="007B3DF7">
        <w:rPr>
          <w:sz w:val="16"/>
          <w:szCs w:val="16"/>
        </w:rPr>
        <w:t xml:space="preserve"> reserve </w:t>
      </w:r>
      <w:r w:rsidRPr="007B3DF7">
        <w:rPr>
          <w:b/>
          <w:u w:val="single"/>
        </w:rPr>
        <w:t>army of immigrant labor</w:t>
      </w:r>
      <w:r w:rsidRPr="007B3DF7">
        <w:rPr>
          <w:sz w:val="16"/>
          <w:szCs w:val="16"/>
        </w:rPr>
        <w:t xml:space="preserve">. The global working class is becoming divided into citizen and immigrant workers. The latter are particularly attractive to transnational capital, as the lack of citizenship rights makes them particularly vulnerable, and therefore, exploitable. </w:t>
      </w:r>
      <w:r w:rsidRPr="007B3DF7">
        <w:rPr>
          <w:u w:val="single"/>
        </w:rPr>
        <w:t xml:space="preserve">The challenge for dominant groups is </w:t>
      </w:r>
      <w:r w:rsidRPr="007B3DF7">
        <w:rPr>
          <w:b/>
          <w:u w:val="single"/>
        </w:rPr>
        <w:t>how to</w:t>
      </w:r>
      <w:r w:rsidRPr="007B3DF7">
        <w:rPr>
          <w:u w:val="single"/>
        </w:rPr>
        <w:t xml:space="preserve"> </w:t>
      </w:r>
      <w:r w:rsidRPr="007B3DF7">
        <w:rPr>
          <w:b/>
          <w:u w:val="single"/>
        </w:rPr>
        <w:t>contain the real</w:t>
      </w:r>
      <w:r w:rsidRPr="007B3DF7">
        <w:rPr>
          <w:sz w:val="16"/>
          <w:szCs w:val="16"/>
        </w:rPr>
        <w:t xml:space="preserve"> and potential </w:t>
      </w:r>
      <w:r w:rsidRPr="007B3DF7">
        <w:rPr>
          <w:b/>
          <w:u w:val="single"/>
        </w:rPr>
        <w:t>rebellion</w:t>
      </w:r>
      <w:r w:rsidRPr="007B3DF7">
        <w:rPr>
          <w:u w:val="single"/>
        </w:rPr>
        <w:t xml:space="preserve"> of surplus humanity</w:t>
      </w:r>
      <w:r w:rsidRPr="007B3DF7">
        <w:rPr>
          <w:sz w:val="16"/>
          <w:szCs w:val="16"/>
        </w:rPr>
        <w:t xml:space="preserve">, the </w:t>
      </w:r>
      <w:r w:rsidRPr="007B3DF7">
        <w:rPr>
          <w:u w:val="single"/>
        </w:rPr>
        <w:t xml:space="preserve">immigrant </w:t>
      </w:r>
      <w:proofErr w:type="gramStart"/>
      <w:r w:rsidRPr="007B3DF7">
        <w:rPr>
          <w:u w:val="single"/>
        </w:rPr>
        <w:t>workforce</w:t>
      </w:r>
      <w:proofErr w:type="gramEnd"/>
      <w:r w:rsidRPr="007B3DF7">
        <w:rPr>
          <w:u w:val="single"/>
        </w:rPr>
        <w:t xml:space="preserve"> and the precariat</w:t>
      </w:r>
      <w:r w:rsidRPr="007B3DF7">
        <w:rPr>
          <w:sz w:val="16"/>
          <w:szCs w:val="16"/>
        </w:rPr>
        <w:t xml:space="preserve">. How can they contain the explosive contradictions of this system? The </w:t>
      </w:r>
      <w:r w:rsidRPr="007B3DF7">
        <w:rPr>
          <w:u w:val="single"/>
        </w:rPr>
        <w:t xml:space="preserve">21st century megacities become the </w:t>
      </w:r>
      <w:r w:rsidRPr="007B3DF7">
        <w:rPr>
          <w:b/>
          <w:u w:val="single"/>
        </w:rPr>
        <w:t>battlegrounds between mass resistance</w:t>
      </w:r>
      <w:r w:rsidRPr="007B3DF7">
        <w:rPr>
          <w:sz w:val="16"/>
          <w:szCs w:val="16"/>
        </w:rPr>
        <w:t xml:space="preserve"> movements </w:t>
      </w:r>
      <w:r w:rsidRPr="007B3DF7">
        <w:rPr>
          <w:b/>
          <w:u w:val="single"/>
        </w:rPr>
        <w:t>and</w:t>
      </w:r>
      <w:r w:rsidRPr="007B3DF7">
        <w:rPr>
          <w:sz w:val="16"/>
          <w:szCs w:val="16"/>
        </w:rPr>
        <w:t xml:space="preserve"> the new systems of </w:t>
      </w:r>
      <w:r w:rsidRPr="007B3DF7">
        <w:rPr>
          <w:b/>
          <w:u w:val="single"/>
        </w:rPr>
        <w:t>mass repression</w:t>
      </w:r>
      <w:r w:rsidRPr="007B3DF7">
        <w:rPr>
          <w:sz w:val="16"/>
          <w:szCs w:val="16"/>
        </w:rPr>
        <w:t xml:space="preserve">. Some </w:t>
      </w:r>
      <w:r w:rsidRPr="007B3DF7">
        <w:rPr>
          <w:u w:val="single"/>
        </w:rPr>
        <w:t>populations</w:t>
      </w:r>
      <w:r w:rsidRPr="007B3DF7">
        <w:rPr>
          <w:sz w:val="16"/>
          <w:szCs w:val="16"/>
        </w:rPr>
        <w:t xml:space="preserve"> in these cities (</w:t>
      </w:r>
      <w:proofErr w:type="gramStart"/>
      <w:r w:rsidRPr="007B3DF7">
        <w:rPr>
          <w:sz w:val="16"/>
          <w:szCs w:val="16"/>
        </w:rPr>
        <w:t>and also</w:t>
      </w:r>
      <w:proofErr w:type="gramEnd"/>
      <w:r w:rsidRPr="007B3DF7">
        <w:rPr>
          <w:sz w:val="16"/>
          <w:szCs w:val="16"/>
        </w:rPr>
        <w:t xml:space="preserve"> in abandoned countryside) </w:t>
      </w:r>
      <w:r w:rsidRPr="007B3DF7">
        <w:rPr>
          <w:u w:val="single"/>
        </w:rPr>
        <w:t xml:space="preserve">are at risk of </w:t>
      </w:r>
      <w:r w:rsidRPr="007B3DF7">
        <w:rPr>
          <w:b/>
          <w:u w:val="single"/>
        </w:rPr>
        <w:t>genocide</w:t>
      </w:r>
      <w:r w:rsidRPr="007B3DF7">
        <w:rPr>
          <w:u w:val="single"/>
        </w:rPr>
        <w:t>, such as</w:t>
      </w:r>
      <w:r w:rsidRPr="007B3DF7">
        <w:rPr>
          <w:sz w:val="16"/>
          <w:szCs w:val="16"/>
        </w:rPr>
        <w:t xml:space="preserve"> those </w:t>
      </w:r>
      <w:r w:rsidRPr="007B3DF7">
        <w:rPr>
          <w:u w:val="single"/>
        </w:rPr>
        <w:t>in Gaza</w:t>
      </w:r>
      <w:r w:rsidRPr="007B3DF7">
        <w:rPr>
          <w:sz w:val="16"/>
          <w:szCs w:val="16"/>
        </w:rPr>
        <w:t xml:space="preserve">, zones </w:t>
      </w:r>
      <w:r w:rsidRPr="007B3DF7">
        <w:rPr>
          <w:u w:val="single"/>
        </w:rPr>
        <w:t>in Somalia and Congo, and</w:t>
      </w:r>
      <w:r w:rsidRPr="007B3DF7">
        <w:rPr>
          <w:sz w:val="16"/>
          <w:szCs w:val="16"/>
        </w:rPr>
        <w:t xml:space="preserve"> swaths of </w:t>
      </w:r>
      <w:r w:rsidRPr="007B3DF7">
        <w:rPr>
          <w:u w:val="single"/>
        </w:rPr>
        <w:t>Iraq and Syria</w:t>
      </w:r>
      <w:r w:rsidRPr="007B3DF7">
        <w:rPr>
          <w:sz w:val="16"/>
          <w:szCs w:val="16"/>
        </w:rPr>
        <w:t xml:space="preserve">. 6) There is a disjuncture between a globalizing economy and a nation-state-based system of political authority. Transnational </w:t>
      </w:r>
      <w:r w:rsidRPr="007B3DF7">
        <w:rPr>
          <w:u w:val="single"/>
        </w:rPr>
        <w:t>state apparatuses</w:t>
      </w:r>
      <w:r w:rsidRPr="007B3DF7">
        <w:rPr>
          <w:sz w:val="16"/>
          <w:szCs w:val="16"/>
        </w:rPr>
        <w:t xml:space="preserve"> are incipient and </w:t>
      </w:r>
      <w:r w:rsidRPr="007B3DF7">
        <w:rPr>
          <w:u w:val="single"/>
        </w:rPr>
        <w:t xml:space="preserve">do </w:t>
      </w:r>
      <w:r w:rsidRPr="007B3DF7">
        <w:rPr>
          <w:b/>
          <w:u w:val="single"/>
        </w:rPr>
        <w:t>not wield enough power</w:t>
      </w:r>
      <w:r w:rsidRPr="007B3DF7">
        <w:rPr>
          <w:sz w:val="16"/>
          <w:szCs w:val="16"/>
        </w:rPr>
        <w:t xml:space="preserve"> and authority </w:t>
      </w:r>
      <w:r w:rsidRPr="007B3DF7">
        <w:rPr>
          <w:b/>
          <w:u w:val="single"/>
        </w:rPr>
        <w:t>to</w:t>
      </w:r>
      <w:r w:rsidRPr="007B3DF7">
        <w:rPr>
          <w:sz w:val="16"/>
          <w:szCs w:val="16"/>
        </w:rPr>
        <w:t xml:space="preserve"> organize and </w:t>
      </w:r>
      <w:r w:rsidRPr="007B3DF7">
        <w:rPr>
          <w:b/>
          <w:u w:val="single"/>
        </w:rPr>
        <w:t>stabilize the system</w:t>
      </w:r>
      <w:r w:rsidRPr="007B3DF7">
        <w:rPr>
          <w:u w:val="single"/>
        </w:rPr>
        <w:t>, much less</w:t>
      </w:r>
      <w:r w:rsidRPr="007B3DF7">
        <w:rPr>
          <w:sz w:val="16"/>
          <w:szCs w:val="16"/>
        </w:rPr>
        <w:t xml:space="preserve"> to </w:t>
      </w:r>
      <w:r w:rsidRPr="007B3DF7">
        <w:rPr>
          <w:u w:val="single"/>
        </w:rPr>
        <w:t>impose regulations on runaway</w:t>
      </w:r>
      <w:r w:rsidRPr="007B3DF7">
        <w:rPr>
          <w:sz w:val="16"/>
          <w:szCs w:val="16"/>
        </w:rPr>
        <w:t xml:space="preserve"> transnational </w:t>
      </w:r>
      <w:r w:rsidRPr="007B3DF7">
        <w:rPr>
          <w:u w:val="single"/>
        </w:rPr>
        <w:t>capital</w:t>
      </w:r>
      <w:r w:rsidRPr="007B3DF7">
        <w:rPr>
          <w:sz w:val="16"/>
          <w:szCs w:val="16"/>
        </w:rPr>
        <w:t xml:space="preserve">. </w:t>
      </w:r>
      <w:r w:rsidRPr="007B3DF7">
        <w:rPr>
          <w:highlight w:val="yellow"/>
          <w:u w:val="single"/>
        </w:rPr>
        <w:t>In the wake of</w:t>
      </w:r>
      <w:r w:rsidRPr="007B3DF7">
        <w:rPr>
          <w:u w:val="single"/>
        </w:rPr>
        <w:t xml:space="preserve"> the 20</w:t>
      </w:r>
      <w:r w:rsidRPr="007B3DF7">
        <w:rPr>
          <w:highlight w:val="yellow"/>
          <w:u w:val="single"/>
        </w:rPr>
        <w:t>08</w:t>
      </w:r>
      <w:r w:rsidRPr="007B3DF7">
        <w:rPr>
          <w:sz w:val="16"/>
          <w:szCs w:val="16"/>
        </w:rPr>
        <w:t xml:space="preserve"> financial </w:t>
      </w:r>
      <w:r w:rsidRPr="007B3DF7">
        <w:rPr>
          <w:u w:val="single"/>
        </w:rPr>
        <w:t>collapse</w:t>
      </w:r>
      <w:r w:rsidRPr="007B3DF7">
        <w:rPr>
          <w:sz w:val="16"/>
          <w:szCs w:val="16"/>
        </w:rPr>
        <w:t xml:space="preserve">, for instance, the </w:t>
      </w:r>
      <w:r w:rsidRPr="007B3DF7">
        <w:rPr>
          <w:u w:val="single"/>
        </w:rPr>
        <w:t xml:space="preserve">governments of </w:t>
      </w:r>
      <w:r w:rsidRPr="007B3DF7">
        <w:rPr>
          <w:highlight w:val="yellow"/>
          <w:u w:val="single"/>
        </w:rPr>
        <w:t>the</w:t>
      </w:r>
      <w:r w:rsidRPr="007B3DF7">
        <w:rPr>
          <w:sz w:val="16"/>
          <w:szCs w:val="16"/>
        </w:rPr>
        <w:t xml:space="preserve"> G-8 and </w:t>
      </w:r>
      <w:r w:rsidRPr="007B3DF7">
        <w:rPr>
          <w:highlight w:val="yellow"/>
          <w:u w:val="single"/>
        </w:rPr>
        <w:t xml:space="preserve">G-20 </w:t>
      </w:r>
      <w:r w:rsidRPr="007B3DF7">
        <w:rPr>
          <w:u w:val="single"/>
        </w:rPr>
        <w:t xml:space="preserve">were </w:t>
      </w:r>
      <w:r w:rsidRPr="007B3DF7">
        <w:rPr>
          <w:b/>
          <w:highlight w:val="yellow"/>
          <w:u w:val="single"/>
        </w:rPr>
        <w:t>unable to impose</w:t>
      </w:r>
      <w:r w:rsidRPr="007B3DF7">
        <w:rPr>
          <w:b/>
          <w:u w:val="single"/>
        </w:rPr>
        <w:t xml:space="preserve"> transnational </w:t>
      </w:r>
      <w:r w:rsidRPr="007B3DF7">
        <w:rPr>
          <w:b/>
          <w:highlight w:val="yellow"/>
          <w:u w:val="single"/>
        </w:rPr>
        <w:t>regulation</w:t>
      </w:r>
      <w:r w:rsidRPr="007B3DF7">
        <w:rPr>
          <w:u w:val="single"/>
        </w:rPr>
        <w:t xml:space="preserve"> on the</w:t>
      </w:r>
      <w:r w:rsidRPr="007B3DF7">
        <w:rPr>
          <w:sz w:val="16"/>
          <w:szCs w:val="16"/>
        </w:rPr>
        <w:t xml:space="preserve"> global </w:t>
      </w:r>
      <w:r w:rsidRPr="007B3DF7">
        <w:rPr>
          <w:u w:val="single"/>
        </w:rPr>
        <w:t>financial system, despite</w:t>
      </w:r>
      <w:r w:rsidRPr="007B3DF7">
        <w:rPr>
          <w:sz w:val="16"/>
          <w:szCs w:val="16"/>
        </w:rPr>
        <w:t xml:space="preserve"> a series of </w:t>
      </w:r>
      <w:r w:rsidRPr="007B3DF7">
        <w:rPr>
          <w:u w:val="single"/>
        </w:rPr>
        <w:t>emergency summits</w:t>
      </w:r>
      <w:r w:rsidRPr="007B3DF7">
        <w:rPr>
          <w:sz w:val="16"/>
          <w:szCs w:val="16"/>
        </w:rPr>
        <w:t xml:space="preserve"> to discuss such regulation. </w:t>
      </w:r>
      <w:r w:rsidRPr="007B3DF7">
        <w:rPr>
          <w:u w:val="single"/>
        </w:rPr>
        <w:t>Elites</w:t>
      </w:r>
      <w:r w:rsidRPr="007B3DF7">
        <w:rPr>
          <w:sz w:val="16"/>
          <w:szCs w:val="16"/>
        </w:rPr>
        <w:t xml:space="preserve"> historically </w:t>
      </w:r>
      <w:r w:rsidRPr="007B3DF7">
        <w:rPr>
          <w:u w:val="single"/>
        </w:rPr>
        <w:t>have attempted to resolve</w:t>
      </w:r>
      <w:r w:rsidRPr="007B3DF7">
        <w:rPr>
          <w:sz w:val="16"/>
          <w:szCs w:val="16"/>
        </w:rPr>
        <w:t xml:space="preserve"> the problems of </w:t>
      </w:r>
      <w:r w:rsidRPr="007B3DF7">
        <w:rPr>
          <w:u w:val="single"/>
        </w:rPr>
        <w:t>over-accumulation by</w:t>
      </w:r>
      <w:r w:rsidRPr="007B3DF7">
        <w:rPr>
          <w:sz w:val="16"/>
          <w:szCs w:val="16"/>
        </w:rPr>
        <w:t xml:space="preserve"> state </w:t>
      </w:r>
      <w:r w:rsidRPr="007B3DF7">
        <w:rPr>
          <w:u w:val="single"/>
        </w:rPr>
        <w:t>policies that</w:t>
      </w:r>
      <w:r w:rsidRPr="007B3DF7">
        <w:rPr>
          <w:sz w:val="16"/>
          <w:szCs w:val="16"/>
        </w:rPr>
        <w:t xml:space="preserve"> can </w:t>
      </w:r>
      <w:r w:rsidRPr="007B3DF7">
        <w:rPr>
          <w:u w:val="single"/>
        </w:rPr>
        <w:t>regulate</w:t>
      </w:r>
      <w:r w:rsidRPr="007B3DF7">
        <w:rPr>
          <w:sz w:val="16"/>
          <w:szCs w:val="16"/>
        </w:rPr>
        <w:t xml:space="preserve"> the anarchy of </w:t>
      </w:r>
      <w:r w:rsidRPr="007B3DF7">
        <w:rPr>
          <w:u w:val="single"/>
        </w:rPr>
        <w:t>the market</w:t>
      </w:r>
      <w:r w:rsidRPr="007B3DF7">
        <w:rPr>
          <w:sz w:val="16"/>
          <w:szCs w:val="16"/>
        </w:rPr>
        <w:t xml:space="preserve">. </w:t>
      </w:r>
      <w:r w:rsidRPr="007B3DF7">
        <w:rPr>
          <w:u w:val="single"/>
        </w:rPr>
        <w:t>However</w:t>
      </w:r>
      <w:r w:rsidRPr="007B3DF7">
        <w:rPr>
          <w:sz w:val="16"/>
          <w:szCs w:val="16"/>
        </w:rPr>
        <w:t xml:space="preserve">, in recent decades, </w:t>
      </w:r>
      <w:r w:rsidRPr="007B3DF7">
        <w:rPr>
          <w:u w:val="single"/>
        </w:rPr>
        <w:t xml:space="preserve">transnational </w:t>
      </w:r>
      <w:r w:rsidRPr="007B3DF7">
        <w:rPr>
          <w:highlight w:val="yellow"/>
          <w:u w:val="single"/>
        </w:rPr>
        <w:t xml:space="preserve">capital has </w:t>
      </w:r>
      <w:r w:rsidRPr="007B3DF7">
        <w:rPr>
          <w:b/>
          <w:highlight w:val="yellow"/>
          <w:u w:val="single"/>
        </w:rPr>
        <w:t>broken free from</w:t>
      </w:r>
      <w:r w:rsidRPr="007B3DF7">
        <w:rPr>
          <w:sz w:val="16"/>
          <w:szCs w:val="16"/>
        </w:rPr>
        <w:t xml:space="preserve"> the </w:t>
      </w:r>
      <w:r w:rsidRPr="007B3DF7">
        <w:rPr>
          <w:b/>
          <w:highlight w:val="yellow"/>
          <w:u w:val="single"/>
        </w:rPr>
        <w:t>constraints</w:t>
      </w:r>
      <w:r w:rsidRPr="007B3DF7">
        <w:rPr>
          <w:u w:val="single"/>
        </w:rPr>
        <w:t xml:space="preserve"> imposed by the nation-state</w:t>
      </w:r>
      <w:r w:rsidRPr="007B3DF7">
        <w:rPr>
          <w:sz w:val="16"/>
          <w:szCs w:val="16"/>
        </w:rPr>
        <w:t xml:space="preserve">. The more "enlightened" elite representatives of </w:t>
      </w:r>
      <w:r w:rsidRPr="007B3DF7">
        <w:rPr>
          <w:u w:val="single"/>
        </w:rPr>
        <w:t>the</w:t>
      </w:r>
      <w:r w:rsidRPr="007B3DF7">
        <w:rPr>
          <w:sz w:val="16"/>
          <w:szCs w:val="16"/>
        </w:rPr>
        <w:t xml:space="preserve"> transnational </w:t>
      </w:r>
      <w:r w:rsidRPr="007B3DF7">
        <w:rPr>
          <w:u w:val="single"/>
        </w:rPr>
        <w:t>capitalist class are</w:t>
      </w:r>
      <w:r w:rsidRPr="007B3DF7">
        <w:rPr>
          <w:sz w:val="16"/>
          <w:szCs w:val="16"/>
        </w:rPr>
        <w:t xml:space="preserve"> now </w:t>
      </w:r>
      <w:r w:rsidRPr="007B3DF7">
        <w:rPr>
          <w:u w:val="single"/>
        </w:rPr>
        <w:t>clamoring</w:t>
      </w:r>
      <w:r w:rsidRPr="007B3DF7">
        <w:rPr>
          <w:sz w:val="16"/>
          <w:szCs w:val="16"/>
        </w:rPr>
        <w:t xml:space="preserve"> for transnational mechanisms of regulation that would allow the global ruling class </w:t>
      </w:r>
      <w:r w:rsidRPr="007B3DF7">
        <w:rPr>
          <w:u w:val="single"/>
        </w:rPr>
        <w:t xml:space="preserve">to reign in the </w:t>
      </w:r>
      <w:r w:rsidRPr="007B3DF7">
        <w:rPr>
          <w:b/>
          <w:u w:val="single"/>
        </w:rPr>
        <w:t>anarchy of the system</w:t>
      </w:r>
      <w:r w:rsidRPr="007B3DF7">
        <w:rPr>
          <w:sz w:val="16"/>
          <w:szCs w:val="16"/>
        </w:rPr>
        <w:t xml:space="preserve"> in the interests of saving global capitalism from itself </w:t>
      </w:r>
      <w:r w:rsidRPr="007B3DF7">
        <w:rPr>
          <w:u w:val="single"/>
        </w:rPr>
        <w:t>and</w:t>
      </w:r>
      <w:r w:rsidRPr="007B3DF7">
        <w:rPr>
          <w:sz w:val="16"/>
          <w:szCs w:val="16"/>
        </w:rPr>
        <w:t xml:space="preserve"> from </w:t>
      </w:r>
      <w:r w:rsidRPr="007B3DF7">
        <w:rPr>
          <w:b/>
          <w:u w:val="single"/>
        </w:rPr>
        <w:t>radical challenges from below</w:t>
      </w:r>
      <w:r w:rsidRPr="007B3DF7">
        <w:rPr>
          <w:sz w:val="16"/>
          <w:szCs w:val="16"/>
        </w:rPr>
        <w:t xml:space="preserve">.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w:t>
      </w:r>
      <w:proofErr w:type="gramStart"/>
      <w:r w:rsidRPr="007B3DF7">
        <w:rPr>
          <w:sz w:val="16"/>
          <w:szCs w:val="16"/>
        </w:rPr>
        <w:t>as a result of</w:t>
      </w:r>
      <w:proofErr w:type="gramEnd"/>
      <w:r w:rsidRPr="007B3DF7">
        <w:rPr>
          <w:sz w:val="16"/>
          <w:szCs w:val="16"/>
        </w:rPr>
        <w:t xml:space="preserve"> the enormous pressure exerted on it from the European Central Bank and private international creditors. The Systemic Critique of Global Capitalism A growing number of transnational elites themselves now recognize that any resolution to the global crisis must involve redistribution downward of income. However, in the viewpoint of those from below, a neo-Keynesian </w:t>
      </w:r>
      <w:r w:rsidRPr="007B3DF7">
        <w:rPr>
          <w:u w:val="single"/>
        </w:rPr>
        <w:t xml:space="preserve">redistribution within the prevailing corporate power structure is </w:t>
      </w:r>
      <w:r w:rsidRPr="007B3DF7">
        <w:rPr>
          <w:b/>
          <w:u w:val="single"/>
        </w:rPr>
        <w:t>not enough</w:t>
      </w:r>
      <w:r w:rsidRPr="007B3DF7">
        <w:rPr>
          <w:sz w:val="16"/>
          <w:szCs w:val="16"/>
        </w:rPr>
        <w:t xml:space="preserve">. </w:t>
      </w:r>
      <w:r w:rsidRPr="007B3DF7">
        <w:rPr>
          <w:u w:val="single"/>
        </w:rPr>
        <w:t>What is required is a</w:t>
      </w:r>
      <w:r w:rsidRPr="007B3DF7">
        <w:rPr>
          <w:sz w:val="16"/>
          <w:szCs w:val="16"/>
        </w:rPr>
        <w:t xml:space="preserve"> redistribution of power downward and </w:t>
      </w:r>
      <w:r w:rsidRPr="007B3DF7">
        <w:rPr>
          <w:b/>
          <w:u w:val="single"/>
        </w:rPr>
        <w:t>transformation toward a system</w:t>
      </w:r>
      <w:r w:rsidRPr="007B3DF7">
        <w:rPr>
          <w:u w:val="single"/>
        </w:rPr>
        <w:t xml:space="preserve"> in which social need trumps</w:t>
      </w:r>
      <w:r w:rsidRPr="007B3DF7">
        <w:rPr>
          <w:sz w:val="16"/>
          <w:szCs w:val="16"/>
        </w:rPr>
        <w:t xml:space="preserve"> private </w:t>
      </w:r>
      <w:r w:rsidRPr="007B3DF7">
        <w:rPr>
          <w:u w:val="single"/>
        </w:rPr>
        <w:t>profit</w:t>
      </w:r>
      <w:r w:rsidRPr="007B3DF7">
        <w:rPr>
          <w:sz w:val="16"/>
          <w:szCs w:val="16"/>
        </w:rPr>
        <w:t xml:space="preserve">. </w:t>
      </w:r>
      <w:r w:rsidRPr="007B3DF7">
        <w:rPr>
          <w:u w:val="single"/>
        </w:rPr>
        <w:t xml:space="preserve">A </w:t>
      </w:r>
      <w:r w:rsidRPr="007B3DF7">
        <w:rPr>
          <w:b/>
          <w:highlight w:val="yellow"/>
          <w:u w:val="single"/>
        </w:rPr>
        <w:t>global rebellion</w:t>
      </w:r>
      <w:r w:rsidRPr="007B3DF7">
        <w:rPr>
          <w:u w:val="single"/>
        </w:rPr>
        <w:t xml:space="preserve"> against the transnational capitalist class </w:t>
      </w:r>
      <w:r w:rsidRPr="007B3DF7">
        <w:rPr>
          <w:highlight w:val="yellow"/>
          <w:u w:val="single"/>
        </w:rPr>
        <w:t>has spread</w:t>
      </w:r>
      <w:r w:rsidRPr="007B3DF7">
        <w:rPr>
          <w:u w:val="single"/>
        </w:rPr>
        <w:t xml:space="preserve"> since</w:t>
      </w:r>
      <w:r w:rsidRPr="007B3DF7">
        <w:rPr>
          <w:sz w:val="16"/>
          <w:szCs w:val="16"/>
        </w:rPr>
        <w:t xml:space="preserve"> the financial collapse of </w:t>
      </w:r>
      <w:r w:rsidRPr="007B3DF7">
        <w:rPr>
          <w:u w:val="single"/>
        </w:rPr>
        <w:t>2008</w:t>
      </w:r>
      <w:r w:rsidRPr="007B3DF7">
        <w:rPr>
          <w:sz w:val="16"/>
          <w:szCs w:val="16"/>
        </w:rPr>
        <w:t xml:space="preserve">. Wherever one looks, </w:t>
      </w:r>
      <w:r w:rsidRPr="007B3DF7">
        <w:rPr>
          <w:u w:val="single"/>
        </w:rPr>
        <w:t xml:space="preserve">there is </w:t>
      </w:r>
      <w:r w:rsidRPr="007B3DF7">
        <w:rPr>
          <w:b/>
          <w:u w:val="single"/>
        </w:rPr>
        <w:t>popular</w:t>
      </w:r>
      <w:r w:rsidRPr="007B3DF7">
        <w:rPr>
          <w:u w:val="single"/>
        </w:rPr>
        <w:t xml:space="preserve">, </w:t>
      </w:r>
      <w:r w:rsidRPr="007B3DF7">
        <w:rPr>
          <w:b/>
          <w:u w:val="single"/>
        </w:rPr>
        <w:t>grassroots</w:t>
      </w:r>
      <w:r w:rsidRPr="007B3DF7">
        <w:rPr>
          <w:sz w:val="16"/>
          <w:szCs w:val="16"/>
        </w:rPr>
        <w:t xml:space="preserve"> and leftist </w:t>
      </w:r>
      <w:r w:rsidRPr="007B3DF7">
        <w:rPr>
          <w:b/>
          <w:u w:val="single"/>
        </w:rPr>
        <w:t>struggle</w:t>
      </w:r>
      <w:r w:rsidRPr="007B3DF7">
        <w:rPr>
          <w:u w:val="single"/>
        </w:rPr>
        <w:t xml:space="preserve">, and the rise of </w:t>
      </w:r>
      <w:r w:rsidRPr="007B3DF7">
        <w:rPr>
          <w:b/>
          <w:u w:val="single"/>
        </w:rPr>
        <w:t>new cultures of resistance</w:t>
      </w:r>
      <w:r w:rsidRPr="007B3DF7">
        <w:rPr>
          <w:u w:val="single"/>
        </w:rPr>
        <w:t>: the Arab Spring</w:t>
      </w:r>
      <w:r w:rsidRPr="007B3DF7">
        <w:rPr>
          <w:sz w:val="16"/>
          <w:szCs w:val="16"/>
        </w:rPr>
        <w:t xml:space="preserve">; the resurgence of </w:t>
      </w:r>
      <w:r w:rsidRPr="007B3DF7">
        <w:rPr>
          <w:u w:val="single"/>
        </w:rPr>
        <w:t>leftist politics in Greece, Spain and</w:t>
      </w:r>
      <w:r w:rsidRPr="007B3DF7">
        <w:rPr>
          <w:sz w:val="16"/>
          <w:szCs w:val="16"/>
        </w:rPr>
        <w:t xml:space="preserve"> elsewhere in </w:t>
      </w:r>
      <w:r w:rsidRPr="007B3DF7">
        <w:rPr>
          <w:u w:val="single"/>
        </w:rPr>
        <w:t>Europe</w:t>
      </w:r>
      <w:r w:rsidRPr="007B3DF7">
        <w:rPr>
          <w:sz w:val="16"/>
          <w:szCs w:val="16"/>
        </w:rPr>
        <w:t xml:space="preserve">; the tenacious resistance of </w:t>
      </w:r>
      <w:r w:rsidRPr="007B3DF7">
        <w:rPr>
          <w:u w:val="single"/>
        </w:rPr>
        <w:t>Mexican social movements</w:t>
      </w:r>
      <w:r w:rsidRPr="007B3DF7">
        <w:rPr>
          <w:sz w:val="16"/>
          <w:szCs w:val="16"/>
        </w:rPr>
        <w:t xml:space="preserve"> following the </w:t>
      </w:r>
      <w:proofErr w:type="spellStart"/>
      <w:r w:rsidRPr="007B3DF7">
        <w:rPr>
          <w:sz w:val="16"/>
          <w:szCs w:val="16"/>
        </w:rPr>
        <w:t>Ayotzinapa</w:t>
      </w:r>
      <w:proofErr w:type="spellEnd"/>
      <w:r w:rsidRPr="007B3DF7">
        <w:rPr>
          <w:sz w:val="16"/>
          <w:szCs w:val="16"/>
        </w:rPr>
        <w:t xml:space="preserve"> massacre of 2014; </w:t>
      </w:r>
      <w:r w:rsidRPr="007B3DF7">
        <w:rPr>
          <w:u w:val="single"/>
        </w:rPr>
        <w:t>the favela uprising in Brazil</w:t>
      </w:r>
      <w:r w:rsidRPr="007B3DF7">
        <w:rPr>
          <w:sz w:val="16"/>
          <w:szCs w:val="16"/>
        </w:rPr>
        <w:t xml:space="preserve"> against the government's World Cup and Olympic expulsion policies; the </w:t>
      </w:r>
      <w:r w:rsidRPr="007B3DF7">
        <w:rPr>
          <w:u w:val="single"/>
        </w:rPr>
        <w:t>student strikes in Chile</w:t>
      </w:r>
      <w:r w:rsidRPr="007B3DF7">
        <w:rPr>
          <w:sz w:val="16"/>
          <w:szCs w:val="16"/>
        </w:rPr>
        <w:t xml:space="preserve">; the remarkable surge in </w:t>
      </w:r>
      <w:r w:rsidRPr="007B3DF7">
        <w:rPr>
          <w:u w:val="single"/>
        </w:rPr>
        <w:t>the Chinese workers' movement</w:t>
      </w:r>
      <w:r w:rsidRPr="007B3DF7">
        <w:rPr>
          <w:sz w:val="16"/>
          <w:szCs w:val="16"/>
        </w:rPr>
        <w:t xml:space="preserve">; the shack dwellers and other </w:t>
      </w:r>
      <w:r w:rsidRPr="007B3DF7">
        <w:rPr>
          <w:u w:val="single"/>
        </w:rPr>
        <w:t>poor people's campaigns in South Africa; Occupy Wall Street, the immigrant rights movement, Black Lives Matter, fast food workers' struggle and</w:t>
      </w:r>
      <w:r w:rsidRPr="007B3DF7">
        <w:rPr>
          <w:sz w:val="16"/>
          <w:szCs w:val="16"/>
        </w:rPr>
        <w:t xml:space="preserve"> the mobilization around </w:t>
      </w:r>
      <w:r w:rsidRPr="007B3DF7">
        <w:rPr>
          <w:u w:val="single"/>
        </w:rPr>
        <w:t>the Bernie Sanders</w:t>
      </w:r>
      <w:r w:rsidRPr="007B3DF7">
        <w:rPr>
          <w:sz w:val="16"/>
          <w:szCs w:val="16"/>
        </w:rPr>
        <w:t xml:space="preserve"> presidential </w:t>
      </w:r>
      <w:r w:rsidRPr="007B3DF7">
        <w:rPr>
          <w:u w:val="single"/>
        </w:rPr>
        <w:t>campaign</w:t>
      </w:r>
      <w:r w:rsidRPr="007B3DF7">
        <w:rPr>
          <w:sz w:val="16"/>
          <w:szCs w:val="16"/>
        </w:rPr>
        <w:t xml:space="preserve"> in the United States. This global revolt is spread unevenly and faces many challenges. A number of these struggles, moreover, have suffered setbacks, such as the Greek working-class movement and, tragically, the Arab Spring. What type of a transformation is viable, and how do we achieve it? How we interpret the global crisis is itself a matter of vital importance as politics polarize worldwide between a neofascist and a popular response. </w:t>
      </w:r>
      <w:r w:rsidRPr="007B3DF7">
        <w:rPr>
          <w:u w:val="single"/>
        </w:rPr>
        <w:t xml:space="preserve">The systemic critique of global capitalism must </w:t>
      </w:r>
      <w:r w:rsidRPr="007B3DF7">
        <w:rPr>
          <w:b/>
          <w:u w:val="single"/>
        </w:rPr>
        <w:t>strive to influence</w:t>
      </w:r>
      <w:r w:rsidRPr="007B3DF7">
        <w:rPr>
          <w:sz w:val="16"/>
          <w:szCs w:val="16"/>
        </w:rPr>
        <w:t xml:space="preserve">, from this vantage point, </w:t>
      </w:r>
      <w:r w:rsidRPr="007B3DF7">
        <w:rPr>
          <w:b/>
          <w:u w:val="single"/>
        </w:rPr>
        <w:t>the discourse and practice of movements</w:t>
      </w:r>
      <w:r w:rsidRPr="007B3DF7">
        <w:rPr>
          <w:u w:val="single"/>
        </w:rPr>
        <w:t xml:space="preserve"> for a more just distribution of wealth</w:t>
      </w:r>
      <w:r w:rsidRPr="007B3DF7">
        <w:rPr>
          <w:sz w:val="16"/>
          <w:szCs w:val="16"/>
        </w:rPr>
        <w:t xml:space="preserve"> and power. </w:t>
      </w:r>
      <w:r w:rsidRPr="007B3DF7">
        <w:rPr>
          <w:b/>
          <w:highlight w:val="yellow"/>
          <w:u w:val="single"/>
        </w:rPr>
        <w:t>Our survival</w:t>
      </w:r>
      <w:r w:rsidRPr="007B3DF7">
        <w:rPr>
          <w:highlight w:val="yellow"/>
          <w:u w:val="single"/>
        </w:rPr>
        <w:t xml:space="preserve"> may depend on it</w:t>
      </w:r>
      <w:r w:rsidRPr="007B3DF7">
        <w:rPr>
          <w:sz w:val="16"/>
          <w:szCs w:val="16"/>
        </w:rPr>
        <w:t>.</w:t>
      </w:r>
    </w:p>
    <w:p w14:paraId="1619959D" w14:textId="1D91F972" w:rsidR="00493266" w:rsidRPr="007B3DF7" w:rsidRDefault="00493266" w:rsidP="00493266">
      <w:pPr>
        <w:pStyle w:val="Heading4"/>
      </w:pPr>
      <w:r w:rsidRPr="007B3DF7">
        <w:t xml:space="preserve">The alternative is socialist growth---solves the case </w:t>
      </w:r>
      <w:r w:rsidRPr="007B3DF7">
        <w:rPr>
          <w:u w:val="single"/>
        </w:rPr>
        <w:t>without</w:t>
      </w:r>
      <w:r w:rsidRPr="007B3DF7">
        <w:t xml:space="preserve"> austerity politics and an end to human </w:t>
      </w:r>
      <w:proofErr w:type="gramStart"/>
      <w:r w:rsidRPr="007B3DF7">
        <w:t>progress</w:t>
      </w:r>
      <w:proofErr w:type="gramEnd"/>
      <w:r w:rsidRPr="007B3DF7">
        <w:t xml:space="preserve"> </w:t>
      </w:r>
    </w:p>
    <w:p w14:paraId="6CE1CFF5" w14:textId="77777777" w:rsidR="00493266" w:rsidRPr="007B3DF7" w:rsidRDefault="00493266" w:rsidP="00493266">
      <w:r w:rsidRPr="007B3DF7">
        <w:rPr>
          <w:rStyle w:val="Style13ptBold"/>
        </w:rPr>
        <w:t>Phillips 19</w:t>
      </w:r>
      <w:r w:rsidRPr="007B3DF7">
        <w:t xml:space="preserve"> Leigh Phillips, 8-1-2019, (political journalist) "The degrowth delusion," </w:t>
      </w:r>
      <w:proofErr w:type="spellStart"/>
      <w:r w:rsidRPr="007B3DF7">
        <w:t>openDemocracy</w:t>
      </w:r>
      <w:proofErr w:type="spellEnd"/>
      <w:r w:rsidRPr="007B3DF7">
        <w:t>, https://www.opendemocracy.net/en/oureconomy/degrowth-delusion/</w:t>
      </w:r>
    </w:p>
    <w:p w14:paraId="2DF3E99C" w14:textId="77777777" w:rsidR="00493266" w:rsidRPr="007B3DF7" w:rsidRDefault="00493266" w:rsidP="00493266">
      <w:pPr>
        <w:rPr>
          <w:sz w:val="16"/>
        </w:rPr>
      </w:pPr>
      <w:r w:rsidRPr="007B3DF7">
        <w:rPr>
          <w:sz w:val="16"/>
        </w:rPr>
        <w:t xml:space="preserve">Yet </w:t>
      </w:r>
      <w:r w:rsidRPr="007B3DF7">
        <w:rPr>
          <w:rStyle w:val="StyleUnderline"/>
          <w:highlight w:val="yellow"/>
        </w:rPr>
        <w:t>at the</w:t>
      </w:r>
      <w:r w:rsidRPr="007B3DF7">
        <w:rPr>
          <w:rStyle w:val="StyleUnderline"/>
        </w:rPr>
        <w:t xml:space="preserve"> very </w:t>
      </w:r>
      <w:r w:rsidRPr="007B3DF7">
        <w:rPr>
          <w:rStyle w:val="StyleUnderline"/>
          <w:highlight w:val="yellow"/>
        </w:rPr>
        <w:t>moment</w:t>
      </w:r>
      <w:r w:rsidRPr="007B3DF7">
        <w:rPr>
          <w:rStyle w:val="StyleUnderline"/>
        </w:rPr>
        <w:t xml:space="preserve"> that </w:t>
      </w:r>
      <w:r w:rsidRPr="007B3DF7">
        <w:rPr>
          <w:rStyle w:val="StyleUnderline"/>
          <w:highlight w:val="yellow"/>
        </w:rPr>
        <w:t>the socialist case for planning should be</w:t>
      </w:r>
      <w:r w:rsidRPr="007B3DF7">
        <w:rPr>
          <w:rStyle w:val="StyleUnderline"/>
        </w:rPr>
        <w:t xml:space="preserve"> at its most </w:t>
      </w:r>
      <w:r w:rsidRPr="007B3DF7">
        <w:rPr>
          <w:rStyle w:val="StyleUnderline"/>
          <w:highlight w:val="yellow"/>
        </w:rPr>
        <w:t>obvious</w:t>
      </w:r>
      <w:r w:rsidRPr="007B3DF7">
        <w:rPr>
          <w:rStyle w:val="StyleUnderline"/>
        </w:rPr>
        <w:t xml:space="preserve">, sections of </w:t>
      </w:r>
      <w:r w:rsidRPr="007B3DF7">
        <w:rPr>
          <w:rStyle w:val="StyleUnderline"/>
          <w:highlight w:val="yellow"/>
        </w:rPr>
        <w:t>the environmental community</w:t>
      </w:r>
      <w:r w:rsidRPr="007B3DF7">
        <w:rPr>
          <w:rStyle w:val="StyleUnderline"/>
        </w:rPr>
        <w:t xml:space="preserve"> have </w:t>
      </w:r>
      <w:r w:rsidRPr="007B3DF7">
        <w:rPr>
          <w:rStyle w:val="StyleUnderline"/>
          <w:highlight w:val="yellow"/>
        </w:rPr>
        <w:t>embraced</w:t>
      </w:r>
      <w:r w:rsidRPr="007B3DF7">
        <w:rPr>
          <w:rStyle w:val="StyleUnderline"/>
        </w:rPr>
        <w:t xml:space="preserve"> </w:t>
      </w:r>
      <w:r w:rsidRPr="007B3DF7">
        <w:rPr>
          <w:rStyle w:val="StyleUnderline"/>
          <w:highlight w:val="yellow"/>
        </w:rPr>
        <w:t>a</w:t>
      </w:r>
      <w:r w:rsidRPr="007B3DF7">
        <w:rPr>
          <w:rStyle w:val="StyleUnderline"/>
        </w:rPr>
        <w:t xml:space="preserve"> revival of </w:t>
      </w:r>
      <w:r w:rsidRPr="007B3DF7">
        <w:rPr>
          <w:rStyle w:val="StyleUnderline"/>
          <w:highlight w:val="yellow"/>
        </w:rPr>
        <w:t>'limits to growth' philosophy</w:t>
      </w:r>
      <w:r w:rsidRPr="007B3DF7">
        <w:rPr>
          <w:sz w:val="16"/>
        </w:rPr>
        <w:t>, or Malthusianism—an ideology the left battled against dating back to Friedrich Engels' arguments against its eponymous founder, Thomas Malthus—</w:t>
      </w:r>
      <w:r w:rsidRPr="007B3DF7">
        <w:rPr>
          <w:rStyle w:val="StyleUnderline"/>
        </w:rPr>
        <w:t xml:space="preserve">this time going </w:t>
      </w:r>
      <w:r w:rsidRPr="007B3DF7">
        <w:rPr>
          <w:rStyle w:val="StyleUnderline"/>
          <w:highlight w:val="yellow"/>
        </w:rPr>
        <w:t>by the name of 'degrowth'</w:t>
      </w:r>
      <w:r w:rsidRPr="007B3DF7">
        <w:rPr>
          <w:sz w:val="16"/>
        </w:rPr>
        <w:t>.</w:t>
      </w:r>
    </w:p>
    <w:p w14:paraId="0155C60A" w14:textId="77777777" w:rsidR="00493266" w:rsidRPr="007B3DF7" w:rsidRDefault="00493266" w:rsidP="00493266">
      <w:pPr>
        <w:rPr>
          <w:sz w:val="16"/>
        </w:rPr>
      </w:pPr>
      <w:r w:rsidRPr="007B3DF7">
        <w:rPr>
          <w:rStyle w:val="StyleUnderline"/>
        </w:rPr>
        <w:t xml:space="preserve">Rallying under the slogan that you </w:t>
      </w:r>
      <w:proofErr w:type="gramStart"/>
      <w:r w:rsidRPr="007B3DF7">
        <w:rPr>
          <w:rStyle w:val="StyleUnderline"/>
        </w:rPr>
        <w:t>can't</w:t>
      </w:r>
      <w:proofErr w:type="gramEnd"/>
      <w:r w:rsidRPr="007B3DF7">
        <w:rPr>
          <w:rStyle w:val="StyleUnderline"/>
        </w:rPr>
        <w:t xml:space="preserve"> have infinite growth on a finite planet</w:t>
      </w:r>
      <w:r w:rsidRPr="007B3DF7">
        <w:rPr>
          <w:sz w:val="16"/>
        </w:rPr>
        <w:t xml:space="preserve">, the philosophy has been articulated in slightly varying forms by academics such as Jason Hickel, </w:t>
      </w:r>
      <w:proofErr w:type="spellStart"/>
      <w:r w:rsidRPr="007B3DF7">
        <w:rPr>
          <w:sz w:val="16"/>
        </w:rPr>
        <w:t>Giorgos</w:t>
      </w:r>
      <w:proofErr w:type="spellEnd"/>
      <w:r w:rsidRPr="007B3DF7">
        <w:rPr>
          <w:sz w:val="16"/>
        </w:rPr>
        <w:t xml:space="preserve"> Kallis, Kate Raworth and Tim Jackson, and builds on the work of earlier thinkers such as Serge </w:t>
      </w:r>
      <w:proofErr w:type="spellStart"/>
      <w:r w:rsidRPr="007B3DF7">
        <w:rPr>
          <w:sz w:val="16"/>
        </w:rPr>
        <w:t>Latouche</w:t>
      </w:r>
      <w:proofErr w:type="spellEnd"/>
      <w:r w:rsidRPr="007B3DF7">
        <w:rPr>
          <w:sz w:val="16"/>
        </w:rPr>
        <w:t>, Nicholas Georgescu-</w:t>
      </w:r>
      <w:proofErr w:type="spellStart"/>
      <w:r w:rsidRPr="007B3DF7">
        <w:rPr>
          <w:sz w:val="16"/>
        </w:rPr>
        <w:t>Roegen</w:t>
      </w:r>
      <w:proofErr w:type="spellEnd"/>
      <w:r w:rsidRPr="007B3DF7">
        <w:rPr>
          <w:sz w:val="16"/>
        </w:rPr>
        <w:t>, Herman Daly, E.F. Schumacher and the Club of Rome's 1972 Limits to Growth report. But it has also been embraced by green NGOs such as Greenpeace, and America's leading climate campaign group 350.org.</w:t>
      </w:r>
    </w:p>
    <w:p w14:paraId="529B223B" w14:textId="77777777" w:rsidR="00493266" w:rsidRPr="007B3DF7" w:rsidRDefault="00493266" w:rsidP="00493266">
      <w:pPr>
        <w:rPr>
          <w:u w:val="single"/>
        </w:rPr>
      </w:pPr>
      <w:r w:rsidRPr="007B3DF7">
        <w:rPr>
          <w:highlight w:val="yellow"/>
          <w:u w:val="single"/>
        </w:rPr>
        <w:t>Rather than viewing the market's irrational production as the source of environmental challenges</w:t>
      </w:r>
      <w:r w:rsidRPr="007B3DF7">
        <w:rPr>
          <w:u w:val="single"/>
        </w:rPr>
        <w:t xml:space="preserve">, the </w:t>
      </w:r>
      <w:r w:rsidRPr="007B3DF7">
        <w:rPr>
          <w:highlight w:val="yellow"/>
          <w:u w:val="single"/>
        </w:rPr>
        <w:t>degrowth</w:t>
      </w:r>
      <w:r w:rsidRPr="007B3DF7">
        <w:rPr>
          <w:u w:val="single"/>
        </w:rPr>
        <w:t xml:space="preserve"> position </w:t>
      </w:r>
      <w:r w:rsidRPr="007B3DF7">
        <w:rPr>
          <w:highlight w:val="yellow"/>
          <w:u w:val="single"/>
        </w:rPr>
        <w:t xml:space="preserve">views the source to be </w:t>
      </w:r>
      <w:r w:rsidRPr="007B3DF7">
        <w:rPr>
          <w:u w:val="single"/>
        </w:rPr>
        <w:t xml:space="preserve">economic </w:t>
      </w:r>
      <w:r w:rsidRPr="007B3DF7">
        <w:rPr>
          <w:highlight w:val="yellow"/>
          <w:u w:val="single"/>
        </w:rPr>
        <w:t>growth.</w:t>
      </w:r>
    </w:p>
    <w:p w14:paraId="247D1EE8" w14:textId="77777777" w:rsidR="00493266" w:rsidRPr="007B3DF7" w:rsidRDefault="00493266" w:rsidP="00493266">
      <w:pPr>
        <w:rPr>
          <w:sz w:val="16"/>
          <w:szCs w:val="16"/>
        </w:rPr>
      </w:pPr>
      <w:r w:rsidRPr="007B3DF7">
        <w:rPr>
          <w:sz w:val="16"/>
          <w:szCs w:val="16"/>
        </w:rPr>
        <w:t>Even some Green New Deal advocates get a little confused when they call for an end to growth as well. (This is an odd position, as it is quite difficult to imagine how trillions in infrastructure spending that created sufficient additional jobs to soak up all unemployment and significantly push up wages would not result in economic growth).</w:t>
      </w:r>
    </w:p>
    <w:p w14:paraId="6F1777AE" w14:textId="77777777" w:rsidR="00493266" w:rsidRPr="007B3DF7" w:rsidRDefault="00493266" w:rsidP="00493266">
      <w:pPr>
        <w:rPr>
          <w:sz w:val="16"/>
          <w:szCs w:val="16"/>
        </w:rPr>
      </w:pPr>
      <w:r w:rsidRPr="007B3DF7">
        <w:rPr>
          <w:sz w:val="16"/>
          <w:szCs w:val="16"/>
        </w:rPr>
        <w:t xml:space="preserve">The degrowth argument says that growth drives energy </w:t>
      </w:r>
      <w:proofErr w:type="gramStart"/>
      <w:r w:rsidRPr="007B3DF7">
        <w:rPr>
          <w:sz w:val="16"/>
          <w:szCs w:val="16"/>
        </w:rPr>
        <w:t>demand</w:t>
      </w:r>
      <w:proofErr w:type="gramEnd"/>
      <w:r w:rsidRPr="007B3DF7">
        <w:rPr>
          <w:sz w:val="16"/>
          <w:szCs w:val="16"/>
        </w:rPr>
        <w:t xml:space="preserve"> up, thus making it harder and perhaps even impossible to decarbonize the economy. But a reduction in material throughput would reduce energy demand, thus making the clean transition more achievable. And to reduce material throughput, we </w:t>
      </w:r>
      <w:proofErr w:type="gramStart"/>
      <w:r w:rsidRPr="007B3DF7">
        <w:rPr>
          <w:sz w:val="16"/>
          <w:szCs w:val="16"/>
        </w:rPr>
        <w:t>have to</w:t>
      </w:r>
      <w:proofErr w:type="gramEnd"/>
      <w:r w:rsidRPr="007B3DF7">
        <w:rPr>
          <w:sz w:val="16"/>
          <w:szCs w:val="16"/>
        </w:rPr>
        <w:t xml:space="preserve"> reduce aggregate economic activity.</w:t>
      </w:r>
    </w:p>
    <w:p w14:paraId="72574066" w14:textId="77777777" w:rsidR="00493266" w:rsidRPr="007B3DF7" w:rsidRDefault="00493266" w:rsidP="00493266">
      <w:r w:rsidRPr="007B3DF7">
        <w:rPr>
          <w:sz w:val="16"/>
        </w:rPr>
        <w:t xml:space="preserve">However, </w:t>
      </w:r>
      <w:r w:rsidRPr="007B3DF7">
        <w:rPr>
          <w:rStyle w:val="StyleUnderline"/>
          <w:highlight w:val="yellow"/>
        </w:rPr>
        <w:t xml:space="preserve">what is </w:t>
      </w:r>
      <w:r w:rsidRPr="007B3DF7">
        <w:rPr>
          <w:rStyle w:val="Emphasis"/>
          <w:highlight w:val="yellow"/>
        </w:rPr>
        <w:t>foreclosed</w:t>
      </w:r>
      <w:r w:rsidRPr="007B3DF7">
        <w:rPr>
          <w:rStyle w:val="StyleUnderline"/>
          <w:highlight w:val="yellow"/>
        </w:rPr>
        <w:t xml:space="preserve"> by the notion of degrowth is the possibility of </w:t>
      </w:r>
      <w:r w:rsidRPr="007B3DF7">
        <w:rPr>
          <w:rStyle w:val="Emphasis"/>
          <w:highlight w:val="yellow"/>
        </w:rPr>
        <w:t>socialist growth</w:t>
      </w:r>
      <w:r w:rsidRPr="007B3DF7">
        <w:rPr>
          <w:rStyle w:val="StyleUnderline"/>
        </w:rPr>
        <w:t xml:space="preserve">: </w:t>
      </w:r>
      <w:r w:rsidRPr="007B3DF7">
        <w:rPr>
          <w:rStyle w:val="StyleUnderline"/>
          <w:highlight w:val="yellow"/>
        </w:rPr>
        <w:t>a boundless</w:t>
      </w:r>
      <w:r w:rsidRPr="007B3DF7">
        <w:rPr>
          <w:rStyle w:val="StyleUnderline"/>
        </w:rPr>
        <w:t>—if carefully planned—</w:t>
      </w:r>
      <w:r w:rsidRPr="007B3DF7">
        <w:rPr>
          <w:rStyle w:val="StyleUnderline"/>
          <w:highlight w:val="yellow"/>
        </w:rPr>
        <w:t>increase in the creation of new value</w:t>
      </w:r>
      <w:r w:rsidRPr="007B3DF7">
        <w:rPr>
          <w:rStyle w:val="StyleUnderline"/>
        </w:rPr>
        <w:t xml:space="preserve"> </w:t>
      </w:r>
      <w:r w:rsidRPr="007B3DF7">
        <w:rPr>
          <w:rStyle w:val="StyleUnderline"/>
          <w:highlight w:val="yellow"/>
        </w:rPr>
        <w:t>that does not undermine the ecosystem</w:t>
      </w:r>
      <w:r w:rsidRPr="007B3DF7">
        <w:rPr>
          <w:rStyle w:val="StyleUnderline"/>
        </w:rPr>
        <w:t xml:space="preserve"> services upon which human flourishing depends. </w:t>
      </w:r>
      <w:r w:rsidRPr="007B3DF7">
        <w:rPr>
          <w:sz w:val="16"/>
        </w:rPr>
        <w:t xml:space="preserve">And </w:t>
      </w:r>
      <w:r w:rsidRPr="007B3DF7">
        <w:rPr>
          <w:rStyle w:val="StyleUnderline"/>
          <w:highlight w:val="yellow"/>
        </w:rPr>
        <w:t>because degrowth rejects the notion of socialist</w:t>
      </w:r>
      <w:r w:rsidRPr="007B3DF7">
        <w:rPr>
          <w:rStyle w:val="StyleUnderline"/>
        </w:rPr>
        <w:t xml:space="preserve"> economic </w:t>
      </w:r>
      <w:r w:rsidRPr="007B3DF7">
        <w:rPr>
          <w:rStyle w:val="StyleUnderline"/>
          <w:highlight w:val="yellow"/>
        </w:rPr>
        <w:t>growth</w:t>
      </w:r>
      <w:r w:rsidRPr="007B3DF7">
        <w:rPr>
          <w:rStyle w:val="StyleUnderline"/>
        </w:rPr>
        <w:t xml:space="preserve">, </w:t>
      </w:r>
      <w:r w:rsidRPr="007B3DF7">
        <w:rPr>
          <w:rStyle w:val="StyleUnderline"/>
          <w:highlight w:val="yellow"/>
        </w:rPr>
        <w:t xml:space="preserve">it commits three </w:t>
      </w:r>
      <w:r w:rsidRPr="007B3DF7">
        <w:rPr>
          <w:rStyle w:val="StyleUnderline"/>
        </w:rPr>
        <w:t xml:space="preserve">grave </w:t>
      </w:r>
      <w:r w:rsidRPr="007B3DF7">
        <w:rPr>
          <w:rStyle w:val="StyleUnderline"/>
          <w:highlight w:val="yellow"/>
        </w:rPr>
        <w:t>errors</w:t>
      </w:r>
      <w:r w:rsidRPr="007B3DF7">
        <w:rPr>
          <w:rStyle w:val="StyleUnderline"/>
        </w:rPr>
        <w:t xml:space="preserve">. </w:t>
      </w:r>
      <w:r w:rsidRPr="007B3DF7">
        <w:rPr>
          <w:sz w:val="16"/>
        </w:rPr>
        <w:t xml:space="preserve">First, </w:t>
      </w:r>
      <w:r w:rsidRPr="007B3DF7">
        <w:rPr>
          <w:rStyle w:val="StyleUnderline"/>
          <w:highlight w:val="yellow"/>
        </w:rPr>
        <w:t>degrowth lets off the hook the real source of the problem</w:t>
      </w:r>
      <w:r w:rsidRPr="007B3DF7">
        <w:rPr>
          <w:rStyle w:val="StyleUnderline"/>
        </w:rPr>
        <w:t xml:space="preserve">, thus </w:t>
      </w:r>
      <w:r w:rsidRPr="007B3DF7">
        <w:rPr>
          <w:rStyle w:val="StyleUnderline"/>
          <w:highlight w:val="yellow"/>
        </w:rPr>
        <w:t xml:space="preserve">condemning </w:t>
      </w:r>
      <w:proofErr w:type="spellStart"/>
      <w:r w:rsidRPr="007B3DF7">
        <w:rPr>
          <w:rStyle w:val="StyleUnderline"/>
          <w:highlight w:val="yellow"/>
        </w:rPr>
        <w:t>civilisation</w:t>
      </w:r>
      <w:proofErr w:type="spellEnd"/>
      <w:r w:rsidRPr="007B3DF7">
        <w:rPr>
          <w:rStyle w:val="StyleUnderline"/>
          <w:highlight w:val="yellow"/>
        </w:rPr>
        <w:t xml:space="preserve"> to</w:t>
      </w:r>
      <w:r w:rsidRPr="007B3DF7">
        <w:rPr>
          <w:rStyle w:val="StyleUnderline"/>
        </w:rPr>
        <w:t xml:space="preserve"> dangerous </w:t>
      </w:r>
      <w:r w:rsidRPr="007B3DF7">
        <w:rPr>
          <w:rStyle w:val="StyleUnderline"/>
          <w:highlight w:val="yellow"/>
        </w:rPr>
        <w:t>climate change</w:t>
      </w:r>
      <w:r w:rsidRPr="007B3DF7">
        <w:rPr>
          <w:rStyle w:val="StyleUnderline"/>
        </w:rPr>
        <w:t xml:space="preserve"> and parallel ecological threats</w:t>
      </w:r>
      <w:r w:rsidRPr="007B3DF7">
        <w:rPr>
          <w:sz w:val="16"/>
        </w:rPr>
        <w:t>.</w:t>
      </w:r>
      <w:r w:rsidRPr="007B3DF7">
        <w:rPr>
          <w:u w:val="single"/>
        </w:rPr>
        <w:t xml:space="preserve"> </w:t>
      </w:r>
      <w:r w:rsidRPr="007B3DF7">
        <w:rPr>
          <w:sz w:val="16"/>
        </w:rPr>
        <w:t>Second</w:t>
      </w:r>
      <w:r w:rsidRPr="007B3DF7">
        <w:rPr>
          <w:rStyle w:val="StyleUnderline"/>
        </w:rPr>
        <w:t xml:space="preserve">, </w:t>
      </w:r>
      <w:r w:rsidRPr="007B3DF7">
        <w:rPr>
          <w:rStyle w:val="StyleUnderline"/>
          <w:highlight w:val="yellow"/>
        </w:rPr>
        <w:t>degrowth</w:t>
      </w:r>
      <w:r w:rsidRPr="007B3DF7">
        <w:rPr>
          <w:rStyle w:val="StyleUnderline"/>
        </w:rPr>
        <w:t xml:space="preserve"> unwittingly </w:t>
      </w:r>
      <w:r w:rsidRPr="007B3DF7">
        <w:rPr>
          <w:rStyle w:val="StyleUnderline"/>
          <w:highlight w:val="yellow"/>
        </w:rPr>
        <w:t>endorses</w:t>
      </w:r>
      <w:r w:rsidRPr="007B3DF7">
        <w:rPr>
          <w:rStyle w:val="StyleUnderline"/>
        </w:rPr>
        <w:t xml:space="preserve"> what would be </w:t>
      </w:r>
      <w:r w:rsidRPr="007B3DF7">
        <w:rPr>
          <w:rStyle w:val="StyleUnderline"/>
          <w:highlight w:val="yellow"/>
        </w:rPr>
        <w:t>an imposition of austerity on the</w:t>
      </w:r>
      <w:r w:rsidRPr="007B3DF7">
        <w:rPr>
          <w:rStyle w:val="StyleUnderline"/>
        </w:rPr>
        <w:t xml:space="preserve"> Western </w:t>
      </w:r>
      <w:r w:rsidRPr="007B3DF7">
        <w:rPr>
          <w:rStyle w:val="StyleUnderline"/>
          <w:highlight w:val="yellow"/>
        </w:rPr>
        <w:t>working class</w:t>
      </w:r>
      <w:r w:rsidRPr="007B3DF7">
        <w:rPr>
          <w:rStyle w:val="StyleUnderline"/>
        </w:rPr>
        <w:t xml:space="preserve"> far beyond anything a Thatcher, Cameron or May could imagine, this time </w:t>
      </w:r>
      <w:r w:rsidRPr="007B3DF7">
        <w:rPr>
          <w:rStyle w:val="StyleUnderline"/>
          <w:highlight w:val="yellow"/>
        </w:rPr>
        <w:t>in the name of the planet</w:t>
      </w:r>
      <w:r w:rsidRPr="007B3DF7">
        <w:rPr>
          <w:rStyle w:val="StyleUnderline"/>
        </w:rPr>
        <w:t xml:space="preserve">. </w:t>
      </w:r>
      <w:r w:rsidRPr="007B3DF7">
        <w:rPr>
          <w:sz w:val="16"/>
        </w:rPr>
        <w:t xml:space="preserve">And, worst of all, </w:t>
      </w:r>
      <w:r w:rsidRPr="007B3DF7">
        <w:rPr>
          <w:rStyle w:val="StyleUnderline"/>
          <w:highlight w:val="yellow"/>
        </w:rPr>
        <w:t>degrowth would bring an end to progress itself—the steady expansion of freedom for all humanity</w:t>
      </w:r>
      <w:r w:rsidRPr="007B3DF7">
        <w:rPr>
          <w:sz w:val="16"/>
          <w:highlight w:val="yellow"/>
        </w:rPr>
        <w:t>.</w:t>
      </w:r>
    </w:p>
    <w:p w14:paraId="4B750381" w14:textId="041B5499" w:rsidR="00493266" w:rsidRPr="007B3DF7" w:rsidRDefault="00493266" w:rsidP="00493266"/>
    <w:p w14:paraId="27891E51" w14:textId="2B9BB936" w:rsidR="00493266" w:rsidRPr="007B3DF7" w:rsidRDefault="00493266" w:rsidP="00493266">
      <w:pPr>
        <w:pStyle w:val="Heading3"/>
        <w:rPr>
          <w:sz w:val="22"/>
          <w:szCs w:val="22"/>
        </w:rPr>
      </w:pPr>
      <w:r w:rsidRPr="007B3DF7">
        <w:t>1NC---K---Short</w:t>
      </w:r>
    </w:p>
    <w:p w14:paraId="58AC7BB1" w14:textId="4BA4F73A" w:rsidR="00493266" w:rsidRPr="007B3DF7" w:rsidRDefault="00493266" w:rsidP="00493266"/>
    <w:p w14:paraId="1F2E6CFD" w14:textId="77777777" w:rsidR="00493266" w:rsidRPr="007B3DF7" w:rsidRDefault="00493266" w:rsidP="00493266">
      <w:pPr>
        <w:pStyle w:val="Heading4"/>
      </w:pPr>
      <w:r w:rsidRPr="007B3DF7">
        <w:t xml:space="preserve">Degrowth ideology </w:t>
      </w:r>
      <w:r w:rsidRPr="007B3DF7">
        <w:rPr>
          <w:u w:val="single"/>
        </w:rPr>
        <w:t>misdiagnoses</w:t>
      </w:r>
      <w:r w:rsidRPr="007B3DF7">
        <w:t xml:space="preserve"> the root of social ills---trades off with socializing political and economic power to mobilize anti-capitalist resistance---turns </w:t>
      </w:r>
      <w:proofErr w:type="gramStart"/>
      <w:r w:rsidRPr="007B3DF7">
        <w:t>case</w:t>
      </w:r>
      <w:proofErr w:type="gramEnd"/>
      <w:r w:rsidRPr="007B3DF7">
        <w:t xml:space="preserve"> </w:t>
      </w:r>
    </w:p>
    <w:p w14:paraId="5317DE7B" w14:textId="77777777" w:rsidR="00493266" w:rsidRPr="007B3DF7" w:rsidRDefault="00493266" w:rsidP="00493266">
      <w:proofErr w:type="spellStart"/>
      <w:r w:rsidRPr="007B3DF7">
        <w:t>GÜNey</w:t>
      </w:r>
      <w:proofErr w:type="spellEnd"/>
      <w:r w:rsidRPr="007B3DF7">
        <w:t xml:space="preserve"> </w:t>
      </w:r>
      <w:proofErr w:type="spellStart"/>
      <w:r w:rsidRPr="007B3DF7">
        <w:rPr>
          <w:rStyle w:val="Style13ptBold"/>
        </w:rPr>
        <w:t>IŞIkara</w:t>
      </w:r>
      <w:proofErr w:type="spellEnd"/>
      <w:r w:rsidRPr="007B3DF7">
        <w:t>, 1-5-</w:t>
      </w:r>
      <w:proofErr w:type="gramStart"/>
      <w:r w:rsidRPr="007B3DF7">
        <w:rPr>
          <w:rStyle w:val="Style13ptBold"/>
        </w:rPr>
        <w:t>20</w:t>
      </w:r>
      <w:r w:rsidRPr="007B3DF7">
        <w:t>,  Clinical</w:t>
      </w:r>
      <w:proofErr w:type="gramEnd"/>
      <w:r w:rsidRPr="007B3DF7">
        <w:t xml:space="preserve"> Assistant Professor in Liberal Studies at New York University. "Is Degrowth an Alternative to </w:t>
      </w:r>
      <w:proofErr w:type="gramStart"/>
      <w:r w:rsidRPr="007B3DF7">
        <w:t>Capitalism?,</w:t>
      </w:r>
      <w:proofErr w:type="gramEnd"/>
      <w:r w:rsidRPr="007B3DF7">
        <w:t xml:space="preserve">" Developing Economics, </w:t>
      </w:r>
      <w:hyperlink r:id="rId8" w:history="1">
        <w:r w:rsidRPr="007B3DF7">
          <w:rPr>
            <w:rStyle w:val="Hyperlink"/>
          </w:rPr>
          <w:t>https://developingeconomics.org/2020/01/05/is-degrowth-an-alternative-to-capitalism/</w:t>
        </w:r>
      </w:hyperlink>
    </w:p>
    <w:p w14:paraId="55BEF3D7" w14:textId="77777777" w:rsidR="00493266" w:rsidRPr="007B3DF7" w:rsidRDefault="00493266" w:rsidP="00493266">
      <w:pPr>
        <w:rPr>
          <w:sz w:val="16"/>
        </w:rPr>
      </w:pPr>
      <w:r w:rsidRPr="007B3DF7">
        <w:rPr>
          <w:sz w:val="16"/>
        </w:rPr>
        <w:t xml:space="preserve">We </w:t>
      </w:r>
      <w:proofErr w:type="gramStart"/>
      <w:r w:rsidRPr="007B3DF7">
        <w:rPr>
          <w:sz w:val="16"/>
        </w:rPr>
        <w:t>have to</w:t>
      </w:r>
      <w:proofErr w:type="gramEnd"/>
      <w:r w:rsidRPr="007B3DF7">
        <w:rPr>
          <w:sz w:val="16"/>
        </w:rPr>
        <w:t xml:space="preserve"> be careful when setting the principles of the problem: </w:t>
      </w:r>
      <w:r w:rsidRPr="007B3DF7">
        <w:rPr>
          <w:rStyle w:val="StyleUnderline"/>
          <w:highlight w:val="yellow"/>
        </w:rPr>
        <w:t>capitalism</w:t>
      </w:r>
      <w:r w:rsidRPr="007B3DF7">
        <w:rPr>
          <w:rStyle w:val="StyleUnderline"/>
        </w:rPr>
        <w:t xml:space="preserve"> is a mode of production that is primarily </w:t>
      </w:r>
      <w:r w:rsidRPr="007B3DF7">
        <w:rPr>
          <w:rStyle w:val="Emphasis"/>
          <w:highlight w:val="yellow"/>
        </w:rPr>
        <w:t>driven not by growth, but competition</w:t>
      </w:r>
      <w:r w:rsidRPr="007B3DF7">
        <w:rPr>
          <w:rStyle w:val="StyleUnderline"/>
        </w:rPr>
        <w:t xml:space="preserve"> for profit</w:t>
      </w:r>
      <w:r w:rsidRPr="007B3DF7">
        <w:rPr>
          <w:sz w:val="16"/>
        </w:rPr>
        <w:t xml:space="preserve"> where individual capitals are compelled to cut costs and increase scale</w:t>
      </w:r>
      <w:r w:rsidRPr="007B3DF7">
        <w:rPr>
          <w:rStyle w:val="Emphasis"/>
        </w:rPr>
        <w:t xml:space="preserve">. </w:t>
      </w:r>
      <w:r w:rsidRPr="007B3DF7">
        <w:rPr>
          <w:rStyle w:val="Emphasis"/>
          <w:highlight w:val="yellow"/>
        </w:rPr>
        <w:t>Growth is an outcome, not the motive</w:t>
      </w:r>
      <w:r w:rsidRPr="007B3DF7">
        <w:rPr>
          <w:rStyle w:val="StyleUnderline"/>
        </w:rPr>
        <w:t xml:space="preserve"> of this process</w:t>
      </w:r>
      <w:r w:rsidRPr="007B3DF7">
        <w:rPr>
          <w:sz w:val="16"/>
        </w:rPr>
        <w:t xml:space="preserve">. And </w:t>
      </w:r>
      <w:r w:rsidRPr="007B3DF7">
        <w:rPr>
          <w:rStyle w:val="StyleUnderline"/>
        </w:rPr>
        <w:t xml:space="preserve">it has nothing to do with morals or personal intentions of capitalists who direct resources </w:t>
      </w:r>
      <w:proofErr w:type="gramStart"/>
      <w:r w:rsidRPr="007B3DF7">
        <w:rPr>
          <w:rStyle w:val="StyleUnderline"/>
        </w:rPr>
        <w:t>so as to</w:t>
      </w:r>
      <w:proofErr w:type="gramEnd"/>
      <w:r w:rsidRPr="007B3DF7">
        <w:rPr>
          <w:rStyle w:val="StyleUnderline"/>
        </w:rPr>
        <w:t xml:space="preserve"> make the highest possible profits</w:t>
      </w:r>
      <w:r w:rsidRPr="007B3DF7">
        <w:rPr>
          <w:sz w:val="16"/>
        </w:rPr>
        <w:t xml:space="preserve"> and stay competitive.</w:t>
      </w:r>
    </w:p>
    <w:p w14:paraId="199D732C" w14:textId="77777777" w:rsidR="00493266" w:rsidRPr="007B3DF7" w:rsidRDefault="00493266" w:rsidP="00493266">
      <w:pPr>
        <w:rPr>
          <w:rStyle w:val="StyleUnderline"/>
        </w:rPr>
      </w:pPr>
      <w:r w:rsidRPr="007B3DF7">
        <w:rPr>
          <w:sz w:val="16"/>
        </w:rPr>
        <w:t>When Kallis writes that “</w:t>
      </w:r>
      <w:r w:rsidRPr="007B3DF7">
        <w:rPr>
          <w:rStyle w:val="StyleUnderline"/>
        </w:rPr>
        <w:t>growth is a particular need of capitalism – a system that requires a compounding of profits</w:t>
      </w:r>
      <w:r w:rsidRPr="007B3DF7">
        <w:rPr>
          <w:sz w:val="16"/>
        </w:rPr>
        <w:t xml:space="preserve">” (p.36), </w:t>
      </w:r>
      <w:r w:rsidRPr="007B3DF7">
        <w:rPr>
          <w:rStyle w:val="StyleUnderline"/>
        </w:rPr>
        <w:t xml:space="preserve">he seems to be </w:t>
      </w:r>
      <w:proofErr w:type="gramStart"/>
      <w:r w:rsidRPr="007B3DF7">
        <w:rPr>
          <w:rStyle w:val="StyleUnderline"/>
        </w:rPr>
        <w:t>well aware</w:t>
      </w:r>
      <w:proofErr w:type="gramEnd"/>
      <w:r w:rsidRPr="007B3DF7">
        <w:rPr>
          <w:rStyle w:val="StyleUnderline"/>
        </w:rPr>
        <w:t xml:space="preserve"> of the systemic nature of this problem. Yet he keeps diverting to culture as the primary realm of struggle. In fact, the </w:t>
      </w:r>
      <w:r w:rsidRPr="007B3DF7">
        <w:rPr>
          <w:rStyle w:val="StyleUnderline"/>
          <w:highlight w:val="yellow"/>
        </w:rPr>
        <w:t>degrowth literature</w:t>
      </w:r>
      <w:r w:rsidRPr="007B3DF7">
        <w:rPr>
          <w:rStyle w:val="StyleUnderline"/>
        </w:rPr>
        <w:t xml:space="preserve"> at large swings like a pendulum between these two takes: at times it </w:t>
      </w:r>
      <w:r w:rsidRPr="007B3DF7">
        <w:rPr>
          <w:rStyle w:val="StyleUnderline"/>
          <w:highlight w:val="yellow"/>
        </w:rPr>
        <w:t xml:space="preserve">focuses on structural limits pertaining to capitalism (that </w:t>
      </w:r>
      <w:r w:rsidRPr="007B3DF7">
        <w:rPr>
          <w:rStyle w:val="StyleUnderline"/>
        </w:rPr>
        <w:t xml:space="preserve">in fact </w:t>
      </w:r>
      <w:r w:rsidRPr="007B3DF7">
        <w:rPr>
          <w:rStyle w:val="StyleUnderline"/>
          <w:highlight w:val="yellow"/>
        </w:rPr>
        <w:t>make degrowth impossible),</w:t>
      </w:r>
      <w:r w:rsidRPr="007B3DF7">
        <w:rPr>
          <w:rStyle w:val="StyleUnderline"/>
        </w:rPr>
        <w:t xml:space="preserve"> and at other times, it retreats to a moral critique.</w:t>
      </w:r>
    </w:p>
    <w:p w14:paraId="48582052" w14:textId="77777777" w:rsidR="00493266" w:rsidRPr="007B3DF7" w:rsidRDefault="00493266" w:rsidP="00493266">
      <w:pPr>
        <w:rPr>
          <w:rStyle w:val="StyleUnderline"/>
        </w:rPr>
      </w:pPr>
      <w:r w:rsidRPr="007B3DF7">
        <w:rPr>
          <w:sz w:val="16"/>
        </w:rPr>
        <w:t>The distinction between boundary (</w:t>
      </w:r>
      <w:proofErr w:type="gramStart"/>
      <w:r w:rsidRPr="007B3DF7">
        <w:rPr>
          <w:sz w:val="16"/>
        </w:rPr>
        <w:t>or,</w:t>
      </w:r>
      <w:proofErr w:type="gramEnd"/>
      <w:r w:rsidRPr="007B3DF7">
        <w:rPr>
          <w:sz w:val="16"/>
        </w:rPr>
        <w:t xml:space="preserve"> limit – </w:t>
      </w:r>
      <w:proofErr w:type="spellStart"/>
      <w:r w:rsidRPr="007B3DF7">
        <w:rPr>
          <w:sz w:val="16"/>
        </w:rPr>
        <w:t>Grenze</w:t>
      </w:r>
      <w:proofErr w:type="spellEnd"/>
      <w:r w:rsidRPr="007B3DF7">
        <w:rPr>
          <w:sz w:val="16"/>
        </w:rPr>
        <w:t>) and barrier (</w:t>
      </w:r>
      <w:proofErr w:type="spellStart"/>
      <w:r w:rsidRPr="007B3DF7">
        <w:rPr>
          <w:sz w:val="16"/>
        </w:rPr>
        <w:t>Schranke</w:t>
      </w:r>
      <w:proofErr w:type="spellEnd"/>
      <w:r w:rsidRPr="007B3DF7">
        <w:rPr>
          <w:sz w:val="16"/>
        </w:rPr>
        <w:t>) found in Marx’s Grundrisse and Capital is illuminating in this context. In the process of its expansion, capital turns every boundary into a barrier, an obstacle to be surmounted. This has two corollaries. First,</w:t>
      </w:r>
      <w:r w:rsidRPr="007B3DF7">
        <w:rPr>
          <w:rStyle w:val="StyleUnderline"/>
        </w:rPr>
        <w:t xml:space="preserve"> capitalist </w:t>
      </w:r>
      <w:r w:rsidRPr="007B3DF7">
        <w:rPr>
          <w:rStyle w:val="StyleUnderline"/>
          <w:highlight w:val="yellow"/>
        </w:rPr>
        <w:t>growth cannot be questioned without</w:t>
      </w:r>
      <w:r w:rsidRPr="007B3DF7">
        <w:rPr>
          <w:rStyle w:val="Emphasis"/>
          <w:highlight w:val="yellow"/>
        </w:rPr>
        <w:t xml:space="preserve"> challenging capitalism itself</w:t>
      </w:r>
      <w:r w:rsidRPr="007B3DF7">
        <w:rPr>
          <w:rStyle w:val="StyleUnderline"/>
          <w:highlight w:val="yellow"/>
        </w:rPr>
        <w:t>.</w:t>
      </w:r>
      <w:r w:rsidRPr="007B3DF7">
        <w:rPr>
          <w:sz w:val="16"/>
        </w:rPr>
        <w:t xml:space="preserve"> Steady-state or </w:t>
      </w:r>
      <w:r w:rsidRPr="007B3DF7">
        <w:rPr>
          <w:rStyle w:val="Emphasis"/>
          <w:highlight w:val="yellow"/>
        </w:rPr>
        <w:t>degrowing capitalism is an oxymoron</w:t>
      </w:r>
      <w:r w:rsidRPr="007B3DF7">
        <w:rPr>
          <w:sz w:val="16"/>
        </w:rPr>
        <w:t>. Second</w:t>
      </w:r>
      <w:r w:rsidRPr="007B3DF7">
        <w:rPr>
          <w:rStyle w:val="StyleUnderline"/>
        </w:rPr>
        <w:t>, degrowth is not a substitute for capitalism, but rather a framework that aims to overturn only one constitutive element of the system. </w:t>
      </w:r>
    </w:p>
    <w:p w14:paraId="77DCD29C" w14:textId="77777777" w:rsidR="00493266" w:rsidRPr="007B3DF7" w:rsidRDefault="00493266" w:rsidP="00493266">
      <w:pPr>
        <w:rPr>
          <w:sz w:val="16"/>
        </w:rPr>
      </w:pPr>
      <w:r w:rsidRPr="007B3DF7">
        <w:rPr>
          <w:rStyle w:val="StyleUnderline"/>
        </w:rPr>
        <w:t xml:space="preserve">The logical implication of advocating for an economic system that dispenses with the profit motive and </w:t>
      </w:r>
      <w:proofErr w:type="gramStart"/>
      <w:r w:rsidRPr="007B3DF7">
        <w:rPr>
          <w:rStyle w:val="StyleUnderline"/>
        </w:rPr>
        <w:t>accumulation,</w:t>
      </w:r>
      <w:r w:rsidRPr="007B3DF7">
        <w:rPr>
          <w:sz w:val="16"/>
        </w:rPr>
        <w:t xml:space="preserve"> and</w:t>
      </w:r>
      <w:proofErr w:type="gramEnd"/>
      <w:r w:rsidRPr="007B3DF7">
        <w:rPr>
          <w:sz w:val="16"/>
        </w:rPr>
        <w:t xml:space="preserve"> puts instead well-being and use values to the </w:t>
      </w:r>
      <w:r w:rsidRPr="007B3DF7">
        <w:rPr>
          <w:rStyle w:val="StyleUnderline"/>
        </w:rPr>
        <w:t>center is to challenge the capitalist market economy</w:t>
      </w:r>
      <w:r w:rsidRPr="007B3DF7">
        <w:rPr>
          <w:sz w:val="16"/>
        </w:rPr>
        <w:t xml:space="preserve">. </w:t>
      </w:r>
      <w:r w:rsidRPr="007B3DF7">
        <w:rPr>
          <w:rStyle w:val="Emphasis"/>
          <w:highlight w:val="yellow"/>
        </w:rPr>
        <w:t>Only under social ownership</w:t>
      </w:r>
      <w:r w:rsidRPr="007B3DF7">
        <w:rPr>
          <w:rStyle w:val="StyleUnderline"/>
          <w:highlight w:val="yellow"/>
        </w:rPr>
        <w:t xml:space="preserve"> of the means of production </w:t>
      </w:r>
      <w:r w:rsidRPr="007B3DF7">
        <w:rPr>
          <w:rStyle w:val="StyleUnderline"/>
        </w:rPr>
        <w:t>can we extend democracy to the realm where</w:t>
      </w:r>
      <w:r w:rsidRPr="007B3DF7">
        <w:rPr>
          <w:rStyle w:val="StyleUnderline"/>
          <w:highlight w:val="yellow"/>
        </w:rPr>
        <w:t xml:space="preserve"> resources are allocated and limits are defined</w:t>
      </w:r>
      <w:r w:rsidRPr="007B3DF7">
        <w:rPr>
          <w:rStyle w:val="StyleUnderline"/>
        </w:rPr>
        <w:t>,</w:t>
      </w:r>
      <w:r w:rsidRPr="007B3DF7">
        <w:rPr>
          <w:sz w:val="16"/>
        </w:rPr>
        <w:t xml:space="preserve"> what Kallis perceives as ‘real democracy’. </w:t>
      </w:r>
      <w:r w:rsidRPr="007B3DF7">
        <w:rPr>
          <w:rStyle w:val="StyleUnderline"/>
          <w:highlight w:val="yellow"/>
        </w:rPr>
        <w:t xml:space="preserve">Yet </w:t>
      </w:r>
      <w:r w:rsidRPr="007B3DF7">
        <w:rPr>
          <w:rStyle w:val="StyleUnderline"/>
        </w:rPr>
        <w:t xml:space="preserve">the </w:t>
      </w:r>
      <w:r w:rsidRPr="007B3DF7">
        <w:rPr>
          <w:rStyle w:val="Emphasis"/>
          <w:highlight w:val="yellow"/>
        </w:rPr>
        <w:t>degrowth lit</w:t>
      </w:r>
      <w:r w:rsidRPr="007B3DF7">
        <w:rPr>
          <w:rStyle w:val="StyleUnderline"/>
        </w:rPr>
        <w:t xml:space="preserve">erature at large </w:t>
      </w:r>
      <w:r w:rsidRPr="007B3DF7">
        <w:rPr>
          <w:rStyle w:val="StyleUnderline"/>
          <w:highlight w:val="yellow"/>
        </w:rPr>
        <w:t xml:space="preserve">becomes timid before the task of confronting </w:t>
      </w:r>
      <w:r w:rsidRPr="007B3DF7">
        <w:rPr>
          <w:rStyle w:val="Emphasis"/>
          <w:highlight w:val="yellow"/>
        </w:rPr>
        <w:t>capitalism as a mode of production</w:t>
      </w:r>
      <w:r w:rsidRPr="007B3DF7">
        <w:rPr>
          <w:rStyle w:val="StyleUnderline"/>
          <w:highlight w:val="yellow"/>
        </w:rPr>
        <w:t xml:space="preserve">, instead it </w:t>
      </w:r>
      <w:r w:rsidRPr="007B3DF7">
        <w:rPr>
          <w:rStyle w:val="StyleUnderline"/>
        </w:rPr>
        <w:t xml:space="preserve">continuously </w:t>
      </w:r>
      <w:r w:rsidRPr="007B3DF7">
        <w:rPr>
          <w:rStyle w:val="Emphasis"/>
          <w:highlight w:val="yellow"/>
        </w:rPr>
        <w:t>problematizes its symptoms.</w:t>
      </w:r>
    </w:p>
    <w:p w14:paraId="6D88AF4B" w14:textId="77777777" w:rsidR="00493266" w:rsidRPr="007B3DF7" w:rsidRDefault="00493266" w:rsidP="00493266">
      <w:pPr>
        <w:rPr>
          <w:sz w:val="16"/>
        </w:rPr>
      </w:pPr>
      <w:r w:rsidRPr="007B3DF7">
        <w:rPr>
          <w:sz w:val="16"/>
        </w:rPr>
        <w:t xml:space="preserve">The final chapter of Limits discusses the limits of the book’s approach. Here, Kallis notes that </w:t>
      </w:r>
      <w:r w:rsidRPr="007B3DF7">
        <w:rPr>
          <w:rStyle w:val="StyleUnderline"/>
        </w:rPr>
        <w:t>self-</w:t>
      </w:r>
      <w:r w:rsidRPr="007B3DF7">
        <w:rPr>
          <w:rStyle w:val="StyleUnderline"/>
          <w:highlight w:val="yellow"/>
        </w:rPr>
        <w:t>limitation</w:t>
      </w:r>
      <w:r w:rsidRPr="007B3DF7">
        <w:rPr>
          <w:rStyle w:val="StyleUnderline"/>
        </w:rPr>
        <w:t xml:space="preserve"> can</w:t>
      </w:r>
      <w:r w:rsidRPr="007B3DF7">
        <w:rPr>
          <w:rStyle w:val="StyleUnderline"/>
          <w:highlight w:val="yellow"/>
        </w:rPr>
        <w:t>not</w:t>
      </w:r>
      <w:r w:rsidRPr="007B3DF7">
        <w:rPr>
          <w:rStyle w:val="StyleUnderline"/>
        </w:rPr>
        <w:t xml:space="preserve"> be </w:t>
      </w:r>
      <w:r w:rsidRPr="007B3DF7">
        <w:rPr>
          <w:rStyle w:val="StyleUnderline"/>
          <w:highlight w:val="yellow"/>
        </w:rPr>
        <w:t xml:space="preserve">conceptualized as </w:t>
      </w:r>
      <w:r w:rsidRPr="007B3DF7">
        <w:rPr>
          <w:rStyle w:val="StyleUnderline"/>
        </w:rPr>
        <w:t xml:space="preserve">a </w:t>
      </w:r>
      <w:r w:rsidRPr="007B3DF7">
        <w:rPr>
          <w:rStyle w:val="StyleUnderline"/>
          <w:highlight w:val="yellow"/>
        </w:rPr>
        <w:t>narrow project</w:t>
      </w:r>
      <w:r w:rsidRPr="007B3DF7">
        <w:rPr>
          <w:rStyle w:val="StyleUnderline"/>
        </w:rPr>
        <w:t xml:space="preserve"> of individual or small-group change </w:t>
      </w:r>
      <w:r w:rsidRPr="007B3DF7">
        <w:rPr>
          <w:rStyle w:val="Emphasis"/>
          <w:highlight w:val="yellow"/>
        </w:rPr>
        <w:t>– it must be a universal political ambition.</w:t>
      </w:r>
      <w:r w:rsidRPr="007B3DF7">
        <w:rPr>
          <w:sz w:val="16"/>
        </w:rPr>
        <w:t xml:space="preserve"> As such, it requires the involvement of “the working class and all those who live within limits that are not of their own choosing” (p.102). </w:t>
      </w:r>
    </w:p>
    <w:p w14:paraId="2FB9BD91" w14:textId="77777777" w:rsidR="00493266" w:rsidRPr="007B3DF7" w:rsidRDefault="00493266" w:rsidP="00493266">
      <w:pPr>
        <w:rPr>
          <w:sz w:val="16"/>
        </w:rPr>
      </w:pPr>
      <w:r w:rsidRPr="007B3DF7">
        <w:rPr>
          <w:sz w:val="16"/>
        </w:rPr>
        <w:t xml:space="preserve">This is a crucial point since the question of the subject haunts one’s mind while reading the book. Who is to be addressed? </w:t>
      </w:r>
      <w:r w:rsidRPr="007B3DF7">
        <w:rPr>
          <w:rStyle w:val="StyleUnderline"/>
        </w:rPr>
        <w:t>Who could challenge the relentless expansion of capital and thereby the capitalist system in its totality?</w:t>
      </w:r>
      <w:r w:rsidRPr="007B3DF7">
        <w:rPr>
          <w:sz w:val="16"/>
        </w:rPr>
        <w:t xml:space="preserve"> Workers and capitalists have different perceptions of their selves, have different tools and powers at their disposal, and employ substantially different capacities when it comes to defining limits. And, above all, they have different interests!</w:t>
      </w:r>
    </w:p>
    <w:p w14:paraId="03AA3E1E" w14:textId="77777777" w:rsidR="00493266" w:rsidRPr="007B3DF7" w:rsidRDefault="00493266" w:rsidP="00493266">
      <w:pPr>
        <w:rPr>
          <w:rStyle w:val="Emphasis"/>
        </w:rPr>
      </w:pPr>
      <w:r w:rsidRPr="007B3DF7">
        <w:rPr>
          <w:sz w:val="16"/>
        </w:rPr>
        <w:t xml:space="preserve">Recognizing this fissure means to admit the contentious nature of the </w:t>
      </w:r>
      <w:proofErr w:type="gramStart"/>
      <w:r w:rsidRPr="007B3DF7">
        <w:rPr>
          <w:sz w:val="16"/>
        </w:rPr>
        <w:t>matter, and</w:t>
      </w:r>
      <w:proofErr w:type="gramEnd"/>
      <w:r w:rsidRPr="007B3DF7">
        <w:rPr>
          <w:sz w:val="16"/>
        </w:rPr>
        <w:t xml:space="preserve"> undermines the idea of the limitation of a universal self. If we take carbon emissions as an example, </w:t>
      </w:r>
      <w:r w:rsidRPr="007B3DF7">
        <w:rPr>
          <w:rStyle w:val="StyleUnderline"/>
          <w:highlight w:val="yellow"/>
        </w:rPr>
        <w:t>it is absurd to talk about</w:t>
      </w:r>
      <w:r w:rsidRPr="007B3DF7">
        <w:rPr>
          <w:rStyle w:val="StyleUnderline"/>
        </w:rPr>
        <w:t xml:space="preserve"> </w:t>
      </w:r>
      <w:r w:rsidRPr="007B3DF7">
        <w:rPr>
          <w:rStyle w:val="Emphasis"/>
        </w:rPr>
        <w:t xml:space="preserve">the </w:t>
      </w:r>
      <w:r w:rsidRPr="007B3DF7">
        <w:rPr>
          <w:rStyle w:val="Emphasis"/>
          <w:highlight w:val="yellow"/>
        </w:rPr>
        <w:t>capacity for and necessity of self-limitation</w:t>
      </w:r>
      <w:r w:rsidRPr="007B3DF7">
        <w:rPr>
          <w:rStyle w:val="StyleUnderline"/>
          <w:highlight w:val="yellow"/>
        </w:rPr>
        <w:t xml:space="preserve"> for</w:t>
      </w:r>
      <w:r w:rsidRPr="007B3DF7">
        <w:rPr>
          <w:rStyle w:val="StyleUnderline"/>
        </w:rPr>
        <w:t xml:space="preserve"> a considerable portion of </w:t>
      </w:r>
      <w:r w:rsidRPr="007B3DF7">
        <w:rPr>
          <w:rStyle w:val="StyleUnderline"/>
          <w:highlight w:val="yellow"/>
        </w:rPr>
        <w:t xml:space="preserve">the global population </w:t>
      </w:r>
      <w:r w:rsidRPr="007B3DF7">
        <w:rPr>
          <w:rStyle w:val="Emphasis"/>
          <w:highlight w:val="yellow"/>
        </w:rPr>
        <w:t>who barely consume and emit anything</w:t>
      </w:r>
      <w:r w:rsidRPr="007B3DF7">
        <w:rPr>
          <w:rStyle w:val="StyleUnderline"/>
        </w:rPr>
        <w:t>.</w:t>
      </w:r>
      <w:r w:rsidRPr="007B3DF7">
        <w:rPr>
          <w:sz w:val="16"/>
        </w:rPr>
        <w:t xml:space="preserve"> From this viewpoint</w:t>
      </w:r>
      <w:r w:rsidRPr="007B3DF7">
        <w:rPr>
          <w:rStyle w:val="StyleUnderline"/>
        </w:rPr>
        <w:t xml:space="preserve">, </w:t>
      </w:r>
      <w:r w:rsidRPr="007B3DF7">
        <w:rPr>
          <w:rStyle w:val="StyleUnderline"/>
          <w:highlight w:val="yellow"/>
        </w:rPr>
        <w:t>it is not a matter of</w:t>
      </w:r>
      <w:r w:rsidRPr="007B3DF7">
        <w:rPr>
          <w:rStyle w:val="StyleUnderline"/>
        </w:rPr>
        <w:t xml:space="preserve"> collective self-</w:t>
      </w:r>
      <w:r w:rsidRPr="007B3DF7">
        <w:rPr>
          <w:rStyle w:val="StyleUnderline"/>
          <w:highlight w:val="yellow"/>
        </w:rPr>
        <w:t>limitation, but</w:t>
      </w:r>
      <w:r w:rsidRPr="007B3DF7">
        <w:rPr>
          <w:rStyle w:val="StyleUnderline"/>
        </w:rPr>
        <w:t xml:space="preserve"> </w:t>
      </w:r>
      <w:r w:rsidRPr="007B3DF7">
        <w:rPr>
          <w:rStyle w:val="Emphasis"/>
        </w:rPr>
        <w:t xml:space="preserve">primarily the </w:t>
      </w:r>
      <w:r w:rsidRPr="007B3DF7">
        <w:rPr>
          <w:rStyle w:val="Emphasis"/>
          <w:highlight w:val="yellow"/>
        </w:rPr>
        <w:t>dethroning</w:t>
      </w:r>
      <w:r w:rsidRPr="007B3DF7">
        <w:rPr>
          <w:rStyle w:val="Emphasis"/>
        </w:rPr>
        <w:t xml:space="preserve"> and limitation </w:t>
      </w:r>
      <w:r w:rsidRPr="007B3DF7">
        <w:rPr>
          <w:rStyle w:val="Emphasis"/>
          <w:highlight w:val="yellow"/>
        </w:rPr>
        <w:t>of those with political and economic power</w:t>
      </w:r>
      <w:r w:rsidRPr="007B3DF7">
        <w:rPr>
          <w:sz w:val="16"/>
        </w:rPr>
        <w:t xml:space="preserve">. </w:t>
      </w:r>
      <w:r w:rsidRPr="007B3DF7">
        <w:rPr>
          <w:rStyle w:val="StyleUnderline"/>
        </w:rPr>
        <w:t xml:space="preserve">Hence, </w:t>
      </w:r>
      <w:r w:rsidRPr="007B3DF7">
        <w:rPr>
          <w:rStyle w:val="StyleUnderline"/>
          <w:highlight w:val="yellow"/>
        </w:rPr>
        <w:t>an</w:t>
      </w:r>
      <w:r w:rsidRPr="007B3DF7">
        <w:rPr>
          <w:rStyle w:val="StyleUnderline"/>
        </w:rPr>
        <w:t xml:space="preserve"> undifferentiated, </w:t>
      </w:r>
      <w:r w:rsidRPr="007B3DF7">
        <w:rPr>
          <w:rStyle w:val="StyleUnderline"/>
          <w:highlight w:val="yellow"/>
        </w:rPr>
        <w:t>abstract ‘we’ cannot assume</w:t>
      </w:r>
      <w:r w:rsidRPr="007B3DF7">
        <w:rPr>
          <w:rStyle w:val="StyleUnderline"/>
        </w:rPr>
        <w:t xml:space="preserve"> the </w:t>
      </w:r>
      <w:r w:rsidRPr="007B3DF7">
        <w:rPr>
          <w:rStyle w:val="StyleUnderline"/>
          <w:highlight w:val="yellow"/>
        </w:rPr>
        <w:t xml:space="preserve">role of </w:t>
      </w:r>
      <w:r w:rsidRPr="007B3DF7">
        <w:rPr>
          <w:rStyle w:val="StyleUnderline"/>
        </w:rPr>
        <w:t xml:space="preserve">the </w:t>
      </w:r>
      <w:r w:rsidRPr="007B3DF7">
        <w:rPr>
          <w:rStyle w:val="StyleUnderline"/>
          <w:highlight w:val="yellow"/>
        </w:rPr>
        <w:t>subject of this change, but the</w:t>
      </w:r>
      <w:r w:rsidRPr="007B3DF7">
        <w:rPr>
          <w:rStyle w:val="StyleUnderline"/>
        </w:rPr>
        <w:t xml:space="preserve"> exploited and </w:t>
      </w:r>
      <w:r w:rsidRPr="007B3DF7">
        <w:rPr>
          <w:rStyle w:val="StyleUnderline"/>
          <w:highlight w:val="yellow"/>
        </w:rPr>
        <w:t>oppressed</w:t>
      </w:r>
      <w:r w:rsidRPr="007B3DF7">
        <w:rPr>
          <w:rStyle w:val="StyleUnderline"/>
        </w:rPr>
        <w:t xml:space="preserve">. A </w:t>
      </w:r>
      <w:r w:rsidRPr="007B3DF7">
        <w:rPr>
          <w:rStyle w:val="Emphasis"/>
          <w:highlight w:val="yellow"/>
        </w:rPr>
        <w:t>radical change</w:t>
      </w:r>
      <w:r w:rsidRPr="007B3DF7">
        <w:rPr>
          <w:rStyle w:val="StyleUnderline"/>
          <w:highlight w:val="yellow"/>
        </w:rPr>
        <w:t xml:space="preserve"> in the human-environment relationship is not likely to occur without a concurrent change in the </w:t>
      </w:r>
      <w:r w:rsidRPr="007B3DF7">
        <w:rPr>
          <w:rStyle w:val="Emphasis"/>
          <w:highlight w:val="yellow"/>
        </w:rPr>
        <w:t>human-human relationship.</w:t>
      </w:r>
    </w:p>
    <w:p w14:paraId="351DC197" w14:textId="77777777" w:rsidR="00493266" w:rsidRPr="007B3DF7" w:rsidRDefault="00493266" w:rsidP="00493266">
      <w:pPr>
        <w:rPr>
          <w:sz w:val="16"/>
        </w:rPr>
      </w:pPr>
      <w:r w:rsidRPr="007B3DF7">
        <w:rPr>
          <w:sz w:val="16"/>
        </w:rPr>
        <w:t xml:space="preserve">A final word on degrowth itself: I totally agree that </w:t>
      </w:r>
      <w:r w:rsidRPr="007B3DF7">
        <w:rPr>
          <w:rStyle w:val="StyleUnderline"/>
        </w:rPr>
        <w:t>questioning capitalist growth is vital today to expose its destructive character as well as the fact that it comes at the expense of working people’s living standards</w:t>
      </w:r>
      <w:r w:rsidRPr="007B3DF7">
        <w:rPr>
          <w:sz w:val="16"/>
        </w:rPr>
        <w:t xml:space="preserve">. Moreover, a planned and coordinated degrowth of energy consumption (and output) in advanced countries in the short-to-medium-term is necessary at least to avoid runaway climate change. Yet, this is not to say that degrowth should be applied to all spheres of the economy as well as all social classes even in advanced countries. </w:t>
      </w:r>
      <w:r w:rsidRPr="007B3DF7">
        <w:rPr>
          <w:rStyle w:val="StyleUnderline"/>
          <w:highlight w:val="yellow"/>
        </w:rPr>
        <w:t xml:space="preserve">An </w:t>
      </w:r>
      <w:r w:rsidRPr="007B3DF7">
        <w:rPr>
          <w:rStyle w:val="Emphasis"/>
          <w:highlight w:val="yellow"/>
        </w:rPr>
        <w:t>increase</w:t>
      </w:r>
      <w:r w:rsidRPr="007B3DF7">
        <w:rPr>
          <w:rStyle w:val="StyleUnderline"/>
          <w:highlight w:val="yellow"/>
        </w:rPr>
        <w:t xml:space="preserve"> in</w:t>
      </w:r>
      <w:r w:rsidRPr="007B3DF7">
        <w:rPr>
          <w:rStyle w:val="StyleUnderline"/>
        </w:rPr>
        <w:t xml:space="preserve"> the </w:t>
      </w:r>
      <w:r w:rsidRPr="007B3DF7">
        <w:rPr>
          <w:rStyle w:val="Emphasis"/>
          <w:highlight w:val="yellow"/>
        </w:rPr>
        <w:t>living standards</w:t>
      </w:r>
      <w:r w:rsidRPr="007B3DF7">
        <w:rPr>
          <w:rStyle w:val="StyleUnderline"/>
          <w:highlight w:val="yellow"/>
        </w:rPr>
        <w:t xml:space="preserve"> of the poor and working classes through</w:t>
      </w:r>
      <w:r w:rsidRPr="007B3DF7">
        <w:rPr>
          <w:rStyle w:val="StyleUnderline"/>
        </w:rPr>
        <w:t xml:space="preserve"> expanded </w:t>
      </w:r>
      <w:r w:rsidRPr="007B3DF7">
        <w:rPr>
          <w:rStyle w:val="Emphasis"/>
          <w:highlight w:val="yellow"/>
        </w:rPr>
        <w:t>provision</w:t>
      </w:r>
      <w:r w:rsidRPr="007B3DF7">
        <w:rPr>
          <w:rStyle w:val="StyleUnderline"/>
          <w:highlight w:val="yellow"/>
        </w:rPr>
        <w:t xml:space="preserve"> and </w:t>
      </w:r>
      <w:r w:rsidRPr="007B3DF7">
        <w:rPr>
          <w:rStyle w:val="Emphasis"/>
          <w:highlight w:val="yellow"/>
        </w:rPr>
        <w:t>decommodification</w:t>
      </w:r>
      <w:r w:rsidRPr="007B3DF7">
        <w:rPr>
          <w:rStyle w:val="StyleUnderline"/>
          <w:highlight w:val="yellow"/>
        </w:rPr>
        <w:t xml:space="preserve"> of essential goods</w:t>
      </w:r>
      <w:r w:rsidRPr="007B3DF7">
        <w:rPr>
          <w:rStyle w:val="StyleUnderline"/>
        </w:rPr>
        <w:t xml:space="preserve"> and services </w:t>
      </w:r>
      <w:r w:rsidRPr="007B3DF7">
        <w:rPr>
          <w:rStyle w:val="StyleUnderline"/>
          <w:highlight w:val="yellow"/>
        </w:rPr>
        <w:t xml:space="preserve">is the </w:t>
      </w:r>
      <w:r w:rsidRPr="007B3DF7">
        <w:rPr>
          <w:rStyle w:val="Emphasis"/>
          <w:highlight w:val="yellow"/>
        </w:rPr>
        <w:t>best way</w:t>
      </w:r>
      <w:r w:rsidRPr="007B3DF7">
        <w:rPr>
          <w:rStyle w:val="StyleUnderline"/>
          <w:highlight w:val="yellow"/>
        </w:rPr>
        <w:t xml:space="preserve"> for </w:t>
      </w:r>
      <w:r w:rsidRPr="007B3DF7">
        <w:rPr>
          <w:rStyle w:val="Emphasis"/>
        </w:rPr>
        <w:t xml:space="preserve">political </w:t>
      </w:r>
      <w:r w:rsidRPr="007B3DF7">
        <w:rPr>
          <w:rStyle w:val="Emphasis"/>
          <w:highlight w:val="yellow"/>
        </w:rPr>
        <w:t>mobilization</w:t>
      </w:r>
      <w:r w:rsidRPr="007B3DF7">
        <w:rPr>
          <w:rStyle w:val="StyleUnderline"/>
          <w:highlight w:val="yellow"/>
        </w:rPr>
        <w:t xml:space="preserve"> to beat back</w:t>
      </w:r>
      <w:r w:rsidRPr="007B3DF7">
        <w:rPr>
          <w:rStyle w:val="StyleUnderline"/>
        </w:rPr>
        <w:t xml:space="preserve"> the expansion of </w:t>
      </w:r>
      <w:r w:rsidRPr="007B3DF7">
        <w:rPr>
          <w:rStyle w:val="StyleUnderline"/>
          <w:highlight w:val="yellow"/>
        </w:rPr>
        <w:t>capital</w:t>
      </w:r>
      <w:r w:rsidRPr="007B3DF7">
        <w:rPr>
          <w:rStyle w:val="StyleUnderline"/>
        </w:rPr>
        <w:t xml:space="preserve"> in the immediate </w:t>
      </w:r>
      <w:proofErr w:type="gramStart"/>
      <w:r w:rsidRPr="007B3DF7">
        <w:rPr>
          <w:rStyle w:val="StyleUnderline"/>
        </w:rPr>
        <w:t>short-run</w:t>
      </w:r>
      <w:proofErr w:type="gramEnd"/>
      <w:r w:rsidRPr="007B3DF7">
        <w:rPr>
          <w:rStyle w:val="StyleUnderline"/>
        </w:rPr>
        <w:t>.</w:t>
      </w:r>
    </w:p>
    <w:p w14:paraId="51989CA4" w14:textId="77777777" w:rsidR="00493266" w:rsidRPr="007B3DF7" w:rsidRDefault="00493266" w:rsidP="00493266">
      <w:pPr>
        <w:rPr>
          <w:sz w:val="16"/>
        </w:rPr>
      </w:pPr>
      <w:r w:rsidRPr="007B3DF7">
        <w:rPr>
          <w:rStyle w:val="StyleUnderline"/>
          <w:highlight w:val="yellow"/>
        </w:rPr>
        <w:t xml:space="preserve">We need not lock ourselves into </w:t>
      </w:r>
      <w:r w:rsidRPr="007B3DF7">
        <w:rPr>
          <w:rStyle w:val="Emphasis"/>
          <w:highlight w:val="yellow"/>
        </w:rPr>
        <w:t>the false dichotomy of ‘growth vs. degrowth’</w:t>
      </w:r>
      <w:r w:rsidRPr="007B3DF7">
        <w:rPr>
          <w:rStyle w:val="StyleUnderline"/>
        </w:rPr>
        <w:t xml:space="preserve"> where subjectivities, and the social and material content are barely perceptible. </w:t>
      </w:r>
      <w:r w:rsidRPr="007B3DF7">
        <w:rPr>
          <w:rStyle w:val="StyleUnderline"/>
          <w:highlight w:val="yellow"/>
        </w:rPr>
        <w:t>Once</w:t>
      </w:r>
      <w:r w:rsidRPr="007B3DF7">
        <w:rPr>
          <w:rStyle w:val="StyleUnderline"/>
        </w:rPr>
        <w:t xml:space="preserve"> degrowth is </w:t>
      </w:r>
      <w:r w:rsidRPr="007B3DF7">
        <w:rPr>
          <w:rStyle w:val="StyleUnderline"/>
          <w:highlight w:val="yellow"/>
        </w:rPr>
        <w:t xml:space="preserve">institutionalized, it can easily become </w:t>
      </w:r>
      <w:r w:rsidRPr="007B3DF7">
        <w:rPr>
          <w:rStyle w:val="Emphasis"/>
          <w:highlight w:val="yellow"/>
        </w:rPr>
        <w:t>as socially blind as capitalist growth</w:t>
      </w:r>
      <w:r w:rsidRPr="007B3DF7">
        <w:rPr>
          <w:rStyle w:val="StyleUnderline"/>
        </w:rPr>
        <w:t>.</w:t>
      </w:r>
      <w:r w:rsidRPr="007B3DF7">
        <w:rPr>
          <w:sz w:val="16"/>
        </w:rPr>
        <w:t xml:space="preserve"> </w:t>
      </w:r>
      <w:r w:rsidRPr="007B3DF7">
        <w:rPr>
          <w:rStyle w:val="StyleUnderline"/>
          <w:highlight w:val="yellow"/>
        </w:rPr>
        <w:t>Kallis</w:t>
      </w:r>
      <w:r w:rsidRPr="007B3DF7">
        <w:rPr>
          <w:rStyle w:val="StyleUnderline"/>
        </w:rPr>
        <w:t xml:space="preserve"> himself</w:t>
      </w:r>
      <w:r w:rsidRPr="007B3DF7">
        <w:rPr>
          <w:sz w:val="16"/>
        </w:rPr>
        <w:t xml:space="preserve"> seems to sense this when he, inspired by Le </w:t>
      </w:r>
      <w:proofErr w:type="spellStart"/>
      <w:r w:rsidRPr="007B3DF7">
        <w:rPr>
          <w:sz w:val="16"/>
        </w:rPr>
        <w:t>Guin’s</w:t>
      </w:r>
      <w:proofErr w:type="spellEnd"/>
      <w:r w:rsidRPr="007B3DF7">
        <w:rPr>
          <w:sz w:val="16"/>
        </w:rPr>
        <w:t> </w:t>
      </w:r>
      <w:proofErr w:type="gramStart"/>
      <w:r w:rsidRPr="007B3DF7">
        <w:rPr>
          <w:sz w:val="16"/>
        </w:rPr>
        <w:t>The</w:t>
      </w:r>
      <w:proofErr w:type="gramEnd"/>
      <w:r w:rsidRPr="007B3DF7">
        <w:rPr>
          <w:sz w:val="16"/>
        </w:rPr>
        <w:t xml:space="preserve"> Dispossessed, </w:t>
      </w:r>
      <w:r w:rsidRPr="007B3DF7">
        <w:rPr>
          <w:rStyle w:val="StyleUnderline"/>
          <w:highlight w:val="yellow"/>
        </w:rPr>
        <w:t>mentions</w:t>
      </w:r>
      <w:r w:rsidRPr="007B3DF7">
        <w:rPr>
          <w:rStyle w:val="StyleUnderline"/>
        </w:rPr>
        <w:t xml:space="preserve"> the </w:t>
      </w:r>
      <w:r w:rsidRPr="007B3DF7">
        <w:rPr>
          <w:rStyle w:val="StyleUnderline"/>
          <w:highlight w:val="yellow"/>
        </w:rPr>
        <w:t>risk</w:t>
      </w:r>
      <w:r w:rsidRPr="007B3DF7">
        <w:rPr>
          <w:rStyle w:val="StyleUnderline"/>
        </w:rPr>
        <w:t xml:space="preserve"> associated </w:t>
      </w:r>
      <w:r w:rsidRPr="007B3DF7">
        <w:rPr>
          <w:rStyle w:val="Emphasis"/>
          <w:highlight w:val="yellow"/>
        </w:rPr>
        <w:t>with permanently renewing an initial commitment</w:t>
      </w:r>
      <w:r w:rsidRPr="007B3DF7">
        <w:rPr>
          <w:sz w:val="16"/>
        </w:rPr>
        <w:t xml:space="preserve"> (p.112).</w:t>
      </w:r>
    </w:p>
    <w:p w14:paraId="66BE10CC" w14:textId="77777777" w:rsidR="00493266" w:rsidRPr="007B3DF7" w:rsidRDefault="00493266" w:rsidP="00493266">
      <w:pPr>
        <w:rPr>
          <w:rStyle w:val="Emphasis"/>
          <w:highlight w:val="yellow"/>
        </w:rPr>
      </w:pPr>
      <w:r w:rsidRPr="007B3DF7">
        <w:rPr>
          <w:rStyle w:val="StyleUnderline"/>
        </w:rPr>
        <w:t xml:space="preserve">Hence, </w:t>
      </w:r>
      <w:r w:rsidRPr="007B3DF7">
        <w:rPr>
          <w:rStyle w:val="StyleUnderline"/>
          <w:highlight w:val="yellow"/>
        </w:rPr>
        <w:t>what is at stake is not replacing</w:t>
      </w:r>
      <w:r w:rsidRPr="007B3DF7">
        <w:rPr>
          <w:rStyle w:val="StyleUnderline"/>
        </w:rPr>
        <w:t xml:space="preserve"> the straitjacket of </w:t>
      </w:r>
      <w:r w:rsidRPr="007B3DF7">
        <w:rPr>
          <w:rStyle w:val="StyleUnderline"/>
          <w:highlight w:val="yellow"/>
        </w:rPr>
        <w:t>growth</w:t>
      </w:r>
      <w:r w:rsidRPr="007B3DF7">
        <w:rPr>
          <w:rStyle w:val="StyleUnderline"/>
        </w:rPr>
        <w:t xml:space="preserve"> (of capital) </w:t>
      </w:r>
      <w:r w:rsidRPr="007B3DF7">
        <w:rPr>
          <w:rStyle w:val="StyleUnderline"/>
          <w:highlight w:val="yellow"/>
        </w:rPr>
        <w:t>with</w:t>
      </w:r>
      <w:r w:rsidRPr="007B3DF7">
        <w:rPr>
          <w:rStyle w:val="StyleUnderline"/>
        </w:rPr>
        <w:t xml:space="preserve"> that of </w:t>
      </w:r>
      <w:r w:rsidRPr="007B3DF7">
        <w:rPr>
          <w:rStyle w:val="Emphasis"/>
          <w:highlight w:val="yellow"/>
        </w:rPr>
        <w:t>degrowth, but abolishing the social relation of capital</w:t>
      </w:r>
      <w:r w:rsidRPr="007B3DF7">
        <w:rPr>
          <w:rStyle w:val="StyleUnderline"/>
        </w:rPr>
        <w:t xml:space="preserve">, turning the issues of “growth/degrowth of what?”, “at what cost?”, “under which circumstances?” into political questions. </w:t>
      </w:r>
      <w:r w:rsidRPr="007B3DF7">
        <w:rPr>
          <w:rStyle w:val="Emphasis"/>
          <w:highlight w:val="yellow"/>
        </w:rPr>
        <w:t xml:space="preserve">Avoiding ecological collapse is more </w:t>
      </w:r>
      <w:proofErr w:type="gramStart"/>
      <w:r w:rsidRPr="007B3DF7">
        <w:rPr>
          <w:rStyle w:val="Emphasis"/>
          <w:highlight w:val="yellow"/>
        </w:rPr>
        <w:t>closely linked</w:t>
      </w:r>
      <w:proofErr w:type="gramEnd"/>
      <w:r w:rsidRPr="007B3DF7">
        <w:rPr>
          <w:rStyle w:val="Emphasis"/>
          <w:highlight w:val="yellow"/>
        </w:rPr>
        <w:t xml:space="preserve"> to the emancipation of the working classes than it appears.</w:t>
      </w:r>
    </w:p>
    <w:p w14:paraId="24975E6B" w14:textId="77777777" w:rsidR="00493266" w:rsidRPr="007B3DF7" w:rsidRDefault="00493266" w:rsidP="00493266"/>
    <w:p w14:paraId="01CE02D4" w14:textId="77777777" w:rsidR="00493266" w:rsidRPr="007B3DF7" w:rsidRDefault="00493266" w:rsidP="00493266">
      <w:pPr>
        <w:pStyle w:val="Heading4"/>
      </w:pPr>
      <w:r w:rsidRPr="007B3DF7">
        <w:t xml:space="preserve">The alternative is socialist growth---solves the case </w:t>
      </w:r>
      <w:r w:rsidRPr="007B3DF7">
        <w:rPr>
          <w:u w:val="single"/>
        </w:rPr>
        <w:t>without</w:t>
      </w:r>
      <w:r w:rsidRPr="007B3DF7">
        <w:t xml:space="preserve"> austerity politics and an end to human </w:t>
      </w:r>
      <w:proofErr w:type="gramStart"/>
      <w:r w:rsidRPr="007B3DF7">
        <w:t>progress</w:t>
      </w:r>
      <w:proofErr w:type="gramEnd"/>
      <w:r w:rsidRPr="007B3DF7">
        <w:t xml:space="preserve"> </w:t>
      </w:r>
    </w:p>
    <w:p w14:paraId="574F2202" w14:textId="77777777" w:rsidR="00493266" w:rsidRPr="007B3DF7" w:rsidRDefault="00493266" w:rsidP="00493266">
      <w:r w:rsidRPr="007B3DF7">
        <w:rPr>
          <w:rStyle w:val="Style13ptBold"/>
        </w:rPr>
        <w:t>Phillips 19</w:t>
      </w:r>
      <w:r w:rsidRPr="007B3DF7">
        <w:t xml:space="preserve"> Leigh Phillips, 8-1-2019, (political journalist) "The degrowth delusion," </w:t>
      </w:r>
      <w:proofErr w:type="spellStart"/>
      <w:r w:rsidRPr="007B3DF7">
        <w:t>openDemocracy</w:t>
      </w:r>
      <w:proofErr w:type="spellEnd"/>
      <w:r w:rsidRPr="007B3DF7">
        <w:t>, https://www.opendemocracy.net/en/oureconomy/degrowth-delusion/</w:t>
      </w:r>
    </w:p>
    <w:p w14:paraId="11D879E7" w14:textId="77777777" w:rsidR="00493266" w:rsidRPr="007B3DF7" w:rsidRDefault="00493266" w:rsidP="00493266">
      <w:pPr>
        <w:rPr>
          <w:sz w:val="16"/>
        </w:rPr>
      </w:pPr>
      <w:r w:rsidRPr="007B3DF7">
        <w:rPr>
          <w:sz w:val="16"/>
        </w:rPr>
        <w:t xml:space="preserve">Yet </w:t>
      </w:r>
      <w:r w:rsidRPr="007B3DF7">
        <w:rPr>
          <w:rStyle w:val="StyleUnderline"/>
          <w:highlight w:val="yellow"/>
        </w:rPr>
        <w:t>at the</w:t>
      </w:r>
      <w:r w:rsidRPr="007B3DF7">
        <w:rPr>
          <w:rStyle w:val="StyleUnderline"/>
        </w:rPr>
        <w:t xml:space="preserve"> very </w:t>
      </w:r>
      <w:r w:rsidRPr="007B3DF7">
        <w:rPr>
          <w:rStyle w:val="StyleUnderline"/>
          <w:highlight w:val="yellow"/>
        </w:rPr>
        <w:t>moment</w:t>
      </w:r>
      <w:r w:rsidRPr="007B3DF7">
        <w:rPr>
          <w:rStyle w:val="StyleUnderline"/>
        </w:rPr>
        <w:t xml:space="preserve"> that </w:t>
      </w:r>
      <w:r w:rsidRPr="007B3DF7">
        <w:rPr>
          <w:rStyle w:val="StyleUnderline"/>
          <w:highlight w:val="yellow"/>
        </w:rPr>
        <w:t>the socialist case for planning should be</w:t>
      </w:r>
      <w:r w:rsidRPr="007B3DF7">
        <w:rPr>
          <w:rStyle w:val="StyleUnderline"/>
        </w:rPr>
        <w:t xml:space="preserve"> at its most </w:t>
      </w:r>
      <w:r w:rsidRPr="007B3DF7">
        <w:rPr>
          <w:rStyle w:val="StyleUnderline"/>
          <w:highlight w:val="yellow"/>
        </w:rPr>
        <w:t>obvious</w:t>
      </w:r>
      <w:r w:rsidRPr="007B3DF7">
        <w:rPr>
          <w:rStyle w:val="StyleUnderline"/>
        </w:rPr>
        <w:t xml:space="preserve">, sections of </w:t>
      </w:r>
      <w:r w:rsidRPr="007B3DF7">
        <w:rPr>
          <w:rStyle w:val="StyleUnderline"/>
          <w:highlight w:val="yellow"/>
        </w:rPr>
        <w:t>the environmental community</w:t>
      </w:r>
      <w:r w:rsidRPr="007B3DF7">
        <w:rPr>
          <w:rStyle w:val="StyleUnderline"/>
        </w:rPr>
        <w:t xml:space="preserve"> have </w:t>
      </w:r>
      <w:r w:rsidRPr="007B3DF7">
        <w:rPr>
          <w:rStyle w:val="StyleUnderline"/>
          <w:highlight w:val="yellow"/>
        </w:rPr>
        <w:t>embraced</w:t>
      </w:r>
      <w:r w:rsidRPr="007B3DF7">
        <w:rPr>
          <w:rStyle w:val="StyleUnderline"/>
        </w:rPr>
        <w:t xml:space="preserve"> </w:t>
      </w:r>
      <w:r w:rsidRPr="007B3DF7">
        <w:rPr>
          <w:rStyle w:val="StyleUnderline"/>
          <w:highlight w:val="yellow"/>
        </w:rPr>
        <w:t>a</w:t>
      </w:r>
      <w:r w:rsidRPr="007B3DF7">
        <w:rPr>
          <w:rStyle w:val="StyleUnderline"/>
        </w:rPr>
        <w:t xml:space="preserve"> revival of </w:t>
      </w:r>
      <w:r w:rsidRPr="007B3DF7">
        <w:rPr>
          <w:rStyle w:val="StyleUnderline"/>
          <w:highlight w:val="yellow"/>
        </w:rPr>
        <w:t>'limits to growth' philosophy</w:t>
      </w:r>
      <w:r w:rsidRPr="007B3DF7">
        <w:rPr>
          <w:sz w:val="16"/>
        </w:rPr>
        <w:t>, or Malthusianism—an ideology the left battled against dating back to Friedrich Engels' arguments against its eponymous founder, Thomas Malthus—</w:t>
      </w:r>
      <w:r w:rsidRPr="007B3DF7">
        <w:rPr>
          <w:rStyle w:val="StyleUnderline"/>
        </w:rPr>
        <w:t xml:space="preserve">this time going </w:t>
      </w:r>
      <w:r w:rsidRPr="007B3DF7">
        <w:rPr>
          <w:rStyle w:val="StyleUnderline"/>
          <w:highlight w:val="yellow"/>
        </w:rPr>
        <w:t>by the name of 'degrowth'</w:t>
      </w:r>
      <w:r w:rsidRPr="007B3DF7">
        <w:rPr>
          <w:sz w:val="16"/>
        </w:rPr>
        <w:t>.</w:t>
      </w:r>
    </w:p>
    <w:p w14:paraId="38C94EDD" w14:textId="77777777" w:rsidR="00493266" w:rsidRPr="007B3DF7" w:rsidRDefault="00493266" w:rsidP="00493266">
      <w:pPr>
        <w:rPr>
          <w:sz w:val="16"/>
        </w:rPr>
      </w:pPr>
      <w:r w:rsidRPr="007B3DF7">
        <w:rPr>
          <w:rStyle w:val="StyleUnderline"/>
        </w:rPr>
        <w:t xml:space="preserve">Rallying under the slogan that you </w:t>
      </w:r>
      <w:proofErr w:type="gramStart"/>
      <w:r w:rsidRPr="007B3DF7">
        <w:rPr>
          <w:rStyle w:val="StyleUnderline"/>
        </w:rPr>
        <w:t>can't</w:t>
      </w:r>
      <w:proofErr w:type="gramEnd"/>
      <w:r w:rsidRPr="007B3DF7">
        <w:rPr>
          <w:rStyle w:val="StyleUnderline"/>
        </w:rPr>
        <w:t xml:space="preserve"> have infinite growth on a finite planet</w:t>
      </w:r>
      <w:r w:rsidRPr="007B3DF7">
        <w:rPr>
          <w:sz w:val="16"/>
        </w:rPr>
        <w:t xml:space="preserve">, the philosophy has been articulated in slightly varying forms by academics such as Jason Hickel, </w:t>
      </w:r>
      <w:proofErr w:type="spellStart"/>
      <w:r w:rsidRPr="007B3DF7">
        <w:rPr>
          <w:sz w:val="16"/>
        </w:rPr>
        <w:t>Giorgos</w:t>
      </w:r>
      <w:proofErr w:type="spellEnd"/>
      <w:r w:rsidRPr="007B3DF7">
        <w:rPr>
          <w:sz w:val="16"/>
        </w:rPr>
        <w:t xml:space="preserve"> Kallis, Kate Raworth and Tim Jackson, and builds on the work of earlier thinkers such as Serge </w:t>
      </w:r>
      <w:proofErr w:type="spellStart"/>
      <w:r w:rsidRPr="007B3DF7">
        <w:rPr>
          <w:sz w:val="16"/>
        </w:rPr>
        <w:t>Latouche</w:t>
      </w:r>
      <w:proofErr w:type="spellEnd"/>
      <w:r w:rsidRPr="007B3DF7">
        <w:rPr>
          <w:sz w:val="16"/>
        </w:rPr>
        <w:t>, Nicholas Georgescu-</w:t>
      </w:r>
      <w:proofErr w:type="spellStart"/>
      <w:r w:rsidRPr="007B3DF7">
        <w:rPr>
          <w:sz w:val="16"/>
        </w:rPr>
        <w:t>Roegen</w:t>
      </w:r>
      <w:proofErr w:type="spellEnd"/>
      <w:r w:rsidRPr="007B3DF7">
        <w:rPr>
          <w:sz w:val="16"/>
        </w:rPr>
        <w:t>, Herman Daly, E.F. Schumacher and the Club of Rome's 1972 Limits to Growth report. But it has also been embraced by green NGOs such as Greenpeace, and America's leading climate campaign group 350.org.</w:t>
      </w:r>
    </w:p>
    <w:p w14:paraId="1DE333C0" w14:textId="77777777" w:rsidR="00493266" w:rsidRPr="007B3DF7" w:rsidRDefault="00493266" w:rsidP="00493266">
      <w:pPr>
        <w:rPr>
          <w:u w:val="single"/>
        </w:rPr>
      </w:pPr>
      <w:r w:rsidRPr="007B3DF7">
        <w:rPr>
          <w:highlight w:val="yellow"/>
          <w:u w:val="single"/>
        </w:rPr>
        <w:t>Rather than viewing the market's irrational production as the source of environmental challenges</w:t>
      </w:r>
      <w:r w:rsidRPr="007B3DF7">
        <w:rPr>
          <w:u w:val="single"/>
        </w:rPr>
        <w:t xml:space="preserve">, the </w:t>
      </w:r>
      <w:r w:rsidRPr="007B3DF7">
        <w:rPr>
          <w:highlight w:val="yellow"/>
          <w:u w:val="single"/>
        </w:rPr>
        <w:t>degrowth</w:t>
      </w:r>
      <w:r w:rsidRPr="007B3DF7">
        <w:rPr>
          <w:u w:val="single"/>
        </w:rPr>
        <w:t xml:space="preserve"> position </w:t>
      </w:r>
      <w:r w:rsidRPr="007B3DF7">
        <w:rPr>
          <w:highlight w:val="yellow"/>
          <w:u w:val="single"/>
        </w:rPr>
        <w:t xml:space="preserve">views the source to be </w:t>
      </w:r>
      <w:r w:rsidRPr="007B3DF7">
        <w:rPr>
          <w:u w:val="single"/>
        </w:rPr>
        <w:t xml:space="preserve">economic </w:t>
      </w:r>
      <w:r w:rsidRPr="007B3DF7">
        <w:rPr>
          <w:highlight w:val="yellow"/>
          <w:u w:val="single"/>
        </w:rPr>
        <w:t>growth.</w:t>
      </w:r>
    </w:p>
    <w:p w14:paraId="304520D2" w14:textId="77777777" w:rsidR="00493266" w:rsidRPr="007B3DF7" w:rsidRDefault="00493266" w:rsidP="00493266">
      <w:pPr>
        <w:rPr>
          <w:sz w:val="16"/>
          <w:szCs w:val="16"/>
        </w:rPr>
      </w:pPr>
      <w:r w:rsidRPr="007B3DF7">
        <w:rPr>
          <w:sz w:val="16"/>
          <w:szCs w:val="16"/>
        </w:rPr>
        <w:t>Even some Green New Deal advocates get a little confused when they call for an end to growth as well. (This is an odd position, as it is quite difficult to imagine how trillions in infrastructure spending that created sufficient additional jobs to soak up all unemployment and significantly push up wages would not result in economic growth).</w:t>
      </w:r>
    </w:p>
    <w:p w14:paraId="6708EA7C" w14:textId="77777777" w:rsidR="00493266" w:rsidRPr="007B3DF7" w:rsidRDefault="00493266" w:rsidP="00493266">
      <w:pPr>
        <w:rPr>
          <w:sz w:val="16"/>
          <w:szCs w:val="16"/>
        </w:rPr>
      </w:pPr>
      <w:r w:rsidRPr="007B3DF7">
        <w:rPr>
          <w:sz w:val="16"/>
          <w:szCs w:val="16"/>
        </w:rPr>
        <w:t xml:space="preserve">The degrowth argument says that growth drives energy </w:t>
      </w:r>
      <w:proofErr w:type="gramStart"/>
      <w:r w:rsidRPr="007B3DF7">
        <w:rPr>
          <w:sz w:val="16"/>
          <w:szCs w:val="16"/>
        </w:rPr>
        <w:t>demand</w:t>
      </w:r>
      <w:proofErr w:type="gramEnd"/>
      <w:r w:rsidRPr="007B3DF7">
        <w:rPr>
          <w:sz w:val="16"/>
          <w:szCs w:val="16"/>
        </w:rPr>
        <w:t xml:space="preserve"> up, thus making it harder and perhaps even impossible to decarbonize the economy. But a reduction in material throughput would reduce energy demand, thus making the clean transition more achievable. And to reduce material throughput, we </w:t>
      </w:r>
      <w:proofErr w:type="gramStart"/>
      <w:r w:rsidRPr="007B3DF7">
        <w:rPr>
          <w:sz w:val="16"/>
          <w:szCs w:val="16"/>
        </w:rPr>
        <w:t>have to</w:t>
      </w:r>
      <w:proofErr w:type="gramEnd"/>
      <w:r w:rsidRPr="007B3DF7">
        <w:rPr>
          <w:sz w:val="16"/>
          <w:szCs w:val="16"/>
        </w:rPr>
        <w:t xml:space="preserve"> reduce aggregate economic activity.</w:t>
      </w:r>
    </w:p>
    <w:p w14:paraId="5C187ADA" w14:textId="77777777" w:rsidR="00493266" w:rsidRPr="007B3DF7" w:rsidRDefault="00493266" w:rsidP="00493266">
      <w:r w:rsidRPr="007B3DF7">
        <w:rPr>
          <w:sz w:val="16"/>
        </w:rPr>
        <w:t xml:space="preserve">However, </w:t>
      </w:r>
      <w:r w:rsidRPr="007B3DF7">
        <w:rPr>
          <w:rStyle w:val="StyleUnderline"/>
          <w:highlight w:val="yellow"/>
        </w:rPr>
        <w:t xml:space="preserve">what is </w:t>
      </w:r>
      <w:r w:rsidRPr="007B3DF7">
        <w:rPr>
          <w:rStyle w:val="Emphasis"/>
          <w:highlight w:val="yellow"/>
        </w:rPr>
        <w:t>foreclosed</w:t>
      </w:r>
      <w:r w:rsidRPr="007B3DF7">
        <w:rPr>
          <w:rStyle w:val="StyleUnderline"/>
          <w:highlight w:val="yellow"/>
        </w:rPr>
        <w:t xml:space="preserve"> by the notion of degrowth is the possibility of </w:t>
      </w:r>
      <w:r w:rsidRPr="007B3DF7">
        <w:rPr>
          <w:rStyle w:val="Emphasis"/>
          <w:highlight w:val="yellow"/>
        </w:rPr>
        <w:t>socialist growth</w:t>
      </w:r>
      <w:r w:rsidRPr="007B3DF7">
        <w:rPr>
          <w:rStyle w:val="StyleUnderline"/>
        </w:rPr>
        <w:t xml:space="preserve">: </w:t>
      </w:r>
      <w:r w:rsidRPr="007B3DF7">
        <w:rPr>
          <w:rStyle w:val="StyleUnderline"/>
          <w:highlight w:val="yellow"/>
        </w:rPr>
        <w:t>a boundless</w:t>
      </w:r>
      <w:r w:rsidRPr="007B3DF7">
        <w:rPr>
          <w:rStyle w:val="StyleUnderline"/>
        </w:rPr>
        <w:t>—if carefully planned—</w:t>
      </w:r>
      <w:r w:rsidRPr="007B3DF7">
        <w:rPr>
          <w:rStyle w:val="StyleUnderline"/>
          <w:highlight w:val="yellow"/>
        </w:rPr>
        <w:t>increase in the creation of new value</w:t>
      </w:r>
      <w:r w:rsidRPr="007B3DF7">
        <w:rPr>
          <w:rStyle w:val="StyleUnderline"/>
        </w:rPr>
        <w:t xml:space="preserve"> </w:t>
      </w:r>
      <w:r w:rsidRPr="007B3DF7">
        <w:rPr>
          <w:rStyle w:val="StyleUnderline"/>
          <w:highlight w:val="yellow"/>
        </w:rPr>
        <w:t>that does not undermine the ecosystem</w:t>
      </w:r>
      <w:r w:rsidRPr="007B3DF7">
        <w:rPr>
          <w:rStyle w:val="StyleUnderline"/>
        </w:rPr>
        <w:t xml:space="preserve"> services upon which human flourishing depends. </w:t>
      </w:r>
      <w:r w:rsidRPr="007B3DF7">
        <w:rPr>
          <w:sz w:val="16"/>
        </w:rPr>
        <w:t xml:space="preserve">And </w:t>
      </w:r>
      <w:r w:rsidRPr="007B3DF7">
        <w:rPr>
          <w:rStyle w:val="StyleUnderline"/>
          <w:highlight w:val="yellow"/>
        </w:rPr>
        <w:t>because degrowth rejects the notion of socialist</w:t>
      </w:r>
      <w:r w:rsidRPr="007B3DF7">
        <w:rPr>
          <w:rStyle w:val="StyleUnderline"/>
        </w:rPr>
        <w:t xml:space="preserve"> economic </w:t>
      </w:r>
      <w:r w:rsidRPr="007B3DF7">
        <w:rPr>
          <w:rStyle w:val="StyleUnderline"/>
          <w:highlight w:val="yellow"/>
        </w:rPr>
        <w:t>growth</w:t>
      </w:r>
      <w:r w:rsidRPr="007B3DF7">
        <w:rPr>
          <w:rStyle w:val="StyleUnderline"/>
        </w:rPr>
        <w:t xml:space="preserve">, </w:t>
      </w:r>
      <w:r w:rsidRPr="007B3DF7">
        <w:rPr>
          <w:rStyle w:val="StyleUnderline"/>
          <w:highlight w:val="yellow"/>
        </w:rPr>
        <w:t xml:space="preserve">it commits three </w:t>
      </w:r>
      <w:r w:rsidRPr="007B3DF7">
        <w:rPr>
          <w:rStyle w:val="StyleUnderline"/>
        </w:rPr>
        <w:t xml:space="preserve">grave </w:t>
      </w:r>
      <w:r w:rsidRPr="007B3DF7">
        <w:rPr>
          <w:rStyle w:val="StyleUnderline"/>
          <w:highlight w:val="yellow"/>
        </w:rPr>
        <w:t>errors</w:t>
      </w:r>
      <w:r w:rsidRPr="007B3DF7">
        <w:rPr>
          <w:rStyle w:val="StyleUnderline"/>
        </w:rPr>
        <w:t xml:space="preserve">. </w:t>
      </w:r>
      <w:r w:rsidRPr="007B3DF7">
        <w:rPr>
          <w:sz w:val="16"/>
        </w:rPr>
        <w:t xml:space="preserve">First, </w:t>
      </w:r>
      <w:r w:rsidRPr="007B3DF7">
        <w:rPr>
          <w:rStyle w:val="StyleUnderline"/>
          <w:highlight w:val="yellow"/>
        </w:rPr>
        <w:t>degrowth lets off the hook the real source of the problem</w:t>
      </w:r>
      <w:r w:rsidRPr="007B3DF7">
        <w:rPr>
          <w:rStyle w:val="StyleUnderline"/>
        </w:rPr>
        <w:t xml:space="preserve">, thus </w:t>
      </w:r>
      <w:r w:rsidRPr="007B3DF7">
        <w:rPr>
          <w:rStyle w:val="StyleUnderline"/>
          <w:highlight w:val="yellow"/>
        </w:rPr>
        <w:t xml:space="preserve">condemning </w:t>
      </w:r>
      <w:proofErr w:type="spellStart"/>
      <w:r w:rsidRPr="007B3DF7">
        <w:rPr>
          <w:rStyle w:val="StyleUnderline"/>
          <w:highlight w:val="yellow"/>
        </w:rPr>
        <w:t>civilisation</w:t>
      </w:r>
      <w:proofErr w:type="spellEnd"/>
      <w:r w:rsidRPr="007B3DF7">
        <w:rPr>
          <w:rStyle w:val="StyleUnderline"/>
          <w:highlight w:val="yellow"/>
        </w:rPr>
        <w:t xml:space="preserve"> to</w:t>
      </w:r>
      <w:r w:rsidRPr="007B3DF7">
        <w:rPr>
          <w:rStyle w:val="StyleUnderline"/>
        </w:rPr>
        <w:t xml:space="preserve"> dangerous </w:t>
      </w:r>
      <w:r w:rsidRPr="007B3DF7">
        <w:rPr>
          <w:rStyle w:val="StyleUnderline"/>
          <w:highlight w:val="yellow"/>
        </w:rPr>
        <w:t>climate change</w:t>
      </w:r>
      <w:r w:rsidRPr="007B3DF7">
        <w:rPr>
          <w:rStyle w:val="StyleUnderline"/>
        </w:rPr>
        <w:t xml:space="preserve"> and parallel ecological threats</w:t>
      </w:r>
      <w:r w:rsidRPr="007B3DF7">
        <w:rPr>
          <w:sz w:val="16"/>
        </w:rPr>
        <w:t>.</w:t>
      </w:r>
      <w:r w:rsidRPr="007B3DF7">
        <w:rPr>
          <w:u w:val="single"/>
        </w:rPr>
        <w:t xml:space="preserve"> </w:t>
      </w:r>
      <w:r w:rsidRPr="007B3DF7">
        <w:rPr>
          <w:sz w:val="16"/>
        </w:rPr>
        <w:t>Second</w:t>
      </w:r>
      <w:r w:rsidRPr="007B3DF7">
        <w:rPr>
          <w:rStyle w:val="StyleUnderline"/>
        </w:rPr>
        <w:t xml:space="preserve">, </w:t>
      </w:r>
      <w:r w:rsidRPr="007B3DF7">
        <w:rPr>
          <w:rStyle w:val="StyleUnderline"/>
          <w:highlight w:val="yellow"/>
        </w:rPr>
        <w:t>degrowth</w:t>
      </w:r>
      <w:r w:rsidRPr="007B3DF7">
        <w:rPr>
          <w:rStyle w:val="StyleUnderline"/>
        </w:rPr>
        <w:t xml:space="preserve"> unwittingly </w:t>
      </w:r>
      <w:r w:rsidRPr="007B3DF7">
        <w:rPr>
          <w:rStyle w:val="StyleUnderline"/>
          <w:highlight w:val="yellow"/>
        </w:rPr>
        <w:t>endorses</w:t>
      </w:r>
      <w:r w:rsidRPr="007B3DF7">
        <w:rPr>
          <w:rStyle w:val="StyleUnderline"/>
        </w:rPr>
        <w:t xml:space="preserve"> what would be </w:t>
      </w:r>
      <w:r w:rsidRPr="007B3DF7">
        <w:rPr>
          <w:rStyle w:val="StyleUnderline"/>
          <w:highlight w:val="yellow"/>
        </w:rPr>
        <w:t>an imposition of austerity on the</w:t>
      </w:r>
      <w:r w:rsidRPr="007B3DF7">
        <w:rPr>
          <w:rStyle w:val="StyleUnderline"/>
        </w:rPr>
        <w:t xml:space="preserve"> Western </w:t>
      </w:r>
      <w:r w:rsidRPr="007B3DF7">
        <w:rPr>
          <w:rStyle w:val="StyleUnderline"/>
          <w:highlight w:val="yellow"/>
        </w:rPr>
        <w:t>working class</w:t>
      </w:r>
      <w:r w:rsidRPr="007B3DF7">
        <w:rPr>
          <w:rStyle w:val="StyleUnderline"/>
        </w:rPr>
        <w:t xml:space="preserve"> far beyond anything a Thatcher, Cameron or May could imagine, this time </w:t>
      </w:r>
      <w:r w:rsidRPr="007B3DF7">
        <w:rPr>
          <w:rStyle w:val="StyleUnderline"/>
          <w:highlight w:val="yellow"/>
        </w:rPr>
        <w:t>in the name of the planet</w:t>
      </w:r>
      <w:r w:rsidRPr="007B3DF7">
        <w:rPr>
          <w:rStyle w:val="StyleUnderline"/>
        </w:rPr>
        <w:t xml:space="preserve">. </w:t>
      </w:r>
      <w:r w:rsidRPr="007B3DF7">
        <w:rPr>
          <w:sz w:val="16"/>
        </w:rPr>
        <w:t xml:space="preserve">And, worst of all, </w:t>
      </w:r>
      <w:r w:rsidRPr="007B3DF7">
        <w:rPr>
          <w:rStyle w:val="StyleUnderline"/>
          <w:highlight w:val="yellow"/>
        </w:rPr>
        <w:t>degrowth would bring an end to progress itself—the steady expansion of freedom for all humanity</w:t>
      </w:r>
      <w:r w:rsidRPr="007B3DF7">
        <w:rPr>
          <w:sz w:val="16"/>
          <w:highlight w:val="yellow"/>
        </w:rPr>
        <w:t>.</w:t>
      </w:r>
    </w:p>
    <w:p w14:paraId="12AD58A5" w14:textId="322DD4F0" w:rsidR="00493266" w:rsidRPr="007B3DF7" w:rsidRDefault="00493266" w:rsidP="00493266"/>
    <w:p w14:paraId="234EC991" w14:textId="0D4DEDB8" w:rsidR="00493266" w:rsidRPr="007B3DF7" w:rsidRDefault="00493266" w:rsidP="00493266">
      <w:pPr>
        <w:pStyle w:val="Heading2"/>
        <w:rPr>
          <w:szCs w:val="28"/>
        </w:rPr>
      </w:pPr>
      <w:r w:rsidRPr="007B3DF7">
        <w:rPr>
          <w:szCs w:val="28"/>
        </w:rPr>
        <w:t>FW</w:t>
      </w:r>
    </w:p>
    <w:p w14:paraId="01A55309" w14:textId="3E6F33AC" w:rsidR="00493266" w:rsidRPr="007B3DF7" w:rsidRDefault="00493266" w:rsidP="00493266"/>
    <w:p w14:paraId="4B1E1830" w14:textId="3E597DFA" w:rsidR="00493266" w:rsidRPr="007B3DF7" w:rsidRDefault="00493266" w:rsidP="00493266">
      <w:pPr>
        <w:pStyle w:val="Heading3"/>
      </w:pPr>
      <w:r w:rsidRPr="007B3DF7">
        <w:t>2NC---FW</w:t>
      </w:r>
    </w:p>
    <w:p w14:paraId="0A42B445" w14:textId="3C0A6361" w:rsidR="00493266" w:rsidRPr="007B3DF7" w:rsidRDefault="00493266" w:rsidP="00493266"/>
    <w:p w14:paraId="14F41110" w14:textId="7C25EDED" w:rsidR="00493266" w:rsidRPr="007B3DF7" w:rsidRDefault="00493266" w:rsidP="00E2723D">
      <w:pPr>
        <w:pStyle w:val="Heading4"/>
      </w:pPr>
      <w:r w:rsidRPr="007B3DF7">
        <w:t xml:space="preserve">Interpretation---The aff is responsible for its </w:t>
      </w:r>
      <w:r w:rsidRPr="007B3DF7">
        <w:t>justifications</w:t>
      </w:r>
      <w:r w:rsidRPr="007B3DF7">
        <w:t xml:space="preserve">---disproving their </w:t>
      </w:r>
      <w:r w:rsidRPr="007B3DF7">
        <w:rPr>
          <w:u w:val="single"/>
        </w:rPr>
        <w:t>assumptions</w:t>
      </w:r>
      <w:r w:rsidRPr="007B3DF7">
        <w:t xml:space="preserve"> contests the case and preserves clash. Prefer:</w:t>
      </w:r>
    </w:p>
    <w:p w14:paraId="723F587E" w14:textId="3040121B" w:rsidR="00493266" w:rsidRPr="007B3DF7" w:rsidRDefault="00493266" w:rsidP="00E2723D">
      <w:pPr>
        <w:pStyle w:val="Heading4"/>
      </w:pPr>
      <w:r w:rsidRPr="007B3DF7">
        <w:t xml:space="preserve">1st is Choices – </w:t>
      </w:r>
      <w:r w:rsidRPr="007B3DF7">
        <w:t xml:space="preserve">They have infinite prep to choose advantages unconstrained by the resolution---they should be responsible for actively capitalist research </w:t>
      </w:r>
      <w:proofErr w:type="gramStart"/>
      <w:r w:rsidRPr="007B3DF7">
        <w:t>investments</w:t>
      </w:r>
      <w:proofErr w:type="gramEnd"/>
    </w:p>
    <w:p w14:paraId="0332D722" w14:textId="322CBACF" w:rsidR="00493266" w:rsidRPr="007B3DF7" w:rsidRDefault="00493266" w:rsidP="00E2723D">
      <w:pPr>
        <w:pStyle w:val="Heading4"/>
      </w:pPr>
      <w:r w:rsidRPr="007B3DF7">
        <w:t xml:space="preserve">2nd is neg ground—if the AFFs starting point is incorrect it wrecks policymaking and critical thinking by narrowing the subject of debate so much that all of our propositions are too limited to be </w:t>
      </w:r>
      <w:proofErr w:type="gramStart"/>
      <w:r w:rsidRPr="007B3DF7">
        <w:t>impactful</w:t>
      </w:r>
      <w:proofErr w:type="gramEnd"/>
      <w:r w:rsidRPr="007B3DF7">
        <w:t xml:space="preserve"> </w:t>
      </w:r>
    </w:p>
    <w:p w14:paraId="79077229" w14:textId="218FCA67" w:rsidR="00E2723D" w:rsidRPr="007B3DF7" w:rsidRDefault="00E2723D" w:rsidP="00E2723D">
      <w:pPr>
        <w:pStyle w:val="Heading4"/>
      </w:pPr>
      <w:r w:rsidRPr="007B3DF7">
        <w:t xml:space="preserve">Revealing the “political” assumptions behind the 1AC’s seemingly neutral policymaking is essential to water policy analysis---links implicate solvency and their framework reproduces ecological and social </w:t>
      </w:r>
      <w:proofErr w:type="gramStart"/>
      <w:r w:rsidRPr="007B3DF7">
        <w:t>marginalization</w:t>
      </w:r>
      <w:proofErr w:type="gramEnd"/>
      <w:r w:rsidRPr="007B3DF7">
        <w:t xml:space="preserve"> </w:t>
      </w:r>
    </w:p>
    <w:p w14:paraId="727766AB" w14:textId="59B6E429" w:rsidR="00493266" w:rsidRPr="007B3DF7" w:rsidRDefault="00493266" w:rsidP="00493266">
      <w:r w:rsidRPr="007B3DF7">
        <w:t xml:space="preserve">Joanne </w:t>
      </w:r>
      <w:r w:rsidRPr="007B3DF7">
        <w:rPr>
          <w:b/>
          <w:bCs/>
          <w:sz w:val="28"/>
          <w:szCs w:val="28"/>
        </w:rPr>
        <w:t>Nelson 19</w:t>
      </w:r>
      <w:r w:rsidRPr="007B3DF7">
        <w:t xml:space="preserve">, attended Institute for Resources, Environment &amp; Sustainability in The University of British Columbia, Vancouver, July 16, 2019, “Re-Theorizing Politics in Water Governance”, </w:t>
      </w:r>
      <w:hyperlink r:id="rId9" w:history="1">
        <w:r w:rsidRPr="007B3DF7">
          <w:rPr>
            <w:rStyle w:val="Hyperlink"/>
          </w:rPr>
          <w:t>https://www.mdpi.com/2073-4441/11/7/1470//</w:t>
        </w:r>
      </w:hyperlink>
      <w:proofErr w:type="gramStart"/>
      <w:r w:rsidRPr="007B3DF7">
        <w:t>klin</w:t>
      </w:r>
      <w:proofErr w:type="gramEnd"/>
    </w:p>
    <w:p w14:paraId="69AAAA46" w14:textId="77777777" w:rsidR="00493266" w:rsidRPr="007B3DF7" w:rsidRDefault="00493266" w:rsidP="00493266">
      <w:pPr>
        <w:rPr>
          <w:sz w:val="16"/>
        </w:rPr>
      </w:pPr>
      <w:r w:rsidRPr="007B3DF7">
        <w:rPr>
          <w:u w:val="single"/>
        </w:rPr>
        <w:t xml:space="preserve">Water governance </w:t>
      </w:r>
      <w:r w:rsidRPr="007B3DF7">
        <w:rPr>
          <w:highlight w:val="yellow"/>
          <w:u w:val="single"/>
        </w:rPr>
        <w:t xml:space="preserve">practices that elide </w:t>
      </w:r>
      <w:r w:rsidRPr="007B3DF7">
        <w:rPr>
          <w:rStyle w:val="Emphasis"/>
          <w:highlight w:val="yellow"/>
        </w:rPr>
        <w:t>“the political”</w:t>
      </w:r>
      <w:r w:rsidRPr="007B3DF7">
        <w:rPr>
          <w:highlight w:val="yellow"/>
          <w:u w:val="single"/>
        </w:rPr>
        <w:t xml:space="preserve"> do not challenge</w:t>
      </w:r>
      <w:r w:rsidRPr="007B3DF7">
        <w:rPr>
          <w:u w:val="single"/>
        </w:rPr>
        <w:t xml:space="preserve"> the direct </w:t>
      </w:r>
      <w:r w:rsidRPr="007B3DF7">
        <w:rPr>
          <w:rStyle w:val="Emphasis"/>
          <w:highlight w:val="yellow"/>
        </w:rPr>
        <w:t>production</w:t>
      </w:r>
      <w:r w:rsidRPr="007B3DF7">
        <w:rPr>
          <w:highlight w:val="yellow"/>
          <w:u w:val="single"/>
        </w:rPr>
        <w:t xml:space="preserve"> and </w:t>
      </w:r>
      <w:r w:rsidRPr="007B3DF7">
        <w:rPr>
          <w:rStyle w:val="Emphasis"/>
          <w:highlight w:val="yellow"/>
        </w:rPr>
        <w:t>concealment</w:t>
      </w:r>
      <w:r w:rsidRPr="007B3DF7">
        <w:rPr>
          <w:highlight w:val="yellow"/>
          <w:u w:val="single"/>
        </w:rPr>
        <w:t xml:space="preserve"> of uneven </w:t>
      </w:r>
      <w:r w:rsidRPr="007B3DF7">
        <w:rPr>
          <w:rStyle w:val="Emphasis"/>
          <w:highlight w:val="yellow"/>
        </w:rPr>
        <w:t>social-ecological risks</w:t>
      </w:r>
      <w:r w:rsidRPr="007B3DF7">
        <w:rPr>
          <w:sz w:val="16"/>
        </w:rPr>
        <w:t xml:space="preserve">, </w:t>
      </w:r>
      <w:r w:rsidRPr="007B3DF7">
        <w:rPr>
          <w:highlight w:val="yellow"/>
          <w:u w:val="single"/>
        </w:rPr>
        <w:t>nor</w:t>
      </w:r>
      <w:r w:rsidRPr="007B3DF7">
        <w:rPr>
          <w:sz w:val="16"/>
        </w:rPr>
        <w:t xml:space="preserve"> do </w:t>
      </w:r>
      <w:r w:rsidRPr="007B3DF7">
        <w:rPr>
          <w:u w:val="single"/>
        </w:rPr>
        <w:t xml:space="preserve">such approaches </w:t>
      </w:r>
      <w:r w:rsidRPr="007B3DF7">
        <w:rPr>
          <w:highlight w:val="yellow"/>
          <w:u w:val="single"/>
        </w:rPr>
        <w:t>create opportunities to</w:t>
      </w:r>
      <w:r w:rsidRPr="007B3DF7">
        <w:rPr>
          <w:u w:val="single"/>
        </w:rPr>
        <w:t xml:space="preserve"> articulate and </w:t>
      </w:r>
      <w:r w:rsidRPr="007B3DF7">
        <w:rPr>
          <w:rStyle w:val="Emphasis"/>
          <w:highlight w:val="yellow"/>
        </w:rPr>
        <w:t>redraw</w:t>
      </w:r>
      <w:r w:rsidRPr="007B3DF7">
        <w:rPr>
          <w:highlight w:val="yellow"/>
          <w:u w:val="single"/>
        </w:rPr>
        <w:t xml:space="preserve"> water</w:t>
      </w:r>
      <w:r w:rsidRPr="007B3DF7">
        <w:rPr>
          <w:u w:val="single"/>
        </w:rPr>
        <w:t>-related decisions</w:t>
      </w:r>
      <w:r w:rsidRPr="007B3DF7">
        <w:rPr>
          <w:sz w:val="16"/>
        </w:rPr>
        <w:t xml:space="preserve">, </w:t>
      </w:r>
      <w:r w:rsidRPr="007B3DF7">
        <w:rPr>
          <w:highlight w:val="yellow"/>
          <w:u w:val="single"/>
        </w:rPr>
        <w:t>uses</w:t>
      </w:r>
      <w:r w:rsidRPr="007B3DF7">
        <w:rPr>
          <w:u w:val="single"/>
        </w:rPr>
        <w:t xml:space="preserve">, or practices </w:t>
      </w:r>
      <w:r w:rsidRPr="007B3DF7">
        <w:rPr>
          <w:highlight w:val="yellow"/>
          <w:u w:val="single"/>
        </w:rPr>
        <w:t>in ways that will be</w:t>
      </w:r>
      <w:r w:rsidRPr="007B3DF7">
        <w:rPr>
          <w:u w:val="single"/>
        </w:rPr>
        <w:t xml:space="preserve"> more </w:t>
      </w:r>
      <w:r w:rsidRPr="007B3DF7">
        <w:rPr>
          <w:rStyle w:val="Emphasis"/>
          <w:highlight w:val="yellow"/>
        </w:rPr>
        <w:t>just</w:t>
      </w:r>
      <w:r w:rsidRPr="007B3DF7">
        <w:rPr>
          <w:highlight w:val="yellow"/>
          <w:u w:val="single"/>
        </w:rPr>
        <w:t xml:space="preserve"> and </w:t>
      </w:r>
      <w:r w:rsidRPr="007B3DF7">
        <w:rPr>
          <w:rStyle w:val="Emphasis"/>
          <w:highlight w:val="yellow"/>
        </w:rPr>
        <w:t>sustainable</w:t>
      </w:r>
      <w:r w:rsidRPr="007B3DF7">
        <w:rPr>
          <w:u w:val="single"/>
        </w:rPr>
        <w:t xml:space="preserve">. As many of the contributions make clear, </w:t>
      </w:r>
      <w:proofErr w:type="gramStart"/>
      <w:r w:rsidRPr="007B3DF7">
        <w:rPr>
          <w:u w:val="single"/>
        </w:rPr>
        <w:t xml:space="preserve">particular </w:t>
      </w:r>
      <w:r w:rsidRPr="007B3DF7">
        <w:rPr>
          <w:rStyle w:val="StyleUnderline"/>
          <w:highlight w:val="yellow"/>
        </w:rPr>
        <w:t>discourses</w:t>
      </w:r>
      <w:proofErr w:type="gramEnd"/>
      <w:r w:rsidRPr="007B3DF7">
        <w:rPr>
          <w:u w:val="single"/>
        </w:rPr>
        <w:t>, policies, and governance frameworks</w:t>
      </w:r>
      <w:r w:rsidRPr="007B3DF7">
        <w:rPr>
          <w:sz w:val="16"/>
        </w:rPr>
        <w:t xml:space="preserve"> too often </w:t>
      </w:r>
      <w:r w:rsidRPr="007B3DF7">
        <w:rPr>
          <w:rStyle w:val="StyleUnderline"/>
          <w:highlight w:val="yellow"/>
        </w:rPr>
        <w:t>suggest that</w:t>
      </w:r>
      <w:r w:rsidRPr="007B3DF7">
        <w:rPr>
          <w:sz w:val="16"/>
        </w:rPr>
        <w:t xml:space="preserve"> </w:t>
      </w:r>
      <w:r w:rsidRPr="007B3DF7">
        <w:rPr>
          <w:rStyle w:val="Emphasis"/>
          <w:highlight w:val="yellow"/>
        </w:rPr>
        <w:t>certain “solutions”</w:t>
      </w:r>
      <w:r w:rsidRPr="007B3DF7">
        <w:rPr>
          <w:sz w:val="16"/>
        </w:rPr>
        <w:t>—</w:t>
      </w:r>
      <w:r w:rsidRPr="007B3DF7">
        <w:rPr>
          <w:u w:val="single"/>
        </w:rPr>
        <w:t>be it decentralization, PES, participation, IWRM, or nexus approaches—</w:t>
      </w:r>
      <w:r w:rsidRPr="007B3DF7">
        <w:rPr>
          <w:highlight w:val="yellow"/>
          <w:u w:val="single"/>
        </w:rPr>
        <w:t>will overcome problems</w:t>
      </w:r>
      <w:r w:rsidRPr="007B3DF7">
        <w:rPr>
          <w:u w:val="single"/>
        </w:rPr>
        <w:t xml:space="preserve"> with water governance</w:t>
      </w:r>
      <w:r w:rsidRPr="007B3DF7">
        <w:rPr>
          <w:sz w:val="16"/>
        </w:rPr>
        <w:t xml:space="preserve">. Yet, as these contributions demonstrate, </w:t>
      </w:r>
      <w:r w:rsidRPr="007B3DF7">
        <w:rPr>
          <w:highlight w:val="yellow"/>
          <w:u w:val="single"/>
        </w:rPr>
        <w:t>such constructs mask the associated “politics</w:t>
      </w:r>
      <w:r w:rsidRPr="007B3DF7">
        <w:rPr>
          <w:sz w:val="16"/>
        </w:rPr>
        <w:t xml:space="preserve">”, </w:t>
      </w:r>
      <w:r w:rsidRPr="007B3DF7">
        <w:rPr>
          <w:u w:val="single"/>
        </w:rPr>
        <w:t>but politics are integral to such interventions and their uneven outcomes</w:t>
      </w:r>
      <w:r w:rsidRPr="007B3DF7">
        <w:rPr>
          <w:sz w:val="16"/>
        </w:rPr>
        <w:t xml:space="preserve">. </w:t>
      </w:r>
      <w:r w:rsidRPr="007B3DF7">
        <w:rPr>
          <w:u w:val="single"/>
        </w:rPr>
        <w:t>There is an ongoing need for attention to these politics</w:t>
      </w:r>
      <w:r w:rsidRPr="007B3DF7">
        <w:rPr>
          <w:sz w:val="16"/>
        </w:rPr>
        <w:t xml:space="preserve">, as well as new analytics and methods to highlights their dimensions. </w:t>
      </w:r>
      <w:r w:rsidRPr="007B3DF7">
        <w:rPr>
          <w:u w:val="single"/>
        </w:rPr>
        <w:t>There has been considerable progress to promote analyses that center and re-theorize</w:t>
      </w:r>
      <w:r w:rsidRPr="007B3DF7">
        <w:rPr>
          <w:sz w:val="16"/>
        </w:rPr>
        <w:t xml:space="preserve"> “the political”</w:t>
      </w:r>
      <w:r w:rsidRPr="007B3DF7">
        <w:rPr>
          <w:u w:val="single"/>
        </w:rPr>
        <w:t xml:space="preserve"> in water governance.</w:t>
      </w:r>
      <w:r w:rsidRPr="007B3DF7">
        <w:rPr>
          <w:sz w:val="16"/>
        </w:rPr>
        <w:t xml:space="preserve"> Clear themes emerge in this Special Issue, </w:t>
      </w:r>
      <w:r w:rsidRPr="007B3DF7">
        <w:rPr>
          <w:u w:val="single"/>
        </w:rPr>
        <w:t>including the nee</w:t>
      </w:r>
      <w:r w:rsidRPr="007B3DF7">
        <w:rPr>
          <w:sz w:val="16"/>
        </w:rPr>
        <w:t xml:space="preserve">d </w:t>
      </w:r>
      <w:r w:rsidRPr="007B3DF7">
        <w:rPr>
          <w:rStyle w:val="StyleUnderline"/>
          <w:highlight w:val="yellow"/>
        </w:rPr>
        <w:t>to interrogate</w:t>
      </w:r>
      <w:r w:rsidRPr="007B3DF7">
        <w:rPr>
          <w:sz w:val="16"/>
          <w:highlight w:val="yellow"/>
        </w:rPr>
        <w:t xml:space="preserve"> </w:t>
      </w:r>
      <w:r w:rsidRPr="007B3DF7">
        <w:rPr>
          <w:rStyle w:val="Emphasis"/>
          <w:highlight w:val="yellow"/>
        </w:rPr>
        <w:t>purportedly apolitical institutional structures</w:t>
      </w:r>
      <w:r w:rsidRPr="007B3DF7">
        <w:rPr>
          <w:u w:val="single"/>
        </w:rPr>
        <w:t xml:space="preserve"> and infrastructural interventions</w:t>
      </w:r>
      <w:r w:rsidRPr="007B3DF7">
        <w:rPr>
          <w:sz w:val="16"/>
        </w:rPr>
        <w:t xml:space="preserve">, </w:t>
      </w:r>
      <w:r w:rsidRPr="007B3DF7">
        <w:rPr>
          <w:u w:val="single"/>
        </w:rPr>
        <w:t xml:space="preserve">as well </w:t>
      </w:r>
      <w:r w:rsidRPr="007B3DF7">
        <w:rPr>
          <w:sz w:val="16"/>
        </w:rPr>
        <w:t xml:space="preserve">as to investigate the on-the-ground realities as </w:t>
      </w:r>
      <w:r w:rsidRPr="007B3DF7">
        <w:rPr>
          <w:u w:val="single"/>
        </w:rPr>
        <w:t>‘apolitical’ interventions</w:t>
      </w:r>
      <w:r w:rsidRPr="007B3DF7">
        <w:rPr>
          <w:sz w:val="16"/>
        </w:rPr>
        <w:t xml:space="preserve">. As such, </w:t>
      </w:r>
      <w:r w:rsidRPr="007B3DF7">
        <w:rPr>
          <w:u w:val="single"/>
        </w:rPr>
        <w:t xml:space="preserve">the themes outlined above </w:t>
      </w:r>
      <w:r w:rsidRPr="007B3DF7">
        <w:rPr>
          <w:highlight w:val="yellow"/>
          <w:u w:val="single"/>
        </w:rPr>
        <w:t>help</w:t>
      </w:r>
      <w:r w:rsidRPr="007B3DF7">
        <w:rPr>
          <w:u w:val="single"/>
        </w:rPr>
        <w:t xml:space="preserve"> to underscore some of the concerns associated with de-politicized water governance</w:t>
      </w:r>
      <w:r w:rsidRPr="007B3DF7">
        <w:rPr>
          <w:sz w:val="16"/>
        </w:rPr>
        <w:t xml:space="preserve">, and further offer insights on what it means to position politics at the forefront of water governance analyses. The contributions also </w:t>
      </w:r>
      <w:r w:rsidRPr="007B3DF7">
        <w:rPr>
          <w:u w:val="single"/>
        </w:rPr>
        <w:t xml:space="preserve">include </w:t>
      </w:r>
      <w:r w:rsidRPr="007B3DF7">
        <w:rPr>
          <w:rStyle w:val="Emphasis"/>
          <w:highlight w:val="yellow"/>
        </w:rPr>
        <w:t>radical re-formulations</w:t>
      </w:r>
      <w:r w:rsidRPr="007B3DF7">
        <w:rPr>
          <w:highlight w:val="yellow"/>
          <w:u w:val="single"/>
        </w:rPr>
        <w:t xml:space="preserve"> of water governance</w:t>
      </w:r>
      <w:r w:rsidRPr="007B3DF7">
        <w:rPr>
          <w:sz w:val="16"/>
        </w:rPr>
        <w:t xml:space="preserve">, including a focus, for example, </w:t>
      </w:r>
      <w:r w:rsidRPr="007B3DF7">
        <w:rPr>
          <w:u w:val="single"/>
        </w:rPr>
        <w:t xml:space="preserve">on ontologies, </w:t>
      </w:r>
      <w:proofErr w:type="spellStart"/>
      <w:r w:rsidRPr="007B3DF7">
        <w:rPr>
          <w:u w:val="single"/>
        </w:rPr>
        <w:t>axiologies</w:t>
      </w:r>
      <w:proofErr w:type="spellEnd"/>
      <w:r w:rsidRPr="007B3DF7">
        <w:rPr>
          <w:u w:val="single"/>
        </w:rPr>
        <w:t>, and epistemologies within the contributions on Indigenous water governance</w:t>
      </w:r>
      <w:r w:rsidRPr="007B3DF7">
        <w:rPr>
          <w:sz w:val="16"/>
        </w:rPr>
        <w:t xml:space="preserve">. Through these contributions, the wider political terrain that </w:t>
      </w:r>
      <w:r w:rsidRPr="007B3DF7">
        <w:rPr>
          <w:u w:val="single"/>
        </w:rPr>
        <w:t>enables the production of certain waters</w:t>
      </w:r>
      <w:r w:rsidRPr="007B3DF7">
        <w:rPr>
          <w:sz w:val="16"/>
        </w:rPr>
        <w:t xml:space="preserve">—be it desalinated, packaged, or bottled, and their uneven outcomes </w:t>
      </w:r>
      <w:r w:rsidRPr="007B3DF7">
        <w:rPr>
          <w:u w:val="single"/>
        </w:rPr>
        <w:t>(e.g., private over public interests, mining industry over domestic users)—</w:t>
      </w:r>
      <w:r w:rsidRPr="007B3DF7">
        <w:rPr>
          <w:sz w:val="16"/>
        </w:rPr>
        <w:t xml:space="preserve">come to the fore. Together, </w:t>
      </w:r>
      <w:r w:rsidRPr="007B3DF7">
        <w:rPr>
          <w:u w:val="single"/>
        </w:rPr>
        <w:t>the contributions</w:t>
      </w:r>
      <w:r w:rsidRPr="007B3DF7">
        <w:rPr>
          <w:sz w:val="16"/>
        </w:rPr>
        <w:t xml:space="preserve"> contained within engage with and </w:t>
      </w:r>
      <w:r w:rsidRPr="007B3DF7">
        <w:rPr>
          <w:rStyle w:val="Emphasis"/>
        </w:rPr>
        <w:t>offer new insights to both re-center and re-theorize the politics</w:t>
      </w:r>
      <w:r w:rsidRPr="007B3DF7">
        <w:rPr>
          <w:u w:val="single"/>
        </w:rPr>
        <w:t xml:space="preserve"> of water governance</w:t>
      </w:r>
      <w:r w:rsidRPr="007B3DF7">
        <w:rPr>
          <w:sz w:val="16"/>
        </w:rPr>
        <w:t xml:space="preserve">. There are also new openings made possible by the contributions here. Among them, </w:t>
      </w:r>
      <w:r w:rsidRPr="007B3DF7">
        <w:rPr>
          <w:u w:val="single"/>
        </w:rPr>
        <w:t>we expect scholarship to further the types of questions and realities offered by the considerable work on Indigenous water governance</w:t>
      </w:r>
      <w:r w:rsidRPr="007B3DF7">
        <w:rPr>
          <w:sz w:val="16"/>
        </w:rPr>
        <w:t xml:space="preserve">. </w:t>
      </w:r>
      <w:r w:rsidRPr="007B3DF7">
        <w:rPr>
          <w:sz w:val="16"/>
          <w:szCs w:val="16"/>
        </w:rPr>
        <w:t xml:space="preserve">Noted here, </w:t>
      </w:r>
      <w:r w:rsidRPr="007B3DF7">
        <w:rPr>
          <w:rStyle w:val="StyleUnderline"/>
          <w:highlight w:val="yellow"/>
        </w:rPr>
        <w:t>there are</w:t>
      </w:r>
      <w:r w:rsidRPr="007B3DF7">
        <w:rPr>
          <w:sz w:val="16"/>
          <w:szCs w:val="16"/>
        </w:rPr>
        <w:t xml:space="preserve"> many </w:t>
      </w:r>
      <w:r w:rsidRPr="007B3DF7">
        <w:rPr>
          <w:rStyle w:val="Emphasis"/>
          <w:highlight w:val="yellow"/>
        </w:rPr>
        <w:t>political struggles</w:t>
      </w:r>
      <w:r w:rsidRPr="007B3DF7">
        <w:rPr>
          <w:rStyle w:val="StyleUnderline"/>
          <w:highlight w:val="yellow"/>
        </w:rPr>
        <w:t xml:space="preserve"> and </w:t>
      </w:r>
      <w:r w:rsidRPr="007B3DF7">
        <w:rPr>
          <w:rStyle w:val="Emphasis"/>
          <w:highlight w:val="yellow"/>
        </w:rPr>
        <w:t>openings</w:t>
      </w:r>
      <w:r w:rsidRPr="007B3DF7">
        <w:rPr>
          <w:rStyle w:val="StyleUnderline"/>
          <w:highlight w:val="yellow"/>
        </w:rPr>
        <w:t xml:space="preserve"> provided by deeper engagement with</w:t>
      </w:r>
      <w:r w:rsidRPr="007B3DF7">
        <w:rPr>
          <w:rStyle w:val="StyleUnderline"/>
        </w:rPr>
        <w:t xml:space="preserve"> these realities</w:t>
      </w:r>
      <w:r w:rsidRPr="007B3DF7">
        <w:rPr>
          <w:sz w:val="16"/>
          <w:szCs w:val="16"/>
        </w:rPr>
        <w:t xml:space="preserve">, histories, and </w:t>
      </w:r>
      <w:r w:rsidRPr="007B3DF7">
        <w:rPr>
          <w:rStyle w:val="Emphasis"/>
          <w:highlight w:val="yellow"/>
        </w:rPr>
        <w:t>ways of knowing</w:t>
      </w:r>
      <w:r w:rsidRPr="007B3DF7">
        <w:rPr>
          <w:sz w:val="16"/>
          <w:highlight w:val="yellow"/>
        </w:rPr>
        <w:t xml:space="preserve"> </w:t>
      </w:r>
      <w:r w:rsidRPr="007B3DF7">
        <w:rPr>
          <w:rStyle w:val="StyleUnderline"/>
          <w:highlight w:val="yellow"/>
        </w:rPr>
        <w:t>and</w:t>
      </w:r>
      <w:r w:rsidRPr="007B3DF7">
        <w:rPr>
          <w:sz w:val="16"/>
          <w:szCs w:val="16"/>
        </w:rPr>
        <w:t xml:space="preserve"> ways </w:t>
      </w:r>
      <w:r w:rsidRPr="007B3DF7">
        <w:rPr>
          <w:rStyle w:val="StyleUnderline"/>
        </w:rPr>
        <w:t xml:space="preserve">of </w:t>
      </w:r>
      <w:r w:rsidRPr="007B3DF7">
        <w:rPr>
          <w:rStyle w:val="Emphasis"/>
          <w:highlight w:val="yellow"/>
        </w:rPr>
        <w:t>governing</w:t>
      </w:r>
      <w:r w:rsidRPr="007B3DF7">
        <w:rPr>
          <w:sz w:val="16"/>
          <w:szCs w:val="16"/>
        </w:rPr>
        <w:t xml:space="preserve">. </w:t>
      </w:r>
      <w:r w:rsidRPr="007B3DF7">
        <w:rPr>
          <w:rStyle w:val="StyleUnderline"/>
          <w:highlight w:val="yellow"/>
        </w:rPr>
        <w:t>There</w:t>
      </w:r>
      <w:r w:rsidRPr="007B3DF7">
        <w:rPr>
          <w:highlight w:val="yellow"/>
          <w:u w:val="single"/>
        </w:rPr>
        <w:t xml:space="preserve"> are</w:t>
      </w:r>
      <w:r w:rsidRPr="007B3DF7">
        <w:rPr>
          <w:u w:val="single"/>
        </w:rPr>
        <w:t xml:space="preserve"> also </w:t>
      </w:r>
      <w:r w:rsidRPr="007B3DF7">
        <w:rPr>
          <w:highlight w:val="yellow"/>
          <w:u w:val="single"/>
        </w:rPr>
        <w:t>ongoing</w:t>
      </w:r>
      <w:r w:rsidRPr="007B3DF7">
        <w:rPr>
          <w:u w:val="single"/>
        </w:rPr>
        <w:t xml:space="preserve"> political challenges and </w:t>
      </w:r>
      <w:r w:rsidRPr="007B3DF7">
        <w:rPr>
          <w:highlight w:val="yellow"/>
          <w:u w:val="single"/>
        </w:rPr>
        <w:t>debates</w:t>
      </w:r>
      <w:r w:rsidRPr="007B3DF7">
        <w:rPr>
          <w:u w:val="single"/>
        </w:rPr>
        <w:t xml:space="preserve"> more fundamentally </w:t>
      </w:r>
      <w:r w:rsidRPr="007B3DF7">
        <w:rPr>
          <w:highlight w:val="yellow"/>
          <w:u w:val="single"/>
        </w:rPr>
        <w:t>about what</w:t>
      </w:r>
      <w:r w:rsidRPr="007B3DF7">
        <w:rPr>
          <w:u w:val="single"/>
        </w:rPr>
        <w:t xml:space="preserve"> </w:t>
      </w:r>
      <w:r w:rsidRPr="007B3DF7">
        <w:rPr>
          <w:rStyle w:val="Emphasis"/>
          <w:highlight w:val="yellow"/>
        </w:rPr>
        <w:t>societally</w:t>
      </w:r>
      <w:r w:rsidRPr="007B3DF7">
        <w:rPr>
          <w:highlight w:val="yellow"/>
          <w:u w:val="single"/>
        </w:rPr>
        <w:t xml:space="preserve"> and </w:t>
      </w:r>
      <w:r w:rsidRPr="007B3DF7">
        <w:rPr>
          <w:rStyle w:val="Emphasis"/>
          <w:highlight w:val="yellow"/>
        </w:rPr>
        <w:t>politically</w:t>
      </w:r>
      <w:r w:rsidRPr="007B3DF7">
        <w:rPr>
          <w:highlight w:val="yellow"/>
          <w:u w:val="single"/>
        </w:rPr>
        <w:t xml:space="preserve"> we want to do about</w:t>
      </w:r>
      <w:r w:rsidRPr="007B3DF7">
        <w:rPr>
          <w:u w:val="single"/>
        </w:rPr>
        <w:t xml:space="preserve"> biophysical and </w:t>
      </w:r>
      <w:r w:rsidRPr="007B3DF7">
        <w:rPr>
          <w:highlight w:val="yellow"/>
          <w:u w:val="single"/>
        </w:rPr>
        <w:t>water</w:t>
      </w:r>
      <w:r w:rsidRPr="007B3DF7">
        <w:rPr>
          <w:u w:val="single"/>
        </w:rPr>
        <w:t xml:space="preserve"> related challenges</w:t>
      </w:r>
      <w:r w:rsidRPr="007B3DF7">
        <w:rPr>
          <w:sz w:val="16"/>
        </w:rPr>
        <w:t xml:space="preserve">, </w:t>
      </w:r>
      <w:r w:rsidRPr="007B3DF7">
        <w:rPr>
          <w:sz w:val="16"/>
          <w:szCs w:val="16"/>
        </w:rPr>
        <w:t xml:space="preserve">such and those associated with climate change or ongoing water related degradation. Thus far, there has often been a </w:t>
      </w:r>
      <w:r w:rsidRPr="007B3DF7">
        <w:rPr>
          <w:rStyle w:val="StyleUnderline"/>
          <w:highlight w:val="yellow"/>
        </w:rPr>
        <w:t xml:space="preserve">reversion to the </w:t>
      </w:r>
      <w:r w:rsidRPr="007B3DF7">
        <w:rPr>
          <w:rStyle w:val="Emphasis"/>
          <w:highlight w:val="yellow"/>
        </w:rPr>
        <w:t>“technical”</w:t>
      </w:r>
      <w:r w:rsidRPr="007B3DF7">
        <w:rPr>
          <w:sz w:val="16"/>
          <w:szCs w:val="16"/>
        </w:rPr>
        <w:t xml:space="preserve"> (e.g., augment supply by building new dams, the pursuit of desalinization, or compensate upstream users through schemes such as PES). Even if such options proceed with the notion that these are technical solutions, and thus </w:t>
      </w:r>
      <w:r w:rsidRPr="007B3DF7">
        <w:rPr>
          <w:rStyle w:val="StyleUnderline"/>
          <w:highlight w:val="yellow"/>
        </w:rPr>
        <w:t>evacuate</w:t>
      </w:r>
      <w:r w:rsidRPr="007B3DF7">
        <w:rPr>
          <w:sz w:val="16"/>
          <w:szCs w:val="16"/>
        </w:rPr>
        <w:t xml:space="preserve">d of </w:t>
      </w:r>
      <w:r w:rsidRPr="007B3DF7">
        <w:rPr>
          <w:rStyle w:val="StyleUnderline"/>
          <w:highlight w:val="yellow"/>
        </w:rPr>
        <w:t>politics</w:t>
      </w:r>
      <w:r w:rsidRPr="007B3DF7">
        <w:rPr>
          <w:sz w:val="16"/>
          <w:szCs w:val="16"/>
        </w:rPr>
        <w:t>, this is not the reality. As such,</w:t>
      </w:r>
      <w:r w:rsidRPr="007B3DF7">
        <w:rPr>
          <w:sz w:val="16"/>
        </w:rPr>
        <w:t xml:space="preserve"> </w:t>
      </w:r>
      <w:r w:rsidRPr="007B3DF7">
        <w:rPr>
          <w:highlight w:val="yellow"/>
          <w:u w:val="single"/>
        </w:rPr>
        <w:t xml:space="preserve">we must </w:t>
      </w:r>
      <w:r w:rsidRPr="007B3DF7">
        <w:rPr>
          <w:rStyle w:val="Emphasis"/>
          <w:highlight w:val="yellow"/>
        </w:rPr>
        <w:t>make visible</w:t>
      </w:r>
      <w:r w:rsidRPr="007B3DF7">
        <w:rPr>
          <w:highlight w:val="yellow"/>
          <w:u w:val="single"/>
        </w:rPr>
        <w:t xml:space="preserve"> and </w:t>
      </w:r>
      <w:r w:rsidRPr="007B3DF7">
        <w:rPr>
          <w:rStyle w:val="Emphasis"/>
          <w:highlight w:val="yellow"/>
        </w:rPr>
        <w:t>confront</w:t>
      </w:r>
      <w:r w:rsidRPr="007B3DF7">
        <w:rPr>
          <w:highlight w:val="yellow"/>
          <w:u w:val="single"/>
        </w:rPr>
        <w:t xml:space="preserve"> these politics head on</w:t>
      </w:r>
      <w:r w:rsidRPr="007B3DF7">
        <w:rPr>
          <w:sz w:val="16"/>
        </w:rPr>
        <w:t xml:space="preserve">: </w:t>
      </w:r>
      <w:r w:rsidRPr="007B3DF7">
        <w:rPr>
          <w:rStyle w:val="Emphasis"/>
          <w:highlight w:val="yellow"/>
        </w:rPr>
        <w:t>Who benefits, who loses, why?</w:t>
      </w:r>
      <w:r w:rsidRPr="007B3DF7">
        <w:rPr>
          <w:rStyle w:val="Emphasis"/>
        </w:rPr>
        <w:t xml:space="preserve"> </w:t>
      </w:r>
      <w:r w:rsidRPr="007B3DF7">
        <w:rPr>
          <w:sz w:val="16"/>
        </w:rPr>
        <w:t xml:space="preserve">In addition, </w:t>
      </w:r>
      <w:r w:rsidRPr="007B3DF7">
        <w:rPr>
          <w:u w:val="single"/>
        </w:rPr>
        <w:t>there are options</w:t>
      </w:r>
      <w:r w:rsidRPr="007B3DF7">
        <w:rPr>
          <w:sz w:val="16"/>
        </w:rPr>
        <w:t xml:space="preserve"> and possibilities such </w:t>
      </w:r>
      <w:r w:rsidRPr="007B3DF7">
        <w:rPr>
          <w:u w:val="single"/>
        </w:rPr>
        <w:t>as those associated with narrative water ethics or Indigenous legal frameworks that might offer hope for bringing these contestations</w:t>
      </w:r>
      <w:r w:rsidRPr="007B3DF7">
        <w:rPr>
          <w:sz w:val="16"/>
        </w:rPr>
        <w:t xml:space="preserve"> and trade-offs to the fore; that is, what do these offer for the future of water governance and what new work, concepts, and governance mechanisms might enable us to do this more adequately, appropriately, and with an orientation towards justice and sustainability? </w:t>
      </w:r>
      <w:r w:rsidRPr="007B3DF7">
        <w:rPr>
          <w:u w:val="single"/>
        </w:rPr>
        <w:t>As technologies and governance practices continue to change and adapt</w:t>
      </w:r>
      <w:r w:rsidRPr="007B3DF7">
        <w:rPr>
          <w:sz w:val="16"/>
        </w:rPr>
        <w:t xml:space="preserve">, </w:t>
      </w:r>
      <w:r w:rsidRPr="007B3DF7">
        <w:rPr>
          <w:u w:val="single"/>
        </w:rPr>
        <w:t>there will</w:t>
      </w:r>
      <w:r w:rsidRPr="007B3DF7">
        <w:rPr>
          <w:sz w:val="16"/>
        </w:rPr>
        <w:t xml:space="preserve"> undoubtedly continue to </w:t>
      </w:r>
      <w:r w:rsidRPr="007B3DF7">
        <w:rPr>
          <w:u w:val="single"/>
        </w:rPr>
        <w:t>be new and different questions to be addressed and considered</w:t>
      </w:r>
      <w:r w:rsidRPr="007B3DF7">
        <w:rPr>
          <w:sz w:val="16"/>
        </w:rPr>
        <w:t xml:space="preserve">. As we do so, </w:t>
      </w:r>
      <w:r w:rsidRPr="007B3DF7">
        <w:rPr>
          <w:u w:val="single"/>
        </w:rPr>
        <w:t>we must continue to attend to the politics of such interventions</w:t>
      </w:r>
      <w:r w:rsidRPr="007B3DF7">
        <w:rPr>
          <w:sz w:val="16"/>
        </w:rPr>
        <w:t xml:space="preserve">. The </w:t>
      </w:r>
      <w:r w:rsidRPr="007B3DF7">
        <w:rPr>
          <w:u w:val="single"/>
        </w:rPr>
        <w:t>pretense of apolitical and win-win interventions must also be taken as a red flag</w:t>
      </w:r>
      <w:r w:rsidRPr="007B3DF7">
        <w:rPr>
          <w:sz w:val="16"/>
        </w:rPr>
        <w:t xml:space="preserve">—here, an analysis </w:t>
      </w:r>
      <w:r w:rsidRPr="007B3DF7">
        <w:rPr>
          <w:u w:val="single"/>
        </w:rPr>
        <w:t>to understand the politics might be</w:t>
      </w:r>
      <w:r w:rsidRPr="007B3DF7">
        <w:rPr>
          <w:sz w:val="16"/>
        </w:rPr>
        <w:t xml:space="preserve"> </w:t>
      </w:r>
      <w:proofErr w:type="gramStart"/>
      <w:r w:rsidRPr="007B3DF7">
        <w:rPr>
          <w:sz w:val="16"/>
        </w:rPr>
        <w:t xml:space="preserve">all the </w:t>
      </w:r>
      <w:r w:rsidRPr="007B3DF7">
        <w:rPr>
          <w:u w:val="single"/>
        </w:rPr>
        <w:t>more</w:t>
      </w:r>
      <w:proofErr w:type="gramEnd"/>
      <w:r w:rsidRPr="007B3DF7">
        <w:rPr>
          <w:u w:val="single"/>
        </w:rPr>
        <w:t xml:space="preserve"> difficult, yet of critical importance</w:t>
      </w:r>
      <w:r w:rsidRPr="007B3DF7">
        <w:rPr>
          <w:sz w:val="16"/>
        </w:rPr>
        <w:t xml:space="preserve">. </w:t>
      </w:r>
      <w:r w:rsidRPr="007B3DF7">
        <w:rPr>
          <w:sz w:val="16"/>
          <w:szCs w:val="16"/>
        </w:rPr>
        <w:t>We also see considerable value, illustrated in the pages of this volume, regarding the important learning that can occur across disciplines and geographies, whether from bringing realities of First Nations into conversation with the situation elsewhere,</w:t>
      </w:r>
      <w:r w:rsidRPr="007B3DF7">
        <w:rPr>
          <w:sz w:val="16"/>
        </w:rPr>
        <w:t xml:space="preserve"> </w:t>
      </w:r>
      <w:r w:rsidRPr="007B3DF7">
        <w:rPr>
          <w:u w:val="single"/>
        </w:rPr>
        <w:t>or by linking political ecology with urban studies, planning, anthropology, and other approaches</w:t>
      </w:r>
      <w:r w:rsidRPr="007B3DF7">
        <w:rPr>
          <w:sz w:val="16"/>
        </w:rPr>
        <w:t xml:space="preserve">. Here </w:t>
      </w:r>
      <w:r w:rsidRPr="007B3DF7">
        <w:rPr>
          <w:u w:val="single"/>
        </w:rPr>
        <w:t>we can break new conceptual and analytical ground,</w:t>
      </w:r>
      <w:r w:rsidRPr="007B3DF7">
        <w:rPr>
          <w:sz w:val="16"/>
        </w:rPr>
        <w:t xml:space="preserve"> whether that relates to the concept of “</w:t>
      </w:r>
      <w:proofErr w:type="spellStart"/>
      <w:r w:rsidRPr="007B3DF7">
        <w:rPr>
          <w:sz w:val="16"/>
        </w:rPr>
        <w:t>unmapping</w:t>
      </w:r>
      <w:proofErr w:type="spellEnd"/>
      <w:r w:rsidRPr="007B3DF7">
        <w:rPr>
          <w:sz w:val="16"/>
        </w:rPr>
        <w:t xml:space="preserve">” [54] or thinking about the implications of </w:t>
      </w:r>
      <w:proofErr w:type="spellStart"/>
      <w:r w:rsidRPr="007B3DF7">
        <w:rPr>
          <w:sz w:val="16"/>
        </w:rPr>
        <w:t>nibi</w:t>
      </w:r>
      <w:proofErr w:type="spellEnd"/>
      <w:r w:rsidRPr="007B3DF7">
        <w:rPr>
          <w:sz w:val="16"/>
        </w:rPr>
        <w:t xml:space="preserve"> (water) </w:t>
      </w:r>
      <w:proofErr w:type="spellStart"/>
      <w:r w:rsidRPr="007B3DF7">
        <w:rPr>
          <w:sz w:val="16"/>
        </w:rPr>
        <w:t>giikendaaswin</w:t>
      </w:r>
      <w:proofErr w:type="spellEnd"/>
      <w:r w:rsidRPr="007B3DF7">
        <w:rPr>
          <w:sz w:val="16"/>
        </w:rPr>
        <w:t xml:space="preserve"> (</w:t>
      </w:r>
      <w:proofErr w:type="spellStart"/>
      <w:r w:rsidRPr="007B3DF7">
        <w:rPr>
          <w:sz w:val="16"/>
        </w:rPr>
        <w:t>Ogamauh</w:t>
      </w:r>
      <w:proofErr w:type="spellEnd"/>
      <w:r w:rsidRPr="007B3DF7">
        <w:rPr>
          <w:sz w:val="16"/>
        </w:rPr>
        <w:t xml:space="preserve"> </w:t>
      </w:r>
      <w:proofErr w:type="spellStart"/>
      <w:r w:rsidRPr="007B3DF7">
        <w:rPr>
          <w:sz w:val="16"/>
        </w:rPr>
        <w:t>annag</w:t>
      </w:r>
      <w:proofErr w:type="spellEnd"/>
      <w:r w:rsidRPr="007B3DF7">
        <w:rPr>
          <w:sz w:val="16"/>
        </w:rPr>
        <w:t xml:space="preserve"> </w:t>
      </w:r>
      <w:proofErr w:type="spellStart"/>
      <w:r w:rsidRPr="007B3DF7">
        <w:rPr>
          <w:sz w:val="16"/>
        </w:rPr>
        <w:t>qwe</w:t>
      </w:r>
      <w:proofErr w:type="spellEnd"/>
      <w:r w:rsidRPr="007B3DF7">
        <w:rPr>
          <w:sz w:val="16"/>
        </w:rPr>
        <w:t xml:space="preserve">, see </w:t>
      </w:r>
      <w:proofErr w:type="spellStart"/>
      <w:r w:rsidRPr="007B3DF7">
        <w:rPr>
          <w:sz w:val="16"/>
        </w:rPr>
        <w:t>Chiblow</w:t>
      </w:r>
      <w:proofErr w:type="spellEnd"/>
      <w:r w:rsidRPr="007B3DF7">
        <w:rPr>
          <w:sz w:val="16"/>
        </w:rPr>
        <w:t xml:space="preserve">) [74], or through understandings of Indigenous wellbeing as connected to territory and the relationships that are forged with and through water [76]. </w:t>
      </w:r>
      <w:r w:rsidRPr="007B3DF7">
        <w:rPr>
          <w:rStyle w:val="StyleUnderline"/>
          <w:highlight w:val="yellow"/>
        </w:rPr>
        <w:t>We find such critiques</w:t>
      </w:r>
      <w:r w:rsidRPr="007B3DF7">
        <w:rPr>
          <w:highlight w:val="yellow"/>
          <w:u w:val="single"/>
        </w:rPr>
        <w:t xml:space="preserve"> and learnings to be of vital importance</w:t>
      </w:r>
      <w:r w:rsidRPr="007B3DF7">
        <w:rPr>
          <w:sz w:val="16"/>
        </w:rPr>
        <w:t xml:space="preserve">. </w:t>
      </w:r>
      <w:r w:rsidRPr="007B3DF7">
        <w:rPr>
          <w:u w:val="single"/>
        </w:rPr>
        <w:t>Especially when they can be conveyed in ways that highlight the conceptual and empirical lessons</w:t>
      </w:r>
      <w:r w:rsidRPr="007B3DF7">
        <w:rPr>
          <w:sz w:val="16"/>
        </w:rPr>
        <w:t xml:space="preserve">, </w:t>
      </w:r>
      <w:proofErr w:type="gramStart"/>
      <w:r w:rsidRPr="007B3DF7">
        <w:rPr>
          <w:u w:val="single"/>
        </w:rPr>
        <w:t>and</w:t>
      </w:r>
      <w:r w:rsidRPr="007B3DF7">
        <w:rPr>
          <w:sz w:val="16"/>
        </w:rPr>
        <w:t xml:space="preserve"> also</w:t>
      </w:r>
      <w:proofErr w:type="gramEnd"/>
      <w:r w:rsidRPr="007B3DF7">
        <w:rPr>
          <w:sz w:val="16"/>
        </w:rPr>
        <w:t xml:space="preserve"> </w:t>
      </w:r>
      <w:r w:rsidRPr="007B3DF7">
        <w:rPr>
          <w:u w:val="single"/>
        </w:rPr>
        <w:t>that can be read in ways that are accessible and relevant to diverse audiences</w:t>
      </w:r>
      <w:r w:rsidRPr="007B3DF7">
        <w:rPr>
          <w:sz w:val="16"/>
        </w:rPr>
        <w:t>. We are pleased to offer this Special Issue, with the hope that we have met and maybe even exceeded these goals.</w:t>
      </w:r>
    </w:p>
    <w:p w14:paraId="3C829EE0" w14:textId="77777777" w:rsidR="00A80447" w:rsidRDefault="00A80447" w:rsidP="00A80447">
      <w:pPr>
        <w:pStyle w:val="Heading4"/>
      </w:pPr>
      <w:r>
        <w:rPr>
          <w:b w:val="0"/>
        </w:rPr>
        <w:t xml:space="preserve">Vote negative to endorse retheorizing politics in terms of water governance that considers political economic, historical, and cultural aspect enrooted in neoliberal capitalism that challenges and decolonizes past injustices to move forward to sustainable interactions with the </w:t>
      </w:r>
      <w:proofErr w:type="gramStart"/>
      <w:r>
        <w:rPr>
          <w:b w:val="0"/>
        </w:rPr>
        <w:t>environment</w:t>
      </w:r>
      <w:proofErr w:type="gramEnd"/>
      <w:r>
        <w:rPr>
          <w:b w:val="0"/>
        </w:rPr>
        <w:t xml:space="preserve"> </w:t>
      </w:r>
    </w:p>
    <w:p w14:paraId="7A15DEFF" w14:textId="77777777" w:rsidR="00A80447" w:rsidRDefault="00A80447" w:rsidP="00A80447">
      <w:r>
        <w:t xml:space="preserve">Leila M. </w:t>
      </w:r>
      <w:r>
        <w:rPr>
          <w:b/>
          <w:bCs/>
          <w:sz w:val="26"/>
          <w:szCs w:val="26"/>
        </w:rPr>
        <w:t>Harris et al 19</w:t>
      </w:r>
      <w:r>
        <w:t xml:space="preserve">, attended Institute for Resources, Environment &amp; Sustainability and for Gender &amp; Race in The University of British Columbia, Vancouver, July 16, 2019, “Re-Theorizing Politics in Water Governance”, </w:t>
      </w:r>
      <w:hyperlink r:id="rId10" w:history="1">
        <w:r>
          <w:rPr>
            <w:rStyle w:val="Hyperlink"/>
          </w:rPr>
          <w:t>https://www.mdpi.com/2073-4441/11/7/1470//</w:t>
        </w:r>
      </w:hyperlink>
      <w:proofErr w:type="gramStart"/>
      <w:r>
        <w:t>klin</w:t>
      </w:r>
      <w:proofErr w:type="gramEnd"/>
    </w:p>
    <w:p w14:paraId="3418E4DB" w14:textId="77777777" w:rsidR="00A80447" w:rsidRDefault="00A80447" w:rsidP="00A80447">
      <w:pPr>
        <w:rPr>
          <w:sz w:val="16"/>
        </w:rPr>
      </w:pPr>
      <w:r>
        <w:rPr>
          <w:sz w:val="16"/>
        </w:rPr>
        <w:t xml:space="preserve">2. Theorizing Power and Politics in Water Governance Defined above, </w:t>
      </w:r>
      <w:r>
        <w:rPr>
          <w:u w:val="single"/>
        </w:rPr>
        <w:t>governance differs from government</w:t>
      </w:r>
      <w:r>
        <w:rPr>
          <w:sz w:val="16"/>
        </w:rPr>
        <w:t xml:space="preserve"> in that the latter is focused on formal government </w:t>
      </w:r>
      <w:r>
        <w:rPr>
          <w:u w:val="single"/>
        </w:rPr>
        <w:t>institutions, rules, regulations, and managerial practices</w:t>
      </w:r>
      <w:r>
        <w:rPr>
          <w:sz w:val="16"/>
        </w:rPr>
        <w:t xml:space="preserve"> while </w:t>
      </w:r>
      <w:r>
        <w:rPr>
          <w:u w:val="single"/>
        </w:rPr>
        <w:t>the former involves wider considerations over how, and for whom, water is managed and made available</w:t>
      </w:r>
      <w:r>
        <w:rPr>
          <w:sz w:val="16"/>
        </w:rPr>
        <w:t xml:space="preserve"> [1]. </w:t>
      </w:r>
      <w:r>
        <w:rPr>
          <w:u w:val="single"/>
        </w:rPr>
        <w:t xml:space="preserve">This broader governance framework includes focus on the interplay between actors, preferences, and </w:t>
      </w:r>
      <w:r>
        <w:rPr>
          <w:highlight w:val="yellow"/>
          <w:u w:val="single"/>
        </w:rPr>
        <w:t>political-economic imperatives</w:t>
      </w:r>
      <w:r>
        <w:rPr>
          <w:sz w:val="16"/>
        </w:rPr>
        <w:t xml:space="preserve"> [1], </w:t>
      </w:r>
      <w:r>
        <w:rPr>
          <w:u w:val="single"/>
        </w:rPr>
        <w:t xml:space="preserve">as well as </w:t>
      </w:r>
      <w:r>
        <w:rPr>
          <w:highlight w:val="yellow"/>
          <w:u w:val="single"/>
        </w:rPr>
        <w:t>historical, socio-cultural, and legal considerations, and privileging of certain values</w:t>
      </w:r>
      <w:r>
        <w:rPr>
          <w:u w:val="single"/>
        </w:rPr>
        <w:t>, preferences, and worldviews</w:t>
      </w:r>
      <w:r>
        <w:rPr>
          <w:sz w:val="16"/>
        </w:rPr>
        <w:t xml:space="preserve">. </w:t>
      </w:r>
      <w:r>
        <w:rPr>
          <w:highlight w:val="yellow"/>
          <w:u w:val="single"/>
        </w:rPr>
        <w:t>A focus on government</w:t>
      </w:r>
      <w:r>
        <w:rPr>
          <w:u w:val="single"/>
        </w:rPr>
        <w:t xml:space="preserve"> and management </w:t>
      </w:r>
      <w:r>
        <w:rPr>
          <w:highlight w:val="yellow"/>
          <w:u w:val="single"/>
        </w:rPr>
        <w:t>invites attention to politics</w:t>
      </w:r>
      <w:r>
        <w:rPr>
          <w:u w:val="single"/>
        </w:rPr>
        <w:t xml:space="preserve"> as the formal regulation </w:t>
      </w:r>
      <w:r>
        <w:rPr>
          <w:highlight w:val="yellow"/>
          <w:u w:val="single"/>
        </w:rPr>
        <w:t>of water, inter-jurisdictional negotiations, or outcomes of policies</w:t>
      </w:r>
      <w:r>
        <w:rPr>
          <w:sz w:val="16"/>
        </w:rPr>
        <w:t xml:space="preserve">. Such an orientation also often </w:t>
      </w:r>
      <w:r>
        <w:rPr>
          <w:u w:val="single"/>
        </w:rPr>
        <w:t>implies</w:t>
      </w:r>
      <w:r>
        <w:rPr>
          <w:sz w:val="16"/>
        </w:rPr>
        <w:t xml:space="preserve"> that</w:t>
      </w:r>
      <w:r>
        <w:rPr>
          <w:u w:val="single"/>
        </w:rPr>
        <w:t xml:space="preserve"> better information and sharing of scientific data will help mitigate or solve</w:t>
      </w:r>
      <w:r>
        <w:rPr>
          <w:sz w:val="16"/>
        </w:rPr>
        <w:t xml:space="preserve"> problem x or y. Relatedly, </w:t>
      </w:r>
      <w:r>
        <w:rPr>
          <w:u w:val="single"/>
        </w:rPr>
        <w:t>such pursuits might also assume that</w:t>
      </w:r>
      <w:r>
        <w:rPr>
          <w:sz w:val="16"/>
        </w:rPr>
        <w:t xml:space="preserve"> (a) </w:t>
      </w:r>
      <w:r>
        <w:rPr>
          <w:u w:val="single"/>
        </w:rPr>
        <w:t>water is knowable and can be managed, and</w:t>
      </w:r>
      <w:r>
        <w:rPr>
          <w:sz w:val="16"/>
        </w:rPr>
        <w:t xml:space="preserve"> (b) </w:t>
      </w:r>
      <w:r>
        <w:rPr>
          <w:u w:val="single"/>
        </w:rPr>
        <w:t>norms and desires are universal and can be put into practice</w:t>
      </w:r>
      <w:r>
        <w:rPr>
          <w:sz w:val="16"/>
        </w:rPr>
        <w:t xml:space="preserve"> [7–9]. The reality is often remarkably different: </w:t>
      </w:r>
      <w:r>
        <w:rPr>
          <w:highlight w:val="yellow"/>
          <w:u w:val="single"/>
        </w:rPr>
        <w:t>Water access and rights are often linked to</w:t>
      </w:r>
      <w:r>
        <w:rPr>
          <w:sz w:val="16"/>
          <w:highlight w:val="yellow"/>
        </w:rPr>
        <w:t xml:space="preserve"> </w:t>
      </w:r>
      <w:r>
        <w:rPr>
          <w:highlight w:val="yellow"/>
          <w:u w:val="single"/>
        </w:rPr>
        <w:t>contentious politics of struggle</w:t>
      </w:r>
      <w:r>
        <w:rPr>
          <w:sz w:val="16"/>
          <w:highlight w:val="yellow"/>
        </w:rPr>
        <w:t>,</w:t>
      </w:r>
      <w:r>
        <w:rPr>
          <w:sz w:val="16"/>
        </w:rPr>
        <w:t xml:space="preserve"> </w:t>
      </w:r>
      <w:r>
        <w:rPr>
          <w:u w:val="single"/>
        </w:rPr>
        <w:t>water access and quality is deeply differentiated</w:t>
      </w:r>
      <w:r>
        <w:rPr>
          <w:sz w:val="16"/>
        </w:rPr>
        <w:t xml:space="preserve">, water uses are fundamentally contested, and what water “is” and </w:t>
      </w:r>
      <w:r>
        <w:rPr>
          <w:u w:val="single"/>
        </w:rPr>
        <w:t>how water is known, constructed, and lived is variegated and difficult to conceptualize</w:t>
      </w:r>
      <w:r>
        <w:rPr>
          <w:sz w:val="16"/>
        </w:rPr>
        <w:t xml:space="preserve">, let alone implement [8,10–14]. Allied with this, Perreault [15] suggests such </w:t>
      </w:r>
      <w:r>
        <w:rPr>
          <w:u w:val="single"/>
        </w:rPr>
        <w:t>calls for “good [water] governance”,</w:t>
      </w:r>
      <w:r>
        <w:rPr>
          <w:sz w:val="16"/>
        </w:rPr>
        <w:t xml:space="preserve"> often ambiguous and vague, </w:t>
      </w:r>
      <w:r>
        <w:rPr>
          <w:highlight w:val="yellow"/>
          <w:u w:val="single"/>
        </w:rPr>
        <w:t>can: help conceal the political and economic interests that lie behind the institutional arrangements</w:t>
      </w:r>
      <w:r>
        <w:rPr>
          <w:sz w:val="16"/>
          <w:highlight w:val="yellow"/>
        </w:rPr>
        <w:t>,</w:t>
      </w:r>
      <w:r>
        <w:rPr>
          <w:sz w:val="16"/>
        </w:rPr>
        <w:t xml:space="preserve"> </w:t>
      </w:r>
      <w:r>
        <w:rPr>
          <w:u w:val="single"/>
        </w:rPr>
        <w:t>social relations, material practices</w:t>
      </w:r>
      <w:r>
        <w:rPr>
          <w:sz w:val="16"/>
        </w:rPr>
        <w:t xml:space="preserve"> </w:t>
      </w:r>
      <w:r>
        <w:rPr>
          <w:u w:val="single"/>
        </w:rPr>
        <w:t>and scalar configurations</w:t>
      </w:r>
      <w:r>
        <w:rPr>
          <w:sz w:val="16"/>
        </w:rPr>
        <w:t xml:space="preserve"> involved in so-called ‘good governance’. If we are to employ this concept, then it is imperative we do so critically, carefully elucidating the political nature inherent in the institutional arrangements and socio-environmental relationships to which it refers. [15] </w:t>
      </w:r>
      <w:r>
        <w:rPr>
          <w:u w:val="single"/>
        </w:rPr>
        <w:t>The diverse understandings, constituencies and interests that surround water can be neglected, further erased, or oversimplified when water governance actors assume what normative and shared understandings of water are</w:t>
      </w:r>
      <w:r>
        <w:rPr>
          <w:sz w:val="16"/>
        </w:rPr>
        <w:t xml:space="preserve"> [2]. </w:t>
      </w:r>
      <w:r>
        <w:rPr>
          <w:u w:val="single"/>
        </w:rPr>
        <w:t>Feminist scholarship, Indigenous theorists, and political ecologists have contributed valuable frameworks and analytics to</w:t>
      </w:r>
      <w:r>
        <w:rPr>
          <w:sz w:val="16"/>
        </w:rPr>
        <w:t xml:space="preserve"> </w:t>
      </w:r>
      <w:r>
        <w:rPr>
          <w:u w:val="single"/>
        </w:rPr>
        <w:t>extend analysis of politics and governance</w:t>
      </w:r>
      <w:r>
        <w:rPr>
          <w:sz w:val="16"/>
        </w:rPr>
        <w:t xml:space="preserve">. Applied to water, </w:t>
      </w:r>
      <w:r>
        <w:rPr>
          <w:u w:val="single"/>
        </w:rPr>
        <w:t xml:space="preserve">we can engage these approaches </w:t>
      </w:r>
      <w:r>
        <w:rPr>
          <w:highlight w:val="yellow"/>
          <w:u w:val="single"/>
        </w:rPr>
        <w:t>to understand water not as a hydrological</w:t>
      </w:r>
      <w:r>
        <w:rPr>
          <w:u w:val="single"/>
        </w:rPr>
        <w:t xml:space="preserve"> </w:t>
      </w:r>
      <w:r>
        <w:rPr>
          <w:highlight w:val="yellow"/>
          <w:u w:val="single"/>
        </w:rPr>
        <w:t>or biophysical system but as a “hydro-social” system</w:t>
      </w:r>
      <w:r>
        <w:rPr>
          <w:u w:val="single"/>
        </w:rPr>
        <w:t>, inseparable from politics, culture, and economy</w:t>
      </w:r>
      <w:r>
        <w:rPr>
          <w:sz w:val="16"/>
        </w:rPr>
        <w:t xml:space="preserve"> [9]. Offering another important example, Indigenous scholars and allies have foregrounded Indigenous water ontologies and epistemologies, rooted in responsibilities to water as a living entity and suggesting that </w:t>
      </w:r>
      <w:r>
        <w:rPr>
          <w:highlight w:val="yellow"/>
          <w:u w:val="single"/>
        </w:rPr>
        <w:t>colonial understandings of water</w:t>
      </w:r>
      <w:r>
        <w:rPr>
          <w:u w:val="single"/>
        </w:rPr>
        <w:t xml:space="preserve">, as a material resource, </w:t>
      </w:r>
      <w:r>
        <w:rPr>
          <w:highlight w:val="yellow"/>
          <w:u w:val="single"/>
        </w:rPr>
        <w:t>should be challenged and decolonized</w:t>
      </w:r>
      <w:r>
        <w:rPr>
          <w:u w:val="single"/>
        </w:rPr>
        <w:t xml:space="preserve"> to address past injustices and move towards</w:t>
      </w:r>
      <w:r>
        <w:rPr>
          <w:sz w:val="16"/>
        </w:rPr>
        <w:t xml:space="preserve"> more just and </w:t>
      </w:r>
      <w:r>
        <w:rPr>
          <w:u w:val="single"/>
        </w:rPr>
        <w:t>sustainable interactions with, and uses of, water</w:t>
      </w:r>
      <w:r>
        <w:rPr>
          <w:sz w:val="16"/>
        </w:rPr>
        <w:t xml:space="preserve"> (e.g., [11,13,16,17]). Ethnographers, including feminist scholars, have re-scaled and re-contextualized water’s access, uses, and governance </w:t>
      </w:r>
      <w:r>
        <w:rPr>
          <w:u w:val="single"/>
        </w:rPr>
        <w:t>through a focus on citizenship and racialization</w:t>
      </w:r>
      <w:r>
        <w:rPr>
          <w:sz w:val="16"/>
        </w:rPr>
        <w:t xml:space="preserve">, the emotional and affective embodiments of water, and the politics, </w:t>
      </w:r>
      <w:proofErr w:type="gramStart"/>
      <w:r>
        <w:rPr>
          <w:sz w:val="16"/>
        </w:rPr>
        <w:t>negotiations</w:t>
      </w:r>
      <w:proofErr w:type="gramEnd"/>
      <w:r>
        <w:rPr>
          <w:sz w:val="16"/>
        </w:rPr>
        <w:t xml:space="preserve"> and relations of “the everyday” (e.g., [18–23]). Examples of </w:t>
      </w:r>
      <w:r>
        <w:rPr>
          <w:u w:val="single"/>
        </w:rPr>
        <w:t>wider conversations</w:t>
      </w:r>
      <w:r>
        <w:rPr>
          <w:sz w:val="16"/>
        </w:rPr>
        <w:t xml:space="preserve"> opened-up include how bodies are Water 2019, 11, 1470 3 of 13 </w:t>
      </w:r>
      <w:r>
        <w:rPr>
          <w:u w:val="single"/>
        </w:rPr>
        <w:t>enrolled in uneven geographies of water access, the multi-species and multi-actor entanglements that (re)constitute “hydro-social” and infrastructural assemblages</w:t>
      </w:r>
      <w:r>
        <w:rPr>
          <w:sz w:val="16"/>
        </w:rPr>
        <w:t xml:space="preserve">, and </w:t>
      </w:r>
      <w:r>
        <w:rPr>
          <w:u w:val="single"/>
        </w:rPr>
        <w:t xml:space="preserve">analytical re-orientations of governance to include intangible meanings and values of water </w:t>
      </w:r>
      <w:r>
        <w:rPr>
          <w:sz w:val="16"/>
        </w:rPr>
        <w:t xml:space="preserve">(e.g., [18–23]). From such scholarship, </w:t>
      </w:r>
      <w:r>
        <w:rPr>
          <w:u w:val="single"/>
        </w:rPr>
        <w:t>a broader understanding of what governance might entail is brought into view</w:t>
      </w:r>
      <w:r>
        <w:rPr>
          <w:sz w:val="16"/>
        </w:rPr>
        <w:t xml:space="preserve">, often contrasting with a narrow managerial perspective on how to “better” govern water [1]. These provocative entry points </w:t>
      </w:r>
      <w:r>
        <w:rPr>
          <w:u w:val="single"/>
        </w:rPr>
        <w:t>invite attention</w:t>
      </w:r>
      <w:r>
        <w:rPr>
          <w:sz w:val="16"/>
        </w:rPr>
        <w:t xml:space="preserve"> not only </w:t>
      </w:r>
      <w:r>
        <w:rPr>
          <w:u w:val="single"/>
        </w:rPr>
        <w:t xml:space="preserve">to the uneven distribution and access to water for humans and non-humans, but </w:t>
      </w:r>
      <w:r>
        <w:rPr>
          <w:highlight w:val="yellow"/>
          <w:u w:val="single"/>
        </w:rPr>
        <w:t xml:space="preserve">also highlight </w:t>
      </w:r>
      <w:r>
        <w:rPr>
          <w:u w:val="single"/>
        </w:rPr>
        <w:t xml:space="preserve">the wider </w:t>
      </w:r>
      <w:r>
        <w:rPr>
          <w:highlight w:val="yellow"/>
          <w:u w:val="single"/>
        </w:rPr>
        <w:t>governing ethics, arrangements, histories, and political-economic systems</w:t>
      </w:r>
      <w:r>
        <w:rPr>
          <w:sz w:val="16"/>
        </w:rPr>
        <w:t xml:space="preserve"> that give rise to, sustain, and reinforce such patterns (e.g., [20,24–28]). Approaching “the political” from such a broadened perspective</w:t>
      </w:r>
      <w:r>
        <w:rPr>
          <w:u w:val="single"/>
        </w:rPr>
        <w:t xml:space="preserve">, the purpose of this </w:t>
      </w:r>
      <w:r>
        <w:rPr>
          <w:sz w:val="16"/>
        </w:rPr>
        <w:t xml:space="preserve">Special Issue </w:t>
      </w:r>
      <w:r>
        <w:rPr>
          <w:u w:val="single"/>
        </w:rPr>
        <w:t xml:space="preserve">is </w:t>
      </w:r>
      <w:r>
        <w:rPr>
          <w:highlight w:val="yellow"/>
          <w:u w:val="single"/>
        </w:rPr>
        <w:t>to</w:t>
      </w:r>
      <w:r>
        <w:rPr>
          <w:u w:val="single"/>
        </w:rPr>
        <w:t xml:space="preserve"> offer a </w:t>
      </w:r>
      <w:r>
        <w:rPr>
          <w:highlight w:val="yellow"/>
          <w:u w:val="single"/>
        </w:rPr>
        <w:t>set</w:t>
      </w:r>
      <w:r>
        <w:rPr>
          <w:u w:val="single"/>
        </w:rPr>
        <w:t xml:space="preserve"> of </w:t>
      </w:r>
      <w:r>
        <w:rPr>
          <w:highlight w:val="yellow"/>
          <w:u w:val="single"/>
        </w:rPr>
        <w:t>openings and entry points regarding what politics in water governance might mean</w:t>
      </w:r>
      <w:r>
        <w:rPr>
          <w:u w:val="single"/>
        </w:rPr>
        <w:t xml:space="preserve">, </w:t>
      </w:r>
      <w:r>
        <w:rPr>
          <w:highlight w:val="yellow"/>
          <w:u w:val="single"/>
        </w:rPr>
        <w:t>and how we might approach it more meaningfully as scholars</w:t>
      </w:r>
      <w:r>
        <w:rPr>
          <w:sz w:val="16"/>
          <w:highlight w:val="yellow"/>
        </w:rPr>
        <w:t xml:space="preserve"> (</w:t>
      </w:r>
      <w:r>
        <w:rPr>
          <w:highlight w:val="yellow"/>
          <w:u w:val="single"/>
        </w:rPr>
        <w:t>and practitioners</w:t>
      </w:r>
      <w:r>
        <w:rPr>
          <w:sz w:val="16"/>
        </w:rPr>
        <w:t xml:space="preserve">). One framing that is helpful in highlighting key elements of power that are likely to be significant for such a task is offered by Brisbois and de </w:t>
      </w:r>
      <w:proofErr w:type="spellStart"/>
      <w:r>
        <w:rPr>
          <w:sz w:val="16"/>
        </w:rPr>
        <w:t>Loë</w:t>
      </w:r>
      <w:proofErr w:type="spellEnd"/>
      <w:r>
        <w:rPr>
          <w:sz w:val="16"/>
        </w:rPr>
        <w:t xml:space="preserve"> [29,30]. Highlighted below, these authors extend </w:t>
      </w:r>
      <w:proofErr w:type="spellStart"/>
      <w:r>
        <w:rPr>
          <w:sz w:val="16"/>
        </w:rPr>
        <w:t>Lukes</w:t>
      </w:r>
      <w:proofErr w:type="spellEnd"/>
      <w:r>
        <w:rPr>
          <w:sz w:val="16"/>
        </w:rPr>
        <w:t xml:space="preserve">’ [31] elaboration of power as instrumental, </w:t>
      </w:r>
      <w:proofErr w:type="gramStart"/>
      <w:r>
        <w:rPr>
          <w:sz w:val="16"/>
        </w:rPr>
        <w:t>structural</w:t>
      </w:r>
      <w:proofErr w:type="gramEnd"/>
      <w:r>
        <w:rPr>
          <w:sz w:val="16"/>
        </w:rPr>
        <w:t xml:space="preserve"> and discursive in the context of collaborative water governance. Instrumental power reflects influence over others exerted through expressions of force (e.g., financial, </w:t>
      </w:r>
      <w:proofErr w:type="gramStart"/>
      <w:r>
        <w:rPr>
          <w:sz w:val="16"/>
        </w:rPr>
        <w:t>technical</w:t>
      </w:r>
      <w:proofErr w:type="gramEnd"/>
      <w:r>
        <w:rPr>
          <w:sz w:val="16"/>
        </w:rPr>
        <w:t xml:space="preserve"> and social) [30,31]. As one example, Bakker et al. [32] trace such concerns with respect to regulatory injustices of water governance for Indigenous peoples in Canada. </w:t>
      </w:r>
      <w:r>
        <w:rPr>
          <w:u w:val="single"/>
        </w:rPr>
        <w:t>Structural power refers</w:t>
      </w:r>
      <w:r>
        <w:rPr>
          <w:sz w:val="16"/>
        </w:rPr>
        <w:t xml:space="preserve"> to the </w:t>
      </w:r>
      <w:r>
        <w:rPr>
          <w:u w:val="single"/>
        </w:rPr>
        <w:t>historical, social, economic, and political contexts through</w:t>
      </w:r>
      <w:r>
        <w:rPr>
          <w:sz w:val="16"/>
        </w:rPr>
        <w:t xml:space="preserve"> which </w:t>
      </w:r>
      <w:proofErr w:type="gramStart"/>
      <w:r>
        <w:rPr>
          <w:sz w:val="16"/>
        </w:rPr>
        <w:t xml:space="preserve">particular </w:t>
      </w:r>
      <w:r>
        <w:rPr>
          <w:u w:val="single"/>
        </w:rPr>
        <w:t>water</w:t>
      </w:r>
      <w:proofErr w:type="gramEnd"/>
      <w:r>
        <w:rPr>
          <w:u w:val="single"/>
        </w:rPr>
        <w:t xml:space="preserve"> governance</w:t>
      </w:r>
      <w:r>
        <w:rPr>
          <w:sz w:val="16"/>
        </w:rPr>
        <w:t xml:space="preserve"> arrangements come into being, </w:t>
      </w:r>
      <w:r>
        <w:rPr>
          <w:u w:val="single"/>
        </w:rPr>
        <w:t>and (re)produce systems of injustice and inequality</w:t>
      </w:r>
      <w:r>
        <w:rPr>
          <w:sz w:val="16"/>
        </w:rPr>
        <w:t xml:space="preserve"> [29–31]. </w:t>
      </w:r>
      <w:r>
        <w:rPr>
          <w:highlight w:val="yellow"/>
          <w:u w:val="single"/>
        </w:rPr>
        <w:t>States</w:t>
      </w:r>
      <w:r>
        <w:rPr>
          <w:u w:val="single"/>
        </w:rPr>
        <w:t xml:space="preserve"> serve a central role in exercising structural power</w:t>
      </w:r>
      <w:r>
        <w:rPr>
          <w:sz w:val="16"/>
        </w:rPr>
        <w:t xml:space="preserve"> because </w:t>
      </w:r>
      <w:r>
        <w:rPr>
          <w:u w:val="single"/>
        </w:rPr>
        <w:t xml:space="preserve">they </w:t>
      </w:r>
      <w:r>
        <w:rPr>
          <w:highlight w:val="yellow"/>
          <w:u w:val="single"/>
        </w:rPr>
        <w:t xml:space="preserve">hold (and claim) the authority to determine the problem-framing </w:t>
      </w:r>
      <w:r>
        <w:rPr>
          <w:u w:val="single"/>
        </w:rPr>
        <w:t>and set of possible solutions for how water</w:t>
      </w:r>
      <w:r>
        <w:rPr>
          <w:sz w:val="16"/>
        </w:rPr>
        <w:t>, or water problems</w:t>
      </w:r>
      <w:r>
        <w:rPr>
          <w:u w:val="single"/>
        </w:rPr>
        <w:t xml:space="preserve">, </w:t>
      </w:r>
      <w:r>
        <w:rPr>
          <w:highlight w:val="yellow"/>
          <w:u w:val="single"/>
        </w:rPr>
        <w:t>will be governed</w:t>
      </w:r>
      <w:r>
        <w:rPr>
          <w:sz w:val="16"/>
        </w:rPr>
        <w:t xml:space="preserve"> [29,30,33]. </w:t>
      </w:r>
      <w:r>
        <w:rPr>
          <w:u w:val="single"/>
        </w:rPr>
        <w:t xml:space="preserve">Structural power further </w:t>
      </w:r>
      <w:r>
        <w:rPr>
          <w:highlight w:val="yellow"/>
          <w:u w:val="single"/>
        </w:rPr>
        <w:t>includes broader systems of colonialism and racism that (re)produce uneven quantities</w:t>
      </w:r>
      <w:r>
        <w:rPr>
          <w:u w:val="single"/>
        </w:rPr>
        <w:t xml:space="preserve"> and qualities </w:t>
      </w:r>
      <w:r>
        <w:rPr>
          <w:highlight w:val="yellow"/>
          <w:u w:val="single"/>
        </w:rPr>
        <w:t>of water</w:t>
      </w:r>
      <w:r>
        <w:rPr>
          <w:sz w:val="16"/>
        </w:rPr>
        <w:t xml:space="preserve"> [21,34,35]. For instance, </w:t>
      </w:r>
      <w:r>
        <w:rPr>
          <w:u w:val="single"/>
        </w:rPr>
        <w:t>systemic inequalities include</w:t>
      </w:r>
      <w:r>
        <w:rPr>
          <w:sz w:val="16"/>
        </w:rPr>
        <w:t xml:space="preserve"> those constituted through </w:t>
      </w:r>
      <w:r>
        <w:rPr>
          <w:u w:val="single"/>
        </w:rPr>
        <w:t>settler colonialism as an economic and political system that structures Indigenous peoples’ ability to assert their self-determination</w:t>
      </w:r>
      <w:r>
        <w:rPr>
          <w:sz w:val="16"/>
        </w:rPr>
        <w:t xml:space="preserve"> [36,37]. As several authors have asserted through analysis of such considerations, these inequities are not necessarily about specific negotiations and interactions, but much more about the uneven playing field of structural and historical relations. For example, </w:t>
      </w:r>
      <w:proofErr w:type="spellStart"/>
      <w:r>
        <w:rPr>
          <w:sz w:val="16"/>
        </w:rPr>
        <w:t>Mushkegowuk</w:t>
      </w:r>
      <w:proofErr w:type="spellEnd"/>
      <w:r>
        <w:rPr>
          <w:sz w:val="16"/>
        </w:rPr>
        <w:t xml:space="preserve"> (Swampy Cree) scholar Michelle Daigle [38] discusses the </w:t>
      </w:r>
      <w:r>
        <w:rPr>
          <w:sz w:val="16"/>
          <w:highlight w:val="yellow"/>
        </w:rPr>
        <w:t xml:space="preserve">ways </w:t>
      </w:r>
      <w:r>
        <w:rPr>
          <w:highlight w:val="yellow"/>
          <w:u w:val="single"/>
        </w:rPr>
        <w:t>neoliberal settler colonialism shapes</w:t>
      </w:r>
      <w:r>
        <w:rPr>
          <w:u w:val="single"/>
        </w:rPr>
        <w:t xml:space="preserve"> particular </w:t>
      </w:r>
      <w:r>
        <w:rPr>
          <w:highlight w:val="yellow"/>
          <w:u w:val="single"/>
        </w:rPr>
        <w:t>types of water governmentalities</w:t>
      </w:r>
      <w:r>
        <w:rPr>
          <w:u w:val="single"/>
        </w:rPr>
        <w:t>.</w:t>
      </w:r>
      <w:r>
        <w:rPr>
          <w:sz w:val="16"/>
        </w:rPr>
        <w:t xml:space="preserve"> She states: </w:t>
      </w:r>
      <w:proofErr w:type="spellStart"/>
      <w:r>
        <w:rPr>
          <w:sz w:val="16"/>
        </w:rPr>
        <w:t>Mushkegowuk</w:t>
      </w:r>
      <w:proofErr w:type="spellEnd"/>
      <w:r>
        <w:rPr>
          <w:sz w:val="16"/>
        </w:rPr>
        <w:t xml:space="preserve"> water governance, like Indigenous water governance across </w:t>
      </w:r>
      <w:r>
        <w:rPr>
          <w:u w:val="single"/>
        </w:rPr>
        <w:t xml:space="preserve">Canada, is further ruptured through neoliberal policies </w:t>
      </w:r>
      <w:r>
        <w:rPr>
          <w:highlight w:val="yellow"/>
          <w:u w:val="single"/>
        </w:rPr>
        <w:t>that secure and stimulate capitalist accumulation at the expense of Indigenous autonomy and environmental sustainability</w:t>
      </w:r>
      <w:r>
        <w:rPr>
          <w:sz w:val="16"/>
        </w:rPr>
        <w:t xml:space="preserve">. [38] In this example, </w:t>
      </w:r>
      <w:r>
        <w:rPr>
          <w:u w:val="single"/>
        </w:rPr>
        <w:t xml:space="preserve">neoliberal governmentalities, structural racism, and racial capitalism coalesce resulting </w:t>
      </w:r>
      <w:proofErr w:type="gramStart"/>
      <w:r>
        <w:rPr>
          <w:u w:val="single"/>
        </w:rPr>
        <w:t>in particular ruptures</w:t>
      </w:r>
      <w:proofErr w:type="gramEnd"/>
      <w:r>
        <w:rPr>
          <w:u w:val="single"/>
        </w:rPr>
        <w:t xml:space="preserve"> of water-related decision making</w:t>
      </w:r>
      <w:r>
        <w:rPr>
          <w:sz w:val="16"/>
        </w:rPr>
        <w:t>—</w:t>
      </w:r>
      <w:r>
        <w:rPr>
          <w:u w:val="single"/>
        </w:rPr>
        <w:t>with unjust and unsustainable outcomes</w:t>
      </w:r>
      <w:r>
        <w:rPr>
          <w:sz w:val="16"/>
        </w:rPr>
        <w:t xml:space="preserve">. To appropriately highlight these longer histories, and broader relations of power and inequality that structure water governance, </w:t>
      </w:r>
      <w:r>
        <w:rPr>
          <w:u w:val="single"/>
        </w:rPr>
        <w:t>it is important to engage multi-scalar lenses, and to embed an analysis of current decisions and outcomes in relation to broader histories and contexts</w:t>
      </w:r>
      <w:r>
        <w:rPr>
          <w:sz w:val="16"/>
        </w:rPr>
        <w:t xml:space="preserve"> (e.g., of neoliberal hegemony, racial capitalism, and colonialism) (e.g., [21,35]). It is important thus to note that structural power is not necessarily the direct interplay among opposing actors or interests, but often more diffuse historical trajectories and systems (of inequality, or political economy) that impinge on water governance and its current instantiations. Discursive power is another dimension and refers to the capacity of actors to construct or shape norms, values, and framings, including in ways that prevent actors from recognizing that </w:t>
      </w:r>
      <w:proofErr w:type="gramStart"/>
      <w:r>
        <w:rPr>
          <w:sz w:val="16"/>
        </w:rPr>
        <w:t>particular solutions</w:t>
      </w:r>
      <w:proofErr w:type="gramEnd"/>
      <w:r>
        <w:rPr>
          <w:sz w:val="16"/>
        </w:rPr>
        <w:t xml:space="preserve"> or implements can harm their interests (see [30,31]). </w:t>
      </w:r>
      <w:r>
        <w:rPr>
          <w:u w:val="single"/>
        </w:rPr>
        <w:t>Such power is often characterized using governmentality</w:t>
      </w:r>
      <w:r>
        <w:rPr>
          <w:sz w:val="16"/>
        </w:rPr>
        <w:t xml:space="preserve">–defined by Foucault as “the conduct of conduct” [39,40], </w:t>
      </w:r>
      <w:r>
        <w:rPr>
          <w:u w:val="single"/>
        </w:rPr>
        <w:t>or the myriad ways that human behavior is directed and regulated</w:t>
      </w:r>
      <w:r>
        <w:rPr>
          <w:sz w:val="16"/>
        </w:rPr>
        <w:t xml:space="preserve">, often </w:t>
      </w:r>
      <w:r>
        <w:rPr>
          <w:u w:val="single"/>
        </w:rPr>
        <w:t xml:space="preserve">in ways that are diffuse, </w:t>
      </w:r>
      <w:proofErr w:type="spellStart"/>
      <w:r>
        <w:rPr>
          <w:u w:val="single"/>
        </w:rPr>
        <w:t>everyday</w:t>
      </w:r>
      <w:proofErr w:type="spellEnd"/>
      <w:r>
        <w:rPr>
          <w:u w:val="single"/>
        </w:rPr>
        <w:t>, self-oriented, and implicated in a range of socio-political relations</w:t>
      </w:r>
      <w:r>
        <w:rPr>
          <w:sz w:val="16"/>
        </w:rPr>
        <w:t xml:space="preserve"> beyond formal spheres of “politics” (at times referred to as capillary power). Among other examples, Vos and </w:t>
      </w:r>
      <w:proofErr w:type="spellStart"/>
      <w:r>
        <w:rPr>
          <w:sz w:val="16"/>
        </w:rPr>
        <w:t>Boelens</w:t>
      </w:r>
      <w:proofErr w:type="spellEnd"/>
      <w:r>
        <w:rPr>
          <w:sz w:val="16"/>
        </w:rPr>
        <w:t xml:space="preserve"> [41] examine water justice in relation to the virtual water trade and argue that </w:t>
      </w:r>
      <w:r>
        <w:rPr>
          <w:u w:val="single"/>
        </w:rPr>
        <w:t>neoliberal water governmentalities “aim to organize and direct water users’ behavior by approaching users as rational, enterprising agents who</w:t>
      </w:r>
      <w:r>
        <w:rPr>
          <w:sz w:val="16"/>
        </w:rPr>
        <w:t xml:space="preserve"> economically Water 2019, 11, 1470 4 of 13 </w:t>
      </w:r>
      <w:r>
        <w:rPr>
          <w:u w:val="single"/>
        </w:rPr>
        <w:t>benefit from water developmen</w:t>
      </w:r>
      <w:r>
        <w:rPr>
          <w:sz w:val="16"/>
        </w:rPr>
        <w:t xml:space="preserve">t </w:t>
      </w:r>
      <w:proofErr w:type="gramStart"/>
      <w:r>
        <w:rPr>
          <w:sz w:val="16"/>
        </w:rPr>
        <w:t>. . . ”</w:t>
      </w:r>
      <w:proofErr w:type="gramEnd"/>
      <w:r>
        <w:rPr>
          <w:sz w:val="16"/>
        </w:rPr>
        <w:t xml:space="preserve"> [41]. Other examples similarly highlight certain discourses of conservation, efficiency, or </w:t>
      </w:r>
      <w:r>
        <w:rPr>
          <w:u w:val="single"/>
        </w:rPr>
        <w:t xml:space="preserve">even the human right to water that condition </w:t>
      </w:r>
      <w:proofErr w:type="gramStart"/>
      <w:r>
        <w:rPr>
          <w:u w:val="single"/>
        </w:rPr>
        <w:t>particular water-related</w:t>
      </w:r>
      <w:proofErr w:type="gramEnd"/>
      <w:r>
        <w:rPr>
          <w:u w:val="single"/>
        </w:rPr>
        <w:t xml:space="preserve"> uses or shifts</w:t>
      </w:r>
      <w:r>
        <w:rPr>
          <w:sz w:val="16"/>
        </w:rPr>
        <w:t xml:space="preserve">. Consider, for instance, the argument that </w:t>
      </w:r>
      <w:r>
        <w:rPr>
          <w:u w:val="single"/>
        </w:rPr>
        <w:t>a focus on the human right to water can privilege human users over ecosystems</w:t>
      </w:r>
      <w:r>
        <w:rPr>
          <w:sz w:val="16"/>
        </w:rPr>
        <w:t>, or that this discourse and policy has also served as justification for large water transfers from rural users to urban consumers [42,43</w:t>
      </w:r>
      <w:r>
        <w:rPr>
          <w:sz w:val="16"/>
          <w:highlight w:val="yellow"/>
        </w:rPr>
        <w:t xml:space="preserve">]. </w:t>
      </w:r>
      <w:r>
        <w:rPr>
          <w:highlight w:val="yellow"/>
          <w:u w:val="single"/>
        </w:rPr>
        <w:t>Political ecologists, human geographers, and anthropologists have more recently scrutinized ontological and epistemological politics</w:t>
      </w:r>
      <w:r>
        <w:rPr>
          <w:sz w:val="16"/>
        </w:rPr>
        <w:t xml:space="preserve"> or sedimented </w:t>
      </w:r>
      <w:r>
        <w:rPr>
          <w:u w:val="single"/>
        </w:rPr>
        <w:t xml:space="preserve">notions </w:t>
      </w:r>
      <w:r>
        <w:rPr>
          <w:highlight w:val="yellow"/>
          <w:u w:val="single"/>
        </w:rPr>
        <w:t>of how water is understood</w:t>
      </w:r>
      <w:r>
        <w:rPr>
          <w:u w:val="single"/>
        </w:rPr>
        <w:t>, governed, used, and incorporated into daily life practices</w:t>
      </w:r>
      <w:r>
        <w:rPr>
          <w:sz w:val="16"/>
        </w:rPr>
        <w:t xml:space="preserve"> [13,14,38,44–47]. </w:t>
      </w:r>
      <w:r>
        <w:rPr>
          <w:u w:val="single"/>
        </w:rPr>
        <w:t xml:space="preserve">These offerings </w:t>
      </w:r>
      <w:r>
        <w:rPr>
          <w:highlight w:val="yellow"/>
          <w:u w:val="single"/>
        </w:rPr>
        <w:t>suggest</w:t>
      </w:r>
      <w:r>
        <w:rPr>
          <w:u w:val="single"/>
        </w:rPr>
        <w:t xml:space="preserve"> that </w:t>
      </w:r>
      <w:r>
        <w:rPr>
          <w:highlight w:val="yellow"/>
          <w:u w:val="single"/>
        </w:rPr>
        <w:t>alternative and counter-hegemonic approaches</w:t>
      </w:r>
      <w:r>
        <w:rPr>
          <w:sz w:val="16"/>
        </w:rPr>
        <w:t xml:space="preserve"> (in relation to epistemologies, </w:t>
      </w:r>
      <w:proofErr w:type="spellStart"/>
      <w:r>
        <w:rPr>
          <w:sz w:val="16"/>
        </w:rPr>
        <w:t>axiologies</w:t>
      </w:r>
      <w:proofErr w:type="spellEnd"/>
      <w:r>
        <w:rPr>
          <w:sz w:val="16"/>
        </w:rPr>
        <w:t xml:space="preserve">, and ontologies) </w:t>
      </w:r>
      <w:r>
        <w:rPr>
          <w:u w:val="single"/>
        </w:rPr>
        <w:t>are of critical importance in re-defining our relationships with water</w:t>
      </w:r>
      <w:r>
        <w:rPr>
          <w:sz w:val="16"/>
        </w:rPr>
        <w:t xml:space="preserve"> in ways </w:t>
      </w:r>
      <w:r>
        <w:rPr>
          <w:highlight w:val="yellow"/>
          <w:u w:val="single"/>
        </w:rPr>
        <w:t>that</w:t>
      </w:r>
      <w:r>
        <w:rPr>
          <w:u w:val="single"/>
        </w:rPr>
        <w:t xml:space="preserve"> might </w:t>
      </w:r>
      <w:r>
        <w:rPr>
          <w:highlight w:val="yellow"/>
          <w:u w:val="single"/>
        </w:rPr>
        <w:t>further justice and sustainability goals</w:t>
      </w:r>
      <w:r>
        <w:rPr>
          <w:sz w:val="16"/>
        </w:rPr>
        <w:t xml:space="preserve">. A related example is the literature on the “post-political”, referring to the </w:t>
      </w:r>
      <w:r>
        <w:rPr>
          <w:u w:val="single"/>
        </w:rPr>
        <w:t xml:space="preserve">intentional </w:t>
      </w:r>
      <w:r>
        <w:rPr>
          <w:highlight w:val="yellow"/>
          <w:u w:val="single"/>
        </w:rPr>
        <w:t>de-politicization of environmental crises particularly in</w:t>
      </w:r>
      <w:r>
        <w:rPr>
          <w:u w:val="single"/>
        </w:rPr>
        <w:t xml:space="preserve"> service of </w:t>
      </w:r>
      <w:r>
        <w:rPr>
          <w:highlight w:val="yellow"/>
          <w:u w:val="single"/>
        </w:rPr>
        <w:t>capitalist accumulation</w:t>
      </w:r>
      <w:r>
        <w:rPr>
          <w:sz w:val="16"/>
        </w:rPr>
        <w:t xml:space="preserve"> (e.g., geo-engineering or large infrastructure development) [48,49]. These processes offer clear examples of discursive power, often working to suggest certain processes are “natural” (e.g., water scarcity), or domains of technology and engineering, in ways that work to evacuate the associated politics. Beyond these notable examples, there are other contributions that have extended our understanding of water politics and governance, from engagements with the politics of scale regarding the consolidation of notions of the waterscape or particular river basins [50,51], to work on hydro-social territories and conflicts between rural and urban users and uses of water (see the recent Special Issue of Water International: [52]), to interventions that engage with the politics of emotions and embodiment in water relations and worlds [22,23]. More generally, there has also been long-standing interest with water inequities and uneven water geographies [53]. </w:t>
      </w:r>
      <w:r>
        <w:rPr>
          <w:u w:val="single"/>
        </w:rPr>
        <w:t>All such contributions provide a basis to affirm the foundational role of politics</w:t>
      </w:r>
      <w:r>
        <w:rPr>
          <w:sz w:val="16"/>
        </w:rPr>
        <w:t xml:space="preserve">, </w:t>
      </w:r>
      <w:proofErr w:type="gramStart"/>
      <w:r>
        <w:rPr>
          <w:sz w:val="16"/>
        </w:rPr>
        <w:t>broadly understood</w:t>
      </w:r>
      <w:proofErr w:type="gramEnd"/>
      <w:r>
        <w:rPr>
          <w:sz w:val="16"/>
        </w:rPr>
        <w:t xml:space="preserve">, </w:t>
      </w:r>
      <w:r>
        <w:rPr>
          <w:u w:val="single"/>
        </w:rPr>
        <w:t>as key to any analytical or practical engagement with water governance</w:t>
      </w:r>
      <w:r>
        <w:rPr>
          <w:sz w:val="16"/>
        </w:rPr>
        <w:t xml:space="preserve">. The papers that comprise this Special Issue contribute to these ongoing debates, </w:t>
      </w:r>
      <w:proofErr w:type="gramStart"/>
      <w:r>
        <w:rPr>
          <w:u w:val="single"/>
        </w:rPr>
        <w:t>and also</w:t>
      </w:r>
      <w:proofErr w:type="gramEnd"/>
      <w:r>
        <w:rPr>
          <w:u w:val="single"/>
        </w:rPr>
        <w:t xml:space="preserve"> extend the analytical and conceptual terrain to further these discussions</w:t>
      </w:r>
      <w:r>
        <w:rPr>
          <w:sz w:val="16"/>
        </w:rPr>
        <w:t xml:space="preserve">. This Special Issue comprises </w:t>
      </w:r>
      <w:proofErr w:type="gramStart"/>
      <w:r>
        <w:rPr>
          <w:sz w:val="16"/>
        </w:rPr>
        <w:t>a number of</w:t>
      </w:r>
      <w:proofErr w:type="gramEnd"/>
      <w:r>
        <w:rPr>
          <w:sz w:val="16"/>
        </w:rPr>
        <w:t xml:space="preserve"> diverse and exciting research articles that met our call for engagement and (re)theorizations with the political in relation to water governance frameworks and decision-making processes. Key themes that emerged included the politics of water infrastructure and insecurity; participatory politics and multi-scalar governance dynamics; politics associated with emergent technologies of water (bottled or packaged water and water desalination); and Indigenous water governance/ontologies. We highlight several, </w:t>
      </w:r>
      <w:proofErr w:type="gramStart"/>
      <w:r>
        <w:rPr>
          <w:sz w:val="16"/>
        </w:rPr>
        <w:t>below</w:t>
      </w:r>
      <w:proofErr w:type="gramEnd"/>
    </w:p>
    <w:p w14:paraId="75934F6F" w14:textId="24549C20" w:rsidR="00493266" w:rsidRPr="007B3DF7" w:rsidRDefault="00493266" w:rsidP="00493266"/>
    <w:p w14:paraId="5CF62EC5" w14:textId="1BBD074C" w:rsidR="00E2723D" w:rsidRPr="007B3DF7" w:rsidRDefault="00E2723D" w:rsidP="00E2723D">
      <w:pPr>
        <w:pStyle w:val="Heading3"/>
      </w:pPr>
      <w:r w:rsidRPr="007B3DF7">
        <w:t>2NC---Fiat K</w:t>
      </w:r>
    </w:p>
    <w:p w14:paraId="0974678D" w14:textId="615E624A" w:rsidR="00E2723D" w:rsidRPr="007B3DF7" w:rsidRDefault="00E2723D" w:rsidP="00E2723D">
      <w:pPr>
        <w:pStyle w:val="Heading4"/>
      </w:pPr>
      <w:r w:rsidRPr="007B3DF7">
        <w:t xml:space="preserve">Fiat is a neoliberal mode of political engagement that limits our political horizons to the menu of options presented by the ruling class---vote neg to unsettle their </w:t>
      </w:r>
      <w:proofErr w:type="gramStart"/>
      <w:r w:rsidRPr="007B3DF7">
        <w:t>passivity</w:t>
      </w:r>
      <w:proofErr w:type="gramEnd"/>
      <w:r w:rsidRPr="007B3DF7">
        <w:t xml:space="preserve"> </w:t>
      </w:r>
    </w:p>
    <w:p w14:paraId="51B53FD9" w14:textId="77777777" w:rsidR="00E2723D" w:rsidRPr="007B3DF7" w:rsidRDefault="00E2723D" w:rsidP="00E2723D">
      <w:r w:rsidRPr="007B3DF7">
        <w:t xml:space="preserve">RJ </w:t>
      </w:r>
      <w:r w:rsidRPr="007B3DF7">
        <w:rPr>
          <w:rStyle w:val="Style13ptBold"/>
        </w:rPr>
        <w:t xml:space="preserve">Quinn 16 </w:t>
      </w:r>
      <w:r w:rsidRPr="007B3DF7">
        <w:t xml:space="preserve">(Can I Talk to a </w:t>
      </w:r>
      <w:proofErr w:type="gramStart"/>
      <w:r w:rsidRPr="007B3DF7">
        <w:t>Manager?,</w:t>
      </w:r>
      <w:proofErr w:type="gramEnd"/>
      <w:r w:rsidRPr="007B3DF7">
        <w:t xml:space="preserve">” </w:t>
      </w:r>
      <w:hyperlink r:id="rId11" w:history="1">
        <w:r w:rsidRPr="007B3DF7">
          <w:rPr>
            <w:rStyle w:val="Hyperlink"/>
          </w:rPr>
          <w:t>RJ Quinn</w:t>
        </w:r>
      </w:hyperlink>
      <w:r w:rsidRPr="007B3DF7">
        <w:t> is a Canadian writer and comedian based in London. He hosts the podcast </w:t>
      </w:r>
      <w:proofErr w:type="spellStart"/>
      <w:r w:rsidRPr="007B3DF7">
        <w:t>Trashfuture</w:t>
      </w:r>
      <w:proofErr w:type="spellEnd"/>
      <w:r w:rsidRPr="007B3DF7">
        <w:t>, https://jacobinmag.com/2018/12/liberalism-brexit-donald-trump)</w:t>
      </w:r>
    </w:p>
    <w:p w14:paraId="315F4771" w14:textId="77777777" w:rsidR="00E2723D" w:rsidRPr="007B3DF7" w:rsidRDefault="00E2723D" w:rsidP="00E2723D">
      <w:pPr>
        <w:rPr>
          <w:sz w:val="14"/>
        </w:rPr>
      </w:pPr>
      <w:r w:rsidRPr="007B3DF7">
        <w:rPr>
          <w:sz w:val="14"/>
        </w:rPr>
        <w:t xml:space="preserve">If Guy </w:t>
      </w:r>
      <w:proofErr w:type="spellStart"/>
      <w:r w:rsidRPr="007B3DF7">
        <w:rPr>
          <w:sz w:val="14"/>
        </w:rPr>
        <w:t>Debord</w:t>
      </w:r>
      <w:proofErr w:type="spellEnd"/>
      <w:r w:rsidRPr="007B3DF7">
        <w:rPr>
          <w:sz w:val="14"/>
        </w:rPr>
        <w:t xml:space="preserve"> were alive today, he might say that “</w:t>
      </w:r>
      <w:r w:rsidRPr="007B3DF7">
        <w:rPr>
          <w:rStyle w:val="StyleUnderline"/>
        </w:rPr>
        <w:t xml:space="preserve">in </w:t>
      </w:r>
      <w:r w:rsidRPr="007B3DF7">
        <w:rPr>
          <w:rStyle w:val="StyleUnderline"/>
          <w:highlight w:val="yellow"/>
        </w:rPr>
        <w:t xml:space="preserve">societies where the </w:t>
      </w:r>
      <w:r w:rsidRPr="007B3DF7">
        <w:rPr>
          <w:rStyle w:val="Emphasis"/>
          <w:highlight w:val="yellow"/>
        </w:rPr>
        <w:t>neoliberal conditions</w:t>
      </w:r>
      <w:r w:rsidRPr="007B3DF7">
        <w:rPr>
          <w:rStyle w:val="Emphasis"/>
        </w:rPr>
        <w:t xml:space="preserve"> of political economy </w:t>
      </w:r>
      <w:r w:rsidRPr="007B3DF7">
        <w:rPr>
          <w:rStyle w:val="Emphasis"/>
          <w:highlight w:val="yellow"/>
        </w:rPr>
        <w:t>prevail</w:t>
      </w:r>
      <w:r w:rsidRPr="007B3DF7">
        <w:rPr>
          <w:rStyle w:val="StyleUnderline"/>
        </w:rPr>
        <w:t xml:space="preserve">, all of </w:t>
      </w:r>
      <w:r w:rsidRPr="007B3DF7">
        <w:rPr>
          <w:rStyle w:val="StyleUnderline"/>
          <w:highlight w:val="yellow"/>
        </w:rPr>
        <w:t>life presents itself as an immense accumulation of customer service interactions</w:t>
      </w:r>
      <w:r w:rsidRPr="007B3DF7">
        <w:rPr>
          <w:sz w:val="14"/>
        </w:rPr>
        <w:t xml:space="preserve">.” That is, to the liberal, </w:t>
      </w:r>
      <w:r w:rsidRPr="007B3DF7">
        <w:rPr>
          <w:rStyle w:val="StyleUnderline"/>
        </w:rPr>
        <w:t xml:space="preserve">all </w:t>
      </w:r>
      <w:r w:rsidRPr="007B3DF7">
        <w:rPr>
          <w:rStyle w:val="StyleUnderline"/>
          <w:highlight w:val="yellow"/>
        </w:rPr>
        <w:t>relationships are business transactions</w:t>
      </w:r>
      <w:r w:rsidRPr="007B3DF7">
        <w:rPr>
          <w:rStyle w:val="StyleUnderline"/>
        </w:rPr>
        <w:t xml:space="preserve">. Nowhere is this tendency more apparent than in the contemporary </w:t>
      </w:r>
      <w:r w:rsidRPr="007B3DF7">
        <w:rPr>
          <w:rStyle w:val="StyleUnderline"/>
          <w:highlight w:val="yellow"/>
        </w:rPr>
        <w:t>liberal approach to political organizing</w:t>
      </w:r>
      <w:r w:rsidRPr="007B3DF7">
        <w:rPr>
          <w:rStyle w:val="StyleUnderline"/>
        </w:rPr>
        <w:t xml:space="preserve">, which seems to be </w:t>
      </w:r>
      <w:r w:rsidRPr="007B3DF7">
        <w:rPr>
          <w:rStyle w:val="StyleUnderline"/>
          <w:highlight w:val="yellow"/>
        </w:rPr>
        <w:t>reducible to a great cry of “Can I speak to a manager</w:t>
      </w:r>
      <w:r w:rsidRPr="007B3DF7">
        <w:rPr>
          <w:sz w:val="14"/>
        </w:rPr>
        <w:t>?” And nowhere was it better exemplified than in early October, when several thousand middle-class dog owners marched through central London to protest Brexit. Yet another outgrowth of the “People’s Vote” campaign (which is pushing for a redo of the Brexit referendum), the demonstration was called the “</w:t>
      </w:r>
      <w:proofErr w:type="spellStart"/>
      <w:r w:rsidRPr="007B3DF7">
        <w:rPr>
          <w:sz w:val="14"/>
        </w:rPr>
        <w:t>Wooferendum</w:t>
      </w:r>
      <w:proofErr w:type="spellEnd"/>
      <w:r w:rsidRPr="007B3DF7">
        <w:rPr>
          <w:sz w:val="14"/>
        </w:rPr>
        <w:t xml:space="preserve">.” </w:t>
      </w:r>
      <w:r w:rsidRPr="007B3DF7">
        <w:rPr>
          <w:rStyle w:val="StyleUnderline"/>
          <w:highlight w:val="yellow"/>
        </w:rPr>
        <w:t>The</w:t>
      </w:r>
      <w:r w:rsidRPr="007B3DF7">
        <w:rPr>
          <w:rStyle w:val="StyleUnderline"/>
        </w:rPr>
        <w:t xml:space="preserve"> </w:t>
      </w:r>
      <w:proofErr w:type="spellStart"/>
      <w:r w:rsidRPr="007B3DF7">
        <w:rPr>
          <w:rStyle w:val="StyleUnderline"/>
        </w:rPr>
        <w:t>ur</w:t>
      </w:r>
      <w:proofErr w:type="spellEnd"/>
      <w:r w:rsidRPr="007B3DF7">
        <w:rPr>
          <w:rStyle w:val="StyleUnderline"/>
        </w:rPr>
        <w:t>-</w:t>
      </w:r>
      <w:r w:rsidRPr="007B3DF7">
        <w:rPr>
          <w:rStyle w:val="StyleUnderline"/>
          <w:highlight w:val="yellow"/>
        </w:rPr>
        <w:t xml:space="preserve">concept of </w:t>
      </w:r>
      <w:r w:rsidRPr="007B3DF7">
        <w:rPr>
          <w:rStyle w:val="StyleUnderline"/>
        </w:rPr>
        <w:t xml:space="preserve">contemporary </w:t>
      </w:r>
      <w:r w:rsidRPr="007B3DF7">
        <w:rPr>
          <w:rStyle w:val="StyleUnderline"/>
          <w:highlight w:val="yellow"/>
        </w:rPr>
        <w:t xml:space="preserve">liberal politics is </w:t>
      </w:r>
      <w:r w:rsidRPr="007B3DF7">
        <w:rPr>
          <w:rStyle w:val="Emphasis"/>
          <w:highlight w:val="yellow"/>
        </w:rPr>
        <w:t>faith in the authority of a rule-governed order</w:t>
      </w:r>
      <w:r w:rsidRPr="007B3DF7">
        <w:rPr>
          <w:rStyle w:val="StyleUnderline"/>
        </w:rPr>
        <w:t xml:space="preserve">, and </w:t>
      </w:r>
      <w:r w:rsidRPr="007B3DF7">
        <w:rPr>
          <w:rStyle w:val="StyleUnderline"/>
          <w:highlight w:val="yellow"/>
        </w:rPr>
        <w:t>an expectation that the</w:t>
      </w:r>
      <w:r w:rsidRPr="007B3DF7">
        <w:rPr>
          <w:rStyle w:val="StyleUnderline"/>
        </w:rPr>
        <w:t xml:space="preserve"> appointed minders of that </w:t>
      </w:r>
      <w:r w:rsidRPr="007B3DF7">
        <w:rPr>
          <w:rStyle w:val="StyleUnderline"/>
          <w:highlight w:val="yellow"/>
        </w:rPr>
        <w:t>rule-governed order will operate society</w:t>
      </w:r>
      <w:proofErr w:type="gramStart"/>
      <w:r w:rsidRPr="007B3DF7">
        <w:rPr>
          <w:rStyle w:val="StyleUnderline"/>
        </w:rPr>
        <w:t xml:space="preserve">, more or less, </w:t>
      </w:r>
      <w:r w:rsidRPr="007B3DF7">
        <w:rPr>
          <w:rStyle w:val="StyleUnderline"/>
          <w:highlight w:val="yellow"/>
        </w:rPr>
        <w:t>as</w:t>
      </w:r>
      <w:proofErr w:type="gramEnd"/>
      <w:r w:rsidRPr="007B3DF7">
        <w:rPr>
          <w:rStyle w:val="StyleUnderline"/>
          <w:highlight w:val="yellow"/>
        </w:rPr>
        <w:t xml:space="preserve"> a service to those who pay for it</w:t>
      </w:r>
      <w:r w:rsidRPr="007B3DF7">
        <w:rPr>
          <w:rStyle w:val="StyleUnderline"/>
        </w:rPr>
        <w:t>. In other words, “Excuse me, I do not mean to cause a fuss, but I’m not entirely satisfied.”</w:t>
      </w:r>
      <w:r w:rsidRPr="007B3DF7">
        <w:rPr>
          <w:sz w:val="14"/>
        </w:rPr>
        <w:t xml:space="preserve"> In the two years since its vote to leave the European Union, the UK has seen innumerable marches on parliament advancing the demand that the government cancel Brexit, or at least offer a People’s Vote. These marches, proudly unaffiliated with a political tendency, and frequently tinged with rhetoric suggesting that the Brexit vote was enabled by provincial rubes or spending </w:t>
      </w:r>
      <w:proofErr w:type="spellStart"/>
      <w:r w:rsidRPr="007B3DF7">
        <w:rPr>
          <w:sz w:val="14"/>
        </w:rPr>
        <w:t>skulduggery</w:t>
      </w:r>
      <w:proofErr w:type="spellEnd"/>
      <w:r w:rsidRPr="007B3DF7">
        <w:rPr>
          <w:sz w:val="14"/>
        </w:rPr>
        <w:t xml:space="preserve">, have been an exhortation to the government of the day to just act, please. </w:t>
      </w:r>
      <w:r w:rsidRPr="007B3DF7">
        <w:rPr>
          <w:rStyle w:val="StyleUnderline"/>
        </w:rPr>
        <w:t xml:space="preserve">They are billed as marches politicians “cannot ignore,” that politicians have gone on to ignore. </w:t>
      </w:r>
      <w:r w:rsidRPr="007B3DF7">
        <w:rPr>
          <w:rStyle w:val="StyleUnderline"/>
          <w:highlight w:val="yellow"/>
        </w:rPr>
        <w:t>The political theory of change</w:t>
      </w:r>
      <w:r w:rsidRPr="007B3DF7">
        <w:rPr>
          <w:rStyle w:val="StyleUnderline"/>
        </w:rPr>
        <w:t xml:space="preserve"> used by The </w:t>
      </w:r>
      <w:proofErr w:type="spellStart"/>
      <w:r w:rsidRPr="007B3DF7">
        <w:rPr>
          <w:rStyle w:val="StyleUnderline"/>
        </w:rPr>
        <w:t>Wooferendum</w:t>
      </w:r>
      <w:proofErr w:type="spellEnd"/>
      <w:r w:rsidRPr="007B3DF7">
        <w:rPr>
          <w:rStyle w:val="StyleUnderline"/>
        </w:rPr>
        <w:t xml:space="preserve">, and others like it, </w:t>
      </w:r>
      <w:r w:rsidRPr="007B3DF7">
        <w:rPr>
          <w:rStyle w:val="StyleUnderline"/>
          <w:highlight w:val="yellow"/>
        </w:rPr>
        <w:t>is that once displeasure</w:t>
      </w:r>
      <w:r w:rsidRPr="007B3DF7">
        <w:rPr>
          <w:rStyle w:val="StyleUnderline"/>
        </w:rPr>
        <w:t xml:space="preserve"> is voiced </w:t>
      </w:r>
      <w:r w:rsidRPr="007B3DF7">
        <w:rPr>
          <w:rStyle w:val="StyleUnderline"/>
          <w:highlight w:val="yellow"/>
        </w:rPr>
        <w:t>by</w:t>
      </w:r>
      <w:r w:rsidRPr="007B3DF7">
        <w:rPr>
          <w:rStyle w:val="StyleUnderline"/>
        </w:rPr>
        <w:t xml:space="preserve"> enough </w:t>
      </w:r>
      <w:r w:rsidRPr="007B3DF7">
        <w:rPr>
          <w:rStyle w:val="StyleUnderline"/>
          <w:highlight w:val="yellow"/>
        </w:rPr>
        <w:t>people, the powerful</w:t>
      </w:r>
      <w:r w:rsidRPr="007B3DF7">
        <w:rPr>
          <w:rStyle w:val="StyleUnderline"/>
        </w:rPr>
        <w:t xml:space="preserve"> — be they billionaires, political leaders, or whoever else — </w:t>
      </w:r>
      <w:r w:rsidRPr="007B3DF7">
        <w:rPr>
          <w:rStyle w:val="StyleUnderline"/>
          <w:highlight w:val="yellow"/>
        </w:rPr>
        <w:t>will then graciously remove the offending policy</w:t>
      </w:r>
      <w:r w:rsidRPr="007B3DF7">
        <w:rPr>
          <w:sz w:val="14"/>
        </w:rPr>
        <w:t xml:space="preserve">. This phenomenon, of course, is hardly confined to the United Kingdom. In the United States, the years since Donald Trump’s election have been marked by a liberal obsession with the prospect of a released tax return or well-placed confession extracted by special counsel Robert Mueller to get rid of him. Just act, please. </w:t>
      </w:r>
      <w:r w:rsidRPr="007B3DF7">
        <w:rPr>
          <w:rStyle w:val="StyleUnderline"/>
          <w:highlight w:val="yellow"/>
        </w:rPr>
        <w:t>“Speaking to the manager”</w:t>
      </w:r>
      <w:r w:rsidRPr="007B3DF7">
        <w:rPr>
          <w:rStyle w:val="StyleUnderline"/>
        </w:rPr>
        <w:t xml:space="preserve"> is a sort of tyrannical helplessness; it is the haughty demand for intercession on one’s behalf by an array of greater forces you assume are servile. It is worded like a demand, but it is in fact a plea. It </w:t>
      </w:r>
      <w:r w:rsidRPr="007B3DF7">
        <w:rPr>
          <w:rStyle w:val="Emphasis"/>
          <w:highlight w:val="yellow"/>
        </w:rPr>
        <w:t>relies on a deeply held belief that society has been ordered for your benefit, because you bought it</w:t>
      </w:r>
      <w:r w:rsidRPr="007B3DF7">
        <w:rPr>
          <w:rStyle w:val="StyleUnderline"/>
          <w:highlight w:val="yellow"/>
        </w:rPr>
        <w:t>.</w:t>
      </w:r>
      <w:r w:rsidRPr="007B3DF7">
        <w:rPr>
          <w:sz w:val="14"/>
        </w:rPr>
        <w:t xml:space="preserve"> </w:t>
      </w:r>
      <w:r w:rsidRPr="007B3DF7">
        <w:rPr>
          <w:rStyle w:val="StyleUnderline"/>
        </w:rPr>
        <w:t xml:space="preserve">And by repeatedly reminding those in charge that society is not entirely to your liking, </w:t>
      </w:r>
      <w:proofErr w:type="gramStart"/>
      <w:r w:rsidRPr="007B3DF7">
        <w:rPr>
          <w:rStyle w:val="StyleUnderline"/>
        </w:rPr>
        <w:t>a number of</w:t>
      </w:r>
      <w:proofErr w:type="gramEnd"/>
      <w:r w:rsidRPr="007B3DF7">
        <w:rPr>
          <w:rStyle w:val="StyleUnderline"/>
        </w:rPr>
        <w:t xml:space="preserve"> dutiful institutions or solicitous political </w:t>
      </w:r>
      <w:proofErr w:type="spellStart"/>
      <w:r w:rsidRPr="007B3DF7">
        <w:rPr>
          <w:rStyle w:val="StyleUnderline"/>
        </w:rPr>
        <w:t>Jeeveses</w:t>
      </w:r>
      <w:proofErr w:type="spellEnd"/>
      <w:r w:rsidRPr="007B3DF7">
        <w:rPr>
          <w:rStyle w:val="StyleUnderline"/>
        </w:rPr>
        <w:t xml:space="preserve"> will course correct and bring things “back to normal.”</w:t>
      </w:r>
      <w:r w:rsidRPr="007B3DF7">
        <w:rPr>
          <w:sz w:val="14"/>
        </w:rPr>
        <w:t xml:space="preserve"> </w:t>
      </w:r>
      <w:r w:rsidRPr="007B3DF7">
        <w:rPr>
          <w:rStyle w:val="Emphasis"/>
          <w:highlight w:val="yellow"/>
        </w:rPr>
        <w:t>It</w:t>
      </w:r>
      <w:r w:rsidRPr="007B3DF7">
        <w:rPr>
          <w:rStyle w:val="Emphasis"/>
        </w:rPr>
        <w:t xml:space="preserve"> also </w:t>
      </w:r>
      <w:r w:rsidRPr="007B3DF7">
        <w:rPr>
          <w:rStyle w:val="Emphasis"/>
          <w:highlight w:val="yellow"/>
        </w:rPr>
        <w:t>assumes a hierarchical society</w:t>
      </w:r>
      <w:r w:rsidRPr="007B3DF7">
        <w:rPr>
          <w:rStyle w:val="Emphasis"/>
        </w:rPr>
        <w:t>, ordered like a restaurant</w:t>
      </w:r>
      <w:r w:rsidRPr="007B3DF7">
        <w:rPr>
          <w:rStyle w:val="StyleUnderline"/>
        </w:rPr>
        <w:t>: some eat, some serve, and there is a manager to keep it all going</w:t>
      </w:r>
      <w:r w:rsidRPr="007B3DF7">
        <w:rPr>
          <w:sz w:val="14"/>
        </w:rPr>
        <w:t xml:space="preserve">. </w:t>
      </w:r>
      <w:proofErr w:type="gramStart"/>
      <w:r w:rsidRPr="007B3DF7">
        <w:rPr>
          <w:sz w:val="14"/>
        </w:rPr>
        <w:t>This is why</w:t>
      </w:r>
      <w:proofErr w:type="gramEnd"/>
      <w:r w:rsidRPr="007B3DF7">
        <w:rPr>
          <w:sz w:val="14"/>
        </w:rPr>
        <w:t xml:space="preserve"> these same </w:t>
      </w:r>
      <w:r w:rsidRPr="007B3DF7">
        <w:rPr>
          <w:rStyle w:val="StyleUnderline"/>
          <w:highlight w:val="yellow"/>
        </w:rPr>
        <w:t>liberals</w:t>
      </w:r>
      <w:r w:rsidRPr="007B3DF7">
        <w:rPr>
          <w:sz w:val="14"/>
        </w:rPr>
        <w:t xml:space="preserve"> tend to find the prospect of greater popular control over the media, economy, or society chilling, because they </w:t>
      </w:r>
      <w:r w:rsidRPr="007B3DF7">
        <w:rPr>
          <w:rStyle w:val="StyleUnderline"/>
        </w:rPr>
        <w:t xml:space="preserve">must confront the possibility that they will no longer be served and tended to. We </w:t>
      </w:r>
      <w:r w:rsidRPr="007B3DF7">
        <w:rPr>
          <w:rStyle w:val="StyleUnderline"/>
          <w:highlight w:val="yellow"/>
        </w:rPr>
        <w:t xml:space="preserve">have been </w:t>
      </w:r>
      <w:r w:rsidRPr="007B3DF7">
        <w:rPr>
          <w:rStyle w:val="Emphasis"/>
          <w:highlight w:val="yellow"/>
        </w:rPr>
        <w:t>conditioned by the market to believe “the customer is always right</w:t>
      </w:r>
      <w:r w:rsidRPr="007B3DF7">
        <w:rPr>
          <w:sz w:val="14"/>
        </w:rPr>
        <w:t xml:space="preserve">.” But </w:t>
      </w:r>
      <w:r w:rsidRPr="007B3DF7">
        <w:rPr>
          <w:rStyle w:val="StyleUnderline"/>
        </w:rPr>
        <w:t>the power the customer holds over a business is a thin simulacrum of power. Power is classically understood as the ability to compel others to do what, but for you, they would not have done. Yet “</w:t>
      </w:r>
      <w:r w:rsidRPr="007B3DF7">
        <w:rPr>
          <w:rStyle w:val="StyleUnderline"/>
          <w:highlight w:val="yellow"/>
        </w:rPr>
        <w:t xml:space="preserve">consumer” power relies on businesses doing what customers say </w:t>
      </w:r>
      <w:r w:rsidRPr="007B3DF7">
        <w:rPr>
          <w:rStyle w:val="Emphasis"/>
          <w:highlight w:val="yellow"/>
        </w:rPr>
        <w:t>when it is in their interest to do so</w:t>
      </w:r>
      <w:r w:rsidRPr="007B3DF7">
        <w:rPr>
          <w:sz w:val="14"/>
        </w:rPr>
        <w:t xml:space="preserve">. </w:t>
      </w:r>
      <w:r w:rsidRPr="007B3DF7">
        <w:rPr>
          <w:rStyle w:val="StyleUnderline"/>
        </w:rPr>
        <w:t xml:space="preserve">The human construed as a customer can pull but one lever for change: “no.” The customer can decline to purchase, even voice displeasure, but </w:t>
      </w:r>
      <w:r w:rsidRPr="007B3DF7">
        <w:rPr>
          <w:rStyle w:val="StyleUnderline"/>
          <w:highlight w:val="yellow"/>
        </w:rPr>
        <w:t>the</w:t>
      </w:r>
      <w:r w:rsidRPr="007B3DF7">
        <w:rPr>
          <w:rStyle w:val="StyleUnderline"/>
        </w:rPr>
        <w:t xml:space="preserve"> role of </w:t>
      </w:r>
      <w:r w:rsidRPr="007B3DF7">
        <w:rPr>
          <w:rStyle w:val="Emphasis"/>
          <w:highlight w:val="yellow"/>
        </w:rPr>
        <w:t>customer is inherently passive</w:t>
      </w:r>
      <w:r w:rsidRPr="007B3DF7">
        <w:rPr>
          <w:sz w:val="14"/>
        </w:rPr>
        <w:t xml:space="preserve">. What can the call center worker on the phone do other than accept your vitriol, a modern whipping post for your catharsis? After all, </w:t>
      </w:r>
      <w:r w:rsidRPr="007B3DF7">
        <w:rPr>
          <w:rStyle w:val="StyleUnderline"/>
        </w:rPr>
        <w:t xml:space="preserve">a </w:t>
      </w:r>
      <w:r w:rsidRPr="007B3DF7">
        <w:rPr>
          <w:rStyle w:val="StyleUnderline"/>
          <w:highlight w:val="yellow"/>
        </w:rPr>
        <w:t>consumer possesses no independent force to shape</w:t>
      </w:r>
      <w:r w:rsidRPr="007B3DF7">
        <w:rPr>
          <w:rStyle w:val="StyleUnderline"/>
        </w:rPr>
        <w:t xml:space="preserve"> his or her </w:t>
      </w:r>
      <w:r w:rsidRPr="007B3DF7">
        <w:rPr>
          <w:rStyle w:val="StyleUnderline"/>
          <w:highlight w:val="yellow"/>
        </w:rPr>
        <w:t>choices in the world</w:t>
      </w:r>
      <w:r w:rsidRPr="007B3DF7">
        <w:rPr>
          <w:rStyle w:val="StyleUnderline"/>
        </w:rPr>
        <w:t>, merely choosing between an array of options presented by actors separate from them.</w:t>
      </w:r>
      <w:r w:rsidRPr="007B3DF7">
        <w:rPr>
          <w:sz w:val="14"/>
        </w:rPr>
        <w:t xml:space="preserve"> </w:t>
      </w:r>
      <w:r w:rsidRPr="007B3DF7">
        <w:rPr>
          <w:rStyle w:val="StyleUnderline"/>
        </w:rPr>
        <w:t>It is no coincidence that the citizen-as-customer is a phenomenon of neoliberal society, where every day we remold ourselves and our world in the image of the homo economicus, the uber-rational individual who calculates every action according to cold self-interest</w:t>
      </w:r>
      <w:r w:rsidRPr="007B3DF7">
        <w:rPr>
          <w:sz w:val="14"/>
        </w:rPr>
        <w:t xml:space="preserve">. The roots of this idea can be traced back to Hobbes, Locke, and other </w:t>
      </w:r>
      <w:proofErr w:type="gramStart"/>
      <w:r w:rsidRPr="007B3DF7">
        <w:rPr>
          <w:sz w:val="14"/>
        </w:rPr>
        <w:t>theorists</w:t>
      </w:r>
      <w:proofErr w:type="gramEnd"/>
      <w:r w:rsidRPr="007B3DF7">
        <w:rPr>
          <w:sz w:val="14"/>
        </w:rPr>
        <w:t xml:space="preserve"> half remembered from Political Science 101. </w:t>
      </w:r>
      <w:r w:rsidRPr="007B3DF7">
        <w:rPr>
          <w:rStyle w:val="StyleUnderline"/>
        </w:rPr>
        <w:t xml:space="preserve">What the </w:t>
      </w:r>
      <w:r w:rsidRPr="007B3DF7">
        <w:rPr>
          <w:rStyle w:val="StyleUnderline"/>
          <w:highlight w:val="yellow"/>
        </w:rPr>
        <w:t>contract theorists had in common</w:t>
      </w:r>
      <w:r w:rsidRPr="007B3DF7">
        <w:rPr>
          <w:rStyle w:val="StyleUnderline"/>
        </w:rPr>
        <w:t xml:space="preserve"> was the belief </w:t>
      </w:r>
      <w:r w:rsidRPr="007B3DF7">
        <w:rPr>
          <w:rStyle w:val="StyleUnderline"/>
          <w:highlight w:val="yellow"/>
        </w:rPr>
        <w:t>that</w:t>
      </w:r>
      <w:r w:rsidRPr="007B3DF7">
        <w:rPr>
          <w:rStyle w:val="StyleUnderline"/>
        </w:rPr>
        <w:t xml:space="preserve"> </w:t>
      </w:r>
      <w:r w:rsidRPr="007B3DF7">
        <w:rPr>
          <w:rStyle w:val="StyleUnderline"/>
          <w:highlight w:val="yellow"/>
        </w:rPr>
        <w:t>“society” was external to those living in it</w:t>
      </w:r>
      <w:r w:rsidRPr="007B3DF7">
        <w:rPr>
          <w:rStyle w:val="StyleUnderline"/>
        </w:rPr>
        <w:t>, a kind of trust all humans transacted with to produce a desired outcome: trade a little liberty, receive the enforcement of contracts in return</w:t>
      </w:r>
      <w:r w:rsidRPr="007B3DF7">
        <w:rPr>
          <w:sz w:val="14"/>
        </w:rPr>
        <w:t xml:space="preserve">. It is not a long jump from the social contract thinkers’ view that </w:t>
      </w:r>
      <w:r w:rsidRPr="007B3DF7">
        <w:rPr>
          <w:rStyle w:val="Emphasis"/>
          <w:highlight w:val="yellow"/>
        </w:rPr>
        <w:t>society exists to serve those bought into it</w:t>
      </w:r>
      <w:r w:rsidRPr="007B3DF7">
        <w:rPr>
          <w:rStyle w:val="StyleUnderline"/>
        </w:rPr>
        <w:t xml:space="preserve"> to the Third Way consensus: we agree </w:t>
      </w:r>
      <w:proofErr w:type="gramStart"/>
      <w:r w:rsidRPr="007B3DF7">
        <w:rPr>
          <w:rStyle w:val="StyleUnderline"/>
        </w:rPr>
        <w:t>it’s</w:t>
      </w:r>
      <w:proofErr w:type="gramEnd"/>
      <w:r w:rsidRPr="007B3DF7">
        <w:rPr>
          <w:rStyle w:val="StyleUnderline"/>
        </w:rPr>
        <w:t xml:space="preserve"> nice to be compassionate, but taxpayers ought not to fund lavish lifestyles for welfare queens. This is a classic case of Capitalist Realism — the concept Mark Fisher introduced in his 2009 book of the same name, where those ensconced in late capitalist society cannot imagine any alternatives; it seems so natural, inevitable, and overwhelming. It is obvious to these people that, as taxpayers, they are entitled to influence society, and that no organizing or labor on their part is necessary</w:t>
      </w:r>
      <w:r w:rsidRPr="007B3DF7">
        <w:rPr>
          <w:sz w:val="14"/>
        </w:rPr>
        <w:t xml:space="preserve">. It is not only obvious, </w:t>
      </w:r>
      <w:proofErr w:type="gramStart"/>
      <w:r w:rsidRPr="007B3DF7">
        <w:rPr>
          <w:sz w:val="14"/>
        </w:rPr>
        <w:t>it is</w:t>
      </w:r>
      <w:proofErr w:type="gramEnd"/>
      <w:r w:rsidRPr="007B3DF7">
        <w:rPr>
          <w:sz w:val="14"/>
        </w:rPr>
        <w:t xml:space="preserve"> inevitable. I mean, it worked at Liberty’s or Bloomingdales. They are now </w:t>
      </w:r>
      <w:proofErr w:type="spellStart"/>
      <w:r w:rsidRPr="007B3DF7">
        <w:rPr>
          <w:sz w:val="14"/>
        </w:rPr>
        <w:t>Aladdins</w:t>
      </w:r>
      <w:proofErr w:type="spellEnd"/>
      <w:r w:rsidRPr="007B3DF7">
        <w:rPr>
          <w:sz w:val="14"/>
        </w:rPr>
        <w:t xml:space="preserve"> pleading with a disinterested genie. The </w:t>
      </w:r>
      <w:proofErr w:type="spellStart"/>
      <w:r w:rsidRPr="007B3DF7">
        <w:rPr>
          <w:sz w:val="14"/>
        </w:rPr>
        <w:t>Wooferendum</w:t>
      </w:r>
      <w:proofErr w:type="spellEnd"/>
      <w:r w:rsidRPr="007B3DF7">
        <w:rPr>
          <w:sz w:val="14"/>
        </w:rPr>
        <w:t xml:space="preserve">, the cute protest signs, politically charged knitted hats — all are bold statements by </w:t>
      </w:r>
      <w:r w:rsidRPr="007B3DF7">
        <w:rPr>
          <w:rStyle w:val="StyleUnderline"/>
        </w:rPr>
        <w:t xml:space="preserve">liberals that </w:t>
      </w:r>
      <w:r w:rsidRPr="007B3DF7">
        <w:rPr>
          <w:rStyle w:val="StyleUnderline"/>
          <w:highlight w:val="yellow"/>
        </w:rPr>
        <w:t>society is</w:t>
      </w:r>
      <w:r w:rsidRPr="007B3DF7">
        <w:rPr>
          <w:rStyle w:val="StyleUnderline"/>
        </w:rPr>
        <w:t xml:space="preserve"> a thing separate from me, that I </w:t>
      </w:r>
      <w:r w:rsidRPr="007B3DF7">
        <w:rPr>
          <w:rStyle w:val="StyleUnderline"/>
          <w:highlight w:val="yellow"/>
        </w:rPr>
        <w:t>bought as a service</w:t>
      </w:r>
      <w:r w:rsidRPr="007B3DF7">
        <w:rPr>
          <w:rStyle w:val="StyleUnderline"/>
        </w:rPr>
        <w:t>, which is not actually delivering an outcome that is entirely to my liking. It is, equally, the product of political imaginations that have been irreparably circumscribed by The West Wing and Crooked Media.</w:t>
      </w:r>
      <w:r w:rsidRPr="007B3DF7">
        <w:rPr>
          <w:sz w:val="14"/>
        </w:rPr>
        <w:t xml:space="preserve"> It is a supreme arrogance (all exists to serve me) combined with supreme impotence (all I can do to change is dependent on the belief that my dissatisfaction can, and should, move heaven and earth). Tory Brexit is in crisis because its promises were </w:t>
      </w:r>
      <w:proofErr w:type="gramStart"/>
      <w:r w:rsidRPr="007B3DF7">
        <w:rPr>
          <w:sz w:val="14"/>
        </w:rPr>
        <w:t>impossible</w:t>
      </w:r>
      <w:proofErr w:type="gramEnd"/>
      <w:r w:rsidRPr="007B3DF7">
        <w:rPr>
          <w:sz w:val="14"/>
        </w:rPr>
        <w:t xml:space="preserve"> and the Conservatives cannot reconcile their internal squabbles. Donald Trump’s associates are landing in jail because they are small-time political grifters and snake-oil salesman who stumbled into the limelight. Make no mistake: if Brexit stops tomorrow, or if Donald Trump finds himself in irons, the ongoing humiliating public displays of authoritarian obsequiousness by liberals will have had nothing to do with it.</w:t>
      </w:r>
    </w:p>
    <w:p w14:paraId="2F448B33" w14:textId="0CD88B88" w:rsidR="00E2723D" w:rsidRPr="007B3DF7" w:rsidRDefault="00E2723D" w:rsidP="00E2723D"/>
    <w:p w14:paraId="6A6DA0EB" w14:textId="06C23406" w:rsidR="007B3DF7" w:rsidRDefault="007B3DF7" w:rsidP="007B3DF7">
      <w:pPr>
        <w:pStyle w:val="Heading2"/>
        <w:rPr>
          <w:szCs w:val="28"/>
        </w:rPr>
      </w:pPr>
      <w:r w:rsidRPr="007B3DF7">
        <w:rPr>
          <w:szCs w:val="28"/>
        </w:rPr>
        <w:t>Link</w:t>
      </w:r>
    </w:p>
    <w:p w14:paraId="63526E71" w14:textId="36F94417" w:rsidR="007B3DF7" w:rsidRDefault="007B3DF7" w:rsidP="007B3DF7">
      <w:pPr>
        <w:pStyle w:val="Heading3"/>
      </w:pPr>
      <w:r>
        <w:t>2NC---L/AT PDB---</w:t>
      </w:r>
      <w:proofErr w:type="spellStart"/>
      <w:r>
        <w:t>RoN</w:t>
      </w:r>
      <w:proofErr w:type="spellEnd"/>
    </w:p>
    <w:p w14:paraId="13B5E7FF" w14:textId="147C2894" w:rsidR="007B3DF7" w:rsidRDefault="007B3DF7" w:rsidP="007B3DF7">
      <w:pPr>
        <w:pStyle w:val="Heading4"/>
      </w:pPr>
      <w:r>
        <w:t xml:space="preserve">Perm do both severs their justifications---framework proves its they are an essential locus of clash---voting issue for negative </w:t>
      </w:r>
      <w:proofErr w:type="gramStart"/>
      <w:r>
        <w:t>ground</w:t>
      </w:r>
      <w:proofErr w:type="gramEnd"/>
    </w:p>
    <w:p w14:paraId="7A2D6F75" w14:textId="3C19D676" w:rsidR="007B3DF7" w:rsidRDefault="007B3DF7" w:rsidP="007B3DF7"/>
    <w:p w14:paraId="4645498E" w14:textId="20BA923B" w:rsidR="007B3DF7" w:rsidRDefault="007B3DF7" w:rsidP="007B3DF7">
      <w:pPr>
        <w:pStyle w:val="Heading4"/>
        <w:rPr>
          <w:rStyle w:val="Style13ptBold"/>
          <w:b/>
          <w:bCs w:val="0"/>
        </w:rPr>
      </w:pPr>
      <w:r>
        <w:t>The perm links---1. Enforces degrowth which forces austerity politics on the working class----causes mass suffering and neo-</w:t>
      </w:r>
      <w:proofErr w:type="spellStart"/>
      <w:r>
        <w:t>malthusian</w:t>
      </w:r>
      <w:proofErr w:type="spellEnd"/>
      <w:r>
        <w:t xml:space="preserve"> limits on progress </w:t>
      </w:r>
      <w:proofErr w:type="gramStart"/>
      <w:r>
        <w:t>that’s</w:t>
      </w:r>
      <w:proofErr w:type="gramEnd"/>
      <w:r>
        <w:t xml:space="preserve"> essential for the social advance of freedom---that’s Phillips. 2. Misdiagnosis link---degrowth ideology places blame on the symptoms of capitalist social relations---that prevents systemic transformation---that’s </w:t>
      </w:r>
      <w:proofErr w:type="spellStart"/>
      <w:r w:rsidRPr="007B3DF7">
        <w:rPr>
          <w:rStyle w:val="Style13ptBold"/>
          <w:b/>
          <w:bCs w:val="0"/>
        </w:rPr>
        <w:t>IŞIkara</w:t>
      </w:r>
      <w:proofErr w:type="spellEnd"/>
    </w:p>
    <w:p w14:paraId="6CC0D7D0" w14:textId="77777777" w:rsidR="007B3DF7" w:rsidRDefault="007B3DF7" w:rsidP="007B3DF7"/>
    <w:p w14:paraId="3D244976" w14:textId="77777777" w:rsidR="007B3DF7" w:rsidRDefault="007B3DF7" w:rsidP="007B3DF7">
      <w:pPr>
        <w:pStyle w:val="Heading4"/>
      </w:pPr>
      <w:r>
        <w:t xml:space="preserve">Rights of nature is just another method of increasing state control and anthropocentrism enforced by settler colonialism and </w:t>
      </w:r>
      <w:proofErr w:type="gramStart"/>
      <w:r>
        <w:t>capitalism</w:t>
      </w:r>
      <w:proofErr w:type="gramEnd"/>
      <w:r>
        <w:t xml:space="preserve"> </w:t>
      </w:r>
    </w:p>
    <w:p w14:paraId="34231A4C" w14:textId="77777777" w:rsidR="007B3DF7" w:rsidRDefault="007B3DF7" w:rsidP="007B3DF7">
      <w:r>
        <w:t xml:space="preserve">Ellison </w:t>
      </w:r>
      <w:r>
        <w:rPr>
          <w:b/>
          <w:bCs/>
          <w:sz w:val="26"/>
          <w:szCs w:val="26"/>
        </w:rPr>
        <w:t>Hersch</w:t>
      </w:r>
      <w:r>
        <w:t xml:space="preserve"> and Tori </w:t>
      </w:r>
      <w:r>
        <w:rPr>
          <w:b/>
          <w:bCs/>
          <w:sz w:val="26"/>
          <w:szCs w:val="26"/>
        </w:rPr>
        <w:t>Greco-</w:t>
      </w:r>
      <w:proofErr w:type="spellStart"/>
      <w:r>
        <w:rPr>
          <w:b/>
          <w:bCs/>
          <w:sz w:val="26"/>
          <w:szCs w:val="26"/>
        </w:rPr>
        <w:t>Hiranaka</w:t>
      </w:r>
      <w:proofErr w:type="spellEnd"/>
      <w:r>
        <w:rPr>
          <w:b/>
          <w:bCs/>
          <w:sz w:val="26"/>
          <w:szCs w:val="26"/>
        </w:rPr>
        <w:t xml:space="preserve"> 17</w:t>
      </w:r>
      <w:r>
        <w:rPr>
          <w:sz w:val="26"/>
          <w:szCs w:val="26"/>
        </w:rPr>
        <w:t xml:space="preserve">, </w:t>
      </w:r>
      <w:r>
        <w:t xml:space="preserve">both are writers for World Indigenous Studies where they focus on indigenous people and explaining misinformation and distorted coverage, July 7, 2017, “NATURE IN A CAPITALIST STATE; THE RIGHTS OF NATURE: PROGRESS OR TRAP?” </w:t>
      </w:r>
      <w:hyperlink r:id="rId12" w:history="1">
        <w:r>
          <w:rPr>
            <w:rStyle w:val="Hyperlink"/>
          </w:rPr>
          <w:t>https://intercontinentalcry.org/nature-in-a-capitalist-state/</w:t>
        </w:r>
      </w:hyperlink>
      <w:r>
        <w:t>/klin</w:t>
      </w:r>
    </w:p>
    <w:p w14:paraId="41B494B3" w14:textId="77777777" w:rsidR="007B3DF7" w:rsidRDefault="007B3DF7" w:rsidP="007B3DF7">
      <w:r>
        <w:t xml:space="preserve">Within the first months of 2017, </w:t>
      </w:r>
      <w:r>
        <w:rPr>
          <w:u w:val="single"/>
        </w:rPr>
        <w:t>the world celebrated the granting of rights to different bodies of water</w:t>
      </w:r>
      <w:r>
        <w:t xml:space="preserve">. Important rivers gained legal rights in New Zealand, India, and Colombia. In the Himalayas, the Gangotri and </w:t>
      </w:r>
      <w:proofErr w:type="spellStart"/>
      <w:r>
        <w:t>Yamunotori</w:t>
      </w:r>
      <w:proofErr w:type="spellEnd"/>
      <w:r>
        <w:t xml:space="preserve"> Glaciers gained the status of “living entity.” In each case, laws were set forth to protect large bodies of water and provide spokespeople that can defend them in court.</w:t>
      </w:r>
    </w:p>
    <w:p w14:paraId="47B96E9E" w14:textId="77777777" w:rsidR="007B3DF7" w:rsidRDefault="007B3DF7" w:rsidP="007B3DF7">
      <w:r>
        <w:rPr>
          <w:highlight w:val="yellow"/>
          <w:u w:val="single"/>
        </w:rPr>
        <w:t>Granting</w:t>
      </w:r>
      <w:r>
        <w:rPr>
          <w:u w:val="single"/>
        </w:rPr>
        <w:t xml:space="preserve"> </w:t>
      </w:r>
      <w:r>
        <w:rPr>
          <w:highlight w:val="yellow"/>
          <w:u w:val="single"/>
        </w:rPr>
        <w:t>r</w:t>
      </w:r>
      <w:r>
        <w:rPr>
          <w:u w:val="single"/>
        </w:rPr>
        <w:t>ights t</w:t>
      </w:r>
      <w:r>
        <w:rPr>
          <w:highlight w:val="yellow"/>
          <w:u w:val="single"/>
        </w:rPr>
        <w:t>o</w:t>
      </w:r>
      <w:r>
        <w:rPr>
          <w:u w:val="single"/>
        </w:rPr>
        <w:t xml:space="preserve"> </w:t>
      </w:r>
      <w:r>
        <w:rPr>
          <w:highlight w:val="yellow"/>
          <w:u w:val="single"/>
        </w:rPr>
        <w:t>n</w:t>
      </w:r>
      <w:r>
        <w:rPr>
          <w:u w:val="single"/>
        </w:rPr>
        <w:t xml:space="preserve">ature </w:t>
      </w:r>
      <w:r>
        <w:rPr>
          <w:highlight w:val="yellow"/>
          <w:u w:val="single"/>
        </w:rPr>
        <w:t>is an</w:t>
      </w:r>
      <w:r>
        <w:rPr>
          <w:u w:val="single"/>
        </w:rPr>
        <w:t xml:space="preserve"> encouraging </w:t>
      </w:r>
      <w:r>
        <w:rPr>
          <w:highlight w:val="yellow"/>
          <w:u w:val="single"/>
        </w:rPr>
        <w:t>political alternative</w:t>
      </w:r>
      <w:r>
        <w:rPr>
          <w:u w:val="single"/>
        </w:rPr>
        <w:t xml:space="preserve"> compared to carbon markets that financialize nature</w:t>
      </w:r>
      <w:r>
        <w:t xml:space="preserve">. Yet </w:t>
      </w:r>
      <w:r>
        <w:rPr>
          <w:highlight w:val="yellow"/>
          <w:u w:val="single"/>
        </w:rPr>
        <w:t>states are still the ones defining the rules of the game</w:t>
      </w:r>
      <w:r>
        <w:t xml:space="preserve">. </w:t>
      </w:r>
      <w:r>
        <w:rPr>
          <w:highlight w:val="yellow"/>
          <w:u w:val="single"/>
        </w:rPr>
        <w:t xml:space="preserve">Once again, nature </w:t>
      </w:r>
      <w:r>
        <w:rPr>
          <w:u w:val="single"/>
        </w:rPr>
        <w:t xml:space="preserve">would appear to be </w:t>
      </w:r>
      <w:r>
        <w:rPr>
          <w:highlight w:val="yellow"/>
          <w:u w:val="single"/>
        </w:rPr>
        <w:t>trapped in a “carrot and stick” model in which states reward and punish to produce “good” behavior</w:t>
      </w:r>
      <w:r>
        <w:t>.</w:t>
      </w:r>
    </w:p>
    <w:p w14:paraId="2FD58A34" w14:textId="77777777" w:rsidR="007B3DF7" w:rsidRDefault="007B3DF7" w:rsidP="007B3DF7">
      <w:pPr>
        <w:rPr>
          <w:u w:val="single"/>
        </w:rPr>
      </w:pPr>
      <w:r>
        <w:rPr>
          <w:u w:val="single"/>
        </w:rPr>
        <w:t>The idea of recognizing the rights of nature is anchored in Indigenous philosophies</w:t>
      </w:r>
      <w:r>
        <w:t xml:space="preserve">, and the new laws are the fruit of lasting, intense pressure from Indigenous Peoples and their allies. Yet </w:t>
      </w:r>
      <w:r>
        <w:rPr>
          <w:highlight w:val="yellow"/>
          <w:u w:val="single"/>
        </w:rPr>
        <w:t>if the rights of nature give a “voice” to Indigenous worldviews, they also reinforce state control</w:t>
      </w:r>
      <w:r>
        <w:rPr>
          <w:u w:val="single"/>
        </w:rPr>
        <w:t>. And the two may not be easily reconcilable.</w:t>
      </w:r>
    </w:p>
    <w:p w14:paraId="2E23A876" w14:textId="77777777" w:rsidR="007B3DF7" w:rsidRDefault="007B3DF7" w:rsidP="007B3DF7">
      <w:r>
        <w:t xml:space="preserve">On one side, </w:t>
      </w:r>
      <w:r>
        <w:rPr>
          <w:u w:val="single"/>
        </w:rPr>
        <w:t>capitalist solutions like carbon markets create financial rewards for protecting nature</w:t>
      </w:r>
      <w:r>
        <w:t xml:space="preserve">. On </w:t>
      </w:r>
      <w:r>
        <w:rPr>
          <w:u w:val="single"/>
        </w:rPr>
        <w:t>the other side, the rights of nature create a legal façade that appeases</w:t>
      </w:r>
      <w:r>
        <w:t>, if momentarily, claims for self-determination from indigenous and environmental groups.</w:t>
      </w:r>
    </w:p>
    <w:p w14:paraId="290279DB" w14:textId="77777777" w:rsidR="007B3DF7" w:rsidRDefault="007B3DF7" w:rsidP="007B3DF7">
      <w:r>
        <w:rPr>
          <w:highlight w:val="yellow"/>
          <w:u w:val="single"/>
        </w:rPr>
        <w:t>States and markets</w:t>
      </w:r>
      <w:r>
        <w:rPr>
          <w:u w:val="single"/>
        </w:rPr>
        <w:t xml:space="preserve"> are increasingly</w:t>
      </w:r>
      <w:r>
        <w:t xml:space="preserve"> </w:t>
      </w:r>
      <w:r>
        <w:rPr>
          <w:u w:val="single"/>
        </w:rPr>
        <w:t xml:space="preserve">willing </w:t>
      </w:r>
      <w:r>
        <w:rPr>
          <w:highlight w:val="yellow"/>
          <w:u w:val="single"/>
        </w:rPr>
        <w:t>to</w:t>
      </w:r>
      <w:r>
        <w:rPr>
          <w:highlight w:val="yellow"/>
        </w:rPr>
        <w:t xml:space="preserve"> </w:t>
      </w:r>
      <w:r>
        <w:rPr>
          <w:highlight w:val="yellow"/>
          <w:u w:val="single"/>
        </w:rPr>
        <w:t>protect nature in varying legal and financial forms</w:t>
      </w:r>
      <w:r>
        <w:t xml:space="preserve">. While these initiatives represent new venues for </w:t>
      </w:r>
      <w:r>
        <w:rPr>
          <w:u w:val="single"/>
        </w:rPr>
        <w:t xml:space="preserve">resisting the violent destruction of nature, they </w:t>
      </w:r>
      <w:r>
        <w:rPr>
          <w:highlight w:val="yellow"/>
          <w:u w:val="single"/>
        </w:rPr>
        <w:t>are nonetheless facilitated by the state</w:t>
      </w:r>
      <w:r>
        <w:t>. Can a real de-commodification of nature come from states?</w:t>
      </w:r>
    </w:p>
    <w:p w14:paraId="5F0988DE" w14:textId="77777777" w:rsidR="007B3DF7" w:rsidRDefault="007B3DF7" w:rsidP="007B3DF7">
      <w:pPr>
        <w:rPr>
          <w:u w:val="single"/>
        </w:rPr>
      </w:pPr>
      <w:r>
        <w:t xml:space="preserve">Although the rights of nature laws are to be celebrated, their anthropomorphic approach should raise as much doubt as hope. </w:t>
      </w:r>
      <w:r>
        <w:rPr>
          <w:highlight w:val="yellow"/>
          <w:u w:val="single"/>
        </w:rPr>
        <w:t>THE</w:t>
      </w:r>
      <w:r>
        <w:rPr>
          <w:u w:val="single"/>
        </w:rPr>
        <w:t xml:space="preserve"> </w:t>
      </w:r>
      <w:r>
        <w:rPr>
          <w:highlight w:val="yellow"/>
          <w:u w:val="single"/>
        </w:rPr>
        <w:t>R</w:t>
      </w:r>
      <w:r>
        <w:rPr>
          <w:u w:val="single"/>
        </w:rPr>
        <w:t xml:space="preserve">IGHTS </w:t>
      </w:r>
      <w:r>
        <w:rPr>
          <w:highlight w:val="yellow"/>
          <w:u w:val="single"/>
        </w:rPr>
        <w:t>O</w:t>
      </w:r>
      <w:r>
        <w:rPr>
          <w:u w:val="single"/>
        </w:rPr>
        <w:t xml:space="preserve">F </w:t>
      </w:r>
      <w:r>
        <w:rPr>
          <w:highlight w:val="yellow"/>
          <w:u w:val="single"/>
        </w:rPr>
        <w:t>N</w:t>
      </w:r>
      <w:r>
        <w:rPr>
          <w:u w:val="single"/>
        </w:rPr>
        <w:t>ATURE</w:t>
      </w:r>
    </w:p>
    <w:p w14:paraId="0BD4A357" w14:textId="77777777" w:rsidR="007B3DF7" w:rsidRDefault="007B3DF7" w:rsidP="007B3DF7">
      <w:r>
        <w:t xml:space="preserve">The trend to recognize the legal rights of nature started in Ecuador’s 2008 Constitution, which </w:t>
      </w:r>
      <w:r>
        <w:rPr>
          <w:highlight w:val="yellow"/>
          <w:u w:val="single"/>
        </w:rPr>
        <w:t>granted</w:t>
      </w:r>
      <w:r>
        <w:rPr>
          <w:u w:val="single"/>
        </w:rPr>
        <w:t xml:space="preserve"> broad legal rights to nature while engaging </w:t>
      </w:r>
      <w:r>
        <w:rPr>
          <w:highlight w:val="yellow"/>
          <w:u w:val="single"/>
        </w:rPr>
        <w:t>Indigenous worldviews</w:t>
      </w:r>
      <w:r>
        <w:t xml:space="preserve"> like the </w:t>
      </w:r>
      <w:proofErr w:type="spellStart"/>
      <w:r>
        <w:t>pachamama</w:t>
      </w:r>
      <w:proofErr w:type="spellEnd"/>
      <w:r>
        <w:t xml:space="preserve">. </w:t>
      </w:r>
      <w:r>
        <w:rPr>
          <w:highlight w:val="yellow"/>
          <w:u w:val="single"/>
        </w:rPr>
        <w:t xml:space="preserve">Yet an excerpt from the Constitution </w:t>
      </w:r>
      <w:r>
        <w:rPr>
          <w:u w:val="single"/>
        </w:rPr>
        <w:t xml:space="preserve">signals </w:t>
      </w:r>
      <w:r>
        <w:t>that</w:t>
      </w:r>
      <w:r>
        <w:rPr>
          <w:u w:val="single"/>
        </w:rPr>
        <w:t xml:space="preserve"> the symbiotic relationship with nature also </w:t>
      </w:r>
      <w:r>
        <w:rPr>
          <w:highlight w:val="yellow"/>
          <w:u w:val="single"/>
        </w:rPr>
        <w:t>anthropomorphizes it as a separate, non-human realm</w:t>
      </w:r>
      <w:r>
        <w:t>:</w:t>
      </w:r>
    </w:p>
    <w:p w14:paraId="778AE94A" w14:textId="77777777" w:rsidR="007B3DF7" w:rsidRDefault="007B3DF7" w:rsidP="007B3DF7">
      <w:r>
        <w:t>“</w:t>
      </w:r>
      <w:r>
        <w:rPr>
          <w:highlight w:val="yellow"/>
          <w:u w:val="single"/>
        </w:rPr>
        <w:t>Rights for Nature Art. 71.</w:t>
      </w:r>
      <w:r>
        <w:t xml:space="preserve"> Nature or Pachamama, </w:t>
      </w:r>
      <w:r>
        <w:rPr>
          <w:u w:val="single"/>
        </w:rPr>
        <w:t xml:space="preserve">where </w:t>
      </w:r>
      <w:r>
        <w:rPr>
          <w:highlight w:val="yellow"/>
          <w:u w:val="single"/>
        </w:rPr>
        <w:t>life</w:t>
      </w:r>
      <w:r>
        <w:rPr>
          <w:u w:val="single"/>
        </w:rPr>
        <w:t xml:space="preserve"> is reproduced and exists, </w:t>
      </w:r>
      <w:r>
        <w:rPr>
          <w:highlight w:val="yellow"/>
          <w:u w:val="single"/>
        </w:rPr>
        <w:t xml:space="preserve">has the right to exist, persist, </w:t>
      </w:r>
      <w:proofErr w:type="gramStart"/>
      <w:r>
        <w:rPr>
          <w:highlight w:val="yellow"/>
          <w:u w:val="single"/>
        </w:rPr>
        <w:t>maintain</w:t>
      </w:r>
      <w:proofErr w:type="gramEnd"/>
      <w:r>
        <w:rPr>
          <w:highlight w:val="yellow"/>
          <w:u w:val="single"/>
        </w:rPr>
        <w:t xml:space="preserve"> and regenerate its vital cycles</w:t>
      </w:r>
      <w:r>
        <w:rPr>
          <w:u w:val="single"/>
        </w:rPr>
        <w:t>, structure, functions</w:t>
      </w:r>
      <w:r>
        <w:t xml:space="preserve"> and its processes in evolution. </w:t>
      </w:r>
      <w:r>
        <w:rPr>
          <w:u w:val="single"/>
        </w:rPr>
        <w:t xml:space="preserve">Every person, people, </w:t>
      </w:r>
      <w:proofErr w:type="gramStart"/>
      <w:r>
        <w:rPr>
          <w:u w:val="single"/>
        </w:rPr>
        <w:t>community</w:t>
      </w:r>
      <w:proofErr w:type="gramEnd"/>
      <w:r>
        <w:rPr>
          <w:u w:val="single"/>
        </w:rPr>
        <w:t xml:space="preserve"> or nationality, will be able to demand the recognitions of rights for nature before the public organisms</w:t>
      </w:r>
      <w:r>
        <w:t>.”—Constitution of the Republic of Ecuador</w:t>
      </w:r>
    </w:p>
    <w:p w14:paraId="2724ADED" w14:textId="77777777" w:rsidR="007B3DF7" w:rsidRDefault="007B3DF7" w:rsidP="007B3DF7">
      <w:pPr>
        <w:rPr>
          <w:sz w:val="16"/>
          <w:szCs w:val="16"/>
        </w:rPr>
      </w:pPr>
      <w:r>
        <w:rPr>
          <w:sz w:val="16"/>
          <w:szCs w:val="16"/>
        </w:rPr>
        <w:t xml:space="preserve">In 2011, it was Bolivia’s turn to amend its Constitution to include the Laws of Mother Earth. These are rights that now apply to nature, including rights to life, to continue vital cycles free </w:t>
      </w:r>
      <w:proofErr w:type="gramStart"/>
      <w:r>
        <w:rPr>
          <w:sz w:val="16"/>
          <w:szCs w:val="16"/>
        </w:rPr>
        <w:t>from human alteration,</w:t>
      </w:r>
      <w:proofErr w:type="gramEnd"/>
      <w:r>
        <w:rPr>
          <w:sz w:val="16"/>
          <w:szCs w:val="16"/>
        </w:rPr>
        <w:t xml:space="preserve"> to pure water and clean air, and not to have genetically altered cellular structures, along with others.</w:t>
      </w:r>
    </w:p>
    <w:p w14:paraId="45312242" w14:textId="77777777" w:rsidR="007B3DF7" w:rsidRDefault="007B3DF7" w:rsidP="007B3DF7">
      <w:pPr>
        <w:rPr>
          <w:sz w:val="16"/>
          <w:szCs w:val="16"/>
        </w:rPr>
      </w:pPr>
      <w:r>
        <w:rPr>
          <w:sz w:val="16"/>
          <w:szCs w:val="16"/>
        </w:rPr>
        <w:t xml:space="preserve">In New Zealand, the defense of nature did not result in an amendment to the constitution or overarching rights of nature, but instead a national law granting legal personhood to the Whanganui River. Beginning in 2009, concerns over privatization of waterways allowed this </w:t>
      </w:r>
      <w:proofErr w:type="gramStart"/>
      <w:r>
        <w:rPr>
          <w:sz w:val="16"/>
          <w:szCs w:val="16"/>
        </w:rPr>
        <w:t>long standing</w:t>
      </w:r>
      <w:proofErr w:type="gramEnd"/>
      <w:r>
        <w:rPr>
          <w:sz w:val="16"/>
          <w:szCs w:val="16"/>
        </w:rPr>
        <w:t xml:space="preserve"> debate between the Maori Tribe and the government to come to a close. This legal watershed passed in 2014, over 160 years after the Maori started petitioning the Crown of England. The Whanganui River is now represented by two spokespeople, mutually chosen by the Whanganui Tribe and the Crown.</w:t>
      </w:r>
    </w:p>
    <w:p w14:paraId="08FC0A8F" w14:textId="77777777" w:rsidR="007B3DF7" w:rsidRDefault="007B3DF7" w:rsidP="007B3DF7">
      <w:pPr>
        <w:rPr>
          <w:sz w:val="16"/>
          <w:szCs w:val="16"/>
        </w:rPr>
      </w:pPr>
      <w:r>
        <w:rPr>
          <w:sz w:val="16"/>
          <w:szCs w:val="16"/>
        </w:rPr>
        <w:t xml:space="preserve">Months later, it was India’s turn to grant legal rights to large bodies of water. Indian courts granted legal personhood to the Ganga and Yamuna rivers and the Himalayan </w:t>
      </w:r>
      <w:proofErr w:type="spellStart"/>
      <w:r>
        <w:rPr>
          <w:sz w:val="16"/>
          <w:szCs w:val="16"/>
        </w:rPr>
        <w:t>Gangatoria</w:t>
      </w:r>
      <w:proofErr w:type="spellEnd"/>
      <w:r>
        <w:rPr>
          <w:sz w:val="16"/>
          <w:szCs w:val="16"/>
        </w:rPr>
        <w:t xml:space="preserve"> and </w:t>
      </w:r>
      <w:proofErr w:type="spellStart"/>
      <w:r>
        <w:rPr>
          <w:sz w:val="16"/>
          <w:szCs w:val="16"/>
        </w:rPr>
        <w:t>Yamunatori</w:t>
      </w:r>
      <w:proofErr w:type="spellEnd"/>
      <w:r>
        <w:rPr>
          <w:sz w:val="16"/>
          <w:szCs w:val="16"/>
        </w:rPr>
        <w:t xml:space="preserve"> glaciers. These waters are sacred to many peoples within India, especially the Ganges which is the country’s holiest river and is worshipped as a goddess.</w:t>
      </w:r>
    </w:p>
    <w:p w14:paraId="482DB57D" w14:textId="77777777" w:rsidR="007B3DF7" w:rsidRDefault="007B3DF7" w:rsidP="007B3DF7">
      <w:pPr>
        <w:rPr>
          <w:sz w:val="16"/>
          <w:szCs w:val="16"/>
        </w:rPr>
      </w:pPr>
      <w:r>
        <w:rPr>
          <w:sz w:val="16"/>
          <w:szCs w:val="16"/>
        </w:rPr>
        <w:t xml:space="preserve">The </w:t>
      </w:r>
      <w:proofErr w:type="spellStart"/>
      <w:r>
        <w:rPr>
          <w:sz w:val="16"/>
          <w:szCs w:val="16"/>
        </w:rPr>
        <w:t>Atrato</w:t>
      </w:r>
      <w:proofErr w:type="spellEnd"/>
      <w:r>
        <w:rPr>
          <w:sz w:val="16"/>
          <w:szCs w:val="16"/>
        </w:rPr>
        <w:t xml:space="preserve"> River of Colombia has been granted legally enforceable rights: “protection, conservation, maintenance, and restoration.” This court case came about after degradation of the river through mining practices. Even Colombian Courts linked the destruction of nature to extractive policies, “Policies and legislation have emphasized access to economic use and exploitation to the detriment of the protection of the rights of the environment and of the communities.”</w:t>
      </w:r>
    </w:p>
    <w:p w14:paraId="1C985654" w14:textId="77777777" w:rsidR="007B3DF7" w:rsidRDefault="007B3DF7" w:rsidP="007B3DF7">
      <w:pPr>
        <w:rPr>
          <w:u w:val="single"/>
        </w:rPr>
      </w:pPr>
      <w:r>
        <w:t xml:space="preserve">These new </w:t>
      </w:r>
      <w:r>
        <w:rPr>
          <w:highlight w:val="yellow"/>
          <w:u w:val="single"/>
        </w:rPr>
        <w:t>laws</w:t>
      </w:r>
      <w:r>
        <w:rPr>
          <w:u w:val="single"/>
        </w:rPr>
        <w:t xml:space="preserve"> </w:t>
      </w:r>
      <w:r>
        <w:t xml:space="preserve">are the fruit of intergenerational indigenous resistance, with the recent support of environmental activists. They </w:t>
      </w:r>
      <w:r>
        <w:rPr>
          <w:highlight w:val="yellow"/>
          <w:u w:val="single"/>
        </w:rPr>
        <w:t>signal legal recognition of nature’s well-being, yet they also expand</w:t>
      </w:r>
      <w:r>
        <w:rPr>
          <w:u w:val="single"/>
        </w:rPr>
        <w:t xml:space="preserve"> the control of </w:t>
      </w:r>
      <w:r>
        <w:rPr>
          <w:highlight w:val="yellow"/>
          <w:u w:val="single"/>
        </w:rPr>
        <w:t>the state</w:t>
      </w:r>
      <w:r>
        <w:rPr>
          <w:u w:val="single"/>
        </w:rPr>
        <w:t>.</w:t>
      </w:r>
    </w:p>
    <w:p w14:paraId="1B3486CC" w14:textId="77777777" w:rsidR="007B3DF7" w:rsidRDefault="007B3DF7" w:rsidP="007B3DF7">
      <w:r>
        <w:rPr>
          <w:u w:val="single"/>
        </w:rPr>
        <w:t>Each state filters what rights to recogniz</w:t>
      </w:r>
      <w:r>
        <w:t xml:space="preserve">e. Ecuador gave rights to nature at large; </w:t>
      </w:r>
      <w:r>
        <w:rPr>
          <w:highlight w:val="yellow"/>
          <w:u w:val="single"/>
        </w:rPr>
        <w:t>New Zealand recognized the rights of one single river</w:t>
      </w:r>
      <w:r>
        <w:t xml:space="preserve">; </w:t>
      </w:r>
      <w:r>
        <w:rPr>
          <w:highlight w:val="yellow"/>
          <w:u w:val="single"/>
        </w:rPr>
        <w:t>India gave rights to two glaciers and two rivers</w:t>
      </w:r>
      <w:r>
        <w:t xml:space="preserve">. But </w:t>
      </w:r>
      <w:r>
        <w:rPr>
          <w:highlight w:val="yellow"/>
          <w:u w:val="single"/>
        </w:rPr>
        <w:t>how are laws to separate bodies of waters if all waters are connected</w:t>
      </w:r>
      <w:r>
        <w:t xml:space="preserve">? </w:t>
      </w:r>
      <w:r>
        <w:rPr>
          <w:u w:val="single"/>
        </w:rPr>
        <w:t>Are these laws one more legal right that will exist only on paper as a façade, or can it generate real change in man’s relationship with mother earth?</w:t>
      </w:r>
      <w:r>
        <w:t xml:space="preserve"> FINANCIALIZATION OF NATURE: PRESERVATION VISIBILITY IN THE ECONOMIC REALM</w:t>
      </w:r>
    </w:p>
    <w:p w14:paraId="4923EF04" w14:textId="77777777" w:rsidR="007B3DF7" w:rsidRDefault="007B3DF7" w:rsidP="007B3DF7">
      <w:r>
        <w:rPr>
          <w:u w:val="single"/>
        </w:rPr>
        <w:t>On the other end of the spectrum</w:t>
      </w:r>
      <w:r>
        <w:t xml:space="preserve"> of the “carrot and stick” model, states back conservation incentives through carbon credits and ecological gambling. </w:t>
      </w:r>
      <w:r>
        <w:rPr>
          <w:highlight w:val="yellow"/>
          <w:u w:val="single"/>
        </w:rPr>
        <w:t>Nature captivated the capitalist attention</w:t>
      </w:r>
      <w:r>
        <w:rPr>
          <w:u w:val="single"/>
        </w:rPr>
        <w:t xml:space="preserve"> </w:t>
      </w:r>
      <w:r>
        <w:rPr>
          <w:highlight w:val="yellow"/>
          <w:u w:val="single"/>
        </w:rPr>
        <w:t>after</w:t>
      </w:r>
      <w:r>
        <w:rPr>
          <w:u w:val="single"/>
        </w:rPr>
        <w:t xml:space="preserve"> ecological economist Robert Costanza gave a value of $16-54 trillion dollars to global ‘ecosystem services’—</w:t>
      </w:r>
      <w:r>
        <w:rPr>
          <w:highlight w:val="yellow"/>
          <w:u w:val="single"/>
        </w:rPr>
        <w:t>goods that we utilize from nature</w:t>
      </w:r>
      <w:r>
        <w:rPr>
          <w:highlight w:val="yellow"/>
        </w:rPr>
        <w:t>.</w:t>
      </w:r>
    </w:p>
    <w:p w14:paraId="02953B0F" w14:textId="77777777" w:rsidR="007B3DF7" w:rsidRDefault="007B3DF7" w:rsidP="007B3DF7">
      <w:r>
        <w:t xml:space="preserve">Initially, Costanza used the dollar amount to communicate the value of the natural world. </w:t>
      </w:r>
      <w:r>
        <w:rPr>
          <w:u w:val="single"/>
        </w:rPr>
        <w:t xml:space="preserve">To compete in a capitalist society, </w:t>
      </w:r>
      <w:r>
        <w:rPr>
          <w:highlight w:val="yellow"/>
          <w:u w:val="single"/>
        </w:rPr>
        <w:t>preservation is molding itself to free markets</w:t>
      </w:r>
      <w:r>
        <w:rPr>
          <w:highlight w:val="yellow"/>
        </w:rPr>
        <w:t>.</w:t>
      </w:r>
      <w:r>
        <w:t xml:space="preserve"> Saving nature is a concept that has become economically literate, benefiting organizations and companies who have emission restrictions or want to ‘validate’ their commitment to the environment. This initiated a niche for conservation within the capitalist world. Now, </w:t>
      </w:r>
      <w:r>
        <w:rPr>
          <w:highlight w:val="yellow"/>
          <w:u w:val="single"/>
        </w:rPr>
        <w:t>this green cap</w:t>
      </w:r>
      <w:r>
        <w:rPr>
          <w:u w:val="single"/>
        </w:rPr>
        <w:t xml:space="preserve">italism has </w:t>
      </w:r>
      <w:r>
        <w:rPr>
          <w:highlight w:val="yellow"/>
          <w:u w:val="single"/>
        </w:rPr>
        <w:t xml:space="preserve">manipulated </w:t>
      </w:r>
      <w:r>
        <w:rPr>
          <w:u w:val="single"/>
        </w:rPr>
        <w:t xml:space="preserve">the behavior of </w:t>
      </w:r>
      <w:r>
        <w:rPr>
          <w:highlight w:val="yellow"/>
          <w:u w:val="single"/>
        </w:rPr>
        <w:t>economic self-interest into investing in activities that</w:t>
      </w:r>
      <w:r>
        <w:rPr>
          <w:u w:val="single"/>
        </w:rPr>
        <w:t xml:space="preserve"> supposedly </w:t>
      </w:r>
      <w:r>
        <w:rPr>
          <w:highlight w:val="yellow"/>
          <w:u w:val="single"/>
        </w:rPr>
        <w:t>‘save’ the environment</w:t>
      </w:r>
      <w:r>
        <w:t>.</w:t>
      </w:r>
    </w:p>
    <w:p w14:paraId="32075051" w14:textId="77777777" w:rsidR="007B3DF7" w:rsidRDefault="007B3DF7" w:rsidP="007B3DF7">
      <w:r>
        <w:rPr>
          <w:u w:val="single"/>
        </w:rPr>
        <w:t>The success of such programs is based on their neoliberal foundations</w:t>
      </w:r>
      <w:r>
        <w:t xml:space="preserve">. For example, ‘carbon offsets’ are gaining popularity amongst colleges, large universities, and major corporations. Many of these </w:t>
      </w:r>
      <w:r>
        <w:rPr>
          <w:u w:val="single"/>
        </w:rPr>
        <w:t>institutions partake in carbon offsets to tackle the production of carbon that cannot be directly mitigated</w:t>
      </w:r>
      <w:r>
        <w:t xml:space="preserve">, like the carbon emitted from travel. Companies </w:t>
      </w:r>
      <w:proofErr w:type="gramStart"/>
      <w:r>
        <w:t>are able to</w:t>
      </w:r>
      <w:proofErr w:type="gramEnd"/>
      <w:r>
        <w:t xml:space="preserve"> emit greenhouse gases and finance renewable energy or greenhouse gas mitigation entities to eventually receive carbon offsets. In theory, the original group can claim to emit net zero greenhouse gases through this arrangement. </w:t>
      </w:r>
      <w:r>
        <w:rPr>
          <w:highlight w:val="yellow"/>
          <w:u w:val="single"/>
        </w:rPr>
        <w:t>An ‘environmentally friendly’ program still has the same basic neoliberal plan</w:t>
      </w:r>
      <w:r>
        <w:rPr>
          <w:u w:val="single"/>
        </w:rPr>
        <w:t xml:space="preserve"> that much </w:t>
      </w:r>
      <w:r>
        <w:rPr>
          <w:highlight w:val="yellow"/>
          <w:u w:val="single"/>
        </w:rPr>
        <w:t>of the free-market world</w:t>
      </w:r>
      <w:r>
        <w:rPr>
          <w:u w:val="single"/>
        </w:rPr>
        <w:t xml:space="preserve"> is based on</w:t>
      </w:r>
      <w:r>
        <w:t xml:space="preserve">. This plan includes </w:t>
      </w:r>
      <w:r>
        <w:rPr>
          <w:u w:val="single"/>
        </w:rPr>
        <w:t>creating market incentives</w:t>
      </w:r>
      <w:r>
        <w:t xml:space="preserve"> (carbon offsets), </w:t>
      </w:r>
      <w:r>
        <w:rPr>
          <w:u w:val="single"/>
        </w:rPr>
        <w:t>gathering investment</w:t>
      </w:r>
      <w:r>
        <w:t xml:space="preserve">, and finally developing laws to back these very market-based incentives (the greenhouse gas ‘cap’ that companies must abide by). </w:t>
      </w:r>
      <w:r>
        <w:rPr>
          <w:u w:val="single"/>
        </w:rPr>
        <w:t>This cycle repeats the application of the principles which promoted the demolition of nature in the first place</w:t>
      </w:r>
      <w:r>
        <w:t>. They hold potential for large future gains as future monetary benefits outweigh that of the immediate yield.</w:t>
      </w:r>
    </w:p>
    <w:p w14:paraId="5DA11129" w14:textId="77777777" w:rsidR="007B3DF7" w:rsidRDefault="007B3DF7" w:rsidP="007B3DF7">
      <w:r>
        <w:rPr>
          <w:u w:val="single"/>
        </w:rPr>
        <w:t xml:space="preserve">Preservation in the capitalist world </w:t>
      </w:r>
      <w:r>
        <w:rPr>
          <w:highlight w:val="yellow"/>
          <w:u w:val="single"/>
        </w:rPr>
        <w:t>raises reasonable doubt as to whether institutions and industries are</w:t>
      </w:r>
      <w:r>
        <w:rPr>
          <w:u w:val="single"/>
        </w:rPr>
        <w:t xml:space="preserve"> truly </w:t>
      </w:r>
      <w:r>
        <w:rPr>
          <w:highlight w:val="yellow"/>
          <w:u w:val="single"/>
        </w:rPr>
        <w:t>making</w:t>
      </w:r>
      <w:r>
        <w:rPr>
          <w:u w:val="single"/>
        </w:rPr>
        <w:t xml:space="preserve"> lasting </w:t>
      </w:r>
      <w:r>
        <w:rPr>
          <w:highlight w:val="yellow"/>
          <w:u w:val="single"/>
        </w:rPr>
        <w:t>change or are</w:t>
      </w:r>
      <w:r>
        <w:rPr>
          <w:u w:val="single"/>
        </w:rPr>
        <w:t xml:space="preserve"> simply </w:t>
      </w:r>
      <w:r>
        <w:rPr>
          <w:highlight w:val="yellow"/>
          <w:u w:val="single"/>
        </w:rPr>
        <w:t xml:space="preserve">throwing money at a </w:t>
      </w:r>
      <w:proofErr w:type="gramStart"/>
      <w:r>
        <w:rPr>
          <w:highlight w:val="yellow"/>
          <w:u w:val="single"/>
        </w:rPr>
        <w:t>problem</w:t>
      </w:r>
      <w:proofErr w:type="gramEnd"/>
      <w:r>
        <w:rPr>
          <w:highlight w:val="yellow"/>
          <w:u w:val="single"/>
        </w:rPr>
        <w:t xml:space="preserve"> they ‘can’t’ fix</w:t>
      </w:r>
      <w:r>
        <w:t xml:space="preserve">. Professor Timothy </w:t>
      </w:r>
      <w:proofErr w:type="spellStart"/>
      <w:r>
        <w:t>Weiskel</w:t>
      </w:r>
      <w:proofErr w:type="spellEnd"/>
      <w:r>
        <w:t xml:space="preserve"> views the financialization of nature as the confusion of ‘sacred space with marketplace’. Nature is something that money will never be able to claim.</w:t>
      </w:r>
    </w:p>
    <w:p w14:paraId="071C4BA8" w14:textId="77777777" w:rsidR="007B3DF7" w:rsidRDefault="007B3DF7" w:rsidP="007B3DF7">
      <w:pPr>
        <w:rPr>
          <w:u w:val="single"/>
        </w:rPr>
      </w:pPr>
      <w:r>
        <w:rPr>
          <w:u w:val="single"/>
        </w:rPr>
        <w:t>Can the sacred space of nature be protected by law?</w:t>
      </w:r>
    </w:p>
    <w:p w14:paraId="638F25E0" w14:textId="77777777" w:rsidR="007B3DF7" w:rsidRDefault="007B3DF7" w:rsidP="007B3DF7">
      <w:r>
        <w:rPr>
          <w:u w:val="single"/>
        </w:rPr>
        <w:t>Formatting preservation around a system that is built on incentives and punishments</w:t>
      </w:r>
      <w:r>
        <w:t xml:space="preserve"> should </w:t>
      </w:r>
      <w:r>
        <w:rPr>
          <w:u w:val="single"/>
        </w:rPr>
        <w:t>raise questions about human intrinsic desire</w:t>
      </w:r>
      <w:r>
        <w:t xml:space="preserve">. </w:t>
      </w:r>
      <w:r>
        <w:rPr>
          <w:u w:val="single"/>
        </w:rPr>
        <w:t>Why must a “carrot and stick” approach be used to save the planet?</w:t>
      </w:r>
      <w:r>
        <w:t xml:space="preserve"> </w:t>
      </w:r>
      <w:r>
        <w:rPr>
          <w:u w:val="single"/>
        </w:rPr>
        <w:t>Is it more effective for nature to gain legal personhood instead of becoming a financial entity</w:t>
      </w:r>
      <w:r>
        <w:t>? These are questions and concerns that we should keep in mind as we see the progression of changing climate, environmental policy, and new forms of capitalism unfold.</w:t>
      </w:r>
    </w:p>
    <w:p w14:paraId="05ACE4E9" w14:textId="77777777" w:rsidR="007B3DF7" w:rsidRDefault="007B3DF7" w:rsidP="007B3DF7">
      <w:r>
        <w:rPr>
          <w:highlight w:val="yellow"/>
          <w:u w:val="single"/>
        </w:rPr>
        <w:t>Legal and financial solutions are</w:t>
      </w:r>
      <w:r>
        <w:rPr>
          <w:u w:val="single"/>
        </w:rPr>
        <w:t xml:space="preserve"> certainly </w:t>
      </w:r>
      <w:r>
        <w:rPr>
          <w:highlight w:val="yellow"/>
          <w:u w:val="single"/>
        </w:rPr>
        <w:t>different, but they resonate with each other</w:t>
      </w:r>
      <w:r>
        <w:t xml:space="preserve">. </w:t>
      </w:r>
      <w:r>
        <w:rPr>
          <w:highlight w:val="yellow"/>
          <w:u w:val="single"/>
        </w:rPr>
        <w:t>Both methods anthropomorphize solutions within state control</w:t>
      </w:r>
      <w:r>
        <w:rPr>
          <w:u w:val="single"/>
        </w:rPr>
        <w:t xml:space="preserve"> </w:t>
      </w:r>
      <w:proofErr w:type="gramStart"/>
      <w:r>
        <w:rPr>
          <w:u w:val="single"/>
        </w:rPr>
        <w:t>in order to</w:t>
      </w:r>
      <w:proofErr w:type="gramEnd"/>
      <w:r>
        <w:rPr>
          <w:u w:val="single"/>
        </w:rPr>
        <w:t xml:space="preserve"> incentivize “environmental protection</w:t>
      </w:r>
      <w:r>
        <w:t xml:space="preserve">”. This new thread of environmentalism attempts to remediate destruction </w:t>
      </w:r>
      <w:proofErr w:type="gramStart"/>
      <w:r>
        <w:t>that’s</w:t>
      </w:r>
      <w:proofErr w:type="gramEnd"/>
      <w:r>
        <w:t xml:space="preserve"> already been done, limiting progress for preservation.</w:t>
      </w:r>
    </w:p>
    <w:p w14:paraId="644ED955" w14:textId="6C3EBC45" w:rsidR="007B3DF7" w:rsidRDefault="007B3DF7" w:rsidP="007B3DF7"/>
    <w:p w14:paraId="77CC3657" w14:textId="2173C680" w:rsidR="00A80447" w:rsidRDefault="00A80447" w:rsidP="00A80447">
      <w:pPr>
        <w:pStyle w:val="Heading4"/>
      </w:pPr>
      <w:r>
        <w:t xml:space="preserve">Degrowth is leaner and meaner capitalism -- only by overthrowing </w:t>
      </w:r>
      <w:r>
        <w:t xml:space="preserve">capitalism with </w:t>
      </w:r>
      <w:r>
        <w:t xml:space="preserve">social movements </w:t>
      </w:r>
      <w:r>
        <w:t xml:space="preserve">can prevent mass suffering and environmental </w:t>
      </w:r>
      <w:proofErr w:type="gramStart"/>
      <w:r>
        <w:t>devastation</w:t>
      </w:r>
      <w:proofErr w:type="gramEnd"/>
      <w:r>
        <w:t xml:space="preserve"> </w:t>
      </w:r>
    </w:p>
    <w:p w14:paraId="704D9D8A" w14:textId="77777777" w:rsidR="00A80447" w:rsidRDefault="00A80447" w:rsidP="00A80447">
      <w:r>
        <w:rPr>
          <w:rStyle w:val="Style13ptBold"/>
        </w:rPr>
        <w:t>Brownhill 12</w:t>
      </w:r>
      <w:r>
        <w:t xml:space="preserve"> Leigh Brownhill, Terisa E. Turner &amp; </w:t>
      </w:r>
      <w:proofErr w:type="spellStart"/>
      <w:r>
        <w:t>Wahu</w:t>
      </w:r>
      <w:proofErr w:type="spellEnd"/>
      <w:r>
        <w:t xml:space="preserve"> </w:t>
      </w:r>
      <w:proofErr w:type="spellStart"/>
      <w:r>
        <w:t>Kaara</w:t>
      </w:r>
      <w:proofErr w:type="spellEnd"/>
      <w:r>
        <w:t xml:space="preserve"> 10 Feb </w:t>
      </w:r>
      <w:proofErr w:type="gramStart"/>
      <w:r>
        <w:t>2012  (</w:t>
      </w:r>
      <w:proofErr w:type="gramEnd"/>
      <w:r>
        <w:t>Brownhill Ph.D. University of Toronto.)  “Degrowth? How About Some “De-alienation</w:t>
      </w:r>
      <w:proofErr w:type="gramStart"/>
      <w:r>
        <w:t>”?,</w:t>
      </w:r>
      <w:proofErr w:type="gramEnd"/>
      <w:r>
        <w:t>” Capitalism nature socialism, https://degrowth.org/wp-content/uploads/2012/11/Brownhill-et-al-dealienation.pdf</w:t>
      </w:r>
    </w:p>
    <w:p w14:paraId="6CA1B3BC" w14:textId="77777777" w:rsidR="00A80447" w:rsidRDefault="00A80447" w:rsidP="00A80447">
      <w:pPr>
        <w:rPr>
          <w:sz w:val="16"/>
        </w:rPr>
      </w:pPr>
      <w:r>
        <w:rPr>
          <w:sz w:val="16"/>
        </w:rPr>
        <w:t xml:space="preserve">As a political project and platform for change, </w:t>
      </w:r>
      <w:r>
        <w:rPr>
          <w:rStyle w:val="StyleUnderline"/>
          <w:highlight w:val="yellow"/>
        </w:rPr>
        <w:t>degrowth</w:t>
      </w:r>
      <w:r>
        <w:rPr>
          <w:rStyle w:val="StyleUnderline"/>
        </w:rPr>
        <w:t xml:space="preserve"> attracts some ecological economists and academics as well as social movements and political parties. But </w:t>
      </w:r>
      <w:r>
        <w:rPr>
          <w:rStyle w:val="StyleUnderline"/>
          <w:highlight w:val="yellow"/>
        </w:rPr>
        <w:t>could</w:t>
      </w:r>
      <w:r>
        <w:rPr>
          <w:rStyle w:val="StyleUnderline"/>
        </w:rPr>
        <w:t xml:space="preserve"> it also </w:t>
      </w:r>
      <w:r>
        <w:rPr>
          <w:rStyle w:val="StyleUnderline"/>
          <w:highlight w:val="yellow"/>
        </w:rPr>
        <w:t>be adopted by CEOs</w:t>
      </w:r>
      <w:r>
        <w:rPr>
          <w:rStyle w:val="StyleUnderline"/>
        </w:rPr>
        <w:t xml:space="preserve"> as part of a business plan, </w:t>
      </w:r>
      <w:r>
        <w:rPr>
          <w:rStyle w:val="StyleUnderline"/>
          <w:highlight w:val="yellow"/>
        </w:rPr>
        <w:t>or as a new</w:t>
      </w:r>
      <w:r>
        <w:rPr>
          <w:rStyle w:val="StyleUnderline"/>
        </w:rPr>
        <w:t xml:space="preserve">, more acceptable </w:t>
      </w:r>
      <w:r>
        <w:rPr>
          <w:rStyle w:val="StyleUnderline"/>
          <w:highlight w:val="yellow"/>
        </w:rPr>
        <w:t>face of</w:t>
      </w:r>
      <w:r>
        <w:rPr>
          <w:rStyle w:val="StyleUnderline"/>
        </w:rPr>
        <w:t xml:space="preserve"> green </w:t>
      </w:r>
      <w:r>
        <w:rPr>
          <w:rStyle w:val="StyleUnderline"/>
          <w:highlight w:val="yellow"/>
        </w:rPr>
        <w:t>capitalism</w:t>
      </w:r>
      <w:r>
        <w:rPr>
          <w:rStyle w:val="StyleUnderline"/>
        </w:rPr>
        <w:t xml:space="preserve"> for public relations purposes? In this case </w:t>
      </w:r>
      <w:r>
        <w:rPr>
          <w:rStyle w:val="StyleUnderline"/>
          <w:highlight w:val="yellow"/>
        </w:rPr>
        <w:t>degrowth</w:t>
      </w:r>
      <w:r>
        <w:rPr>
          <w:rStyle w:val="StyleUnderline"/>
        </w:rPr>
        <w:t xml:space="preserve"> might </w:t>
      </w:r>
      <w:r>
        <w:rPr>
          <w:rStyle w:val="StyleUnderline"/>
          <w:highlight w:val="yellow"/>
        </w:rPr>
        <w:t xml:space="preserve">present a means of constructing a </w:t>
      </w:r>
      <w:r>
        <w:rPr>
          <w:rStyle w:val="Emphasis"/>
          <w:highlight w:val="yellow"/>
        </w:rPr>
        <w:t>leaner and meaner capitalism</w:t>
      </w:r>
      <w:r>
        <w:rPr>
          <w:sz w:val="16"/>
        </w:rPr>
        <w:t xml:space="preserve"> appropriate to the severe crisis period the world has been in since at least 2008. </w:t>
      </w:r>
      <w:r>
        <w:rPr>
          <w:rStyle w:val="StyleUnderline"/>
          <w:highlight w:val="yellow"/>
        </w:rPr>
        <w:t>Degrowth can be seen as a brother to ‘‘green economics,’’ which is ‘‘green capitalism</w:t>
      </w:r>
      <w:r>
        <w:rPr>
          <w:rStyle w:val="StyleUnderline"/>
        </w:rPr>
        <w:t>.’’ It could be a ‘‘third way’’ for energy transition-oriented capitalists and their political allies</w:t>
      </w:r>
      <w:r>
        <w:rPr>
          <w:sz w:val="16"/>
        </w:rPr>
        <w:t xml:space="preserve">. Or it might provide political rhetoric for the engineers of cutbacks in social services. The pro-austerity ‘‘share the pain’’ invocations to </w:t>
      </w:r>
      <w:proofErr w:type="spellStart"/>
      <w:r>
        <w:rPr>
          <w:sz w:val="16"/>
        </w:rPr>
        <w:t>belttightening</w:t>
      </w:r>
      <w:proofErr w:type="spellEnd"/>
      <w:r>
        <w:rPr>
          <w:sz w:val="16"/>
        </w:rPr>
        <w:t xml:space="preserve"> sound a lot like degrowth.</w:t>
      </w:r>
    </w:p>
    <w:p w14:paraId="12793633" w14:textId="77777777" w:rsidR="00A80447" w:rsidRDefault="00A80447" w:rsidP="00A80447">
      <w:pPr>
        <w:rPr>
          <w:sz w:val="16"/>
        </w:rPr>
      </w:pPr>
      <w:r>
        <w:rPr>
          <w:sz w:val="16"/>
        </w:rPr>
        <w:t xml:space="preserve">Bourgeois democracy has it that in the marketplace of ideas, capitalism is the best. </w:t>
      </w:r>
      <w:proofErr w:type="gramStart"/>
      <w:r>
        <w:rPr>
          <w:rStyle w:val="StyleUnderline"/>
        </w:rPr>
        <w:t>So</w:t>
      </w:r>
      <w:proofErr w:type="gramEnd"/>
      <w:r>
        <w:rPr>
          <w:rStyle w:val="StyleUnderline"/>
        </w:rPr>
        <w:t xml:space="preserve"> </w:t>
      </w:r>
      <w:r>
        <w:rPr>
          <w:rStyle w:val="StyleUnderline"/>
          <w:highlight w:val="yellow"/>
        </w:rPr>
        <w:t>if some</w:t>
      </w:r>
      <w:r>
        <w:rPr>
          <w:rStyle w:val="StyleUnderline"/>
        </w:rPr>
        <w:t xml:space="preserve"> capitalists </w:t>
      </w:r>
      <w:r>
        <w:rPr>
          <w:rStyle w:val="StyleUnderline"/>
          <w:highlight w:val="yellow"/>
        </w:rPr>
        <w:t>want to opt out of the system by ‘‘degrowing</w:t>
      </w:r>
      <w:r>
        <w:rPr>
          <w:rStyle w:val="StyleUnderline"/>
        </w:rPr>
        <w:t xml:space="preserve">,’’ a market analyst might say, then </w:t>
      </w:r>
      <w:r>
        <w:rPr>
          <w:rStyle w:val="StyleUnderline"/>
          <w:highlight w:val="yellow"/>
        </w:rPr>
        <w:t>other capitalists might well expand into the newly ‘‘available’’ markets and continue right on ‘‘growing</w:t>
      </w:r>
      <w:r>
        <w:rPr>
          <w:rStyle w:val="StyleUnderline"/>
        </w:rPr>
        <w:t>,’</w:t>
      </w:r>
      <w:r>
        <w:rPr>
          <w:sz w:val="16"/>
        </w:rPr>
        <w:t>’ like China, right across the southern hemisphere and the globe.</w:t>
      </w:r>
    </w:p>
    <w:p w14:paraId="4F210297" w14:textId="77777777" w:rsidR="00A80447" w:rsidRDefault="00A80447" w:rsidP="00A80447">
      <w:pPr>
        <w:rPr>
          <w:sz w:val="16"/>
        </w:rPr>
      </w:pPr>
      <w:r>
        <w:rPr>
          <w:sz w:val="16"/>
        </w:rPr>
        <w:t>If its principles were seriously taken up and enacted by corporations, consumers, and governments</w:t>
      </w:r>
      <w:r>
        <w:rPr>
          <w:rStyle w:val="StyleUnderline"/>
        </w:rPr>
        <w:t xml:space="preserve">, </w:t>
      </w:r>
      <w:r>
        <w:rPr>
          <w:rStyle w:val="StyleUnderline"/>
          <w:highlight w:val="yellow"/>
        </w:rPr>
        <w:t>the resulting ‘‘degrown’’ economy could look like a smaller*but eerily familiar*version of what already exists</w:t>
      </w:r>
      <w:r>
        <w:rPr>
          <w:rStyle w:val="StyleUnderline"/>
        </w:rPr>
        <w:t>.</w:t>
      </w:r>
      <w:r>
        <w:rPr>
          <w:sz w:val="16"/>
        </w:rPr>
        <w:t xml:space="preserve"> Couldn’t it turn out like an overweight gym-goer who works out and turns flabby abs into a trim sixpack stomach? Yes, he has ‘‘degrown’’ the fat, but he has gained muscle to become more fit and stronger than before. But we hardly need to resort to metaphors. </w:t>
      </w:r>
      <w:r>
        <w:rPr>
          <w:rStyle w:val="StyleUnderline"/>
          <w:highlight w:val="yellow"/>
        </w:rPr>
        <w:t xml:space="preserve">As </w:t>
      </w:r>
      <w:r>
        <w:rPr>
          <w:rStyle w:val="Emphasis"/>
          <w:highlight w:val="yellow"/>
        </w:rPr>
        <w:t>governments degrow social services, they expand repressive ones.</w:t>
      </w:r>
      <w:r>
        <w:rPr>
          <w:rStyle w:val="StyleUnderline"/>
        </w:rPr>
        <w:t xml:space="preserve"> As economic, political, and ecological crises unfold, we are witnessing increases in military spending around the world along with the proliferation of small arms.</w:t>
      </w:r>
    </w:p>
    <w:p w14:paraId="406D404F" w14:textId="77777777" w:rsidR="00A80447" w:rsidRDefault="00A80447" w:rsidP="00A80447">
      <w:pPr>
        <w:rPr>
          <w:rStyle w:val="StyleUnderline"/>
        </w:rPr>
      </w:pPr>
      <w:r>
        <w:rPr>
          <w:sz w:val="16"/>
        </w:rPr>
        <w:t xml:space="preserve">Meanwhile, </w:t>
      </w:r>
      <w:r>
        <w:rPr>
          <w:rStyle w:val="StyleUnderline"/>
        </w:rPr>
        <w:t xml:space="preserve">the same policy makers are on the winning side of the economics of structural adjustment, which appears now to be in full effect in the North. Simultaneously, their </w:t>
      </w:r>
      <w:r>
        <w:rPr>
          <w:rStyle w:val="StyleUnderline"/>
          <w:highlight w:val="yellow"/>
        </w:rPr>
        <w:t>disastrous policies continue in the South</w:t>
      </w:r>
      <w:r>
        <w:rPr>
          <w:rStyle w:val="StyleUnderline"/>
        </w:rPr>
        <w:t xml:space="preserve"> </w:t>
      </w:r>
      <w:r>
        <w:rPr>
          <w:rStyle w:val="StyleUnderline"/>
          <w:highlight w:val="yellow"/>
        </w:rPr>
        <w:t>to devastate</w:t>
      </w:r>
      <w:r>
        <w:rPr>
          <w:rStyle w:val="StyleUnderline"/>
        </w:rPr>
        <w:t xml:space="preserve"> human lives and </w:t>
      </w:r>
      <w:r>
        <w:rPr>
          <w:rStyle w:val="StyleUnderline"/>
          <w:highlight w:val="yellow"/>
        </w:rPr>
        <w:t>the planet.</w:t>
      </w:r>
      <w:r>
        <w:rPr>
          <w:rStyle w:val="StyleUnderline"/>
        </w:rPr>
        <w:t xml:space="preserve"> </w:t>
      </w:r>
      <w:proofErr w:type="gramStart"/>
      <w:r>
        <w:rPr>
          <w:rStyle w:val="StyleUnderline"/>
        </w:rPr>
        <w:t>So</w:t>
      </w:r>
      <w:proofErr w:type="gramEnd"/>
      <w:r>
        <w:rPr>
          <w:rStyle w:val="StyleUnderline"/>
        </w:rPr>
        <w:t xml:space="preserve"> </w:t>
      </w:r>
      <w:r>
        <w:rPr>
          <w:rStyle w:val="StyleUnderline"/>
          <w:highlight w:val="yellow"/>
        </w:rPr>
        <w:t>if our purpose is to reverse</w:t>
      </w:r>
      <w:r>
        <w:rPr>
          <w:rStyle w:val="StyleUnderline"/>
        </w:rPr>
        <w:t xml:space="preserve"> the universal social and </w:t>
      </w:r>
      <w:r>
        <w:rPr>
          <w:rStyle w:val="StyleUnderline"/>
          <w:highlight w:val="yellow"/>
        </w:rPr>
        <w:t>ecological disasters of capitalism, is degrowth enough</w:t>
      </w:r>
      <w:r>
        <w:rPr>
          <w:rStyle w:val="StyleUnderline"/>
        </w:rPr>
        <w:t>?</w:t>
      </w:r>
    </w:p>
    <w:p w14:paraId="3A48EE4B" w14:textId="77777777" w:rsidR="00A80447" w:rsidRDefault="00A80447" w:rsidP="00A80447">
      <w:pPr>
        <w:rPr>
          <w:sz w:val="16"/>
          <w:szCs w:val="16"/>
        </w:rPr>
      </w:pPr>
      <w:r>
        <w:rPr>
          <w:sz w:val="16"/>
          <w:szCs w:val="16"/>
        </w:rPr>
        <w:t>In Kenya, then, where millions face emergency levels of hunger and starvation, war and ‘‘terrorism,’’ plus the buildup to a contentious 2012 election, degrowth takes on a hollow ring. Something else is required. Something that deals more deeply with the maladies of 21stcentury capitalism. After all, ‘‘growth’’ for capital in the region has been generated by and has resulted in the ‘‘enclosure’’ and ‘‘dispossession’’ of most Kenyans. While the East African famine of 2011 features drastic spikes in deathrates, in fact, chronic malnutrition and widespread everyday deprivation constitute a perpetual state of humanitarian disaster there (Brownhill 2009b).</w:t>
      </w:r>
    </w:p>
    <w:p w14:paraId="1AEA73B0" w14:textId="77777777" w:rsidR="00A80447" w:rsidRDefault="00A80447" w:rsidP="00A80447">
      <w:pPr>
        <w:rPr>
          <w:sz w:val="16"/>
          <w:szCs w:val="16"/>
        </w:rPr>
      </w:pPr>
      <w:r>
        <w:rPr>
          <w:sz w:val="16"/>
          <w:szCs w:val="16"/>
        </w:rPr>
        <w:t>Landlessness in Kenya, rooted in and maintained for the benefit of global corporate profit-taking, is the cause of the chronic hunger and malnutrition that stunts growth for a fifth of Kenyan children (resulting from the ‘‘ordinary’’ conditions imposed by IMF and World Bank structural adjustment programs). In our view, the ordinary operations of capitalism in East Africa constitute a de facto crime against humanity.</w:t>
      </w:r>
    </w:p>
    <w:p w14:paraId="2F64E282" w14:textId="77777777" w:rsidR="00A80447" w:rsidRDefault="00A80447" w:rsidP="00A80447">
      <w:pPr>
        <w:rPr>
          <w:rStyle w:val="StyleUnderline"/>
        </w:rPr>
      </w:pPr>
      <w:r>
        <w:rPr>
          <w:rStyle w:val="StyleUnderline"/>
          <w:highlight w:val="yellow"/>
        </w:rPr>
        <w:t>What is needed</w:t>
      </w:r>
      <w:r>
        <w:rPr>
          <w:rStyle w:val="StyleUnderline"/>
        </w:rPr>
        <w:t xml:space="preserve"> to address this dire situation </w:t>
      </w:r>
      <w:r>
        <w:rPr>
          <w:rStyle w:val="StyleUnderline"/>
          <w:highlight w:val="yellow"/>
        </w:rPr>
        <w:t>is not</w:t>
      </w:r>
      <w:r>
        <w:rPr>
          <w:rStyle w:val="StyleUnderline"/>
        </w:rPr>
        <w:t xml:space="preserve"> the taming and </w:t>
      </w:r>
      <w:r>
        <w:rPr>
          <w:rStyle w:val="StyleUnderline"/>
          <w:highlight w:val="yellow"/>
        </w:rPr>
        <w:t>degrowth of the criminal circuits of capital but their</w:t>
      </w:r>
      <w:r>
        <w:rPr>
          <w:rStyle w:val="StyleUnderline"/>
        </w:rPr>
        <w:t xml:space="preserve"> wholesale </w:t>
      </w:r>
      <w:r>
        <w:rPr>
          <w:rStyle w:val="StyleUnderline"/>
          <w:highlight w:val="yellow"/>
        </w:rPr>
        <w:t>replacement</w:t>
      </w:r>
      <w:r>
        <w:rPr>
          <w:rStyle w:val="StyleUnderline"/>
        </w:rPr>
        <w:t>.</w:t>
      </w:r>
      <w:r>
        <w:rPr>
          <w:sz w:val="16"/>
        </w:rPr>
        <w:t xml:space="preserve"> With what? </w:t>
      </w:r>
      <w:r>
        <w:rPr>
          <w:rStyle w:val="StyleUnderline"/>
          <w:highlight w:val="yellow"/>
        </w:rPr>
        <w:t>With</w:t>
      </w:r>
      <w:r>
        <w:rPr>
          <w:rStyle w:val="StyleUnderline"/>
        </w:rPr>
        <w:t xml:space="preserve"> more of the home-grown alternatives many local social movements have been engaged in building for two decades and more: </w:t>
      </w:r>
      <w:r>
        <w:rPr>
          <w:rStyle w:val="StyleUnderline"/>
          <w:highlight w:val="yellow"/>
        </w:rPr>
        <w:t>dispossessed peoples’ reversal of enclosures of land</w:t>
      </w:r>
      <w:r>
        <w:rPr>
          <w:rStyle w:val="StyleUnderline"/>
        </w:rPr>
        <w:t xml:space="preserve"> and other resources, </w:t>
      </w:r>
      <w:r>
        <w:rPr>
          <w:rStyle w:val="StyleUnderline"/>
          <w:highlight w:val="yellow"/>
        </w:rPr>
        <w:t>and their defense of</w:t>
      </w:r>
      <w:r>
        <w:rPr>
          <w:rStyle w:val="StyleUnderline"/>
        </w:rPr>
        <w:t xml:space="preserve"> existing and new </w:t>
      </w:r>
      <w:proofErr w:type="spellStart"/>
      <w:r>
        <w:rPr>
          <w:rStyle w:val="StyleUnderline"/>
          <w:highlight w:val="yellow"/>
        </w:rPr>
        <w:t>commoning</w:t>
      </w:r>
      <w:proofErr w:type="spellEnd"/>
      <w:r>
        <w:rPr>
          <w:rStyle w:val="StyleUnderline"/>
          <w:highlight w:val="yellow"/>
        </w:rPr>
        <w:t xml:space="preserve"> practices and social relations.</w:t>
      </w:r>
    </w:p>
    <w:p w14:paraId="4C525836" w14:textId="77777777" w:rsidR="00A80447" w:rsidRDefault="00A80447" w:rsidP="00A80447">
      <w:pPr>
        <w:rPr>
          <w:sz w:val="16"/>
        </w:rPr>
      </w:pPr>
      <w:r>
        <w:rPr>
          <w:sz w:val="16"/>
        </w:rPr>
        <w:t xml:space="preserve">From this vantage point, </w:t>
      </w:r>
      <w:r>
        <w:rPr>
          <w:rStyle w:val="StyleUnderline"/>
          <w:highlight w:val="yellow"/>
        </w:rPr>
        <w:t xml:space="preserve">the degrowth of capital is accomplished through the </w:t>
      </w:r>
      <w:r>
        <w:rPr>
          <w:rStyle w:val="Emphasis"/>
          <w:highlight w:val="yellow"/>
        </w:rPr>
        <w:t xml:space="preserve">regrowth of </w:t>
      </w:r>
      <w:proofErr w:type="spellStart"/>
      <w:r>
        <w:rPr>
          <w:rStyle w:val="Emphasis"/>
          <w:highlight w:val="yellow"/>
        </w:rPr>
        <w:t>commoning</w:t>
      </w:r>
      <w:proofErr w:type="spellEnd"/>
      <w:r>
        <w:rPr>
          <w:sz w:val="16"/>
        </w:rPr>
        <w:t xml:space="preserve">. It is emphasis on this expansion of </w:t>
      </w:r>
      <w:proofErr w:type="spellStart"/>
      <w:r>
        <w:rPr>
          <w:sz w:val="16"/>
        </w:rPr>
        <w:t>commoning</w:t>
      </w:r>
      <w:proofErr w:type="spellEnd"/>
      <w:r>
        <w:rPr>
          <w:sz w:val="16"/>
        </w:rPr>
        <w:t xml:space="preserve"> that characterizes East Africa’s already-existing transformational social movements. But this emphasis goes largely unnoted by the </w:t>
      </w:r>
      <w:proofErr w:type="spellStart"/>
      <w:r>
        <w:rPr>
          <w:sz w:val="16"/>
        </w:rPr>
        <w:t>degrowthers</w:t>
      </w:r>
      <w:proofErr w:type="spellEnd"/>
      <w:r>
        <w:rPr>
          <w:sz w:val="16"/>
        </w:rPr>
        <w:t xml:space="preserve"> thus far.</w:t>
      </w:r>
    </w:p>
    <w:p w14:paraId="0E0EF84C" w14:textId="77777777" w:rsidR="00A80447" w:rsidRDefault="00A80447" w:rsidP="00A80447">
      <w:pPr>
        <w:rPr>
          <w:sz w:val="16"/>
          <w:szCs w:val="16"/>
        </w:rPr>
      </w:pPr>
      <w:r>
        <w:rPr>
          <w:sz w:val="16"/>
          <w:szCs w:val="16"/>
        </w:rPr>
        <w:t xml:space="preserve">Since around 1990, Kenyans have been building social movements that, like their counterparts worldwide, press for tangible democracy. These movements do not look for ‘‘democracy’’ in elite competitive elections, but in universal citizen engagement in horizontal, </w:t>
      </w:r>
      <w:proofErr w:type="spellStart"/>
      <w:r>
        <w:rPr>
          <w:sz w:val="16"/>
          <w:szCs w:val="16"/>
        </w:rPr>
        <w:t>particapatory</w:t>
      </w:r>
      <w:proofErr w:type="spellEnd"/>
      <w:r>
        <w:rPr>
          <w:sz w:val="16"/>
          <w:szCs w:val="16"/>
        </w:rPr>
        <w:t xml:space="preserve"> decision-making. Kenyans passed an historic milestone when a new people-positive constitution was affirmed by referendum in August 2010. The struggle to enact the constitution’s good provisions continues.</w:t>
      </w:r>
    </w:p>
    <w:p w14:paraId="6F582591" w14:textId="77777777" w:rsidR="00A80447" w:rsidRDefault="00A80447" w:rsidP="00A80447">
      <w:pPr>
        <w:rPr>
          <w:sz w:val="16"/>
          <w:szCs w:val="16"/>
        </w:rPr>
      </w:pPr>
      <w:r>
        <w:rPr>
          <w:sz w:val="16"/>
          <w:szCs w:val="16"/>
        </w:rPr>
        <w:t>Across North Africa and the Middle East, peoples’ movements are challenging the powers of capitalist dictatorship. By September 2011, the movement extended further to Occupy Wall Street. This Occupy Together (Occupy Everywhere) movement of the 99 percenters has gone viral, resulting in a virtually global popular occupation of the commons (parks, squares, and streets) and seats of state, financial, and corporate power.</w:t>
      </w:r>
    </w:p>
    <w:p w14:paraId="23A62117" w14:textId="77777777" w:rsidR="00A80447" w:rsidRDefault="00A80447" w:rsidP="00A80447">
      <w:pPr>
        <w:rPr>
          <w:sz w:val="16"/>
          <w:szCs w:val="16"/>
        </w:rPr>
      </w:pPr>
      <w:proofErr w:type="gramStart"/>
      <w:r>
        <w:rPr>
          <w:sz w:val="16"/>
          <w:szCs w:val="16"/>
        </w:rPr>
        <w:t>In light of</w:t>
      </w:r>
      <w:proofErr w:type="gramEnd"/>
      <w:r>
        <w:rPr>
          <w:sz w:val="16"/>
          <w:szCs w:val="16"/>
        </w:rPr>
        <w:t xml:space="preserve"> such popular transformations, degrowth could provide important principles for defense of the commons. But this does not seem to be on the horizons of degrowth’s proponents. Note that the Occupy! trajectory of transformation, involving as it does the building of universal participatory democracy, introduces the questions of power and praxis on which the advocates of the degrowth route are notably reticent.</w:t>
      </w:r>
    </w:p>
    <w:p w14:paraId="37503B1C" w14:textId="77777777" w:rsidR="00A80447" w:rsidRDefault="00A80447" w:rsidP="00A80447">
      <w:pPr>
        <w:rPr>
          <w:rStyle w:val="StyleUnderline"/>
        </w:rPr>
      </w:pPr>
      <w:r>
        <w:rPr>
          <w:sz w:val="16"/>
        </w:rPr>
        <w:t xml:space="preserve">Our objective is to </w:t>
      </w:r>
      <w:proofErr w:type="gramStart"/>
      <w:r>
        <w:rPr>
          <w:sz w:val="16"/>
        </w:rPr>
        <w:t>more seriously consider another route</w:t>
      </w:r>
      <w:proofErr w:type="gramEnd"/>
      <w:r>
        <w:rPr>
          <w:sz w:val="16"/>
        </w:rPr>
        <w:t xml:space="preserve"> to overcoming the disasters of capitalism</w:t>
      </w:r>
      <w:r>
        <w:rPr>
          <w:rStyle w:val="StyleUnderline"/>
        </w:rPr>
        <w:t xml:space="preserve">. For the sake of paralleling the tone and spirit of the term ‘‘degrowth,’’ </w:t>
      </w:r>
      <w:r>
        <w:rPr>
          <w:rStyle w:val="StyleUnderline"/>
          <w:highlight w:val="yellow"/>
        </w:rPr>
        <w:t>we call it ‘‘de-alienation</w:t>
      </w:r>
      <w:r>
        <w:rPr>
          <w:rStyle w:val="StyleUnderline"/>
        </w:rPr>
        <w:t xml:space="preserve">.’’ </w:t>
      </w:r>
      <w:r>
        <w:rPr>
          <w:rStyle w:val="StyleUnderline"/>
          <w:highlight w:val="yellow"/>
        </w:rPr>
        <w:t>The term calls attention to the problem of ‘‘alienation’’*from enclosure of land, productive processes</w:t>
      </w:r>
      <w:r>
        <w:rPr>
          <w:rStyle w:val="StyleUnderline"/>
        </w:rPr>
        <w:t xml:space="preserve">, and products </w:t>
      </w:r>
      <w:r>
        <w:rPr>
          <w:rStyle w:val="StyleUnderline"/>
          <w:highlight w:val="yellow"/>
        </w:rPr>
        <w:t>to the alienation of people from each other and from themselves*and</w:t>
      </w:r>
      <w:r>
        <w:rPr>
          <w:rStyle w:val="StyleUnderline"/>
        </w:rPr>
        <w:t xml:space="preserve"> the </w:t>
      </w:r>
      <w:r>
        <w:rPr>
          <w:rStyle w:val="StyleUnderline"/>
          <w:highlight w:val="yellow"/>
        </w:rPr>
        <w:t>transformational potential of subverting alienation</w:t>
      </w:r>
      <w:r>
        <w:rPr>
          <w:rStyle w:val="StyleUnderline"/>
        </w:rPr>
        <w:t>. The discussion of ‘‘</w:t>
      </w:r>
      <w:r>
        <w:rPr>
          <w:rStyle w:val="StyleUnderline"/>
          <w:highlight w:val="yellow"/>
        </w:rPr>
        <w:t>de-alienation</w:t>
      </w:r>
      <w:r>
        <w:rPr>
          <w:rStyle w:val="StyleUnderline"/>
        </w:rPr>
        <w:t xml:space="preserve">,’’ </w:t>
      </w:r>
      <w:r>
        <w:rPr>
          <w:rStyle w:val="StyleUnderline"/>
          <w:highlight w:val="yellow"/>
        </w:rPr>
        <w:t>and those</w:t>
      </w:r>
      <w:r>
        <w:rPr>
          <w:rStyle w:val="StyleUnderline"/>
        </w:rPr>
        <w:t xml:space="preserve"> critically </w:t>
      </w:r>
      <w:r>
        <w:rPr>
          <w:rStyle w:val="StyleUnderline"/>
          <w:highlight w:val="yellow"/>
        </w:rPr>
        <w:t xml:space="preserve">engaged in it, brings us to the </w:t>
      </w:r>
      <w:r>
        <w:rPr>
          <w:rStyle w:val="Emphasis"/>
          <w:highlight w:val="yellow"/>
        </w:rPr>
        <w:t>center of a perspective</w:t>
      </w:r>
      <w:r>
        <w:rPr>
          <w:rStyle w:val="StyleUnderline"/>
          <w:highlight w:val="yellow"/>
        </w:rPr>
        <w:t xml:space="preserve"> that is historically grounded</w:t>
      </w:r>
      <w:r>
        <w:rPr>
          <w:rStyle w:val="StyleUnderline"/>
        </w:rPr>
        <w:t>, involves real world actors, and has at its core the exercise of power and counter power.</w:t>
      </w:r>
    </w:p>
    <w:p w14:paraId="1BF86D27" w14:textId="77777777" w:rsidR="00A80447" w:rsidRDefault="00A80447" w:rsidP="00A80447">
      <w:pPr>
        <w:rPr>
          <w:sz w:val="16"/>
        </w:rPr>
      </w:pPr>
      <w:r>
        <w:rPr>
          <w:rStyle w:val="StyleUnderline"/>
          <w:highlight w:val="yellow"/>
        </w:rPr>
        <w:t xml:space="preserve">De-alienation is </w:t>
      </w:r>
      <w:r>
        <w:rPr>
          <w:rStyle w:val="StyleUnderline"/>
        </w:rPr>
        <w:t xml:space="preserve">about </w:t>
      </w:r>
      <w:r>
        <w:rPr>
          <w:rStyle w:val="Emphasis"/>
          <w:highlight w:val="yellow"/>
        </w:rPr>
        <w:t>action by the exploited and dispossessed</w:t>
      </w:r>
      <w:r>
        <w:rPr>
          <w:rStyle w:val="StyleUnderline"/>
          <w:highlight w:val="yellow"/>
        </w:rPr>
        <w:t xml:space="preserve">, </w:t>
      </w:r>
      <w:r>
        <w:rPr>
          <w:rStyle w:val="StyleUnderline"/>
        </w:rPr>
        <w:t xml:space="preserve">both </w:t>
      </w:r>
      <w:r>
        <w:rPr>
          <w:rStyle w:val="StyleUnderline"/>
          <w:highlight w:val="yellow"/>
        </w:rPr>
        <w:t>waged and unwaged</w:t>
      </w:r>
      <w:r>
        <w:rPr>
          <w:rStyle w:val="StyleUnderline"/>
        </w:rPr>
        <w:t xml:space="preserve">. </w:t>
      </w:r>
      <w:r>
        <w:rPr>
          <w:rStyle w:val="StyleUnderline"/>
          <w:highlight w:val="yellow"/>
        </w:rPr>
        <w:t>In the face of enclosure</w:t>
      </w:r>
      <w:r>
        <w:rPr>
          <w:rStyle w:val="StyleUnderline"/>
        </w:rPr>
        <w:t xml:space="preserve">s by capitalists, </w:t>
      </w:r>
      <w:r>
        <w:rPr>
          <w:rStyle w:val="StyleUnderline"/>
          <w:highlight w:val="yellow"/>
        </w:rPr>
        <w:t xml:space="preserve">those engaged in de-alienation </w:t>
      </w:r>
      <w:proofErr w:type="spellStart"/>
      <w:r>
        <w:rPr>
          <w:rStyle w:val="Emphasis"/>
          <w:highlight w:val="yellow"/>
        </w:rPr>
        <w:t>unenclose</w:t>
      </w:r>
      <w:proofErr w:type="spellEnd"/>
      <w:r>
        <w:rPr>
          <w:rStyle w:val="Emphasis"/>
          <w:highlight w:val="yellow"/>
        </w:rPr>
        <w:t xml:space="preserve"> and re-establish commons</w:t>
      </w:r>
      <w:r>
        <w:rPr>
          <w:rStyle w:val="StyleUnderline"/>
        </w:rPr>
        <w:t xml:space="preserve">. </w:t>
      </w:r>
      <w:r>
        <w:rPr>
          <w:sz w:val="16"/>
        </w:rPr>
        <w:t xml:space="preserve">From four aspects of the process of alienation outlined by Marx, we derive four </w:t>
      </w:r>
      <w:proofErr w:type="spellStart"/>
      <w:r>
        <w:rPr>
          <w:sz w:val="16"/>
        </w:rPr>
        <w:t>priniciples</w:t>
      </w:r>
      <w:proofErr w:type="spellEnd"/>
      <w:r>
        <w:rPr>
          <w:sz w:val="16"/>
        </w:rPr>
        <w:t xml:space="preserve"> for undoing alienation. These principles are evident in already-existing social movements and social experiments (for local food, peace, and democratic transformation in North Africa, the Middle East, and worldwide).</w:t>
      </w:r>
    </w:p>
    <w:p w14:paraId="24802BB0" w14:textId="77777777" w:rsidR="00A80447" w:rsidRDefault="00A80447" w:rsidP="00A80447">
      <w:pPr>
        <w:rPr>
          <w:sz w:val="16"/>
        </w:rPr>
      </w:pPr>
      <w:r>
        <w:rPr>
          <w:rStyle w:val="StyleUnderline"/>
          <w:highlight w:val="yellow"/>
        </w:rPr>
        <w:t>Marx conceived of alienation</w:t>
      </w:r>
      <w:r>
        <w:rPr>
          <w:rStyle w:val="StyleUnderline"/>
        </w:rPr>
        <w:t xml:space="preserve"> or estrangement </w:t>
      </w:r>
      <w:r>
        <w:rPr>
          <w:rStyle w:val="StyleUnderline"/>
          <w:highlight w:val="yellow"/>
        </w:rPr>
        <w:t xml:space="preserve">as the </w:t>
      </w:r>
      <w:r>
        <w:rPr>
          <w:rStyle w:val="Emphasis"/>
          <w:highlight w:val="yellow"/>
        </w:rPr>
        <w:t>precursor to the formation of private property</w:t>
      </w:r>
      <w:r>
        <w:rPr>
          <w:rStyle w:val="StyleUnderline"/>
        </w:rPr>
        <w:t xml:space="preserve"> in the history of capitalism. From there </w:t>
      </w:r>
      <w:r>
        <w:rPr>
          <w:rStyle w:val="StyleUnderline"/>
          <w:highlight w:val="yellow"/>
        </w:rPr>
        <w:t xml:space="preserve">we elicit the centrality of </w:t>
      </w:r>
      <w:proofErr w:type="spellStart"/>
      <w:r>
        <w:rPr>
          <w:rStyle w:val="StyleUnderline"/>
          <w:highlight w:val="yellow"/>
        </w:rPr>
        <w:t>dealienation</w:t>
      </w:r>
      <w:proofErr w:type="spellEnd"/>
      <w:r>
        <w:rPr>
          <w:rStyle w:val="StyleUnderline"/>
          <w:highlight w:val="yellow"/>
        </w:rPr>
        <w:t xml:space="preserve"> to the process of </w:t>
      </w:r>
      <w:r>
        <w:rPr>
          <w:rStyle w:val="Emphasis"/>
          <w:highlight w:val="yellow"/>
        </w:rPr>
        <w:t>overcoming the capital relation</w:t>
      </w:r>
      <w:r>
        <w:rPr>
          <w:sz w:val="16"/>
        </w:rPr>
        <w:t xml:space="preserve"> (the social power relation between exploiters and exploited). In a passage from the Economic and Philosophic Manuscripts of 1844</w:t>
      </w:r>
      <w:r>
        <w:rPr>
          <w:rStyle w:val="StyleUnderline"/>
        </w:rPr>
        <w:t xml:space="preserve">, </w:t>
      </w:r>
      <w:r>
        <w:rPr>
          <w:rStyle w:val="StyleUnderline"/>
          <w:highlight w:val="yellow"/>
        </w:rPr>
        <w:t>Marx summarized</w:t>
      </w:r>
      <w:r>
        <w:rPr>
          <w:rStyle w:val="StyleUnderline"/>
        </w:rPr>
        <w:t xml:space="preserve"> his many-sided understanding of </w:t>
      </w:r>
      <w:r>
        <w:rPr>
          <w:rStyle w:val="StyleUnderline"/>
          <w:highlight w:val="yellow"/>
        </w:rPr>
        <w:t>alienation as dehumanization and the killing of nature</w:t>
      </w:r>
      <w:r>
        <w:rPr>
          <w:rStyle w:val="StyleUnderline"/>
        </w:rPr>
        <w:t xml:space="preserve">, extending to the human body, as capitalists drive the process of primitive accumulation and ongoing </w:t>
      </w:r>
      <w:proofErr w:type="gramStart"/>
      <w:r>
        <w:rPr>
          <w:rStyle w:val="StyleUnderline"/>
        </w:rPr>
        <w:t>exploitation</w:t>
      </w:r>
      <w:proofErr w:type="gramEnd"/>
    </w:p>
    <w:p w14:paraId="6418D374" w14:textId="77777777" w:rsidR="00A80447" w:rsidRPr="00A80447" w:rsidRDefault="00A80447" w:rsidP="00A80447"/>
    <w:p w14:paraId="3DC98A52" w14:textId="77777777" w:rsidR="00A80447" w:rsidRPr="007B3DF7" w:rsidRDefault="00A80447" w:rsidP="007B3DF7"/>
    <w:p w14:paraId="0880045D" w14:textId="52CFCC1A" w:rsidR="007B3DF7" w:rsidRPr="007B3DF7" w:rsidRDefault="007B3DF7" w:rsidP="007B3DF7">
      <w:pPr>
        <w:pStyle w:val="Heading3"/>
      </w:pPr>
      <w:r w:rsidRPr="007B3DF7">
        <w:t>2NC---Green Cap Links</w:t>
      </w:r>
    </w:p>
    <w:p w14:paraId="32341218" w14:textId="77777777" w:rsidR="007B3DF7" w:rsidRPr="007B3DF7" w:rsidRDefault="007B3DF7" w:rsidP="007B3DF7">
      <w:pPr>
        <w:pStyle w:val="Heading4"/>
      </w:pPr>
      <w:r w:rsidRPr="007B3DF7">
        <w:t xml:space="preserve">Green Cap can’t save us, only a revolution can avoid </w:t>
      </w:r>
      <w:proofErr w:type="gramStart"/>
      <w:r w:rsidRPr="007B3DF7">
        <w:t>extinction</w:t>
      </w:r>
      <w:proofErr w:type="gramEnd"/>
    </w:p>
    <w:p w14:paraId="12A6DFF0" w14:textId="77777777" w:rsidR="007B3DF7" w:rsidRPr="007B3DF7" w:rsidRDefault="007B3DF7" w:rsidP="007B3DF7">
      <w:pPr>
        <w:rPr>
          <w:sz w:val="16"/>
          <w:szCs w:val="16"/>
        </w:rPr>
      </w:pPr>
      <w:r w:rsidRPr="007B3DF7">
        <w:rPr>
          <w:b/>
          <w:bCs/>
        </w:rPr>
        <w:t xml:space="preserve">Trotskyist Fraction ’19 </w:t>
      </w:r>
      <w:r w:rsidRPr="007B3DF7">
        <w:rPr>
          <w:sz w:val="16"/>
          <w:szCs w:val="16"/>
        </w:rPr>
        <w:t xml:space="preserve">Trotskyist Fraction, 9/15/2019, "Capitalism Is Destroying the Planet—Let’s Destroy Capitalism!," Left Voice, </w:t>
      </w:r>
      <w:hyperlink r:id="rId13" w:history="1">
        <w:r w:rsidRPr="007B3DF7">
          <w:rPr>
            <w:rStyle w:val="Hyperlink"/>
            <w:sz w:val="16"/>
            <w:szCs w:val="16"/>
          </w:rPr>
          <w:t>https://www.leftvoice.org/capitalism-is-destroying-the-planet-lets-destroy-capitalism/</w:t>
        </w:r>
      </w:hyperlink>
      <w:r w:rsidRPr="007B3DF7">
        <w:rPr>
          <w:sz w:val="16"/>
          <w:szCs w:val="16"/>
        </w:rPr>
        <w:t xml:space="preserve"> The Trotskyist Fraction – Fourth International is a political international of Trotskyist political organizations that claim to adhere to the political legacy of the Fourth International. It was formed by groups which arose as the "Internationalist Bolshevik Faction" within the International Workers League in 1989</w:t>
      </w:r>
    </w:p>
    <w:p w14:paraId="26E9BD07" w14:textId="77777777" w:rsidR="007B3DF7" w:rsidRPr="007B3DF7" w:rsidRDefault="007B3DF7" w:rsidP="007B3DF7">
      <w:pPr>
        <w:rPr>
          <w:u w:val="single"/>
        </w:rPr>
      </w:pPr>
      <w:r w:rsidRPr="007B3DF7">
        <w:rPr>
          <w:sz w:val="16"/>
        </w:rPr>
        <w:t xml:space="preserve">Capitalism has prospered for centuries by exploiting nature, either as an “inexhaustible” supply of resources to produce commodities, or as a waste dump. But </w:t>
      </w:r>
      <w:r w:rsidRPr="007B3DF7">
        <w:rPr>
          <w:u w:val="single"/>
        </w:rPr>
        <w:t xml:space="preserve">the </w:t>
      </w:r>
      <w:r w:rsidRPr="007B3DF7">
        <w:rPr>
          <w:highlight w:val="yellow"/>
          <w:u w:val="single"/>
        </w:rPr>
        <w:t>earth’s ability to endure</w:t>
      </w:r>
      <w:r w:rsidRPr="007B3DF7">
        <w:rPr>
          <w:u w:val="single"/>
        </w:rPr>
        <w:t xml:space="preserve"> the </w:t>
      </w:r>
      <w:r w:rsidRPr="007B3DF7">
        <w:rPr>
          <w:highlight w:val="yellow"/>
          <w:u w:val="single"/>
        </w:rPr>
        <w:t>destructive processes of capital is reaching its limit.</w:t>
      </w:r>
    </w:p>
    <w:p w14:paraId="700569EA" w14:textId="77777777" w:rsidR="007B3DF7" w:rsidRPr="007B3DF7" w:rsidRDefault="007B3DF7" w:rsidP="007B3DF7">
      <w:pPr>
        <w:rPr>
          <w:sz w:val="16"/>
          <w:szCs w:val="16"/>
        </w:rPr>
      </w:pPr>
      <w:r w:rsidRPr="007B3DF7">
        <w:rPr>
          <w:sz w:val="16"/>
          <w:szCs w:val="16"/>
        </w:rPr>
        <w:t>Capital’s need for constant growth has led to the interruption of a complex natural cycle that took millions of years to develop. This has created a rift in the “metabolism” (to borrow Marx’s term) between society and nature.</w:t>
      </w:r>
    </w:p>
    <w:p w14:paraId="1ABD34F0" w14:textId="77777777" w:rsidR="007B3DF7" w:rsidRPr="007B3DF7" w:rsidRDefault="007B3DF7" w:rsidP="007B3DF7">
      <w:pPr>
        <w:rPr>
          <w:sz w:val="16"/>
          <w:szCs w:val="16"/>
        </w:rPr>
      </w:pPr>
      <w:r w:rsidRPr="007B3DF7">
        <w:rPr>
          <w:sz w:val="16"/>
          <w:szCs w:val="16"/>
        </w:rPr>
        <w:t xml:space="preserve">Climate change and the crises of the biological cycles of carbon, water, </w:t>
      </w:r>
      <w:proofErr w:type="gramStart"/>
      <w:r w:rsidRPr="007B3DF7">
        <w:rPr>
          <w:sz w:val="16"/>
          <w:szCs w:val="16"/>
        </w:rPr>
        <w:t>phosphorus</w:t>
      </w:r>
      <w:proofErr w:type="gramEnd"/>
      <w:r w:rsidRPr="007B3DF7">
        <w:rPr>
          <w:sz w:val="16"/>
          <w:szCs w:val="16"/>
        </w:rPr>
        <w:t xml:space="preserve"> and nitrogen; the acidification of the oceans; the accelerated loss of biodiversity; the changes in the quality of soil and chemical pollution by industry—these are some of the terrible expressions of a completely unprecedented situation for humanity, namely the tendency toward the destruction of our natural conditions for production and reproduction. This destructive tendency is </w:t>
      </w:r>
      <w:proofErr w:type="gramStart"/>
      <w:r w:rsidRPr="007B3DF7">
        <w:rPr>
          <w:sz w:val="16"/>
          <w:szCs w:val="16"/>
        </w:rPr>
        <w:t>directly related</w:t>
      </w:r>
      <w:proofErr w:type="gramEnd"/>
      <w:r w:rsidRPr="007B3DF7">
        <w:rPr>
          <w:sz w:val="16"/>
          <w:szCs w:val="16"/>
        </w:rPr>
        <w:t xml:space="preserve"> to the social and material deprivation of hundreds of millions of people who suffer misery, unemployment and precarious employment, which capitalism needs to ensure its profitability and reproduction.</w:t>
      </w:r>
    </w:p>
    <w:p w14:paraId="67A4A9A3" w14:textId="77777777" w:rsidR="007B3DF7" w:rsidRPr="007B3DF7" w:rsidRDefault="007B3DF7" w:rsidP="007B3DF7">
      <w:pPr>
        <w:rPr>
          <w:sz w:val="16"/>
        </w:rPr>
      </w:pPr>
      <w:r w:rsidRPr="007B3DF7">
        <w:rPr>
          <w:sz w:val="16"/>
        </w:rPr>
        <w:t xml:space="preserve">The barbarism represented by the </w:t>
      </w:r>
      <w:r w:rsidRPr="007B3DF7">
        <w:rPr>
          <w:u w:val="single"/>
        </w:rPr>
        <w:t>recent fires in the Amazon</w:t>
      </w:r>
      <w:r w:rsidRPr="007B3DF7">
        <w:rPr>
          <w:sz w:val="16"/>
        </w:rPr>
        <w:t xml:space="preserve">—which </w:t>
      </w:r>
      <w:r w:rsidRPr="007B3DF7">
        <w:rPr>
          <w:u w:val="single"/>
        </w:rPr>
        <w:t>were the product of incentives for deforestation</w:t>
      </w:r>
      <w:r w:rsidRPr="007B3DF7">
        <w:rPr>
          <w:sz w:val="16"/>
        </w:rPr>
        <w:t xml:space="preserve"> (and which were intensified by Brazil’s right-wing President Jair Bolsonaro), the </w:t>
      </w:r>
      <w:r w:rsidRPr="007B3DF7">
        <w:rPr>
          <w:u w:val="single"/>
        </w:rPr>
        <w:t xml:space="preserve">relaxation of environmental laws </w:t>
      </w:r>
      <w:r w:rsidRPr="007B3DF7">
        <w:rPr>
          <w:sz w:val="16"/>
        </w:rPr>
        <w:t xml:space="preserve">and the direct action of large landowners and ranchers who started the fires—is </w:t>
      </w:r>
      <w:r w:rsidRPr="007B3DF7">
        <w:rPr>
          <w:u w:val="single"/>
        </w:rPr>
        <w:t>just another episode in the continual process of environmental degradation and destruction.</w:t>
      </w:r>
      <w:r w:rsidRPr="007B3DF7">
        <w:rPr>
          <w:sz w:val="16"/>
        </w:rPr>
        <w:t xml:space="preserve"> The phenomenon of uncontrolled forest fires is growing more frequent, as shown by the fires ravaging Siberia and sub-Saharan Africa (which are more numerous, though less destructive than those in the Amazon), as well as the fires in California last autumn and in many regions of Europe. Climate change and the thirst for profit are intensifying them.</w:t>
      </w:r>
    </w:p>
    <w:p w14:paraId="330CB2E0" w14:textId="77777777" w:rsidR="007B3DF7" w:rsidRPr="007B3DF7" w:rsidRDefault="007B3DF7" w:rsidP="007B3DF7">
      <w:pPr>
        <w:rPr>
          <w:sz w:val="16"/>
        </w:rPr>
      </w:pPr>
      <w:r w:rsidRPr="007B3DF7">
        <w:rPr>
          <w:sz w:val="16"/>
        </w:rPr>
        <w:t xml:space="preserve">There is a broad scientific consensus that climate change is related to the dizzying increase in greenhouse gases in the atmosphere </w:t>
      </w:r>
      <w:proofErr w:type="gramStart"/>
      <w:r w:rsidRPr="007B3DF7">
        <w:rPr>
          <w:sz w:val="16"/>
        </w:rPr>
        <w:t>as a result of</w:t>
      </w:r>
      <w:proofErr w:type="gramEnd"/>
      <w:r w:rsidRPr="007B3DF7">
        <w:rPr>
          <w:sz w:val="16"/>
        </w:rPr>
        <w:t xml:space="preserve"> human activity. But the </w:t>
      </w:r>
      <w:r w:rsidRPr="007B3DF7">
        <w:rPr>
          <w:highlight w:val="yellow"/>
          <w:u w:val="single"/>
        </w:rPr>
        <w:t>problem is not human activity in general</w:t>
      </w:r>
      <w:r w:rsidRPr="007B3DF7">
        <w:rPr>
          <w:u w:val="single"/>
        </w:rPr>
        <w:t xml:space="preserve">. The </w:t>
      </w:r>
      <w:r w:rsidRPr="007B3DF7">
        <w:rPr>
          <w:highlight w:val="yellow"/>
          <w:u w:val="single"/>
        </w:rPr>
        <w:t>problem is the activities carried out within a capitalist mode of production</w:t>
      </w:r>
      <w:r w:rsidRPr="007B3DF7">
        <w:rPr>
          <w:u w:val="single"/>
        </w:rPr>
        <w:t>.</w:t>
      </w:r>
      <w:r w:rsidRPr="007B3DF7">
        <w:rPr>
          <w:sz w:val="16"/>
        </w:rPr>
        <w:t xml:space="preserve"> Since 1880, the average temperature on the earth’s surface has risen by almost 1 degree Celsius, according to different investigative bodies. </w:t>
      </w:r>
      <w:r w:rsidRPr="007B3DF7">
        <w:rPr>
          <w:u w:val="single"/>
        </w:rPr>
        <w:t xml:space="preserve">An </w:t>
      </w:r>
      <w:r w:rsidRPr="007B3DF7">
        <w:rPr>
          <w:highlight w:val="yellow"/>
          <w:u w:val="single"/>
        </w:rPr>
        <w:t>increase in the global average</w:t>
      </w:r>
      <w:r w:rsidRPr="007B3DF7">
        <w:rPr>
          <w:u w:val="single"/>
        </w:rPr>
        <w:t xml:space="preserve"> temperature </w:t>
      </w:r>
      <w:r w:rsidRPr="007B3DF7">
        <w:rPr>
          <w:highlight w:val="yellow"/>
          <w:u w:val="single"/>
        </w:rPr>
        <w:t>began during the Industrial Revolution and has accelerated</w:t>
      </w:r>
      <w:r w:rsidRPr="007B3DF7">
        <w:rPr>
          <w:u w:val="single"/>
        </w:rPr>
        <w:t xml:space="preserve"> in the neoliberal era</w:t>
      </w:r>
      <w:r w:rsidRPr="007B3DF7">
        <w:rPr>
          <w:sz w:val="16"/>
        </w:rPr>
        <w:t>.</w:t>
      </w:r>
    </w:p>
    <w:p w14:paraId="0936FAFE" w14:textId="77777777" w:rsidR="007B3DF7" w:rsidRPr="007B3DF7" w:rsidRDefault="007B3DF7" w:rsidP="007B3DF7">
      <w:pPr>
        <w:rPr>
          <w:sz w:val="16"/>
          <w:szCs w:val="16"/>
        </w:rPr>
      </w:pPr>
      <w:r w:rsidRPr="007B3DF7">
        <w:rPr>
          <w:sz w:val="16"/>
          <w:szCs w:val="16"/>
        </w:rPr>
        <w:t>Projections by the Intergovernmental Panel on Climate Change (IPCC) indicate that the average global surface temperature could increase by 2 to 5 degrees Celsius (</w:t>
      </w:r>
      <w:proofErr w:type="gramStart"/>
      <w:r w:rsidRPr="007B3DF7">
        <w:rPr>
          <w:sz w:val="16"/>
          <w:szCs w:val="16"/>
        </w:rPr>
        <w:t>3.6 and 9 degrees</w:t>
      </w:r>
      <w:proofErr w:type="gramEnd"/>
      <w:r w:rsidRPr="007B3DF7">
        <w:rPr>
          <w:sz w:val="16"/>
          <w:szCs w:val="16"/>
        </w:rPr>
        <w:t xml:space="preserve"> Fahrenheit) in the coming decades. Ocean levels could rise by 18 to 59 centimeters (7 to 23 inches). The IPCC warns that past and future emissions of carbon dioxide (CO2) will continue to contribute to warming for more than a millennium. At the same time, CO2 particles in the atmosphere recently exceeded 400 parts for million (ppm</w:t>
      </w:r>
      <w:proofErr w:type="gramStart"/>
      <w:r w:rsidRPr="007B3DF7">
        <w:rPr>
          <w:sz w:val="16"/>
          <w:szCs w:val="16"/>
        </w:rPr>
        <w:t>), and</w:t>
      </w:r>
      <w:proofErr w:type="gramEnd"/>
      <w:r w:rsidRPr="007B3DF7">
        <w:rPr>
          <w:sz w:val="16"/>
          <w:szCs w:val="16"/>
        </w:rPr>
        <w:t xml:space="preserve"> may even reach 500 ppm in the coming decades, levels never seen in human history.</w:t>
      </w:r>
    </w:p>
    <w:p w14:paraId="1D479DEB" w14:textId="77777777" w:rsidR="007B3DF7" w:rsidRPr="007B3DF7" w:rsidRDefault="007B3DF7" w:rsidP="007B3DF7">
      <w:pPr>
        <w:rPr>
          <w:sz w:val="16"/>
          <w:szCs w:val="16"/>
        </w:rPr>
      </w:pPr>
      <w:r w:rsidRPr="007B3DF7">
        <w:rPr>
          <w:sz w:val="16"/>
          <w:szCs w:val="16"/>
        </w:rPr>
        <w:t>According to the latest report by this UN agency (whose estimates are usually very conservative compared to other studies</w:t>
      </w:r>
      <w:proofErr w:type="gramStart"/>
      <w:r w:rsidRPr="007B3DF7">
        <w:rPr>
          <w:sz w:val="16"/>
          <w:szCs w:val="16"/>
        </w:rPr>
        <w:t>),</w:t>
      </w:r>
      <w:proofErr w:type="gramEnd"/>
      <w:r w:rsidRPr="007B3DF7">
        <w:rPr>
          <w:sz w:val="16"/>
          <w:szCs w:val="16"/>
        </w:rPr>
        <w:t xml:space="preserve"> emissions of greenhouse gases would have to be reduced by 45% by the year 2030—in less than 11 years—in order to avoid hitting the critical threshold of 1.5 degrees Celsius of warming. Above this level, there will be a generalized increase in ocean levels, extreme weather events and food shortages. The need for drastic measures against climate change is undeniable.</w:t>
      </w:r>
    </w:p>
    <w:p w14:paraId="5F820A53" w14:textId="77777777" w:rsidR="007B3DF7" w:rsidRPr="007B3DF7" w:rsidRDefault="007B3DF7" w:rsidP="007B3DF7">
      <w:pPr>
        <w:rPr>
          <w:sz w:val="16"/>
          <w:szCs w:val="16"/>
        </w:rPr>
      </w:pPr>
      <w:r w:rsidRPr="007B3DF7">
        <w:rPr>
          <w:sz w:val="16"/>
          <w:szCs w:val="16"/>
        </w:rPr>
        <w:t xml:space="preserve">For many people, these estimates may seem abstract. But they become concrete when their real consequences are felt, in the form of the stronger climate-related catastrophic phenomena, with increased duration and frequency. Uncontrollable fires sweeping through entire cities around the globe (which is also associated with the spread of invasive species and forest management practices devoted to monoculture for profit), extreme heat waves, massive </w:t>
      </w:r>
      <w:proofErr w:type="gramStart"/>
      <w:r w:rsidRPr="007B3DF7">
        <w:rPr>
          <w:sz w:val="16"/>
          <w:szCs w:val="16"/>
        </w:rPr>
        <w:t>floods</w:t>
      </w:r>
      <w:proofErr w:type="gramEnd"/>
      <w:r w:rsidRPr="007B3DF7">
        <w:rPr>
          <w:sz w:val="16"/>
          <w:szCs w:val="16"/>
        </w:rPr>
        <w:t xml:space="preserve"> or catastrophic droughts. According to the UN, there are currently more than 20 million climate refugees. If the global temperature rises to more than 2 degrees, it is estimated that this number will grow to 280 million. Air pollution caused by vehicles (gases and particles) and industrial production in large cities kills 9 million people a year—800,000 in Europe alone.</w:t>
      </w:r>
    </w:p>
    <w:p w14:paraId="1AD2F6B5" w14:textId="77777777" w:rsidR="007B3DF7" w:rsidRPr="007B3DF7" w:rsidRDefault="007B3DF7" w:rsidP="007B3DF7">
      <w:pPr>
        <w:rPr>
          <w:sz w:val="16"/>
        </w:rPr>
      </w:pPr>
      <w:r w:rsidRPr="007B3DF7">
        <w:rPr>
          <w:highlight w:val="yellow"/>
          <w:u w:val="single"/>
        </w:rPr>
        <w:t>Global warming</w:t>
      </w:r>
      <w:r w:rsidRPr="007B3DF7">
        <w:rPr>
          <w:u w:val="single"/>
        </w:rPr>
        <w:t xml:space="preserve"> is </w:t>
      </w:r>
      <w:r w:rsidRPr="007B3DF7">
        <w:rPr>
          <w:highlight w:val="yellow"/>
          <w:u w:val="single"/>
        </w:rPr>
        <w:t>one of the most devastating expressions of</w:t>
      </w:r>
      <w:r w:rsidRPr="007B3DF7">
        <w:rPr>
          <w:u w:val="single"/>
        </w:rPr>
        <w:t xml:space="preserve"> the destructive nature of </w:t>
      </w:r>
      <w:r w:rsidRPr="007B3DF7">
        <w:rPr>
          <w:highlight w:val="yellow"/>
          <w:u w:val="single"/>
        </w:rPr>
        <w:t>the capitalist system toward the environment</w:t>
      </w:r>
      <w:r w:rsidRPr="007B3DF7">
        <w:rPr>
          <w:u w:val="single"/>
        </w:rPr>
        <w:t>.</w:t>
      </w:r>
      <w:r w:rsidRPr="007B3DF7">
        <w:rPr>
          <w:sz w:val="16"/>
        </w:rPr>
        <w:t xml:space="preserve"> But it is not the only one. </w:t>
      </w:r>
      <w:r w:rsidRPr="007B3DF7">
        <w:rPr>
          <w:u w:val="single"/>
        </w:rPr>
        <w:t>Capitalism also leads to the pollution of our air and water, soil degradation, deforestation, and the destruction of biodiversity</w:t>
      </w:r>
      <w:r w:rsidRPr="007B3DF7">
        <w:rPr>
          <w:sz w:val="16"/>
        </w:rPr>
        <w:t xml:space="preserve">. According to one study, the size of vertebrate populations has decreased by an average of 60 percent between 1970 and 2014. This trend will accelerate if the ecological crisis is not </w:t>
      </w:r>
      <w:proofErr w:type="gramStart"/>
      <w:r w:rsidRPr="007B3DF7">
        <w:rPr>
          <w:sz w:val="16"/>
        </w:rPr>
        <w:t>halted, and</w:t>
      </w:r>
      <w:proofErr w:type="gramEnd"/>
      <w:r w:rsidRPr="007B3DF7">
        <w:rPr>
          <w:sz w:val="16"/>
        </w:rPr>
        <w:t xml:space="preserve"> could produce a mass extinction of the planet’s biodiversity</w:t>
      </w:r>
      <w:r w:rsidRPr="007B3DF7">
        <w:rPr>
          <w:u w:val="single"/>
        </w:rPr>
        <w:t xml:space="preserve">. The entire planet has been transformed into a giant garbage dump for the household, industrial and agricultural waste generated by capitalist production, </w:t>
      </w:r>
      <w:proofErr w:type="gramStart"/>
      <w:r w:rsidRPr="007B3DF7">
        <w:rPr>
          <w:u w:val="single"/>
        </w:rPr>
        <w:t>distribution</w:t>
      </w:r>
      <w:proofErr w:type="gramEnd"/>
      <w:r w:rsidRPr="007B3DF7">
        <w:rPr>
          <w:u w:val="single"/>
        </w:rPr>
        <w:t xml:space="preserve"> and consumption patterns</w:t>
      </w:r>
      <w:r w:rsidRPr="007B3DF7">
        <w:rPr>
          <w:sz w:val="16"/>
        </w:rPr>
        <w:t>.</w:t>
      </w:r>
    </w:p>
    <w:p w14:paraId="2A4F4E74" w14:textId="77777777" w:rsidR="007B3DF7" w:rsidRPr="007B3DF7" w:rsidRDefault="007B3DF7" w:rsidP="007B3DF7">
      <w:pPr>
        <w:rPr>
          <w:sz w:val="16"/>
        </w:rPr>
      </w:pPr>
      <w:r w:rsidRPr="007B3DF7">
        <w:rPr>
          <w:sz w:val="16"/>
        </w:rPr>
        <w:t xml:space="preserve">Faced with the catastrophic scenario that global warming entails, the powers of international capitalism waver between two strategies: On the one hand, there is a campaign to deny scientific evidence as a supposed ideology; on the other, there is a strategy to promote “green” or “sustainable” capitalism. </w:t>
      </w:r>
      <w:r w:rsidRPr="007B3DF7">
        <w:rPr>
          <w:highlight w:val="yellow"/>
          <w:u w:val="single"/>
        </w:rPr>
        <w:t>Green capitalism defends farcical</w:t>
      </w:r>
      <w:r w:rsidRPr="007B3DF7">
        <w:rPr>
          <w:u w:val="single"/>
        </w:rPr>
        <w:t xml:space="preserve"> international agreements and proposes partial and </w:t>
      </w:r>
      <w:r w:rsidRPr="007B3DF7">
        <w:rPr>
          <w:highlight w:val="yellow"/>
          <w:u w:val="single"/>
        </w:rPr>
        <w:t>limited changes to productive systems, while strengthening the model of capitalist accumulation and exploitation.</w:t>
      </w:r>
    </w:p>
    <w:p w14:paraId="3F8183AB" w14:textId="77777777" w:rsidR="007B3DF7" w:rsidRPr="007B3DF7" w:rsidRDefault="007B3DF7" w:rsidP="007B3DF7">
      <w:pPr>
        <w:rPr>
          <w:sz w:val="16"/>
          <w:szCs w:val="16"/>
        </w:rPr>
      </w:pPr>
      <w:r w:rsidRPr="007B3DF7">
        <w:rPr>
          <w:sz w:val="16"/>
          <w:szCs w:val="16"/>
        </w:rPr>
        <w:t>Among the climate denialists are Trump, the Republican Party and the Tea Party in the United States, Bolsonaro in Brazil, and a small minority of scientists. But its driving force is the multinational corporations that bear the greatest responsibility for emitting greenhouse gases that cause climate change. Yet while they are sponsoring climate denial campaigns, these large capitalist corporations are completely aware of the consequences of climate change and its socio-political effects, and they are preparing to respond to its implications in the fields of security and foreign policy. The most concentrated sectors of capital are proposing militarization as an instrument to adapt to climate change: more private armies and security forces that will eventually be able to defend the islands of prosperity in oceans of misery and decay.</w:t>
      </w:r>
    </w:p>
    <w:p w14:paraId="66A5148E" w14:textId="77777777" w:rsidR="007B3DF7" w:rsidRPr="007B3DF7" w:rsidRDefault="007B3DF7" w:rsidP="007B3DF7">
      <w:pPr>
        <w:rPr>
          <w:sz w:val="16"/>
        </w:rPr>
      </w:pPr>
      <w:r w:rsidRPr="007B3DF7">
        <w:rPr>
          <w:sz w:val="16"/>
        </w:rPr>
        <w:t>On the other side is</w:t>
      </w:r>
      <w:r w:rsidRPr="007B3DF7">
        <w:rPr>
          <w:u w:val="single"/>
        </w:rPr>
        <w:t xml:space="preserve"> </w:t>
      </w:r>
      <w:r w:rsidRPr="007B3DF7">
        <w:rPr>
          <w:highlight w:val="yellow"/>
          <w:u w:val="single"/>
        </w:rPr>
        <w:t>green cap</w:t>
      </w:r>
      <w:r w:rsidRPr="007B3DF7">
        <w:rPr>
          <w:u w:val="single"/>
        </w:rPr>
        <w:t>italism</w:t>
      </w:r>
      <w:r w:rsidRPr="007B3DF7">
        <w:rPr>
          <w:sz w:val="16"/>
        </w:rPr>
        <w:t xml:space="preserve">, promoted by the U.S. Democratic Party, political leaders of the main European countries including Angela Merkel, Emmanuel Macron and Pedro Sánchez, and various green parties. This list </w:t>
      </w:r>
      <w:r w:rsidRPr="007B3DF7">
        <w:rPr>
          <w:highlight w:val="yellow"/>
          <w:u w:val="single"/>
        </w:rPr>
        <w:t>includes many booming capitalist corporations,</w:t>
      </w:r>
      <w:r w:rsidRPr="007B3DF7">
        <w:rPr>
          <w:u w:val="single"/>
        </w:rPr>
        <w:t xml:space="preserve"> international </w:t>
      </w:r>
      <w:proofErr w:type="gramStart"/>
      <w:r w:rsidRPr="007B3DF7">
        <w:rPr>
          <w:u w:val="single"/>
        </w:rPr>
        <w:t>organizations</w:t>
      </w:r>
      <w:proofErr w:type="gramEnd"/>
      <w:r w:rsidRPr="007B3DF7">
        <w:rPr>
          <w:u w:val="single"/>
        </w:rPr>
        <w:t xml:space="preserve"> and even environmental NGOs</w:t>
      </w:r>
      <w:r w:rsidRPr="007B3DF7">
        <w:rPr>
          <w:sz w:val="16"/>
        </w:rPr>
        <w:t>. This is an exercise in synergy between neoliberalism and the “green economy.” They speak out against global warming and agree, in expensive climate summits, on environmental measures and big targets for emission reduction. In all cases, these have been nothing more than diplomatic documents without practical implications.</w:t>
      </w:r>
    </w:p>
    <w:p w14:paraId="661278D4" w14:textId="77777777" w:rsidR="007B3DF7" w:rsidRPr="007B3DF7" w:rsidRDefault="007B3DF7" w:rsidP="007B3DF7">
      <w:pPr>
        <w:rPr>
          <w:sz w:val="16"/>
          <w:szCs w:val="16"/>
        </w:rPr>
      </w:pPr>
      <w:r w:rsidRPr="007B3DF7">
        <w:rPr>
          <w:sz w:val="16"/>
          <w:szCs w:val="16"/>
        </w:rPr>
        <w:t>At the same time, they talk about fixing the environment. This would include limiting the production of toxic substances and the destruction of natural resources, while simultaneously developing new “gentle” technologies. They argue that this would be a new source of economic growth, since the capitalist corporations would extract hefty profits.</w:t>
      </w:r>
    </w:p>
    <w:p w14:paraId="6DB256C6" w14:textId="77777777" w:rsidR="007B3DF7" w:rsidRPr="007B3DF7" w:rsidRDefault="007B3DF7" w:rsidP="007B3DF7">
      <w:pPr>
        <w:rPr>
          <w:sz w:val="16"/>
          <w:szCs w:val="16"/>
        </w:rPr>
      </w:pPr>
      <w:r w:rsidRPr="007B3DF7">
        <w:rPr>
          <w:sz w:val="16"/>
          <w:szCs w:val="16"/>
        </w:rPr>
        <w:t>The Green Party in Germany, for example, proposes “saving the German economy” with measures for an ecological transition, while supporting the militarization of German imperialism (they called for intervention in the conflict with Iran under European leadership). This is a policy of “green imperialism” to solve the crisis of German capitalism.</w:t>
      </w:r>
    </w:p>
    <w:p w14:paraId="6DB7CA23" w14:textId="77777777" w:rsidR="007B3DF7" w:rsidRPr="007B3DF7" w:rsidRDefault="007B3DF7" w:rsidP="007B3DF7">
      <w:pPr>
        <w:rPr>
          <w:b/>
          <w:bCs/>
          <w:u w:val="single"/>
        </w:rPr>
      </w:pPr>
      <w:r w:rsidRPr="007B3DF7">
        <w:rPr>
          <w:sz w:val="16"/>
        </w:rPr>
        <w:t xml:space="preserve">One of the most recent measures of this kind, pushed forward by the Merkel government and the Green Party in Germany, but increasingly adopted by other </w:t>
      </w:r>
      <w:r w:rsidRPr="007B3DF7">
        <w:rPr>
          <w:u w:val="single"/>
        </w:rPr>
        <w:t>governments and environmental groups, seeks to implement a tax on CO2 emissions</w:t>
      </w:r>
      <w:r w:rsidRPr="007B3DF7">
        <w:rPr>
          <w:sz w:val="16"/>
        </w:rPr>
        <w:t xml:space="preserve">. This would tax consumption of meat, </w:t>
      </w:r>
      <w:proofErr w:type="gramStart"/>
      <w:r w:rsidRPr="007B3DF7">
        <w:rPr>
          <w:sz w:val="16"/>
        </w:rPr>
        <w:t>gasoline</w:t>
      </w:r>
      <w:proofErr w:type="gramEnd"/>
      <w:r w:rsidRPr="007B3DF7">
        <w:rPr>
          <w:sz w:val="16"/>
        </w:rPr>
        <w:t xml:space="preserve"> and flights to finance the ecological transition of industry. This kind of tax </w:t>
      </w:r>
      <w:r w:rsidRPr="007B3DF7">
        <w:rPr>
          <w:u w:val="single"/>
        </w:rPr>
        <w:t>would lead to a rise in prices and weaken the purchasing power of the working class, but it would not have a serious effect on emissions</w:t>
      </w:r>
      <w:r w:rsidRPr="007B3DF7">
        <w:rPr>
          <w:sz w:val="16"/>
        </w:rPr>
        <w:t xml:space="preserve">. In short, the </w:t>
      </w:r>
      <w:r w:rsidRPr="007B3DF7">
        <w:rPr>
          <w:b/>
          <w:bCs/>
          <w:highlight w:val="yellow"/>
          <w:u w:val="single"/>
        </w:rPr>
        <w:t>neoliberal strategy of green capitalism ends up being a sort of light denialism.</w:t>
      </w:r>
    </w:p>
    <w:p w14:paraId="3ED2833F" w14:textId="77777777" w:rsidR="007B3DF7" w:rsidRPr="007B3DF7" w:rsidRDefault="007B3DF7" w:rsidP="007B3DF7">
      <w:pPr>
        <w:rPr>
          <w:sz w:val="16"/>
          <w:szCs w:val="16"/>
        </w:rPr>
      </w:pPr>
      <w:r w:rsidRPr="007B3DF7">
        <w:rPr>
          <w:sz w:val="16"/>
          <w:szCs w:val="16"/>
        </w:rPr>
        <w:t>Capitalism’s very essence is the expansion of profit and accumulation at any cost, even if this includes the material destruction of the planet. As China and the United States, together with the European Union, are producing most of the greenhouse gases that are annihilating the troposphere, and the capitalists waver between denial and powerless summits to manage the environmental crisis, the rest of the world continues to suffer the effects of climate change.</w:t>
      </w:r>
    </w:p>
    <w:p w14:paraId="2D01DC55" w14:textId="77777777" w:rsidR="007B3DF7" w:rsidRPr="007B3DF7" w:rsidRDefault="007B3DF7" w:rsidP="007B3DF7">
      <w:pPr>
        <w:rPr>
          <w:b/>
          <w:bCs/>
          <w:u w:val="single"/>
        </w:rPr>
      </w:pPr>
      <w:r w:rsidRPr="007B3DF7">
        <w:rPr>
          <w:sz w:val="16"/>
        </w:rPr>
        <w:t xml:space="preserve">That is why </w:t>
      </w:r>
      <w:r w:rsidRPr="007B3DF7">
        <w:rPr>
          <w:b/>
          <w:bCs/>
          <w:u w:val="single"/>
        </w:rPr>
        <w:t>green capitalism is a pipe dream</w:t>
      </w:r>
      <w:r w:rsidRPr="007B3DF7">
        <w:rPr>
          <w:sz w:val="16"/>
        </w:rPr>
        <w:t>. It claims to effectively eliminate the causes of the global environmental catastrophe that threatens us and promote a sustainable development of humanity and the species that populate the planet. But it can do no such thing</w:t>
      </w:r>
      <w:r w:rsidRPr="007B3DF7">
        <w:rPr>
          <w:b/>
          <w:bCs/>
          <w:u w:val="single"/>
        </w:rPr>
        <w:t xml:space="preserve">. </w:t>
      </w:r>
      <w:r w:rsidRPr="007B3DF7">
        <w:rPr>
          <w:b/>
          <w:bCs/>
          <w:highlight w:val="yellow"/>
          <w:u w:val="single"/>
        </w:rPr>
        <w:t>The solution to the global climate crisis cannot emerge from the system that created it.</w:t>
      </w:r>
    </w:p>
    <w:p w14:paraId="3B6E778E" w14:textId="77777777" w:rsidR="007B3DF7" w:rsidRPr="007B3DF7" w:rsidRDefault="007B3DF7" w:rsidP="007B3DF7">
      <w:pPr>
        <w:rPr>
          <w:sz w:val="16"/>
          <w:szCs w:val="16"/>
        </w:rPr>
      </w:pPr>
      <w:r w:rsidRPr="007B3DF7">
        <w:rPr>
          <w:sz w:val="16"/>
          <w:szCs w:val="16"/>
        </w:rPr>
        <w:t xml:space="preserve">There are </w:t>
      </w:r>
      <w:proofErr w:type="gramStart"/>
      <w:r w:rsidRPr="007B3DF7">
        <w:rPr>
          <w:sz w:val="16"/>
          <w:szCs w:val="16"/>
        </w:rPr>
        <w:t>a large number of</w:t>
      </w:r>
      <w:proofErr w:type="gramEnd"/>
      <w:r w:rsidRPr="007B3DF7">
        <w:rPr>
          <w:sz w:val="16"/>
          <w:szCs w:val="16"/>
        </w:rPr>
        <w:t xml:space="preserve"> environmental groups and NGOs in this field, including the IUCN, WWF, and even Greenpeace, that work together with the evangelists of capitalist ecological efficiency: oil companies like Shell and Exxon, mining corporations like Barrick Gold and huge behemoths like Walmart, Cargill and Monsanto. In this way, they provide a “green” cover for the plunder of natural resources all over the planet.</w:t>
      </w:r>
    </w:p>
    <w:p w14:paraId="17ED51CA" w14:textId="77777777" w:rsidR="007B3DF7" w:rsidRPr="007B3DF7" w:rsidRDefault="007B3DF7" w:rsidP="007B3DF7">
      <w:pPr>
        <w:rPr>
          <w:sz w:val="16"/>
          <w:szCs w:val="16"/>
        </w:rPr>
      </w:pPr>
      <w:r w:rsidRPr="007B3DF7">
        <w:rPr>
          <w:sz w:val="16"/>
          <w:szCs w:val="16"/>
        </w:rPr>
        <w:t xml:space="preserve">On the spectrum of the defenders of green capitalism, there is a reformist variant that has gained a lot of attention recently: the Green New Deal, which calls for a program with hints of neo-Keynesianism </w:t>
      </w:r>
      <w:proofErr w:type="gramStart"/>
      <w:r w:rsidRPr="007B3DF7">
        <w:rPr>
          <w:sz w:val="16"/>
          <w:szCs w:val="16"/>
        </w:rPr>
        <w:t>in order to</w:t>
      </w:r>
      <w:proofErr w:type="gramEnd"/>
      <w:r w:rsidRPr="007B3DF7">
        <w:rPr>
          <w:sz w:val="16"/>
          <w:szCs w:val="16"/>
        </w:rPr>
        <w:t xml:space="preserve"> face the crisis. In the United States, this policy is supported by some candidates in the primaries of the Democratic Party, including Bernie Sanders and Elizabeth Warren, </w:t>
      </w:r>
      <w:proofErr w:type="gramStart"/>
      <w:r w:rsidRPr="007B3DF7">
        <w:rPr>
          <w:sz w:val="16"/>
          <w:szCs w:val="16"/>
        </w:rPr>
        <w:t>and also</w:t>
      </w:r>
      <w:proofErr w:type="gramEnd"/>
      <w:r w:rsidRPr="007B3DF7">
        <w:rPr>
          <w:sz w:val="16"/>
          <w:szCs w:val="16"/>
        </w:rPr>
        <w:t xml:space="preserve"> by the self-styled democratic socialist Alexandria Ocasio-Cortez. The GND is also appearing in speeches and programs by European social-liberal parties like the PSOE or </w:t>
      </w:r>
      <w:proofErr w:type="spellStart"/>
      <w:r w:rsidRPr="007B3DF7">
        <w:rPr>
          <w:sz w:val="16"/>
          <w:szCs w:val="16"/>
        </w:rPr>
        <w:t>neoreformist</w:t>
      </w:r>
      <w:proofErr w:type="spellEnd"/>
      <w:r w:rsidRPr="007B3DF7">
        <w:rPr>
          <w:sz w:val="16"/>
          <w:szCs w:val="16"/>
        </w:rPr>
        <w:t xml:space="preserve"> tendencies like Podemos.</w:t>
      </w:r>
    </w:p>
    <w:p w14:paraId="066765A3" w14:textId="77777777" w:rsidR="007B3DF7" w:rsidRPr="007B3DF7" w:rsidRDefault="007B3DF7" w:rsidP="007B3DF7">
      <w:pPr>
        <w:rPr>
          <w:sz w:val="16"/>
          <w:szCs w:val="16"/>
        </w:rPr>
      </w:pPr>
      <w:r w:rsidRPr="007B3DF7">
        <w:rPr>
          <w:sz w:val="16"/>
          <w:szCs w:val="16"/>
        </w:rPr>
        <w:t>According to Ocasio-Cortez, the GND would allow the U.S. to transition to 100% renewable energy within 10 years, while creating millions of jobs linked to the construction of an efficient electrical grid throughout the country based on renewable technology, among other measures. How? By subsidizing billion-dollar corporations, the ones responsible for the current ecological crisis, so they can develop infrastructure to get us out of it. For this, they are to receive massive subsidies from the state.</w:t>
      </w:r>
    </w:p>
    <w:p w14:paraId="47B2DAFB" w14:textId="77777777" w:rsidR="007B3DF7" w:rsidRPr="007B3DF7" w:rsidRDefault="007B3DF7" w:rsidP="007B3DF7">
      <w:pPr>
        <w:rPr>
          <w:u w:val="single"/>
        </w:rPr>
      </w:pPr>
      <w:r w:rsidRPr="007B3DF7">
        <w:rPr>
          <w:sz w:val="14"/>
        </w:rPr>
        <w:t xml:space="preserve">The idea behind this perspective is that if the governments of the central industrialized countries in the world and the big multinational corporations become aware of the situation, they will be able to adopt measures to preserve the environment. Both the </w:t>
      </w:r>
      <w:r w:rsidRPr="007B3DF7">
        <w:rPr>
          <w:u w:val="single"/>
        </w:rPr>
        <w:t>Green New Deal and similar proposals</w:t>
      </w:r>
      <w:r w:rsidRPr="007B3DF7">
        <w:rPr>
          <w:sz w:val="14"/>
        </w:rPr>
        <w:t xml:space="preserve"> (like the UN Agenda 2020), which are reference points for many “progressive” forces around the planet, </w:t>
      </w:r>
      <w:r w:rsidRPr="007B3DF7">
        <w:rPr>
          <w:u w:val="single"/>
        </w:rPr>
        <w:t>are based on the idea that “</w:t>
      </w:r>
      <w:r w:rsidRPr="007B3DF7">
        <w:rPr>
          <w:highlight w:val="yellow"/>
          <w:u w:val="single"/>
        </w:rPr>
        <w:t>sustainable capitalism”</w:t>
      </w:r>
      <w:r w:rsidRPr="007B3DF7">
        <w:rPr>
          <w:u w:val="single"/>
        </w:rPr>
        <w:t xml:space="preserve"> is possible and that the corporations that created the crisis can become the saviors of the planet.</w:t>
      </w:r>
      <w:r w:rsidRPr="007B3DF7">
        <w:rPr>
          <w:sz w:val="14"/>
        </w:rPr>
        <w:t xml:space="preserve"> But the </w:t>
      </w:r>
      <w:r w:rsidRPr="007B3DF7">
        <w:rPr>
          <w:highlight w:val="yellow"/>
          <w:u w:val="single"/>
        </w:rPr>
        <w:t>illusion that</w:t>
      </w:r>
      <w:r w:rsidRPr="007B3DF7">
        <w:rPr>
          <w:u w:val="single"/>
        </w:rPr>
        <w:t xml:space="preserve"> the</w:t>
      </w:r>
      <w:r w:rsidRPr="007B3DF7">
        <w:rPr>
          <w:sz w:val="14"/>
        </w:rPr>
        <w:t xml:space="preserve"> </w:t>
      </w:r>
      <w:r w:rsidRPr="007B3DF7">
        <w:rPr>
          <w:highlight w:val="yellow"/>
          <w:u w:val="single"/>
        </w:rPr>
        <w:t>contradict</w:t>
      </w:r>
      <w:r w:rsidRPr="007B3DF7">
        <w:rPr>
          <w:u w:val="single"/>
        </w:rPr>
        <w:t>ion</w:t>
      </w:r>
      <w:r w:rsidRPr="007B3DF7">
        <w:rPr>
          <w:highlight w:val="yellow"/>
          <w:u w:val="single"/>
        </w:rPr>
        <w:t>s</w:t>
      </w:r>
      <w:r w:rsidRPr="007B3DF7">
        <w:rPr>
          <w:u w:val="single"/>
        </w:rPr>
        <w:t xml:space="preserve"> between </w:t>
      </w:r>
      <w:r w:rsidRPr="007B3DF7">
        <w:rPr>
          <w:highlight w:val="yellow"/>
          <w:u w:val="single"/>
        </w:rPr>
        <w:t>capitalist interests and environmental preservation</w:t>
      </w:r>
      <w:r w:rsidRPr="007B3DF7">
        <w:rPr>
          <w:sz w:val="14"/>
        </w:rPr>
        <w:t>—affecting the lives of hundreds of millions of people—</w:t>
      </w:r>
      <w:r w:rsidRPr="007B3DF7">
        <w:rPr>
          <w:u w:val="single"/>
        </w:rPr>
        <w:t>can be resolved is utopian and reactionary.</w:t>
      </w:r>
    </w:p>
    <w:p w14:paraId="3387B4F0" w14:textId="77777777" w:rsidR="007B3DF7" w:rsidRPr="007B3DF7" w:rsidRDefault="007B3DF7" w:rsidP="007B3DF7">
      <w:pPr>
        <w:rPr>
          <w:sz w:val="16"/>
          <w:szCs w:val="16"/>
        </w:rPr>
      </w:pPr>
      <w:r w:rsidRPr="007B3DF7">
        <w:rPr>
          <w:sz w:val="16"/>
          <w:szCs w:val="16"/>
        </w:rPr>
        <w:t xml:space="preserve">The capitalist mode of production is in total contradiction with nature and its processes of development. For capital, the determining factor in this process is merely quantitative. Fierce competition forces each capitalist to constantly seek ways to replace workers with machines that increase the productivity of labor and the mass of goods thrown onto the market. This increases the </w:t>
      </w:r>
      <w:proofErr w:type="gramStart"/>
      <w:r w:rsidRPr="007B3DF7">
        <w:rPr>
          <w:sz w:val="16"/>
          <w:szCs w:val="16"/>
        </w:rPr>
        <w:t>amount</w:t>
      </w:r>
      <w:proofErr w:type="gramEnd"/>
      <w:r w:rsidRPr="007B3DF7">
        <w:rPr>
          <w:sz w:val="16"/>
          <w:szCs w:val="16"/>
        </w:rPr>
        <w:t xml:space="preserve"> of natural resources needed to produce them. The constant repetition of production and reproduction of capital ruthlessly eats up all resources, without </w:t>
      </w:r>
      <w:proofErr w:type="gramStart"/>
      <w:r w:rsidRPr="007B3DF7">
        <w:rPr>
          <w:sz w:val="16"/>
          <w:szCs w:val="16"/>
        </w:rPr>
        <w:t>taking into account</w:t>
      </w:r>
      <w:proofErr w:type="gramEnd"/>
      <w:r w:rsidRPr="007B3DF7">
        <w:rPr>
          <w:sz w:val="16"/>
          <w:szCs w:val="16"/>
        </w:rPr>
        <w:t xml:space="preserve"> the time required for their natural production and regeneration.</w:t>
      </w:r>
    </w:p>
    <w:p w14:paraId="78352849" w14:textId="77777777" w:rsidR="007B3DF7" w:rsidRPr="007B3DF7" w:rsidRDefault="007B3DF7" w:rsidP="007B3DF7">
      <w:pPr>
        <w:rPr>
          <w:sz w:val="16"/>
          <w:szCs w:val="16"/>
        </w:rPr>
      </w:pPr>
      <w:r w:rsidRPr="007B3DF7">
        <w:rPr>
          <w:sz w:val="16"/>
          <w:szCs w:val="16"/>
        </w:rPr>
        <w:t>The cause of this type of environmentally destructive development, rather than capitalist irrationality, is its inherent logic. It is the logical result of an economic system whose engine is the capitalists’ thirst for profit.</w:t>
      </w:r>
    </w:p>
    <w:p w14:paraId="2A577534" w14:textId="77777777" w:rsidR="007B3DF7" w:rsidRPr="007B3DF7" w:rsidRDefault="007B3DF7" w:rsidP="007B3DF7">
      <w:pPr>
        <w:rPr>
          <w:sz w:val="16"/>
          <w:szCs w:val="16"/>
        </w:rPr>
      </w:pPr>
      <w:r w:rsidRPr="007B3DF7">
        <w:rPr>
          <w:sz w:val="16"/>
          <w:szCs w:val="16"/>
        </w:rPr>
        <w:t>On August 20, 2018, the young Swedish climate activist Greta Thunberg stood in front of the Swedish parliament with a banner that read: “School Strike for Climate.” This action inspired the movement “Fridays for Future” in European cities. Students skip classes and demonstrate against the global environmental crisis under the slogan “There Is No Planet B.” This has gained more and more supporters, mobilizing hundreds of thousands in hundreds of cities across the continent.</w:t>
      </w:r>
    </w:p>
    <w:p w14:paraId="783808F4" w14:textId="77777777" w:rsidR="007B3DF7" w:rsidRPr="007B3DF7" w:rsidRDefault="007B3DF7" w:rsidP="007B3DF7">
      <w:pPr>
        <w:rPr>
          <w:sz w:val="16"/>
          <w:szCs w:val="16"/>
        </w:rPr>
      </w:pPr>
      <w:r w:rsidRPr="007B3DF7">
        <w:rPr>
          <w:sz w:val="16"/>
          <w:szCs w:val="16"/>
        </w:rPr>
        <w:t xml:space="preserve">Other ecological movements have also developed, including “Ende </w:t>
      </w:r>
      <w:proofErr w:type="spellStart"/>
      <w:r w:rsidRPr="007B3DF7">
        <w:rPr>
          <w:sz w:val="16"/>
          <w:szCs w:val="16"/>
        </w:rPr>
        <w:t>Gelände</w:t>
      </w:r>
      <w:proofErr w:type="spellEnd"/>
      <w:r w:rsidRPr="007B3DF7">
        <w:rPr>
          <w:sz w:val="16"/>
          <w:szCs w:val="16"/>
        </w:rPr>
        <w:t>” in Germany and “Extinction Rebellion” in the United Kingdom. They have similar demands but different methods of struggle.</w:t>
      </w:r>
    </w:p>
    <w:p w14:paraId="18BC7A45" w14:textId="77777777" w:rsidR="007B3DF7" w:rsidRPr="007B3DF7" w:rsidRDefault="007B3DF7" w:rsidP="007B3DF7">
      <w:pPr>
        <w:rPr>
          <w:sz w:val="16"/>
          <w:szCs w:val="16"/>
        </w:rPr>
      </w:pPr>
      <w:r w:rsidRPr="007B3DF7">
        <w:rPr>
          <w:sz w:val="16"/>
          <w:szCs w:val="16"/>
        </w:rPr>
        <w:t>The first global climate strike was called for March 15. Hundreds of thousands of young people took to the streets in different cities around the world as part of a student strike against climate change. In Madrid, Berlin, Paris, Vienna, Rome and other cities in Europe and the world, the demonstrations were massive. On May 24, there was a new global call for a student strike, which mobilized millions. A new Global Climate Strike will take place on September 20 and 27, with calls for the citizenry and other social organizations to join.</w:t>
      </w:r>
    </w:p>
    <w:p w14:paraId="11AB65D6" w14:textId="77777777" w:rsidR="007B3DF7" w:rsidRPr="007B3DF7" w:rsidRDefault="007B3DF7" w:rsidP="007B3DF7">
      <w:pPr>
        <w:rPr>
          <w:sz w:val="16"/>
          <w:szCs w:val="16"/>
        </w:rPr>
      </w:pPr>
      <w:r w:rsidRPr="007B3DF7">
        <w:rPr>
          <w:sz w:val="16"/>
          <w:szCs w:val="16"/>
        </w:rPr>
        <w:t>The organizers are demanding that governments declare a climate emergency and adopt urgent measures to stop an environmental crisis that “is the result of a model of production and consumption that has proven to be inadequate for satisfying the needs of many people, that puts our survival at risk, and unfairly impacts the poorest and most vulnerable people in the world.”</w:t>
      </w:r>
    </w:p>
    <w:p w14:paraId="776E8221" w14:textId="77777777" w:rsidR="007B3DF7" w:rsidRPr="007B3DF7" w:rsidRDefault="007B3DF7" w:rsidP="007B3DF7">
      <w:pPr>
        <w:rPr>
          <w:sz w:val="16"/>
          <w:szCs w:val="16"/>
        </w:rPr>
      </w:pPr>
      <w:r w:rsidRPr="007B3DF7">
        <w:rPr>
          <w:sz w:val="16"/>
          <w:szCs w:val="16"/>
        </w:rPr>
        <w:t>These measures include reducing net greenhouse emissions to zero and preventing global temperatures from rising above 1.5 degrees Celsius. To this end, they propose actions aimed at abandoning fossil fuels and substituting them with renewable energies, actions such as blocking the construction of new fossil fuel infrastructure, implementing a nonnuclear energy model and the reorganizing the production system.</w:t>
      </w:r>
    </w:p>
    <w:p w14:paraId="65831F73" w14:textId="77777777" w:rsidR="007B3DF7" w:rsidRPr="007B3DF7" w:rsidRDefault="007B3DF7" w:rsidP="007B3DF7">
      <w:pPr>
        <w:rPr>
          <w:sz w:val="16"/>
          <w:szCs w:val="16"/>
        </w:rPr>
      </w:pPr>
      <w:r w:rsidRPr="007B3DF7">
        <w:rPr>
          <w:sz w:val="16"/>
          <w:szCs w:val="16"/>
        </w:rPr>
        <w:t xml:space="preserve">These movements also point out the relationship between growing social inequality and the degradation of the environment. They propose that the transition to an “eco-sustainable model” </w:t>
      </w:r>
      <w:proofErr w:type="gramStart"/>
      <w:r w:rsidRPr="007B3DF7">
        <w:rPr>
          <w:sz w:val="16"/>
          <w:szCs w:val="16"/>
        </w:rPr>
        <w:t>has to</w:t>
      </w:r>
      <w:proofErr w:type="gramEnd"/>
      <w:r w:rsidRPr="007B3DF7">
        <w:rPr>
          <w:sz w:val="16"/>
          <w:szCs w:val="16"/>
        </w:rPr>
        <w:t xml:space="preserve"> take into account the inequalities produced according to social class, sex, national origin, etc. In the framework of this transition, they call for different areas of production, including energy, </w:t>
      </w:r>
      <w:proofErr w:type="gramStart"/>
      <w:r w:rsidRPr="007B3DF7">
        <w:rPr>
          <w:sz w:val="16"/>
          <w:szCs w:val="16"/>
        </w:rPr>
        <w:t>transport</w:t>
      </w:r>
      <w:proofErr w:type="gramEnd"/>
      <w:r w:rsidRPr="007B3DF7">
        <w:rPr>
          <w:sz w:val="16"/>
          <w:szCs w:val="16"/>
        </w:rPr>
        <w:t xml:space="preserve"> and food, to be democratized and put under the control of citizen bodies.</w:t>
      </w:r>
    </w:p>
    <w:p w14:paraId="725A7B88" w14:textId="77777777" w:rsidR="007B3DF7" w:rsidRPr="007B3DF7" w:rsidRDefault="007B3DF7" w:rsidP="007B3DF7">
      <w:pPr>
        <w:rPr>
          <w:sz w:val="16"/>
          <w:szCs w:val="16"/>
        </w:rPr>
      </w:pPr>
      <w:r w:rsidRPr="007B3DF7">
        <w:rPr>
          <w:sz w:val="16"/>
          <w:szCs w:val="16"/>
        </w:rPr>
        <w:t>The fact that young people are mobilizing against the barbarity of environmental destruction is enormously promising. In addition, the use of strikes to make their demands heard, and the call on all organizations of civil society to join, is an innovation that has not been done before. This gives more strength to the movement.</w:t>
      </w:r>
    </w:p>
    <w:p w14:paraId="1441FACF" w14:textId="77777777" w:rsidR="007B3DF7" w:rsidRPr="007B3DF7" w:rsidRDefault="007B3DF7" w:rsidP="007B3DF7">
      <w:pPr>
        <w:rPr>
          <w:sz w:val="16"/>
          <w:szCs w:val="16"/>
        </w:rPr>
      </w:pPr>
      <w:r w:rsidRPr="007B3DF7">
        <w:rPr>
          <w:sz w:val="16"/>
          <w:szCs w:val="16"/>
        </w:rPr>
        <w:t>Faced with the “infernal powers” that capitalism has created, and whose consequences now seem inevitable, the young activists of Fridays for Future and similar movements are increasingly aware of this reality. Although often in an abstract or indirect way, they name the capitalist system as the cause of the current crisis.</w:t>
      </w:r>
    </w:p>
    <w:p w14:paraId="423F87FA" w14:textId="77777777" w:rsidR="007B3DF7" w:rsidRPr="007B3DF7" w:rsidRDefault="007B3DF7" w:rsidP="007B3DF7">
      <w:pPr>
        <w:rPr>
          <w:sz w:val="16"/>
          <w:szCs w:val="16"/>
        </w:rPr>
      </w:pPr>
      <w:r w:rsidRPr="007B3DF7">
        <w:rPr>
          <w:sz w:val="16"/>
          <w:szCs w:val="16"/>
        </w:rPr>
        <w:t>They still lack, however, a defined program and strategy to overcome it. Their perspective is limited to denunciation. They demand that capitalist politicians take urgent measures, or they have embraced the proposals of the so-called green parties, but without proposals to move against the interests (and property) of those who bear the greatest responsibility for the current situation: the big multinational corporations.</w:t>
      </w:r>
    </w:p>
    <w:p w14:paraId="1A50652E" w14:textId="77777777" w:rsidR="007B3DF7" w:rsidRPr="007B3DF7" w:rsidRDefault="007B3DF7" w:rsidP="007B3DF7">
      <w:pPr>
        <w:rPr>
          <w:sz w:val="16"/>
          <w:szCs w:val="16"/>
        </w:rPr>
      </w:pPr>
      <w:r w:rsidRPr="007B3DF7">
        <w:rPr>
          <w:sz w:val="16"/>
          <w:szCs w:val="16"/>
        </w:rPr>
        <w:t xml:space="preserve">Nor do they position themselves against “green” measures that threaten </w:t>
      </w:r>
      <w:proofErr w:type="gramStart"/>
      <w:r w:rsidRPr="007B3DF7">
        <w:rPr>
          <w:sz w:val="16"/>
          <w:szCs w:val="16"/>
        </w:rPr>
        <w:t>the majority of</w:t>
      </w:r>
      <w:proofErr w:type="gramEnd"/>
      <w:r w:rsidRPr="007B3DF7">
        <w:rPr>
          <w:sz w:val="16"/>
          <w:szCs w:val="16"/>
        </w:rPr>
        <w:t xml:space="preserve"> the working class and the poor masses, such as consumption taxes. On the contrary, in many countries the movement is demanding the implementation of even higher taxes on CO2 emissions than the capitalist parties are proposing. This would raise the prices of consumer goods for </w:t>
      </w:r>
      <w:proofErr w:type="gramStart"/>
      <w:r w:rsidRPr="007B3DF7">
        <w:rPr>
          <w:sz w:val="16"/>
          <w:szCs w:val="16"/>
        </w:rPr>
        <w:t>the majority of</w:t>
      </w:r>
      <w:proofErr w:type="gramEnd"/>
      <w:r w:rsidRPr="007B3DF7">
        <w:rPr>
          <w:sz w:val="16"/>
          <w:szCs w:val="16"/>
        </w:rPr>
        <w:t xml:space="preserve"> the population. </w:t>
      </w:r>
      <w:proofErr w:type="gramStart"/>
      <w:r w:rsidRPr="007B3DF7">
        <w:rPr>
          <w:sz w:val="16"/>
          <w:szCs w:val="16"/>
        </w:rPr>
        <w:t>In order for</w:t>
      </w:r>
      <w:proofErr w:type="gramEnd"/>
      <w:r w:rsidRPr="007B3DF7">
        <w:rPr>
          <w:sz w:val="16"/>
          <w:szCs w:val="16"/>
        </w:rPr>
        <w:t xml:space="preserve"> the youth to win the working class for the fight against climate change, they need a program that clearly states that it is the capitalists, and not the working masses, who must pay for the crisis.</w:t>
      </w:r>
    </w:p>
    <w:p w14:paraId="194643A5" w14:textId="77777777" w:rsidR="007B3DF7" w:rsidRPr="007B3DF7" w:rsidRDefault="007B3DF7" w:rsidP="007B3DF7">
      <w:pPr>
        <w:rPr>
          <w:sz w:val="16"/>
          <w:szCs w:val="16"/>
        </w:rPr>
      </w:pPr>
      <w:r w:rsidRPr="007B3DF7">
        <w:rPr>
          <w:sz w:val="16"/>
          <w:szCs w:val="16"/>
        </w:rPr>
        <w:t>In broad sectors of the movement, the dominant logic is that the key to solving the ecological crisis is changes in individual consumption, focusing their attention on “irresponsible consumption.” Obviously, capitalist production, which generates consumption cycles that span the globe, molds “consumers.” In this way, individual human behavior contributes to the ecological crisis, and it is desirable to encourage new forms of consumption by creating environmental consciousness.</w:t>
      </w:r>
    </w:p>
    <w:p w14:paraId="379DD1AE" w14:textId="77777777" w:rsidR="007B3DF7" w:rsidRPr="007B3DF7" w:rsidRDefault="007B3DF7" w:rsidP="007B3DF7">
      <w:pPr>
        <w:rPr>
          <w:sz w:val="16"/>
          <w:szCs w:val="16"/>
        </w:rPr>
      </w:pPr>
      <w:r w:rsidRPr="007B3DF7">
        <w:rPr>
          <w:sz w:val="16"/>
          <w:szCs w:val="16"/>
        </w:rPr>
        <w:t>Yet changing individual behavior often has only a negligible effect on capitalism’s environmental consequences. Its effect is, moreover, highly unequal. An Oxfam report from 2015 showed that the richest 10% of the planet causes half of CO2 emissions, while the poorest 50% (3.5 billion people) is responsible for only 10%.</w:t>
      </w:r>
    </w:p>
    <w:p w14:paraId="3C81D7A7" w14:textId="77777777" w:rsidR="007B3DF7" w:rsidRPr="007B3DF7" w:rsidRDefault="007B3DF7" w:rsidP="007B3DF7">
      <w:pPr>
        <w:rPr>
          <w:sz w:val="16"/>
          <w:szCs w:val="16"/>
        </w:rPr>
      </w:pPr>
      <w:r w:rsidRPr="007B3DF7">
        <w:rPr>
          <w:sz w:val="16"/>
          <w:szCs w:val="16"/>
        </w:rPr>
        <w:t xml:space="preserve">The logic of focusing the environmental movement on changes in individual behavior implies two strategic problems. First, it encourages an individualist conception, blurring or directly obscuring the “center of gravity” that needs to be attacked, namely imperialist capitalism, the big </w:t>
      </w:r>
      <w:proofErr w:type="gramStart"/>
      <w:r w:rsidRPr="007B3DF7">
        <w:rPr>
          <w:sz w:val="16"/>
          <w:szCs w:val="16"/>
        </w:rPr>
        <w:t>corporations</w:t>
      </w:r>
      <w:proofErr w:type="gramEnd"/>
      <w:r w:rsidRPr="007B3DF7">
        <w:rPr>
          <w:sz w:val="16"/>
          <w:szCs w:val="16"/>
        </w:rPr>
        <w:t xml:space="preserve"> and the capitalist states. Second, it strengthens the reactionary argument that “the people are responsible for the crisis,” which leads to measures that force the working class and the poorest sectors of society to pay for the environmental crisis. This argument preserves the system and benefits the capitalists, and it prevents the one social force that could confront capitalism from joining the struggle.</w:t>
      </w:r>
    </w:p>
    <w:p w14:paraId="5C3AFA88" w14:textId="77777777" w:rsidR="007B3DF7" w:rsidRPr="007B3DF7" w:rsidRDefault="007B3DF7" w:rsidP="007B3DF7">
      <w:pPr>
        <w:rPr>
          <w:sz w:val="16"/>
          <w:szCs w:val="16"/>
        </w:rPr>
      </w:pPr>
      <w:r w:rsidRPr="007B3DF7">
        <w:rPr>
          <w:sz w:val="16"/>
          <w:szCs w:val="16"/>
        </w:rPr>
        <w:t>One of the lessons provided by the Yellow Vest movement in France—an immense social movement triggered by an increase in the gasoline tax—is that the “ecological transition” cannot fall on the shoulders of the working class and poor masses. In the context of the ecological crisis, the central problem is not the “division” between those who pollute and those who do not, but rather between the social majority that is already paying the costs of the crisis and the capitalists that caused it.</w:t>
      </w:r>
    </w:p>
    <w:p w14:paraId="5DAA1D94" w14:textId="77777777" w:rsidR="007B3DF7" w:rsidRPr="007B3DF7" w:rsidRDefault="007B3DF7" w:rsidP="007B3DF7">
      <w:pPr>
        <w:rPr>
          <w:sz w:val="16"/>
          <w:szCs w:val="16"/>
        </w:rPr>
      </w:pPr>
      <w:r w:rsidRPr="007B3DF7">
        <w:rPr>
          <w:sz w:val="16"/>
          <w:szCs w:val="16"/>
        </w:rPr>
        <w:t xml:space="preserve">The only way to confront the global environmental crisis caused by capitalism is for </w:t>
      </w:r>
      <w:proofErr w:type="gramStart"/>
      <w:r w:rsidRPr="007B3DF7">
        <w:rPr>
          <w:sz w:val="16"/>
          <w:szCs w:val="16"/>
        </w:rPr>
        <w:t>the majority of</w:t>
      </w:r>
      <w:proofErr w:type="gramEnd"/>
      <w:r w:rsidRPr="007B3DF7">
        <w:rPr>
          <w:sz w:val="16"/>
          <w:szCs w:val="16"/>
        </w:rPr>
        <w:t xml:space="preserve"> the population to join the struggle, with the working class at the forefront. This is because the contradiction between capital and labor is not just one of capitalism’s many contradictions; it is the contradiction that structures capitalism itself. If the relationship between society and nature is mediated by production, it is only by revolutionizing production that the metabolism with nature can be rationally regulated. That is why the working class, which is the only authentically productive class in society, can knit together a social alliance that can pull the “emergency break” on the coming disaster.</w:t>
      </w:r>
    </w:p>
    <w:p w14:paraId="623D9F5D" w14:textId="77777777" w:rsidR="007B3DF7" w:rsidRPr="007B3DF7" w:rsidRDefault="007B3DF7" w:rsidP="007B3DF7">
      <w:pPr>
        <w:rPr>
          <w:sz w:val="16"/>
          <w:szCs w:val="16"/>
        </w:rPr>
      </w:pPr>
      <w:r w:rsidRPr="007B3DF7">
        <w:rPr>
          <w:sz w:val="16"/>
          <w:szCs w:val="16"/>
        </w:rPr>
        <w:t xml:space="preserve">There are important examples of unity between the environmental movement and sectors of the working class. That was the case with the Harland and Wolff shipyard in Ireland, where the Titanic was built. That shipyard was declared bankrupt, but the workers took over the plant demanding its nationalization </w:t>
      </w:r>
      <w:proofErr w:type="gramStart"/>
      <w:r w:rsidRPr="007B3DF7">
        <w:rPr>
          <w:sz w:val="16"/>
          <w:szCs w:val="16"/>
        </w:rPr>
        <w:t>in order to</w:t>
      </w:r>
      <w:proofErr w:type="gramEnd"/>
      <w:r w:rsidRPr="007B3DF7">
        <w:rPr>
          <w:sz w:val="16"/>
          <w:szCs w:val="16"/>
        </w:rPr>
        <w:t xml:space="preserve"> produce clean energy. There have also been calls by workers for the unions to call a climate strike, for example, in Portugal, Germany and Spain.</w:t>
      </w:r>
    </w:p>
    <w:p w14:paraId="7117A280" w14:textId="77777777" w:rsidR="007B3DF7" w:rsidRPr="007B3DF7" w:rsidRDefault="007B3DF7" w:rsidP="007B3DF7">
      <w:pPr>
        <w:rPr>
          <w:sz w:val="16"/>
          <w:szCs w:val="16"/>
        </w:rPr>
      </w:pPr>
      <w:r w:rsidRPr="007B3DF7">
        <w:rPr>
          <w:sz w:val="16"/>
          <w:szCs w:val="16"/>
        </w:rPr>
        <w:t>These initiatives are extremely important. In an intuitive yet correct way, they point to the “social subject” that can hegemonize the struggle for an alternative to environmental destruction: the working class.</w:t>
      </w:r>
    </w:p>
    <w:p w14:paraId="32C20209" w14:textId="77777777" w:rsidR="007B3DF7" w:rsidRPr="007B3DF7" w:rsidRDefault="007B3DF7" w:rsidP="007B3DF7">
      <w:pPr>
        <w:rPr>
          <w:sz w:val="16"/>
          <w:szCs w:val="16"/>
        </w:rPr>
      </w:pPr>
      <w:r w:rsidRPr="007B3DF7">
        <w:rPr>
          <w:sz w:val="16"/>
          <w:szCs w:val="16"/>
        </w:rPr>
        <w:t xml:space="preserve">The need for the working class to join this movement with its own demands and its own methods of struggle (strikes, </w:t>
      </w:r>
      <w:proofErr w:type="gramStart"/>
      <w:r w:rsidRPr="007B3DF7">
        <w:rPr>
          <w:sz w:val="16"/>
          <w:szCs w:val="16"/>
        </w:rPr>
        <w:t>blockades</w:t>
      </w:r>
      <w:proofErr w:type="gramEnd"/>
      <w:r w:rsidRPr="007B3DF7">
        <w:rPr>
          <w:sz w:val="16"/>
          <w:szCs w:val="16"/>
        </w:rPr>
        <w:t xml:space="preserve"> and pickets) is vital for developing the movement. It is necessary to help break down the prejudices that exist in wide sectors of the working class about the environmental movement—prejudices often justified by policies supposedly in “defense of the environment” that attack the working class, equating it with the polluting bosses and worsening its living conditions.</w:t>
      </w:r>
    </w:p>
    <w:p w14:paraId="57D4DEB9" w14:textId="77777777" w:rsidR="007B3DF7" w:rsidRPr="007B3DF7" w:rsidRDefault="007B3DF7" w:rsidP="007B3DF7">
      <w:pPr>
        <w:rPr>
          <w:sz w:val="16"/>
          <w:szCs w:val="16"/>
        </w:rPr>
      </w:pPr>
      <w:r w:rsidRPr="007B3DF7">
        <w:rPr>
          <w:sz w:val="16"/>
          <w:szCs w:val="16"/>
        </w:rPr>
        <w:t xml:space="preserve">Above all, it is necessary to confront the reactionary role played by </w:t>
      </w:r>
      <w:proofErr w:type="gramStart"/>
      <w:r w:rsidRPr="007B3DF7">
        <w:rPr>
          <w:sz w:val="16"/>
          <w:szCs w:val="16"/>
        </w:rPr>
        <w:t>the majority of</w:t>
      </w:r>
      <w:proofErr w:type="gramEnd"/>
      <w:r w:rsidRPr="007B3DF7">
        <w:rPr>
          <w:sz w:val="16"/>
          <w:szCs w:val="16"/>
        </w:rPr>
        <w:t xml:space="preserve"> the bureaucratized trade unions. Especially in the sectors of heavy industry and energy, the union bureaucracies act as the capitalists’ best partners. Many </w:t>
      </w:r>
      <w:proofErr w:type="gramStart"/>
      <w:r w:rsidRPr="007B3DF7">
        <w:rPr>
          <w:sz w:val="16"/>
          <w:szCs w:val="16"/>
        </w:rPr>
        <w:t>times</w:t>
      </w:r>
      <w:proofErr w:type="gramEnd"/>
      <w:r w:rsidRPr="007B3DF7">
        <w:rPr>
          <w:sz w:val="16"/>
          <w:szCs w:val="16"/>
        </w:rPr>
        <w:t xml:space="preserve"> they oppose any measures for ecological transition, however superficial they may be, under the slogan of “saving jobs.” What they are really saving is the capitalists’ profits, tying the destiny of the working class to the success of the bosses.</w:t>
      </w:r>
    </w:p>
    <w:p w14:paraId="1C7135AD" w14:textId="77777777" w:rsidR="007B3DF7" w:rsidRPr="007B3DF7" w:rsidRDefault="007B3DF7" w:rsidP="007B3DF7">
      <w:pPr>
        <w:rPr>
          <w:sz w:val="16"/>
          <w:szCs w:val="16"/>
        </w:rPr>
      </w:pPr>
      <w:r w:rsidRPr="007B3DF7">
        <w:rPr>
          <w:sz w:val="16"/>
          <w:szCs w:val="16"/>
        </w:rPr>
        <w:t>Facing the Climate Strike, the unions in Europe and the United States mostly oppose it—or in some cases, such as in Germany, they support it demagogically while refusing to organize any actions that would supposedly be “illegal.” That is why, alongside the broadest self-organization of the youth, it is necessary to denounce the reactionary positions of the bureaucratic unions, which for decades have ignored or played down ecological problems. We must demand that they call a strike and put their organizations in the service of the struggle against the capitalists responsible for the looming catastrophe that threatens us all.</w:t>
      </w:r>
    </w:p>
    <w:p w14:paraId="3E24F8DA" w14:textId="77777777" w:rsidR="007B3DF7" w:rsidRPr="007B3DF7" w:rsidRDefault="007B3DF7" w:rsidP="007B3DF7">
      <w:pPr>
        <w:rPr>
          <w:sz w:val="16"/>
          <w:szCs w:val="16"/>
        </w:rPr>
      </w:pPr>
      <w:r w:rsidRPr="007B3DF7">
        <w:rPr>
          <w:sz w:val="16"/>
          <w:szCs w:val="16"/>
        </w:rPr>
        <w:t xml:space="preserve">The declaration in Germany by a group of rank-and-file trade union activists called </w:t>
      </w:r>
      <w:proofErr w:type="spellStart"/>
      <w:proofErr w:type="gramStart"/>
      <w:r w:rsidRPr="007B3DF7">
        <w:rPr>
          <w:sz w:val="16"/>
          <w:szCs w:val="16"/>
        </w:rPr>
        <w:t>ver.di</w:t>
      </w:r>
      <w:proofErr w:type="spellEnd"/>
      <w:proofErr w:type="gramEnd"/>
      <w:r w:rsidRPr="007B3DF7">
        <w:rPr>
          <w:sz w:val="16"/>
          <w:szCs w:val="16"/>
        </w:rPr>
        <w:t xml:space="preserve"> </w:t>
      </w:r>
      <w:proofErr w:type="spellStart"/>
      <w:r w:rsidRPr="007B3DF7">
        <w:rPr>
          <w:sz w:val="16"/>
          <w:szCs w:val="16"/>
        </w:rPr>
        <w:t>aktiv</w:t>
      </w:r>
      <w:proofErr w:type="spellEnd"/>
      <w:r w:rsidRPr="007B3DF7">
        <w:rPr>
          <w:sz w:val="16"/>
          <w:szCs w:val="16"/>
        </w:rPr>
        <w:t xml:space="preserve"> (which is supported by RIO, the Revolutionary Internationalist Organization) has received more than 500 signatures from trade unionists across the country and from different sectors. It demands that the large trade unions call for a strike. This is a small but significant expression of that policy.</w:t>
      </w:r>
    </w:p>
    <w:p w14:paraId="2B6B9638" w14:textId="77777777" w:rsidR="007B3DF7" w:rsidRPr="007B3DF7" w:rsidRDefault="007B3DF7" w:rsidP="007B3DF7">
      <w:pPr>
        <w:rPr>
          <w:u w:val="single"/>
        </w:rPr>
      </w:pPr>
      <w:r w:rsidRPr="007B3DF7">
        <w:rPr>
          <w:u w:val="single"/>
        </w:rPr>
        <w:t xml:space="preserve">Faced with capitalism’s </w:t>
      </w:r>
      <w:proofErr w:type="gramStart"/>
      <w:r w:rsidRPr="007B3DF7">
        <w:rPr>
          <w:u w:val="single"/>
        </w:rPr>
        <w:t>absolutely irrational</w:t>
      </w:r>
      <w:proofErr w:type="gramEnd"/>
      <w:r w:rsidRPr="007B3DF7">
        <w:rPr>
          <w:u w:val="single"/>
        </w:rPr>
        <w:t xml:space="preserve"> perspective, </w:t>
      </w:r>
      <w:r w:rsidRPr="007B3DF7">
        <w:rPr>
          <w:highlight w:val="yellow"/>
          <w:u w:val="single"/>
        </w:rPr>
        <w:t>the need for drastic and urgent measures is evident.</w:t>
      </w:r>
      <w:r w:rsidRPr="007B3DF7">
        <w:rPr>
          <w:u w:val="single"/>
        </w:rPr>
        <w:t xml:space="preserve"> But these cannot depend on the good will of the governments of the imperialist powers that are principally responsible for the current disaster. Nor can they depend on the new agendas promoted by big corporations and bourgeois parties in the name of “green capitalism.”</w:t>
      </w:r>
    </w:p>
    <w:p w14:paraId="596E9FB5" w14:textId="53DF350D" w:rsidR="007B3DF7" w:rsidRPr="007B3DF7" w:rsidRDefault="007B3DF7" w:rsidP="007B3DF7">
      <w:pPr>
        <w:rPr>
          <w:u w:val="single"/>
        </w:rPr>
      </w:pPr>
      <w:r w:rsidRPr="007B3DF7">
        <w:rPr>
          <w:sz w:val="16"/>
          <w:szCs w:val="16"/>
        </w:rPr>
        <w:t>The only solution to the catastrophe that threatens us is to take the present and the future into our hands by subjecting the world economy to a rational plan. Or, as Marx said, through “the introduction of reason into the sphere of economic relations.”</w:t>
      </w:r>
      <w:r w:rsidRPr="007B3DF7">
        <w:t xml:space="preserve"> </w:t>
      </w:r>
      <w:r w:rsidRPr="007B3DF7">
        <w:rPr>
          <w:u w:val="single"/>
        </w:rPr>
        <w:t xml:space="preserve">This will </w:t>
      </w:r>
      <w:r w:rsidRPr="007B3DF7">
        <w:rPr>
          <w:highlight w:val="yellow"/>
          <w:u w:val="single"/>
        </w:rPr>
        <w:t xml:space="preserve">only be possible if the economy is in the hands of the only class that, </w:t>
      </w:r>
      <w:proofErr w:type="gramStart"/>
      <w:r w:rsidRPr="007B3DF7">
        <w:rPr>
          <w:highlight w:val="yellow"/>
          <w:u w:val="single"/>
        </w:rPr>
        <w:t>as a result of</w:t>
      </w:r>
      <w:proofErr w:type="gramEnd"/>
      <w:r w:rsidRPr="007B3DF7">
        <w:rPr>
          <w:highlight w:val="yellow"/>
          <w:u w:val="single"/>
        </w:rPr>
        <w:t xml:space="preserve"> its objective situation and material interests, has an interest in preventing a catastrophe: the working class.</w:t>
      </w:r>
    </w:p>
    <w:p w14:paraId="35031881" w14:textId="77777777" w:rsidR="007B3DF7" w:rsidRPr="007B3DF7" w:rsidRDefault="007B3DF7" w:rsidP="007B3DF7">
      <w:pPr>
        <w:rPr>
          <w:u w:val="single"/>
        </w:rPr>
      </w:pPr>
    </w:p>
    <w:p w14:paraId="03F1D9E5" w14:textId="77777777" w:rsidR="007B3DF7" w:rsidRPr="007B3DF7" w:rsidRDefault="007B3DF7" w:rsidP="007B3DF7">
      <w:pPr>
        <w:pStyle w:val="Heading4"/>
      </w:pPr>
      <w:r w:rsidRPr="007B3DF7">
        <w:t xml:space="preserve">Capitalism exacerbates climate change- extinction becomes inevitable under the </w:t>
      </w:r>
      <w:proofErr w:type="gramStart"/>
      <w:r w:rsidRPr="007B3DF7">
        <w:t>system</w:t>
      </w:r>
      <w:proofErr w:type="gramEnd"/>
    </w:p>
    <w:p w14:paraId="7040D252" w14:textId="77777777" w:rsidR="007B3DF7" w:rsidRPr="007B3DF7" w:rsidRDefault="007B3DF7" w:rsidP="007B3DF7">
      <w:pPr>
        <w:rPr>
          <w:sz w:val="16"/>
          <w:szCs w:val="16"/>
        </w:rPr>
      </w:pPr>
      <w:r w:rsidRPr="007B3DF7">
        <w:rPr>
          <w:b/>
          <w:bCs/>
        </w:rPr>
        <w:t xml:space="preserve">Marx ’20 </w:t>
      </w:r>
      <w:r w:rsidRPr="007B3DF7">
        <w:rPr>
          <w:sz w:val="16"/>
          <w:szCs w:val="16"/>
        </w:rPr>
        <w:t xml:space="preserve">Paris Marx, 10-19-2020, "Only Class War Can Stop Climate Change," Jacobin, </w:t>
      </w:r>
      <w:hyperlink r:id="rId14" w:history="1">
        <w:r w:rsidRPr="007B3DF7">
          <w:rPr>
            <w:rStyle w:val="Hyperlink"/>
            <w:sz w:val="16"/>
            <w:szCs w:val="16"/>
          </w:rPr>
          <w:t>https://jacobinmag.com/2020/10/class-war-climate-change-overpopulation-carbon</w:t>
        </w:r>
      </w:hyperlink>
      <w:r w:rsidRPr="007B3DF7">
        <w:rPr>
          <w:sz w:val="16"/>
          <w:szCs w:val="16"/>
        </w:rPr>
        <w:t xml:space="preserve"> Paris Marx is a socialist writer and host of the Tech Won't Save Us podcast.</w:t>
      </w:r>
    </w:p>
    <w:p w14:paraId="01D19379" w14:textId="77777777" w:rsidR="007B3DF7" w:rsidRPr="007B3DF7" w:rsidRDefault="007B3DF7" w:rsidP="007B3DF7">
      <w:pPr>
        <w:rPr>
          <w:sz w:val="16"/>
        </w:rPr>
      </w:pPr>
      <w:r w:rsidRPr="007B3DF7">
        <w:rPr>
          <w:sz w:val="16"/>
        </w:rPr>
        <w:t>As fires rage in California, the permafrost melts in Siberia, heat waves strike Europe, and hurricanes and typhoons grow ever stronger</w:t>
      </w:r>
      <w:r w:rsidRPr="007B3DF7">
        <w:rPr>
          <w:u w:val="single"/>
        </w:rPr>
        <w:t xml:space="preserve">, there is an </w:t>
      </w:r>
      <w:r w:rsidRPr="007B3DF7">
        <w:rPr>
          <w:highlight w:val="yellow"/>
          <w:u w:val="single"/>
        </w:rPr>
        <w:t>urgent need for ambitious climate action</w:t>
      </w:r>
      <w:r w:rsidRPr="007B3DF7">
        <w:rPr>
          <w:sz w:val="16"/>
        </w:rPr>
        <w:t>. The question is what it will look like, and who will bear the burden of a transition to a more sustainable world.</w:t>
      </w:r>
    </w:p>
    <w:p w14:paraId="601329D9" w14:textId="77777777" w:rsidR="007B3DF7" w:rsidRPr="007B3DF7" w:rsidRDefault="007B3DF7" w:rsidP="007B3DF7">
      <w:pPr>
        <w:rPr>
          <w:sz w:val="16"/>
        </w:rPr>
      </w:pPr>
      <w:r w:rsidRPr="007B3DF7">
        <w:rPr>
          <w:sz w:val="16"/>
        </w:rPr>
        <w:t xml:space="preserve">For several decades now, </w:t>
      </w:r>
      <w:r w:rsidRPr="007B3DF7">
        <w:rPr>
          <w:u w:val="single"/>
        </w:rPr>
        <w:t>the dominant environmental messaging to the public has been about individual action</w:t>
      </w:r>
      <w:r w:rsidRPr="007B3DF7">
        <w:rPr>
          <w:sz w:val="16"/>
        </w:rPr>
        <w:t>. We were told that to solve the climate crisis, we needed to change our light bulbs, switch to energy-efficient appliances, buy hybrid or electric vehicles, better insulate our homes, stop using plastic bags, and alter our personal consumption in other ways.</w:t>
      </w:r>
    </w:p>
    <w:p w14:paraId="5A396012" w14:textId="77777777" w:rsidR="007B3DF7" w:rsidRPr="007B3DF7" w:rsidRDefault="007B3DF7" w:rsidP="007B3DF7">
      <w:pPr>
        <w:rPr>
          <w:u w:val="single"/>
        </w:rPr>
      </w:pPr>
      <w:r w:rsidRPr="007B3DF7">
        <w:rPr>
          <w:sz w:val="16"/>
        </w:rPr>
        <w:t xml:space="preserve">These things are undoubtedly positive changes, but they are </w:t>
      </w:r>
      <w:r w:rsidRPr="007B3DF7">
        <w:rPr>
          <w:u w:val="single"/>
        </w:rPr>
        <w:t>not enough to address the scale of the crisis we face, and they can lead to perverse conclusions about where the blame for the climate crisis truly lies.</w:t>
      </w:r>
    </w:p>
    <w:p w14:paraId="66277525" w14:textId="77777777" w:rsidR="007B3DF7" w:rsidRPr="007B3DF7" w:rsidRDefault="007B3DF7" w:rsidP="007B3DF7">
      <w:pPr>
        <w:rPr>
          <w:sz w:val="16"/>
          <w:szCs w:val="16"/>
        </w:rPr>
      </w:pPr>
      <w:r w:rsidRPr="007B3DF7">
        <w:rPr>
          <w:sz w:val="16"/>
          <w:szCs w:val="16"/>
        </w:rPr>
        <w:t xml:space="preserve">There is a growing argument that one of the driving forces of the climate crisis is the global population. The world is overpopulated, these people say, and that is why emissions are so high. This view is </w:t>
      </w:r>
      <w:proofErr w:type="gramStart"/>
      <w:r w:rsidRPr="007B3DF7">
        <w:rPr>
          <w:sz w:val="16"/>
          <w:szCs w:val="16"/>
        </w:rPr>
        <w:t>most commonly expressed</w:t>
      </w:r>
      <w:proofErr w:type="gramEnd"/>
      <w:r w:rsidRPr="007B3DF7">
        <w:rPr>
          <w:sz w:val="16"/>
          <w:szCs w:val="16"/>
        </w:rPr>
        <w:t xml:space="preserve"> by eco-fascists, who believe a genocide is needed to reduce the human population. But overpopulation has also been cited by leading liberal figures such as primatologist Jane Goodall and naturalist Sir David Attenborough, helping to fuel misleading and troubling conclusions about what is fueling climate change.</w:t>
      </w:r>
    </w:p>
    <w:p w14:paraId="12C5E7C8" w14:textId="77777777" w:rsidR="007B3DF7" w:rsidRPr="007B3DF7" w:rsidRDefault="007B3DF7" w:rsidP="007B3DF7">
      <w:pPr>
        <w:rPr>
          <w:sz w:val="16"/>
          <w:szCs w:val="16"/>
        </w:rPr>
      </w:pPr>
      <w:r w:rsidRPr="007B3DF7">
        <w:rPr>
          <w:sz w:val="16"/>
          <w:szCs w:val="16"/>
        </w:rPr>
        <w:t>While focusing on personal consumption places the responsibility on all of us somewhat equally, focusing on population growth shifts the blame to countries in Africa and Asia where populations have continued growing in recent decades. Yet these people have among the lowest carbon footprints in the world, and when we look at which jurisdictions have emitted the greenhouse gases that are warming the planet, the answer is definitive: the United States and Europe.</w:t>
      </w:r>
    </w:p>
    <w:p w14:paraId="4D59A73E" w14:textId="77777777" w:rsidR="007B3DF7" w:rsidRPr="007B3DF7" w:rsidRDefault="007B3DF7" w:rsidP="007B3DF7">
      <w:pPr>
        <w:rPr>
          <w:sz w:val="16"/>
        </w:rPr>
      </w:pPr>
      <w:r w:rsidRPr="007B3DF7">
        <w:rPr>
          <w:sz w:val="16"/>
        </w:rPr>
        <w:t xml:space="preserve">But even blaming it wholly on Americans and Europeans is missing the bigger picture. A new Oxfam report finds that </w:t>
      </w:r>
      <w:r w:rsidRPr="007B3DF7">
        <w:rPr>
          <w:u w:val="single"/>
        </w:rPr>
        <w:t xml:space="preserve">the </w:t>
      </w:r>
      <w:r w:rsidRPr="007B3DF7">
        <w:rPr>
          <w:highlight w:val="yellow"/>
          <w:u w:val="single"/>
        </w:rPr>
        <w:t>richest 1 percent</w:t>
      </w:r>
      <w:r w:rsidRPr="007B3DF7">
        <w:rPr>
          <w:u w:val="single"/>
        </w:rPr>
        <w:t xml:space="preserve"> of people alone are </w:t>
      </w:r>
      <w:r w:rsidRPr="007B3DF7">
        <w:rPr>
          <w:highlight w:val="yellow"/>
          <w:u w:val="single"/>
        </w:rPr>
        <w:t>responsible for double the emissions of the poorest 50 percent of the</w:t>
      </w:r>
      <w:r w:rsidRPr="007B3DF7">
        <w:rPr>
          <w:u w:val="single"/>
        </w:rPr>
        <w:t xml:space="preserve"> global </w:t>
      </w:r>
      <w:r w:rsidRPr="007B3DF7">
        <w:rPr>
          <w:highlight w:val="yellow"/>
          <w:u w:val="single"/>
        </w:rPr>
        <w:t>population</w:t>
      </w:r>
      <w:r w:rsidRPr="007B3DF7">
        <w:rPr>
          <w:sz w:val="16"/>
        </w:rPr>
        <w:t xml:space="preserve">. That means that even if the working class of the Global North took all the individual actions that are recommended or we forced poor people in the Global South to stop having kids, that still wouldn’t solve the </w:t>
      </w:r>
      <w:proofErr w:type="gramStart"/>
      <w:r w:rsidRPr="007B3DF7">
        <w:rPr>
          <w:sz w:val="16"/>
        </w:rPr>
        <w:t>problem</w:t>
      </w:r>
      <w:proofErr w:type="gramEnd"/>
    </w:p>
    <w:p w14:paraId="0371C939" w14:textId="77777777" w:rsidR="007B3DF7" w:rsidRPr="007B3DF7" w:rsidRDefault="007B3DF7" w:rsidP="007B3DF7">
      <w:pPr>
        <w:rPr>
          <w:sz w:val="16"/>
        </w:rPr>
      </w:pPr>
      <w:r w:rsidRPr="007B3DF7">
        <w:rPr>
          <w:u w:val="single"/>
        </w:rPr>
        <w:t>Our remaining carbon budget is being sacrificed so the global elite can keep their lavish lifestyles, while they take private jets to climate conferences so they can give the impression they care</w:t>
      </w:r>
      <w:r w:rsidRPr="007B3DF7">
        <w:rPr>
          <w:sz w:val="16"/>
        </w:rPr>
        <w:t xml:space="preserve">. Virgin founder Richard Branson has been a leader in this billionaire greenwashing, making climate pledges he </w:t>
      </w:r>
      <w:proofErr w:type="gramStart"/>
      <w:r w:rsidRPr="007B3DF7">
        <w:rPr>
          <w:sz w:val="16"/>
        </w:rPr>
        <w:t>didn’t</w:t>
      </w:r>
      <w:proofErr w:type="gramEnd"/>
      <w:r w:rsidRPr="007B3DF7">
        <w:rPr>
          <w:sz w:val="16"/>
        </w:rPr>
        <w:t xml:space="preserve"> follow through on while expanding his airline business. Similarly, Elon Musk claims to care about the climate to sell more automobiles, while criticizing public transit and trying to stop high-speed rail projects.</w:t>
      </w:r>
    </w:p>
    <w:p w14:paraId="3F413F10" w14:textId="77777777" w:rsidR="007B3DF7" w:rsidRPr="007B3DF7" w:rsidRDefault="007B3DF7" w:rsidP="007B3DF7">
      <w:r w:rsidRPr="007B3DF7">
        <w:t>But maybe the most prominent of these billionaires who greenwash their unsustainable activities is Jeff Bezos. Earlier this year, the Amazon CEO was lauded in the press for his $10 billion Bezos Earth Fund — he even bought the rights to rename a Seattle stadium after his climate pledge! But no grants have yet been issued from the fund, while Amazon continues to help oil and gas companies more efficiently extract fossil fuels.</w:t>
      </w:r>
    </w:p>
    <w:p w14:paraId="451D1ADC" w14:textId="77777777" w:rsidR="007B3DF7" w:rsidRPr="007B3DF7" w:rsidRDefault="007B3DF7" w:rsidP="007B3DF7">
      <w:pPr>
        <w:rPr>
          <w:sz w:val="16"/>
        </w:rPr>
      </w:pPr>
      <w:r w:rsidRPr="007B3DF7">
        <w:rPr>
          <w:sz w:val="16"/>
        </w:rPr>
        <w:t xml:space="preserve">These </w:t>
      </w:r>
      <w:r w:rsidRPr="007B3DF7">
        <w:rPr>
          <w:u w:val="single"/>
        </w:rPr>
        <w:t>billionaires assert that capitalism can solve the climate crisis, and their investments are helping to create a new form of “green capitalism”</w:t>
      </w:r>
      <w:r w:rsidRPr="007B3DF7">
        <w:rPr>
          <w:sz w:val="16"/>
        </w:rPr>
        <w:t xml:space="preserve"> that will reduce emissions and usher in a sustainable future. </w:t>
      </w:r>
      <w:r w:rsidRPr="007B3DF7">
        <w:rPr>
          <w:u w:val="single"/>
        </w:rPr>
        <w:t>Governments are also falling for this myth and putting it at the center of their pandemic recovery plans.</w:t>
      </w:r>
    </w:p>
    <w:p w14:paraId="089C3FCB" w14:textId="77777777" w:rsidR="007B3DF7" w:rsidRPr="007B3DF7" w:rsidRDefault="007B3DF7" w:rsidP="007B3DF7">
      <w:pPr>
        <w:rPr>
          <w:sz w:val="16"/>
          <w:szCs w:val="16"/>
        </w:rPr>
      </w:pPr>
      <w:r w:rsidRPr="007B3DF7">
        <w:rPr>
          <w:sz w:val="16"/>
          <w:szCs w:val="16"/>
        </w:rPr>
        <w:t>In July, the British government announced a £350 million recovery plan to put the country at the forefront of “green innovation” — a drop in the ocean of the investment needed. Predictably, it included no suggestion of taking on the emissions of the wealthy by reducing their wealth, banning private jets, or winding down the polluting industries from which they profit.</w:t>
      </w:r>
    </w:p>
    <w:p w14:paraId="6D48085D" w14:textId="77777777" w:rsidR="007B3DF7" w:rsidRPr="007B3DF7" w:rsidRDefault="007B3DF7" w:rsidP="007B3DF7">
      <w:pPr>
        <w:rPr>
          <w:sz w:val="16"/>
          <w:szCs w:val="16"/>
        </w:rPr>
      </w:pPr>
      <w:r w:rsidRPr="007B3DF7">
        <w:rPr>
          <w:sz w:val="16"/>
          <w:szCs w:val="16"/>
        </w:rPr>
        <w:t xml:space="preserve">Meanwhile, in the United States, President Donald Trump </w:t>
      </w:r>
      <w:proofErr w:type="gramStart"/>
      <w:r w:rsidRPr="007B3DF7">
        <w:rPr>
          <w:sz w:val="16"/>
          <w:szCs w:val="16"/>
        </w:rPr>
        <w:t>doesn’t</w:t>
      </w:r>
      <w:proofErr w:type="gramEnd"/>
      <w:r w:rsidRPr="007B3DF7">
        <w:rPr>
          <w:sz w:val="16"/>
          <w:szCs w:val="16"/>
        </w:rPr>
        <w:t xml:space="preserve"> have a climate plan, but even Joe Biden focuses on renewables and electric cars, while promising new highways with charging stations and refusing to ban fracking. To their north, Prime Minister Justin Trudeau’s recent throne speech promised to make climate action a “cornerstone” of Canada’s pandemic recovery, while centering on electric vehicles, mining more components for them, and investing more in hydropower. He was silent on the environmental impacts of those initiatives.</w:t>
      </w:r>
    </w:p>
    <w:p w14:paraId="7F75CBC5" w14:textId="77777777" w:rsidR="007B3DF7" w:rsidRPr="007B3DF7" w:rsidRDefault="007B3DF7" w:rsidP="007B3DF7">
      <w:pPr>
        <w:rPr>
          <w:sz w:val="16"/>
        </w:rPr>
      </w:pPr>
      <w:r w:rsidRPr="007B3DF7">
        <w:rPr>
          <w:b/>
          <w:bCs/>
          <w:highlight w:val="yellow"/>
          <w:u w:val="single"/>
        </w:rPr>
        <w:t>Green capitalism will never facilitate the scale of action that is necessary to keep warming below 1.5ºC or even 2ºC</w:t>
      </w:r>
      <w:r w:rsidRPr="007B3DF7">
        <w:rPr>
          <w:b/>
          <w:bCs/>
          <w:u w:val="single"/>
        </w:rPr>
        <w:t xml:space="preserve"> because it </w:t>
      </w:r>
      <w:r w:rsidRPr="007B3DF7">
        <w:rPr>
          <w:b/>
          <w:bCs/>
          <w:highlight w:val="yellow"/>
          <w:u w:val="single"/>
        </w:rPr>
        <w:t>refuses to take on the powerful people and industries that are fueling the climate crisis in the first place</w:t>
      </w:r>
      <w:r w:rsidRPr="007B3DF7">
        <w:rPr>
          <w:b/>
          <w:bCs/>
          <w:u w:val="single"/>
        </w:rPr>
        <w:t>.</w:t>
      </w:r>
      <w:r w:rsidRPr="007B3DF7">
        <w:rPr>
          <w:sz w:val="16"/>
        </w:rPr>
        <w:t xml:space="preserve"> It continues to ensure the benefits flow to the top while hollowing out the middle class and producing climate narratives that shift the burden of responsibility onto those who have little power to make the necessary changes: the public, if not the global poor.</w:t>
      </w:r>
    </w:p>
    <w:p w14:paraId="65174BA9" w14:textId="77777777" w:rsidR="007B3DF7" w:rsidRPr="007B3DF7" w:rsidRDefault="007B3DF7" w:rsidP="007B3DF7">
      <w:pPr>
        <w:rPr>
          <w:sz w:val="16"/>
        </w:rPr>
      </w:pPr>
      <w:r w:rsidRPr="007B3DF7">
        <w:rPr>
          <w:u w:val="single"/>
        </w:rPr>
        <w:t xml:space="preserve">The kind of </w:t>
      </w:r>
      <w:r w:rsidRPr="007B3DF7">
        <w:rPr>
          <w:highlight w:val="yellow"/>
          <w:u w:val="single"/>
        </w:rPr>
        <w:t>climate action we need requires taking on the wealthy and organizing</w:t>
      </w:r>
      <w:r w:rsidRPr="007B3DF7">
        <w:rPr>
          <w:u w:val="single"/>
        </w:rPr>
        <w:t xml:space="preserve"> around </w:t>
      </w:r>
      <w:r w:rsidRPr="007B3DF7">
        <w:rPr>
          <w:highlight w:val="yellow"/>
          <w:u w:val="single"/>
        </w:rPr>
        <w:t>a vision for a different kind of society</w:t>
      </w:r>
      <w:r w:rsidRPr="007B3DF7">
        <w:rPr>
          <w:sz w:val="16"/>
        </w:rPr>
        <w:t>. That means not just making the rich pay higher taxes, but actively dismantling the economic structures that facilitate their wealth accumulation, treat the planet as an unlimited bounty of free raw materials, and generate all the emissions warming the planet.</w:t>
      </w:r>
    </w:p>
    <w:p w14:paraId="49BE7F6A" w14:textId="77777777" w:rsidR="007B3DF7" w:rsidRPr="007B3DF7" w:rsidRDefault="007B3DF7" w:rsidP="007B3DF7">
      <w:pPr>
        <w:rPr>
          <w:u w:val="single"/>
        </w:rPr>
      </w:pPr>
      <w:r w:rsidRPr="007B3DF7">
        <w:rPr>
          <w:highlight w:val="yellow"/>
          <w:u w:val="single"/>
        </w:rPr>
        <w:t xml:space="preserve">Either we take on capitalism and its victors, or </w:t>
      </w:r>
      <w:proofErr w:type="gramStart"/>
      <w:r w:rsidRPr="007B3DF7">
        <w:rPr>
          <w:highlight w:val="yellow"/>
          <w:u w:val="single"/>
        </w:rPr>
        <w:t>we’ll</w:t>
      </w:r>
      <w:proofErr w:type="gramEnd"/>
      <w:r w:rsidRPr="007B3DF7">
        <w:rPr>
          <w:highlight w:val="yellow"/>
          <w:u w:val="single"/>
        </w:rPr>
        <w:t xml:space="preserve"> be unable to stop runaway climate change</w:t>
      </w:r>
      <w:r w:rsidRPr="007B3DF7">
        <w:rPr>
          <w:u w:val="single"/>
        </w:rPr>
        <w:t>,</w:t>
      </w:r>
      <w:r w:rsidRPr="007B3DF7">
        <w:rPr>
          <w:sz w:val="16"/>
        </w:rPr>
        <w:t xml:space="preserve"> help the climate refugees it will create, or stop the eco-fascist myth of overpopulation that will surge as a result. Our choice is socialism or barbarism, as Rosa Luxemburg once said. </w:t>
      </w:r>
      <w:r w:rsidRPr="007B3DF7">
        <w:rPr>
          <w:u w:val="single"/>
        </w:rPr>
        <w:t xml:space="preserve">Green capitalism </w:t>
      </w:r>
      <w:proofErr w:type="gramStart"/>
      <w:r w:rsidRPr="007B3DF7">
        <w:rPr>
          <w:u w:val="single"/>
        </w:rPr>
        <w:t>won’t</w:t>
      </w:r>
      <w:proofErr w:type="gramEnd"/>
      <w:r w:rsidRPr="007B3DF7">
        <w:rPr>
          <w:u w:val="single"/>
        </w:rPr>
        <w:t xml:space="preserve"> save us.</w:t>
      </w:r>
    </w:p>
    <w:p w14:paraId="2C2AEA5D" w14:textId="77777777" w:rsidR="007B3DF7" w:rsidRPr="007B3DF7" w:rsidRDefault="007B3DF7" w:rsidP="007B3DF7">
      <w:pPr>
        <w:pStyle w:val="Heading4"/>
      </w:pPr>
      <w:r w:rsidRPr="007B3DF7">
        <w:t>Climate change interventions and environmental protections are hindered by capitalism—only by dismantling the 1% will there be meaningful change.</w:t>
      </w:r>
    </w:p>
    <w:p w14:paraId="056DB7FF" w14:textId="77777777" w:rsidR="007B3DF7" w:rsidRPr="007B3DF7" w:rsidRDefault="007B3DF7" w:rsidP="007B3DF7">
      <w:pPr>
        <w:rPr>
          <w:rStyle w:val="Style13ptBold"/>
          <w:bCs w:val="0"/>
        </w:rPr>
      </w:pPr>
      <w:r w:rsidRPr="007B3DF7">
        <w:t xml:space="preserve">Paris </w:t>
      </w:r>
      <w:r w:rsidRPr="007B3DF7">
        <w:rPr>
          <w:rStyle w:val="Style13ptBold"/>
        </w:rPr>
        <w:t xml:space="preserve">Marx 20 </w:t>
      </w:r>
      <w:r w:rsidRPr="007B3DF7">
        <w:rPr>
          <w:rStyle w:val="Style13ptBold"/>
          <w:sz w:val="16"/>
          <w:szCs w:val="16"/>
        </w:rPr>
        <w:t>(“Only Class War Can Stop Climate Change,” October 19</w:t>
      </w:r>
      <w:r w:rsidRPr="007B3DF7">
        <w:rPr>
          <w:rStyle w:val="Style13ptBold"/>
          <w:sz w:val="16"/>
          <w:szCs w:val="16"/>
          <w:vertAlign w:val="superscript"/>
        </w:rPr>
        <w:t>th</w:t>
      </w:r>
      <w:r w:rsidRPr="007B3DF7">
        <w:rPr>
          <w:rStyle w:val="Style13ptBold"/>
          <w:sz w:val="16"/>
          <w:szCs w:val="16"/>
        </w:rPr>
        <w:t xml:space="preserve">, 2020, </w:t>
      </w:r>
      <w:r w:rsidRPr="007B3DF7">
        <w:rPr>
          <w:sz w:val="16"/>
          <w:szCs w:val="16"/>
        </w:rPr>
        <w:t>Paris Marx is a socialist writer and host of the </w:t>
      </w:r>
      <w:r w:rsidRPr="007B3DF7">
        <w:rPr>
          <w:i/>
          <w:iCs/>
          <w:sz w:val="16"/>
          <w:szCs w:val="16"/>
        </w:rPr>
        <w:t>Tech Won't Save Us</w:t>
      </w:r>
      <w:r w:rsidRPr="007B3DF7">
        <w:rPr>
          <w:sz w:val="16"/>
          <w:szCs w:val="16"/>
        </w:rPr>
        <w:t> podcast, https://jacobinmag.com/2020/10/class-war-climate-change-overpopulation-carbon)</w:t>
      </w:r>
    </w:p>
    <w:p w14:paraId="5D386CAE" w14:textId="77777777" w:rsidR="007B3DF7" w:rsidRPr="007B3DF7" w:rsidRDefault="007B3DF7" w:rsidP="007B3DF7">
      <w:pPr>
        <w:rPr>
          <w:sz w:val="14"/>
        </w:rPr>
      </w:pPr>
      <w:r w:rsidRPr="007B3DF7">
        <w:rPr>
          <w:sz w:val="14"/>
        </w:rPr>
        <w:t xml:space="preserve">A new report shows that </w:t>
      </w:r>
      <w:r w:rsidRPr="007B3DF7">
        <w:rPr>
          <w:rStyle w:val="StyleUnderline"/>
        </w:rPr>
        <w:t>the world’s top 1 percent is responsible for double the emissions of the entire bottom half of the planet</w:t>
      </w:r>
      <w:r w:rsidRPr="007B3DF7">
        <w:rPr>
          <w:sz w:val="14"/>
        </w:rPr>
        <w:t xml:space="preserve">. The message is clear: </w:t>
      </w:r>
      <w:r w:rsidRPr="007B3DF7">
        <w:rPr>
          <w:rStyle w:val="Emphasis"/>
          <w:highlight w:val="yellow"/>
        </w:rPr>
        <w:t xml:space="preserve">to fight climate change, we </w:t>
      </w:r>
      <w:proofErr w:type="gramStart"/>
      <w:r w:rsidRPr="007B3DF7">
        <w:rPr>
          <w:rStyle w:val="Emphasis"/>
          <w:highlight w:val="yellow"/>
        </w:rPr>
        <w:t>have to</w:t>
      </w:r>
      <w:proofErr w:type="gramEnd"/>
      <w:r w:rsidRPr="007B3DF7">
        <w:rPr>
          <w:rStyle w:val="Emphasis"/>
          <w:highlight w:val="yellow"/>
        </w:rPr>
        <w:t xml:space="preserve"> fight the ruling class</w:t>
      </w:r>
      <w:r w:rsidRPr="007B3DF7">
        <w:rPr>
          <w:sz w:val="14"/>
        </w:rPr>
        <w:t xml:space="preserve">. As fires rage in California, the permafrost melts in Siberia, heat waves strike Europe, and hurricanes and typhoons grow ever stronger, there is an urgent need for ambitious climate action. The question is what it will look like, and who will bear the burden of a transition to a more sustainable world. </w:t>
      </w:r>
      <w:r w:rsidRPr="007B3DF7">
        <w:rPr>
          <w:rStyle w:val="StyleUnderline"/>
        </w:rPr>
        <w:t xml:space="preserve">For several decades now, the dominant environmental messaging to the public has been about </w:t>
      </w:r>
      <w:r w:rsidRPr="007B3DF7">
        <w:rPr>
          <w:rStyle w:val="StyleUnderline"/>
          <w:highlight w:val="yellow"/>
        </w:rPr>
        <w:t>individual action[s].</w:t>
      </w:r>
      <w:r w:rsidRPr="007B3DF7">
        <w:rPr>
          <w:sz w:val="14"/>
        </w:rPr>
        <w:t xml:space="preserve"> We were told that to solve the climate crisis, we needed to change our light bulbs, switch to energy-efficient appliances, buy hybrid or electric vehicles, better insulate our homes, stop using plastic bags, and alter our personal consumption in other ways. </w:t>
      </w:r>
      <w:r w:rsidRPr="007B3DF7">
        <w:rPr>
          <w:rStyle w:val="StyleUnderline"/>
        </w:rPr>
        <w:t xml:space="preserve">These things </w:t>
      </w:r>
      <w:r w:rsidRPr="007B3DF7">
        <w:rPr>
          <w:rStyle w:val="StyleUnderline"/>
          <w:highlight w:val="yellow"/>
        </w:rPr>
        <w:t xml:space="preserve">are </w:t>
      </w:r>
      <w:r w:rsidRPr="007B3DF7">
        <w:rPr>
          <w:rStyle w:val="StyleUnderline"/>
        </w:rPr>
        <w:t xml:space="preserve">undoubtedly </w:t>
      </w:r>
      <w:r w:rsidRPr="007B3DF7">
        <w:rPr>
          <w:rStyle w:val="StyleUnderline"/>
          <w:highlight w:val="yellow"/>
        </w:rPr>
        <w:t>positive changes</w:t>
      </w:r>
      <w:r w:rsidRPr="007B3DF7">
        <w:rPr>
          <w:rStyle w:val="StyleUnderline"/>
        </w:rPr>
        <w:t xml:space="preserve">, </w:t>
      </w:r>
      <w:r w:rsidRPr="007B3DF7">
        <w:rPr>
          <w:rStyle w:val="StyleUnderline"/>
          <w:highlight w:val="yellow"/>
        </w:rPr>
        <w:t>but</w:t>
      </w:r>
      <w:r w:rsidRPr="007B3DF7">
        <w:rPr>
          <w:rStyle w:val="StyleUnderline"/>
        </w:rPr>
        <w:t xml:space="preserve"> they are not enough to address the scale of the crisis we face, and </w:t>
      </w:r>
      <w:r w:rsidRPr="007B3DF7">
        <w:rPr>
          <w:rStyle w:val="StyleUnderline"/>
          <w:highlight w:val="yellow"/>
        </w:rPr>
        <w:t>they</w:t>
      </w:r>
      <w:r w:rsidRPr="007B3DF7">
        <w:rPr>
          <w:rStyle w:val="StyleUnderline"/>
        </w:rPr>
        <w:t xml:space="preserve"> can </w:t>
      </w:r>
      <w:r w:rsidRPr="007B3DF7">
        <w:rPr>
          <w:rStyle w:val="StyleUnderline"/>
          <w:highlight w:val="yellow"/>
        </w:rPr>
        <w:t>lead to perverse conclusions about where the blame for the climate crisis</w:t>
      </w:r>
      <w:r w:rsidRPr="007B3DF7">
        <w:rPr>
          <w:rStyle w:val="StyleUnderline"/>
        </w:rPr>
        <w:t xml:space="preserve"> truly </w:t>
      </w:r>
      <w:r w:rsidRPr="007B3DF7">
        <w:rPr>
          <w:rStyle w:val="StyleUnderline"/>
          <w:highlight w:val="yellow"/>
        </w:rPr>
        <w:t>lies</w:t>
      </w:r>
      <w:r w:rsidRPr="007B3DF7">
        <w:rPr>
          <w:rStyle w:val="StyleUnderline"/>
        </w:rPr>
        <w:t>.</w:t>
      </w:r>
      <w:r w:rsidRPr="007B3DF7">
        <w:rPr>
          <w:sz w:val="14"/>
        </w:rPr>
        <w:t xml:space="preserve"> There is a growing argument that one of the driving forces of the climate crisis is the global population. The world is overpopulated, these people say, and that is why emissions are so high. This view is </w:t>
      </w:r>
      <w:proofErr w:type="gramStart"/>
      <w:r w:rsidRPr="007B3DF7">
        <w:rPr>
          <w:sz w:val="14"/>
        </w:rPr>
        <w:t>most commonly expressed</w:t>
      </w:r>
      <w:proofErr w:type="gramEnd"/>
      <w:r w:rsidRPr="007B3DF7">
        <w:rPr>
          <w:sz w:val="14"/>
        </w:rPr>
        <w:t xml:space="preserve"> by eco-fascists, who believe a genocide is needed to reduce the human population. But overpopulation has also been cited by leading liberal figures such as primatologist Jane Goodall and naturalist Sir David Attenborough, helping to fuel misleading and troubling conclusions about what is fueling climate change. </w:t>
      </w:r>
      <w:r w:rsidRPr="007B3DF7">
        <w:rPr>
          <w:rStyle w:val="StyleUnderline"/>
        </w:rPr>
        <w:t>While focusing on personal consumption places the responsibility on all of us somewhat equally, focusing on population growth shifts the blame to countries in Africa and Asia where populations have continued growing in recent decades. Yet these people have among the lowest carbon footprints in the world, and when we look at which jurisdictions have emitted the greenhouse gases that are warming the planet, the answer is definitive: the United States and Europe.</w:t>
      </w:r>
      <w:r w:rsidRPr="007B3DF7">
        <w:rPr>
          <w:sz w:val="14"/>
        </w:rPr>
        <w:t xml:space="preserve"> But even blaming it wholly on Americans and Europeans is missing the bigger picture. A new Oxfam report finds that </w:t>
      </w:r>
      <w:r w:rsidRPr="007B3DF7">
        <w:rPr>
          <w:rStyle w:val="StyleUnderline"/>
          <w:highlight w:val="yellow"/>
        </w:rPr>
        <w:t>the richest 1 percent of people</w:t>
      </w:r>
      <w:r w:rsidRPr="007B3DF7">
        <w:rPr>
          <w:rStyle w:val="StyleUnderline"/>
        </w:rPr>
        <w:t xml:space="preserve"> alone </w:t>
      </w:r>
      <w:r w:rsidRPr="007B3DF7">
        <w:rPr>
          <w:rStyle w:val="StyleUnderline"/>
          <w:highlight w:val="yellow"/>
        </w:rPr>
        <w:t xml:space="preserve">are responsible for </w:t>
      </w:r>
      <w:r w:rsidRPr="007B3DF7">
        <w:rPr>
          <w:rStyle w:val="Emphasis"/>
          <w:highlight w:val="yellow"/>
        </w:rPr>
        <w:t>double the emissions of the poorest 50 percent of the global population</w:t>
      </w:r>
      <w:r w:rsidRPr="007B3DF7">
        <w:rPr>
          <w:sz w:val="14"/>
        </w:rPr>
        <w:t xml:space="preserve">. That means that even if the working class of the Global North took all the individual actions that are recommended or we forced poor people in the Global South to stop having kids, that still </w:t>
      </w:r>
      <w:proofErr w:type="gramStart"/>
      <w:r w:rsidRPr="007B3DF7">
        <w:rPr>
          <w:sz w:val="14"/>
        </w:rPr>
        <w:t>wouldn’t</w:t>
      </w:r>
      <w:proofErr w:type="gramEnd"/>
      <w:r w:rsidRPr="007B3DF7">
        <w:rPr>
          <w:sz w:val="14"/>
        </w:rPr>
        <w:t xml:space="preserve"> solve the problem. </w:t>
      </w:r>
      <w:r w:rsidRPr="007B3DF7">
        <w:rPr>
          <w:rStyle w:val="StyleUnderline"/>
          <w:highlight w:val="yellow"/>
        </w:rPr>
        <w:t xml:space="preserve">Our </w:t>
      </w:r>
      <w:r w:rsidRPr="007B3DF7">
        <w:rPr>
          <w:rStyle w:val="StyleUnderline"/>
        </w:rPr>
        <w:t>remaining</w:t>
      </w:r>
      <w:r w:rsidRPr="007B3DF7">
        <w:rPr>
          <w:rStyle w:val="StyleUnderline"/>
          <w:highlight w:val="yellow"/>
        </w:rPr>
        <w:t xml:space="preserve"> carbon budget is being sacrificed so the global elite can keep their lavish lifestyles</w:t>
      </w:r>
      <w:r w:rsidRPr="007B3DF7">
        <w:rPr>
          <w:rStyle w:val="StyleUnderline"/>
        </w:rPr>
        <w:t>, while they take private jets to climate conferences so they can give the impression they care</w:t>
      </w:r>
      <w:r w:rsidRPr="007B3DF7">
        <w:rPr>
          <w:sz w:val="14"/>
        </w:rPr>
        <w:t xml:space="preserve">. Virgin founder Richard Branson has been a leader in this billionaire greenwashing, making climate pledges he </w:t>
      </w:r>
      <w:proofErr w:type="gramStart"/>
      <w:r w:rsidRPr="007B3DF7">
        <w:rPr>
          <w:sz w:val="14"/>
        </w:rPr>
        <w:t>didn’t</w:t>
      </w:r>
      <w:proofErr w:type="gramEnd"/>
      <w:r w:rsidRPr="007B3DF7">
        <w:rPr>
          <w:sz w:val="14"/>
        </w:rPr>
        <w:t xml:space="preserve"> follow through on while expanding his airline business. Similarly, Elon Musk claims to care about the climate to sell more automobiles, while criticizing public transit and trying to stop high-speed rail projects. But maybe the most prominent of these billionaires who greenwash their unsustainable activities is Jeff Bezos. Earlier this year, the Amazon CEO was lauded in the press for his $10 billion Bezos Earth Fund — he even bought the rights to rename a Seattle stadium after his climate pledge! But no grants have yet been issued from the fund, while Amazon continues to help oil and gas companies more efficiently extract fossil fuels. </w:t>
      </w:r>
      <w:r w:rsidRPr="007B3DF7">
        <w:rPr>
          <w:rStyle w:val="StyleUnderline"/>
        </w:rPr>
        <w:t>These billionaires assert that capitalism can solve the climate crisis, and their investments are helping to create a new form of “green capitalism” that will reduce emissions and usher in a sustainable future</w:t>
      </w:r>
      <w:r w:rsidRPr="007B3DF7">
        <w:rPr>
          <w:sz w:val="14"/>
        </w:rPr>
        <w:t xml:space="preserve">. Governments are also falling for this myth and putting it at the center of their pandemic recovery plans. In July, the British government announced a £350 million recovery plan to put the country at the forefront of “green innovation” — a drop in the ocean of the investment needed. Predictably, it included no suggestion of taking on the emissions of the wealthy by reducing their wealth, banning private jets, or winding down the polluting industries from which they profit. Meanwhile, in the United States, President Donald Trump </w:t>
      </w:r>
      <w:proofErr w:type="gramStart"/>
      <w:r w:rsidRPr="007B3DF7">
        <w:rPr>
          <w:sz w:val="14"/>
        </w:rPr>
        <w:t>doesn’t</w:t>
      </w:r>
      <w:proofErr w:type="gramEnd"/>
      <w:r w:rsidRPr="007B3DF7">
        <w:rPr>
          <w:sz w:val="14"/>
        </w:rPr>
        <w:t xml:space="preserve"> have a climate plan, but even Joe Biden focuses on renewables and electric cars, while promising new highways with charging stations and refusing to ban fracking. To their north, Prime Minister Justin Trudeau’s recent throne speech promised to make climate action a “cornerstone” of Canada’s pandemic recovery, while centering on electric vehicles, mining more components for them, and investing more in hydropower. He was silent on the environmental impacts of those initiatives. </w:t>
      </w:r>
      <w:r w:rsidRPr="007B3DF7">
        <w:rPr>
          <w:rStyle w:val="StyleUnderline"/>
          <w:highlight w:val="yellow"/>
        </w:rPr>
        <w:t xml:space="preserve">Green capitalism will never facilitate the scale of action </w:t>
      </w:r>
      <w:r w:rsidRPr="007B3DF7">
        <w:rPr>
          <w:rStyle w:val="StyleUnderline"/>
        </w:rPr>
        <w:t xml:space="preserve">that is </w:t>
      </w:r>
      <w:r w:rsidRPr="007B3DF7">
        <w:rPr>
          <w:rStyle w:val="StyleUnderline"/>
          <w:highlight w:val="yellow"/>
        </w:rPr>
        <w:t xml:space="preserve">necessary to keep warming below 1.5ºC </w:t>
      </w:r>
      <w:r w:rsidRPr="007B3DF7">
        <w:rPr>
          <w:rStyle w:val="StyleUnderline"/>
        </w:rPr>
        <w:t xml:space="preserve">or even 2ºC </w:t>
      </w:r>
      <w:r w:rsidRPr="007B3DF7">
        <w:rPr>
          <w:rStyle w:val="StyleUnderline"/>
          <w:highlight w:val="yellow"/>
        </w:rPr>
        <w:t xml:space="preserve">because it </w:t>
      </w:r>
      <w:r w:rsidRPr="007B3DF7">
        <w:rPr>
          <w:rStyle w:val="Emphasis"/>
          <w:highlight w:val="yellow"/>
        </w:rPr>
        <w:t>refuses</w:t>
      </w:r>
      <w:r w:rsidRPr="007B3DF7">
        <w:rPr>
          <w:rStyle w:val="StyleUnderline"/>
          <w:highlight w:val="yellow"/>
        </w:rPr>
        <w:t xml:space="preserve"> to take on the powerful people and industries </w:t>
      </w:r>
      <w:r w:rsidRPr="007B3DF7">
        <w:rPr>
          <w:rStyle w:val="Emphasis"/>
          <w:highlight w:val="yellow"/>
        </w:rPr>
        <w:t xml:space="preserve">that are fueling the climate crisis </w:t>
      </w:r>
      <w:r w:rsidRPr="007B3DF7">
        <w:rPr>
          <w:rStyle w:val="Emphasis"/>
        </w:rPr>
        <w:t>in the first place</w:t>
      </w:r>
      <w:r w:rsidRPr="007B3DF7">
        <w:rPr>
          <w:sz w:val="14"/>
        </w:rPr>
        <w:t xml:space="preserve">. </w:t>
      </w:r>
      <w:r w:rsidRPr="007B3DF7">
        <w:rPr>
          <w:rStyle w:val="StyleUnderline"/>
        </w:rPr>
        <w:t xml:space="preserve">It continues to ensure the benefits flow to the top while hollowing out the middle class and producing climate narratives that shift the burden of responsibility onto those who have little power to make the necessary changes: the public, if not the </w:t>
      </w:r>
      <w:r w:rsidRPr="007B3DF7">
        <w:rPr>
          <w:rStyle w:val="Emphasis"/>
        </w:rPr>
        <w:t>global poor</w:t>
      </w:r>
      <w:r w:rsidRPr="007B3DF7">
        <w:rPr>
          <w:sz w:val="14"/>
        </w:rPr>
        <w:t xml:space="preserve">. The kind of climate action we need requires taking on the wealthy and organizing around a vision for a different kind of society. That means not just making the rich pay higher taxes, but </w:t>
      </w:r>
      <w:r w:rsidRPr="007B3DF7">
        <w:rPr>
          <w:rStyle w:val="StyleUnderline"/>
        </w:rPr>
        <w:t>actively dismantling the economic structures that facilitate their wealth accumulation, treat the planet as an unlimited bounty of free raw materials, and generate all the emissions warming the planet</w:t>
      </w:r>
      <w:r w:rsidRPr="007B3DF7">
        <w:rPr>
          <w:sz w:val="14"/>
        </w:rPr>
        <w:t xml:space="preserve">. </w:t>
      </w:r>
      <w:r w:rsidRPr="007B3DF7">
        <w:rPr>
          <w:rStyle w:val="StyleUnderline"/>
          <w:highlight w:val="yellow"/>
        </w:rPr>
        <w:t xml:space="preserve">Either we take on capitalism </w:t>
      </w:r>
      <w:r w:rsidRPr="007B3DF7">
        <w:rPr>
          <w:rStyle w:val="StyleUnderline"/>
        </w:rPr>
        <w:t xml:space="preserve">and its victors, </w:t>
      </w:r>
      <w:r w:rsidRPr="007B3DF7">
        <w:rPr>
          <w:rStyle w:val="StyleUnderline"/>
          <w:highlight w:val="yellow"/>
        </w:rPr>
        <w:t xml:space="preserve">or </w:t>
      </w:r>
      <w:proofErr w:type="gramStart"/>
      <w:r w:rsidRPr="007B3DF7">
        <w:rPr>
          <w:rStyle w:val="StyleUnderline"/>
          <w:highlight w:val="yellow"/>
        </w:rPr>
        <w:t>we’ll</w:t>
      </w:r>
      <w:proofErr w:type="gramEnd"/>
      <w:r w:rsidRPr="007B3DF7">
        <w:rPr>
          <w:rStyle w:val="StyleUnderline"/>
          <w:highlight w:val="yellow"/>
        </w:rPr>
        <w:t xml:space="preserve"> be unable to stop runaway climate change</w:t>
      </w:r>
      <w:r w:rsidRPr="007B3DF7">
        <w:rPr>
          <w:rStyle w:val="StyleUnderline"/>
        </w:rPr>
        <w:t>, help the climate refugees it will create, or stop the eco-fascist myth of overpopulation that will surge as a result</w:t>
      </w:r>
      <w:r w:rsidRPr="007B3DF7">
        <w:rPr>
          <w:sz w:val="14"/>
        </w:rPr>
        <w:t xml:space="preserve">. Our choice is socialism or barbarism, as Rosa Luxemburg once said. </w:t>
      </w:r>
      <w:r w:rsidRPr="007B3DF7">
        <w:rPr>
          <w:rStyle w:val="Emphasis"/>
          <w:highlight w:val="yellow"/>
        </w:rPr>
        <w:t xml:space="preserve">Green capitalism </w:t>
      </w:r>
      <w:proofErr w:type="gramStart"/>
      <w:r w:rsidRPr="007B3DF7">
        <w:rPr>
          <w:rStyle w:val="Emphasis"/>
          <w:highlight w:val="yellow"/>
        </w:rPr>
        <w:t>won’t</w:t>
      </w:r>
      <w:proofErr w:type="gramEnd"/>
      <w:r w:rsidRPr="007B3DF7">
        <w:rPr>
          <w:rStyle w:val="Emphasis"/>
          <w:highlight w:val="yellow"/>
        </w:rPr>
        <w:t xml:space="preserve"> save us</w:t>
      </w:r>
      <w:r w:rsidRPr="007B3DF7">
        <w:rPr>
          <w:rStyle w:val="Emphasis"/>
        </w:rPr>
        <w:t>.</w:t>
      </w:r>
      <w:r w:rsidRPr="007B3DF7">
        <w:rPr>
          <w:sz w:val="14"/>
        </w:rPr>
        <w:t xml:space="preserve"> </w:t>
      </w:r>
    </w:p>
    <w:p w14:paraId="58AE2E25" w14:textId="77777777" w:rsidR="007B3DF7" w:rsidRPr="007B3DF7" w:rsidRDefault="007B3DF7" w:rsidP="007B3DF7">
      <w:pPr>
        <w:pStyle w:val="Heading4"/>
      </w:pPr>
      <w:r w:rsidRPr="007B3DF7">
        <w:t xml:space="preserve">green cap/reforms </w:t>
      </w:r>
      <w:proofErr w:type="gramStart"/>
      <w:r w:rsidRPr="007B3DF7">
        <w:t>creates</w:t>
      </w:r>
      <w:proofErr w:type="gramEnd"/>
      <w:r w:rsidRPr="007B3DF7">
        <w:t xml:space="preserve"> falsehood of change, prevent any meaningful revolutionary change from </w:t>
      </w:r>
      <w:proofErr w:type="spellStart"/>
      <w:r w:rsidRPr="007B3DF7">
        <w:t>occuring</w:t>
      </w:r>
      <w:proofErr w:type="spellEnd"/>
    </w:p>
    <w:p w14:paraId="2D2D209A" w14:textId="77777777" w:rsidR="007B3DF7" w:rsidRPr="007B3DF7" w:rsidRDefault="007B3DF7" w:rsidP="007B3DF7">
      <w:pPr>
        <w:rPr>
          <w:sz w:val="28"/>
          <w:szCs w:val="28"/>
        </w:rPr>
      </w:pPr>
      <w:r w:rsidRPr="007B3DF7">
        <w:rPr>
          <w:b/>
          <w:sz w:val="28"/>
          <w:szCs w:val="28"/>
        </w:rPr>
        <w:t xml:space="preserve">Mueller &amp; </w:t>
      </w:r>
      <w:proofErr w:type="spellStart"/>
      <w:r w:rsidRPr="007B3DF7">
        <w:rPr>
          <w:b/>
          <w:sz w:val="28"/>
          <w:szCs w:val="28"/>
        </w:rPr>
        <w:t>Passadakis</w:t>
      </w:r>
      <w:proofErr w:type="spellEnd"/>
      <w:r w:rsidRPr="007B3DF7">
        <w:rPr>
          <w:b/>
          <w:sz w:val="28"/>
          <w:szCs w:val="28"/>
        </w:rPr>
        <w:t xml:space="preserve"> ‘9 </w:t>
      </w:r>
      <w:r w:rsidRPr="007B3DF7">
        <w:rPr>
          <w:sz w:val="16"/>
          <w:szCs w:val="16"/>
        </w:rPr>
        <w:t>(</w:t>
      </w:r>
      <w:proofErr w:type="spellStart"/>
      <w:r w:rsidRPr="007B3DF7">
        <w:rPr>
          <w:sz w:val="16"/>
          <w:szCs w:val="16"/>
        </w:rPr>
        <w:t>Tadzio</w:t>
      </w:r>
      <w:proofErr w:type="spellEnd"/>
      <w:r w:rsidRPr="007B3DF7">
        <w:rPr>
          <w:sz w:val="16"/>
          <w:szCs w:val="16"/>
        </w:rPr>
        <w:t xml:space="preserve"> Muller, Political scientist and climate justice activist working at the Rosa Luxemburg Foundation with a Ph.D. in Sociology, Alexis </w:t>
      </w:r>
      <w:proofErr w:type="spellStart"/>
      <w:r w:rsidRPr="007B3DF7">
        <w:rPr>
          <w:sz w:val="16"/>
          <w:szCs w:val="16"/>
        </w:rPr>
        <w:t>Passadakis</w:t>
      </w:r>
      <w:proofErr w:type="spellEnd"/>
      <w:r w:rsidRPr="007B3DF7">
        <w:rPr>
          <w:sz w:val="16"/>
          <w:szCs w:val="16"/>
        </w:rPr>
        <w:t>, Climate justice activist, “Green capitalism and the climate: It’s economic growth, stupid!” Critical Currents no. 6, Contours of Climate Justice, *fc)</w:t>
      </w:r>
    </w:p>
    <w:p w14:paraId="374881A6" w14:textId="77777777" w:rsidR="007B3DF7" w:rsidRPr="007B3DF7" w:rsidRDefault="007B3DF7" w:rsidP="007B3DF7">
      <w:pPr>
        <w:rPr>
          <w:u w:val="single"/>
        </w:rPr>
      </w:pPr>
      <w:r w:rsidRPr="007B3DF7">
        <w:rPr>
          <w:sz w:val="16"/>
          <w:szCs w:val="16"/>
        </w:rPr>
        <w:t xml:space="preserve">It is therefore quite conceivable, though at this point far from certain, that </w:t>
      </w:r>
      <w:proofErr w:type="gramStart"/>
      <w:r w:rsidRPr="007B3DF7">
        <w:rPr>
          <w:sz w:val="16"/>
          <w:szCs w:val="16"/>
        </w:rPr>
        <w:t xml:space="preserve">some kind of </w:t>
      </w:r>
      <w:r w:rsidRPr="007B3DF7">
        <w:rPr>
          <w:highlight w:val="green"/>
          <w:u w:val="single"/>
        </w:rPr>
        <w:t>green</w:t>
      </w:r>
      <w:proofErr w:type="gramEnd"/>
      <w:r w:rsidRPr="007B3DF7">
        <w:rPr>
          <w:highlight w:val="green"/>
          <w:u w:val="single"/>
        </w:rPr>
        <w:t xml:space="preserve"> capitalist project</w:t>
      </w:r>
      <w:r w:rsidRPr="007B3DF7">
        <w:rPr>
          <w:sz w:val="16"/>
          <w:szCs w:val="16"/>
        </w:rPr>
        <w:t xml:space="preserve"> (such as the GND) might indeed be able to temporarily solve the economic and other crises. But what it </w:t>
      </w:r>
      <w:r w:rsidRPr="007B3DF7">
        <w:rPr>
          <w:b/>
          <w:u w:val="single"/>
        </w:rPr>
        <w:t xml:space="preserve">certainly </w:t>
      </w:r>
      <w:r w:rsidRPr="007B3DF7">
        <w:rPr>
          <w:b/>
          <w:highlight w:val="green"/>
          <w:u w:val="single"/>
        </w:rPr>
        <w:t>will not be able to</w:t>
      </w:r>
      <w:r w:rsidRPr="007B3DF7">
        <w:rPr>
          <w:sz w:val="16"/>
          <w:szCs w:val="16"/>
          <w:highlight w:val="green"/>
        </w:rPr>
        <w:t xml:space="preserve"> </w:t>
      </w:r>
      <w:r w:rsidRPr="007B3DF7">
        <w:rPr>
          <w:sz w:val="16"/>
          <w:szCs w:val="16"/>
        </w:rPr>
        <w:t xml:space="preserve">do is to </w:t>
      </w:r>
      <w:r w:rsidRPr="007B3DF7">
        <w:rPr>
          <w:b/>
          <w:highlight w:val="green"/>
          <w:u w:val="single"/>
        </w:rPr>
        <w:t xml:space="preserve">solve the </w:t>
      </w:r>
      <w:proofErr w:type="spellStart"/>
      <w:r w:rsidRPr="007B3DF7">
        <w:rPr>
          <w:b/>
          <w:highlight w:val="green"/>
          <w:u w:val="single"/>
        </w:rPr>
        <w:t>biocrisis</w:t>
      </w:r>
      <w:proofErr w:type="spellEnd"/>
      <w:r w:rsidRPr="007B3DF7">
        <w:rPr>
          <w:b/>
          <w:u w:val="single"/>
        </w:rPr>
        <w:t xml:space="preserve"> – for it is at heart a project of capitalist renovation, which needs must perpetuate capitalism’s dynamics</w:t>
      </w:r>
      <w:r w:rsidRPr="007B3DF7">
        <w:rPr>
          <w:sz w:val="16"/>
          <w:szCs w:val="16"/>
        </w:rPr>
        <w:t xml:space="preserve">, of which Marx wrote, long before the advent of the neo-liberal project that the Green New Deal Group falsely sees as having caused the climate crisis (GNDG 2008: 2): ‘Accumulate! Accumulate! That is Moses and the prophets’ (Marx 1971: 621). </w:t>
      </w:r>
      <w:r w:rsidRPr="007B3DF7">
        <w:rPr>
          <w:u w:val="single"/>
        </w:rPr>
        <w:t xml:space="preserve">Capital needs, or is, accumulation, and 200 years of </w:t>
      </w:r>
      <w:proofErr w:type="gramStart"/>
      <w:r w:rsidRPr="007B3DF7">
        <w:rPr>
          <w:u w:val="single"/>
        </w:rPr>
        <w:t>actually existing</w:t>
      </w:r>
      <w:proofErr w:type="gramEnd"/>
      <w:r w:rsidRPr="007B3DF7">
        <w:rPr>
          <w:u w:val="single"/>
        </w:rPr>
        <w:t xml:space="preserve"> capital accumulation has hitherto always destroyed the environment. </w:t>
      </w:r>
      <w:r w:rsidRPr="007B3DF7">
        <w:rPr>
          <w:sz w:val="16"/>
          <w:szCs w:val="16"/>
        </w:rPr>
        <w:t xml:space="preserve">Why is that? </w:t>
      </w:r>
      <w:r w:rsidRPr="007B3DF7">
        <w:rPr>
          <w:u w:val="single"/>
        </w:rPr>
        <w:t>Because money only becomes capital</w:t>
      </w:r>
      <w:r w:rsidRPr="007B3DF7">
        <w:rPr>
          <w:sz w:val="16"/>
          <w:szCs w:val="16"/>
        </w:rPr>
        <w:t xml:space="preserve"> (rather than the coins and bits of paper we have in our pockets to buy stuff </w:t>
      </w:r>
      <w:proofErr w:type="gramStart"/>
      <w:r w:rsidRPr="007B3DF7">
        <w:rPr>
          <w:sz w:val="16"/>
          <w:szCs w:val="16"/>
        </w:rPr>
        <w:t>in order to</w:t>
      </w:r>
      <w:proofErr w:type="gramEnd"/>
      <w:r w:rsidRPr="007B3DF7">
        <w:rPr>
          <w:sz w:val="16"/>
          <w:szCs w:val="16"/>
        </w:rPr>
        <w:t xml:space="preserve"> satisfy a concrete want, such as hunger) </w:t>
      </w:r>
      <w:r w:rsidRPr="007B3DF7">
        <w:rPr>
          <w:u w:val="single"/>
        </w:rPr>
        <w:t>when it is invested in the production of goods that are then sold in order to achieve a return on the initially invested capital.</w:t>
      </w:r>
      <w:r w:rsidRPr="007B3DF7">
        <w:rPr>
          <w:sz w:val="16"/>
          <w:szCs w:val="16"/>
        </w:rPr>
        <w:t xml:space="preserve"> Or in short: money – production – more money. </w:t>
      </w:r>
      <w:r w:rsidRPr="007B3DF7">
        <w:rPr>
          <w:u w:val="single"/>
        </w:rPr>
        <w:t xml:space="preserve">This process involves a whole range of inputs and requirements, from </w:t>
      </w:r>
      <w:proofErr w:type="spellStart"/>
      <w:r w:rsidRPr="007B3DF7">
        <w:rPr>
          <w:u w:val="single"/>
        </w:rPr>
        <w:t>labour</w:t>
      </w:r>
      <w:proofErr w:type="spellEnd"/>
      <w:r w:rsidRPr="007B3DF7">
        <w:rPr>
          <w:u w:val="single"/>
        </w:rPr>
        <w:t xml:space="preserve"> to raw materials, from machines to energy.</w:t>
      </w:r>
      <w:r w:rsidRPr="007B3DF7">
        <w:rPr>
          <w:sz w:val="16"/>
          <w:szCs w:val="16"/>
        </w:rPr>
        <w:t xml:space="preserve"> And historically, </w:t>
      </w:r>
      <w:r w:rsidRPr="007B3DF7">
        <w:rPr>
          <w:u w:val="single"/>
        </w:rPr>
        <w:t>although the relative resource intensity of capitalist production might have decreased</w:t>
      </w:r>
      <w:r w:rsidRPr="007B3DF7">
        <w:rPr>
          <w:sz w:val="16"/>
          <w:szCs w:val="16"/>
        </w:rPr>
        <w:t xml:space="preserve"> (that is, the same product can now be made with fewer inputs of raw materials), in absolute terms, </w:t>
      </w:r>
      <w:r w:rsidRPr="007B3DF7">
        <w:rPr>
          <w:b/>
          <w:u w:val="single"/>
        </w:rPr>
        <w:t xml:space="preserve">capitalist </w:t>
      </w:r>
      <w:r w:rsidRPr="007B3DF7">
        <w:rPr>
          <w:b/>
          <w:highlight w:val="green"/>
          <w:u w:val="single"/>
        </w:rPr>
        <w:t xml:space="preserve">production has always required </w:t>
      </w:r>
      <w:r w:rsidRPr="007B3DF7">
        <w:rPr>
          <w:b/>
          <w:u w:val="single"/>
        </w:rPr>
        <w:t xml:space="preserve">more and more and </w:t>
      </w:r>
      <w:r w:rsidRPr="007B3DF7">
        <w:rPr>
          <w:b/>
          <w:highlight w:val="green"/>
          <w:u w:val="single"/>
        </w:rPr>
        <w:t>more inputs</w:t>
      </w:r>
      <w:r w:rsidRPr="007B3DF7">
        <w:rPr>
          <w:sz w:val="16"/>
          <w:szCs w:val="16"/>
        </w:rPr>
        <w:t xml:space="preserve"> </w:t>
      </w:r>
      <w:r w:rsidRPr="007B3DF7">
        <w:rPr>
          <w:u w:val="single"/>
        </w:rPr>
        <w:t xml:space="preserve">– wild-eyed dreams of a capitalist utopia of ‘immaterial’ growth based on services and the ‘digital revolution’ notwithstanding </w:t>
      </w:r>
      <w:r w:rsidRPr="007B3DF7">
        <w:rPr>
          <w:sz w:val="16"/>
          <w:szCs w:val="16"/>
        </w:rPr>
        <w:t xml:space="preserve">(Guardian, 4 May 2009). Just as the antagonism between </w:t>
      </w:r>
      <w:proofErr w:type="spellStart"/>
      <w:r w:rsidRPr="007B3DF7">
        <w:rPr>
          <w:sz w:val="16"/>
          <w:szCs w:val="16"/>
        </w:rPr>
        <w:t>labour</w:t>
      </w:r>
      <w:proofErr w:type="spellEnd"/>
      <w:r w:rsidRPr="007B3DF7">
        <w:rPr>
          <w:sz w:val="16"/>
          <w:szCs w:val="16"/>
        </w:rPr>
        <w:t xml:space="preserve"> and capital cannot be solved within a capitalist framework – it is, after all, the very constituent feature of the capitalist mode of production – </w:t>
      </w:r>
      <w:r w:rsidRPr="007B3DF7">
        <w:rPr>
          <w:u w:val="single"/>
        </w:rPr>
        <w:t xml:space="preserve">the antagonism between capital and life in relatively stable eco-social systems cannot be solved, because </w:t>
      </w:r>
      <w:r w:rsidRPr="007B3DF7">
        <w:rPr>
          <w:highlight w:val="green"/>
          <w:u w:val="single"/>
        </w:rPr>
        <w:t>there is a necessary contradiction between the infinite accumulation of capital, and life on a finite planet</w:t>
      </w:r>
      <w:r w:rsidRPr="007B3DF7">
        <w:rPr>
          <w:u w:val="single"/>
        </w:rPr>
        <w:t xml:space="preserve">. </w:t>
      </w:r>
      <w:r w:rsidRPr="007B3DF7">
        <w:rPr>
          <w:sz w:val="16"/>
          <w:szCs w:val="16"/>
        </w:rPr>
        <w:t xml:space="preserve">Of course, </w:t>
      </w:r>
      <w:r w:rsidRPr="007B3DF7">
        <w:rPr>
          <w:u w:val="single"/>
        </w:rPr>
        <w:t>some might now respond that this argument</w:t>
      </w:r>
      <w:r w:rsidRPr="007B3DF7">
        <w:rPr>
          <w:sz w:val="16"/>
          <w:szCs w:val="16"/>
        </w:rPr>
        <w:t xml:space="preserve">, while possibly correct at a very general level of abstraction (in the infamous Marxist ‘last instance’ – the one that never comes to pass), </w:t>
      </w:r>
      <w:r w:rsidRPr="007B3DF7">
        <w:rPr>
          <w:u w:val="single"/>
        </w:rPr>
        <w:t xml:space="preserve">ignores some very concrete, positive steps that have been taken in the environmental </w:t>
      </w:r>
      <w:proofErr w:type="spellStart"/>
      <w:r w:rsidRPr="007B3DF7">
        <w:rPr>
          <w:u w:val="single"/>
        </w:rPr>
        <w:t>modernisation</w:t>
      </w:r>
      <w:proofErr w:type="spellEnd"/>
      <w:r w:rsidRPr="007B3DF7">
        <w:rPr>
          <w:u w:val="single"/>
        </w:rPr>
        <w:t xml:space="preserve"> of capitalism, which have gone some way towards addressing some concrete needs and urgencies</w:t>
      </w:r>
      <w:r w:rsidRPr="007B3DF7">
        <w:rPr>
          <w:sz w:val="16"/>
          <w:szCs w:val="16"/>
        </w:rPr>
        <w:t xml:space="preserve"> – for example, concerning climate change. </w:t>
      </w:r>
      <w:r w:rsidRPr="007B3DF7">
        <w:rPr>
          <w:b/>
          <w:highlight w:val="green"/>
          <w:u w:val="single"/>
        </w:rPr>
        <w:t>International climate negotiations</w:t>
      </w:r>
      <w:r w:rsidRPr="007B3DF7">
        <w:rPr>
          <w:u w:val="single"/>
        </w:rPr>
        <w:t xml:space="preserve"> </w:t>
      </w:r>
      <w:r w:rsidRPr="007B3DF7">
        <w:rPr>
          <w:sz w:val="16"/>
          <w:szCs w:val="16"/>
        </w:rPr>
        <w:t xml:space="preserve">at the United Nations Framework Convention on Climate Change (UNFCCC), however, </w:t>
      </w:r>
      <w:r w:rsidRPr="007B3DF7">
        <w:rPr>
          <w:b/>
          <w:highlight w:val="green"/>
          <w:u w:val="single"/>
        </w:rPr>
        <w:t>have</w:t>
      </w:r>
      <w:r w:rsidRPr="007B3DF7">
        <w:rPr>
          <w:b/>
          <w:u w:val="single"/>
        </w:rPr>
        <w:t xml:space="preserve"> precious little to do with the climate, and </w:t>
      </w:r>
      <w:r w:rsidRPr="007B3DF7">
        <w:rPr>
          <w:b/>
          <w:highlight w:val="green"/>
          <w:u w:val="single"/>
        </w:rPr>
        <w:t>everything to do with haggling over percentage points of economic growth</w:t>
      </w:r>
      <w:r w:rsidRPr="007B3DF7">
        <w:rPr>
          <w:b/>
          <w:u w:val="single"/>
        </w:rPr>
        <w:t>.</w:t>
      </w:r>
      <w:r w:rsidRPr="007B3DF7">
        <w:rPr>
          <w:sz w:val="16"/>
          <w:szCs w:val="16"/>
        </w:rPr>
        <w:t xml:space="preserve"> Let us be quite clear on what global climate change policies have achieved so far. First, ecologically: </w:t>
      </w:r>
      <w:r w:rsidRPr="007B3DF7">
        <w:rPr>
          <w:u w:val="single"/>
        </w:rPr>
        <w:t>since the signing of the Kyoto Protocol, not only have total global greenhouse gas emissions increased, so, too, has their rate of increase.</w:t>
      </w:r>
      <w:r w:rsidRPr="007B3DF7">
        <w:rPr>
          <w:sz w:val="16"/>
          <w:szCs w:val="16"/>
        </w:rPr>
        <w:t xml:space="preserve">2 In addition, a conference held in Copenhagen in March 2009 agreed that the pace of global warming was accelerating more rapidly than hitherto predicted in the Intergovernmental Panel on Climate Change’s (IPCC) </w:t>
      </w:r>
      <w:proofErr w:type="spellStart"/>
      <w:r w:rsidRPr="007B3DF7">
        <w:rPr>
          <w:sz w:val="16"/>
          <w:szCs w:val="16"/>
        </w:rPr>
        <w:t>worstcase</w:t>
      </w:r>
      <w:proofErr w:type="spellEnd"/>
      <w:r w:rsidRPr="007B3DF7">
        <w:rPr>
          <w:sz w:val="16"/>
          <w:szCs w:val="16"/>
        </w:rPr>
        <w:t xml:space="preserve"> scenarios (Guardian, 12 March 2009). </w:t>
      </w:r>
      <w:r w:rsidRPr="007B3DF7">
        <w:rPr>
          <w:u w:val="single"/>
        </w:rPr>
        <w:t>If progressive supporters of the protocol now deploy the counterfactual argument that, without the treaty, things would have been even worse, then this only reveals their utter strategic despair.</w:t>
      </w:r>
      <w:r w:rsidRPr="007B3DF7">
        <w:rPr>
          <w:sz w:val="16"/>
          <w:szCs w:val="16"/>
        </w:rPr>
        <w:t xml:space="preserve"> We do not need counterfactual arguments, but real and just emissions reductions! Second, politically: </w:t>
      </w:r>
      <w:r w:rsidRPr="007B3DF7">
        <w:rPr>
          <w:u w:val="single"/>
        </w:rPr>
        <w:t>rather than address the full range of activities that negatively impact the climate – say, trade, agriculture and most fundamentally, the ‘</w:t>
      </w:r>
      <w:proofErr w:type="spellStart"/>
      <w:r w:rsidRPr="007B3DF7">
        <w:rPr>
          <w:u w:val="single"/>
        </w:rPr>
        <w:t>fossilistic</w:t>
      </w:r>
      <w:proofErr w:type="spellEnd"/>
      <w:r w:rsidRPr="007B3DF7">
        <w:rPr>
          <w:u w:val="single"/>
        </w:rPr>
        <w:t xml:space="preserve">’ industrial system – the UNFCCC </w:t>
      </w:r>
      <w:r w:rsidRPr="007B3DF7">
        <w:rPr>
          <w:b/>
          <w:u w:val="single"/>
        </w:rPr>
        <w:t xml:space="preserve">maintains and reinforces the illegitimate </w:t>
      </w:r>
      <w:proofErr w:type="spellStart"/>
      <w:r w:rsidRPr="007B3DF7">
        <w:rPr>
          <w:b/>
          <w:u w:val="single"/>
        </w:rPr>
        <w:t>compartmentalisation</w:t>
      </w:r>
      <w:proofErr w:type="spellEnd"/>
      <w:r w:rsidRPr="007B3DF7">
        <w:rPr>
          <w:b/>
          <w:u w:val="single"/>
        </w:rPr>
        <w:t xml:space="preserve"> of ecological concerns into a separate and toothless regulatory regime</w:t>
      </w:r>
      <w:r w:rsidRPr="007B3DF7">
        <w:rPr>
          <w:u w:val="single"/>
        </w:rPr>
        <w:t xml:space="preserve">, thus </w:t>
      </w:r>
      <w:r w:rsidRPr="007B3DF7">
        <w:rPr>
          <w:b/>
          <w:u w:val="single"/>
        </w:rPr>
        <w:t xml:space="preserve">insulating other institutions such as the WTO from scrutiny and critique. </w:t>
      </w:r>
      <w:r w:rsidRPr="007B3DF7">
        <w:rPr>
          <w:sz w:val="16"/>
          <w:szCs w:val="16"/>
        </w:rPr>
        <w:t xml:space="preserve">In fact, </w:t>
      </w:r>
      <w:r w:rsidRPr="007B3DF7">
        <w:rPr>
          <w:u w:val="single"/>
        </w:rPr>
        <w:t xml:space="preserve">the </w:t>
      </w:r>
      <w:r w:rsidRPr="007B3DF7">
        <w:rPr>
          <w:highlight w:val="green"/>
          <w:u w:val="single"/>
        </w:rPr>
        <w:t>WTO’s free trade policies,</w:t>
      </w:r>
      <w:r w:rsidRPr="007B3DF7">
        <w:rPr>
          <w:u w:val="single"/>
        </w:rPr>
        <w:t xml:space="preserve"> which usually </w:t>
      </w:r>
      <w:r w:rsidRPr="007B3DF7">
        <w:rPr>
          <w:highlight w:val="green"/>
          <w:u w:val="single"/>
        </w:rPr>
        <w:t>lead to an expansion of ecologically</w:t>
      </w:r>
      <w:r w:rsidRPr="007B3DF7">
        <w:rPr>
          <w:u w:val="single"/>
        </w:rPr>
        <w:t xml:space="preserve"> and socially </w:t>
      </w:r>
      <w:r w:rsidRPr="007B3DF7">
        <w:rPr>
          <w:highlight w:val="green"/>
          <w:u w:val="single"/>
        </w:rPr>
        <w:t>destructive</w:t>
      </w:r>
      <w:r w:rsidRPr="007B3DF7">
        <w:rPr>
          <w:u w:val="single"/>
        </w:rPr>
        <w:t xml:space="preserve"> industrial </w:t>
      </w:r>
      <w:r w:rsidRPr="007B3DF7">
        <w:rPr>
          <w:highlight w:val="green"/>
          <w:u w:val="single"/>
        </w:rPr>
        <w:t>agriculture</w:t>
      </w:r>
      <w:r w:rsidRPr="007B3DF7">
        <w:rPr>
          <w:u w:val="single"/>
        </w:rPr>
        <w:t xml:space="preserve"> and increase the volume of international trade, have significantly more negative impacts on the climate than the UNFCCC’s policies have positive ones.</w:t>
      </w:r>
      <w:r w:rsidRPr="007B3DF7">
        <w:rPr>
          <w:sz w:val="16"/>
          <w:szCs w:val="16"/>
        </w:rPr>
        <w:t xml:space="preserve"> To date, </w:t>
      </w:r>
      <w:r w:rsidRPr="007B3DF7">
        <w:rPr>
          <w:u w:val="single"/>
        </w:rPr>
        <w:t xml:space="preserve">the UNFCCC’s political effect appears to be one of legitimating a destructive and unjust economic and regulatory system by </w:t>
      </w:r>
      <w:proofErr w:type="spellStart"/>
      <w:r w:rsidRPr="007B3DF7">
        <w:rPr>
          <w:u w:val="single"/>
        </w:rPr>
        <w:t>channelling</w:t>
      </w:r>
      <w:proofErr w:type="spellEnd"/>
      <w:r w:rsidRPr="007B3DF7">
        <w:rPr>
          <w:u w:val="single"/>
        </w:rPr>
        <w:t xml:space="preserve"> the attention of potentially critical environmental groups into meaningless negotiations; and projecting the impression that ‘something is being done’ about climate change, thus </w:t>
      </w:r>
      <w:r w:rsidRPr="007B3DF7">
        <w:rPr>
          <w:b/>
          <w:highlight w:val="green"/>
          <w:u w:val="single"/>
        </w:rPr>
        <w:t>blunting the potential for more widespread, mass movements for climate justice to emerge.</w:t>
      </w:r>
      <w:r w:rsidRPr="007B3DF7">
        <w:rPr>
          <w:b/>
          <w:u w:val="single"/>
        </w:rPr>
        <w:t xml:space="preserve"> </w:t>
      </w:r>
      <w:r w:rsidRPr="007B3DF7">
        <w:rPr>
          <w:sz w:val="16"/>
          <w:szCs w:val="16"/>
        </w:rPr>
        <w:t xml:space="preserve">Third, economically, which is where things get interesting. In very short: </w:t>
      </w:r>
      <w:r w:rsidRPr="007B3DF7">
        <w:rPr>
          <w:u w:val="single"/>
        </w:rPr>
        <w:t xml:space="preserve">without the UNFCCC, the idea of emissions trading would almost certainly not have become global ‘best practice’ in official climate politics as quickly, or as universally (recall that the EU was initially opposed to </w:t>
      </w:r>
      <w:proofErr w:type="gramStart"/>
      <w:r w:rsidRPr="007B3DF7">
        <w:rPr>
          <w:u w:val="single"/>
        </w:rPr>
        <w:t>emissions trading</w:t>
      </w:r>
      <w:r w:rsidRPr="007B3DF7">
        <w:rPr>
          <w:sz w:val="16"/>
          <w:szCs w:val="16"/>
        </w:rPr>
        <w:t>, but</w:t>
      </w:r>
      <w:proofErr w:type="gramEnd"/>
      <w:r w:rsidRPr="007B3DF7">
        <w:rPr>
          <w:sz w:val="16"/>
          <w:szCs w:val="16"/>
        </w:rPr>
        <w:t xml:space="preserve"> was convinced to accept it by a man who would later receive a Nobel Prize for a slideshow). But given its relative lack of ecological utility, why has the system become so attractive to so many players? Quite simply because </w:t>
      </w:r>
      <w:r w:rsidRPr="007B3DF7">
        <w:rPr>
          <w:b/>
          <w:u w:val="single"/>
        </w:rPr>
        <w:t xml:space="preserve">it off </w:t>
      </w:r>
      <w:proofErr w:type="spellStart"/>
      <w:r w:rsidRPr="007B3DF7">
        <w:rPr>
          <w:b/>
          <w:u w:val="single"/>
        </w:rPr>
        <w:t>ers</w:t>
      </w:r>
      <w:proofErr w:type="spellEnd"/>
      <w:r w:rsidRPr="007B3DF7">
        <w:rPr>
          <w:b/>
          <w:u w:val="single"/>
        </w:rPr>
        <w:t xml:space="preserve"> a brilliant</w:t>
      </w:r>
      <w:r w:rsidRPr="007B3DF7">
        <w:rPr>
          <w:sz w:val="16"/>
          <w:szCs w:val="16"/>
        </w:rPr>
        <w:t xml:space="preserve"> (if partial) </w:t>
      </w:r>
      <w:r w:rsidRPr="007B3DF7">
        <w:rPr>
          <w:b/>
          <w:u w:val="single"/>
        </w:rPr>
        <w:t xml:space="preserve">short- and medium-term fi x for the problem of over-accumulated financial capital: </w:t>
      </w:r>
      <w:r w:rsidRPr="007B3DF7">
        <w:rPr>
          <w:sz w:val="16"/>
          <w:szCs w:val="16"/>
        </w:rPr>
        <w:t xml:space="preserve">the ‘ecological’ consulting fi rm Point Carbon calculates that </w:t>
      </w:r>
      <w:r w:rsidRPr="007B3DF7">
        <w:rPr>
          <w:u w:val="single"/>
        </w:rPr>
        <w:t>the global market for emissions rights will grow from its current almost measly US$ 100 billion to US$ 2,000 billion by the end of this decade.</w:t>
      </w:r>
      <w:r w:rsidRPr="007B3DF7">
        <w:rPr>
          <w:sz w:val="16"/>
          <w:szCs w:val="16"/>
        </w:rPr>
        <w:t xml:space="preserve"> Notwithstanding the uselessness of economic forecasting, particularly in a recession, that is a lot of potential investment of dubious ecological but of defi </w:t>
      </w:r>
      <w:proofErr w:type="spellStart"/>
      <w:r w:rsidRPr="007B3DF7">
        <w:rPr>
          <w:sz w:val="16"/>
          <w:szCs w:val="16"/>
        </w:rPr>
        <w:t>nite</w:t>
      </w:r>
      <w:proofErr w:type="spellEnd"/>
      <w:r w:rsidRPr="007B3DF7">
        <w:rPr>
          <w:sz w:val="16"/>
          <w:szCs w:val="16"/>
        </w:rPr>
        <w:t xml:space="preserve"> economic value. </w:t>
      </w:r>
      <w:r w:rsidRPr="007B3DF7">
        <w:rPr>
          <w:u w:val="single"/>
        </w:rPr>
        <w:t>There have, however, been two processes in the last 30 years that have generated ecologically significant emissions reductions.</w:t>
      </w:r>
      <w:r w:rsidRPr="007B3DF7">
        <w:rPr>
          <w:sz w:val="16"/>
          <w:szCs w:val="16"/>
        </w:rPr>
        <w:t xml:space="preserve"> </w:t>
      </w:r>
      <w:r w:rsidRPr="007B3DF7">
        <w:rPr>
          <w:u w:val="single"/>
        </w:rPr>
        <w:t xml:space="preserve">Rather than government intervention or green </w:t>
      </w:r>
      <w:proofErr w:type="spellStart"/>
      <w:r w:rsidRPr="007B3DF7">
        <w:rPr>
          <w:u w:val="single"/>
        </w:rPr>
        <w:t>modernisation</w:t>
      </w:r>
      <w:proofErr w:type="spellEnd"/>
      <w:r w:rsidRPr="007B3DF7">
        <w:rPr>
          <w:u w:val="single"/>
        </w:rPr>
        <w:t>, these have been</w:t>
      </w:r>
      <w:r w:rsidRPr="007B3DF7">
        <w:rPr>
          <w:sz w:val="16"/>
          <w:szCs w:val="16"/>
        </w:rPr>
        <w:t xml:space="preserve"> economic crises, that is, </w:t>
      </w:r>
      <w:r w:rsidRPr="007B3DF7">
        <w:rPr>
          <w:u w:val="single"/>
        </w:rPr>
        <w:t>drastic reductions in economic growth.</w:t>
      </w:r>
      <w:r w:rsidRPr="007B3DF7">
        <w:rPr>
          <w:sz w:val="16"/>
          <w:szCs w:val="16"/>
        </w:rPr>
        <w:t xml:space="preserve"> First, this occurred </w:t>
      </w:r>
      <w:r w:rsidRPr="007B3DF7">
        <w:rPr>
          <w:u w:val="single"/>
        </w:rPr>
        <w:t xml:space="preserve">during the breakdown of the growth-oriented economies of the Eastern bloc, </w:t>
      </w:r>
      <w:r w:rsidRPr="007B3DF7">
        <w:rPr>
          <w:sz w:val="16"/>
          <w:szCs w:val="16"/>
        </w:rPr>
        <w:t>where</w:t>
      </w:r>
      <w:r w:rsidRPr="007B3DF7">
        <w:rPr>
          <w:u w:val="single"/>
        </w:rPr>
        <w:t xml:space="preserve"> a 40 per cent reduction in Soviet GDP coincided with a roughly 40 per cent reduction in emissions </w:t>
      </w:r>
      <w:r w:rsidRPr="007B3DF7">
        <w:rPr>
          <w:sz w:val="16"/>
          <w:szCs w:val="16"/>
        </w:rPr>
        <w:t xml:space="preserve">(Harrison 2001: 3; Smith 2007: 22). Second, </w:t>
      </w:r>
      <w:r w:rsidRPr="007B3DF7">
        <w:rPr>
          <w:highlight w:val="green"/>
          <w:u w:val="single"/>
        </w:rPr>
        <w:t>during the current global economic crisis</w:t>
      </w:r>
      <w:r w:rsidRPr="007B3DF7">
        <w:rPr>
          <w:u w:val="single"/>
        </w:rPr>
        <w:t>: citing a report by the International Energy Agency (IEA), the Financial Times</w:t>
      </w:r>
      <w:r w:rsidRPr="007B3DF7">
        <w:rPr>
          <w:sz w:val="16"/>
          <w:szCs w:val="16"/>
        </w:rPr>
        <w:t xml:space="preserve"> (21 September 2009) </w:t>
      </w:r>
      <w:r w:rsidRPr="007B3DF7">
        <w:rPr>
          <w:u w:val="single"/>
        </w:rPr>
        <w:t>writes that ‘</w:t>
      </w:r>
      <w:r w:rsidRPr="007B3DF7">
        <w:rPr>
          <w:highlight w:val="green"/>
          <w:u w:val="single"/>
        </w:rPr>
        <w:t xml:space="preserve">CO2 emissions from burning fossil fuels had undergone “a </w:t>
      </w:r>
      <w:proofErr w:type="spellStart"/>
      <w:r w:rsidRPr="007B3DF7">
        <w:rPr>
          <w:highlight w:val="green"/>
          <w:u w:val="single"/>
        </w:rPr>
        <w:t>signifi</w:t>
      </w:r>
      <w:proofErr w:type="spellEnd"/>
      <w:r w:rsidRPr="007B3DF7">
        <w:rPr>
          <w:highlight w:val="green"/>
          <w:u w:val="single"/>
        </w:rPr>
        <w:t xml:space="preserve"> cant decline</w:t>
      </w:r>
      <w:r w:rsidRPr="007B3DF7">
        <w:rPr>
          <w:u w:val="single"/>
        </w:rPr>
        <w:t xml:space="preserve">” </w:t>
      </w:r>
      <w:r w:rsidRPr="007B3DF7">
        <w:rPr>
          <w:sz w:val="16"/>
          <w:szCs w:val="16"/>
        </w:rPr>
        <w:t xml:space="preserve">this year – </w:t>
      </w:r>
      <w:r w:rsidRPr="007B3DF7">
        <w:rPr>
          <w:u w:val="single"/>
        </w:rPr>
        <w:t>further than in any year in the last 40</w:t>
      </w:r>
      <w:r w:rsidRPr="007B3DF7">
        <w:rPr>
          <w:sz w:val="16"/>
          <w:szCs w:val="16"/>
        </w:rPr>
        <w:t xml:space="preserve">…Falling industrial output is largely responsible for the plunge in </w:t>
      </w:r>
      <w:proofErr w:type="gramStart"/>
      <w:r w:rsidRPr="007B3DF7">
        <w:rPr>
          <w:sz w:val="16"/>
          <w:szCs w:val="16"/>
        </w:rPr>
        <w:t>CO2 ’</w:t>
      </w:r>
      <w:proofErr w:type="gramEnd"/>
      <w:r w:rsidRPr="007B3DF7">
        <w:rPr>
          <w:sz w:val="16"/>
          <w:szCs w:val="16"/>
        </w:rPr>
        <w:t xml:space="preserve">. Of course, this is not meant to suggest that an uncontrolled breakdown in the global economy, with all the social devastation this would wreak, is currently desirable. But </w:t>
      </w:r>
      <w:r w:rsidRPr="007B3DF7">
        <w:rPr>
          <w:u w:val="single"/>
        </w:rPr>
        <w:t>it does point to the need for a collectively managed, just process of degrowth of the global economy; of, particularly in the global North, shrinking our overdeveloped economies.</w:t>
      </w:r>
    </w:p>
    <w:p w14:paraId="73A27EA4" w14:textId="77777777" w:rsidR="007B3DF7" w:rsidRPr="007B3DF7" w:rsidRDefault="007B3DF7" w:rsidP="007B3DF7">
      <w:pPr>
        <w:pStyle w:val="Heading4"/>
      </w:pPr>
      <w:r w:rsidRPr="007B3DF7">
        <w:t xml:space="preserve">Green capitalism causes violence and </w:t>
      </w:r>
      <w:proofErr w:type="gramStart"/>
      <w:r w:rsidRPr="007B3DF7">
        <w:t>gentrification</w:t>
      </w:r>
      <w:proofErr w:type="gramEnd"/>
    </w:p>
    <w:p w14:paraId="3BE14267" w14:textId="77777777" w:rsidR="007B3DF7" w:rsidRPr="007B3DF7" w:rsidRDefault="007B3DF7" w:rsidP="007B3DF7">
      <w:r w:rsidRPr="007B3DF7">
        <w:rPr>
          <w:b/>
          <w:sz w:val="28"/>
          <w:szCs w:val="28"/>
        </w:rPr>
        <w:t>Robinson ’16</w:t>
      </w:r>
      <w:r w:rsidRPr="007B3DF7">
        <w:t xml:space="preserve"> </w:t>
      </w:r>
      <w:r w:rsidRPr="007B3DF7">
        <w:rPr>
          <w:sz w:val="16"/>
          <w:szCs w:val="16"/>
        </w:rPr>
        <w:t xml:space="preserve">(William; 2016; professor of sociology, global studies and Latin American studies at the University of California at Santa Barbara; Truthout; “Sadistic Capitalism: Six Urgent Matters for Humanity in Global Crisis”; </w:t>
      </w:r>
      <w:proofErr w:type="spellStart"/>
      <w:r w:rsidRPr="007B3DF7">
        <w:rPr>
          <w:sz w:val="16"/>
          <w:szCs w:val="16"/>
        </w:rPr>
        <w:t>robinson</w:t>
      </w:r>
      <w:proofErr w:type="spellEnd"/>
      <w:r w:rsidRPr="007B3DF7">
        <w:rPr>
          <w:sz w:val="16"/>
          <w:szCs w:val="16"/>
        </w:rPr>
        <w:t xml:space="preserve"> 16</w:t>
      </w:r>
      <w:hyperlink r:id="rId15" w:history="1">
        <w:r w:rsidRPr="007B3DF7">
          <w:rPr>
            <w:rStyle w:val="Hyperlink"/>
            <w:sz w:val="16"/>
            <w:szCs w:val="16"/>
          </w:rPr>
          <w:t>http://www.truth-out.org/opinion/item/35596-sadistic-capitalism-six-urgent-matters-for-humanity-in-global-crisis</w:t>
        </w:r>
      </w:hyperlink>
      <w:r w:rsidRPr="007B3DF7">
        <w:rPr>
          <w:sz w:val="16"/>
          <w:szCs w:val="16"/>
        </w:rPr>
        <w:t>)</w:t>
      </w:r>
    </w:p>
    <w:p w14:paraId="4BBD47C1" w14:textId="08D5E6FA" w:rsidR="007B3DF7" w:rsidRPr="007B3DF7" w:rsidRDefault="007B3DF7" w:rsidP="007B3DF7">
      <w:pPr>
        <w:rPr>
          <w:b/>
          <w:u w:val="single"/>
        </w:rPr>
      </w:pPr>
      <w:r w:rsidRPr="007B3DF7">
        <w:rPr>
          <w:b/>
          <w:highlight w:val="yellow"/>
          <w:u w:val="single"/>
        </w:rPr>
        <w:t>Green capitalism</w:t>
      </w:r>
      <w:r w:rsidRPr="007B3DF7">
        <w:rPr>
          <w:b/>
          <w:u w:val="single"/>
        </w:rPr>
        <w:t>" appears</w:t>
      </w:r>
      <w:r w:rsidRPr="007B3DF7">
        <w:rPr>
          <w:sz w:val="16"/>
          <w:szCs w:val="16"/>
        </w:rPr>
        <w:t xml:space="preserve"> as </w:t>
      </w:r>
      <w:r w:rsidRPr="007B3DF7">
        <w:rPr>
          <w:b/>
          <w:u w:val="single"/>
        </w:rPr>
        <w:t>an oxymoron</w:t>
      </w:r>
      <w:r w:rsidRPr="007B3DF7">
        <w:rPr>
          <w:u w:val="single"/>
        </w:rPr>
        <w:t>, as</w:t>
      </w:r>
      <w:r w:rsidRPr="007B3DF7">
        <w:rPr>
          <w:sz w:val="16"/>
          <w:szCs w:val="16"/>
        </w:rPr>
        <w:t xml:space="preserve"> sadistic </w:t>
      </w:r>
      <w:r w:rsidRPr="007B3DF7">
        <w:rPr>
          <w:highlight w:val="yellow"/>
          <w:u w:val="single"/>
        </w:rPr>
        <w:t>capitalism's attempt to turn the ecological crisis into</w:t>
      </w:r>
      <w:r w:rsidRPr="007B3DF7">
        <w:rPr>
          <w:sz w:val="16"/>
          <w:szCs w:val="16"/>
        </w:rPr>
        <w:t xml:space="preserve"> a </w:t>
      </w:r>
      <w:r w:rsidRPr="007B3DF7">
        <w:rPr>
          <w:highlight w:val="yellow"/>
          <w:u w:val="single"/>
        </w:rPr>
        <w:t>profit</w:t>
      </w:r>
      <w:r w:rsidRPr="007B3DF7">
        <w:rPr>
          <w:sz w:val="16"/>
          <w:szCs w:val="16"/>
        </w:rPr>
        <w:t xml:space="preserve">-making opportunity, along with the conversion of poverty into a tourist attraction. 3) </w:t>
      </w:r>
      <w:r w:rsidRPr="007B3DF7">
        <w:rPr>
          <w:highlight w:val="yellow"/>
          <w:u w:val="single"/>
        </w:rPr>
        <w:t>The</w:t>
      </w:r>
      <w:r w:rsidRPr="007B3DF7">
        <w:rPr>
          <w:sz w:val="16"/>
          <w:szCs w:val="16"/>
        </w:rPr>
        <w:t xml:space="preserve"> sheer </w:t>
      </w:r>
      <w:r w:rsidRPr="007B3DF7">
        <w:rPr>
          <w:highlight w:val="yellow"/>
          <w:u w:val="single"/>
        </w:rPr>
        <w:t>magnitude of the means of violence is unprecedented</w:t>
      </w:r>
      <w:r w:rsidRPr="007B3DF7">
        <w:rPr>
          <w:u w:val="single"/>
        </w:rPr>
        <w:t xml:space="preserve">, as is the </w:t>
      </w:r>
      <w:r w:rsidRPr="007B3DF7">
        <w:rPr>
          <w:b/>
          <w:u w:val="single"/>
        </w:rPr>
        <w:t>concentrated control over</w:t>
      </w:r>
      <w:r w:rsidRPr="007B3DF7">
        <w:rPr>
          <w:sz w:val="16"/>
          <w:szCs w:val="16"/>
        </w:rPr>
        <w:t xml:space="preserve"> the means of global communications and </w:t>
      </w:r>
      <w:r w:rsidRPr="007B3DF7">
        <w:rPr>
          <w:b/>
          <w:u w:val="single"/>
        </w:rPr>
        <w:t>the production</w:t>
      </w:r>
      <w:r w:rsidRPr="007B3DF7">
        <w:rPr>
          <w:sz w:val="16"/>
          <w:szCs w:val="16"/>
        </w:rPr>
        <w:t xml:space="preserve"> and circulation </w:t>
      </w:r>
      <w:r w:rsidRPr="007B3DF7">
        <w:rPr>
          <w:b/>
          <w:u w:val="single"/>
        </w:rPr>
        <w:t>of knowledge</w:t>
      </w:r>
      <w:r w:rsidRPr="007B3DF7">
        <w:rPr>
          <w:sz w:val="16"/>
          <w:szCs w:val="16"/>
        </w:rPr>
        <w:t xml:space="preserve">, </w:t>
      </w:r>
      <w:proofErr w:type="gramStart"/>
      <w:r w:rsidRPr="007B3DF7">
        <w:rPr>
          <w:sz w:val="16"/>
          <w:szCs w:val="16"/>
        </w:rPr>
        <w:t>symbols</w:t>
      </w:r>
      <w:proofErr w:type="gramEnd"/>
      <w:r w:rsidRPr="007B3DF7">
        <w:rPr>
          <w:sz w:val="16"/>
          <w:szCs w:val="16"/>
        </w:rPr>
        <w:t xml:space="preserve"> and images. We have seen the spread of frightening </w:t>
      </w:r>
      <w:r w:rsidRPr="007B3DF7">
        <w:rPr>
          <w:highlight w:val="yellow"/>
          <w:u w:val="single"/>
        </w:rPr>
        <w:t>new systems of social control</w:t>
      </w:r>
      <w:r w:rsidRPr="007B3DF7">
        <w:rPr>
          <w:sz w:val="16"/>
          <w:szCs w:val="16"/>
        </w:rPr>
        <w:t xml:space="preserve"> and repression that </w:t>
      </w:r>
      <w:r w:rsidRPr="007B3DF7">
        <w:rPr>
          <w:highlight w:val="yellow"/>
          <w:u w:val="single"/>
        </w:rPr>
        <w:t xml:space="preserve">have brought us into the </w:t>
      </w:r>
      <w:r w:rsidRPr="007B3DF7">
        <w:rPr>
          <w:b/>
          <w:highlight w:val="yellow"/>
          <w:u w:val="single"/>
        </w:rPr>
        <w:t>panoptical surveillance society</w:t>
      </w:r>
      <w:r w:rsidRPr="007B3DF7">
        <w:rPr>
          <w:u w:val="single"/>
        </w:rPr>
        <w:t xml:space="preserve"> and the </w:t>
      </w:r>
      <w:r w:rsidRPr="007B3DF7">
        <w:rPr>
          <w:b/>
          <w:u w:val="single"/>
        </w:rPr>
        <w:t>age of thought control</w:t>
      </w:r>
      <w:r w:rsidRPr="007B3DF7">
        <w:rPr>
          <w:sz w:val="16"/>
          <w:szCs w:val="16"/>
        </w:rPr>
        <w:t xml:space="preserve">.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w:t>
      </w:r>
      <w:proofErr w:type="gramStart"/>
      <w:r w:rsidRPr="007B3DF7">
        <w:rPr>
          <w:sz w:val="16"/>
          <w:szCs w:val="16"/>
        </w:rPr>
        <w:t>housing</w:t>
      </w:r>
      <w:proofErr w:type="gramEnd"/>
      <w:r w:rsidRPr="007B3DF7">
        <w:rPr>
          <w:sz w:val="16"/>
          <w:szCs w:val="16"/>
        </w:rPr>
        <w:t xml:space="preserve"> and other social necessities. </w:t>
      </w:r>
      <w:r w:rsidRPr="007B3DF7">
        <w:rPr>
          <w:u w:val="single"/>
        </w:rPr>
        <w:t>Now</w:t>
      </w:r>
      <w:r w:rsidRPr="007B3DF7">
        <w:rPr>
          <w:sz w:val="16"/>
          <w:szCs w:val="16"/>
        </w:rPr>
        <w:t xml:space="preserve">, however, the </w:t>
      </w:r>
      <w:r w:rsidRPr="007B3DF7">
        <w:rPr>
          <w:highlight w:val="yellow"/>
          <w:u w:val="single"/>
        </w:rPr>
        <w:t>corporate</w:t>
      </w:r>
      <w:r w:rsidRPr="007B3DF7">
        <w:rPr>
          <w:sz w:val="16"/>
          <w:szCs w:val="16"/>
        </w:rPr>
        <w:t xml:space="preserve"> and political </w:t>
      </w:r>
      <w:r w:rsidRPr="007B3DF7">
        <w:rPr>
          <w:highlight w:val="yellow"/>
          <w:u w:val="single"/>
        </w:rPr>
        <w:t>powers</w:t>
      </w:r>
      <w:r w:rsidRPr="007B3DF7">
        <w:rPr>
          <w:sz w:val="16"/>
          <w:szCs w:val="16"/>
        </w:rPr>
        <w:t xml:space="preserve"> that be </w:t>
      </w:r>
      <w:r w:rsidRPr="007B3DF7">
        <w:rPr>
          <w:b/>
          <w:highlight w:val="yellow"/>
          <w:u w:val="single"/>
        </w:rPr>
        <w:t>force obedience</w:t>
      </w:r>
      <w:r w:rsidRPr="007B3DF7">
        <w:rPr>
          <w:sz w:val="16"/>
          <w:szCs w:val="16"/>
        </w:rPr>
        <w:t xml:space="preserve"> even </w:t>
      </w:r>
      <w:r w:rsidRPr="007B3DF7">
        <w:rPr>
          <w:u w:val="single"/>
        </w:rPr>
        <w:t>as the means of survival are denied to the</w:t>
      </w:r>
      <w:r w:rsidRPr="007B3DF7">
        <w:rPr>
          <w:sz w:val="16"/>
          <w:szCs w:val="16"/>
        </w:rPr>
        <w:t xml:space="preserve"> vast </w:t>
      </w:r>
      <w:r w:rsidRPr="007B3DF7">
        <w:rPr>
          <w:u w:val="single"/>
        </w:rPr>
        <w:t>majority</w:t>
      </w:r>
      <w:r w:rsidRPr="007B3DF7">
        <w:rPr>
          <w:sz w:val="16"/>
          <w:szCs w:val="16"/>
        </w:rPr>
        <w:t xml:space="preserve">. </w:t>
      </w:r>
      <w:r w:rsidRPr="007B3DF7">
        <w:rPr>
          <w:u w:val="single"/>
        </w:rPr>
        <w:t>Global apartheid involves</w:t>
      </w:r>
      <w:r w:rsidRPr="007B3DF7">
        <w:rPr>
          <w:sz w:val="16"/>
          <w:szCs w:val="16"/>
        </w:rPr>
        <w:t xml:space="preserve"> the creation of "</w:t>
      </w:r>
      <w:r w:rsidRPr="007B3DF7">
        <w:rPr>
          <w:u w:val="single"/>
        </w:rPr>
        <w:t>green zones</w:t>
      </w:r>
      <w:r w:rsidRPr="007B3DF7">
        <w:rPr>
          <w:sz w:val="16"/>
          <w:szCs w:val="16"/>
        </w:rPr>
        <w:t xml:space="preserve">" that are cordoned off in each locale around the world </w:t>
      </w:r>
      <w:r w:rsidRPr="007B3DF7">
        <w:rPr>
          <w:u w:val="single"/>
        </w:rPr>
        <w:t xml:space="preserve">where </w:t>
      </w:r>
      <w:r w:rsidRPr="007B3DF7">
        <w:rPr>
          <w:b/>
          <w:u w:val="single"/>
        </w:rPr>
        <w:t>elites are insulated</w:t>
      </w:r>
      <w:r w:rsidRPr="007B3DF7">
        <w:rPr>
          <w:u w:val="single"/>
        </w:rPr>
        <w:t xml:space="preserve"> through</w:t>
      </w:r>
      <w:r w:rsidRPr="007B3DF7">
        <w:rPr>
          <w:sz w:val="16"/>
          <w:szCs w:val="16"/>
        </w:rPr>
        <w:t xml:space="preserve"> new systems of spatial reorganization, </w:t>
      </w:r>
      <w:r w:rsidRPr="007B3DF7">
        <w:rPr>
          <w:u w:val="single"/>
        </w:rPr>
        <w:t>social</w:t>
      </w:r>
      <w:r w:rsidRPr="007B3DF7">
        <w:rPr>
          <w:sz w:val="16"/>
          <w:szCs w:val="16"/>
        </w:rPr>
        <w:t xml:space="preserve"> </w:t>
      </w:r>
      <w:proofErr w:type="gramStart"/>
      <w:r w:rsidRPr="007B3DF7">
        <w:rPr>
          <w:sz w:val="16"/>
          <w:szCs w:val="16"/>
        </w:rPr>
        <w:t>control</w:t>
      </w:r>
      <w:proofErr w:type="gramEnd"/>
      <w:r w:rsidRPr="007B3DF7">
        <w:rPr>
          <w:sz w:val="16"/>
          <w:szCs w:val="16"/>
        </w:rPr>
        <w:t xml:space="preserve"> and </w:t>
      </w:r>
      <w:r w:rsidRPr="007B3DF7">
        <w:rPr>
          <w:u w:val="single"/>
        </w:rPr>
        <w:t>policing</w:t>
      </w:r>
      <w:r w:rsidRPr="007B3DF7">
        <w:rPr>
          <w:sz w:val="16"/>
          <w:szCs w:val="16"/>
        </w:rPr>
        <w:t xml:space="preserve">.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w:t>
      </w:r>
      <w:r w:rsidRPr="007B3DF7">
        <w:rPr>
          <w:highlight w:val="yellow"/>
          <w:u w:val="single"/>
        </w:rPr>
        <w:t>Urban areas</w:t>
      </w:r>
      <w:r w:rsidRPr="007B3DF7">
        <w:rPr>
          <w:sz w:val="16"/>
          <w:szCs w:val="16"/>
        </w:rPr>
        <w:t xml:space="preserve"> around the world </w:t>
      </w:r>
      <w:r w:rsidRPr="007B3DF7">
        <w:rPr>
          <w:highlight w:val="yellow"/>
          <w:u w:val="single"/>
        </w:rPr>
        <w:t>are</w:t>
      </w:r>
      <w:r w:rsidRPr="007B3DF7">
        <w:rPr>
          <w:sz w:val="16"/>
          <w:szCs w:val="16"/>
        </w:rPr>
        <w:t xml:space="preserve"> now </w:t>
      </w:r>
      <w:r w:rsidRPr="007B3DF7">
        <w:rPr>
          <w:highlight w:val="yellow"/>
          <w:u w:val="single"/>
        </w:rPr>
        <w:t xml:space="preserve">green zoned through </w:t>
      </w:r>
      <w:r w:rsidRPr="007B3DF7">
        <w:rPr>
          <w:b/>
          <w:highlight w:val="yellow"/>
          <w:u w:val="single"/>
        </w:rPr>
        <w:t>gentrification</w:t>
      </w:r>
      <w:r w:rsidRPr="007B3DF7">
        <w:rPr>
          <w:u w:val="single"/>
        </w:rPr>
        <w:t xml:space="preserve">, </w:t>
      </w:r>
      <w:r w:rsidRPr="007B3DF7">
        <w:rPr>
          <w:b/>
          <w:u w:val="single"/>
        </w:rPr>
        <w:t>gated communities</w:t>
      </w:r>
      <w:r w:rsidRPr="007B3DF7">
        <w:rPr>
          <w:sz w:val="16"/>
          <w:szCs w:val="16"/>
        </w:rPr>
        <w:t xml:space="preserve">, surveillance systems, </w:t>
      </w:r>
      <w:r w:rsidRPr="007B3DF7">
        <w:rPr>
          <w:highlight w:val="yellow"/>
          <w:u w:val="single"/>
        </w:rPr>
        <w:t>and</w:t>
      </w:r>
      <w:r w:rsidRPr="007B3DF7">
        <w:rPr>
          <w:sz w:val="16"/>
          <w:szCs w:val="16"/>
        </w:rPr>
        <w:t xml:space="preserve"> state and </w:t>
      </w:r>
      <w:r w:rsidRPr="007B3DF7">
        <w:rPr>
          <w:b/>
          <w:highlight w:val="yellow"/>
          <w:u w:val="single"/>
        </w:rPr>
        <w:t>private violence</w:t>
      </w:r>
      <w:r w:rsidRPr="007B3DF7">
        <w:rPr>
          <w:sz w:val="16"/>
          <w:szCs w:val="16"/>
        </w:rPr>
        <w:t xml:space="preserve">. Inside the world's green zones, </w:t>
      </w:r>
      <w:r w:rsidRPr="007B3DF7">
        <w:rPr>
          <w:u w:val="single"/>
        </w:rPr>
        <w:t xml:space="preserve">privileged strata avail themselves of </w:t>
      </w:r>
      <w:r w:rsidRPr="007B3DF7">
        <w:rPr>
          <w:b/>
          <w:u w:val="single"/>
        </w:rPr>
        <w:t>privatized social services</w:t>
      </w:r>
      <w:r w:rsidRPr="007B3DF7">
        <w:rPr>
          <w:sz w:val="16"/>
          <w:szCs w:val="16"/>
        </w:rPr>
        <w:t xml:space="preserve">, </w:t>
      </w:r>
      <w:proofErr w:type="gramStart"/>
      <w:r w:rsidRPr="007B3DF7">
        <w:rPr>
          <w:sz w:val="16"/>
          <w:szCs w:val="16"/>
        </w:rPr>
        <w:t>consumption</w:t>
      </w:r>
      <w:proofErr w:type="gramEnd"/>
      <w:r w:rsidRPr="007B3DF7">
        <w:rPr>
          <w:sz w:val="16"/>
          <w:szCs w:val="16"/>
        </w:rPr>
        <w:t xml:space="preserve"> and entertainment. They can work and communicate through internet and satellite sealed off under the protection of armies of soldiers, </w:t>
      </w:r>
      <w:proofErr w:type="gramStart"/>
      <w:r w:rsidRPr="007B3DF7">
        <w:rPr>
          <w:sz w:val="16"/>
          <w:szCs w:val="16"/>
        </w:rPr>
        <w:t>police</w:t>
      </w:r>
      <w:proofErr w:type="gramEnd"/>
      <w:r w:rsidRPr="007B3DF7">
        <w:rPr>
          <w:sz w:val="16"/>
          <w:szCs w:val="16"/>
        </w:rPr>
        <w:t xml:space="preserve"> and private security forces. Green zoning takes on distinct forms in each locality. In Palestine, I witnessed such zoning in the form of Israeli military checkpoints, Jewish settler-only </w:t>
      </w:r>
      <w:proofErr w:type="gramStart"/>
      <w:r w:rsidRPr="007B3DF7">
        <w:rPr>
          <w:sz w:val="16"/>
          <w:szCs w:val="16"/>
        </w:rPr>
        <w:t>roads</w:t>
      </w:r>
      <w:proofErr w:type="gramEnd"/>
      <w:r w:rsidRPr="007B3DF7">
        <w:rPr>
          <w:sz w:val="16"/>
          <w:szCs w:val="16"/>
        </w:rPr>
        <w:t xml:space="preserve"> and the apartheid wall. </w:t>
      </w:r>
      <w:r w:rsidRPr="007B3DF7">
        <w:rPr>
          <w:u w:val="single"/>
        </w:rPr>
        <w:t>In Mexico</w:t>
      </w:r>
      <w:r w:rsidRPr="007B3DF7">
        <w:rPr>
          <w:sz w:val="16"/>
          <w:szCs w:val="16"/>
        </w:rPr>
        <w:t xml:space="preserve"> City, </w:t>
      </w:r>
      <w:r w:rsidRPr="007B3DF7">
        <w:rPr>
          <w:u w:val="single"/>
        </w:rPr>
        <w:t>the most exclusive</w:t>
      </w:r>
      <w:r w:rsidRPr="007B3DF7">
        <w:rPr>
          <w:sz w:val="16"/>
          <w:szCs w:val="16"/>
        </w:rPr>
        <w:t xml:space="preserve"> residential </w:t>
      </w:r>
      <w:r w:rsidRPr="007B3DF7">
        <w:rPr>
          <w:u w:val="single"/>
        </w:rPr>
        <w:t>areas in</w:t>
      </w:r>
      <w:r w:rsidRPr="007B3DF7">
        <w:rPr>
          <w:sz w:val="16"/>
          <w:szCs w:val="16"/>
        </w:rPr>
        <w:t xml:space="preserve"> the </w:t>
      </w:r>
      <w:r w:rsidRPr="007B3DF7">
        <w:rPr>
          <w:u w:val="single"/>
        </w:rPr>
        <w:t xml:space="preserve">upscale Santa Fe District are </w:t>
      </w:r>
      <w:r w:rsidRPr="007B3DF7">
        <w:rPr>
          <w:b/>
          <w:u w:val="single"/>
        </w:rPr>
        <w:t>accessible only by helicopter</w:t>
      </w:r>
      <w:r w:rsidRPr="007B3DF7">
        <w:rPr>
          <w:sz w:val="16"/>
          <w:szCs w:val="16"/>
        </w:rPr>
        <w:t xml:space="preserve"> and private gated roads. </w:t>
      </w:r>
      <w:r w:rsidRPr="007B3DF7">
        <w:rPr>
          <w:u w:val="single"/>
        </w:rPr>
        <w:t>In Johannesburg</w:t>
      </w:r>
      <w:r w:rsidRPr="007B3DF7">
        <w:rPr>
          <w:sz w:val="16"/>
          <w:szCs w:val="16"/>
        </w:rPr>
        <w:t xml:space="preserve">, a surreal drive through </w:t>
      </w:r>
      <w:r w:rsidRPr="007B3DF7">
        <w:rPr>
          <w:u w:val="single"/>
        </w:rPr>
        <w:t>the exclusive Sandton City</w:t>
      </w:r>
      <w:r w:rsidRPr="007B3DF7">
        <w:rPr>
          <w:sz w:val="16"/>
          <w:szCs w:val="16"/>
        </w:rPr>
        <w:t xml:space="preserve"> area </w:t>
      </w:r>
      <w:r w:rsidRPr="007B3DF7">
        <w:rPr>
          <w:u w:val="single"/>
        </w:rPr>
        <w:t xml:space="preserve">reveals </w:t>
      </w:r>
      <w:r w:rsidRPr="007B3DF7">
        <w:rPr>
          <w:b/>
          <w:u w:val="single"/>
        </w:rPr>
        <w:t>rows of mansions</w:t>
      </w:r>
      <w:r w:rsidRPr="007B3DF7">
        <w:rPr>
          <w:sz w:val="16"/>
          <w:szCs w:val="16"/>
        </w:rPr>
        <w:t xml:space="preserve"> that appear as military compounds, </w:t>
      </w:r>
      <w:r w:rsidRPr="007B3DF7">
        <w:rPr>
          <w:b/>
          <w:u w:val="single"/>
        </w:rPr>
        <w:t>with</w:t>
      </w:r>
      <w:r w:rsidRPr="007B3DF7">
        <w:rPr>
          <w:u w:val="single"/>
        </w:rPr>
        <w:t xml:space="preserve"> </w:t>
      </w:r>
      <w:r w:rsidRPr="007B3DF7">
        <w:rPr>
          <w:b/>
          <w:u w:val="single"/>
        </w:rPr>
        <w:t>private armed towers</w:t>
      </w:r>
      <w:r w:rsidRPr="007B3DF7">
        <w:rPr>
          <w:sz w:val="16"/>
          <w:szCs w:val="16"/>
        </w:rPr>
        <w:t xml:space="preserve"> and electrical and barbed-wire fences. </w:t>
      </w:r>
      <w:r w:rsidRPr="007B3DF7">
        <w:rPr>
          <w:u w:val="single"/>
        </w:rPr>
        <w:t>In Cairo</w:t>
      </w:r>
      <w:r w:rsidRPr="007B3DF7">
        <w:rPr>
          <w:sz w:val="16"/>
          <w:szCs w:val="16"/>
        </w:rPr>
        <w:t xml:space="preserve">, I toured </w:t>
      </w:r>
      <w:r w:rsidRPr="007B3DF7">
        <w:rPr>
          <w:u w:val="single"/>
        </w:rPr>
        <w:t>satellite cities ring</w:t>
      </w:r>
      <w:r w:rsidRPr="007B3DF7">
        <w:rPr>
          <w:sz w:val="16"/>
          <w:szCs w:val="16"/>
        </w:rPr>
        <w:t xml:space="preserve">ing </w:t>
      </w:r>
      <w:r w:rsidRPr="007B3DF7">
        <w:rPr>
          <w:u w:val="single"/>
        </w:rPr>
        <w:t>the impoverished center</w:t>
      </w:r>
      <w:r w:rsidRPr="007B3DF7">
        <w:rPr>
          <w:sz w:val="16"/>
          <w:szCs w:val="16"/>
        </w:rPr>
        <w:t xml:space="preserve"> and inner suburbs </w:t>
      </w:r>
      <w:r w:rsidRPr="007B3DF7">
        <w:rPr>
          <w:u w:val="single"/>
        </w:rPr>
        <w:t>where the</w:t>
      </w:r>
      <w:r w:rsidRPr="007B3DF7">
        <w:rPr>
          <w:sz w:val="16"/>
          <w:szCs w:val="16"/>
        </w:rPr>
        <w:t xml:space="preserve"> country's </w:t>
      </w:r>
      <w:r w:rsidRPr="007B3DF7">
        <w:rPr>
          <w:u w:val="single"/>
        </w:rPr>
        <w:t>elite</w:t>
      </w:r>
      <w:r w:rsidRPr="007B3DF7">
        <w:rPr>
          <w:sz w:val="16"/>
          <w:szCs w:val="16"/>
        </w:rPr>
        <w:t xml:space="preserve"> could </w:t>
      </w:r>
      <w:r w:rsidRPr="007B3DF7">
        <w:rPr>
          <w:b/>
          <w:u w:val="single"/>
        </w:rPr>
        <w:t>live out their</w:t>
      </w:r>
      <w:r w:rsidRPr="007B3DF7">
        <w:rPr>
          <w:sz w:val="16"/>
          <w:szCs w:val="16"/>
        </w:rPr>
        <w:t xml:space="preserve"> aspirations and </w:t>
      </w:r>
      <w:proofErr w:type="gramStart"/>
      <w:r w:rsidRPr="007B3DF7">
        <w:rPr>
          <w:b/>
          <w:u w:val="single"/>
        </w:rPr>
        <w:t>fantasies</w:t>
      </w:r>
      <w:proofErr w:type="gramEnd"/>
    </w:p>
    <w:p w14:paraId="110ABD05" w14:textId="64022522" w:rsidR="007B3DF7" w:rsidRPr="007B3DF7" w:rsidRDefault="007B3DF7" w:rsidP="007B3DF7">
      <w:pPr>
        <w:rPr>
          <w:b/>
          <w:u w:val="single"/>
        </w:rPr>
      </w:pPr>
    </w:p>
    <w:p w14:paraId="41576BA8" w14:textId="60819651" w:rsidR="007B3DF7" w:rsidRPr="007B3DF7" w:rsidRDefault="007B3DF7" w:rsidP="007B3DF7">
      <w:pPr>
        <w:pStyle w:val="Heading3"/>
      </w:pPr>
      <w:r w:rsidRPr="007B3DF7">
        <w:t>2NC---Renewables Link</w:t>
      </w:r>
    </w:p>
    <w:p w14:paraId="66708C46" w14:textId="77777777" w:rsidR="007B3DF7" w:rsidRPr="007B3DF7" w:rsidRDefault="007B3DF7" w:rsidP="007B3DF7"/>
    <w:p w14:paraId="377684E4" w14:textId="77777777" w:rsidR="007B3DF7" w:rsidRPr="007B3DF7" w:rsidRDefault="007B3DF7" w:rsidP="007B3DF7">
      <w:pPr>
        <w:pStyle w:val="Heading4"/>
      </w:pPr>
      <w:r w:rsidRPr="007B3DF7">
        <w:t xml:space="preserve">Increases in consumption </w:t>
      </w:r>
      <w:r w:rsidRPr="007B3DF7">
        <w:rPr>
          <w:u w:val="single"/>
        </w:rPr>
        <w:t>outstrip efficiency gains</w:t>
      </w:r>
      <w:r w:rsidRPr="007B3DF7">
        <w:t xml:space="preserve">. </w:t>
      </w:r>
      <w:r w:rsidRPr="007B3DF7">
        <w:rPr>
          <w:u w:val="single"/>
        </w:rPr>
        <w:t>Even if</w:t>
      </w:r>
      <w:r w:rsidRPr="007B3DF7">
        <w:t xml:space="preserve"> we completely decarbonize, that </w:t>
      </w:r>
      <w:proofErr w:type="gramStart"/>
      <w:r w:rsidRPr="007B3DF7">
        <w:t>won’t</w:t>
      </w:r>
      <w:proofErr w:type="gramEnd"/>
      <w:r w:rsidRPr="007B3DF7">
        <w:t xml:space="preserve"> stop the </w:t>
      </w:r>
      <w:r w:rsidRPr="007B3DF7">
        <w:rPr>
          <w:u w:val="single"/>
        </w:rPr>
        <w:t>overconsumption</w:t>
      </w:r>
      <w:r w:rsidRPr="007B3DF7">
        <w:t xml:space="preserve"> of forests, fish, and minerals.</w:t>
      </w:r>
    </w:p>
    <w:p w14:paraId="58D4E722" w14:textId="77777777" w:rsidR="007B3DF7" w:rsidRPr="007B3DF7" w:rsidRDefault="007B3DF7" w:rsidP="007B3DF7">
      <w:r w:rsidRPr="007B3DF7">
        <w:rPr>
          <w:b/>
          <w:sz w:val="28"/>
          <w:szCs w:val="28"/>
        </w:rPr>
        <w:t>Smith ’14</w:t>
      </w:r>
      <w:r w:rsidRPr="007B3DF7">
        <w:t xml:space="preserve"> </w:t>
      </w:r>
      <w:r w:rsidRPr="007B3DF7">
        <w:rPr>
          <w:sz w:val="16"/>
          <w:szCs w:val="16"/>
        </w:rPr>
        <w:t>(Richard Smith 14, economic historian, has written on capitalism and the environment for The Ecologist, the International Journal of Ecological Economics and Statistics, Real-World Economics Review, and others, and has a PhD in economic history from UCLA. Green Capitalism: The God That Failed, truth-out.org/news/item/21060-green-capitalism-the-</w:t>
      </w:r>
      <w:proofErr w:type="gramStart"/>
      <w:r w:rsidRPr="007B3DF7">
        <w:rPr>
          <w:sz w:val="16"/>
          <w:szCs w:val="16"/>
        </w:rPr>
        <w:t>god</w:t>
      </w:r>
      <w:proofErr w:type="gramEnd"/>
      <w:r w:rsidRPr="007B3DF7">
        <w:rPr>
          <w:sz w:val="16"/>
          <w:szCs w:val="16"/>
        </w:rPr>
        <w:t>-that-failed)</w:t>
      </w:r>
    </w:p>
    <w:p w14:paraId="7AB3E80D" w14:textId="77777777" w:rsidR="007B3DF7" w:rsidRPr="007B3DF7" w:rsidRDefault="007B3DF7" w:rsidP="007B3DF7">
      <w:pPr>
        <w:rPr>
          <w:sz w:val="16"/>
          <w:szCs w:val="16"/>
        </w:rPr>
      </w:pPr>
      <w:r w:rsidRPr="007B3DF7">
        <w:rPr>
          <w:sz w:val="16"/>
          <w:szCs w:val="16"/>
        </w:rPr>
        <w:t xml:space="preserve">Given the enormous dangers that such a high target implies, critics have asked why Stern is so reluctant to aim for a safer target? Marxist ecologist John Bellamy Foster and his colleagues suggest that the answer is to be found in Stern's economics, not the science: The Stern Review is very explicit, however, that such a radical mitigation of the problem should not be attempted. The costs to the world economy of ensuring that atmospheric </w:t>
      </w:r>
      <w:proofErr w:type="spellStart"/>
      <w:r w:rsidRPr="007B3DF7">
        <w:rPr>
          <w:sz w:val="16"/>
          <w:szCs w:val="16"/>
        </w:rPr>
        <w:t>CO₂e</w:t>
      </w:r>
      <w:proofErr w:type="spellEnd"/>
      <w:r w:rsidRPr="007B3DF7">
        <w:rPr>
          <w:sz w:val="16"/>
          <w:szCs w:val="16"/>
        </w:rPr>
        <w:t xml:space="preserve"> stabilized at present levels or below would be prohibitive, destabilizing capitalism itself. "Paths requiring very rapid emissions cuts," we are told, "are unlikely to be economically viable." If global greenhouse gas emissions peaked in 2010, the annual emissions reduction rate necessary to stabilize CO2e at 450 ppm, the Stern Review suggests, would be 7 percent, with emissions dropping by about 70 percent below 2005 levels by 2050. This is viewed as economically </w:t>
      </w:r>
      <w:proofErr w:type="gramStart"/>
      <w:r w:rsidRPr="007B3DF7">
        <w:rPr>
          <w:sz w:val="16"/>
          <w:szCs w:val="16"/>
        </w:rPr>
        <w:t>insupportable.(</w:t>
      </w:r>
      <w:proofErr w:type="gramEnd"/>
      <w:r w:rsidRPr="007B3DF7">
        <w:rPr>
          <w:sz w:val="16"/>
          <w:szCs w:val="16"/>
        </w:rPr>
        <w:t xml:space="preserve">39) Stern asserted that "the world does not have to choose between averting climate change and promoting growth and development."(40) But </w:t>
      </w:r>
      <w:r w:rsidRPr="007B3DF7">
        <w:rPr>
          <w:u w:val="single"/>
        </w:rPr>
        <w:t>if the science is right that we need to keep emissions below 400 ppm</w:t>
      </w:r>
      <w:r w:rsidRPr="007B3DF7">
        <w:rPr>
          <w:sz w:val="16"/>
          <w:szCs w:val="16"/>
        </w:rPr>
        <w:t xml:space="preserve">, or even get them back below 350 ppm, </w:t>
      </w:r>
      <w:r w:rsidRPr="007B3DF7">
        <w:rPr>
          <w:b/>
          <w:u w:val="single"/>
        </w:rPr>
        <w:t>then more growth is out of the question</w:t>
      </w:r>
      <w:r w:rsidRPr="007B3DF7">
        <w:rPr>
          <w:sz w:val="16"/>
          <w:szCs w:val="16"/>
        </w:rPr>
        <w:t xml:space="preserve">. Indeed, we would have to make radically deeper cuts in GDP than even the 7 percent reduction per year that Stern calculates would be necessary just to get us down to 450 ppm. </w:t>
      </w:r>
      <w:r w:rsidRPr="007B3DF7">
        <w:rPr>
          <w:u w:val="single"/>
        </w:rPr>
        <w:t xml:space="preserve">Because, </w:t>
      </w:r>
      <w:r w:rsidRPr="007B3DF7">
        <w:rPr>
          <w:highlight w:val="green"/>
          <w:u w:val="single"/>
        </w:rPr>
        <w:t>under capitalism</w:t>
      </w:r>
      <w:r w:rsidRPr="007B3DF7">
        <w:rPr>
          <w:u w:val="single"/>
        </w:rPr>
        <w:t xml:space="preserve">, a contraction of </w:t>
      </w:r>
      <w:r w:rsidRPr="007B3DF7">
        <w:rPr>
          <w:highlight w:val="green"/>
          <w:u w:val="single"/>
        </w:rPr>
        <w:t>economic output</w:t>
      </w:r>
      <w:r w:rsidRPr="007B3DF7">
        <w:rPr>
          <w:u w:val="single"/>
        </w:rPr>
        <w:t xml:space="preserve"> on anything </w:t>
      </w:r>
      <w:r w:rsidRPr="007B3DF7">
        <w:rPr>
          <w:highlight w:val="green"/>
          <w:u w:val="single"/>
        </w:rPr>
        <w:t>like that</w:t>
      </w:r>
      <w:r w:rsidRPr="007B3DF7">
        <w:rPr>
          <w:u w:val="single"/>
        </w:rPr>
        <w:t xml:space="preserve"> scale </w:t>
      </w:r>
      <w:r w:rsidRPr="007B3DF7">
        <w:rPr>
          <w:highlight w:val="green"/>
          <w:u w:val="single"/>
        </w:rPr>
        <w:t>would mean</w:t>
      </w:r>
      <w:r w:rsidRPr="007B3DF7">
        <w:rPr>
          <w:u w:val="single"/>
        </w:rPr>
        <w:t xml:space="preserve"> economic </w:t>
      </w:r>
      <w:r w:rsidRPr="007B3DF7">
        <w:rPr>
          <w:highlight w:val="green"/>
          <w:u w:val="single"/>
        </w:rPr>
        <w:t>collapse</w:t>
      </w:r>
      <w:r w:rsidRPr="007B3DF7">
        <w:rPr>
          <w:u w:val="single"/>
        </w:rPr>
        <w:t xml:space="preserve"> and depression, it is difficult to see how we can make the reductions in greenhouse gases we have to make to avoid climate catastrophe unless we abandon capitalism.</w:t>
      </w:r>
      <w:r w:rsidRPr="007B3DF7">
        <w:rPr>
          <w:sz w:val="16"/>
          <w:szCs w:val="16"/>
        </w:rPr>
        <w:t xml:space="preserve"> This is the dilemma. So </w:t>
      </w:r>
      <w:proofErr w:type="gramStart"/>
      <w:r w:rsidRPr="007B3DF7">
        <w:rPr>
          <w:sz w:val="16"/>
          <w:szCs w:val="16"/>
        </w:rPr>
        <w:t>far</w:t>
      </w:r>
      <w:proofErr w:type="gramEnd"/>
      <w:r w:rsidRPr="007B3DF7">
        <w:rPr>
          <w:sz w:val="16"/>
          <w:szCs w:val="16"/>
        </w:rPr>
        <w:t xml:space="preserve"> most scientists have tended to avoid getting into the contentious economic side of the question. But with respect to the issue of growth, the science is unequivocal: Never-ending growth means the end of civilization, if not humanity itself - and in the not-so-distant future. For a summary of the peer-reviewed science on this subject, read a few chapters of Mark Lynas' harrowing Six </w:t>
      </w:r>
      <w:proofErr w:type="gramStart"/>
      <w:r w:rsidRPr="007B3DF7">
        <w:rPr>
          <w:sz w:val="16"/>
          <w:szCs w:val="16"/>
        </w:rPr>
        <w:t>Degrees.(</w:t>
      </w:r>
      <w:proofErr w:type="gramEnd"/>
      <w:r w:rsidRPr="007B3DF7">
        <w:rPr>
          <w:sz w:val="16"/>
          <w:szCs w:val="16"/>
        </w:rPr>
        <w:t xml:space="preserve">41) </w:t>
      </w:r>
      <w:r w:rsidRPr="007B3DF7">
        <w:rPr>
          <w:u w:val="single"/>
        </w:rPr>
        <w:t>Global warming</w:t>
      </w:r>
      <w:r w:rsidRPr="007B3DF7">
        <w:rPr>
          <w:sz w:val="16"/>
          <w:szCs w:val="16"/>
        </w:rPr>
        <w:t xml:space="preserve"> is surely the most urgent threat we face, but it </w:t>
      </w:r>
      <w:r w:rsidRPr="007B3DF7">
        <w:rPr>
          <w:u w:val="single"/>
        </w:rPr>
        <w:t>is far from the only driver of global ecological collapse</w:t>
      </w:r>
      <w:r w:rsidRPr="007B3DF7">
        <w:rPr>
          <w:sz w:val="16"/>
          <w:szCs w:val="16"/>
        </w:rPr>
        <w:t xml:space="preserve">. For </w:t>
      </w:r>
      <w:r w:rsidRPr="007B3DF7">
        <w:rPr>
          <w:highlight w:val="green"/>
          <w:u w:val="single"/>
        </w:rPr>
        <w:t>even if we switched to clean</w:t>
      </w:r>
      <w:r w:rsidRPr="007B3DF7">
        <w:rPr>
          <w:sz w:val="16"/>
          <w:szCs w:val="16"/>
        </w:rPr>
        <w:t xml:space="preserve"> </w:t>
      </w:r>
      <w:r w:rsidRPr="007B3DF7">
        <w:rPr>
          <w:u w:val="single"/>
        </w:rPr>
        <w:t xml:space="preserve">renewable </w:t>
      </w:r>
      <w:r w:rsidRPr="007B3DF7">
        <w:rPr>
          <w:highlight w:val="green"/>
          <w:u w:val="single"/>
        </w:rPr>
        <w:t>electric power tomorrow</w:t>
      </w:r>
      <w:r w:rsidRPr="007B3DF7">
        <w:rPr>
          <w:sz w:val="16"/>
          <w:szCs w:val="16"/>
          <w:highlight w:val="green"/>
        </w:rPr>
        <w:t xml:space="preserve">, </w:t>
      </w:r>
      <w:r w:rsidRPr="007B3DF7">
        <w:rPr>
          <w:highlight w:val="green"/>
          <w:u w:val="single"/>
        </w:rPr>
        <w:t>this would not stop the overconsumption of forests, fish, minerals</w:t>
      </w:r>
      <w:r w:rsidRPr="007B3DF7">
        <w:rPr>
          <w:u w:val="single"/>
        </w:rPr>
        <w:t xml:space="preserve">, fresh </w:t>
      </w:r>
      <w:r w:rsidRPr="007B3DF7">
        <w:rPr>
          <w:highlight w:val="green"/>
          <w:u w:val="single"/>
        </w:rPr>
        <w:t>water</w:t>
      </w:r>
      <w:r w:rsidRPr="007B3DF7">
        <w:rPr>
          <w:u w:val="single"/>
        </w:rPr>
        <w:t>. It would not stop pollution or solve the garbage crisis or stop the changes in ocean chemistry</w:t>
      </w:r>
      <w:r w:rsidRPr="007B3DF7">
        <w:rPr>
          <w:sz w:val="16"/>
          <w:szCs w:val="16"/>
        </w:rPr>
        <w:t xml:space="preserve">. Indeed, </w:t>
      </w:r>
      <w:r w:rsidRPr="007B3DF7">
        <w:rPr>
          <w:u w:val="single"/>
        </w:rPr>
        <w:t xml:space="preserve">the advent of cheap, clean energy could even accelerate these </w:t>
      </w:r>
      <w:proofErr w:type="gramStart"/>
      <w:r w:rsidRPr="007B3DF7">
        <w:rPr>
          <w:u w:val="single"/>
        </w:rPr>
        <w:t>trends</w:t>
      </w:r>
      <w:r w:rsidRPr="007B3DF7">
        <w:rPr>
          <w:sz w:val="16"/>
          <w:szCs w:val="16"/>
        </w:rPr>
        <w:t>.(</w:t>
      </w:r>
      <w:proofErr w:type="gramEnd"/>
      <w:r w:rsidRPr="007B3DF7">
        <w:rPr>
          <w:sz w:val="16"/>
          <w:szCs w:val="16"/>
        </w:rPr>
        <w:t xml:space="preserve">42) </w:t>
      </w:r>
      <w:r w:rsidRPr="007B3DF7">
        <w:rPr>
          <w:b/>
          <w:highlight w:val="green"/>
          <w:u w:val="single"/>
        </w:rPr>
        <w:t>Numerous credible</w:t>
      </w:r>
      <w:r w:rsidRPr="007B3DF7">
        <w:rPr>
          <w:b/>
          <w:u w:val="single"/>
        </w:rPr>
        <w:t xml:space="preserve"> scientific and </w:t>
      </w:r>
      <w:r w:rsidRPr="007B3DF7">
        <w:rPr>
          <w:b/>
          <w:highlight w:val="green"/>
          <w:u w:val="single"/>
        </w:rPr>
        <w:t>environmental researchers</w:t>
      </w:r>
      <w:r w:rsidRPr="007B3DF7">
        <w:rPr>
          <w:sz w:val="16"/>
          <w:szCs w:val="16"/>
          <w:highlight w:val="green"/>
        </w:rPr>
        <w:t xml:space="preserve"> </w:t>
      </w:r>
      <w:r w:rsidRPr="007B3DF7">
        <w:rPr>
          <w:highlight w:val="green"/>
          <w:u w:val="single"/>
        </w:rPr>
        <w:t>back up</w:t>
      </w:r>
      <w:r w:rsidRPr="007B3DF7">
        <w:rPr>
          <w:u w:val="single"/>
        </w:rPr>
        <w:t xml:space="preserve"> what the climate scientists have been telling us, to demonstrate why perpetual growth is the road to collective social suicide</w:t>
      </w:r>
      <w:r w:rsidRPr="007B3DF7">
        <w:rPr>
          <w:sz w:val="16"/>
          <w:szCs w:val="16"/>
        </w:rPr>
        <w:t xml:space="preserve">. For example: In 2005 </w:t>
      </w:r>
      <w:r w:rsidRPr="007B3DF7">
        <w:rPr>
          <w:u w:val="single"/>
        </w:rPr>
        <w:t xml:space="preserve">the United Nations Millennium Ecosystem Assessment team of </w:t>
      </w:r>
      <w:r w:rsidRPr="007B3DF7">
        <w:rPr>
          <w:b/>
          <w:u w:val="single"/>
        </w:rPr>
        <w:t>1,300 scientists from 95 countries</w:t>
      </w:r>
      <w:r w:rsidRPr="007B3DF7">
        <w:rPr>
          <w:u w:val="single"/>
        </w:rPr>
        <w:t xml:space="preserve"> issued a landmark report</w:t>
      </w:r>
      <w:r w:rsidRPr="007B3DF7">
        <w:rPr>
          <w:sz w:val="16"/>
          <w:szCs w:val="16"/>
        </w:rPr>
        <w:t xml:space="preserve"> on humanity's overconsumption of "nature's services." </w:t>
      </w:r>
      <w:r w:rsidRPr="007B3DF7">
        <w:rPr>
          <w:u w:val="single"/>
        </w:rPr>
        <w:t>The scientists reported that 60 percent</w:t>
      </w:r>
      <w:r w:rsidRPr="007B3DF7">
        <w:rPr>
          <w:sz w:val="16"/>
          <w:szCs w:val="16"/>
        </w:rPr>
        <w:t xml:space="preserve"> (15 of 24) </w:t>
      </w:r>
      <w:r w:rsidRPr="007B3DF7">
        <w:rPr>
          <w:u w:val="single"/>
        </w:rPr>
        <w:t>of</w:t>
      </w:r>
      <w:r w:rsidRPr="007B3DF7">
        <w:rPr>
          <w:sz w:val="16"/>
          <w:szCs w:val="16"/>
        </w:rPr>
        <w:t xml:space="preserve"> the </w:t>
      </w:r>
      <w:r w:rsidRPr="007B3DF7">
        <w:rPr>
          <w:u w:val="single"/>
        </w:rPr>
        <w:t xml:space="preserve">ecosystems examined that are critical for human survival are being "degraded or used unsustainably," including fresh water, capture fisheries, coral reefs, wetlands, </w:t>
      </w:r>
      <w:proofErr w:type="gramStart"/>
      <w:r w:rsidRPr="007B3DF7">
        <w:rPr>
          <w:u w:val="single"/>
        </w:rPr>
        <w:t>drylands</w:t>
      </w:r>
      <w:proofErr w:type="gramEnd"/>
      <w:r w:rsidRPr="007B3DF7">
        <w:rPr>
          <w:u w:val="single"/>
        </w:rPr>
        <w:t xml:space="preserve"> and forests. Around the world</w:t>
      </w:r>
      <w:r w:rsidRPr="007B3DF7">
        <w:rPr>
          <w:sz w:val="16"/>
          <w:szCs w:val="16"/>
        </w:rPr>
        <w:t xml:space="preserve">, many of </w:t>
      </w:r>
      <w:r w:rsidRPr="007B3DF7">
        <w:rPr>
          <w:u w:val="single"/>
        </w:rPr>
        <w:t>these are</w:t>
      </w:r>
      <w:r w:rsidRPr="007B3DF7">
        <w:rPr>
          <w:sz w:val="16"/>
          <w:szCs w:val="16"/>
        </w:rPr>
        <w:t xml:space="preserve"> deteriorating or </w:t>
      </w:r>
      <w:r w:rsidRPr="007B3DF7">
        <w:rPr>
          <w:b/>
          <w:u w:val="single"/>
        </w:rPr>
        <w:t>on the verge of collapse</w:t>
      </w:r>
      <w:r w:rsidRPr="007B3DF7">
        <w:rPr>
          <w:sz w:val="16"/>
          <w:szCs w:val="16"/>
        </w:rPr>
        <w:t xml:space="preserve">. </w:t>
      </w:r>
      <w:proofErr w:type="gramStart"/>
      <w:r w:rsidRPr="007B3DF7">
        <w:rPr>
          <w:sz w:val="16"/>
          <w:szCs w:val="16"/>
        </w:rPr>
        <w:t>Thus</w:t>
      </w:r>
      <w:proofErr w:type="gramEnd"/>
      <w:r w:rsidRPr="007B3DF7">
        <w:rPr>
          <w:sz w:val="16"/>
          <w:szCs w:val="16"/>
        </w:rPr>
        <w:t xml:space="preserve"> </w:t>
      </w:r>
      <w:r w:rsidRPr="007B3DF7">
        <w:rPr>
          <w:u w:val="single"/>
        </w:rPr>
        <w:t xml:space="preserve">nature's ability to provide the resources for growing future populations is </w:t>
      </w:r>
      <w:r w:rsidRPr="007B3DF7">
        <w:rPr>
          <w:sz w:val="16"/>
          <w:szCs w:val="16"/>
        </w:rPr>
        <w:t>very much</w:t>
      </w:r>
      <w:r w:rsidRPr="007B3DF7">
        <w:rPr>
          <w:u w:val="single"/>
        </w:rPr>
        <w:t xml:space="preserve"> in doubt unless radical steps are taken soon. </w:t>
      </w:r>
      <w:r w:rsidRPr="007B3DF7">
        <w:rPr>
          <w:sz w:val="16"/>
          <w:szCs w:val="16"/>
        </w:rPr>
        <w:t xml:space="preserve">In its Living Planet Report 2010, the </w:t>
      </w:r>
      <w:proofErr w:type="gramStart"/>
      <w:r w:rsidRPr="007B3DF7">
        <w:rPr>
          <w:sz w:val="16"/>
          <w:szCs w:val="16"/>
        </w:rPr>
        <w:t>World Wide</w:t>
      </w:r>
      <w:proofErr w:type="gramEnd"/>
      <w:r w:rsidRPr="007B3DF7">
        <w:rPr>
          <w:sz w:val="16"/>
          <w:szCs w:val="16"/>
        </w:rPr>
        <w:t xml:space="preserve"> Fund for Nature (WWF) similarly concluded that </w:t>
      </w:r>
      <w:r w:rsidRPr="007B3DF7">
        <w:rPr>
          <w:u w:val="single"/>
        </w:rPr>
        <w:t>people are plundering the world's resources at a rate that far outstrips the planet's capacity to sustain life.</w:t>
      </w:r>
      <w:r w:rsidRPr="007B3DF7">
        <w:rPr>
          <w:sz w:val="16"/>
          <w:szCs w:val="16"/>
        </w:rPr>
        <w:t xml:space="preserve"> As of 2007, </w:t>
      </w:r>
      <w:r w:rsidRPr="007B3DF7">
        <w:rPr>
          <w:u w:val="single"/>
        </w:rPr>
        <w:t>the world's</w:t>
      </w:r>
      <w:r w:rsidRPr="007B3DF7">
        <w:rPr>
          <w:sz w:val="16"/>
          <w:szCs w:val="16"/>
        </w:rPr>
        <w:t xml:space="preserve"> 6 billion-plus </w:t>
      </w:r>
      <w:r w:rsidRPr="007B3DF7">
        <w:rPr>
          <w:u w:val="single"/>
        </w:rPr>
        <w:t>people were using up 50 percent more natural resources per year than can be naturally regenerated</w:t>
      </w:r>
      <w:r w:rsidRPr="007B3DF7">
        <w:rPr>
          <w:sz w:val="16"/>
          <w:szCs w:val="16"/>
        </w:rPr>
        <w:t xml:space="preserve"> (and many resources, like oil, cannot be replenished at all). Put another way, </w:t>
      </w:r>
      <w:r w:rsidRPr="007B3DF7">
        <w:rPr>
          <w:b/>
          <w:highlight w:val="green"/>
          <w:u w:val="single"/>
        </w:rPr>
        <w:t>humanity's current "</w:t>
      </w:r>
      <w:r w:rsidRPr="007B3DF7">
        <w:rPr>
          <w:b/>
          <w:u w:val="single"/>
        </w:rPr>
        <w:t xml:space="preserve">global </w:t>
      </w:r>
      <w:r w:rsidRPr="007B3DF7">
        <w:rPr>
          <w:b/>
          <w:highlight w:val="green"/>
          <w:u w:val="single"/>
        </w:rPr>
        <w:t xml:space="preserve">footprint" is </w:t>
      </w:r>
      <w:r w:rsidRPr="007B3DF7">
        <w:rPr>
          <w:b/>
          <w:u w:val="single"/>
        </w:rPr>
        <w:t xml:space="preserve">equal to </w:t>
      </w:r>
      <w:r w:rsidRPr="007B3DF7">
        <w:rPr>
          <w:b/>
          <w:highlight w:val="green"/>
          <w:u w:val="single"/>
        </w:rPr>
        <w:t>1.5 planets</w:t>
      </w:r>
      <w:r w:rsidRPr="007B3DF7">
        <w:rPr>
          <w:b/>
          <w:u w:val="single"/>
        </w:rPr>
        <w:t>.</w:t>
      </w:r>
      <w:r w:rsidRPr="007B3DF7">
        <w:rPr>
          <w:sz w:val="16"/>
          <w:szCs w:val="16"/>
        </w:rPr>
        <w:t xml:space="preserve"> Under a business-as-usual scenario, even with modest projections for population growth, consumption and climate change, </w:t>
      </w:r>
      <w:r w:rsidRPr="007B3DF7">
        <w:rPr>
          <w:u w:val="single"/>
        </w:rPr>
        <w:t>the UN predicts that by 2030 humanity will need the capacity of two Earths to absorb CO2 waste and support natural resource consumption</w:t>
      </w:r>
      <w:r w:rsidRPr="007B3DF7">
        <w:rPr>
          <w:sz w:val="16"/>
          <w:szCs w:val="16"/>
        </w:rPr>
        <w:t xml:space="preserve">. </w:t>
      </w:r>
      <w:proofErr w:type="gramStart"/>
      <w:r w:rsidRPr="007B3DF7">
        <w:rPr>
          <w:sz w:val="16"/>
          <w:szCs w:val="16"/>
        </w:rPr>
        <w:t>Of course</w:t>
      </w:r>
      <w:proofErr w:type="gramEnd"/>
      <w:r w:rsidRPr="007B3DF7">
        <w:rPr>
          <w:sz w:val="16"/>
          <w:szCs w:val="16"/>
        </w:rPr>
        <w:t xml:space="preserve"> we don't all consume equally: The footprint of high-income countries is three times that of middle-income countries and five times that of low-income countries. Americans have the biggest footprint of all, consuming the most energy and producing the most waste. If everyone lived like Americans do, we would need 5.3 planets to support all this. James </w:t>
      </w:r>
      <w:proofErr w:type="spellStart"/>
      <w:r w:rsidRPr="007B3DF7">
        <w:rPr>
          <w:sz w:val="16"/>
          <w:szCs w:val="16"/>
        </w:rPr>
        <w:t>Leape</w:t>
      </w:r>
      <w:proofErr w:type="spellEnd"/>
      <w:r w:rsidRPr="007B3DF7">
        <w:rPr>
          <w:sz w:val="16"/>
          <w:szCs w:val="16"/>
        </w:rPr>
        <w:t xml:space="preserve">, director general of WWF, says, "The implications are clear. Rich nations must find ways to live much more lightly on the Earth - to sharply reduce their footprint, in particular their reliance on fossil fuels. The rapidly growing emerging economies must also find a new model for growth - one that allows for them to improve the well-being of their citizens in ways the Earth can actually sustain."(43) And in its own 2010 State of the World Report, the World Watch Institute says that: As consumerism has taken root in culture upon culture over the past half-century, it has become a powerful driver of the inexorable increase in demand for resources and production of waste that marks our age. ... More than 6.8 billion human beings are now demanding ever greater quantities of material resources, decimating the world's richest ecosystems, and dumping billions of tons of heat-trapping gases into the atmosphere each year. </w:t>
      </w:r>
      <w:r w:rsidRPr="007B3DF7">
        <w:rPr>
          <w:b/>
          <w:highlight w:val="green"/>
          <w:u w:val="single"/>
        </w:rPr>
        <w:t xml:space="preserve">Despite a 30-percent increase in </w:t>
      </w:r>
      <w:r w:rsidRPr="007B3DF7">
        <w:rPr>
          <w:b/>
          <w:u w:val="single"/>
        </w:rPr>
        <w:t xml:space="preserve">resource </w:t>
      </w:r>
      <w:r w:rsidRPr="007B3DF7">
        <w:rPr>
          <w:b/>
          <w:highlight w:val="green"/>
          <w:u w:val="single"/>
        </w:rPr>
        <w:t>efficiency</w:t>
      </w:r>
      <w:r w:rsidRPr="007B3DF7">
        <w:rPr>
          <w:b/>
          <w:u w:val="single"/>
        </w:rPr>
        <w:t xml:space="preserve">, global </w:t>
      </w:r>
      <w:r w:rsidRPr="007B3DF7">
        <w:rPr>
          <w:b/>
          <w:highlight w:val="green"/>
          <w:u w:val="single"/>
        </w:rPr>
        <w:t>resource use has expanded 50 percent</w:t>
      </w:r>
      <w:r w:rsidRPr="007B3DF7">
        <w:rPr>
          <w:sz w:val="16"/>
          <w:szCs w:val="16"/>
        </w:rPr>
        <w:t xml:space="preserve"> over the past three decades. And those numbers could continue to soar for decades to come as more than 5 billion people who currently consume one tenth as many resources per person as the average European try to follow the trail blazed by the world's </w:t>
      </w:r>
      <w:proofErr w:type="gramStart"/>
      <w:r w:rsidRPr="007B3DF7">
        <w:rPr>
          <w:sz w:val="16"/>
          <w:szCs w:val="16"/>
        </w:rPr>
        <w:t>affluent.(</w:t>
      </w:r>
      <w:proofErr w:type="gramEnd"/>
      <w:r w:rsidRPr="007B3DF7">
        <w:rPr>
          <w:sz w:val="16"/>
          <w:szCs w:val="16"/>
        </w:rPr>
        <w:t>44)</w:t>
      </w:r>
    </w:p>
    <w:p w14:paraId="62DA3FB8" w14:textId="77777777" w:rsidR="007B3DF7" w:rsidRPr="007B3DF7" w:rsidRDefault="007B3DF7" w:rsidP="007B3DF7">
      <w:pPr>
        <w:pStyle w:val="Heading4"/>
      </w:pPr>
      <w:r w:rsidRPr="007B3DF7">
        <w:t xml:space="preserve">Renewables </w:t>
      </w:r>
      <w:proofErr w:type="gramStart"/>
      <w:r w:rsidRPr="007B3DF7">
        <w:t>don’t</w:t>
      </w:r>
      <w:proofErr w:type="gramEnd"/>
      <w:r w:rsidRPr="007B3DF7">
        <w:t xml:space="preserve"> solve – first, scale-up takes too long. Second, </w:t>
      </w:r>
      <w:proofErr w:type="gramStart"/>
      <w:r w:rsidRPr="007B3DF7">
        <w:t>they’re</w:t>
      </w:r>
      <w:proofErr w:type="gramEnd"/>
      <w:r w:rsidRPr="007B3DF7">
        <w:t xml:space="preserve"> highly energy intensive. </w:t>
      </w:r>
    </w:p>
    <w:p w14:paraId="69CB5F91" w14:textId="77777777" w:rsidR="007B3DF7" w:rsidRPr="007B3DF7" w:rsidRDefault="007B3DF7" w:rsidP="007B3DF7">
      <w:r w:rsidRPr="007B3DF7">
        <w:rPr>
          <w:b/>
          <w:sz w:val="28"/>
          <w:szCs w:val="28"/>
        </w:rPr>
        <w:t>Ernestine ’15</w:t>
      </w:r>
      <w:r w:rsidRPr="007B3DF7">
        <w:t xml:space="preserve"> </w:t>
      </w:r>
      <w:r w:rsidRPr="007B3DF7">
        <w:rPr>
          <w:sz w:val="16"/>
          <w:szCs w:val="16"/>
        </w:rPr>
        <w:t>(</w:t>
      </w:r>
      <w:proofErr w:type="spellStart"/>
      <w:r w:rsidRPr="007B3DF7">
        <w:rPr>
          <w:sz w:val="16"/>
          <w:szCs w:val="16"/>
        </w:rPr>
        <w:t>Almuth</w:t>
      </w:r>
      <w:proofErr w:type="spellEnd"/>
      <w:r w:rsidRPr="007B3DF7">
        <w:rPr>
          <w:sz w:val="16"/>
          <w:szCs w:val="16"/>
        </w:rPr>
        <w:t xml:space="preserve"> Ernestine, 2/24/2015, Regrowth, “renewables cannot sustain the globalized growth-economy,” http://www.degrowth.de/en/2015/02/renewables-cannot-sustain-the-globalized-growth-economy/)</w:t>
      </w:r>
    </w:p>
    <w:p w14:paraId="3A1E22D4" w14:textId="77777777" w:rsidR="007B3DF7" w:rsidRPr="007B3DF7" w:rsidRDefault="007B3DF7" w:rsidP="007B3DF7">
      <w:pPr>
        <w:rPr>
          <w:sz w:val="16"/>
          <w:szCs w:val="16"/>
        </w:rPr>
      </w:pPr>
      <w:r w:rsidRPr="007B3DF7">
        <w:rPr>
          <w:u w:val="single"/>
        </w:rPr>
        <w:t>Worldwide, renewable energy generation stands at record levels</w:t>
      </w:r>
      <w:r w:rsidRPr="007B3DF7">
        <w:rPr>
          <w:sz w:val="16"/>
          <w:szCs w:val="16"/>
        </w:rPr>
        <w:t xml:space="preserve"> – </w:t>
      </w:r>
      <w:r w:rsidRPr="007B3DF7">
        <w:rPr>
          <w:u w:val="single"/>
        </w:rPr>
        <w:t xml:space="preserve">but so does fossil fuel </w:t>
      </w:r>
      <w:proofErr w:type="gramStart"/>
      <w:r w:rsidRPr="007B3DF7">
        <w:rPr>
          <w:u w:val="single"/>
        </w:rPr>
        <w:t>burning</w:t>
      </w:r>
      <w:proofErr w:type="gramEnd"/>
      <w:r w:rsidRPr="007B3DF7">
        <w:rPr>
          <w:u w:val="single"/>
        </w:rPr>
        <w:t>. The biggest shift in global energy is</w:t>
      </w:r>
      <w:r w:rsidRPr="007B3DF7">
        <w:rPr>
          <w:sz w:val="16"/>
          <w:szCs w:val="16"/>
        </w:rPr>
        <w:t xml:space="preserve"> </w:t>
      </w:r>
      <w:r w:rsidRPr="007B3DF7">
        <w:rPr>
          <w:u w:val="single"/>
        </w:rPr>
        <w:t>not growth in renewable energy but</w:t>
      </w:r>
      <w:r w:rsidRPr="007B3DF7">
        <w:rPr>
          <w:sz w:val="16"/>
          <w:szCs w:val="16"/>
        </w:rPr>
        <w:t xml:space="preserve"> </w:t>
      </w:r>
      <w:r w:rsidRPr="007B3DF7">
        <w:rPr>
          <w:u w:val="single"/>
        </w:rPr>
        <w:t>the rise of coal,</w:t>
      </w:r>
      <w:r w:rsidRPr="007B3DF7">
        <w:rPr>
          <w:sz w:val="16"/>
          <w:szCs w:val="16"/>
        </w:rPr>
        <w:t xml:space="preserve"> which the International Energy Authority predicts will surpass oil as the world’s top energy source by 2017. There is no evidence that renewables have, at a global level, replaced fossil fuel use – they may have added more electricity capacity and thus </w:t>
      </w:r>
      <w:proofErr w:type="spellStart"/>
      <w:r w:rsidRPr="007B3DF7">
        <w:rPr>
          <w:sz w:val="16"/>
          <w:szCs w:val="16"/>
        </w:rPr>
        <w:t>fuelled</w:t>
      </w:r>
      <w:proofErr w:type="spellEnd"/>
      <w:r w:rsidRPr="007B3DF7">
        <w:rPr>
          <w:sz w:val="16"/>
          <w:szCs w:val="16"/>
        </w:rPr>
        <w:t xml:space="preserve"> more economic </w:t>
      </w:r>
      <w:proofErr w:type="gramStart"/>
      <w:r w:rsidRPr="007B3DF7">
        <w:rPr>
          <w:sz w:val="16"/>
          <w:szCs w:val="16"/>
        </w:rPr>
        <w:t>growth.</w:t>
      </w:r>
      <w:r w:rsidRPr="007B3DF7">
        <w:rPr>
          <w:sz w:val="12"/>
          <w:szCs w:val="12"/>
        </w:rPr>
        <w:t>¶</w:t>
      </w:r>
      <w:proofErr w:type="gramEnd"/>
      <w:r w:rsidRPr="007B3DF7">
        <w:rPr>
          <w:sz w:val="16"/>
          <w:szCs w:val="16"/>
        </w:rPr>
        <w:t xml:space="preserve"> </w:t>
      </w:r>
      <w:r w:rsidRPr="007B3DF7">
        <w:rPr>
          <w:u w:val="single"/>
        </w:rPr>
        <w:t>Then there’s the fact that the scale of the efforts</w:t>
      </w:r>
      <w:r w:rsidRPr="007B3DF7">
        <w:rPr>
          <w:sz w:val="16"/>
          <w:szCs w:val="16"/>
        </w:rPr>
        <w:t xml:space="preserve"> and investments required </w:t>
      </w:r>
      <w:r w:rsidRPr="007B3DF7">
        <w:rPr>
          <w:u w:val="single"/>
        </w:rPr>
        <w:t>to replace fossil fuels</w:t>
      </w:r>
      <w:r w:rsidRPr="007B3DF7">
        <w:rPr>
          <w:sz w:val="16"/>
          <w:szCs w:val="16"/>
        </w:rPr>
        <w:t xml:space="preserve"> with lower-carbon but renewable energy </w:t>
      </w:r>
      <w:r w:rsidRPr="007B3DF7">
        <w:rPr>
          <w:u w:val="single"/>
        </w:rPr>
        <w:t>are far greater than the optimistic</w:t>
      </w:r>
      <w:r w:rsidRPr="007B3DF7">
        <w:rPr>
          <w:sz w:val="16"/>
          <w:szCs w:val="16"/>
        </w:rPr>
        <w:t xml:space="preserve"> wind and solar </w:t>
      </w:r>
      <w:r w:rsidRPr="007B3DF7">
        <w:rPr>
          <w:u w:val="single"/>
        </w:rPr>
        <w:t>forecasts tend to admit</w:t>
      </w:r>
      <w:r w:rsidRPr="007B3DF7">
        <w:rPr>
          <w:sz w:val="16"/>
          <w:szCs w:val="16"/>
        </w:rPr>
        <w:t xml:space="preserve">. In Germany, 87.8% of total energy still comes from fossil fuels and nuclear power, and just 28% of the energy classed as renewable comes from wind and solar power. </w:t>
      </w:r>
      <w:proofErr w:type="gramStart"/>
      <w:r w:rsidRPr="007B3DF7">
        <w:rPr>
          <w:sz w:val="16"/>
          <w:szCs w:val="16"/>
        </w:rPr>
        <w:t>The vast majority of</w:t>
      </w:r>
      <w:proofErr w:type="gramEnd"/>
      <w:r w:rsidRPr="007B3DF7">
        <w:rPr>
          <w:sz w:val="16"/>
          <w:szCs w:val="16"/>
        </w:rPr>
        <w:t xml:space="preserve"> renewable energy comes from maize-based biogas, from burning wood and from biofuels for transport. Denmark has generated more energy from wind per head of population than any other country in the world. But even there wind energy still accounted for less than 4% of Denmark’s total energy generation in </w:t>
      </w:r>
      <w:proofErr w:type="gramStart"/>
      <w:r w:rsidRPr="007B3DF7">
        <w:rPr>
          <w:sz w:val="16"/>
          <w:szCs w:val="16"/>
        </w:rPr>
        <w:t>2010.</w:t>
      </w:r>
      <w:r w:rsidRPr="007B3DF7">
        <w:rPr>
          <w:sz w:val="12"/>
          <w:szCs w:val="12"/>
        </w:rPr>
        <w:t>¶</w:t>
      </w:r>
      <w:proofErr w:type="gramEnd"/>
      <w:r w:rsidRPr="007B3DF7">
        <w:rPr>
          <w:sz w:val="16"/>
          <w:szCs w:val="16"/>
        </w:rPr>
        <w:t xml:space="preserve"> The fastest and largest-scale energy transition humanity has ever experienced was the rise of oil. In purely economic terms and disregarding the devastation caused to ecosystems and communities and the major contribution to climate change, oil was a veritable miracle fuel for much of the 20th century. It had a higher energy return on investment than any other source of fuel ever discovered (though with most ‘easy oil’ already exploited, those days are long gone). Oil is also the only ideal energy carrier for </w:t>
      </w:r>
      <w:proofErr w:type="spellStart"/>
      <w:r w:rsidRPr="007B3DF7">
        <w:rPr>
          <w:sz w:val="16"/>
          <w:szCs w:val="16"/>
        </w:rPr>
        <w:t>fuelling</w:t>
      </w:r>
      <w:proofErr w:type="spellEnd"/>
      <w:r w:rsidRPr="007B3DF7">
        <w:rPr>
          <w:sz w:val="16"/>
          <w:szCs w:val="16"/>
        </w:rPr>
        <w:t xml:space="preserve"> transport, providing </w:t>
      </w:r>
      <w:proofErr w:type="gramStart"/>
      <w:r w:rsidRPr="007B3DF7">
        <w:rPr>
          <w:sz w:val="16"/>
          <w:szCs w:val="16"/>
        </w:rPr>
        <w:t>heat</w:t>
      </w:r>
      <w:proofErr w:type="gramEnd"/>
      <w:r w:rsidRPr="007B3DF7">
        <w:rPr>
          <w:sz w:val="16"/>
          <w:szCs w:val="16"/>
        </w:rPr>
        <w:t xml:space="preserve"> and generating electricity alike. Yet it still took 52 years from when the oil economy started to expand in earnest (itself 19 years after ‘easy oil’ was first discovered) until oil contributed 50% of global energy in 1972. At which time, global energy use was far smaller than it is today. </w:t>
      </w:r>
      <w:r w:rsidRPr="007B3DF7">
        <w:rPr>
          <w:u w:val="single"/>
        </w:rPr>
        <w:t xml:space="preserve">Even if a </w:t>
      </w:r>
      <w:r w:rsidRPr="007B3DF7">
        <w:rPr>
          <w:highlight w:val="green"/>
          <w:u w:val="single"/>
        </w:rPr>
        <w:t>‘renewables transition’</w:t>
      </w:r>
      <w:r w:rsidRPr="007B3DF7">
        <w:rPr>
          <w:u w:val="single"/>
        </w:rPr>
        <w:t xml:space="preserve"> was to mirror the fastest energy transition in history, it </w:t>
      </w:r>
      <w:r w:rsidRPr="007B3DF7">
        <w:rPr>
          <w:highlight w:val="green"/>
          <w:u w:val="single"/>
        </w:rPr>
        <w:t>would not be nearly fast enough to offer</w:t>
      </w:r>
      <w:r w:rsidRPr="007B3DF7">
        <w:rPr>
          <w:u w:val="single"/>
        </w:rPr>
        <w:t xml:space="preserve"> much </w:t>
      </w:r>
      <w:r w:rsidRPr="007B3DF7">
        <w:rPr>
          <w:highlight w:val="green"/>
          <w:u w:val="single"/>
        </w:rPr>
        <w:t>hope of avoiding</w:t>
      </w:r>
      <w:r w:rsidRPr="007B3DF7">
        <w:rPr>
          <w:u w:val="single"/>
        </w:rPr>
        <w:t xml:space="preserve"> the worst impacts of </w:t>
      </w:r>
      <w:r w:rsidRPr="007B3DF7">
        <w:rPr>
          <w:highlight w:val="green"/>
          <w:u w:val="single"/>
        </w:rPr>
        <w:t xml:space="preserve">climate </w:t>
      </w:r>
      <w:proofErr w:type="gramStart"/>
      <w:r w:rsidRPr="007B3DF7">
        <w:rPr>
          <w:highlight w:val="green"/>
          <w:u w:val="single"/>
        </w:rPr>
        <w:t>change</w:t>
      </w:r>
      <w:r w:rsidRPr="007B3DF7">
        <w:rPr>
          <w:u w:val="single"/>
        </w:rPr>
        <w:t>.</w:t>
      </w:r>
      <w:r w:rsidRPr="007B3DF7">
        <w:rPr>
          <w:sz w:val="12"/>
          <w:szCs w:val="12"/>
          <w:u w:val="single"/>
        </w:rPr>
        <w:t>¶</w:t>
      </w:r>
      <w:proofErr w:type="gramEnd"/>
      <w:r w:rsidRPr="007B3DF7">
        <w:rPr>
          <w:sz w:val="12"/>
          <w:szCs w:val="12"/>
          <w:u w:val="single"/>
        </w:rPr>
        <w:t xml:space="preserve"> </w:t>
      </w:r>
      <w:r w:rsidRPr="007B3DF7">
        <w:rPr>
          <w:sz w:val="16"/>
          <w:szCs w:val="16"/>
        </w:rPr>
        <w:t xml:space="preserve">Finally, </w:t>
      </w:r>
      <w:r w:rsidRPr="007B3DF7">
        <w:rPr>
          <w:u w:val="single"/>
        </w:rPr>
        <w:t>there is the question of what an attempt to replace current fossil fuel use with renewable energy would mean for land and resource use and their associated climate impacts</w:t>
      </w:r>
      <w:r w:rsidRPr="007B3DF7">
        <w:rPr>
          <w:sz w:val="16"/>
          <w:szCs w:val="16"/>
        </w:rPr>
        <w:t xml:space="preserve">. Right now, the vast majority of energy classed as renewable comes from bioenergy which, as shown above, is neither </w:t>
      </w:r>
      <w:proofErr w:type="gramStart"/>
      <w:r w:rsidRPr="007B3DF7">
        <w:rPr>
          <w:sz w:val="16"/>
          <w:szCs w:val="16"/>
        </w:rPr>
        <w:t>low-carbon</w:t>
      </w:r>
      <w:proofErr w:type="gramEnd"/>
      <w:r w:rsidRPr="007B3DF7">
        <w:rPr>
          <w:sz w:val="16"/>
          <w:szCs w:val="16"/>
        </w:rPr>
        <w:t xml:space="preserve"> nor genuinely renewable. </w:t>
      </w:r>
      <w:proofErr w:type="gramStart"/>
      <w:r w:rsidRPr="007B3DF7">
        <w:rPr>
          <w:sz w:val="16"/>
          <w:szCs w:val="16"/>
        </w:rPr>
        <w:t>A very big</w:t>
      </w:r>
      <w:proofErr w:type="gramEnd"/>
      <w:r w:rsidRPr="007B3DF7">
        <w:rPr>
          <w:sz w:val="16"/>
          <w:szCs w:val="16"/>
        </w:rPr>
        <w:t xml:space="preserve"> contribution comes from large hydro dams which are also associated with the destruction of vital ecosystems, the displacement and impoverishment of millions of people, and with greenhouse gas emissions (mainly methane) which can be higher than their fossil fuel equivalents. But let us imagine that wind and solar power – together with the necessary electricity storage – were the main technologies we scaled up to replace fossil </w:t>
      </w:r>
      <w:proofErr w:type="gramStart"/>
      <w:r w:rsidRPr="007B3DF7">
        <w:rPr>
          <w:sz w:val="16"/>
          <w:szCs w:val="16"/>
        </w:rPr>
        <w:t>fuels.</w:t>
      </w:r>
      <w:r w:rsidRPr="007B3DF7">
        <w:rPr>
          <w:sz w:val="12"/>
          <w:szCs w:val="12"/>
        </w:rPr>
        <w:t>¶</w:t>
      </w:r>
      <w:proofErr w:type="gramEnd"/>
      <w:r w:rsidRPr="007B3DF7">
        <w:rPr>
          <w:sz w:val="16"/>
          <w:szCs w:val="16"/>
        </w:rPr>
        <w:t xml:space="preserve"> Studies on the life-cycle carbon emissions of wind and solar power concur that they result in lower emissions than fossil fuel burning. However, they are by no means negligible, and nor are </w:t>
      </w:r>
      <w:proofErr w:type="spellStart"/>
      <w:r w:rsidRPr="007B3DF7">
        <w:rPr>
          <w:sz w:val="16"/>
          <w:szCs w:val="16"/>
        </w:rPr>
        <w:t>their</w:t>
      </w:r>
      <w:proofErr w:type="spellEnd"/>
      <w:r w:rsidRPr="007B3DF7">
        <w:rPr>
          <w:sz w:val="16"/>
          <w:szCs w:val="16"/>
        </w:rPr>
        <w:t xml:space="preserve"> other environmental impacts. </w:t>
      </w:r>
      <w:r w:rsidRPr="007B3DF7">
        <w:rPr>
          <w:highlight w:val="green"/>
          <w:u w:val="single"/>
        </w:rPr>
        <w:t>Solar</w:t>
      </w:r>
      <w:r w:rsidRPr="007B3DF7">
        <w:rPr>
          <w:sz w:val="16"/>
          <w:szCs w:val="16"/>
        </w:rPr>
        <w:t xml:space="preserve"> PV </w:t>
      </w:r>
      <w:r w:rsidRPr="007B3DF7">
        <w:rPr>
          <w:highlight w:val="green"/>
          <w:u w:val="single"/>
        </w:rPr>
        <w:t>systems</w:t>
      </w:r>
      <w:r w:rsidRPr="007B3DF7">
        <w:rPr>
          <w:sz w:val="16"/>
          <w:szCs w:val="16"/>
        </w:rPr>
        <w:t xml:space="preserve">, for example, </w:t>
      </w:r>
      <w:r w:rsidRPr="007B3DF7">
        <w:rPr>
          <w:highlight w:val="green"/>
          <w:u w:val="single"/>
        </w:rPr>
        <w:t>use</w:t>
      </w:r>
      <w:r w:rsidRPr="007B3DF7">
        <w:rPr>
          <w:sz w:val="16"/>
          <w:szCs w:val="16"/>
        </w:rPr>
        <w:t xml:space="preserve"> on average 23-59 kg of </w:t>
      </w:r>
      <w:proofErr w:type="spellStart"/>
      <w:r w:rsidRPr="007B3DF7">
        <w:rPr>
          <w:highlight w:val="green"/>
          <w:u w:val="single"/>
        </w:rPr>
        <w:t>aluminium</w:t>
      </w:r>
      <w:proofErr w:type="spellEnd"/>
      <w:r w:rsidRPr="007B3DF7">
        <w:rPr>
          <w:sz w:val="16"/>
          <w:szCs w:val="16"/>
        </w:rPr>
        <w:t xml:space="preserve"> per kW hour of electricity. </w:t>
      </w:r>
      <w:proofErr w:type="spellStart"/>
      <w:r w:rsidRPr="007B3DF7">
        <w:rPr>
          <w:highlight w:val="green"/>
          <w:u w:val="single"/>
        </w:rPr>
        <w:t>Aluminium</w:t>
      </w:r>
      <w:proofErr w:type="spellEnd"/>
      <w:r w:rsidRPr="007B3DF7">
        <w:rPr>
          <w:u w:val="single"/>
        </w:rPr>
        <w:t xml:space="preserve"> production </w:t>
      </w:r>
      <w:r w:rsidRPr="007B3DF7">
        <w:rPr>
          <w:highlight w:val="green"/>
          <w:u w:val="single"/>
        </w:rPr>
        <w:t>is highly energy intensive</w:t>
      </w:r>
      <w:r w:rsidRPr="007B3DF7">
        <w:rPr>
          <w:sz w:val="16"/>
          <w:szCs w:val="16"/>
        </w:rPr>
        <w:t xml:space="preserve"> </w:t>
      </w:r>
      <w:r w:rsidRPr="007B3DF7">
        <w:rPr>
          <w:u w:val="single"/>
        </w:rPr>
        <w:t xml:space="preserve">and requires around half a </w:t>
      </w:r>
      <w:proofErr w:type="spellStart"/>
      <w:r w:rsidRPr="007B3DF7">
        <w:rPr>
          <w:u w:val="single"/>
        </w:rPr>
        <w:t>tonne</w:t>
      </w:r>
      <w:proofErr w:type="spellEnd"/>
      <w:r w:rsidRPr="007B3DF7">
        <w:rPr>
          <w:u w:val="single"/>
        </w:rPr>
        <w:t xml:space="preserve"> of carbon</w:t>
      </w:r>
      <w:r w:rsidRPr="007B3DF7">
        <w:rPr>
          <w:sz w:val="16"/>
          <w:szCs w:val="16"/>
        </w:rPr>
        <w:t xml:space="preserve"> (usually coal) </w:t>
      </w:r>
      <w:r w:rsidRPr="007B3DF7">
        <w:rPr>
          <w:u w:val="single"/>
        </w:rPr>
        <w:t xml:space="preserve">to be burned per </w:t>
      </w:r>
      <w:proofErr w:type="spellStart"/>
      <w:r w:rsidRPr="007B3DF7">
        <w:rPr>
          <w:u w:val="single"/>
        </w:rPr>
        <w:t>tonne</w:t>
      </w:r>
      <w:proofErr w:type="spellEnd"/>
      <w:r w:rsidRPr="007B3DF7">
        <w:rPr>
          <w:u w:val="single"/>
        </w:rPr>
        <w:t xml:space="preserve"> of </w:t>
      </w:r>
      <w:proofErr w:type="spellStart"/>
      <w:r w:rsidRPr="007B3DF7">
        <w:rPr>
          <w:u w:val="single"/>
        </w:rPr>
        <w:t>aluminium</w:t>
      </w:r>
      <w:proofErr w:type="spellEnd"/>
      <w:r w:rsidRPr="007B3DF7">
        <w:rPr>
          <w:sz w:val="16"/>
          <w:szCs w:val="16"/>
        </w:rPr>
        <w:t xml:space="preserve"> produced, </w:t>
      </w:r>
      <w:r w:rsidRPr="007B3DF7">
        <w:rPr>
          <w:u w:val="single"/>
        </w:rPr>
        <w:t xml:space="preserve">and </w:t>
      </w:r>
      <w:proofErr w:type="gramStart"/>
      <w:r w:rsidRPr="007B3DF7">
        <w:rPr>
          <w:u w:val="single"/>
        </w:rPr>
        <w:t>that’s</w:t>
      </w:r>
      <w:proofErr w:type="gramEnd"/>
      <w:r w:rsidRPr="007B3DF7">
        <w:rPr>
          <w:u w:val="single"/>
        </w:rPr>
        <w:t xml:space="preserve"> in addition to what is burned to provide energy for mining and smelting</w:t>
      </w:r>
      <w:r w:rsidRPr="007B3DF7">
        <w:rPr>
          <w:sz w:val="16"/>
          <w:szCs w:val="16"/>
        </w:rPr>
        <w:t xml:space="preserve">. </w:t>
      </w:r>
      <w:r w:rsidRPr="007B3DF7">
        <w:rPr>
          <w:u w:val="single"/>
        </w:rPr>
        <w:t>The main solar</w:t>
      </w:r>
      <w:r w:rsidRPr="007B3DF7">
        <w:rPr>
          <w:sz w:val="16"/>
          <w:szCs w:val="16"/>
        </w:rPr>
        <w:t xml:space="preserve"> PV </w:t>
      </w:r>
      <w:r w:rsidRPr="007B3DF7">
        <w:rPr>
          <w:u w:val="single"/>
        </w:rPr>
        <w:t>conductor is silicon, which requires quartz sands to be mined</w:t>
      </w:r>
      <w:r w:rsidRPr="007B3DF7">
        <w:rPr>
          <w:sz w:val="16"/>
          <w:szCs w:val="16"/>
        </w:rPr>
        <w:t xml:space="preserve">, smelting quartz at temperatures above 2,000oC and then using a range of corrosive chemicals to produce thin silicon wafers. Other types of solar PV that </w:t>
      </w:r>
      <w:proofErr w:type="gramStart"/>
      <w:r w:rsidRPr="007B3DF7">
        <w:rPr>
          <w:sz w:val="16"/>
          <w:szCs w:val="16"/>
        </w:rPr>
        <w:t>don’t</w:t>
      </w:r>
      <w:proofErr w:type="gramEnd"/>
      <w:r w:rsidRPr="007B3DF7">
        <w:rPr>
          <w:sz w:val="16"/>
          <w:szCs w:val="16"/>
        </w:rPr>
        <w:t xml:space="preserve"> rely on silicone are being developed but, as a peer-reviewed study warns, the environmental impacts and energy requirements associated with these may be even higher. </w:t>
      </w:r>
      <w:r w:rsidRPr="007B3DF7">
        <w:rPr>
          <w:highlight w:val="green"/>
          <w:u w:val="single"/>
        </w:rPr>
        <w:t>Wind turbines are</w:t>
      </w:r>
      <w:r w:rsidRPr="007B3DF7">
        <w:rPr>
          <w:sz w:val="16"/>
          <w:szCs w:val="16"/>
        </w:rPr>
        <w:t xml:space="preserve"> somewhat less energy-intensive to produce, although steel production is </w:t>
      </w:r>
      <w:r w:rsidRPr="007B3DF7">
        <w:rPr>
          <w:highlight w:val="green"/>
          <w:u w:val="single"/>
        </w:rPr>
        <w:t>energy intensive</w:t>
      </w:r>
      <w:r w:rsidRPr="007B3DF7">
        <w:rPr>
          <w:u w:val="single"/>
        </w:rPr>
        <w:t xml:space="preserve"> and</w:t>
      </w:r>
      <w:r w:rsidRPr="007B3DF7">
        <w:rPr>
          <w:sz w:val="16"/>
          <w:szCs w:val="16"/>
        </w:rPr>
        <w:t xml:space="preserve"> also re</w:t>
      </w:r>
      <w:r w:rsidRPr="007B3DF7">
        <w:rPr>
          <w:u w:val="single"/>
        </w:rPr>
        <w:t>lies on burning large amounts of carbon</w:t>
      </w:r>
      <w:r w:rsidRPr="007B3DF7">
        <w:rPr>
          <w:sz w:val="16"/>
          <w:szCs w:val="16"/>
        </w:rPr>
        <w:t xml:space="preserve"> (generally coal again) to create a hard enough </w:t>
      </w:r>
      <w:proofErr w:type="gramStart"/>
      <w:r w:rsidRPr="007B3DF7">
        <w:rPr>
          <w:sz w:val="16"/>
          <w:szCs w:val="16"/>
        </w:rPr>
        <w:t>material.</w:t>
      </w:r>
      <w:r w:rsidRPr="007B3DF7">
        <w:rPr>
          <w:sz w:val="12"/>
          <w:szCs w:val="12"/>
        </w:rPr>
        <w:t>¶</w:t>
      </w:r>
      <w:proofErr w:type="gramEnd"/>
      <w:r w:rsidRPr="007B3DF7">
        <w:rPr>
          <w:sz w:val="16"/>
          <w:szCs w:val="16"/>
        </w:rPr>
        <w:t xml:space="preserve"> But efficient </w:t>
      </w:r>
      <w:r w:rsidRPr="007B3DF7">
        <w:rPr>
          <w:highlight w:val="green"/>
          <w:u w:val="single"/>
        </w:rPr>
        <w:t>wind turbines</w:t>
      </w:r>
      <w:r w:rsidRPr="007B3DF7">
        <w:rPr>
          <w:u w:val="single"/>
        </w:rPr>
        <w:t xml:space="preserve"> – as well as tidal turbines</w:t>
      </w:r>
      <w:r w:rsidRPr="007B3DF7">
        <w:rPr>
          <w:sz w:val="16"/>
          <w:szCs w:val="16"/>
        </w:rPr>
        <w:t xml:space="preserve">, but unlike solar PV – </w:t>
      </w:r>
      <w:r w:rsidRPr="007B3DF7">
        <w:rPr>
          <w:u w:val="single"/>
        </w:rPr>
        <w:t xml:space="preserve">also </w:t>
      </w:r>
      <w:r w:rsidRPr="007B3DF7">
        <w:rPr>
          <w:highlight w:val="green"/>
          <w:u w:val="single"/>
        </w:rPr>
        <w:t>rely on the mining of rare earths, as do many of the technologies</w:t>
      </w:r>
      <w:r w:rsidRPr="007B3DF7">
        <w:rPr>
          <w:u w:val="single"/>
        </w:rPr>
        <w:t xml:space="preserve"> which are being developed </w:t>
      </w:r>
      <w:r w:rsidRPr="007B3DF7">
        <w:rPr>
          <w:highlight w:val="green"/>
          <w:u w:val="single"/>
        </w:rPr>
        <w:t>for storing electricity</w:t>
      </w:r>
      <w:r w:rsidRPr="007B3DF7">
        <w:rPr>
          <w:u w:val="single"/>
        </w:rPr>
        <w:t>.</w:t>
      </w:r>
      <w:r w:rsidRPr="007B3DF7">
        <w:rPr>
          <w:sz w:val="16"/>
          <w:szCs w:val="16"/>
        </w:rPr>
        <w:t xml:space="preserve"> Rare earths are elements found in </w:t>
      </w:r>
      <w:proofErr w:type="gramStart"/>
      <w:r w:rsidRPr="007B3DF7">
        <w:rPr>
          <w:sz w:val="16"/>
          <w:szCs w:val="16"/>
        </w:rPr>
        <w:t>very small</w:t>
      </w:r>
      <w:proofErr w:type="gramEnd"/>
      <w:r w:rsidRPr="007B3DF7">
        <w:rPr>
          <w:sz w:val="16"/>
          <w:szCs w:val="16"/>
        </w:rPr>
        <w:t xml:space="preserve"> and diluted quantities in the earth’s crust. </w:t>
      </w:r>
      <w:r w:rsidRPr="007B3DF7">
        <w:rPr>
          <w:highlight w:val="green"/>
          <w:u w:val="single"/>
        </w:rPr>
        <w:t>Rare earths mines</w:t>
      </w:r>
      <w:r w:rsidRPr="007B3DF7">
        <w:rPr>
          <w:u w:val="single"/>
        </w:rPr>
        <w:t xml:space="preserve"> and refineries </w:t>
      </w:r>
      <w:r w:rsidRPr="007B3DF7">
        <w:rPr>
          <w:highlight w:val="green"/>
          <w:u w:val="single"/>
        </w:rPr>
        <w:t>are amongst the most polluting operations</w:t>
      </w:r>
      <w:r w:rsidRPr="007B3DF7">
        <w:rPr>
          <w:u w:val="single"/>
        </w:rPr>
        <w:t xml:space="preserve"> in the world. </w:t>
      </w:r>
      <w:r w:rsidRPr="007B3DF7">
        <w:rPr>
          <w:sz w:val="16"/>
          <w:szCs w:val="16"/>
        </w:rPr>
        <w:t xml:space="preserve">They are mined in opencast mines, the ore is then crushed and milled and treated with a range of toxic chemicals, before the rare earths are extracted in energy-intensive processes. All rare earth metals contain radioactive elements and arsenic, barium, copper, </w:t>
      </w:r>
      <w:proofErr w:type="spellStart"/>
      <w:r w:rsidRPr="007B3DF7">
        <w:rPr>
          <w:sz w:val="16"/>
          <w:szCs w:val="16"/>
        </w:rPr>
        <w:t>aluminium</w:t>
      </w:r>
      <w:proofErr w:type="spellEnd"/>
      <w:r w:rsidRPr="007B3DF7">
        <w:rPr>
          <w:sz w:val="16"/>
          <w:szCs w:val="16"/>
        </w:rPr>
        <w:t xml:space="preserve">, lead and beryllium may also be released. Refining one </w:t>
      </w:r>
      <w:proofErr w:type="spellStart"/>
      <w:r w:rsidRPr="007B3DF7">
        <w:rPr>
          <w:sz w:val="16"/>
          <w:szCs w:val="16"/>
        </w:rPr>
        <w:t>tonne</w:t>
      </w:r>
      <w:proofErr w:type="spellEnd"/>
      <w:r w:rsidRPr="007B3DF7">
        <w:rPr>
          <w:sz w:val="16"/>
          <w:szCs w:val="16"/>
        </w:rPr>
        <w:t xml:space="preserve"> of rare earths, which is required per 5 MW of wind capacity, results in around 75 m3 of acidic wastewater and one </w:t>
      </w:r>
      <w:proofErr w:type="spellStart"/>
      <w:r w:rsidRPr="007B3DF7">
        <w:rPr>
          <w:sz w:val="16"/>
          <w:szCs w:val="16"/>
        </w:rPr>
        <w:t>tonne</w:t>
      </w:r>
      <w:proofErr w:type="spellEnd"/>
      <w:r w:rsidRPr="007B3DF7">
        <w:rPr>
          <w:sz w:val="16"/>
          <w:szCs w:val="16"/>
        </w:rPr>
        <w:t xml:space="preserve"> of radioactive </w:t>
      </w:r>
      <w:proofErr w:type="gramStart"/>
      <w:r w:rsidRPr="007B3DF7">
        <w:rPr>
          <w:sz w:val="16"/>
          <w:szCs w:val="16"/>
        </w:rPr>
        <w:t>residue</w:t>
      </w:r>
      <w:proofErr w:type="gramEnd"/>
    </w:p>
    <w:p w14:paraId="312B0119" w14:textId="77777777" w:rsidR="007B3DF7" w:rsidRPr="007B3DF7" w:rsidRDefault="007B3DF7" w:rsidP="007B3DF7"/>
    <w:p w14:paraId="59D5ED01" w14:textId="77777777" w:rsidR="007B3DF7" w:rsidRPr="007B3DF7" w:rsidRDefault="007B3DF7" w:rsidP="007B3DF7"/>
    <w:p w14:paraId="35B634FD" w14:textId="77777777" w:rsidR="007B3DF7" w:rsidRPr="007B3DF7" w:rsidRDefault="007B3DF7" w:rsidP="007B3DF7"/>
    <w:p w14:paraId="7F857C4A" w14:textId="77777777" w:rsidR="007B3DF7" w:rsidRPr="007B3DF7" w:rsidRDefault="007B3DF7" w:rsidP="00E2723D"/>
    <w:p w14:paraId="3DCDBB90" w14:textId="5B63559F" w:rsidR="00E2723D" w:rsidRPr="007B3DF7" w:rsidRDefault="007B3DF7" w:rsidP="007B3DF7">
      <w:pPr>
        <w:pStyle w:val="Heading2"/>
        <w:rPr>
          <w:szCs w:val="28"/>
        </w:rPr>
      </w:pPr>
      <w:r w:rsidRPr="007B3DF7">
        <w:rPr>
          <w:szCs w:val="28"/>
        </w:rPr>
        <w:t>Impact</w:t>
      </w:r>
    </w:p>
    <w:p w14:paraId="358C1DE3" w14:textId="77777777" w:rsidR="007B3DF7" w:rsidRPr="007B3DF7" w:rsidRDefault="007B3DF7" w:rsidP="007B3DF7"/>
    <w:p w14:paraId="41130A60" w14:textId="12A8FD90" w:rsidR="007B3DF7" w:rsidRDefault="007B3DF7" w:rsidP="007B3DF7">
      <w:pPr>
        <w:pStyle w:val="Heading3"/>
      </w:pPr>
      <w:r>
        <w:t>2NC---XTI/Laundry List</w:t>
      </w:r>
    </w:p>
    <w:p w14:paraId="4EEC93A9" w14:textId="77777777" w:rsidR="007B3DF7" w:rsidRDefault="007B3DF7" w:rsidP="007B3DF7">
      <w:pPr>
        <w:pStyle w:val="Heading4"/>
        <w:rPr>
          <w:bdr w:val="none" w:sz="0" w:space="0" w:color="auto" w:frame="1"/>
        </w:rPr>
      </w:pPr>
      <w:r>
        <w:rPr>
          <w:bdr w:val="none" w:sz="0" w:space="0" w:color="auto" w:frame="1"/>
        </w:rPr>
        <w:t xml:space="preserve">Capitalism built onto our demanding economic system that threatens the survival of life on Earth – bigger than war, famine, and economic crisis that controls and affect people’s </w:t>
      </w:r>
      <w:proofErr w:type="gramStart"/>
      <w:r>
        <w:rPr>
          <w:bdr w:val="none" w:sz="0" w:space="0" w:color="auto" w:frame="1"/>
        </w:rPr>
        <w:t>rights</w:t>
      </w:r>
      <w:proofErr w:type="gramEnd"/>
      <w:r>
        <w:rPr>
          <w:bdr w:val="none" w:sz="0" w:space="0" w:color="auto" w:frame="1"/>
        </w:rPr>
        <w:t xml:space="preserve"> </w:t>
      </w:r>
    </w:p>
    <w:p w14:paraId="64E9A757" w14:textId="77777777" w:rsidR="007B3DF7" w:rsidRDefault="007B3DF7" w:rsidP="007B3DF7">
      <w:pPr>
        <w:rPr>
          <w:sz w:val="16"/>
        </w:rPr>
      </w:pPr>
      <w:r>
        <w:rPr>
          <w:sz w:val="16"/>
        </w:rPr>
        <w:t xml:space="preserve">George </w:t>
      </w:r>
      <w:r>
        <w:rPr>
          <w:rStyle w:val="Emphasis"/>
        </w:rPr>
        <w:t>Monbiot</w:t>
      </w:r>
      <w:r>
        <w:rPr>
          <w:sz w:val="16"/>
        </w:rPr>
        <w:t>, 4-1-20</w:t>
      </w:r>
      <w:r>
        <w:rPr>
          <w:rStyle w:val="Emphasis"/>
        </w:rPr>
        <w:t>19</w:t>
      </w:r>
      <w:r>
        <w:rPr>
          <w:sz w:val="16"/>
        </w:rPr>
        <w:t>, "Dare to declare capitalism dead – before it takes us all down with it," https://www.theguardian.com/commentisfree/2019/apr/25/capitalism-economic-system-survival-earth</w:t>
      </w:r>
    </w:p>
    <w:p w14:paraId="72C5927D" w14:textId="781437D4" w:rsidR="007B3DF7" w:rsidRDefault="007B3DF7" w:rsidP="007B3DF7">
      <w:pPr>
        <w:rPr>
          <w:sz w:val="10"/>
        </w:rPr>
      </w:pPr>
      <w:r>
        <w:rPr>
          <w:sz w:val="10"/>
        </w:rPr>
        <w:t xml:space="preserve">For most of my adult life </w:t>
      </w:r>
      <w:proofErr w:type="gramStart"/>
      <w:r>
        <w:rPr>
          <w:sz w:val="10"/>
        </w:rPr>
        <w:t>I’ve</w:t>
      </w:r>
      <w:proofErr w:type="gramEnd"/>
      <w:r>
        <w:rPr>
          <w:sz w:val="10"/>
        </w:rPr>
        <w:t xml:space="preserve"> railed against “</w:t>
      </w:r>
      <w:r>
        <w:rPr>
          <w:rStyle w:val="StyleUnderline"/>
          <w:highlight w:val="green"/>
        </w:rPr>
        <w:t>corporate capitalism</w:t>
      </w:r>
      <w:r>
        <w:rPr>
          <w:rStyle w:val="StyleUnderline"/>
        </w:rPr>
        <w:t>”, “</w:t>
      </w:r>
      <w:r>
        <w:rPr>
          <w:rStyle w:val="StyleUnderline"/>
          <w:highlight w:val="green"/>
        </w:rPr>
        <w:t>consumer capitalism</w:t>
      </w:r>
      <w:r>
        <w:rPr>
          <w:rStyle w:val="StyleUnderline"/>
        </w:rPr>
        <w:t>” and “</w:t>
      </w:r>
      <w:r>
        <w:rPr>
          <w:rStyle w:val="StyleUnderline"/>
          <w:highlight w:val="green"/>
        </w:rPr>
        <w:t>crony capitalism</w:t>
      </w:r>
      <w:r>
        <w:rPr>
          <w:sz w:val="10"/>
        </w:rPr>
        <w:t xml:space="preserve">”. It took me a long time to see that </w:t>
      </w:r>
      <w:r>
        <w:rPr>
          <w:rStyle w:val="StyleUnderline"/>
        </w:rPr>
        <w:t>the problem is not the adjective but the noun</w:t>
      </w:r>
      <w:r>
        <w:rPr>
          <w:sz w:val="10"/>
        </w:rPr>
        <w:t xml:space="preserve">. While some people have rejected capitalism gladly and swiftly, </w:t>
      </w:r>
      <w:proofErr w:type="gramStart"/>
      <w:r>
        <w:rPr>
          <w:sz w:val="10"/>
        </w:rPr>
        <w:t>I’ve</w:t>
      </w:r>
      <w:proofErr w:type="gramEnd"/>
      <w:r>
        <w:rPr>
          <w:sz w:val="10"/>
        </w:rPr>
        <w:t xml:space="preserve"> done so slowly and reluctantly. Part of the reason was that I could see no clear alternative: unlike some anti-capitalists, I have never been an enthusiast for state communism. I was also inhibited by its religious status. </w:t>
      </w:r>
      <w:r>
        <w:rPr>
          <w:rStyle w:val="StyleUnderline"/>
        </w:rPr>
        <w:t>To say “capitalism is failing” in the 21st century is like saying “God is dead” in the 19th: it is secular blasphemy</w:t>
      </w:r>
      <w:r>
        <w:rPr>
          <w:sz w:val="10"/>
        </w:rPr>
        <w:t xml:space="preserve">. It requires a degree of self-confidence I did not possess. But as </w:t>
      </w:r>
      <w:proofErr w:type="gramStart"/>
      <w:r>
        <w:rPr>
          <w:sz w:val="10"/>
        </w:rPr>
        <w:t>I’ve</w:t>
      </w:r>
      <w:proofErr w:type="gramEnd"/>
      <w:r>
        <w:rPr>
          <w:sz w:val="10"/>
        </w:rPr>
        <w:t xml:space="preserve"> grown older, I’ve come to </w:t>
      </w:r>
      <w:proofErr w:type="spellStart"/>
      <w:r>
        <w:rPr>
          <w:sz w:val="10"/>
        </w:rPr>
        <w:t>recognise</w:t>
      </w:r>
      <w:proofErr w:type="spellEnd"/>
      <w:r>
        <w:rPr>
          <w:sz w:val="10"/>
        </w:rPr>
        <w:t xml:space="preserve"> two things. First, </w:t>
      </w:r>
      <w:r>
        <w:rPr>
          <w:rStyle w:val="StyleUnderline"/>
        </w:rPr>
        <w:t xml:space="preserve">that </w:t>
      </w:r>
      <w:r>
        <w:rPr>
          <w:rStyle w:val="StyleUnderline"/>
          <w:highlight w:val="green"/>
        </w:rPr>
        <w:t>it is the system</w:t>
      </w:r>
      <w:r>
        <w:rPr>
          <w:rStyle w:val="Emphasis"/>
          <w:highlight w:val="green"/>
        </w:rPr>
        <w:t>, rather than any variant of the system,</w:t>
      </w:r>
      <w:r>
        <w:rPr>
          <w:rStyle w:val="StyleUnderline"/>
        </w:rPr>
        <w:t xml:space="preserve"> that drives us inexorably towards disaster. </w:t>
      </w:r>
      <w:r>
        <w:rPr>
          <w:sz w:val="10"/>
        </w:rPr>
        <w:t xml:space="preserve">Second, that you do not have to produce a definitive alternative to say that capitalism is failing. The statement </w:t>
      </w:r>
      <w:proofErr w:type="gramStart"/>
      <w:r>
        <w:rPr>
          <w:sz w:val="10"/>
        </w:rPr>
        <w:t>stands in its own right</w:t>
      </w:r>
      <w:proofErr w:type="gramEnd"/>
      <w:r>
        <w:rPr>
          <w:sz w:val="10"/>
        </w:rPr>
        <w:t xml:space="preserve">. But it also demands another, and different, effort to develop a new system. </w:t>
      </w:r>
      <w:r>
        <w:rPr>
          <w:rStyle w:val="Emphasis"/>
          <w:highlight w:val="green"/>
        </w:rPr>
        <w:t xml:space="preserve">Perpetual growth on </w:t>
      </w:r>
      <w:r>
        <w:rPr>
          <w:rStyle w:val="StyleUnderline"/>
        </w:rPr>
        <w:t>a</w:t>
      </w:r>
      <w:r>
        <w:rPr>
          <w:rStyle w:val="Emphasis"/>
          <w:highlight w:val="green"/>
        </w:rPr>
        <w:t xml:space="preserve"> finite planet leads inexorably to </w:t>
      </w:r>
      <w:r>
        <w:rPr>
          <w:rStyle w:val="StyleUnderline"/>
        </w:rPr>
        <w:t xml:space="preserve">environmental </w:t>
      </w:r>
      <w:r>
        <w:rPr>
          <w:rStyle w:val="Emphasis"/>
          <w:highlight w:val="green"/>
        </w:rPr>
        <w:t>calamity</w:t>
      </w:r>
      <w:r>
        <w:rPr>
          <w:rStyle w:val="StyleUnderline"/>
        </w:rPr>
        <w:t xml:space="preserve"> Capitalism’s failures arise from two of its defining elements. The first is perpetual growth. Economic growth is the aggregate effect of the quest to accumulate capital and extract profit. </w:t>
      </w:r>
      <w:r>
        <w:rPr>
          <w:sz w:val="10"/>
        </w:rPr>
        <w:t>Capitalism collapses without growth,</w:t>
      </w:r>
      <w:r>
        <w:rPr>
          <w:rStyle w:val="StyleUnderline"/>
        </w:rPr>
        <w:t xml:space="preserve"> yet perpetual growth on a finite planet leads inexorably to environmental calamity. </w:t>
      </w:r>
      <w:r>
        <w:rPr>
          <w:sz w:val="10"/>
        </w:rPr>
        <w:t>Those who defend capitalism argue that, as consumption switches from goods to services, economic growth can be decoupled from the use of material resources.</w:t>
      </w:r>
      <w:r>
        <w:rPr>
          <w:rStyle w:val="StyleUnderline"/>
        </w:rPr>
        <w:t xml:space="preserve"> </w:t>
      </w:r>
      <w:r>
        <w:rPr>
          <w:sz w:val="10"/>
        </w:rPr>
        <w:t xml:space="preserve">Last week a paper in the journal New Political Economy, by Jason Hickel and </w:t>
      </w:r>
      <w:proofErr w:type="spellStart"/>
      <w:r>
        <w:rPr>
          <w:sz w:val="10"/>
        </w:rPr>
        <w:t>Giorgos</w:t>
      </w:r>
      <w:proofErr w:type="spellEnd"/>
      <w:r>
        <w:rPr>
          <w:sz w:val="10"/>
        </w:rPr>
        <w:t xml:space="preserve"> Kallis, examined this premise. </w:t>
      </w:r>
      <w:r>
        <w:rPr>
          <w:rStyle w:val="StyleUnderline"/>
        </w:rPr>
        <w:t xml:space="preserve">They found that while some relative decoupling took place in the 20th century (material resource consumption grew, but not as quickly as economic growth), </w:t>
      </w:r>
      <w:r>
        <w:rPr>
          <w:rStyle w:val="StyleUnderline"/>
          <w:highlight w:val="green"/>
        </w:rPr>
        <w:t>in</w:t>
      </w:r>
      <w:r>
        <w:rPr>
          <w:rStyle w:val="StyleUnderline"/>
        </w:rPr>
        <w:t xml:space="preserve"> the </w:t>
      </w:r>
      <w:r>
        <w:rPr>
          <w:rStyle w:val="StyleUnderline"/>
          <w:highlight w:val="green"/>
        </w:rPr>
        <w:t>21st</w:t>
      </w:r>
      <w:r>
        <w:rPr>
          <w:rStyle w:val="StyleUnderline"/>
        </w:rPr>
        <w:t xml:space="preserve"> </w:t>
      </w:r>
      <w:r>
        <w:rPr>
          <w:rStyle w:val="StyleUnderline"/>
          <w:highlight w:val="green"/>
        </w:rPr>
        <w:t xml:space="preserve">century there has been a </w:t>
      </w:r>
      <w:r>
        <w:rPr>
          <w:rStyle w:val="Emphasis"/>
          <w:highlight w:val="green"/>
        </w:rPr>
        <w:t>recoupling:</w:t>
      </w:r>
      <w:r>
        <w:rPr>
          <w:rStyle w:val="StyleUnderline"/>
          <w:highlight w:val="green"/>
        </w:rPr>
        <w:t xml:space="preserve"> rising resource consumption has so far matched or exceeded the rate of economic growth</w:t>
      </w:r>
      <w:r>
        <w:rPr>
          <w:rStyle w:val="StyleUnderline"/>
        </w:rPr>
        <w:t xml:space="preserve">. The absolute decoupling needed to avert environmental catastrophe (a reduction in material resource use) has never been </w:t>
      </w:r>
      <w:proofErr w:type="gramStart"/>
      <w:r>
        <w:rPr>
          <w:rStyle w:val="StyleUnderline"/>
        </w:rPr>
        <w:t>achieved, and</w:t>
      </w:r>
      <w:proofErr w:type="gramEnd"/>
      <w:r>
        <w:rPr>
          <w:rStyle w:val="StyleUnderline"/>
        </w:rPr>
        <w:t xml:space="preserve"> appears impossible while economic</w:t>
      </w:r>
      <w:r>
        <w:rPr>
          <w:sz w:val="10"/>
        </w:rPr>
        <w:t xml:space="preserve"> growth continues</w:t>
      </w:r>
      <w:r>
        <w:rPr>
          <w:rStyle w:val="StyleUnderline"/>
        </w:rPr>
        <w:t xml:space="preserve">. </w:t>
      </w:r>
      <w:r>
        <w:rPr>
          <w:rStyle w:val="StyleUnderline"/>
          <w:highlight w:val="green"/>
        </w:rPr>
        <w:t>Green growth is an illusion</w:t>
      </w:r>
      <w:r>
        <w:rPr>
          <w:rStyle w:val="StyleUnderline"/>
        </w:rPr>
        <w:t xml:space="preserve">. A system based on perpetual growth cannot function without peripheries and externalities. There must always be an extraction zone – from which materials are taken without full payment – and a disposal zone, where costs are dumped in the form of waste and pollution. </w:t>
      </w:r>
      <w:r>
        <w:rPr>
          <w:rStyle w:val="StyleUnderline"/>
          <w:highlight w:val="green"/>
        </w:rPr>
        <w:t>As the scale of economic activity increases</w:t>
      </w:r>
      <w:r>
        <w:rPr>
          <w:rStyle w:val="StyleUnderline"/>
        </w:rPr>
        <w:t xml:space="preserve"> until </w:t>
      </w:r>
      <w:r>
        <w:rPr>
          <w:rStyle w:val="StyleUnderline"/>
          <w:highlight w:val="green"/>
        </w:rPr>
        <w:t>capitalism affects everything</w:t>
      </w:r>
      <w:r>
        <w:rPr>
          <w:rStyle w:val="StyleUnderline"/>
        </w:rPr>
        <w:t xml:space="preserve">, </w:t>
      </w:r>
      <w:r>
        <w:rPr>
          <w:rStyle w:val="StyleUnderline"/>
          <w:highlight w:val="green"/>
        </w:rPr>
        <w:t>from the atmosphere to the deep ocean floor</w:t>
      </w:r>
      <w:r>
        <w:rPr>
          <w:rStyle w:val="StyleUnderline"/>
        </w:rPr>
        <w:t xml:space="preserve">, the entire planet becomes a sacrifice zone: we all inhabit the periphery of the profit-making machine. This drives us towards cataclysm on such a scale that most people have no means of imagining it. </w:t>
      </w:r>
      <w:r>
        <w:rPr>
          <w:rStyle w:val="StyleUnderline"/>
          <w:highlight w:val="green"/>
        </w:rPr>
        <w:t>The threatened collapse of our life-support systems is bigger</w:t>
      </w:r>
      <w:r>
        <w:rPr>
          <w:rStyle w:val="StyleUnderline"/>
        </w:rPr>
        <w:t xml:space="preserve"> by far </w:t>
      </w:r>
      <w:r>
        <w:rPr>
          <w:rStyle w:val="StyleUnderline"/>
          <w:highlight w:val="green"/>
        </w:rPr>
        <w:t xml:space="preserve">than war, famine, </w:t>
      </w:r>
      <w:proofErr w:type="gramStart"/>
      <w:r>
        <w:rPr>
          <w:rStyle w:val="StyleUnderline"/>
          <w:highlight w:val="green"/>
        </w:rPr>
        <w:t>pestilence</w:t>
      </w:r>
      <w:proofErr w:type="gramEnd"/>
      <w:r>
        <w:rPr>
          <w:rStyle w:val="StyleUnderline"/>
          <w:highlight w:val="green"/>
        </w:rPr>
        <w:t xml:space="preserve"> or economic crisis</w:t>
      </w:r>
      <w:r>
        <w:rPr>
          <w:rStyle w:val="StyleUnderline"/>
        </w:rPr>
        <w:t>, though it is likely to incorporate all four.</w:t>
      </w:r>
      <w:r>
        <w:rPr>
          <w:sz w:val="10"/>
        </w:rPr>
        <w:t xml:space="preserve"> Societies can recover from these apocalyptic events, but not from the loss of soil, an abundant </w:t>
      </w:r>
      <w:proofErr w:type="gramStart"/>
      <w:r>
        <w:rPr>
          <w:sz w:val="10"/>
        </w:rPr>
        <w:t>biosphere</w:t>
      </w:r>
      <w:proofErr w:type="gramEnd"/>
      <w:r>
        <w:rPr>
          <w:sz w:val="10"/>
        </w:rPr>
        <w:t xml:space="preserve"> and a habitable climate. </w:t>
      </w:r>
      <w:r>
        <w:rPr>
          <w:rStyle w:val="StyleUnderline"/>
        </w:rPr>
        <w:t xml:space="preserve">The second defining element is the bizarre assumption that a person is entitled to as great a share of the world’s natural wealth as their money can buy. This seizure of common goods causes three further dislocations. First, </w:t>
      </w:r>
      <w:r>
        <w:rPr>
          <w:rStyle w:val="StyleUnderline"/>
          <w:highlight w:val="green"/>
        </w:rPr>
        <w:t>the scramble for exclusive control of non-reproducible assets</w:t>
      </w:r>
      <w:r>
        <w:rPr>
          <w:rStyle w:val="StyleUnderline"/>
        </w:rPr>
        <w:t xml:space="preserve">, which </w:t>
      </w:r>
      <w:r>
        <w:rPr>
          <w:rStyle w:val="StyleUnderline"/>
          <w:highlight w:val="green"/>
        </w:rPr>
        <w:t>implies either violence or legislative truncations of other people</w:t>
      </w:r>
      <w:r>
        <w:rPr>
          <w:rStyle w:val="StyleUnderline"/>
        </w:rPr>
        <w:t>’s rights</w:t>
      </w:r>
      <w:r>
        <w:rPr>
          <w:sz w:val="10"/>
        </w:rPr>
        <w:t xml:space="preserve">. Second, the immiseration of other people by an economy based on looting across both space and time. </w:t>
      </w:r>
      <w:r>
        <w:rPr>
          <w:rStyle w:val="StyleUnderline"/>
        </w:rPr>
        <w:t xml:space="preserve">Third, </w:t>
      </w:r>
      <w:r>
        <w:rPr>
          <w:rStyle w:val="StyleUnderline"/>
          <w:highlight w:val="green"/>
        </w:rPr>
        <w:t>the translation of economic power</w:t>
      </w:r>
      <w:r>
        <w:rPr>
          <w:rStyle w:val="StyleUnderline"/>
        </w:rPr>
        <w:t xml:space="preserve"> </w:t>
      </w:r>
      <w:r>
        <w:rPr>
          <w:rStyle w:val="StyleUnderline"/>
          <w:highlight w:val="green"/>
        </w:rPr>
        <w:t>into political power</w:t>
      </w:r>
      <w:r>
        <w:rPr>
          <w:rStyle w:val="StyleUnderline"/>
        </w:rPr>
        <w:t xml:space="preserve">, as </w:t>
      </w:r>
      <w:r>
        <w:rPr>
          <w:rStyle w:val="StyleUnderline"/>
          <w:highlight w:val="green"/>
        </w:rPr>
        <w:t>control</w:t>
      </w:r>
      <w:r>
        <w:rPr>
          <w:rStyle w:val="StyleUnderline"/>
        </w:rPr>
        <w:t xml:space="preserve"> over essential resources </w:t>
      </w:r>
      <w:proofErr w:type="gramStart"/>
      <w:r>
        <w:rPr>
          <w:rStyle w:val="StyleUnderline"/>
        </w:rPr>
        <w:t>leads</w:t>
      </w:r>
      <w:proofErr w:type="gramEnd"/>
      <w:r>
        <w:rPr>
          <w:rStyle w:val="StyleUnderline"/>
        </w:rPr>
        <w:t xml:space="preserve"> to control </w:t>
      </w:r>
      <w:r>
        <w:rPr>
          <w:rStyle w:val="StyleUnderline"/>
          <w:highlight w:val="green"/>
        </w:rPr>
        <w:t>over the social relations that surround them</w:t>
      </w:r>
      <w:r>
        <w:rPr>
          <w:sz w:val="10"/>
        </w:rPr>
        <w:t xml:space="preserve">. In the New York Times on Sunday, the Nobel economist Joseph Stiglitz sought to distinguish between good capitalism, which he called “wealth creation”, and bad capitalism, which he called “wealth grabbing” (extracting rent). I understand his distinction. But from the environmental point of view, wealth creation is wealth grabbing. Economic growth, intrinsically linked to the increasing use of material resources, means seizing natural wealth from both living systems and future generations. To point to such problems is to invite a barrage of accusations, many of which are based on this premise: capitalism has rescued hundreds of millions of people from poverty – now you want to impoverish them again. </w:t>
      </w:r>
      <w:r>
        <w:rPr>
          <w:rStyle w:val="StyleUnderline"/>
        </w:rPr>
        <w:t xml:space="preserve">It is true that capitalism, and the economic growth it drives, has radically improved the prosperity of vast numbers of people, while simultaneously destroying the prosperity of many others: those whose land, </w:t>
      </w:r>
      <w:proofErr w:type="spellStart"/>
      <w:r>
        <w:rPr>
          <w:rStyle w:val="StyleUnderline"/>
        </w:rPr>
        <w:t>labour</w:t>
      </w:r>
      <w:proofErr w:type="spellEnd"/>
      <w:r>
        <w:rPr>
          <w:rStyle w:val="StyleUnderline"/>
        </w:rPr>
        <w:t xml:space="preserve"> and resources were seized to fuel growth elsewhere. Much of the wealth of the rich nations was – and is – built on slavery and colonial expropriation.</w:t>
      </w:r>
      <w:r>
        <w:rPr>
          <w:sz w:val="10"/>
        </w:rPr>
        <w:t xml:space="preserve"> Like coal, capitalism has brought many benefits. But, like coal, it now causes more harm than good. Just as we have found means of generating useful energy that are better and less damaging than coal, so we need to find means of generating human wellbeing that are better and less damaging than capitalism. There is no going back: the alternative to capitalism is neither feudalism nor state communism. Soviet communism had more in common with capitalism than the advocates of either system would care to admit. Both systems are (or were) obsessed with generating economic growth. Both are willing to inflict astonishing levels of harm in pursuit of this and other ends. Both promised a future in which we would need to work for only a few hours a week, but instead demand endless, brutal labor. Both are </w:t>
      </w:r>
      <w:proofErr w:type="spellStart"/>
      <w:r>
        <w:rPr>
          <w:sz w:val="10"/>
        </w:rPr>
        <w:t>dehumanising</w:t>
      </w:r>
      <w:proofErr w:type="spellEnd"/>
      <w:r>
        <w:rPr>
          <w:sz w:val="10"/>
        </w:rPr>
        <w:t xml:space="preserve">. Both are absolutist, insisting that theirs and theirs alone is the one true God. </w:t>
      </w:r>
      <w:proofErr w:type="gramStart"/>
      <w:r>
        <w:rPr>
          <w:sz w:val="10"/>
        </w:rPr>
        <w:t>So</w:t>
      </w:r>
      <w:proofErr w:type="gramEnd"/>
      <w:r>
        <w:rPr>
          <w:sz w:val="10"/>
        </w:rPr>
        <w:t xml:space="preserve"> what does a better system look like? I </w:t>
      </w:r>
      <w:proofErr w:type="gramStart"/>
      <w:r>
        <w:rPr>
          <w:sz w:val="10"/>
        </w:rPr>
        <w:t>don’t</w:t>
      </w:r>
      <w:proofErr w:type="gramEnd"/>
      <w:r>
        <w:rPr>
          <w:sz w:val="10"/>
        </w:rPr>
        <w:t xml:space="preserve"> have a complete answer, and I don’t believe any one person does. But I think I see a rough framework emerging. Part of it is provided by the ecological </w:t>
      </w:r>
      <w:proofErr w:type="spellStart"/>
      <w:r>
        <w:rPr>
          <w:sz w:val="10"/>
        </w:rPr>
        <w:t>civilisation</w:t>
      </w:r>
      <w:proofErr w:type="spellEnd"/>
      <w:r>
        <w:rPr>
          <w:sz w:val="10"/>
        </w:rPr>
        <w:t xml:space="preserve"> proposed by Jeremy Lent, one of the greatest thinkers of our age. Other elements come from Kate Raworth’s doughnut economics and the environmental thinking of Naomi Klein, Amitav Ghosh, </w:t>
      </w:r>
      <w:proofErr w:type="spellStart"/>
      <w:r>
        <w:rPr>
          <w:sz w:val="10"/>
        </w:rPr>
        <w:t>Angaangaq</w:t>
      </w:r>
      <w:proofErr w:type="spellEnd"/>
      <w:r>
        <w:rPr>
          <w:sz w:val="10"/>
        </w:rPr>
        <w:t xml:space="preserve"> </w:t>
      </w:r>
      <w:proofErr w:type="spellStart"/>
      <w:r>
        <w:rPr>
          <w:sz w:val="10"/>
        </w:rPr>
        <w:t>Angakkorsuaq</w:t>
      </w:r>
      <w:proofErr w:type="spellEnd"/>
      <w:r>
        <w:rPr>
          <w:sz w:val="10"/>
        </w:rPr>
        <w:t xml:space="preserve">, Raj Patel and Bill McKibben. Part of the answer lies in the notion of “private sufficiency, public luxury”. Another part arises from the creation of a new conception of justice based on this simple principle: every generation, everywhere, shall have an equal right to the enjoyment of natural wealth. I believe our task is to identify the best proposals from many different thinkers and shape them into a coherent alternative. Because no economic system is only an economic system but intrudes into every aspect of our lives, we need many minds from various disciplines – economic, environmental, political, cultural, </w:t>
      </w:r>
      <w:proofErr w:type="gramStart"/>
      <w:r>
        <w:rPr>
          <w:sz w:val="10"/>
        </w:rPr>
        <w:t>social</w:t>
      </w:r>
      <w:proofErr w:type="gramEnd"/>
      <w:r>
        <w:rPr>
          <w:sz w:val="10"/>
        </w:rPr>
        <w:t xml:space="preserve"> and logistical – working collaboratively to create a better way of </w:t>
      </w:r>
      <w:proofErr w:type="spellStart"/>
      <w:r>
        <w:rPr>
          <w:sz w:val="10"/>
        </w:rPr>
        <w:t>organising</w:t>
      </w:r>
      <w:proofErr w:type="spellEnd"/>
      <w:r>
        <w:rPr>
          <w:sz w:val="10"/>
        </w:rPr>
        <w:t xml:space="preserve"> ourselves that meets our needs without destroying our home.</w:t>
      </w:r>
    </w:p>
    <w:p w14:paraId="3AAEBAE6" w14:textId="5C44DF32" w:rsidR="007B3DF7" w:rsidRDefault="007B3DF7" w:rsidP="007B3DF7">
      <w:pPr>
        <w:rPr>
          <w:sz w:val="10"/>
        </w:rPr>
      </w:pPr>
    </w:p>
    <w:p w14:paraId="5933729B" w14:textId="63ABAAC2" w:rsidR="007B3DF7" w:rsidRDefault="007B3DF7" w:rsidP="007B3DF7">
      <w:pPr>
        <w:pStyle w:val="Heading3"/>
      </w:pPr>
      <w:r>
        <w:t xml:space="preserve">2NC---Climate </w:t>
      </w:r>
      <w:proofErr w:type="gramStart"/>
      <w:r>
        <w:t>Change !</w:t>
      </w:r>
      <w:proofErr w:type="gramEnd"/>
    </w:p>
    <w:p w14:paraId="2091B61B" w14:textId="77777777" w:rsidR="007B3DF7" w:rsidRDefault="007B3DF7" w:rsidP="007B3DF7">
      <w:pPr>
        <w:pStyle w:val="Heading4"/>
      </w:pPr>
      <w:r>
        <w:t xml:space="preserve">Capitalism makes existential climate change inevitable — only a revolutionary anti-capitalist movement can avert disaster. </w:t>
      </w:r>
    </w:p>
    <w:p w14:paraId="1103E47B" w14:textId="77777777" w:rsidR="007B3DF7" w:rsidRDefault="007B3DF7" w:rsidP="007B3DF7">
      <w:pPr>
        <w:rPr>
          <w:rFonts w:asciiTheme="minorHAnsi" w:hAnsiTheme="minorHAnsi" w:cstheme="minorHAnsi"/>
        </w:rPr>
      </w:pPr>
      <w:r>
        <w:rPr>
          <w:rStyle w:val="Style13ptBold"/>
          <w:rFonts w:asciiTheme="minorHAnsi" w:hAnsiTheme="minorHAnsi" w:cstheme="minorHAnsi"/>
        </w:rPr>
        <w:t>Foster 15</w:t>
      </w:r>
      <w:r>
        <w:rPr>
          <w:rFonts w:asciiTheme="minorHAnsi" w:hAnsiTheme="minorHAnsi" w:cstheme="minorHAnsi"/>
        </w:rPr>
        <w:t xml:space="preserve"> — John Bellamy Foster, Professor of Sociology at the University of Oregon, Editor of </w:t>
      </w:r>
      <w:r>
        <w:rPr>
          <w:rFonts w:asciiTheme="minorHAnsi" w:hAnsiTheme="minorHAnsi" w:cstheme="minorHAnsi"/>
          <w:i/>
        </w:rPr>
        <w:t>Monthly Review</w:t>
      </w:r>
      <w:r>
        <w:rPr>
          <w:rFonts w:asciiTheme="minorHAnsi" w:hAnsiTheme="minorHAnsi" w:cstheme="minorHAnsi"/>
        </w:rPr>
        <w:t xml:space="preserve">, holds a Ph.D. in Political Science from York University, 2015 (“The Great Capitalist Climacteric,” </w:t>
      </w:r>
      <w:r>
        <w:rPr>
          <w:rFonts w:asciiTheme="minorHAnsi" w:hAnsiTheme="minorHAnsi" w:cstheme="minorHAnsi"/>
          <w:i/>
        </w:rPr>
        <w:t>Monthly Review</w:t>
      </w:r>
      <w:r>
        <w:rPr>
          <w:rFonts w:asciiTheme="minorHAnsi" w:hAnsiTheme="minorHAnsi" w:cstheme="minorHAnsi"/>
        </w:rPr>
        <w:t xml:space="preserve">, Volume 67, Number 6, November, Available Online at </w:t>
      </w:r>
      <w:hyperlink r:id="rId16" w:history="1">
        <w:r>
          <w:rPr>
            <w:rStyle w:val="Hyperlink"/>
            <w:rFonts w:asciiTheme="minorHAnsi" w:hAnsiTheme="minorHAnsi" w:cstheme="minorHAnsi"/>
          </w:rPr>
          <w:t>http://monthlyreview.org/2015/11/01/the-great-capitalist-climacteric/</w:t>
        </w:r>
      </w:hyperlink>
      <w:r>
        <w:rPr>
          <w:rFonts w:asciiTheme="minorHAnsi" w:hAnsiTheme="minorHAnsi" w:cstheme="minorHAnsi"/>
        </w:rPr>
        <w:t>, Accessed 07-31-2016)</w:t>
      </w:r>
    </w:p>
    <w:p w14:paraId="5D60FEC6" w14:textId="77777777" w:rsidR="007B3DF7" w:rsidRDefault="007B3DF7" w:rsidP="007B3DF7">
      <w:pPr>
        <w:rPr>
          <w:rFonts w:asciiTheme="minorHAnsi" w:hAnsiTheme="minorHAnsi" w:cstheme="minorHAnsi"/>
          <w:sz w:val="16"/>
        </w:rPr>
      </w:pPr>
      <w:r>
        <w:rPr>
          <w:rStyle w:val="StyleUnderline"/>
          <w:rFonts w:asciiTheme="minorHAnsi" w:hAnsiTheme="minorHAnsi" w:cstheme="minorHAnsi"/>
        </w:rPr>
        <w:t>Humanity</w:t>
      </w:r>
      <w:r>
        <w:rPr>
          <w:rFonts w:asciiTheme="minorHAnsi" w:hAnsiTheme="minorHAnsi" w:cstheme="minorHAnsi"/>
          <w:sz w:val="16"/>
        </w:rPr>
        <w:t xml:space="preserve"> today </w:t>
      </w:r>
      <w:r>
        <w:rPr>
          <w:rStyle w:val="StyleUnderline"/>
          <w:rFonts w:asciiTheme="minorHAnsi" w:hAnsiTheme="minorHAnsi" w:cstheme="minorHAnsi"/>
        </w:rPr>
        <w:t>is confronted with</w:t>
      </w:r>
      <w:r>
        <w:rPr>
          <w:rFonts w:asciiTheme="minorHAnsi" w:hAnsiTheme="minorHAnsi" w:cstheme="minorHAnsi"/>
          <w:sz w:val="16"/>
        </w:rPr>
        <w:t xml:space="preserve"> what might be called </w:t>
      </w:r>
      <w:r>
        <w:rPr>
          <w:rStyle w:val="StyleUnderline"/>
          <w:rFonts w:asciiTheme="minorHAnsi" w:hAnsiTheme="minorHAnsi" w:cstheme="minorHAnsi"/>
        </w:rPr>
        <w:t>the Great Capitalist Climacteric</w:t>
      </w:r>
      <w:r>
        <w:rPr>
          <w:rFonts w:asciiTheme="minorHAnsi" w:hAnsiTheme="minorHAnsi" w:cstheme="minorHAnsi"/>
          <w:sz w:val="16"/>
        </w:rPr>
        <w:t xml:space="preserve">. In the standard definition, a climacteric (from the Greek </w:t>
      </w:r>
      <w:proofErr w:type="spellStart"/>
      <w:r>
        <w:rPr>
          <w:rFonts w:asciiTheme="minorHAnsi" w:hAnsiTheme="minorHAnsi" w:cstheme="minorHAnsi"/>
          <w:sz w:val="16"/>
        </w:rPr>
        <w:t>klimaktēr</w:t>
      </w:r>
      <w:proofErr w:type="spellEnd"/>
      <w:r>
        <w:rPr>
          <w:rFonts w:asciiTheme="minorHAnsi" w:hAnsiTheme="minorHAnsi" w:cstheme="minorHAnsi"/>
          <w:sz w:val="16"/>
        </w:rPr>
        <w:t xml:space="preserve"> or rung on the ladder) is a period of critical transition or a turning point in the life of an individual or a whole society. From a social standpoint, it raises issues of historical transformation in the face of changing conditions.1 In the 1980s environmental geographers Ian Burton and Robert Kates referred to “the Great Climacteric” to address what they saw as the developing global ecological problem of the limits to growth, stretching from 1798 (the year of publication of Thomas Malthus’s Essay on the Principle of Population) to 2048, 250 years later. “Applied to population, resources, and environment throughout the world,” the notion of a Great Climacteric, they wrote, “captures the idea of a period that is critical and where serious change for the worse may occur. It is a time of unusual danger.”2 I will use the term </w:t>
      </w:r>
      <w:r>
        <w:rPr>
          <w:rStyle w:val="StyleUnderline"/>
          <w:rFonts w:asciiTheme="minorHAnsi" w:hAnsiTheme="minorHAnsi" w:cstheme="minorHAnsi"/>
          <w:highlight w:val="green"/>
        </w:rPr>
        <w:t>the Great Capitalist Climacteric</w:t>
      </w:r>
      <w:r>
        <w:rPr>
          <w:rFonts w:asciiTheme="minorHAnsi" w:hAnsiTheme="minorHAnsi" w:cstheme="minorHAnsi"/>
          <w:sz w:val="16"/>
        </w:rPr>
        <w:t xml:space="preserve"> here to refer to the necessary epochal social transition associated with the current planetary emergency. It </w:t>
      </w:r>
      <w:r>
        <w:rPr>
          <w:rStyle w:val="StyleUnderline"/>
          <w:rFonts w:asciiTheme="minorHAnsi" w:hAnsiTheme="minorHAnsi" w:cstheme="minorHAnsi"/>
          <w:highlight w:val="green"/>
        </w:rPr>
        <w:t>refers</w:t>
      </w:r>
      <w:r>
        <w:rPr>
          <w:rStyle w:val="StyleUnderline"/>
          <w:rFonts w:asciiTheme="minorHAnsi" w:hAnsiTheme="minorHAnsi" w:cstheme="minorHAnsi"/>
        </w:rPr>
        <w:t xml:space="preserve"> both </w:t>
      </w:r>
      <w:r>
        <w:rPr>
          <w:rStyle w:val="StyleUnderline"/>
          <w:rFonts w:asciiTheme="minorHAnsi" w:hAnsiTheme="minorHAnsi" w:cstheme="minorHAnsi"/>
          <w:highlight w:val="green"/>
        </w:rPr>
        <w:t>to the objective necessity of a shift to a sustainable society and to the threat to</w:t>
      </w:r>
      <w:r>
        <w:rPr>
          <w:rStyle w:val="StyleUnderline"/>
          <w:rFonts w:asciiTheme="minorHAnsi" w:hAnsiTheme="minorHAnsi" w:cstheme="minorHAnsi"/>
        </w:rPr>
        <w:t xml:space="preserve"> the </w:t>
      </w:r>
      <w:r>
        <w:rPr>
          <w:rStyle w:val="StyleUnderline"/>
          <w:rFonts w:asciiTheme="minorHAnsi" w:hAnsiTheme="minorHAnsi" w:cstheme="minorHAnsi"/>
          <w:highlight w:val="green"/>
        </w:rPr>
        <w:t>existence</w:t>
      </w:r>
      <w:r>
        <w:rPr>
          <w:rStyle w:val="StyleUnderline"/>
          <w:rFonts w:asciiTheme="minorHAnsi" w:hAnsiTheme="minorHAnsi" w:cstheme="minorHAnsi"/>
        </w:rPr>
        <w:t xml:space="preserve"> of Homo sapiens</w:t>
      </w:r>
      <w:r>
        <w:rPr>
          <w:rFonts w:asciiTheme="minorHAnsi" w:hAnsiTheme="minorHAnsi" w:cstheme="minorHAnsi"/>
          <w:sz w:val="16"/>
        </w:rPr>
        <w:t xml:space="preserve"> (</w:t>
      </w:r>
      <w:r>
        <w:rPr>
          <w:rStyle w:val="StyleUnderline"/>
          <w:rFonts w:asciiTheme="minorHAnsi" w:hAnsiTheme="minorHAnsi" w:cstheme="minorHAnsi"/>
        </w:rPr>
        <w:t>as well as numerous other species</w:t>
      </w:r>
      <w:r>
        <w:rPr>
          <w:rFonts w:asciiTheme="minorHAnsi" w:hAnsiTheme="minorHAnsi" w:cstheme="minorHAnsi"/>
          <w:sz w:val="16"/>
        </w:rPr>
        <w:t xml:space="preserve">) </w:t>
      </w:r>
      <w:r>
        <w:rPr>
          <w:rStyle w:val="StyleUnderline"/>
          <w:rFonts w:asciiTheme="minorHAnsi" w:hAnsiTheme="minorHAnsi" w:cstheme="minorHAnsi"/>
          <w:highlight w:val="green"/>
        </w:rPr>
        <w:t>if the logic of capital accumulation is allowed to continue</w:t>
      </w:r>
      <w:r>
        <w:rPr>
          <w:rFonts w:asciiTheme="minorHAnsi" w:hAnsiTheme="minorHAnsi" w:cstheme="minorHAnsi"/>
          <w:sz w:val="16"/>
        </w:rPr>
        <w:t xml:space="preserve"> dictating to </w:t>
      </w:r>
      <w:proofErr w:type="gramStart"/>
      <w:r>
        <w:rPr>
          <w:rFonts w:asciiTheme="minorHAnsi" w:hAnsiTheme="minorHAnsi" w:cstheme="minorHAnsi"/>
          <w:sz w:val="16"/>
        </w:rPr>
        <w:t>society as a whole</w:t>
      </w:r>
      <w:proofErr w:type="gramEnd"/>
      <w:r>
        <w:rPr>
          <w:rFonts w:asciiTheme="minorHAnsi" w:hAnsiTheme="minorHAnsi" w:cstheme="minorHAnsi"/>
          <w:sz w:val="16"/>
        </w:rPr>
        <w:t xml:space="preserve">. </w:t>
      </w:r>
      <w:r>
        <w:rPr>
          <w:rStyle w:val="StyleUnderline"/>
          <w:rFonts w:asciiTheme="minorHAnsi" w:hAnsiTheme="minorHAnsi" w:cstheme="minorHAnsi"/>
        </w:rPr>
        <w:t xml:space="preserve">The current world of </w:t>
      </w:r>
      <w:r>
        <w:rPr>
          <w:rStyle w:val="StyleUnderline"/>
          <w:rFonts w:asciiTheme="minorHAnsi" w:hAnsiTheme="minorHAnsi" w:cstheme="minorHAnsi"/>
          <w:highlight w:val="green"/>
        </w:rPr>
        <w:t xml:space="preserve">business as usual is marked by </w:t>
      </w:r>
      <w:r>
        <w:rPr>
          <w:rStyle w:val="Emphasis"/>
          <w:rFonts w:asciiTheme="minorHAnsi" w:hAnsiTheme="minorHAnsi" w:cstheme="minorHAnsi"/>
          <w:highlight w:val="green"/>
        </w:rPr>
        <w:t>rapid climate change</w:t>
      </w:r>
      <w:r>
        <w:rPr>
          <w:rStyle w:val="StyleUnderline"/>
          <w:rFonts w:asciiTheme="minorHAnsi" w:hAnsiTheme="minorHAnsi" w:cstheme="minorHAnsi"/>
        </w:rPr>
        <w:t>, but also by the crossing or impending crossing of numerous other planetary boundaries that define “a safe operating space for humanity.”</w:t>
      </w:r>
      <w:r>
        <w:rPr>
          <w:rFonts w:asciiTheme="minorHAnsi" w:hAnsiTheme="minorHAnsi" w:cstheme="minorHAnsi"/>
          <w:sz w:val="16"/>
        </w:rPr>
        <w:t xml:space="preserve">3 It was the recognition of this and of the unprecedented speed of Earth system change due to social-historical factors that led scientists in recent years to introduce the notion of the Anthropocene epoch, marking the emergence of humanity as a geological force on a planetary scale.4 As leading U.S. climatologist James Hansen explains, “The rapidity with which the human-caused positive [climate] forcing is being introduced has no known analog in Earth’s history. It is thus exceedingly difficult to foresee the consequences if the human-made climate forcing continues to accelerate.”5 </w:t>
      </w:r>
      <w:r>
        <w:rPr>
          <w:rStyle w:val="StyleUnderline"/>
          <w:rFonts w:asciiTheme="minorHAnsi" w:hAnsiTheme="minorHAnsi" w:cstheme="minorHAnsi"/>
          <w:highlight w:val="green"/>
        </w:rPr>
        <w:t>With the present rate of</w:t>
      </w:r>
      <w:r>
        <w:rPr>
          <w:rStyle w:val="StyleUnderline"/>
          <w:rFonts w:asciiTheme="minorHAnsi" w:hAnsiTheme="minorHAnsi" w:cstheme="minorHAnsi"/>
        </w:rPr>
        <w:t xml:space="preserve"> carbon </w:t>
      </w:r>
      <w:r>
        <w:rPr>
          <w:rStyle w:val="StyleUnderline"/>
          <w:rFonts w:asciiTheme="minorHAnsi" w:hAnsiTheme="minorHAnsi" w:cstheme="minorHAnsi"/>
          <w:highlight w:val="green"/>
        </w:rPr>
        <w:t>emission, the world will break the</w:t>
      </w:r>
      <w:r>
        <w:rPr>
          <w:rStyle w:val="StyleUnderline"/>
          <w:rFonts w:asciiTheme="minorHAnsi" w:hAnsiTheme="minorHAnsi" w:cstheme="minorHAnsi"/>
        </w:rPr>
        <w:t xml:space="preserve"> global </w:t>
      </w:r>
      <w:r>
        <w:rPr>
          <w:rStyle w:val="StyleUnderline"/>
          <w:rFonts w:asciiTheme="minorHAnsi" w:hAnsiTheme="minorHAnsi" w:cstheme="minorHAnsi"/>
          <w:highlight w:val="green"/>
        </w:rPr>
        <w:t>carbon budget</w:t>
      </w:r>
      <w:r>
        <w:rPr>
          <w:rFonts w:asciiTheme="minorHAnsi" w:hAnsiTheme="minorHAnsi" w:cstheme="minorHAnsi"/>
          <w:sz w:val="16"/>
        </w:rPr>
        <w:t>—reaching the trillionth metric ton of combusted carbon and generating a 2°C increase in global average temperature—</w:t>
      </w:r>
      <w:r>
        <w:rPr>
          <w:rStyle w:val="StyleUnderline"/>
          <w:rFonts w:asciiTheme="minorHAnsi" w:hAnsiTheme="minorHAnsi" w:cstheme="minorHAnsi"/>
          <w:highlight w:val="green"/>
        </w:rPr>
        <w:t>within a generation</w:t>
      </w:r>
      <w:r>
        <w:rPr>
          <w:rFonts w:asciiTheme="minorHAnsi" w:hAnsiTheme="minorHAnsi" w:cstheme="minorHAnsi"/>
          <w:sz w:val="16"/>
        </w:rPr>
        <w:t xml:space="preserve"> or so.6 </w:t>
      </w:r>
      <w:r>
        <w:rPr>
          <w:rStyle w:val="StyleUnderline"/>
          <w:rFonts w:asciiTheme="minorHAnsi" w:hAnsiTheme="minorHAnsi" w:cstheme="minorHAnsi"/>
          <w:highlight w:val="green"/>
        </w:rPr>
        <w:t>Once we reach</w:t>
      </w:r>
      <w:r>
        <w:rPr>
          <w:rStyle w:val="StyleUnderline"/>
          <w:rFonts w:asciiTheme="minorHAnsi" w:hAnsiTheme="minorHAnsi" w:cstheme="minorHAnsi"/>
        </w:rPr>
        <w:t xml:space="preserve"> a </w:t>
      </w:r>
      <w:r>
        <w:rPr>
          <w:rStyle w:val="StyleUnderline"/>
          <w:rFonts w:asciiTheme="minorHAnsi" w:hAnsiTheme="minorHAnsi" w:cstheme="minorHAnsi"/>
          <w:highlight w:val="green"/>
        </w:rPr>
        <w:t>2°</w:t>
      </w:r>
      <w:r>
        <w:rPr>
          <w:rStyle w:val="StyleUnderline"/>
          <w:rFonts w:asciiTheme="minorHAnsi" w:hAnsiTheme="minorHAnsi" w:cstheme="minorHAnsi"/>
        </w:rPr>
        <w:t xml:space="preserve">C increase, it is feared, </w:t>
      </w:r>
      <w:r>
        <w:rPr>
          <w:rStyle w:val="StyleUnderline"/>
          <w:rFonts w:asciiTheme="minorHAnsi" w:hAnsiTheme="minorHAnsi" w:cstheme="minorHAnsi"/>
          <w:highlight w:val="green"/>
        </w:rPr>
        <w:t>we</w:t>
      </w:r>
      <w:r>
        <w:rPr>
          <w:rStyle w:val="StyleUnderline"/>
          <w:rFonts w:asciiTheme="minorHAnsi" w:hAnsiTheme="minorHAnsi" w:cstheme="minorHAnsi"/>
        </w:rPr>
        <w:t xml:space="preserve"> will be </w:t>
      </w:r>
      <w:r>
        <w:rPr>
          <w:rStyle w:val="StyleUnderline"/>
          <w:rFonts w:asciiTheme="minorHAnsi" w:hAnsiTheme="minorHAnsi" w:cstheme="minorHAnsi"/>
          <w:highlight w:val="green"/>
        </w:rPr>
        <w:t>enter</w:t>
      </w:r>
      <w:r>
        <w:rPr>
          <w:rStyle w:val="StyleUnderline"/>
          <w:rFonts w:asciiTheme="minorHAnsi" w:hAnsiTheme="minorHAnsi" w:cstheme="minorHAnsi"/>
        </w:rPr>
        <w:t xml:space="preserve">ing a world of </w:t>
      </w:r>
      <w:r>
        <w:rPr>
          <w:rStyle w:val="Emphasis"/>
          <w:rFonts w:asciiTheme="minorHAnsi" w:hAnsiTheme="minorHAnsi" w:cstheme="minorHAnsi"/>
          <w:highlight w:val="green"/>
        </w:rPr>
        <w:t>climate feedbacks</w:t>
      </w:r>
      <w:r>
        <w:rPr>
          <w:rStyle w:val="StyleUnderline"/>
          <w:rFonts w:asciiTheme="minorHAnsi" w:hAnsiTheme="minorHAnsi" w:cstheme="minorHAnsi"/>
          <w:highlight w:val="green"/>
        </w:rPr>
        <w:t xml:space="preserve"> and </w:t>
      </w:r>
      <w:r>
        <w:rPr>
          <w:rStyle w:val="Emphasis"/>
          <w:rFonts w:asciiTheme="minorHAnsi" w:hAnsiTheme="minorHAnsi" w:cstheme="minorHAnsi"/>
          <w:highlight w:val="green"/>
        </w:rPr>
        <w:t>irreversibility</w:t>
      </w:r>
      <w:r>
        <w:rPr>
          <w:rFonts w:asciiTheme="minorHAnsi" w:hAnsiTheme="minorHAnsi" w:cstheme="minorHAnsi"/>
          <w:sz w:val="16"/>
        </w:rPr>
        <w:t xml:space="preserve"> where humanity may no longer be able to return to the conditions that defined the Holocene epoch in which civilization developed. The 2°C “guardrail” officially adopted by world governments in Copenhagen in 2009 is meant to safeguard humanity from plunging into what prominent UK climatologist Kevin Anderson of the Tyndall Center for Climate Change has called “extremely dangerous” climate change. Yet, </w:t>
      </w:r>
      <w:r>
        <w:rPr>
          <w:rStyle w:val="StyleUnderline"/>
          <w:rFonts w:asciiTheme="minorHAnsi" w:hAnsiTheme="minorHAnsi" w:cstheme="minorHAnsi"/>
          <w:highlight w:val="green"/>
        </w:rPr>
        <w:t>stopping</w:t>
      </w:r>
      <w:r>
        <w:rPr>
          <w:rStyle w:val="StyleUnderline"/>
          <w:rFonts w:asciiTheme="minorHAnsi" w:hAnsiTheme="minorHAnsi" w:cstheme="minorHAnsi"/>
        </w:rPr>
        <w:t xml:space="preserve"> carbon emissions </w:t>
      </w:r>
      <w:r>
        <w:rPr>
          <w:rStyle w:val="StyleUnderline"/>
          <w:rFonts w:asciiTheme="minorHAnsi" w:hAnsiTheme="minorHAnsi" w:cstheme="minorHAnsi"/>
          <w:highlight w:val="green"/>
        </w:rPr>
        <w:t>prior to</w:t>
      </w:r>
      <w:r>
        <w:rPr>
          <w:rStyle w:val="StyleUnderline"/>
          <w:rFonts w:asciiTheme="minorHAnsi" w:hAnsiTheme="minorHAnsi" w:cstheme="minorHAnsi"/>
        </w:rPr>
        <w:t xml:space="preserve"> the </w:t>
      </w:r>
      <w:r>
        <w:rPr>
          <w:rStyle w:val="StyleUnderline"/>
          <w:rFonts w:asciiTheme="minorHAnsi" w:hAnsiTheme="minorHAnsi" w:cstheme="minorHAnsi"/>
          <w:highlight w:val="green"/>
        </w:rPr>
        <w:t>2°</w:t>
      </w:r>
      <w:r>
        <w:rPr>
          <w:rStyle w:val="StyleUnderline"/>
          <w:rFonts w:asciiTheme="minorHAnsi" w:hAnsiTheme="minorHAnsi" w:cstheme="minorHAnsi"/>
        </w:rPr>
        <w:t>C boundary</w:t>
      </w:r>
      <w:r>
        <w:rPr>
          <w:rFonts w:asciiTheme="minorHAnsi" w:hAnsiTheme="minorHAnsi" w:cstheme="minorHAnsi"/>
          <w:sz w:val="16"/>
        </w:rPr>
        <w:t xml:space="preserve">, Anderson tells us, </w:t>
      </w:r>
      <w:r>
        <w:rPr>
          <w:rStyle w:val="StyleUnderline"/>
          <w:rFonts w:asciiTheme="minorHAnsi" w:hAnsiTheme="minorHAnsi" w:cstheme="minorHAnsi"/>
          <w:highlight w:val="green"/>
        </w:rPr>
        <w:t>will</w:t>
      </w:r>
      <w:r>
        <w:rPr>
          <w:rStyle w:val="StyleUnderline"/>
          <w:rFonts w:asciiTheme="minorHAnsi" w:hAnsiTheme="minorHAnsi" w:cstheme="minorHAnsi"/>
        </w:rPr>
        <w:t xml:space="preserve"> at this point </w:t>
      </w:r>
      <w:r>
        <w:rPr>
          <w:rStyle w:val="StyleUnderline"/>
          <w:rFonts w:asciiTheme="minorHAnsi" w:hAnsiTheme="minorHAnsi" w:cstheme="minorHAnsi"/>
          <w:highlight w:val="green"/>
        </w:rPr>
        <w:t>require</w:t>
      </w:r>
      <w:r>
        <w:rPr>
          <w:rStyle w:val="StyleUnderline"/>
          <w:rFonts w:asciiTheme="minorHAnsi" w:hAnsiTheme="minorHAnsi" w:cstheme="minorHAnsi"/>
        </w:rPr>
        <w:t xml:space="preserve"> “</w:t>
      </w:r>
      <w:r>
        <w:rPr>
          <w:rStyle w:val="Emphasis"/>
          <w:rFonts w:asciiTheme="minorHAnsi" w:hAnsiTheme="minorHAnsi" w:cstheme="minorHAnsi"/>
          <w:highlight w:val="green"/>
        </w:rPr>
        <w:t>revolutionary change</w:t>
      </w:r>
      <w:r>
        <w:rPr>
          <w:rStyle w:val="StyleUnderline"/>
          <w:rFonts w:asciiTheme="minorHAnsi" w:hAnsiTheme="minorHAnsi" w:cstheme="minorHAnsi"/>
          <w:highlight w:val="green"/>
        </w:rPr>
        <w:t xml:space="preserve"> to the political economic hegemony</w:t>
      </w:r>
      <w:r>
        <w:rPr>
          <w:rStyle w:val="StyleUnderline"/>
          <w:rFonts w:asciiTheme="minorHAnsi" w:hAnsiTheme="minorHAnsi" w:cstheme="minorHAnsi"/>
        </w:rPr>
        <w:t>,” going against the accumulation of capital or economic growth characteristics that define the capitalist system</w:t>
      </w:r>
      <w:r>
        <w:rPr>
          <w:rFonts w:asciiTheme="minorHAnsi" w:hAnsiTheme="minorHAnsi" w:cstheme="minorHAnsi"/>
          <w:sz w:val="16"/>
        </w:rPr>
        <w:t xml:space="preserve">. More concretely, staying within the carbon budget means that global carbon emissions must at present be cut by around 3 percent a year, and in the rich countries by approximately 10 percent per annum—moving quickly to zero net emissions (or carbon neutrality). For an “outside chance” of staying below 2°C, Anderson declared in 2012, the rich (OECD, Annex I) countries would need to cut their emissions by 70 percent by 2020 and 90 percent by 2030.7 Yet, </w:t>
      </w:r>
      <w:r>
        <w:rPr>
          <w:rStyle w:val="StyleUnderline"/>
          <w:rFonts w:asciiTheme="minorHAnsi" w:hAnsiTheme="minorHAnsi" w:cstheme="minorHAnsi"/>
          <w:highlight w:val="green"/>
        </w:rPr>
        <w:t>despite</w:t>
      </w:r>
      <w:r>
        <w:rPr>
          <w:rStyle w:val="StyleUnderline"/>
          <w:rFonts w:asciiTheme="minorHAnsi" w:hAnsiTheme="minorHAnsi" w:cstheme="minorHAnsi"/>
        </w:rPr>
        <w:t xml:space="preserve"> the widespread </w:t>
      </w:r>
      <w:r>
        <w:rPr>
          <w:rStyle w:val="StyleUnderline"/>
          <w:rFonts w:asciiTheme="minorHAnsi" w:hAnsiTheme="minorHAnsi" w:cstheme="minorHAnsi"/>
          <w:highlight w:val="green"/>
        </w:rPr>
        <w:t>awareness of the</w:t>
      </w:r>
      <w:r>
        <w:rPr>
          <w:rStyle w:val="StyleUnderline"/>
          <w:rFonts w:asciiTheme="minorHAnsi" w:hAnsiTheme="minorHAnsi" w:cstheme="minorHAnsi"/>
        </w:rPr>
        <w:t xml:space="preserve"> planetary </w:t>
      </w:r>
      <w:r>
        <w:rPr>
          <w:rStyle w:val="StyleUnderline"/>
          <w:rFonts w:asciiTheme="minorHAnsi" w:hAnsiTheme="minorHAnsi" w:cstheme="minorHAnsi"/>
          <w:highlight w:val="green"/>
        </w:rPr>
        <w:t>emergency</w:t>
      </w:r>
      <w:r>
        <w:rPr>
          <w:rStyle w:val="StyleUnderline"/>
          <w:rFonts w:asciiTheme="minorHAnsi" w:hAnsiTheme="minorHAnsi" w:cstheme="minorHAnsi"/>
        </w:rPr>
        <w:t xml:space="preserve"> represented by global warming, carbon </w:t>
      </w:r>
      <w:r>
        <w:rPr>
          <w:rStyle w:val="StyleUnderline"/>
          <w:rFonts w:asciiTheme="minorHAnsi" w:hAnsiTheme="minorHAnsi" w:cstheme="minorHAnsi"/>
          <w:highlight w:val="green"/>
        </w:rPr>
        <w:t>emissions have continued to rise</w:t>
      </w:r>
      <w:r>
        <w:rPr>
          <w:rStyle w:val="StyleUnderline"/>
          <w:rFonts w:asciiTheme="minorHAnsi" w:hAnsiTheme="minorHAnsi" w:cstheme="minorHAnsi"/>
        </w:rPr>
        <w:t xml:space="preserve"> throughout the world. </w:t>
      </w:r>
      <w:r>
        <w:rPr>
          <w:rStyle w:val="StyleUnderline"/>
          <w:rFonts w:asciiTheme="minorHAnsi" w:hAnsiTheme="minorHAnsi" w:cstheme="minorHAnsi"/>
          <w:highlight w:val="green"/>
        </w:rPr>
        <w:t>The failure of capitalism to implement</w:t>
      </w:r>
      <w:r>
        <w:rPr>
          <w:rStyle w:val="StyleUnderline"/>
          <w:rFonts w:asciiTheme="minorHAnsi" w:hAnsiTheme="minorHAnsi" w:cstheme="minorHAnsi"/>
        </w:rPr>
        <w:t xml:space="preserve"> the necessary </w:t>
      </w:r>
      <w:r>
        <w:rPr>
          <w:rStyle w:val="StyleUnderline"/>
          <w:rFonts w:asciiTheme="minorHAnsi" w:hAnsiTheme="minorHAnsi" w:cstheme="minorHAnsi"/>
          <w:highlight w:val="green"/>
        </w:rPr>
        <w:t>cuts</w:t>
      </w:r>
      <w:r>
        <w:rPr>
          <w:rStyle w:val="StyleUnderline"/>
          <w:rFonts w:asciiTheme="minorHAnsi" w:hAnsiTheme="minorHAnsi" w:cstheme="minorHAnsi"/>
        </w:rPr>
        <w:t xml:space="preserve"> in carbon dioxide </w:t>
      </w:r>
      <w:r>
        <w:rPr>
          <w:rStyle w:val="StyleUnderline"/>
          <w:rFonts w:asciiTheme="minorHAnsi" w:hAnsiTheme="minorHAnsi" w:cstheme="minorHAnsi"/>
          <w:highlight w:val="green"/>
        </w:rPr>
        <w:t>can be explained by the threat</w:t>
      </w:r>
      <w:r>
        <w:rPr>
          <w:rStyle w:val="StyleUnderline"/>
          <w:rFonts w:asciiTheme="minorHAnsi" w:hAnsiTheme="minorHAnsi" w:cstheme="minorHAnsi"/>
        </w:rPr>
        <w:t xml:space="preserve"> that </w:t>
      </w:r>
      <w:r>
        <w:rPr>
          <w:rStyle w:val="StyleUnderline"/>
          <w:rFonts w:asciiTheme="minorHAnsi" w:hAnsiTheme="minorHAnsi" w:cstheme="minorHAnsi"/>
          <w:highlight w:val="green"/>
        </w:rPr>
        <w:t xml:space="preserve">this poses to </w:t>
      </w:r>
      <w:r>
        <w:rPr>
          <w:rStyle w:val="Emphasis"/>
          <w:rFonts w:asciiTheme="minorHAnsi" w:hAnsiTheme="minorHAnsi" w:cstheme="minorHAnsi"/>
          <w:highlight w:val="green"/>
        </w:rPr>
        <w:t>its very existence</w:t>
      </w:r>
      <w:r>
        <w:rPr>
          <w:rStyle w:val="StyleUnderline"/>
          <w:rFonts w:asciiTheme="minorHAnsi" w:hAnsiTheme="minorHAnsi" w:cstheme="minorHAnsi"/>
        </w:rPr>
        <w:t xml:space="preserve"> as a system of capital accumulation. As a </w:t>
      </w:r>
      <w:proofErr w:type="gramStart"/>
      <w:r>
        <w:rPr>
          <w:rStyle w:val="StyleUnderline"/>
          <w:rFonts w:asciiTheme="minorHAnsi" w:hAnsiTheme="minorHAnsi" w:cstheme="minorHAnsi"/>
        </w:rPr>
        <w:t>result</w:t>
      </w:r>
      <w:proofErr w:type="gramEnd"/>
      <w:r>
        <w:rPr>
          <w:rStyle w:val="StyleUnderline"/>
          <w:rFonts w:asciiTheme="minorHAnsi" w:hAnsiTheme="minorHAnsi" w:cstheme="minorHAnsi"/>
        </w:rPr>
        <w:t xml:space="preserve"> </w:t>
      </w:r>
      <w:r>
        <w:rPr>
          <w:rStyle w:val="StyleUnderline"/>
          <w:rFonts w:asciiTheme="minorHAnsi" w:hAnsiTheme="minorHAnsi" w:cstheme="minorHAnsi"/>
          <w:highlight w:val="green"/>
        </w:rPr>
        <w:t>civilization is faced by a threat of self-extermination that</w:t>
      </w:r>
      <w:r>
        <w:rPr>
          <w:rStyle w:val="StyleUnderline"/>
          <w:rFonts w:asciiTheme="minorHAnsi" w:hAnsiTheme="minorHAnsi" w:cstheme="minorHAnsi"/>
        </w:rPr>
        <w:t xml:space="preserve"> over the long run </w:t>
      </w:r>
      <w:r>
        <w:rPr>
          <w:rStyle w:val="StyleUnderline"/>
          <w:rFonts w:asciiTheme="minorHAnsi" w:hAnsiTheme="minorHAnsi" w:cstheme="minorHAnsi"/>
          <w:highlight w:val="green"/>
        </w:rPr>
        <w:t>is as great as</w:t>
      </w:r>
      <w:r>
        <w:rPr>
          <w:rStyle w:val="StyleUnderline"/>
          <w:rFonts w:asciiTheme="minorHAnsi" w:hAnsiTheme="minorHAnsi" w:cstheme="minorHAnsi"/>
        </w:rPr>
        <w:t xml:space="preserve"> that posed by </w:t>
      </w:r>
      <w:r>
        <w:rPr>
          <w:rStyle w:val="Emphasis"/>
          <w:rFonts w:asciiTheme="minorHAnsi" w:hAnsiTheme="minorHAnsi" w:cstheme="minorHAnsi"/>
          <w:highlight w:val="green"/>
        </w:rPr>
        <w:t>a full nuclear exchange</w:t>
      </w:r>
      <w:r>
        <w:rPr>
          <w:rStyle w:val="StyleUnderline"/>
          <w:rFonts w:asciiTheme="minorHAnsi" w:hAnsiTheme="minorHAnsi" w:cstheme="minorHAnsi"/>
        </w:rPr>
        <w:t xml:space="preserve">—and in a process that is more inexorable. The present reality of global </w:t>
      </w:r>
      <w:r>
        <w:rPr>
          <w:rStyle w:val="StyleUnderline"/>
          <w:rFonts w:asciiTheme="minorHAnsi" w:hAnsiTheme="minorHAnsi" w:cstheme="minorHAnsi"/>
          <w:highlight w:val="green"/>
        </w:rPr>
        <w:t>capitalism makes it appear utopian to call for a revolutionary strategy of “</w:t>
      </w:r>
      <w:r>
        <w:rPr>
          <w:rStyle w:val="Emphasis"/>
          <w:rFonts w:asciiTheme="minorHAnsi" w:hAnsiTheme="minorHAnsi" w:cstheme="minorHAnsi"/>
          <w:highlight w:val="green"/>
        </w:rPr>
        <w:t>System Change Not Climate Change</w:t>
      </w:r>
      <w:r>
        <w:rPr>
          <w:rStyle w:val="StyleUnderline"/>
          <w:rFonts w:asciiTheme="minorHAnsi" w:hAnsiTheme="minorHAnsi" w:cstheme="minorHAnsi"/>
          <w:highlight w:val="green"/>
        </w:rPr>
        <w:t>.” But</w:t>
      </w:r>
      <w:r>
        <w:rPr>
          <w:rStyle w:val="StyleUnderline"/>
          <w:rFonts w:asciiTheme="minorHAnsi" w:hAnsiTheme="minorHAnsi" w:cstheme="minorHAnsi"/>
        </w:rPr>
        <w:t xml:space="preserve"> the objective of </w:t>
      </w:r>
      <w:r>
        <w:rPr>
          <w:rStyle w:val="StyleUnderline"/>
          <w:rFonts w:asciiTheme="minorHAnsi" w:hAnsiTheme="minorHAnsi" w:cstheme="minorHAnsi"/>
          <w:highlight w:val="green"/>
        </w:rPr>
        <w:t>stopping climate change leaves the world</w:t>
      </w:r>
      <w:r>
        <w:rPr>
          <w:rStyle w:val="StyleUnderline"/>
          <w:rFonts w:asciiTheme="minorHAnsi" w:hAnsiTheme="minorHAnsi" w:cstheme="minorHAnsi"/>
        </w:rPr>
        <w:t xml:space="preserve"> with </w:t>
      </w:r>
      <w:r>
        <w:rPr>
          <w:rStyle w:val="Emphasis"/>
          <w:rFonts w:asciiTheme="minorHAnsi" w:hAnsiTheme="minorHAnsi" w:cstheme="minorHAnsi"/>
          <w:highlight w:val="green"/>
        </w:rPr>
        <w:t>no other option</w:t>
      </w:r>
      <w:r>
        <w:rPr>
          <w:rStyle w:val="StyleUnderline"/>
          <w:rFonts w:asciiTheme="minorHAnsi" w:hAnsiTheme="minorHAnsi" w:cstheme="minorHAnsi"/>
          <w:highlight w:val="green"/>
        </w:rPr>
        <w:t>, since avoiding</w:t>
      </w:r>
      <w:r>
        <w:rPr>
          <w:rStyle w:val="StyleUnderline"/>
          <w:rFonts w:asciiTheme="minorHAnsi" w:hAnsiTheme="minorHAnsi" w:cstheme="minorHAnsi"/>
        </w:rPr>
        <w:t xml:space="preserve"> climate-change </w:t>
      </w:r>
      <w:r>
        <w:rPr>
          <w:rStyle w:val="StyleUnderline"/>
          <w:rFonts w:asciiTheme="minorHAnsi" w:hAnsiTheme="minorHAnsi" w:cstheme="minorHAnsi"/>
          <w:highlight w:val="green"/>
        </w:rPr>
        <w:t>disaster will be</w:t>
      </w:r>
      <w:r>
        <w:rPr>
          <w:rStyle w:val="StyleUnderline"/>
          <w:rFonts w:asciiTheme="minorHAnsi" w:hAnsiTheme="minorHAnsi" w:cstheme="minorHAnsi"/>
        </w:rPr>
        <w:t xml:space="preserve"> </w:t>
      </w:r>
      <w:r>
        <w:rPr>
          <w:rStyle w:val="Emphasis"/>
          <w:rFonts w:asciiTheme="minorHAnsi" w:hAnsiTheme="minorHAnsi" w:cstheme="minorHAnsi"/>
        </w:rPr>
        <w:t xml:space="preserve">even more difficult—and may prove </w:t>
      </w:r>
      <w:r>
        <w:rPr>
          <w:rStyle w:val="Emphasis"/>
          <w:rFonts w:asciiTheme="minorHAnsi" w:hAnsiTheme="minorHAnsi" w:cstheme="minorHAnsi"/>
          <w:highlight w:val="green"/>
        </w:rPr>
        <w:t>impossible</w:t>
      </w:r>
      <w:r>
        <w:rPr>
          <w:rStyle w:val="StyleUnderline"/>
          <w:rFonts w:asciiTheme="minorHAnsi" w:hAnsiTheme="minorHAnsi" w:cstheme="minorHAnsi"/>
        </w:rPr>
        <w:t>—</w:t>
      </w:r>
      <w:r>
        <w:rPr>
          <w:rStyle w:val="StyleUnderline"/>
          <w:rFonts w:asciiTheme="minorHAnsi" w:hAnsiTheme="minorHAnsi" w:cstheme="minorHAnsi"/>
          <w:highlight w:val="green"/>
        </w:rPr>
        <w:t xml:space="preserve">if the global population does not act </w:t>
      </w:r>
      <w:r>
        <w:rPr>
          <w:rStyle w:val="Emphasis"/>
          <w:rFonts w:asciiTheme="minorHAnsi" w:hAnsiTheme="minorHAnsi" w:cstheme="minorHAnsi"/>
          <w:highlight w:val="green"/>
        </w:rPr>
        <w:t>quickly and decisively</w:t>
      </w:r>
      <w:r>
        <w:rPr>
          <w:rFonts w:asciiTheme="minorHAnsi" w:hAnsiTheme="minorHAnsi" w:cstheme="minorHAnsi"/>
          <w:sz w:val="16"/>
        </w:rPr>
        <w:t xml:space="preserve">. Some observers have been quick to conclude that 2°C will inevitably be crossed given prevailing social reality and the failure of current climate negotiations, and that we should therefore simply accept this and shift the target, choosing to stop climate change before it reaches a 3°C or a 4°C increase. This is a view that the World Bank has subtly encouraged.8 It is necessary, however, to </w:t>
      </w:r>
      <w:proofErr w:type="gramStart"/>
      <w:r>
        <w:rPr>
          <w:rFonts w:asciiTheme="minorHAnsi" w:hAnsiTheme="minorHAnsi" w:cstheme="minorHAnsi"/>
          <w:sz w:val="16"/>
        </w:rPr>
        <w:t>take into account</w:t>
      </w:r>
      <w:proofErr w:type="gramEnd"/>
      <w:r>
        <w:rPr>
          <w:rFonts w:asciiTheme="minorHAnsi" w:hAnsiTheme="minorHAnsi" w:cstheme="minorHAnsi"/>
          <w:sz w:val="16"/>
        </w:rPr>
        <w:t xml:space="preserve"> the likely non-linear effects of such global warming on the entire Earth system. Beyond 2°C, the level of uncertainty, and the threat of uncontrollable Earth warming due to “slow feedbacks” and the crossing of successive thresholds (tipping points), are magnified enormously.9 Human actions to cut greenhouse gas emissions might then come too late, not simply in the sense of an increase in catastrophic events such as extreme weather or the effects of sea level rise, but also in the even more ominous sense of humanity’s loss of the power to stabilize the climate (and civilization). We do not know when and where such a global tipping point will be reached, but today’s climate science tells us that it is much closer to a 2°C increase than was thought when that boundary was originally proposed. What was once believed to be “dangerous climate” change arising at 2°C is now considered to be “highly dangerous.”10 If uncontrollable global warming—driven by the reduction in the albedo effect (the reflectivity of the earth), the release of methane from the permafrost, and other slow feedbacks—were to take over, human beings would have little choice but simply to try to adapt in whatever ways they could, watching while their own future, and even more that of future generations, evaporated before their eyes.11 Indeed, even the 2°C guardrail approach, Hansen argues, is too conservative. If major sea level rise engulfing islands and threatening coastal cities throughout the world and displacing hundreds millions of people is to be avoided, society needs to aim at reaching 350 parts per million (ppm) of atmospheric carbon (down from the present 400 ppm) by 2100, which would require cutting net carbon emissions by about 6 percent per annum globally.12 As bad as all of this is, it is essential to keep in mind that </w:t>
      </w:r>
      <w:r>
        <w:rPr>
          <w:rStyle w:val="StyleUnderline"/>
          <w:rFonts w:asciiTheme="minorHAnsi" w:hAnsiTheme="minorHAnsi" w:cstheme="minorHAnsi"/>
          <w:highlight w:val="green"/>
        </w:rPr>
        <w:t>climate change is only one part</w:t>
      </w:r>
      <w:r>
        <w:rPr>
          <w:rStyle w:val="StyleUnderline"/>
          <w:rFonts w:asciiTheme="minorHAnsi" w:hAnsiTheme="minorHAnsi" w:cstheme="minorHAnsi"/>
        </w:rPr>
        <w:t xml:space="preserve"> of the Great Capitalist Climacteric</w:t>
      </w:r>
      <w:r>
        <w:rPr>
          <w:rFonts w:asciiTheme="minorHAnsi" w:hAnsiTheme="minorHAnsi" w:cstheme="minorHAnsi"/>
          <w:sz w:val="16"/>
        </w:rPr>
        <w:t xml:space="preserve"> confronting the world in the twenty-first century—although related to all the others. </w:t>
      </w:r>
      <w:r>
        <w:rPr>
          <w:rStyle w:val="StyleUnderline"/>
          <w:rFonts w:asciiTheme="minorHAnsi" w:hAnsiTheme="minorHAnsi" w:cstheme="minorHAnsi"/>
          <w:highlight w:val="green"/>
        </w:rPr>
        <w:t>The</w:t>
      </w:r>
      <w:r>
        <w:rPr>
          <w:rStyle w:val="StyleUnderline"/>
          <w:rFonts w:asciiTheme="minorHAnsi" w:hAnsiTheme="minorHAnsi" w:cstheme="minorHAnsi"/>
        </w:rPr>
        <w:t xml:space="preserve"> world </w:t>
      </w:r>
      <w:r>
        <w:rPr>
          <w:rStyle w:val="StyleUnderline"/>
          <w:rFonts w:asciiTheme="minorHAnsi" w:hAnsiTheme="minorHAnsi" w:cstheme="minorHAnsi"/>
          <w:highlight w:val="green"/>
        </w:rPr>
        <w:t>economy</w:t>
      </w:r>
      <w:r>
        <w:rPr>
          <w:rStyle w:val="StyleUnderline"/>
          <w:rFonts w:asciiTheme="minorHAnsi" w:hAnsiTheme="minorHAnsi" w:cstheme="minorHAnsi"/>
        </w:rPr>
        <w:t xml:space="preserve"> has already crossed or </w:t>
      </w:r>
      <w:r>
        <w:rPr>
          <w:rStyle w:val="StyleUnderline"/>
          <w:rFonts w:asciiTheme="minorHAnsi" w:hAnsiTheme="minorHAnsi" w:cstheme="minorHAnsi"/>
          <w:highlight w:val="green"/>
        </w:rPr>
        <w:t>is on the brink of crossing</w:t>
      </w:r>
      <w:r>
        <w:rPr>
          <w:rStyle w:val="StyleUnderline"/>
          <w:rFonts w:asciiTheme="minorHAnsi" w:hAnsiTheme="minorHAnsi" w:cstheme="minorHAnsi"/>
        </w:rPr>
        <w:t xml:space="preserve"> a whole set of planetary </w:t>
      </w:r>
      <w:r>
        <w:rPr>
          <w:rStyle w:val="StyleUnderline"/>
          <w:rFonts w:asciiTheme="minorHAnsi" w:hAnsiTheme="minorHAnsi" w:cstheme="minorHAnsi"/>
          <w:highlight w:val="green"/>
        </w:rPr>
        <w:t>boundaries</w:t>
      </w:r>
      <w:r>
        <w:rPr>
          <w:rStyle w:val="StyleUnderline"/>
          <w:rFonts w:asciiTheme="minorHAnsi" w:hAnsiTheme="minorHAnsi" w:cstheme="minorHAnsi"/>
        </w:rPr>
        <w:t xml:space="preserve">, each one of </w:t>
      </w:r>
      <w:r>
        <w:rPr>
          <w:rStyle w:val="StyleUnderline"/>
          <w:rFonts w:asciiTheme="minorHAnsi" w:hAnsiTheme="minorHAnsi" w:cstheme="minorHAnsi"/>
          <w:highlight w:val="green"/>
        </w:rPr>
        <w:t>which represent</w:t>
      </w:r>
      <w:r>
        <w:rPr>
          <w:rStyle w:val="StyleUnderline"/>
          <w:rFonts w:asciiTheme="minorHAnsi" w:hAnsiTheme="minorHAnsi" w:cstheme="minorHAnsi"/>
        </w:rPr>
        <w:t xml:space="preserve">s a </w:t>
      </w:r>
      <w:r>
        <w:rPr>
          <w:rStyle w:val="StyleUnderline"/>
          <w:rFonts w:asciiTheme="minorHAnsi" w:hAnsiTheme="minorHAnsi" w:cstheme="minorHAnsi"/>
          <w:highlight w:val="green"/>
        </w:rPr>
        <w:t>planetary emergency</w:t>
      </w:r>
      <w:r>
        <w:rPr>
          <w:rStyle w:val="StyleUnderline"/>
          <w:rFonts w:asciiTheme="minorHAnsi" w:hAnsiTheme="minorHAnsi" w:cstheme="minorHAnsi"/>
        </w:rPr>
        <w:t xml:space="preserve"> in its own right, </w:t>
      </w:r>
      <w:r>
        <w:rPr>
          <w:rStyle w:val="StyleUnderline"/>
          <w:rFonts w:asciiTheme="minorHAnsi" w:hAnsiTheme="minorHAnsi" w:cstheme="minorHAnsi"/>
          <w:highlight w:val="green"/>
        </w:rPr>
        <w:t>including ocean acidification,</w:t>
      </w:r>
      <w:r>
        <w:rPr>
          <w:rStyle w:val="StyleUnderline"/>
          <w:rFonts w:asciiTheme="minorHAnsi" w:hAnsiTheme="minorHAnsi" w:cstheme="minorHAnsi"/>
        </w:rPr>
        <w:t xml:space="preserve"> loss of </w:t>
      </w:r>
      <w:r>
        <w:rPr>
          <w:rStyle w:val="StyleUnderline"/>
          <w:rFonts w:asciiTheme="minorHAnsi" w:hAnsiTheme="minorHAnsi" w:cstheme="minorHAnsi"/>
          <w:highlight w:val="green"/>
        </w:rPr>
        <w:t>biological diversity,</w:t>
      </w:r>
      <w:r>
        <w:rPr>
          <w:rStyle w:val="StyleUnderline"/>
          <w:rFonts w:asciiTheme="minorHAnsi" w:hAnsiTheme="minorHAnsi" w:cstheme="minorHAnsi"/>
        </w:rPr>
        <w:t xml:space="preserve"> the </w:t>
      </w:r>
      <w:r>
        <w:rPr>
          <w:rStyle w:val="StyleUnderline"/>
          <w:rFonts w:asciiTheme="minorHAnsi" w:hAnsiTheme="minorHAnsi" w:cstheme="minorHAnsi"/>
          <w:highlight w:val="green"/>
        </w:rPr>
        <w:t>disruption of</w:t>
      </w:r>
      <w:r>
        <w:rPr>
          <w:rStyle w:val="StyleUnderline"/>
          <w:rFonts w:asciiTheme="minorHAnsi" w:hAnsiTheme="minorHAnsi" w:cstheme="minorHAnsi"/>
        </w:rPr>
        <w:t xml:space="preserve"> the </w:t>
      </w:r>
      <w:r>
        <w:rPr>
          <w:rStyle w:val="StyleUnderline"/>
          <w:rFonts w:asciiTheme="minorHAnsi" w:hAnsiTheme="minorHAnsi" w:cstheme="minorHAnsi"/>
          <w:highlight w:val="green"/>
        </w:rPr>
        <w:t>nitrogen and phosphorus</w:t>
      </w:r>
      <w:r>
        <w:rPr>
          <w:rStyle w:val="StyleUnderline"/>
          <w:rFonts w:asciiTheme="minorHAnsi" w:hAnsiTheme="minorHAnsi" w:cstheme="minorHAnsi"/>
        </w:rPr>
        <w:t xml:space="preserve"> cycles, </w:t>
      </w:r>
      <w:r>
        <w:rPr>
          <w:rStyle w:val="StyleUnderline"/>
          <w:rFonts w:asciiTheme="minorHAnsi" w:hAnsiTheme="minorHAnsi" w:cstheme="minorHAnsi"/>
          <w:highlight w:val="green"/>
        </w:rPr>
        <w:t>disappearance of fresh water,</w:t>
      </w:r>
      <w:r>
        <w:rPr>
          <w:rStyle w:val="StyleUnderline"/>
          <w:rFonts w:asciiTheme="minorHAnsi" w:hAnsiTheme="minorHAnsi" w:cstheme="minorHAnsi"/>
        </w:rPr>
        <w:t xml:space="preserve"> land cover change</w:t>
      </w:r>
      <w:r>
        <w:rPr>
          <w:rFonts w:asciiTheme="minorHAnsi" w:hAnsiTheme="minorHAnsi" w:cstheme="minorHAnsi"/>
          <w:sz w:val="16"/>
        </w:rPr>
        <w:t xml:space="preserve"> (</w:t>
      </w:r>
      <w:r>
        <w:rPr>
          <w:rStyle w:val="StyleUnderline"/>
          <w:rFonts w:asciiTheme="minorHAnsi" w:hAnsiTheme="minorHAnsi" w:cstheme="minorHAnsi"/>
        </w:rPr>
        <w:t xml:space="preserve">particularly </w:t>
      </w:r>
      <w:r>
        <w:rPr>
          <w:rStyle w:val="StyleUnderline"/>
          <w:rFonts w:asciiTheme="minorHAnsi" w:hAnsiTheme="minorHAnsi" w:cstheme="minorHAnsi"/>
          <w:highlight w:val="green"/>
        </w:rPr>
        <w:t>deforestation</w:t>
      </w:r>
      <w:r>
        <w:rPr>
          <w:rFonts w:asciiTheme="minorHAnsi" w:hAnsiTheme="minorHAnsi" w:cstheme="minorHAnsi"/>
          <w:sz w:val="16"/>
        </w:rPr>
        <w:t xml:space="preserve">), </w:t>
      </w:r>
      <w:r>
        <w:rPr>
          <w:rStyle w:val="StyleUnderline"/>
          <w:rFonts w:asciiTheme="minorHAnsi" w:hAnsiTheme="minorHAnsi" w:cstheme="minorHAnsi"/>
          <w:highlight w:val="green"/>
        </w:rPr>
        <w:t>and</w:t>
      </w:r>
      <w:r>
        <w:rPr>
          <w:rStyle w:val="StyleUnderline"/>
          <w:rFonts w:asciiTheme="minorHAnsi" w:hAnsiTheme="minorHAnsi" w:cstheme="minorHAnsi"/>
        </w:rPr>
        <w:t xml:space="preserve"> growing </w:t>
      </w:r>
      <w:r>
        <w:rPr>
          <w:rStyle w:val="StyleUnderline"/>
          <w:rFonts w:asciiTheme="minorHAnsi" w:hAnsiTheme="minorHAnsi" w:cstheme="minorHAnsi"/>
          <w:highlight w:val="green"/>
        </w:rPr>
        <w:t>pollution</w:t>
      </w:r>
      <w:r>
        <w:rPr>
          <w:rStyle w:val="StyleUnderline"/>
          <w:rFonts w:asciiTheme="minorHAnsi" w:hAnsiTheme="minorHAnsi" w:cstheme="minorHAnsi"/>
        </w:rPr>
        <w:t xml:space="preserve"> from synthetic chemicals</w:t>
      </w:r>
      <w:r>
        <w:rPr>
          <w:rFonts w:asciiTheme="minorHAnsi" w:hAnsiTheme="minorHAnsi" w:cstheme="minorHAnsi"/>
          <w:sz w:val="16"/>
        </w:rPr>
        <w:t xml:space="preserve"> (leading to biomagnification and bioaccumulation of toxins in living organisms).13 </w:t>
      </w:r>
      <w:r>
        <w:rPr>
          <w:rStyle w:val="StyleUnderline"/>
          <w:rFonts w:asciiTheme="minorHAnsi" w:hAnsiTheme="minorHAnsi" w:cstheme="minorHAnsi"/>
          <w:highlight w:val="green"/>
        </w:rPr>
        <w:t>The common denominator</w:t>
      </w:r>
      <w:r>
        <w:rPr>
          <w:rStyle w:val="StyleUnderline"/>
          <w:rFonts w:asciiTheme="minorHAnsi" w:hAnsiTheme="minorHAnsi" w:cstheme="minorHAnsi"/>
        </w:rPr>
        <w:t xml:space="preserve"> behind all of these rifts in the biogeochemical cycles of the planet </w:t>
      </w:r>
      <w:r>
        <w:rPr>
          <w:rStyle w:val="StyleUnderline"/>
          <w:rFonts w:asciiTheme="minorHAnsi" w:hAnsiTheme="minorHAnsi" w:cstheme="minorHAnsi"/>
          <w:highlight w:val="green"/>
        </w:rPr>
        <w:t xml:space="preserve">is </w:t>
      </w:r>
      <w:r>
        <w:rPr>
          <w:rStyle w:val="Emphasis"/>
          <w:rFonts w:asciiTheme="minorHAnsi" w:hAnsiTheme="minorHAnsi" w:cstheme="minorHAnsi"/>
          <w:highlight w:val="green"/>
        </w:rPr>
        <w:t>the system of capital accumulation</w:t>
      </w:r>
      <w:r>
        <w:rPr>
          <w:rStyle w:val="StyleUnderline"/>
          <w:rFonts w:asciiTheme="minorHAnsi" w:hAnsiTheme="minorHAnsi" w:cstheme="minorHAnsi"/>
        </w:rPr>
        <w:t xml:space="preserve"> on a global scale. This points to the need for truly massive, accelerated social change</w:t>
      </w:r>
      <w:r>
        <w:rPr>
          <w:rFonts w:asciiTheme="minorHAnsi" w:hAnsiTheme="minorHAnsi" w:cstheme="minorHAnsi"/>
          <w:sz w:val="16"/>
        </w:rPr>
        <w:t xml:space="preserve"> exceeding in scale not only the great social revolutions of the past, but also the great transformations of production marked by the original Agricultural Revolution and the Industrial Revolution: namely, a twenty-first century Ecological Revolution. Natural science can take us only so far on these issues. </w:t>
      </w:r>
      <w:r>
        <w:rPr>
          <w:rStyle w:val="StyleUnderline"/>
          <w:rFonts w:asciiTheme="minorHAnsi" w:hAnsiTheme="minorHAnsi" w:cstheme="minorHAnsi"/>
        </w:rPr>
        <w:t>Since the source of the Great Capitalist Climacteric lies in the historical constitution of human society, necessitating a social revolution, we must turn to social science as a guide. Yet</w:t>
      </w:r>
      <w:r>
        <w:rPr>
          <w:rFonts w:asciiTheme="minorHAnsi" w:hAnsiTheme="minorHAnsi" w:cstheme="minorHAnsi"/>
          <w:sz w:val="16"/>
        </w:rPr>
        <w:t xml:space="preserve">, </w:t>
      </w:r>
      <w:r>
        <w:rPr>
          <w:rStyle w:val="StyleUnderline"/>
          <w:rFonts w:asciiTheme="minorHAnsi" w:hAnsiTheme="minorHAnsi" w:cstheme="minorHAnsi"/>
        </w:rPr>
        <w:t>the dominant social science has as its underlying premise</w:t>
      </w:r>
      <w:r>
        <w:rPr>
          <w:rFonts w:asciiTheme="minorHAnsi" w:hAnsiTheme="minorHAnsi" w:cstheme="minorHAnsi"/>
          <w:sz w:val="16"/>
        </w:rPr>
        <w:t>—structuring its entire frame of analysis—</w:t>
      </w:r>
      <w:r>
        <w:rPr>
          <w:rStyle w:val="StyleUnderline"/>
          <w:rFonts w:asciiTheme="minorHAnsi" w:hAnsiTheme="minorHAnsi" w:cstheme="minorHAnsi"/>
        </w:rPr>
        <w:t>the notion that the critique of capitalism is off limits</w:t>
      </w:r>
      <w:r>
        <w:rPr>
          <w:rFonts w:asciiTheme="minorHAnsi" w:hAnsiTheme="minorHAnsi" w:cstheme="minorHAnsi"/>
          <w:sz w:val="16"/>
        </w:rPr>
        <w:t xml:space="preserve">. This is so much the case that even the name “capitalism,” as John Kenneth Galbraith pointed out in The Economics of Innocent Fraud, was increasingly replaced in the 1980s by the “meaningless designation” of “the market system.”14 When capitalism is referred to at all today in the mainstream it is as a mere synonym for the watered down notion of a competitive market society, viewed as the end (telos) of human history—both in the sense that all of history is seen as the unfolding of a natural tendency toward market capitalism, and that capitalism itself is “the end of history.”15 </w:t>
      </w:r>
      <w:r>
        <w:rPr>
          <w:rStyle w:val="StyleUnderline"/>
          <w:rFonts w:asciiTheme="minorHAnsi" w:hAnsiTheme="minorHAnsi" w:cstheme="minorHAnsi"/>
        </w:rPr>
        <w:t xml:space="preserve">The result of such ahistorical thinking is that conventional thought, with only minor exceptions, has virtually no serious social scientific analysis on which to rely in confronting today’s Great Capitalist Climacteric. </w:t>
      </w:r>
      <w:r>
        <w:rPr>
          <w:rStyle w:val="StyleUnderline"/>
          <w:rFonts w:asciiTheme="minorHAnsi" w:hAnsiTheme="minorHAnsi" w:cstheme="minorHAnsi"/>
          <w:highlight w:val="green"/>
        </w:rPr>
        <w:t>Those who swallow</w:t>
      </w:r>
      <w:r>
        <w:rPr>
          <w:rStyle w:val="StyleUnderline"/>
          <w:rFonts w:asciiTheme="minorHAnsi" w:hAnsiTheme="minorHAnsi" w:cstheme="minorHAnsi"/>
        </w:rPr>
        <w:t xml:space="preserve"> whole the notion that there is </w:t>
      </w:r>
      <w:r>
        <w:rPr>
          <w:rStyle w:val="StyleUnderline"/>
          <w:rFonts w:asciiTheme="minorHAnsi" w:hAnsiTheme="minorHAnsi" w:cstheme="minorHAnsi"/>
          <w:highlight w:val="green"/>
        </w:rPr>
        <w:t>no future beyond capitalism are prone to conclude—</w:t>
      </w:r>
      <w:r>
        <w:rPr>
          <w:rStyle w:val="Emphasis"/>
          <w:rFonts w:asciiTheme="minorHAnsi" w:hAnsiTheme="minorHAnsi" w:cstheme="minorHAnsi"/>
          <w:highlight w:val="green"/>
        </w:rPr>
        <w:t>in defiance of</w:t>
      </w:r>
      <w:r>
        <w:rPr>
          <w:rStyle w:val="Emphasis"/>
          <w:rFonts w:asciiTheme="minorHAnsi" w:hAnsiTheme="minorHAnsi" w:cstheme="minorHAnsi"/>
        </w:rPr>
        <w:t xml:space="preserve"> the </w:t>
      </w:r>
      <w:r>
        <w:rPr>
          <w:rStyle w:val="Emphasis"/>
          <w:rFonts w:asciiTheme="minorHAnsi" w:hAnsiTheme="minorHAnsi" w:cstheme="minorHAnsi"/>
          <w:highlight w:val="green"/>
        </w:rPr>
        <w:t>facts</w:t>
      </w:r>
      <w:r>
        <w:rPr>
          <w:rStyle w:val="StyleUnderline"/>
          <w:rFonts w:asciiTheme="minorHAnsi" w:hAnsiTheme="minorHAnsi" w:cstheme="minorHAnsi"/>
          <w:highlight w:val="green"/>
        </w:rPr>
        <w:t>—that the</w:t>
      </w:r>
      <w:r>
        <w:rPr>
          <w:rStyle w:val="StyleUnderline"/>
          <w:rFonts w:asciiTheme="minorHAnsi" w:hAnsiTheme="minorHAnsi" w:cstheme="minorHAnsi"/>
        </w:rPr>
        <w:t xml:space="preserve"> climate </w:t>
      </w:r>
      <w:r>
        <w:rPr>
          <w:rStyle w:val="StyleUnderline"/>
          <w:rFonts w:asciiTheme="minorHAnsi" w:hAnsiTheme="minorHAnsi" w:cstheme="minorHAnsi"/>
          <w:highlight w:val="green"/>
        </w:rPr>
        <w:t>crisis can be mitigated within the</w:t>
      </w:r>
      <w:r>
        <w:rPr>
          <w:rStyle w:val="StyleUnderline"/>
          <w:rFonts w:asciiTheme="minorHAnsi" w:hAnsiTheme="minorHAnsi" w:cstheme="minorHAnsi"/>
        </w:rPr>
        <w:t xml:space="preserve"> present </w:t>
      </w:r>
      <w:r>
        <w:rPr>
          <w:rStyle w:val="StyleUnderline"/>
          <w:rFonts w:asciiTheme="minorHAnsi" w:hAnsiTheme="minorHAnsi" w:cstheme="minorHAnsi"/>
          <w:highlight w:val="green"/>
        </w:rPr>
        <w:t>system</w:t>
      </w:r>
      <w:r>
        <w:rPr>
          <w:rStyle w:val="StyleUnderline"/>
          <w:rFonts w:asciiTheme="minorHAnsi" w:hAnsiTheme="minorHAnsi" w:cstheme="minorHAnsi"/>
        </w:rPr>
        <w:t>. It is this social denialism of liberal-left approaches to the climate crisis</w:t>
      </w:r>
      <w:r>
        <w:rPr>
          <w:rFonts w:asciiTheme="minorHAnsi" w:hAnsiTheme="minorHAnsi" w:cstheme="minorHAnsi"/>
          <w:sz w:val="16"/>
        </w:rPr>
        <w:t xml:space="preserve">, and of the dominant social science, </w:t>
      </w:r>
      <w:r>
        <w:rPr>
          <w:rStyle w:val="StyleUnderline"/>
          <w:rFonts w:asciiTheme="minorHAnsi" w:hAnsiTheme="minorHAnsi" w:cstheme="minorHAnsi"/>
        </w:rPr>
        <w:t>that led</w:t>
      </w:r>
      <w:r>
        <w:rPr>
          <w:rFonts w:asciiTheme="minorHAnsi" w:hAnsiTheme="minorHAnsi" w:cstheme="minorHAnsi"/>
          <w:sz w:val="16"/>
        </w:rPr>
        <w:t xml:space="preserve"> Naomi </w:t>
      </w:r>
      <w:r>
        <w:rPr>
          <w:rStyle w:val="StyleUnderline"/>
          <w:rFonts w:asciiTheme="minorHAnsi" w:hAnsiTheme="minorHAnsi" w:cstheme="minorHAnsi"/>
        </w:rPr>
        <w:t xml:space="preserve">Klein to declare in This Changes Everything that “the right is right” in viewing climate change as a threat to capitalism. </w:t>
      </w:r>
      <w:r>
        <w:rPr>
          <w:rStyle w:val="StyleUnderline"/>
          <w:rFonts w:asciiTheme="minorHAnsi" w:hAnsiTheme="minorHAnsi" w:cstheme="minorHAnsi"/>
          <w:highlight w:val="green"/>
        </w:rPr>
        <w:t>The greatest obstacle</w:t>
      </w:r>
      <w:r>
        <w:rPr>
          <w:rStyle w:val="StyleUnderline"/>
          <w:rFonts w:asciiTheme="minorHAnsi" w:hAnsiTheme="minorHAnsi" w:cstheme="minorHAnsi"/>
        </w:rPr>
        <w:t xml:space="preserve"> before us</w:t>
      </w:r>
      <w:r>
        <w:rPr>
          <w:rFonts w:asciiTheme="minorHAnsi" w:hAnsiTheme="minorHAnsi" w:cstheme="minorHAnsi"/>
          <w:sz w:val="16"/>
        </w:rPr>
        <w:t xml:space="preserve">, she insists, </w:t>
      </w:r>
      <w:r>
        <w:rPr>
          <w:rStyle w:val="StyleUnderline"/>
          <w:rFonts w:asciiTheme="minorHAnsi" w:hAnsiTheme="minorHAnsi" w:cstheme="minorHAnsi"/>
          <w:highlight w:val="green"/>
        </w:rPr>
        <w:t>is</w:t>
      </w:r>
      <w:r>
        <w:rPr>
          <w:rStyle w:val="StyleUnderline"/>
          <w:rFonts w:asciiTheme="minorHAnsi" w:hAnsiTheme="minorHAnsi" w:cstheme="minorHAnsi"/>
        </w:rPr>
        <w:t xml:space="preserve"> not the outright denialism of the science by the far right, but rather the social </w:t>
      </w:r>
      <w:r>
        <w:rPr>
          <w:rStyle w:val="StyleUnderline"/>
          <w:rFonts w:asciiTheme="minorHAnsi" w:hAnsiTheme="minorHAnsi" w:cstheme="minorHAnsi"/>
          <w:highlight w:val="green"/>
        </w:rPr>
        <w:t>denialism of the dominant liberal discourse</w:t>
      </w:r>
      <w:r>
        <w:rPr>
          <w:rStyle w:val="StyleUnderline"/>
          <w:rFonts w:asciiTheme="minorHAnsi" w:hAnsiTheme="minorHAnsi" w:cstheme="minorHAnsi"/>
        </w:rPr>
        <w:t xml:space="preserve">, </w:t>
      </w:r>
      <w:r>
        <w:rPr>
          <w:rStyle w:val="StyleUnderline"/>
          <w:rFonts w:asciiTheme="minorHAnsi" w:hAnsiTheme="minorHAnsi" w:cstheme="minorHAnsi"/>
          <w:highlight w:val="green"/>
        </w:rPr>
        <w:t>which</w:t>
      </w:r>
      <w:r>
        <w:rPr>
          <w:rStyle w:val="StyleUnderline"/>
          <w:rFonts w:asciiTheme="minorHAnsi" w:hAnsiTheme="minorHAnsi" w:cstheme="minorHAnsi"/>
        </w:rPr>
        <w:t xml:space="preserve">, </w:t>
      </w:r>
      <w:r>
        <w:rPr>
          <w:rStyle w:val="StyleUnderline"/>
          <w:rFonts w:asciiTheme="minorHAnsi" w:hAnsiTheme="minorHAnsi" w:cstheme="minorHAnsi"/>
          <w:highlight w:val="green"/>
        </w:rPr>
        <w:t>while giving lip service to the science</w:t>
      </w:r>
      <w:r>
        <w:rPr>
          <w:rStyle w:val="StyleUnderline"/>
          <w:rFonts w:asciiTheme="minorHAnsi" w:hAnsiTheme="minorHAnsi" w:cstheme="minorHAnsi"/>
        </w:rPr>
        <w:t xml:space="preserve">, </w:t>
      </w:r>
      <w:r>
        <w:rPr>
          <w:rStyle w:val="Emphasis"/>
          <w:rFonts w:asciiTheme="minorHAnsi" w:hAnsiTheme="minorHAnsi" w:cstheme="minorHAnsi"/>
          <w:highlight w:val="green"/>
        </w:rPr>
        <w:t>refuses to face reality and recognize that capitalism must go</w:t>
      </w:r>
      <w:r>
        <w:rPr>
          <w:rFonts w:asciiTheme="minorHAnsi" w:hAnsiTheme="minorHAnsi" w:cstheme="minorHAnsi"/>
          <w:sz w:val="16"/>
        </w:rPr>
        <w:t>.16</w:t>
      </w:r>
    </w:p>
    <w:p w14:paraId="6D1AE5B1" w14:textId="4BC2B223" w:rsidR="007B3DF7" w:rsidRDefault="007B3DF7" w:rsidP="007B3DF7"/>
    <w:p w14:paraId="0738C481" w14:textId="04F54224" w:rsidR="007B3DF7" w:rsidRDefault="007B3DF7" w:rsidP="007B3DF7">
      <w:pPr>
        <w:pStyle w:val="Heading3"/>
        <w:rPr>
          <w:rFonts w:cs="Calibri"/>
          <w:sz w:val="22"/>
        </w:rPr>
      </w:pPr>
      <w:r>
        <w:t>2NC---</w:t>
      </w:r>
      <w:proofErr w:type="gramStart"/>
      <w:r>
        <w:t>Overconsumption !</w:t>
      </w:r>
      <w:proofErr w:type="gramEnd"/>
    </w:p>
    <w:p w14:paraId="3BEAA97E" w14:textId="77777777" w:rsidR="007B3DF7" w:rsidRDefault="007B3DF7" w:rsidP="007B3DF7">
      <w:pPr>
        <w:pStyle w:val="Heading4"/>
      </w:pPr>
      <w:r>
        <w:t xml:space="preserve">Overconsumption is inevitable absent a radical shift in our economies- continuous engagement with neoliberalism results in </w:t>
      </w:r>
      <w:proofErr w:type="gramStart"/>
      <w:r>
        <w:t>extinction</w:t>
      </w:r>
      <w:proofErr w:type="gramEnd"/>
      <w:r>
        <w:t xml:space="preserve"> </w:t>
      </w:r>
    </w:p>
    <w:p w14:paraId="347519B8" w14:textId="77777777" w:rsidR="007B3DF7" w:rsidRDefault="007B3DF7" w:rsidP="007B3DF7">
      <w:pPr>
        <w:rPr>
          <w:b/>
          <w:bCs/>
          <w:sz w:val="26"/>
        </w:rPr>
      </w:pPr>
      <w:r>
        <w:rPr>
          <w:rStyle w:val="Style13ptBold"/>
        </w:rPr>
        <w:t xml:space="preserve">Gertz and </w:t>
      </w:r>
      <w:proofErr w:type="spellStart"/>
      <w:r>
        <w:rPr>
          <w:rStyle w:val="Style13ptBold"/>
        </w:rPr>
        <w:t>Kharas</w:t>
      </w:r>
      <w:proofErr w:type="spellEnd"/>
      <w:r>
        <w:rPr>
          <w:rStyle w:val="Style13ptBold"/>
        </w:rPr>
        <w:t xml:space="preserve"> 19 </w:t>
      </w:r>
      <w:r>
        <w:rPr>
          <w:sz w:val="18"/>
          <w:szCs w:val="18"/>
        </w:rPr>
        <w:t xml:space="preserve">“Beyond neoliberalism: Insights form emerging markets,” April 2019, Geoffrey Gertz is a fellow in the Global Economy and Development program at Brookings, </w:t>
      </w:r>
      <w:proofErr w:type="spellStart"/>
      <w:r>
        <w:rPr>
          <w:sz w:val="18"/>
          <w:szCs w:val="18"/>
        </w:rPr>
        <w:t>Homi</w:t>
      </w:r>
      <w:proofErr w:type="spellEnd"/>
      <w:r>
        <w:rPr>
          <w:sz w:val="18"/>
          <w:szCs w:val="18"/>
        </w:rPr>
        <w:t xml:space="preserve"> </w:t>
      </w:r>
      <w:proofErr w:type="spellStart"/>
      <w:r>
        <w:rPr>
          <w:sz w:val="18"/>
          <w:szCs w:val="18"/>
        </w:rPr>
        <w:t>Kharas</w:t>
      </w:r>
      <w:proofErr w:type="spellEnd"/>
      <w:r>
        <w:rPr>
          <w:sz w:val="18"/>
          <w:szCs w:val="18"/>
        </w:rPr>
        <w:t xml:space="preserve"> is interim vice president and director of the Global Economy and Development program at Brookings, https://www.brookings.edu/wp-content/uploads/2019/05/beyond-neoliberalism-final-05.01.pdf)</w:t>
      </w:r>
    </w:p>
    <w:p w14:paraId="0B68849C" w14:textId="77777777" w:rsidR="007B3DF7" w:rsidRDefault="007B3DF7" w:rsidP="007B3DF7">
      <w:pPr>
        <w:rPr>
          <w:rStyle w:val="StyleUnderline"/>
        </w:rPr>
      </w:pPr>
      <w:r>
        <w:rPr>
          <w:sz w:val="16"/>
        </w:rPr>
        <w:t xml:space="preserve">Over the past few decades, technological, governance, and market progress has lifted an unprecedented number of people out of poverty (extreme poverty rate has declined from 36 percent in 1990 to an estimated at 8.6 percent in 2018)1 and delivered incredible new economic opportunities. But, at the same time, this </w:t>
      </w:r>
      <w:r>
        <w:rPr>
          <w:rStyle w:val="StyleUnderline"/>
          <w:highlight w:val="green"/>
        </w:rPr>
        <w:t>progress</w:t>
      </w:r>
      <w:r>
        <w:rPr>
          <w:rStyle w:val="StyleUnderline"/>
        </w:rPr>
        <w:t xml:space="preserve"> has come </w:t>
      </w:r>
      <w:r>
        <w:rPr>
          <w:rStyle w:val="StyleUnderline"/>
          <w:highlight w:val="green"/>
        </w:rPr>
        <w:t xml:space="preserve">at a </w:t>
      </w:r>
      <w:r>
        <w:rPr>
          <w:rStyle w:val="StyleUnderline"/>
        </w:rPr>
        <w:t xml:space="preserve">real </w:t>
      </w:r>
      <w:r>
        <w:rPr>
          <w:rStyle w:val="StyleUnderline"/>
          <w:highlight w:val="green"/>
        </w:rPr>
        <w:t>cost—</w:t>
      </w:r>
      <w:r>
        <w:rPr>
          <w:rStyle w:val="Emphasis"/>
          <w:highlight w:val="green"/>
        </w:rPr>
        <w:t>growing inequalities</w:t>
      </w:r>
      <w:r>
        <w:rPr>
          <w:sz w:val="16"/>
        </w:rPr>
        <w:t xml:space="preserve"> (the world’s richest 26 people possess the same wealth as the poorest half of humanity)2 </w:t>
      </w:r>
      <w:r>
        <w:rPr>
          <w:rStyle w:val="StyleUnderline"/>
        </w:rPr>
        <w:t xml:space="preserve">and an increasingly </w:t>
      </w:r>
      <w:r>
        <w:rPr>
          <w:rStyle w:val="Emphasis"/>
          <w:highlight w:val="green"/>
        </w:rPr>
        <w:t>dangerous degradation</w:t>
      </w:r>
      <w:r>
        <w:rPr>
          <w:rStyle w:val="StyleUnderline"/>
          <w:highlight w:val="green"/>
        </w:rPr>
        <w:t xml:space="preserve"> of the natural resource base</w:t>
      </w:r>
      <w:r>
        <w:rPr>
          <w:rStyle w:val="StyleUnderline"/>
        </w:rPr>
        <w:t xml:space="preserve"> which supports life on earth and our economies. This environmental degradation is starting to reverberate and affect economic growth. </w:t>
      </w:r>
      <w:r>
        <w:rPr>
          <w:rStyle w:val="StyleUnderline"/>
          <w:highlight w:val="green"/>
        </w:rPr>
        <w:t xml:space="preserve">If unchecked, there is a real risk of </w:t>
      </w:r>
      <w:r>
        <w:rPr>
          <w:rStyle w:val="Emphasis"/>
          <w:highlight w:val="green"/>
        </w:rPr>
        <w:t>serious impacts</w:t>
      </w:r>
      <w:r>
        <w:rPr>
          <w:rStyle w:val="StyleUnderline"/>
          <w:highlight w:val="green"/>
        </w:rPr>
        <w:t xml:space="preserve"> on </w:t>
      </w:r>
      <w:r>
        <w:rPr>
          <w:rStyle w:val="StyleUnderline"/>
        </w:rPr>
        <w:t xml:space="preserve">financial stability, and the </w:t>
      </w:r>
      <w:r>
        <w:rPr>
          <w:rStyle w:val="StyleUnderline"/>
          <w:highlight w:val="green"/>
        </w:rPr>
        <w:t>welfare of people around the world</w:t>
      </w:r>
      <w:r>
        <w:rPr>
          <w:rStyle w:val="StyleUnderline"/>
        </w:rPr>
        <w:t>.</w:t>
      </w:r>
      <w:r>
        <w:rPr>
          <w:sz w:val="16"/>
        </w:rPr>
        <w:t xml:space="preserve"> </w:t>
      </w:r>
      <w:r>
        <w:rPr>
          <w:rStyle w:val="StyleUnderline"/>
        </w:rPr>
        <w:t>Disasters triggered by weather- and climate-related hazards were responsible for thousands of deaths</w:t>
      </w:r>
      <w:r>
        <w:rPr>
          <w:sz w:val="16"/>
        </w:rPr>
        <w:t xml:space="preserve"> and $320 billion in losses in 2017, and the 2018 Intergovernmental Panel on Climate Change (IPCC) special report “Global Warming of 1.5oC” raised the alarm on the significant and potentially irreversible risks of a changing climate. </w:t>
      </w:r>
      <w:r>
        <w:rPr>
          <w:rStyle w:val="StyleUnderline"/>
        </w:rPr>
        <w:t xml:space="preserve">Water stress, occurring when demand exceeds supply, linked to climate change is already contributing to migration, which in turn can lead to conflict and political instability. Today, </w:t>
      </w:r>
      <w:r>
        <w:rPr>
          <w:rStyle w:val="StyleUnderline"/>
          <w:highlight w:val="green"/>
        </w:rPr>
        <w:t xml:space="preserve">outdoor air pollution kills </w:t>
      </w:r>
      <w:r>
        <w:rPr>
          <w:rStyle w:val="StyleUnderline"/>
        </w:rPr>
        <w:t xml:space="preserve">an estimated </w:t>
      </w:r>
      <w:r>
        <w:rPr>
          <w:rStyle w:val="Emphasis"/>
          <w:highlight w:val="green"/>
        </w:rPr>
        <w:t>4.2 million people annually</w:t>
      </w:r>
      <w:r>
        <w:rPr>
          <w:rStyle w:val="StyleUnderline"/>
          <w:highlight w:val="green"/>
        </w:rPr>
        <w:t xml:space="preserve"> </w:t>
      </w:r>
      <w:r>
        <w:rPr>
          <w:rStyle w:val="StyleUnderline"/>
        </w:rPr>
        <w:t>according to the WHO.</w:t>
      </w:r>
      <w:r>
        <w:rPr>
          <w:sz w:val="16"/>
        </w:rPr>
        <w:t xml:space="preserve"> At the same time, 2.1 billion live without readily available, safe water supplies at home, and 4.5 billion live without safely managed sanitation.3 In the past, many viewed environmental quality as a trade-off with economic growth: any increase in environmental quality came at a cost or slow-down in economic development prospects. As new clean technologies have emerged and their costs plummeted, it has been increasingly clear that many green alternatives can be cost-competitive. We can have both a clean environment and robust growth. More recently, evidence has shown that sustained growth is, in fact, dependent on environmental protection, and the two must go together.4 The only viable growth path is one that is low-carbon, resilient and sustainable. </w:t>
      </w:r>
      <w:r>
        <w:rPr>
          <w:rStyle w:val="StyleUnderline"/>
          <w:highlight w:val="green"/>
        </w:rPr>
        <w:t>The challenge now</w:t>
      </w:r>
      <w:r>
        <w:rPr>
          <w:rStyle w:val="StyleUnderline"/>
        </w:rPr>
        <w:t xml:space="preserve">, we argue, </w:t>
      </w:r>
      <w:r>
        <w:rPr>
          <w:rStyle w:val="StyleUnderline"/>
          <w:highlight w:val="green"/>
        </w:rPr>
        <w:t xml:space="preserve">is to </w:t>
      </w:r>
      <w:r>
        <w:rPr>
          <w:rStyle w:val="StyleUnderline"/>
        </w:rPr>
        <w:t xml:space="preserve">accelerate the </w:t>
      </w:r>
      <w:r>
        <w:rPr>
          <w:rStyle w:val="StyleUnderline"/>
          <w:highlight w:val="green"/>
        </w:rPr>
        <w:t>transformation to a</w:t>
      </w:r>
      <w:r>
        <w:rPr>
          <w:rStyle w:val="StyleUnderline"/>
        </w:rPr>
        <w:t xml:space="preserve"> better, more inclusive, </w:t>
      </w:r>
      <w:r>
        <w:rPr>
          <w:rStyle w:val="StyleUnderline"/>
          <w:highlight w:val="green"/>
        </w:rPr>
        <w:t>sustainable econ</w:t>
      </w:r>
      <w:r>
        <w:rPr>
          <w:rStyle w:val="StyleUnderline"/>
        </w:rPr>
        <w:t>omy. This is especially urgent in emerging economies, where growth is advancing most rapidly</w:t>
      </w:r>
      <w:r>
        <w:rPr>
          <w:sz w:val="16"/>
        </w:rPr>
        <w:t xml:space="preserve">. These countries are in the process of designing the cities, energy, 62 food, water, and transport systems of the future. The results will lock-in growth paths for decades to come. Globally we have witnessed an ability to produce and consume more efficiently and with less waste and pollution in recent decades. </w:t>
      </w:r>
      <w:r>
        <w:rPr>
          <w:rStyle w:val="StyleUnderline"/>
        </w:rPr>
        <w:t xml:space="preserve">However, </w:t>
      </w:r>
      <w:r>
        <w:rPr>
          <w:rStyle w:val="Emphasis"/>
          <w:highlight w:val="green"/>
        </w:rPr>
        <w:t>excessive consumption by</w:t>
      </w:r>
      <w:r>
        <w:rPr>
          <w:rStyle w:val="Emphasis"/>
        </w:rPr>
        <w:t xml:space="preserve"> the rich </w:t>
      </w:r>
      <w:r>
        <w:rPr>
          <w:rStyle w:val="StyleUnderline"/>
          <w:highlight w:val="green"/>
        </w:rPr>
        <w:t>along with growth in demand,</w:t>
      </w:r>
      <w:r>
        <w:rPr>
          <w:rStyle w:val="StyleUnderline"/>
        </w:rPr>
        <w:t xml:space="preserve"> especially from a growing global middle class, </w:t>
      </w:r>
      <w:r>
        <w:rPr>
          <w:rStyle w:val="Emphasis"/>
        </w:rPr>
        <w:t xml:space="preserve">has </w:t>
      </w:r>
      <w:r>
        <w:rPr>
          <w:rStyle w:val="Emphasis"/>
          <w:highlight w:val="green"/>
        </w:rPr>
        <w:t>overwhelmed efficiency gains</w:t>
      </w:r>
      <w:r>
        <w:rPr>
          <w:rStyle w:val="StyleUnderline"/>
        </w:rPr>
        <w:t xml:space="preserve">. To ensure future sustainability and avoid intergenerational inequity, </w:t>
      </w:r>
      <w:r>
        <w:rPr>
          <w:rStyle w:val="StyleUnderline"/>
          <w:highlight w:val="green"/>
        </w:rPr>
        <w:t>we need a much more profound shift in how</w:t>
      </w:r>
      <w:r>
        <w:rPr>
          <w:rStyle w:val="StyleUnderline"/>
        </w:rPr>
        <w:t xml:space="preserve"> our </w:t>
      </w:r>
      <w:r>
        <w:rPr>
          <w:rStyle w:val="StyleUnderline"/>
          <w:highlight w:val="green"/>
        </w:rPr>
        <w:t>econ</w:t>
      </w:r>
      <w:r>
        <w:rPr>
          <w:rStyle w:val="StyleUnderline"/>
        </w:rPr>
        <w:t>omies</w:t>
      </w:r>
      <w:r>
        <w:rPr>
          <w:rStyle w:val="StyleUnderline"/>
          <w:highlight w:val="green"/>
        </w:rPr>
        <w:t xml:space="preserve"> interact with the environment</w:t>
      </w:r>
      <w:r>
        <w:rPr>
          <w:sz w:val="16"/>
        </w:rPr>
        <w:t xml:space="preserve">. In the coming decade, we have a window of opportunity to make this transformation, given the major structural changes occurring across the globe, including rapid urbanization, a growing global middle class with changing consumption preferences, shifts to service-based economies, and increasing automation. The question is: how do we seize this opportunity with the urgency required to tackle the global climate and environmental crisis? We have organized this chapter around four key changes to economic policy and institutions that we believe are needed to deliver a more inclusive and sustainable future: (1) how to measure economic well-being; (2) how to manage consumption; (3) how to design effective environmental policy; and (4) how to ensure government works well with the private sector and more engaged citizens. </w:t>
      </w:r>
      <w:r>
        <w:rPr>
          <w:rStyle w:val="StyleUnderline"/>
        </w:rPr>
        <w:t>We argue in this chapter that environmental policymaking today is being informed by policy and institutional choices that often deviate from original notions of neoliberalism</w:t>
      </w:r>
      <w:r>
        <w:rPr>
          <w:sz w:val="16"/>
        </w:rPr>
        <w:t xml:space="preserve">. Past writings on neoliberalism say little about the environment, but we can infer some key directions or principles: rely on the private sector and the market to solve environmental problems; limit regulation as this distorts markets; grow now and clean up later (as reflected in the Kuznets curve); and focus on privatizing property rights. </w:t>
      </w:r>
      <w:r>
        <w:rPr>
          <w:rStyle w:val="StyleUnderline"/>
        </w:rPr>
        <w:t>While some of these principles have played a role in advancing environmental protection at the margins, new models are urgently needed</w:t>
      </w:r>
      <w:r>
        <w:rPr>
          <w:sz w:val="16"/>
        </w:rPr>
        <w:t xml:space="preserve">. </w:t>
      </w:r>
      <w:r>
        <w:rPr>
          <w:rStyle w:val="StyleUnderline"/>
        </w:rPr>
        <w:t>We are rapidly approaching tipping points on inter alia, land use change, freshwater use, biodiversity loss, and climate change that could irreversibly affect growth and development pathways for humanity. link</w:t>
      </w:r>
    </w:p>
    <w:p w14:paraId="43B40334" w14:textId="2880F0CC" w:rsidR="007B3DF7" w:rsidRDefault="007B3DF7" w:rsidP="007B3DF7"/>
    <w:p w14:paraId="7501679A" w14:textId="77777777" w:rsidR="007B3DF7" w:rsidRDefault="007B3DF7" w:rsidP="00A80447">
      <w:pPr>
        <w:pStyle w:val="Heading4"/>
      </w:pPr>
      <w:r>
        <w:t xml:space="preserve">Unequal societies eventually lead to collapse due to </w:t>
      </w:r>
      <w:proofErr w:type="gramStart"/>
      <w:r>
        <w:t>overconsumption</w:t>
      </w:r>
      <w:proofErr w:type="gramEnd"/>
    </w:p>
    <w:p w14:paraId="51F06705" w14:textId="77777777" w:rsidR="007B3DF7" w:rsidRDefault="007B3DF7" w:rsidP="007B3DF7">
      <w:pPr>
        <w:rPr>
          <w:sz w:val="26"/>
        </w:rPr>
      </w:pPr>
      <w:r>
        <w:t xml:space="preserve">Karl </w:t>
      </w:r>
      <w:r>
        <w:rPr>
          <w:rStyle w:val="Style13ptBold"/>
        </w:rPr>
        <w:t xml:space="preserve">Tate 14 </w:t>
      </w:r>
      <w:r>
        <w:rPr>
          <w:rStyle w:val="Style13ptBold"/>
          <w:sz w:val="18"/>
          <w:szCs w:val="18"/>
        </w:rPr>
        <w:t>(“Study: Civilization Doomed by Overconsumption, Wealth Inequality,” March 19</w:t>
      </w:r>
      <w:r>
        <w:rPr>
          <w:rStyle w:val="Style13ptBold"/>
          <w:sz w:val="18"/>
          <w:szCs w:val="18"/>
          <w:vertAlign w:val="superscript"/>
        </w:rPr>
        <w:t>th</w:t>
      </w:r>
      <w:r>
        <w:rPr>
          <w:rStyle w:val="Style13ptBold"/>
          <w:sz w:val="18"/>
          <w:szCs w:val="18"/>
        </w:rPr>
        <w:t xml:space="preserve">, 2014, </w:t>
      </w:r>
      <w:r>
        <w:rPr>
          <w:sz w:val="18"/>
          <w:szCs w:val="18"/>
        </w:rPr>
        <w:t xml:space="preserve">Karl has been Purch's infographics specialist across all editorial properties since 2010. Before joining Purch, Karl spent 11 years at the New York headquarters of The Associated Press, creating news graphics for use around the world in newspapers and on the web. He has a degree in graphic design from Louisiana State University, </w:t>
      </w:r>
      <w:hyperlink r:id="rId17" w:history="1">
        <w:r>
          <w:rPr>
            <w:rStyle w:val="Hyperlink"/>
            <w:sz w:val="18"/>
            <w:szCs w:val="18"/>
          </w:rPr>
          <w:t>https://www.livescience.com/44204-study-civilization-doomed-by-overconsumption-wealth-inequality-infographic.html</w:t>
        </w:r>
      </w:hyperlink>
      <w:r>
        <w:rPr>
          <w:sz w:val="18"/>
          <w:szCs w:val="18"/>
        </w:rPr>
        <w:t>)</w:t>
      </w:r>
    </w:p>
    <w:p w14:paraId="0EAD1033" w14:textId="77777777" w:rsidR="007B3DF7" w:rsidRDefault="007B3DF7" w:rsidP="007B3DF7">
      <w:pPr>
        <w:rPr>
          <w:sz w:val="14"/>
        </w:rPr>
      </w:pPr>
      <w:r>
        <w:rPr>
          <w:sz w:val="14"/>
        </w:rPr>
        <w:t xml:space="preserve">A NASA-funded study looked at factors that cause a civilization to collapse. In the past 5,000 years, many advanced societies have collapsed, resulting in hundreds of years of decline and regression. Basing their model on how predators and prey interact, the </w:t>
      </w:r>
      <w:r>
        <w:rPr>
          <w:rStyle w:val="StyleUnderline"/>
        </w:rPr>
        <w:t xml:space="preserve">scientists concluded that </w:t>
      </w:r>
      <w:r>
        <w:rPr>
          <w:rStyle w:val="StyleUnderline"/>
          <w:highlight w:val="yellow"/>
        </w:rPr>
        <w:t>societies that collapsed had two factors</w:t>
      </w:r>
      <w:r>
        <w:rPr>
          <w:rStyle w:val="StyleUnderline"/>
        </w:rPr>
        <w:t xml:space="preserve"> in common: </w:t>
      </w:r>
      <w:r>
        <w:rPr>
          <w:rStyle w:val="Emphasis"/>
          <w:highlight w:val="yellow"/>
        </w:rPr>
        <w:t>overconsumption of natural resources</w:t>
      </w:r>
      <w:r>
        <w:rPr>
          <w:rStyle w:val="StyleUnderline"/>
          <w:highlight w:val="yellow"/>
        </w:rPr>
        <w:t xml:space="preserve"> and economic stratification</w:t>
      </w:r>
      <w:r>
        <w:rPr>
          <w:rStyle w:val="StyleUnderline"/>
        </w:rPr>
        <w:t xml:space="preserve">. </w:t>
      </w:r>
      <w:r>
        <w:rPr>
          <w:sz w:val="14"/>
        </w:rPr>
        <w:t xml:space="preserve">The so-called "balance of nature" works like this: As a prey population grows, the predators that feed on them thrive as well. But </w:t>
      </w:r>
      <w:r>
        <w:rPr>
          <w:rStyle w:val="StyleUnderline"/>
        </w:rPr>
        <w:t>once the predators become too numerous and overconsume the prey, famine results. The predator population declines as well (a “collapse”).</w:t>
      </w:r>
      <w:r>
        <w:rPr>
          <w:sz w:val="14"/>
        </w:rPr>
        <w:t xml:space="preserve"> The study looked at three scenarios: Egalitarian, Equitable and Unequal</w:t>
      </w:r>
      <w:r>
        <w:rPr>
          <w:rStyle w:val="StyleUnderline"/>
        </w:rPr>
        <w:t xml:space="preserve">. </w:t>
      </w:r>
      <w:r>
        <w:rPr>
          <w:rStyle w:val="StyleUnderline"/>
          <w:highlight w:val="yellow"/>
        </w:rPr>
        <w:t>In an Egalitarian society</w:t>
      </w:r>
      <w:r>
        <w:rPr>
          <w:rStyle w:val="StyleUnderline"/>
        </w:rPr>
        <w:t xml:space="preserve"> that has no elite class, </w:t>
      </w:r>
      <w:r>
        <w:rPr>
          <w:rStyle w:val="StyleUnderline"/>
          <w:highlight w:val="yellow"/>
        </w:rPr>
        <w:t>an equilibrium can be reached</w:t>
      </w:r>
      <w:r>
        <w:rPr>
          <w:rStyle w:val="StyleUnderline"/>
        </w:rPr>
        <w:t xml:space="preserve"> where the commoner population increases to the maximum carrying capacity of the planet. However, if the population overconsumes its resources, a collapse results from which there is no recovery.</w:t>
      </w:r>
      <w:r>
        <w:rPr>
          <w:sz w:val="14"/>
        </w:rPr>
        <w:t xml:space="preserve"> Resources, </w:t>
      </w:r>
      <w:proofErr w:type="gramStart"/>
      <w:r>
        <w:rPr>
          <w:sz w:val="14"/>
        </w:rPr>
        <w:t>wealth</w:t>
      </w:r>
      <w:proofErr w:type="gramEnd"/>
      <w:r>
        <w:rPr>
          <w:sz w:val="14"/>
        </w:rPr>
        <w:t xml:space="preserve"> and population all go to zero. </w:t>
      </w:r>
      <w:r>
        <w:rPr>
          <w:rStyle w:val="StyleUnderline"/>
          <w:highlight w:val="yellow"/>
        </w:rPr>
        <w:t>The Equitable society</w:t>
      </w:r>
      <w:r>
        <w:rPr>
          <w:rStyle w:val="StyleUnderline"/>
        </w:rPr>
        <w:t xml:space="preserve"> divides the population into “workers” and “nonworkers.” This society </w:t>
      </w:r>
      <w:r>
        <w:rPr>
          <w:rStyle w:val="StyleUnderline"/>
          <w:highlight w:val="yellow"/>
        </w:rPr>
        <w:t xml:space="preserve">can reach equilibrium with slow growth and </w:t>
      </w:r>
      <w:proofErr w:type="gramStart"/>
      <w:r>
        <w:rPr>
          <w:rStyle w:val="StyleUnderline"/>
          <w:highlight w:val="yellow"/>
        </w:rPr>
        <w:t>fairly distributed</w:t>
      </w:r>
      <w:proofErr w:type="gramEnd"/>
      <w:r>
        <w:rPr>
          <w:rStyle w:val="StyleUnderline"/>
          <w:highlight w:val="yellow"/>
        </w:rPr>
        <w:t xml:space="preserve"> salaries</w:t>
      </w:r>
      <w:r>
        <w:rPr>
          <w:rStyle w:val="StyleUnderline"/>
        </w:rPr>
        <w:t xml:space="preserve">. </w:t>
      </w:r>
      <w:r>
        <w:rPr>
          <w:rStyle w:val="StyleUnderline"/>
          <w:highlight w:val="yellow"/>
        </w:rPr>
        <w:t xml:space="preserve">In the </w:t>
      </w:r>
      <w:r>
        <w:rPr>
          <w:rStyle w:val="Emphasis"/>
          <w:highlight w:val="yellow"/>
        </w:rPr>
        <w:t>Unequal scenario, the population collapses after an apparent equilibrium when the elite population starts to take off</w:t>
      </w:r>
      <w:r>
        <w:rPr>
          <w:rStyle w:val="StyleUnderline"/>
        </w:rPr>
        <w:t xml:space="preserve">, peaking around year 775. By year 900, </w:t>
      </w:r>
      <w:r>
        <w:rPr>
          <w:rStyle w:val="StyleUnderline"/>
          <w:highlight w:val="yellow"/>
        </w:rPr>
        <w:t>everything has collapsed</w:t>
      </w:r>
      <w:r>
        <w:rPr>
          <w:rStyle w:val="StyleUnderline"/>
        </w:rPr>
        <w:t>, and nature makes a recovery.</w:t>
      </w:r>
    </w:p>
    <w:p w14:paraId="08447966" w14:textId="77777777" w:rsidR="00A80447" w:rsidRDefault="00A80447" w:rsidP="00A80447">
      <w:pPr>
        <w:pStyle w:val="Heading4"/>
      </w:pPr>
      <w:r>
        <w:t>Overconsumption of the wealthy leads to the collapse of society.</w:t>
      </w:r>
    </w:p>
    <w:p w14:paraId="45F1EF48" w14:textId="77777777" w:rsidR="00A80447" w:rsidRDefault="00A80447" w:rsidP="00A80447">
      <w:r>
        <w:t xml:space="preserve">Keith </w:t>
      </w:r>
      <w:proofErr w:type="spellStart"/>
      <w:r>
        <w:rPr>
          <w:rStyle w:val="Style13ptBold"/>
        </w:rPr>
        <w:t>Chrostowski</w:t>
      </w:r>
      <w:proofErr w:type="spellEnd"/>
      <w:r>
        <w:rPr>
          <w:rStyle w:val="Style13ptBold"/>
        </w:rPr>
        <w:t xml:space="preserve"> 14 </w:t>
      </w:r>
      <w:r>
        <w:rPr>
          <w:rStyle w:val="Style13ptBold"/>
          <w:sz w:val="18"/>
          <w:szCs w:val="18"/>
        </w:rPr>
        <w:t xml:space="preserve">(“Wealth inequality and the collapse of civilizations,” </w:t>
      </w:r>
      <w:r>
        <w:rPr>
          <w:sz w:val="18"/>
          <w:szCs w:val="18"/>
        </w:rPr>
        <w:t xml:space="preserve">APRIL 07, </w:t>
      </w:r>
      <w:proofErr w:type="gramStart"/>
      <w:r>
        <w:rPr>
          <w:sz w:val="18"/>
          <w:szCs w:val="18"/>
        </w:rPr>
        <w:t>2014</w:t>
      </w:r>
      <w:proofErr w:type="gramEnd"/>
      <w:r>
        <w:rPr>
          <w:sz w:val="18"/>
          <w:szCs w:val="18"/>
        </w:rPr>
        <w:t xml:space="preserve"> 09:15 PM, UPDATED APRIL 08, 2014 05:54 PM, Keith </w:t>
      </w:r>
      <w:proofErr w:type="spellStart"/>
      <w:r>
        <w:rPr>
          <w:sz w:val="18"/>
          <w:szCs w:val="18"/>
        </w:rPr>
        <w:t>Chrostowski</w:t>
      </w:r>
      <w:proofErr w:type="spellEnd"/>
      <w:r>
        <w:rPr>
          <w:sz w:val="18"/>
          <w:szCs w:val="18"/>
        </w:rPr>
        <w:t xml:space="preserve"> is the assistant managing Editor at the Kansas city start, https://www.kansascity.com/news/business/biz-columns-blogs/talking-business/article344527/Wealth-inequality-and-the-collapse-of-civilizations.html)</w:t>
      </w:r>
    </w:p>
    <w:p w14:paraId="6D7583F5" w14:textId="77777777" w:rsidR="00A80447" w:rsidRDefault="00A80447" w:rsidP="00A80447">
      <w:pPr>
        <w:rPr>
          <w:sz w:val="14"/>
        </w:rPr>
      </w:pPr>
      <w:r>
        <w:rPr>
          <w:sz w:val="14"/>
        </w:rPr>
        <w:t xml:space="preserve">If </w:t>
      </w:r>
      <w:proofErr w:type="gramStart"/>
      <w:r>
        <w:rPr>
          <w:sz w:val="14"/>
        </w:rPr>
        <w:t>you’re</w:t>
      </w:r>
      <w:proofErr w:type="gramEnd"/>
      <w:r>
        <w:rPr>
          <w:sz w:val="14"/>
        </w:rPr>
        <w:t xml:space="preserve"> worried about wealth and income inequality, the simple moral argument that it’s unfair doesn’t get you very far. Witness the fast fade of Occupy Wall Street. And as New York Times economic columnist Eduardo Porter observed in this space last week</w:t>
      </w:r>
      <w:r>
        <w:rPr>
          <w:rStyle w:val="StyleUnderline"/>
        </w:rPr>
        <w:t xml:space="preserve">, </w:t>
      </w:r>
      <w:proofErr w:type="gramStart"/>
      <w:r>
        <w:rPr>
          <w:rStyle w:val="StyleUnderline"/>
        </w:rPr>
        <w:t>it’s</w:t>
      </w:r>
      <w:proofErr w:type="gramEnd"/>
      <w:r>
        <w:rPr>
          <w:rStyle w:val="StyleUnderline"/>
        </w:rPr>
        <w:t xml:space="preserve"> difficult to link inequality to more concrete effects — on social mobility, educational attainment, health and life expectancy, crime, politics and economic stagnation</w:t>
      </w:r>
      <w:r>
        <w:rPr>
          <w:sz w:val="14"/>
        </w:rPr>
        <w:t xml:space="preserve">. He cites Christopher S. Jencks, a professor of social policy at Harvard, who has shelved a 10-year effort to write a book about income inequality because studies looking for deleterious effects are failing to pin down direct consequences. On rigorous examination, their conclusions are sometimes exaggerated or wrong. Jencks points out </w:t>
      </w:r>
      <w:proofErr w:type="gramStart"/>
      <w:r>
        <w:rPr>
          <w:sz w:val="14"/>
        </w:rPr>
        <w:t>it’s</w:t>
      </w:r>
      <w:proofErr w:type="gramEnd"/>
      <w:r>
        <w:rPr>
          <w:sz w:val="14"/>
        </w:rPr>
        <w:t xml:space="preserve"> also nearly impossible to prove there are NO direct consequences. </w:t>
      </w:r>
      <w:r>
        <w:rPr>
          <w:rStyle w:val="StyleUnderline"/>
        </w:rPr>
        <w:t xml:space="preserve">The conundrum just spotlights </w:t>
      </w:r>
      <w:proofErr w:type="gramStart"/>
      <w:r>
        <w:rPr>
          <w:rStyle w:val="StyleUnderline"/>
        </w:rPr>
        <w:t>that inter-related factors</w:t>
      </w:r>
      <w:proofErr w:type="gramEnd"/>
      <w:r>
        <w:rPr>
          <w:rStyle w:val="StyleUnderline"/>
        </w:rPr>
        <w:t xml:space="preserve"> are at play.</w:t>
      </w:r>
      <w:r>
        <w:rPr>
          <w:sz w:val="14"/>
        </w:rPr>
        <w:t xml:space="preserve"> Not the least of which, from my point of view, is the capacity of many individuals to overcome inequalities no matter what their starting stations. </w:t>
      </w:r>
      <w:r>
        <w:rPr>
          <w:rStyle w:val="StyleUnderline"/>
        </w:rPr>
        <w:t xml:space="preserve">But </w:t>
      </w:r>
      <w:r>
        <w:rPr>
          <w:rStyle w:val="StyleUnderline"/>
          <w:highlight w:val="yellow"/>
        </w:rPr>
        <w:t xml:space="preserve">the income gap has </w:t>
      </w:r>
      <w:r>
        <w:rPr>
          <w:rStyle w:val="Emphasis"/>
          <w:highlight w:val="yellow"/>
        </w:rPr>
        <w:t>surpassed the record set in the 1920s</w:t>
      </w:r>
      <w:r>
        <w:rPr>
          <w:rStyle w:val="StyleUnderline"/>
        </w:rPr>
        <w:t>, with the top 1 percent seeing a 310 percent rise in annual income since 1979. The top 0.01 percent — one percent of the 1 percent — are doing even better</w:t>
      </w:r>
      <w:r>
        <w:rPr>
          <w:sz w:val="14"/>
        </w:rPr>
        <w:t xml:space="preserve">. More people are rich because they inherited it rather than earned it. The gap between CEO </w:t>
      </w:r>
      <w:proofErr w:type="gramStart"/>
      <w:r>
        <w:rPr>
          <w:sz w:val="14"/>
        </w:rPr>
        <w:t>pay</w:t>
      </w:r>
      <w:proofErr w:type="gramEnd"/>
      <w:r>
        <w:rPr>
          <w:sz w:val="14"/>
        </w:rPr>
        <w:t xml:space="preserve"> and the average worker’s wage is larger than ever. And to drive home the point: According to the real estate website Trulia, 43.5 percent of the houses for sale in San Francisco, increasingly the home to super-wealthy tech employees and executives, are listed at more than $1 million. </w:t>
      </w:r>
      <w:r>
        <w:rPr>
          <w:rStyle w:val="StyleUnderline"/>
          <w:highlight w:val="yellow"/>
        </w:rPr>
        <w:t>Those lower on the economic ladder are</w:t>
      </w:r>
      <w:r>
        <w:rPr>
          <w:rStyle w:val="StyleUnderline"/>
        </w:rPr>
        <w:t xml:space="preserve"> </w:t>
      </w:r>
      <w:proofErr w:type="gramStart"/>
      <w:r>
        <w:rPr>
          <w:rStyle w:val="StyleUnderline"/>
          <w:highlight w:val="yellow"/>
        </w:rPr>
        <w:t>actually seeing</w:t>
      </w:r>
      <w:proofErr w:type="gramEnd"/>
      <w:r>
        <w:rPr>
          <w:rStyle w:val="StyleUnderline"/>
          <w:highlight w:val="yellow"/>
        </w:rPr>
        <w:t xml:space="preserve"> incomes decline</w:t>
      </w:r>
      <w:r>
        <w:rPr>
          <w:sz w:val="14"/>
        </w:rPr>
        <w:t xml:space="preserve">. Despite the failure to lash inequality to larger troubles, the thought that this </w:t>
      </w:r>
      <w:proofErr w:type="gramStart"/>
      <w:r>
        <w:rPr>
          <w:sz w:val="14"/>
        </w:rPr>
        <w:t>can’t</w:t>
      </w:r>
      <w:proofErr w:type="gramEnd"/>
      <w:r>
        <w:rPr>
          <w:sz w:val="14"/>
        </w:rPr>
        <w:t xml:space="preserve"> be good for us still nags. </w:t>
      </w:r>
      <w:proofErr w:type="gramStart"/>
      <w:r>
        <w:rPr>
          <w:sz w:val="14"/>
        </w:rPr>
        <w:t>So</w:t>
      </w:r>
      <w:proofErr w:type="gramEnd"/>
      <w:r>
        <w:rPr>
          <w:sz w:val="14"/>
        </w:rPr>
        <w:t xml:space="preserve"> let’s throw yet another study into the mix — one brought to wider attention by the Guardian of England. It was led by University of Maryland applied mathematician Safa </w:t>
      </w:r>
      <w:proofErr w:type="spellStart"/>
      <w:r>
        <w:rPr>
          <w:sz w:val="14"/>
        </w:rPr>
        <w:t>Motesharrei</w:t>
      </w:r>
      <w:proofErr w:type="spellEnd"/>
      <w:r>
        <w:rPr>
          <w:sz w:val="14"/>
        </w:rPr>
        <w:t xml:space="preserve"> and conducted for the National Socio-Environmental Synthesis Center, which is in part supported by the U.S. National Science Foundation. The study, by a team of natural and social scientists using a new cross-disciplinary model called human and nature dynamics, has passed peer review and is to be published in Ecological Economics. Its stunning conclusion: </w:t>
      </w:r>
      <w:r>
        <w:rPr>
          <w:rStyle w:val="StyleUnderline"/>
          <w:highlight w:val="yellow"/>
        </w:rPr>
        <w:t>Rising inequality could lead to an unsustainable use of resources and the collapse of global industrial civilization</w:t>
      </w:r>
      <w:r>
        <w:rPr>
          <w:rStyle w:val="StyleUnderline"/>
        </w:rPr>
        <w:t>.</w:t>
      </w:r>
      <w:r>
        <w:rPr>
          <w:sz w:val="14"/>
        </w:rPr>
        <w:t xml:space="preserve"> The stark warning is based on a sound observation: </w:t>
      </w:r>
      <w:r>
        <w:rPr>
          <w:rStyle w:val="StyleUnderline"/>
        </w:rPr>
        <w:t xml:space="preserve">Over the course of history, the collapse of advanced, complex societies is quite common. Although </w:t>
      </w:r>
      <w:r>
        <w:rPr>
          <w:rStyle w:val="StyleUnderline"/>
          <w:highlight w:val="yellow"/>
        </w:rPr>
        <w:t>civilizations</w:t>
      </w:r>
      <w:r>
        <w:rPr>
          <w:rStyle w:val="StyleUnderline"/>
        </w:rPr>
        <w:t xml:space="preserve"> can last centuries, </w:t>
      </w:r>
      <w:proofErr w:type="gramStart"/>
      <w:r>
        <w:rPr>
          <w:rStyle w:val="StyleUnderline"/>
        </w:rPr>
        <w:t>in reality they’</w:t>
      </w:r>
      <w:r>
        <w:rPr>
          <w:rStyle w:val="StyleUnderline"/>
          <w:highlight w:val="yellow"/>
        </w:rPr>
        <w:t>re</w:t>
      </w:r>
      <w:proofErr w:type="gramEnd"/>
      <w:r>
        <w:rPr>
          <w:rStyle w:val="StyleUnderline"/>
        </w:rPr>
        <w:t xml:space="preserve"> “</w:t>
      </w:r>
      <w:r>
        <w:rPr>
          <w:rStyle w:val="StyleUnderline"/>
          <w:highlight w:val="yellow"/>
        </w:rPr>
        <w:t>fragile and impermanent</w:t>
      </w:r>
      <w:r>
        <w:rPr>
          <w:rStyle w:val="StyleUnderline"/>
        </w:rPr>
        <w:t xml:space="preserve">.” The study examined five key factors — population, climate, water, </w:t>
      </w:r>
      <w:proofErr w:type="gramStart"/>
      <w:r>
        <w:rPr>
          <w:rStyle w:val="StyleUnderline"/>
        </w:rPr>
        <w:t>agriculture</w:t>
      </w:r>
      <w:proofErr w:type="gramEnd"/>
      <w:r>
        <w:rPr>
          <w:rStyle w:val="StyleUnderline"/>
        </w:rPr>
        <w:t xml:space="preserve"> and energy. Collapse comes when improper stewardship of those five elements </w:t>
      </w:r>
      <w:proofErr w:type="gramStart"/>
      <w:r>
        <w:rPr>
          <w:rStyle w:val="StyleUnderline"/>
        </w:rPr>
        <w:t>converges</w:t>
      </w:r>
      <w:proofErr w:type="gramEnd"/>
      <w:r>
        <w:rPr>
          <w:rStyle w:val="StyleUnderline"/>
        </w:rPr>
        <w:t xml:space="preserve"> and </w:t>
      </w:r>
      <w:r>
        <w:rPr>
          <w:rStyle w:val="StyleUnderline"/>
          <w:highlight w:val="yellow"/>
        </w:rPr>
        <w:t>society has to contend with both “</w:t>
      </w:r>
      <w:r>
        <w:rPr>
          <w:rStyle w:val="Emphasis"/>
          <w:highlight w:val="yellow"/>
        </w:rPr>
        <w:t>the stretching of resources</w:t>
      </w:r>
      <w:r>
        <w:rPr>
          <w:rStyle w:val="StyleUnderline"/>
        </w:rPr>
        <w:t xml:space="preserve">” from “the strain placed on the ecological carrying capacity” </w:t>
      </w:r>
      <w:r>
        <w:rPr>
          <w:rStyle w:val="StyleUnderline"/>
          <w:highlight w:val="yellow"/>
        </w:rPr>
        <w:t>and “</w:t>
      </w:r>
      <w:r>
        <w:rPr>
          <w:rStyle w:val="Emphasis"/>
          <w:highlight w:val="yellow"/>
        </w:rPr>
        <w:t>the economic stratification of society into Elites and Masses</w:t>
      </w:r>
      <w:r>
        <w:rPr>
          <w:rStyle w:val="StyleUnderline"/>
        </w:rPr>
        <w:t>.”</w:t>
      </w:r>
      <w:r>
        <w:rPr>
          <w:sz w:val="14"/>
        </w:rPr>
        <w:t xml:space="preserve"> </w:t>
      </w:r>
      <w:r>
        <w:rPr>
          <w:rStyle w:val="Emphasis"/>
          <w:highlight w:val="yellow"/>
        </w:rPr>
        <w:t>Overconsumption and inequality</w:t>
      </w:r>
      <w:r>
        <w:rPr>
          <w:sz w:val="14"/>
        </w:rPr>
        <w:t xml:space="preserve">, the study points out, </w:t>
      </w:r>
      <w:r>
        <w:rPr>
          <w:rStyle w:val="Emphasis"/>
          <w:highlight w:val="yellow"/>
        </w:rPr>
        <w:t>have occurred in the collapse of every civilization over the last 5,000 years.</w:t>
      </w:r>
      <w:r>
        <w:rPr>
          <w:sz w:val="14"/>
        </w:rPr>
        <w:t xml:space="preserve"> Other quotes from the study noted by the Guardian, while applied to previous civilizations, ring ominously for us: • “</w:t>
      </w:r>
      <w:r>
        <w:rPr>
          <w:rStyle w:val="StyleUnderline"/>
          <w:highlight w:val="yellow"/>
        </w:rPr>
        <w:t>The mass of the population</w:t>
      </w:r>
      <w:r>
        <w:rPr>
          <w:rStyle w:val="StyleUnderline"/>
        </w:rPr>
        <w:t xml:space="preserve">, while producing the wealth, </w:t>
      </w:r>
      <w:r>
        <w:rPr>
          <w:rStyle w:val="StyleUnderline"/>
          <w:highlight w:val="yellow"/>
        </w:rPr>
        <w:t>is only allocated a small portion of it by elites</w:t>
      </w:r>
      <w:r>
        <w:rPr>
          <w:rStyle w:val="StyleUnderline"/>
        </w:rPr>
        <w:t xml:space="preserve">, usually </w:t>
      </w:r>
      <w:r>
        <w:rPr>
          <w:rStyle w:val="StyleUnderline"/>
          <w:highlight w:val="yellow"/>
        </w:rPr>
        <w:t>at or just above subsistence levels</w:t>
      </w:r>
      <w:r>
        <w:rPr>
          <w:sz w:val="14"/>
        </w:rPr>
        <w:t xml:space="preserve">.” • </w:t>
      </w:r>
      <w:r>
        <w:rPr>
          <w:rStyle w:val="StyleUnderline"/>
        </w:rPr>
        <w:t xml:space="preserve">While it appears a civilization can be “on a sustainable path for quite a long time, but even using an optimal depletion rate and starting with </w:t>
      </w:r>
      <w:proofErr w:type="gramStart"/>
      <w:r>
        <w:rPr>
          <w:rStyle w:val="StyleUnderline"/>
        </w:rPr>
        <w:t>a very small</w:t>
      </w:r>
      <w:proofErr w:type="gramEnd"/>
      <w:r>
        <w:rPr>
          <w:rStyle w:val="StyleUnderline"/>
        </w:rPr>
        <w:t xml:space="preserve"> number of Elites</w:t>
      </w:r>
      <w:r>
        <w:rPr>
          <w:rStyle w:val="Emphasis"/>
        </w:rPr>
        <w:t xml:space="preserve">, </w:t>
      </w:r>
      <w:r>
        <w:rPr>
          <w:rStyle w:val="Emphasis"/>
          <w:highlight w:val="yellow"/>
        </w:rPr>
        <w:t>the Elites eventually consume too much</w:t>
      </w:r>
      <w:r>
        <w:rPr>
          <w:rStyle w:val="StyleUnderline"/>
          <w:highlight w:val="yellow"/>
        </w:rPr>
        <w:t>, resulting in a famine</w:t>
      </w:r>
      <w:r>
        <w:rPr>
          <w:rStyle w:val="StyleUnderline"/>
        </w:rPr>
        <w:t xml:space="preserve"> among Commoners </w:t>
      </w:r>
      <w:r>
        <w:rPr>
          <w:rStyle w:val="StyleUnderline"/>
          <w:highlight w:val="yellow"/>
        </w:rPr>
        <w:t>that eventually causes the collapse of society</w:t>
      </w:r>
      <w:r>
        <w:rPr>
          <w:sz w:val="14"/>
        </w:rPr>
        <w:t xml:space="preserve">. It is important to note that this collapse is due to an inequality-induced famine that causes a loss of workers, rather than a collapse of nature.” • </w:t>
      </w:r>
      <w:r>
        <w:rPr>
          <w:rStyle w:val="StyleUnderline"/>
          <w:highlight w:val="yellow"/>
        </w:rPr>
        <w:t>The wealth of the elites buffers them from the most “detrimental effects of the environmental collapse until much later than the Commoners,”</w:t>
      </w:r>
      <w:r>
        <w:rPr>
          <w:rStyle w:val="StyleUnderline"/>
        </w:rPr>
        <w:t xml:space="preserve"> allowing them to “continue ‘business as usual.</w:t>
      </w:r>
      <w:proofErr w:type="gramStart"/>
      <w:r>
        <w:rPr>
          <w:rStyle w:val="StyleUnderline"/>
        </w:rPr>
        <w:t>’</w:t>
      </w:r>
      <w:r>
        <w:rPr>
          <w:sz w:val="14"/>
        </w:rPr>
        <w:t xml:space="preserve"> ”</w:t>
      </w:r>
      <w:proofErr w:type="gramEnd"/>
      <w:r>
        <w:rPr>
          <w:sz w:val="14"/>
        </w:rPr>
        <w:t xml:space="preserve"> • “While some members of society might raise the alarm that the system is moving toward an impending collapse and therefore advocate structural changes Elites and their supporters could point to the long sustainable trajectory ‘so far’ in support of doing nothing.” The study’s authors say worse-case scenarios </w:t>
      </w:r>
      <w:proofErr w:type="gramStart"/>
      <w:r>
        <w:rPr>
          <w:sz w:val="14"/>
        </w:rPr>
        <w:t>aren’t</w:t>
      </w:r>
      <w:proofErr w:type="gramEnd"/>
      <w:r>
        <w:rPr>
          <w:sz w:val="14"/>
        </w:rPr>
        <w:t xml:space="preserve"> inevitable. Unfortunately, </w:t>
      </w:r>
      <w:r>
        <w:rPr>
          <w:rStyle w:val="StyleUnderline"/>
        </w:rPr>
        <w:t xml:space="preserve">their recommendations </w:t>
      </w:r>
      <w:proofErr w:type="gramStart"/>
      <w:r>
        <w:rPr>
          <w:rStyle w:val="StyleUnderline"/>
        </w:rPr>
        <w:t>aren’t</w:t>
      </w:r>
      <w:proofErr w:type="gramEnd"/>
      <w:r>
        <w:rPr>
          <w:rStyle w:val="StyleUnderline"/>
        </w:rPr>
        <w:t xml:space="preserve"> inevitable either: Reduce economic inequality so that resources are shared more fairly,</w:t>
      </w:r>
      <w:r>
        <w:rPr>
          <w:sz w:val="14"/>
        </w:rPr>
        <w:t xml:space="preserve"> rely more on renewable resources and hold down population growth. You can argue that the study still fails to build an airtight case, and even dismiss it as outlandish. Collapse certainly </w:t>
      </w:r>
      <w:proofErr w:type="gramStart"/>
      <w:r>
        <w:rPr>
          <w:sz w:val="14"/>
        </w:rPr>
        <w:t>isn’t</w:t>
      </w:r>
      <w:proofErr w:type="gramEnd"/>
      <w:r>
        <w:rPr>
          <w:sz w:val="14"/>
        </w:rPr>
        <w:t xml:space="preserve"> around the corner.</w:t>
      </w:r>
    </w:p>
    <w:p w14:paraId="50542FEF" w14:textId="77777777" w:rsidR="00A80447" w:rsidRDefault="00A80447" w:rsidP="00A80447"/>
    <w:p w14:paraId="48BFCD40" w14:textId="77777777" w:rsidR="00A80447" w:rsidRPr="007B3DF7" w:rsidRDefault="00A80447" w:rsidP="00A80447"/>
    <w:p w14:paraId="75A278CE" w14:textId="77777777" w:rsidR="007B3DF7" w:rsidRDefault="007B3DF7" w:rsidP="007B3DF7"/>
    <w:p w14:paraId="5619718A" w14:textId="509018BF" w:rsidR="007B3DF7" w:rsidRDefault="007B3DF7" w:rsidP="007B3DF7">
      <w:pPr>
        <w:pStyle w:val="Heading3"/>
      </w:pPr>
      <w:r>
        <w:t>2NC---</w:t>
      </w:r>
      <w:proofErr w:type="gramStart"/>
      <w:r>
        <w:t>Colonialism !</w:t>
      </w:r>
      <w:proofErr w:type="gramEnd"/>
    </w:p>
    <w:p w14:paraId="6BEBB402" w14:textId="77777777" w:rsidR="007B3DF7" w:rsidRDefault="007B3DF7" w:rsidP="007B3DF7">
      <w:pPr>
        <w:pStyle w:val="Heading4"/>
      </w:pPr>
      <w:r>
        <w:t xml:space="preserve">Indigenous people are the FIRST to be harmed by capitalist dependance on exploiting resources into commodities in terms of not just rivers and forests – but also identity, discourse, and political </w:t>
      </w:r>
      <w:proofErr w:type="gramStart"/>
      <w:r>
        <w:t>instrumentalization</w:t>
      </w:r>
      <w:proofErr w:type="gramEnd"/>
      <w:r>
        <w:t xml:space="preserve"> </w:t>
      </w:r>
    </w:p>
    <w:p w14:paraId="4C65B3ED" w14:textId="77777777" w:rsidR="007B3DF7" w:rsidRDefault="007B3DF7" w:rsidP="007B3DF7">
      <w:r>
        <w:t xml:space="preserve">Michael </w:t>
      </w:r>
      <w:proofErr w:type="spellStart"/>
      <w:r>
        <w:rPr>
          <w:b/>
          <w:bCs/>
          <w:sz w:val="26"/>
          <w:szCs w:val="26"/>
        </w:rPr>
        <w:t>LöWy</w:t>
      </w:r>
      <w:proofErr w:type="spellEnd"/>
      <w:r>
        <w:rPr>
          <w:b/>
          <w:bCs/>
          <w:sz w:val="26"/>
          <w:szCs w:val="26"/>
        </w:rPr>
        <w:t xml:space="preserve"> 14</w:t>
      </w:r>
      <w:r>
        <w:t>, a Marxist sociologist and philosopher and research director in social sciences at the CNRS, 3-21-2014, "</w:t>
      </w:r>
      <w:proofErr w:type="spellStart"/>
      <w:r>
        <w:t>Ecosocial</w:t>
      </w:r>
      <w:proofErr w:type="spellEnd"/>
      <w:r>
        <w:t xml:space="preserve"> Struggles of Indigenous Peoples," </w:t>
      </w:r>
      <w:hyperlink r:id="rId18" w:history="1">
        <w:r>
          <w:rPr>
            <w:rStyle w:val="Hyperlink"/>
          </w:rPr>
          <w:t>https://www.tandfonline.com/doi/abs/10.1080/10455752.2014.897414?journalCode=rcns20</w:t>
        </w:r>
      </w:hyperlink>
    </w:p>
    <w:p w14:paraId="74B46708" w14:textId="77777777" w:rsidR="007B3DF7" w:rsidRDefault="007B3DF7" w:rsidP="007B3DF7">
      <w:pPr>
        <w:rPr>
          <w:sz w:val="16"/>
        </w:rPr>
      </w:pPr>
      <w:r>
        <w:rPr>
          <w:sz w:val="16"/>
        </w:rPr>
        <w:t xml:space="preserve">The </w:t>
      </w:r>
      <w:r>
        <w:rPr>
          <w:highlight w:val="yellow"/>
          <w:u w:val="single"/>
        </w:rPr>
        <w:t>indigenous communities have</w:t>
      </w:r>
      <w:r>
        <w:rPr>
          <w:u w:val="single"/>
        </w:rPr>
        <w:t xml:space="preserve"> </w:t>
      </w:r>
      <w:r>
        <w:rPr>
          <w:highlight w:val="yellow"/>
          <w:u w:val="single"/>
        </w:rPr>
        <w:t>become</w:t>
      </w:r>
      <w:r>
        <w:rPr>
          <w:u w:val="single"/>
        </w:rPr>
        <w:t xml:space="preserve"> the center of </w:t>
      </w:r>
      <w:r>
        <w:rPr>
          <w:highlight w:val="yellow"/>
          <w:u w:val="single"/>
        </w:rPr>
        <w:t>the struggle for the environment</w:t>
      </w:r>
      <w:r>
        <w:rPr>
          <w:u w:val="single"/>
        </w:rPr>
        <w:t xml:space="preserve"> in Latin America</w:t>
      </w:r>
      <w:r>
        <w:rPr>
          <w:sz w:val="16"/>
        </w:rPr>
        <w:t xml:space="preserve">. This is true </w:t>
      </w:r>
      <w:r>
        <w:rPr>
          <w:highlight w:val="yellow"/>
          <w:u w:val="single"/>
        </w:rPr>
        <w:t>not only</w:t>
      </w:r>
      <w:r>
        <w:rPr>
          <w:u w:val="single"/>
        </w:rPr>
        <w:t xml:space="preserve"> through their local actions </w:t>
      </w:r>
      <w:r>
        <w:rPr>
          <w:highlight w:val="yellow"/>
          <w:u w:val="single"/>
        </w:rPr>
        <w:t>in defense of rivers or forests</w:t>
      </w:r>
      <w:r>
        <w:rPr>
          <w:u w:val="single"/>
        </w:rPr>
        <w:t xml:space="preserve"> against petroleum and mining multinationals</w:t>
      </w:r>
      <w:r>
        <w:rPr>
          <w:sz w:val="16"/>
        </w:rPr>
        <w:t xml:space="preserve">, </w:t>
      </w:r>
      <w:r>
        <w:rPr>
          <w:highlight w:val="yellow"/>
          <w:u w:val="single"/>
        </w:rPr>
        <w:t>but also in that they propose an alternative way of life</w:t>
      </w:r>
      <w:r>
        <w:rPr>
          <w:u w:val="single"/>
        </w:rPr>
        <w:t xml:space="preserve"> to that </w:t>
      </w:r>
      <w:r>
        <w:rPr>
          <w:highlight w:val="yellow"/>
          <w:u w:val="single"/>
        </w:rPr>
        <w:t>of neoliberal globalized capitalism</w:t>
      </w:r>
      <w:r>
        <w:rPr>
          <w:sz w:val="16"/>
        </w:rPr>
        <w:t xml:space="preserve">. Indigenous peoples </w:t>
      </w:r>
      <w:proofErr w:type="gramStart"/>
      <w:r>
        <w:rPr>
          <w:sz w:val="16"/>
        </w:rPr>
        <w:t>in particular may</w:t>
      </w:r>
      <w:proofErr w:type="gramEnd"/>
      <w:r>
        <w:rPr>
          <w:sz w:val="16"/>
        </w:rPr>
        <w:t xml:space="preserve"> be the ones undertaking these struggles, but they quite often do so in alliance with landless peasants, ecologists, socialists, and </w:t>
      </w:r>
      <w:proofErr w:type="spellStart"/>
      <w:r>
        <w:rPr>
          <w:sz w:val="16"/>
        </w:rPr>
        <w:t>Christianbase</w:t>
      </w:r>
      <w:proofErr w:type="spellEnd"/>
      <w:r>
        <w:rPr>
          <w:sz w:val="16"/>
        </w:rPr>
        <w:t xml:space="preserve"> communities, with support from unions, left parties, the Pastoral Land Commission, and the Indigenous Pastoral Ministry. The </w:t>
      </w:r>
      <w:r>
        <w:rPr>
          <w:highlight w:val="yellow"/>
          <w:u w:val="single"/>
        </w:rPr>
        <w:t>dynamics of capital</w:t>
      </w:r>
      <w:r>
        <w:rPr>
          <w:u w:val="single"/>
        </w:rPr>
        <w:t xml:space="preserve"> require the transformation of all commonly held goods into commodities</w:t>
      </w:r>
      <w:r>
        <w:rPr>
          <w:sz w:val="16"/>
        </w:rPr>
        <w:t xml:space="preserve">, </w:t>
      </w:r>
      <w:r>
        <w:rPr>
          <w:u w:val="single"/>
        </w:rPr>
        <w:t xml:space="preserve">which </w:t>
      </w:r>
      <w:r>
        <w:rPr>
          <w:highlight w:val="yellow"/>
          <w:u w:val="single"/>
        </w:rPr>
        <w:t>sooner or later leads to destruction of the environment</w:t>
      </w:r>
      <w:r>
        <w:rPr>
          <w:sz w:val="16"/>
        </w:rPr>
        <w:t xml:space="preserve">. The petroleum zones of Latin America, abandoned by the multinationals after </w:t>
      </w:r>
      <w:r>
        <w:rPr>
          <w:u w:val="single"/>
        </w:rPr>
        <w:t>years of exploitation</w:t>
      </w:r>
      <w:r>
        <w:rPr>
          <w:sz w:val="16"/>
        </w:rPr>
        <w:t xml:space="preserve">, are </w:t>
      </w:r>
      <w:r>
        <w:rPr>
          <w:u w:val="single"/>
        </w:rPr>
        <w:t>poisoned and destroyed, leaving behind a dismal legacy of illnesses among the inhabitants</w:t>
      </w:r>
      <w:r>
        <w:rPr>
          <w:sz w:val="16"/>
        </w:rPr>
        <w:t xml:space="preserve">. It is thus completely understandable that </w:t>
      </w:r>
      <w:r>
        <w:rPr>
          <w:u w:val="single"/>
        </w:rPr>
        <w:t xml:space="preserve">the </w:t>
      </w:r>
      <w:r>
        <w:rPr>
          <w:highlight w:val="yellow"/>
          <w:u w:val="single"/>
        </w:rPr>
        <w:t>populations living</w:t>
      </w:r>
      <w:r>
        <w:rPr>
          <w:u w:val="single"/>
        </w:rPr>
        <w:t xml:space="preserve"> </w:t>
      </w:r>
      <w:r>
        <w:rPr>
          <w:highlight w:val="yellow"/>
          <w:u w:val="single"/>
        </w:rPr>
        <w:t>in</w:t>
      </w:r>
      <w:r>
        <w:rPr>
          <w:u w:val="single"/>
        </w:rPr>
        <w:t xml:space="preserve"> the most </w:t>
      </w:r>
      <w:r>
        <w:rPr>
          <w:highlight w:val="yellow"/>
          <w:u w:val="single"/>
        </w:rPr>
        <w:t>direct contact</w:t>
      </w:r>
      <w:r>
        <w:rPr>
          <w:u w:val="single"/>
        </w:rPr>
        <w:t xml:space="preserve"> </w:t>
      </w:r>
      <w:r>
        <w:rPr>
          <w:highlight w:val="yellow"/>
          <w:u w:val="single"/>
        </w:rPr>
        <w:t>with the environment</w:t>
      </w:r>
      <w:r>
        <w:rPr>
          <w:sz w:val="16"/>
          <w:highlight w:val="yellow"/>
        </w:rPr>
        <w:t xml:space="preserve"> </w:t>
      </w:r>
      <w:r>
        <w:rPr>
          <w:highlight w:val="yellow"/>
          <w:u w:val="single"/>
        </w:rPr>
        <w:t>are the first</w:t>
      </w:r>
      <w:r>
        <w:rPr>
          <w:u w:val="single"/>
        </w:rPr>
        <w:t xml:space="preserve"> </w:t>
      </w:r>
      <w:r>
        <w:rPr>
          <w:highlight w:val="yellow"/>
          <w:u w:val="single"/>
        </w:rPr>
        <w:t>victims of</w:t>
      </w:r>
      <w:r>
        <w:rPr>
          <w:u w:val="single"/>
        </w:rPr>
        <w:t xml:space="preserve"> this </w:t>
      </w:r>
      <w:r>
        <w:rPr>
          <w:highlight w:val="yellow"/>
          <w:u w:val="single"/>
        </w:rPr>
        <w:t>ecocide</w:t>
      </w:r>
      <w:r>
        <w:rPr>
          <w:u w:val="single"/>
        </w:rPr>
        <w:t xml:space="preserve"> and are attempting to oppose the destructive expansion of capital</w:t>
      </w:r>
      <w:r>
        <w:rPr>
          <w:sz w:val="16"/>
        </w:rPr>
        <w:t xml:space="preserve">, sometimes successfully. </w:t>
      </w:r>
      <w:r>
        <w:rPr>
          <w:u w:val="single"/>
        </w:rPr>
        <w:t>Resistance by indigenous peoples</w:t>
      </w:r>
      <w:r>
        <w:rPr>
          <w:sz w:val="16"/>
        </w:rPr>
        <w:t xml:space="preserve">, then, </w:t>
      </w:r>
      <w:r>
        <w:rPr>
          <w:u w:val="single"/>
        </w:rPr>
        <w:t>has very concrete and immediate motivations</w:t>
      </w:r>
      <w:r>
        <w:rPr>
          <w:sz w:val="16"/>
        </w:rPr>
        <w:t xml:space="preserve">—to save their forests or water resources—in their battle for survival. However, </w:t>
      </w:r>
      <w:r>
        <w:rPr>
          <w:u w:val="single"/>
        </w:rPr>
        <w:t>it also corresponds to a deep antagonism between the culture, way of life, spirituality, and values of these communities and the “spirit of capitalism</w:t>
      </w:r>
      <w:r>
        <w:rPr>
          <w:sz w:val="16"/>
        </w:rPr>
        <w:t xml:space="preserve">” as Max Weber defined it: the subjection of all activity to profit calculations, profitability as the sole criterion, and the quantification and reification, </w:t>
      </w:r>
      <w:proofErr w:type="spellStart"/>
      <w:r>
        <w:rPr>
          <w:sz w:val="16"/>
        </w:rPr>
        <w:t>Versachlichung</w:t>
      </w:r>
      <w:proofErr w:type="spellEnd"/>
      <w:r>
        <w:rPr>
          <w:sz w:val="16"/>
        </w:rPr>
        <w:t xml:space="preserve">, of all social relations. </w:t>
      </w:r>
      <w:r>
        <w:rPr>
          <w:u w:val="single"/>
        </w:rPr>
        <w:t>There is a sort of “negative affinity” between indigenous ethics and the spirit of capitalism</w:t>
      </w:r>
      <w:r>
        <w:rPr>
          <w:sz w:val="16"/>
        </w:rPr>
        <w:t xml:space="preserve">—the converse of the elective affinity between the Protestant ethic and capitalism: a profound sociocultural opposition. Certainly, there are indigenous or </w:t>
      </w:r>
      <w:proofErr w:type="spellStart"/>
      <w:r>
        <w:rPr>
          <w:sz w:val="16"/>
        </w:rPr>
        <w:t>metis</w:t>
      </w:r>
      <w:proofErr w:type="spellEnd"/>
      <w:r>
        <w:rPr>
          <w:sz w:val="16"/>
        </w:rPr>
        <w:t xml:space="preserve"> communities that adapt to the system and try to gain from it. </w:t>
      </w:r>
      <w:r>
        <w:rPr>
          <w:u w:val="single"/>
        </w:rPr>
        <w:t xml:space="preserve">Further, </w:t>
      </w:r>
      <w:r>
        <w:rPr>
          <w:highlight w:val="yellow"/>
          <w:u w:val="single"/>
        </w:rPr>
        <w:t xml:space="preserve">indigenous struggles involve </w:t>
      </w:r>
      <w:r>
        <w:rPr>
          <w:u w:val="single"/>
        </w:rPr>
        <w:t xml:space="preserve">extremely </w:t>
      </w:r>
      <w:r>
        <w:rPr>
          <w:highlight w:val="yellow"/>
          <w:u w:val="single"/>
        </w:rPr>
        <w:t>complex processes</w:t>
      </w:r>
      <w:r>
        <w:rPr>
          <w:u w:val="single"/>
        </w:rPr>
        <w:t xml:space="preserve">, including </w:t>
      </w:r>
      <w:r>
        <w:rPr>
          <w:highlight w:val="yellow"/>
          <w:u w:val="single"/>
        </w:rPr>
        <w:t xml:space="preserve">identity </w:t>
      </w:r>
      <w:proofErr w:type="spellStart"/>
      <w:r>
        <w:rPr>
          <w:highlight w:val="yellow"/>
          <w:u w:val="single"/>
        </w:rPr>
        <w:t>recomposition</w:t>
      </w:r>
      <w:proofErr w:type="spellEnd"/>
      <w:r>
        <w:rPr>
          <w:u w:val="single"/>
        </w:rPr>
        <w:t xml:space="preserve">, </w:t>
      </w:r>
      <w:r>
        <w:rPr>
          <w:highlight w:val="yellow"/>
          <w:u w:val="single"/>
        </w:rPr>
        <w:t>transcoding of discourses, and political instrumentalization</w:t>
      </w:r>
      <w:r>
        <w:rPr>
          <w:sz w:val="16"/>
        </w:rPr>
        <w:t xml:space="preserve">, all of which deserve to be </w:t>
      </w:r>
      <w:proofErr w:type="gramStart"/>
      <w:r>
        <w:rPr>
          <w:sz w:val="16"/>
        </w:rPr>
        <w:t>closely studied</w:t>
      </w:r>
      <w:proofErr w:type="gramEnd"/>
      <w:r>
        <w:rPr>
          <w:sz w:val="16"/>
        </w:rPr>
        <w:t xml:space="preserve">. Yet we can clearly see that a continuous series of </w:t>
      </w:r>
      <w:r>
        <w:rPr>
          <w:u w:val="single"/>
        </w:rPr>
        <w:t>conflicts characterizes the relations between indigenous populations and modern capitalist agricultural</w:t>
      </w:r>
      <w:r>
        <w:rPr>
          <w:sz w:val="16"/>
        </w:rPr>
        <w:t xml:space="preserve"> or mining corporations. This conflict has a long history. It is admirably described in one of the Mexican novels of the anarchist writer B. Traven, The White Rose (1979), which narrates how a large North American oil company seized the lands of an indigenous community after having murdered its leader.</w:t>
      </w:r>
    </w:p>
    <w:p w14:paraId="285BA8C0" w14:textId="77777777" w:rsidR="007B3DF7" w:rsidRDefault="007B3DF7" w:rsidP="007B3DF7"/>
    <w:p w14:paraId="7073029B" w14:textId="453BFF1A" w:rsidR="00A80447" w:rsidRDefault="00A80447" w:rsidP="00A80447">
      <w:pPr>
        <w:pStyle w:val="Heading2"/>
      </w:pPr>
      <w:r>
        <w:t>Alt</w:t>
      </w:r>
    </w:p>
    <w:p w14:paraId="29B66462" w14:textId="7192EACC" w:rsidR="00A80447" w:rsidRDefault="00A80447" w:rsidP="00A80447"/>
    <w:p w14:paraId="5E6DF468" w14:textId="77777777" w:rsidR="00A80447" w:rsidRDefault="00A80447" w:rsidP="00A80447">
      <w:pPr>
        <w:pStyle w:val="Heading3"/>
        <w:rPr>
          <w:rFonts w:cs="Calibri"/>
        </w:rPr>
      </w:pPr>
      <w:r>
        <w:t>2NC---Alt---Socialist Growth</w:t>
      </w:r>
    </w:p>
    <w:p w14:paraId="3B4613D8" w14:textId="77777777" w:rsidR="00A80447" w:rsidRDefault="00A80447" w:rsidP="00A80447"/>
    <w:p w14:paraId="0A742C0D" w14:textId="77777777" w:rsidR="00A80447" w:rsidRDefault="00A80447" w:rsidP="00A80447">
      <w:pPr>
        <w:pStyle w:val="Heading4"/>
      </w:pPr>
      <w:r>
        <w:t xml:space="preserve">Only planning on mass scales with a socialist structure is </w:t>
      </w:r>
      <w:proofErr w:type="gramStart"/>
      <w:r>
        <w:t>effective</w:t>
      </w:r>
      <w:proofErr w:type="gramEnd"/>
      <w:r>
        <w:t xml:space="preserve"> </w:t>
      </w:r>
    </w:p>
    <w:p w14:paraId="25CA9563" w14:textId="77777777" w:rsidR="00A80447" w:rsidRDefault="00A80447" w:rsidP="00A80447">
      <w:r>
        <w:t xml:space="preserve">Leigh </w:t>
      </w:r>
      <w:r>
        <w:rPr>
          <w:b/>
          <w:bCs/>
          <w:sz w:val="26"/>
          <w:szCs w:val="26"/>
        </w:rPr>
        <w:t>Phillips</w:t>
      </w:r>
      <w:r>
        <w:t xml:space="preserve"> &amp; Michal </w:t>
      </w:r>
      <w:proofErr w:type="spellStart"/>
      <w:r>
        <w:rPr>
          <w:b/>
          <w:bCs/>
          <w:sz w:val="26"/>
          <w:szCs w:val="26"/>
        </w:rPr>
        <w:t>Rozworski</w:t>
      </w:r>
      <w:proofErr w:type="spellEnd"/>
      <w:r>
        <w:rPr>
          <w:b/>
          <w:bCs/>
          <w:sz w:val="26"/>
          <w:szCs w:val="26"/>
        </w:rPr>
        <w:t xml:space="preserve"> 19</w:t>
      </w:r>
      <w:r>
        <w:t xml:space="preserve">, Phillips is a science writer and EU affairs journalist. He is the author of Austerity Ecology &amp; the Collapse-Porn Addicts and </w:t>
      </w:r>
      <w:proofErr w:type="spellStart"/>
      <w:r>
        <w:t>ozworski</w:t>
      </w:r>
      <w:proofErr w:type="spellEnd"/>
      <w:r>
        <w:t xml:space="preserve"> is a London-based union researcher and writer. He is the author, with Leigh Phillips, of The People's Republic of Walmart, 3/21/19, “Yes, a Planned Economy Can Actually Work”, </w:t>
      </w:r>
      <w:hyperlink r:id="rId19" w:history="1">
        <w:r>
          <w:rPr>
            <w:rStyle w:val="Hyperlink"/>
          </w:rPr>
          <w:t>https://jacobinmag.com/2019/03/economic-planning-walmart-democracy-socialism</w:t>
        </w:r>
      </w:hyperlink>
    </w:p>
    <w:p w14:paraId="67D1C650" w14:textId="77777777" w:rsidR="00A80447" w:rsidRDefault="00A80447" w:rsidP="00A80447">
      <w:pPr>
        <w:rPr>
          <w:sz w:val="16"/>
          <w:szCs w:val="16"/>
        </w:rPr>
      </w:pPr>
      <w:r>
        <w:rPr>
          <w:sz w:val="16"/>
          <w:szCs w:val="16"/>
        </w:rPr>
        <w:t>A hundred years after the Russian Revolution, a specter is haunting the West — the specter of what the Economist newspaper recently christened millennial socialism.</w:t>
      </w:r>
    </w:p>
    <w:p w14:paraId="75B1D29C" w14:textId="77777777" w:rsidR="00A80447" w:rsidRDefault="00A80447" w:rsidP="00A80447">
      <w:pPr>
        <w:rPr>
          <w:sz w:val="16"/>
          <w:szCs w:val="16"/>
        </w:rPr>
      </w:pPr>
      <w:r>
        <w:rPr>
          <w:sz w:val="16"/>
          <w:szCs w:val="16"/>
        </w:rPr>
        <w:t xml:space="preserve">But what exactly is meant by socialism this time around? Is it just a return of New Deal liberalism or Scandinavian social democracy? Is it public health care and strong unions? Is it a flowering of cooperatives — as </w:t>
      </w:r>
      <w:proofErr w:type="spellStart"/>
      <w:r>
        <w:rPr>
          <w:sz w:val="16"/>
          <w:szCs w:val="16"/>
        </w:rPr>
        <w:t>Labour</w:t>
      </w:r>
      <w:proofErr w:type="spellEnd"/>
      <w:r>
        <w:rPr>
          <w:sz w:val="16"/>
          <w:szCs w:val="16"/>
        </w:rPr>
        <w:t xml:space="preserve"> shadow chancellor John McDonnell wants?</w:t>
      </w:r>
    </w:p>
    <w:p w14:paraId="41E9ABEC" w14:textId="77777777" w:rsidR="00A80447" w:rsidRDefault="00A80447" w:rsidP="00A80447">
      <w:r>
        <w:t xml:space="preserve">And above all, </w:t>
      </w:r>
      <w:r>
        <w:rPr>
          <w:u w:val="single"/>
        </w:rPr>
        <w:t>what is the role of the market versus economic planning in our alternative</w:t>
      </w:r>
      <w:r>
        <w:t>? This surely is where the workers’-council-manufactured rubber hits the state-built road?</w:t>
      </w:r>
    </w:p>
    <w:p w14:paraId="3C756350" w14:textId="77777777" w:rsidR="00A80447" w:rsidRDefault="00A80447" w:rsidP="00A80447">
      <w:pPr>
        <w:rPr>
          <w:sz w:val="16"/>
          <w:szCs w:val="16"/>
        </w:rPr>
      </w:pPr>
      <w:r>
        <w:rPr>
          <w:sz w:val="16"/>
          <w:szCs w:val="16"/>
        </w:rPr>
        <w:t>As Friedrich Engels wrote, “the government doing stuff” is definitely not a good definition of socialism: “Certainly, if the taking over by the state of the tobacco industry is socialistic, then Napoleon and Metternich must be numbered among the founders of socialism.” Today that would make the statist leviathan known as the Pentagon practically full communism.</w:t>
      </w:r>
    </w:p>
    <w:p w14:paraId="7E6FC116" w14:textId="77777777" w:rsidR="00A80447" w:rsidRDefault="00A80447" w:rsidP="00A80447">
      <w:r>
        <w:t xml:space="preserve">Luckily, </w:t>
      </w:r>
      <w:r>
        <w:rPr>
          <w:highlight w:val="yellow"/>
          <w:u w:val="single"/>
        </w:rPr>
        <w:t>a new</w:t>
      </w:r>
      <w:r>
        <w:t xml:space="preserve">, more </w:t>
      </w:r>
      <w:r>
        <w:rPr>
          <w:u w:val="single"/>
        </w:rPr>
        <w:t xml:space="preserve">interesting </w:t>
      </w:r>
      <w:r>
        <w:rPr>
          <w:highlight w:val="yellow"/>
          <w:u w:val="single"/>
        </w:rPr>
        <w:t>conversation about the role of markets</w:t>
      </w:r>
      <w:r>
        <w:rPr>
          <w:u w:val="single"/>
        </w:rPr>
        <w:t xml:space="preserve"> and economic planning </w:t>
      </w:r>
      <w:r>
        <w:rPr>
          <w:highlight w:val="yellow"/>
          <w:u w:val="single"/>
        </w:rPr>
        <w:t>is emerging</w:t>
      </w:r>
      <w:r>
        <w:t>, from an unexpected place.</w:t>
      </w:r>
    </w:p>
    <w:p w14:paraId="204F5EB5" w14:textId="77777777" w:rsidR="00A80447" w:rsidRDefault="00A80447" w:rsidP="00A80447">
      <w:pPr>
        <w:rPr>
          <w:u w:val="single"/>
        </w:rPr>
      </w:pPr>
      <w:r>
        <w:rPr>
          <w:u w:val="single"/>
        </w:rPr>
        <w:t>Jack Ma</w:t>
      </w:r>
      <w:r>
        <w:t xml:space="preserve">, the founder of China’s Alibaba Group — one of the largest and most valuable companies in the world — argues that previous state planners in the Soviet Union and the early People’s Republic of China failed due to insufficient information. He has </w:t>
      </w:r>
      <w:r>
        <w:rPr>
          <w:u w:val="single"/>
        </w:rPr>
        <w:t xml:space="preserve">predicted that over the next three decades thanks </w:t>
      </w:r>
      <w:r>
        <w:rPr>
          <w:highlight w:val="yellow"/>
          <w:u w:val="single"/>
        </w:rPr>
        <w:t>to artificial intelligence</w:t>
      </w:r>
      <w:r>
        <w:rPr>
          <w:u w:val="single"/>
        </w:rPr>
        <w:t xml:space="preserve"> </w:t>
      </w:r>
      <w:r>
        <w:rPr>
          <w:highlight w:val="yellow"/>
          <w:u w:val="single"/>
        </w:rPr>
        <w:t>and</w:t>
      </w:r>
      <w:r>
        <w:rPr>
          <w:u w:val="single"/>
        </w:rPr>
        <w:t xml:space="preserve"> the </w:t>
      </w:r>
      <w:r>
        <w:rPr>
          <w:highlight w:val="yellow"/>
          <w:u w:val="single"/>
        </w:rPr>
        <w:t>sheer volume of data</w:t>
      </w:r>
      <w:r>
        <w:rPr>
          <w:u w:val="single"/>
        </w:rPr>
        <w:t xml:space="preserve"> to which we now have access</w:t>
      </w:r>
      <w:r>
        <w:t xml:space="preserve">, </w:t>
      </w:r>
      <w:r>
        <w:rPr>
          <w:highlight w:val="yellow"/>
          <w:u w:val="single"/>
        </w:rPr>
        <w:t>we will</w:t>
      </w:r>
      <w:r>
        <w:rPr>
          <w:u w:val="single"/>
        </w:rPr>
        <w:t xml:space="preserve"> finally </w:t>
      </w:r>
      <w:r>
        <w:rPr>
          <w:highlight w:val="yellow"/>
          <w:u w:val="single"/>
        </w:rPr>
        <w:t>be able to achieve a planned economy</w:t>
      </w:r>
      <w:r>
        <w:rPr>
          <w:u w:val="single"/>
        </w:rPr>
        <w:t>.</w:t>
      </w:r>
    </w:p>
    <w:p w14:paraId="1FF10705" w14:textId="77777777" w:rsidR="00A80447" w:rsidRDefault="00A80447" w:rsidP="00A80447">
      <w:pPr>
        <w:rPr>
          <w:sz w:val="16"/>
        </w:rPr>
      </w:pPr>
      <w:r>
        <w:rPr>
          <w:sz w:val="16"/>
        </w:rPr>
        <w:t xml:space="preserve">Meanwhile, something interestingly “communist” is happening through the shift in recent years from active to passive investing. An investor who has holdings in one airline or telecom, for example, wants it to outperform the others: to increase its profits, even if only temporarily, at others’ expense. But an investor who owns a piece of every airline or telecom, as occurs in a passively managed index fund, has drastically different goals. Competition matters far less. </w:t>
      </w:r>
      <w:r>
        <w:rPr>
          <w:u w:val="single"/>
        </w:rPr>
        <w:t>Bloomberg columnist Matt Levine</w:t>
      </w:r>
      <w:r>
        <w:rPr>
          <w:sz w:val="16"/>
        </w:rPr>
        <w:t xml:space="preserve"> has </w:t>
      </w:r>
      <w:r>
        <w:rPr>
          <w:u w:val="single"/>
        </w:rPr>
        <w:t>imagined a slow transition from today’s index funds</w:t>
      </w:r>
      <w:r>
        <w:rPr>
          <w:sz w:val="16"/>
        </w:rPr>
        <w:t xml:space="preserve">, which use </w:t>
      </w:r>
      <w:r>
        <w:rPr>
          <w:u w:val="single"/>
        </w:rPr>
        <w:t>simple investing strategies</w:t>
      </w:r>
      <w:r>
        <w:rPr>
          <w:sz w:val="16"/>
        </w:rPr>
        <w:t xml:space="preserve">, through a future </w:t>
      </w:r>
      <w:r>
        <w:rPr>
          <w:u w:val="single"/>
        </w:rPr>
        <w:t>where investing algorithms become better and better, until “in the long run</w:t>
      </w:r>
      <w:r>
        <w:rPr>
          <w:highlight w:val="yellow"/>
          <w:u w:val="single"/>
        </w:rPr>
        <w:t>, financial markets will tend toward perfect knowledge, a</w:t>
      </w:r>
      <w:r>
        <w:rPr>
          <w:u w:val="single"/>
        </w:rPr>
        <w:t xml:space="preserve"> sort of </w:t>
      </w:r>
      <w:r>
        <w:rPr>
          <w:highlight w:val="yellow"/>
          <w:u w:val="single"/>
        </w:rPr>
        <w:t>central planning</w:t>
      </w:r>
      <w:r>
        <w:rPr>
          <w:sz w:val="16"/>
        </w:rPr>
        <w:t>—by the Best Capital Allocating Robot.”</w:t>
      </w:r>
    </w:p>
    <w:p w14:paraId="7CA7064E" w14:textId="77777777" w:rsidR="00A80447" w:rsidRDefault="00A80447" w:rsidP="00A80447">
      <w:r>
        <w:t xml:space="preserve">In The People’s Republic of Walmart, we show how contrary to the historic argument of the likes of free market economists Ludwig Von Mises and Friedrich Hayek, </w:t>
      </w:r>
      <w:r>
        <w:rPr>
          <w:highlight w:val="yellow"/>
          <w:u w:val="single"/>
        </w:rPr>
        <w:t>economic planning of millions of products</w:t>
      </w:r>
      <w:r>
        <w:rPr>
          <w:u w:val="single"/>
        </w:rPr>
        <w:t xml:space="preserve"> and services involving infinitudes of variables in supply chains</w:t>
      </w:r>
      <w:r>
        <w:t xml:space="preserve"> and lots of non-price information is not just </w:t>
      </w:r>
      <w:proofErr w:type="gramStart"/>
      <w:r>
        <w:t>feasible, but</w:t>
      </w:r>
      <w:proofErr w:type="gramEnd"/>
      <w:r>
        <w:t xml:space="preserve"> </w:t>
      </w:r>
      <w:r>
        <w:rPr>
          <w:highlight w:val="yellow"/>
          <w:u w:val="single"/>
        </w:rPr>
        <w:t>works incredibly well</w:t>
      </w:r>
      <w:r>
        <w:t>.</w:t>
      </w:r>
    </w:p>
    <w:p w14:paraId="2EA9E715" w14:textId="77777777" w:rsidR="00A80447" w:rsidRDefault="00A80447" w:rsidP="00A80447">
      <w:r>
        <w:t xml:space="preserve">Now, </w:t>
      </w:r>
      <w:r>
        <w:rPr>
          <w:u w:val="single"/>
        </w:rPr>
        <w:t>Walmart is a terrible entity, home to many labor abuses and lots of downright dull and alienating work,</w:t>
      </w:r>
      <w:r>
        <w:t xml:space="preserve"> </w:t>
      </w:r>
      <w:r>
        <w:rPr>
          <w:u w:val="single"/>
        </w:rPr>
        <w:t xml:space="preserve">but </w:t>
      </w:r>
      <w:proofErr w:type="gramStart"/>
      <w:r>
        <w:rPr>
          <w:u w:val="single"/>
        </w:rPr>
        <w:t>it’s</w:t>
      </w:r>
      <w:proofErr w:type="gramEnd"/>
      <w:r>
        <w:rPr>
          <w:u w:val="single"/>
        </w:rPr>
        <w:t xml:space="preserve"> an interesting case study in the feasibility of planning because of how it operates and just how big it is</w:t>
      </w:r>
      <w:r>
        <w:t>. Walmart, the largest company in the world, employs more workers than any other private firm; it is the world’s third-largest employer after the US Department of Defense and China’s People’s Liberation Army. If it were a country, its economy would be roughly the size of Switzerland.</w:t>
      </w:r>
    </w:p>
    <w:p w14:paraId="4712D723" w14:textId="77777777" w:rsidR="00A80447" w:rsidRDefault="00A80447" w:rsidP="00A80447">
      <w:r>
        <w:t xml:space="preserve">Walmart, of course, sells goods on the market. </w:t>
      </w:r>
      <w:r>
        <w:rPr>
          <w:highlight w:val="yellow"/>
          <w:u w:val="single"/>
        </w:rPr>
        <w:t>Under capitalism</w:t>
      </w:r>
      <w:r>
        <w:rPr>
          <w:u w:val="single"/>
        </w:rPr>
        <w:t xml:space="preserve"> </w:t>
      </w:r>
      <w:r>
        <w:rPr>
          <w:highlight w:val="yellow"/>
          <w:u w:val="single"/>
        </w:rPr>
        <w:t>prices are still inputs into the planning process for corporations and states</w:t>
      </w:r>
      <w:r>
        <w:rPr>
          <w:u w:val="single"/>
        </w:rPr>
        <w:t xml:space="preserve"> alike</w:t>
      </w:r>
      <w:r>
        <w:t>. In addition to prices, however</w:t>
      </w:r>
      <w:r>
        <w:rPr>
          <w:u w:val="single"/>
        </w:rPr>
        <w:t xml:space="preserve">, </w:t>
      </w:r>
      <w:r>
        <w:rPr>
          <w:highlight w:val="yellow"/>
          <w:u w:val="single"/>
        </w:rPr>
        <w:t>firms today have</w:t>
      </w:r>
      <w:r>
        <w:rPr>
          <w:u w:val="single"/>
        </w:rPr>
        <w:t xml:space="preserve"> </w:t>
      </w:r>
      <w:r>
        <w:rPr>
          <w:highlight w:val="yellow"/>
          <w:u w:val="single"/>
        </w:rPr>
        <w:t>at their disposal</w:t>
      </w:r>
      <w:r>
        <w:rPr>
          <w:u w:val="single"/>
        </w:rPr>
        <w:t xml:space="preserve"> exponentially </w:t>
      </w:r>
      <w:r>
        <w:rPr>
          <w:highlight w:val="yellow"/>
          <w:u w:val="single"/>
        </w:rPr>
        <w:t>increasing amounts of information</w:t>
      </w:r>
      <w:r>
        <w:t xml:space="preserve"> that is directly </w:t>
      </w:r>
      <w:r>
        <w:rPr>
          <w:highlight w:val="yellow"/>
          <w:u w:val="single"/>
        </w:rPr>
        <w:t>about people’s preferences</w:t>
      </w:r>
      <w:r>
        <w:t xml:space="preserve"> or the use of resources. Already, for example, </w:t>
      </w:r>
      <w:r>
        <w:rPr>
          <w:u w:val="single"/>
        </w:rPr>
        <w:t>we can minimize carbon emissions in transporting items alongside cost</w:t>
      </w:r>
      <w:r>
        <w:t xml:space="preserve">. There is a hard question about how we relate things to one another — cotton to steel or mind-numbing drudgery to art — but </w:t>
      </w:r>
      <w:r>
        <w:rPr>
          <w:u w:val="single"/>
        </w:rPr>
        <w:t>it is a poverty of imagination to think only markets can determine these multidimensional comparison questions rather than we ourselves</w:t>
      </w:r>
      <w:r>
        <w:t>, democratically.</w:t>
      </w:r>
    </w:p>
    <w:p w14:paraId="38D430A2" w14:textId="77777777" w:rsidR="00A80447" w:rsidRDefault="00A80447" w:rsidP="00A80447">
      <w:r>
        <w:rPr>
          <w:u w:val="single"/>
        </w:rPr>
        <w:t>Regardless, Walmart engages in large-scale planning without the direct intermediation of markets</w:t>
      </w:r>
      <w:r>
        <w:t xml:space="preserve"> at scales to make Hayek bristle. Internally, like nearly all firms large and small, it is a dictatorial planned economy: managers tell workers what to do, departments realize goals from on high, and goods flow by fiat.</w:t>
      </w:r>
    </w:p>
    <w:p w14:paraId="3F5A854D" w14:textId="77777777" w:rsidR="00A80447" w:rsidRDefault="00A80447" w:rsidP="00A80447">
      <w:pPr>
        <w:rPr>
          <w:u w:val="single"/>
        </w:rPr>
      </w:pPr>
      <w:r>
        <w:t xml:space="preserve">Afloat in the market, </w:t>
      </w:r>
      <w:r>
        <w:rPr>
          <w:u w:val="single"/>
        </w:rPr>
        <w:t>Walmart is at once an “island of conscious power</w:t>
      </w:r>
      <w:r>
        <w:t xml:space="preserve">,” as Keynes’s collaborator D. H. Robertson put it, and </w:t>
      </w:r>
      <w:r>
        <w:rPr>
          <w:u w:val="single"/>
        </w:rPr>
        <w:t>an “island of tyranny,”</w:t>
      </w:r>
      <w:r>
        <w:t xml:space="preserve"> as the social theorist Noam Chomsky rephrased it. </w:t>
      </w:r>
      <w:r>
        <w:rPr>
          <w:highlight w:val="yellow"/>
          <w:u w:val="single"/>
        </w:rPr>
        <w:t>Capitalism obscures both the planning</w:t>
      </w:r>
      <w:r>
        <w:rPr>
          <w:u w:val="single"/>
        </w:rPr>
        <w:t xml:space="preserve"> and the disciplinary nature </w:t>
      </w:r>
      <w:r>
        <w:rPr>
          <w:highlight w:val="yellow"/>
          <w:u w:val="single"/>
        </w:rPr>
        <w:t>of everything that goes on inside the corporation</w:t>
      </w:r>
      <w:r>
        <w:t xml:space="preserve">. The market may be free, but work is constant unfreedom. </w:t>
      </w:r>
      <w:r>
        <w:rPr>
          <w:highlight w:val="yellow"/>
          <w:u w:val="single"/>
        </w:rPr>
        <w:t>Today’s economy is already</w:t>
      </w:r>
      <w:r>
        <w:rPr>
          <w:u w:val="single"/>
        </w:rPr>
        <w:t xml:space="preserve"> to </w:t>
      </w:r>
      <w:r>
        <w:rPr>
          <w:highlight w:val="yellow"/>
          <w:u w:val="single"/>
        </w:rPr>
        <w:t>a</w:t>
      </w:r>
      <w:r>
        <w:rPr>
          <w:u w:val="single"/>
        </w:rPr>
        <w:t xml:space="preserve"> </w:t>
      </w:r>
      <w:r>
        <w:rPr>
          <w:highlight w:val="yellow"/>
          <w:u w:val="single"/>
        </w:rPr>
        <w:t>large degree planned</w:t>
      </w:r>
      <w:r>
        <w:rPr>
          <w:u w:val="single"/>
        </w:rPr>
        <w:t xml:space="preserve"> rather than spontaneous</w:t>
      </w:r>
      <w:r>
        <w:t xml:space="preserve"> — </w:t>
      </w:r>
      <w:r>
        <w:rPr>
          <w:highlight w:val="yellow"/>
          <w:u w:val="single"/>
        </w:rPr>
        <w:t xml:space="preserve">but </w:t>
      </w:r>
      <w:proofErr w:type="gramStart"/>
      <w:r>
        <w:rPr>
          <w:highlight w:val="yellow"/>
          <w:u w:val="single"/>
        </w:rPr>
        <w:t>it’s</w:t>
      </w:r>
      <w:proofErr w:type="gramEnd"/>
      <w:r>
        <w:rPr>
          <w:highlight w:val="yellow"/>
          <w:u w:val="single"/>
        </w:rPr>
        <w:t xml:space="preserve"> also home to widespread domination from</w:t>
      </w:r>
      <w:r>
        <w:rPr>
          <w:u w:val="single"/>
        </w:rPr>
        <w:t xml:space="preserve"> </w:t>
      </w:r>
      <w:r>
        <w:rPr>
          <w:highlight w:val="yellow"/>
          <w:u w:val="single"/>
        </w:rPr>
        <w:t xml:space="preserve">which we have </w:t>
      </w:r>
      <w:r>
        <w:rPr>
          <w:u w:val="single"/>
        </w:rPr>
        <w:t xml:space="preserve">yet to </w:t>
      </w:r>
      <w:r>
        <w:rPr>
          <w:highlight w:val="yellow"/>
          <w:u w:val="single"/>
        </w:rPr>
        <w:t>free ourselves</w:t>
      </w:r>
      <w:r>
        <w:t xml:space="preserve">. </w:t>
      </w:r>
      <w:r>
        <w:rPr>
          <w:u w:val="single"/>
        </w:rPr>
        <w:t>Doing so will deeply transform how we plan and how we produce.</w:t>
      </w:r>
    </w:p>
    <w:p w14:paraId="0EB8BBA2" w14:textId="77777777" w:rsidR="00A80447" w:rsidRDefault="00A80447" w:rsidP="00A80447">
      <w:r>
        <w:rPr>
          <w:highlight w:val="yellow"/>
          <w:u w:val="single"/>
        </w:rPr>
        <w:t>Walmart’s</w:t>
      </w:r>
      <w:r>
        <w:rPr>
          <w:u w:val="single"/>
        </w:rPr>
        <w:t xml:space="preserve"> planning extends beyond its four walls</w:t>
      </w:r>
      <w:r>
        <w:t xml:space="preserve">. </w:t>
      </w:r>
      <w:r>
        <w:rPr>
          <w:u w:val="single"/>
        </w:rPr>
        <w:t xml:space="preserve">Commerce </w:t>
      </w:r>
      <w:r>
        <w:rPr>
          <w:highlight w:val="yellow"/>
          <w:u w:val="single"/>
        </w:rPr>
        <w:t>scholars and operations research analysts</w:t>
      </w:r>
      <w:r>
        <w:rPr>
          <w:u w:val="single"/>
        </w:rPr>
        <w:t xml:space="preserve"> </w:t>
      </w:r>
      <w:r>
        <w:rPr>
          <w:highlight w:val="yellow"/>
          <w:u w:val="single"/>
        </w:rPr>
        <w:t>attribute the success of</w:t>
      </w:r>
      <w:r>
        <w:rPr>
          <w:u w:val="single"/>
        </w:rPr>
        <w:t xml:space="preserve"> Walmart’s logistical marvel to being among </w:t>
      </w:r>
      <w:r>
        <w:rPr>
          <w:highlight w:val="yellow"/>
          <w:u w:val="single"/>
        </w:rPr>
        <w:t>the first to adopt innovations</w:t>
      </w:r>
      <w:r>
        <w:t xml:space="preserve"> such as continuous replacement; </w:t>
      </w:r>
      <w:r>
        <w:rPr>
          <w:u w:val="single"/>
        </w:rPr>
        <w:t xml:space="preserve">vendor-managed inventory; computerization; and trust, openness, </w:t>
      </w:r>
      <w:r>
        <w:rPr>
          <w:highlight w:val="yellow"/>
          <w:u w:val="single"/>
        </w:rPr>
        <w:t>cooperation, and transparency of information</w:t>
      </w:r>
      <w:r>
        <w:t xml:space="preserve"> all along the supply chain.</w:t>
      </w:r>
    </w:p>
    <w:p w14:paraId="6002F577" w14:textId="77777777" w:rsidR="00A80447" w:rsidRDefault="00A80447" w:rsidP="00A80447">
      <w:pPr>
        <w:rPr>
          <w:sz w:val="16"/>
          <w:szCs w:val="16"/>
        </w:rPr>
      </w:pPr>
      <w:r>
        <w:rPr>
          <w:sz w:val="16"/>
          <w:szCs w:val="16"/>
        </w:rPr>
        <w:t>Walmart’s planned “</w:t>
      </w:r>
      <w:proofErr w:type="spellStart"/>
      <w:r>
        <w:rPr>
          <w:sz w:val="16"/>
          <w:szCs w:val="16"/>
        </w:rPr>
        <w:t>firmification</w:t>
      </w:r>
      <w:proofErr w:type="spellEnd"/>
      <w:r>
        <w:rPr>
          <w:sz w:val="16"/>
          <w:szCs w:val="16"/>
        </w:rPr>
        <w:t>” of the supply chain stands in contrast to the disaster that is Sears. CEO Edward Lampert was such a fan of Ayn Rand that upon taking over, he introduced an internal market, with departments competing against each other, resulting in information secrecy, duplication, chaos, and ultimately bankruptcy. Unfortunately, rather than being recognized a failure, an “internal market” is periodically imported into the public sector and is currently contributing to the decline of England’s National Health Service.</w:t>
      </w:r>
    </w:p>
    <w:p w14:paraId="6C8FB83C" w14:textId="77777777" w:rsidR="00A80447" w:rsidRDefault="00A80447" w:rsidP="00A80447">
      <w:pPr>
        <w:rPr>
          <w:sz w:val="16"/>
          <w:szCs w:val="16"/>
        </w:rPr>
      </w:pPr>
      <w:r>
        <w:rPr>
          <w:sz w:val="16"/>
          <w:szCs w:val="16"/>
        </w:rPr>
        <w:t>The collapse of Sears however pales in comparison to more existential market failures elsewhere.</w:t>
      </w:r>
    </w:p>
    <w:p w14:paraId="609BC61D" w14:textId="77777777" w:rsidR="00A80447" w:rsidRDefault="00A80447" w:rsidP="00A80447">
      <w:pPr>
        <w:rPr>
          <w:sz w:val="16"/>
          <w:szCs w:val="16"/>
        </w:rPr>
      </w:pPr>
      <w:r>
        <w:rPr>
          <w:sz w:val="16"/>
          <w:szCs w:val="16"/>
        </w:rPr>
        <w:t>The world is running out of effective antibiotics because, as everyone from the Centers of Disease Control to the United Kingdom’s former chief medical officer have warned, pharmaceutical giants largely got out of the business of antimicrobial research some thirty years ago due to lack of profitability. A return to a Victorian-style era of medicine is bare decades away without this background of antimicrobial protection.</w:t>
      </w:r>
    </w:p>
    <w:p w14:paraId="530C2B2A" w14:textId="77777777" w:rsidR="00A80447" w:rsidRDefault="00A80447" w:rsidP="00A80447">
      <w:r>
        <w:rPr>
          <w:u w:val="single"/>
        </w:rPr>
        <w:t>After twenty years of climate diplomacy</w:t>
      </w:r>
      <w:r>
        <w:t xml:space="preserve">, </w:t>
      </w:r>
      <w:r>
        <w:rPr>
          <w:u w:val="single"/>
        </w:rPr>
        <w:t>oil firm BP last year reported that the non-fossil share of the energy mix is no different to what it was in 1998</w:t>
      </w:r>
      <w:r>
        <w:t xml:space="preserve">. </w:t>
      </w:r>
      <w:r>
        <w:rPr>
          <w:highlight w:val="yellow"/>
          <w:u w:val="single"/>
        </w:rPr>
        <w:t>In the face of climate change’s existential threat</w:t>
      </w:r>
      <w:r>
        <w:rPr>
          <w:u w:val="single"/>
        </w:rPr>
        <w:t xml:space="preserve">, </w:t>
      </w:r>
      <w:r>
        <w:rPr>
          <w:highlight w:val="yellow"/>
          <w:u w:val="single"/>
        </w:rPr>
        <w:t>we are standing still</w:t>
      </w:r>
      <w:r>
        <w:t xml:space="preserve">. </w:t>
      </w:r>
      <w:r>
        <w:rPr>
          <w:u w:val="single"/>
        </w:rPr>
        <w:t xml:space="preserve">This is </w:t>
      </w:r>
      <w:r>
        <w:rPr>
          <w:highlight w:val="yellow"/>
          <w:u w:val="single"/>
        </w:rPr>
        <w:t>because a market economy will continue to produce fossil fuels</w:t>
      </w:r>
      <w:r>
        <w:t>, even in the face of a hothouse earth, if left to its own devices.</w:t>
      </w:r>
    </w:p>
    <w:p w14:paraId="14E0C1ED" w14:textId="77777777" w:rsidR="00A80447" w:rsidRDefault="00A80447" w:rsidP="00A80447">
      <w:r>
        <w:rPr>
          <w:highlight w:val="yellow"/>
          <w:u w:val="single"/>
        </w:rPr>
        <w:t>Environmental good news</w:t>
      </w:r>
      <w:r>
        <w:rPr>
          <w:u w:val="single"/>
        </w:rPr>
        <w:t xml:space="preserve"> in most cases has </w:t>
      </w:r>
      <w:r>
        <w:rPr>
          <w:highlight w:val="yellow"/>
          <w:u w:val="single"/>
        </w:rPr>
        <w:t>come from non-market intervention</w:t>
      </w:r>
      <w:r>
        <w:t xml:space="preserve">. We have all but solved the challenge of ozone depletion thanks not to the market or giving up our fridges or hair spray, but thanks to regulation. </w:t>
      </w:r>
      <w:proofErr w:type="gramStart"/>
      <w:r>
        <w:rPr>
          <w:u w:val="single"/>
        </w:rPr>
        <w:t>Likewise</w:t>
      </w:r>
      <w:proofErr w:type="gramEnd"/>
      <w:r>
        <w:rPr>
          <w:u w:val="single"/>
        </w:rPr>
        <w:t xml:space="preserve"> we have regulation, </w:t>
      </w:r>
      <w:r>
        <w:rPr>
          <w:highlight w:val="yellow"/>
          <w:u w:val="single"/>
        </w:rPr>
        <w:t>as well as public sector infrastructure, and state shepherding of innovation</w:t>
      </w:r>
      <w:r>
        <w:t>—the allegedly inefficient sin of “picking winners”—for the success stories of elimination of acid rain and the 7 percent global increase in tree cover over the last thirty-five years.</w:t>
      </w:r>
    </w:p>
    <w:p w14:paraId="0D7C6882" w14:textId="77777777" w:rsidR="00A80447" w:rsidRDefault="00A80447" w:rsidP="00A80447">
      <w:pPr>
        <w:rPr>
          <w:sz w:val="16"/>
          <w:szCs w:val="16"/>
        </w:rPr>
      </w:pPr>
      <w:proofErr w:type="gramStart"/>
      <w:r>
        <w:rPr>
          <w:sz w:val="16"/>
          <w:szCs w:val="16"/>
        </w:rPr>
        <w:t>This is why</w:t>
      </w:r>
      <w:proofErr w:type="gramEnd"/>
      <w:r>
        <w:rPr>
          <w:sz w:val="16"/>
          <w:szCs w:val="16"/>
        </w:rPr>
        <w:t xml:space="preserve"> the Green New Deal, with its focus on robust public sector planning and action instead of market tweaks is so important. California’s emissions trading is less responsible for that state’s greenhouse gas reductions than its classic command-and-control regulations, and the largest single emissions reduction in North America came from the decision by fiat of the Ontario government to shutter all nineteen of its coal-fired generating units.</w:t>
      </w:r>
    </w:p>
    <w:p w14:paraId="78C1FAAC" w14:textId="77777777" w:rsidR="00A80447" w:rsidRDefault="00A80447" w:rsidP="00A80447">
      <w:pPr>
        <w:rPr>
          <w:sz w:val="16"/>
        </w:rPr>
      </w:pPr>
      <w:r>
        <w:rPr>
          <w:u w:val="single"/>
        </w:rPr>
        <w:t>The lesson from all these failures and successes is that if something is profitable</w:t>
      </w:r>
      <w:r>
        <w:rPr>
          <w:sz w:val="16"/>
        </w:rPr>
        <w:t xml:space="preserve">, no matter how harmful, </w:t>
      </w:r>
      <w:r>
        <w:rPr>
          <w:u w:val="single"/>
        </w:rPr>
        <w:t>it will continue to be produced in the absence of non-market intervention, i.e., planning</w:t>
      </w:r>
      <w:r>
        <w:rPr>
          <w:sz w:val="16"/>
        </w:rPr>
        <w:t xml:space="preserve">. Likewise, </w:t>
      </w:r>
      <w:r>
        <w:rPr>
          <w:u w:val="single"/>
        </w:rPr>
        <w:t>if something is unprofitable</w:t>
      </w:r>
      <w:r>
        <w:rPr>
          <w:sz w:val="16"/>
        </w:rPr>
        <w:t>, no matter how beneficial</w:t>
      </w:r>
      <w:r>
        <w:rPr>
          <w:u w:val="single"/>
        </w:rPr>
        <w:t>, it will not be produced, again in the absence of planning</w:t>
      </w:r>
      <w:r>
        <w:rPr>
          <w:sz w:val="16"/>
        </w:rPr>
        <w:t xml:space="preserve">. At the same time, the widespread suspicion of unaccountable bureaucracy and even arbitrary, authoritarian constraint on freedom is correct. Walmart may be a marvel of </w:t>
      </w:r>
      <w:proofErr w:type="gramStart"/>
      <w:r>
        <w:rPr>
          <w:sz w:val="16"/>
        </w:rPr>
        <w:t>logistics</w:t>
      </w:r>
      <w:proofErr w:type="gramEnd"/>
      <w:r>
        <w:rPr>
          <w:sz w:val="16"/>
        </w:rPr>
        <w:t xml:space="preserve"> but it is also one of many private fiefdoms within our market system. Planning on its own is not enough. It </w:t>
      </w:r>
      <w:proofErr w:type="gramStart"/>
      <w:r>
        <w:rPr>
          <w:sz w:val="16"/>
        </w:rPr>
        <w:t>has to</w:t>
      </w:r>
      <w:proofErr w:type="gramEnd"/>
      <w:r>
        <w:rPr>
          <w:sz w:val="16"/>
        </w:rPr>
        <w:t xml:space="preserve"> be truly democratic.</w:t>
      </w:r>
    </w:p>
    <w:p w14:paraId="44BA8235" w14:textId="77777777" w:rsidR="00A80447" w:rsidRDefault="00A80447" w:rsidP="00A80447">
      <w:pPr>
        <w:rPr>
          <w:sz w:val="16"/>
        </w:rPr>
      </w:pPr>
      <w:r>
        <w:rPr>
          <w:u w:val="single"/>
        </w:rPr>
        <w:t>What is common to the economic planners</w:t>
      </w:r>
      <w:r>
        <w:rPr>
          <w:sz w:val="16"/>
        </w:rPr>
        <w:t xml:space="preserve"> of Walmart and Amazon (or Foxconn and Daimler) </w:t>
      </w:r>
      <w:r>
        <w:rPr>
          <w:u w:val="single"/>
        </w:rPr>
        <w:t xml:space="preserve">is not just planning on vast scales, but </w:t>
      </w:r>
      <w:r>
        <w:rPr>
          <w:highlight w:val="yellow"/>
          <w:u w:val="single"/>
        </w:rPr>
        <w:t>a complete lack of democracy</w:t>
      </w:r>
      <w:r>
        <w:rPr>
          <w:sz w:val="16"/>
        </w:rPr>
        <w:t xml:space="preserve">. More than half of Walmart’s part-time employees say they do not have enough money to meet their basic needs, with many of the union-busting firm’s staff depending on food-stamps to make ends meet. Amazon fulfillment-center workers pee in bottles out of fear of being fired for going to the bathroom, all the time tracked by wristbands issuing alerts of any milliseconds spent slacking off. On the hottest days of the year, Amazon had paramedics on hand outside the warehouse to treat heat-exhausted workers. Amazon CEO Jeff Bezos, that mustache-less, bald Stalin of online retail, oversees a panoptical, </w:t>
      </w:r>
      <w:proofErr w:type="spellStart"/>
      <w:r>
        <w:rPr>
          <w:sz w:val="16"/>
        </w:rPr>
        <w:t>freedomless</w:t>
      </w:r>
      <w:proofErr w:type="spellEnd"/>
      <w:r>
        <w:rPr>
          <w:sz w:val="16"/>
        </w:rPr>
        <w:t xml:space="preserve"> surveillance capitalism.</w:t>
      </w:r>
    </w:p>
    <w:p w14:paraId="4222107B" w14:textId="77777777" w:rsidR="00A80447" w:rsidRDefault="00A80447" w:rsidP="00A80447">
      <w:pPr>
        <w:rPr>
          <w:u w:val="single"/>
        </w:rPr>
      </w:pPr>
      <w:r>
        <w:rPr>
          <w:highlight w:val="yellow"/>
          <w:u w:val="single"/>
        </w:rPr>
        <w:t>We need to use our vast productive resources to better ends</w:t>
      </w:r>
      <w:r>
        <w:rPr>
          <w:u w:val="single"/>
        </w:rPr>
        <w:t xml:space="preserve"> </w:t>
      </w:r>
      <w:r>
        <w:t xml:space="preserve">— </w:t>
      </w:r>
      <w:r>
        <w:rPr>
          <w:highlight w:val="yellow"/>
          <w:u w:val="single"/>
        </w:rPr>
        <w:t>and through politics we can do just that</w:t>
      </w:r>
      <w:r>
        <w:t xml:space="preserve">. And as technology allows us to move to a discussion of what sort of planning instead of whether planning, </w:t>
      </w:r>
      <w:r>
        <w:rPr>
          <w:highlight w:val="yellow"/>
          <w:u w:val="single"/>
        </w:rPr>
        <w:t>true democratic control of planning both at the enterprise and government level</w:t>
      </w:r>
      <w:r>
        <w:rPr>
          <w:u w:val="single"/>
        </w:rPr>
        <w:t xml:space="preserve"> </w:t>
      </w:r>
      <w:r>
        <w:rPr>
          <w:highlight w:val="yellow"/>
          <w:u w:val="single"/>
        </w:rPr>
        <w:t>must be the non-negotiable foundation of our vision</w:t>
      </w:r>
      <w:r>
        <w:rPr>
          <w:u w:val="single"/>
        </w:rPr>
        <w:t>.</w:t>
      </w:r>
    </w:p>
    <w:p w14:paraId="2FDF27BC" w14:textId="77777777" w:rsidR="00A80447" w:rsidRDefault="00A80447" w:rsidP="00A80447">
      <w:pPr>
        <w:pStyle w:val="Heading4"/>
      </w:pPr>
      <w:r>
        <w:t xml:space="preserve">Growth under socialism means to no more excess </w:t>
      </w:r>
      <w:proofErr w:type="gramStart"/>
      <w:r>
        <w:t>capital</w:t>
      </w:r>
      <w:proofErr w:type="gramEnd"/>
    </w:p>
    <w:p w14:paraId="1F04241A" w14:textId="77777777" w:rsidR="00A80447" w:rsidRDefault="00A80447" w:rsidP="00A80447">
      <w:pPr>
        <w:shd w:val="clear" w:color="auto" w:fill="FFFFFF"/>
        <w:spacing w:after="0" w:line="240" w:lineRule="auto"/>
        <w:rPr>
          <w:rFonts w:eastAsia="Times New Roman"/>
          <w:color w:val="000000"/>
          <w:spacing w:val="-5"/>
          <w:sz w:val="21"/>
          <w:szCs w:val="21"/>
        </w:rPr>
      </w:pPr>
      <w:proofErr w:type="spellStart"/>
      <w:r>
        <w:rPr>
          <w:rFonts w:eastAsia="Times New Roman"/>
          <w:color w:val="000000" w:themeColor="text1"/>
        </w:rPr>
        <w:t>Wlodzimierz</w:t>
      </w:r>
      <w:proofErr w:type="spellEnd"/>
      <w:r>
        <w:rPr>
          <w:rFonts w:eastAsia="Times New Roman"/>
          <w:color w:val="000000" w:themeColor="text1"/>
        </w:rPr>
        <w:t xml:space="preserve"> </w:t>
      </w:r>
      <w:r>
        <w:rPr>
          <w:rFonts w:eastAsia="Times New Roman"/>
          <w:b/>
          <w:bCs/>
          <w:color w:val="000000" w:themeColor="text1"/>
          <w:sz w:val="26"/>
          <w:szCs w:val="26"/>
        </w:rPr>
        <w:t>Brus</w:t>
      </w:r>
      <w:r>
        <w:rPr>
          <w:rFonts w:eastAsia="Times New Roman"/>
          <w:color w:val="000000" w:themeColor="text1"/>
        </w:rPr>
        <w:t xml:space="preserve"> </w:t>
      </w:r>
      <w:r>
        <w:rPr>
          <w:rFonts w:eastAsia="Times New Roman"/>
          <w:b/>
          <w:bCs/>
          <w:color w:val="000000" w:themeColor="text1"/>
          <w:sz w:val="26"/>
          <w:szCs w:val="26"/>
        </w:rPr>
        <w:t>and</w:t>
      </w:r>
      <w:r>
        <w:rPr>
          <w:rFonts w:eastAsia="Times New Roman"/>
          <w:color w:val="000000" w:themeColor="text1"/>
        </w:rPr>
        <w:t xml:space="preserve"> Tadeusz </w:t>
      </w:r>
      <w:proofErr w:type="spellStart"/>
      <w:r>
        <w:rPr>
          <w:rFonts w:eastAsia="Times New Roman"/>
          <w:b/>
          <w:bCs/>
          <w:color w:val="000000" w:themeColor="text1"/>
          <w:sz w:val="26"/>
          <w:szCs w:val="26"/>
        </w:rPr>
        <w:t>Kowalik</w:t>
      </w:r>
      <w:proofErr w:type="spellEnd"/>
      <w:r>
        <w:rPr>
          <w:rFonts w:eastAsia="Times New Roman"/>
          <w:color w:val="000000" w:themeColor="text1"/>
        </w:rPr>
        <w:t xml:space="preserve"> </w:t>
      </w:r>
      <w:r>
        <w:rPr>
          <w:rFonts w:eastAsia="Times New Roman"/>
          <w:b/>
          <w:bCs/>
          <w:color w:val="000000" w:themeColor="text1"/>
          <w:sz w:val="26"/>
          <w:szCs w:val="26"/>
        </w:rPr>
        <w:t xml:space="preserve">1983, </w:t>
      </w:r>
      <w:r>
        <w:rPr>
          <w:rFonts w:eastAsia="Times New Roman"/>
          <w:i/>
          <w:iCs/>
          <w:color w:val="000000"/>
          <w:spacing w:val="-5"/>
          <w:sz w:val="21"/>
          <w:szCs w:val="21"/>
        </w:rPr>
        <w:t>Cambridge Journal of Economics</w:t>
      </w:r>
      <w:r>
        <w:rPr>
          <w:rFonts w:eastAsia="Times New Roman"/>
          <w:color w:val="000000"/>
          <w:spacing w:val="-5"/>
          <w:sz w:val="21"/>
          <w:szCs w:val="21"/>
        </w:rPr>
        <w:t>, Vol. 7, No. 3/4 (Sept./Dec. 1983), pp. 243-255 (13 pages)</w:t>
      </w:r>
    </w:p>
    <w:p w14:paraId="7CE9B3E3" w14:textId="77777777" w:rsidR="00A80447" w:rsidRDefault="00A80447" w:rsidP="00A80447">
      <w:pPr>
        <w:spacing w:after="0" w:line="240" w:lineRule="auto"/>
        <w:rPr>
          <w:rFonts w:eastAsia="Times New Roman"/>
          <w:color w:val="000000" w:themeColor="text1"/>
          <w:spacing w:val="-5"/>
          <w:shd w:val="clear" w:color="auto" w:fill="FFFFFF"/>
        </w:rPr>
      </w:pPr>
      <w:hyperlink r:id="rId20" w:history="1">
        <w:r>
          <w:rPr>
            <w:rStyle w:val="Hyperlink"/>
            <w:rFonts w:eastAsia="Times New Roman"/>
            <w:spacing w:val="-5"/>
            <w:shd w:val="clear" w:color="auto" w:fill="FFFFFF"/>
          </w:rPr>
          <w:t>https://www.jstor.org/stable/23596585</w:t>
        </w:r>
      </w:hyperlink>
    </w:p>
    <w:p w14:paraId="2CA6FF61" w14:textId="77777777" w:rsidR="00A80447" w:rsidRDefault="00A80447" w:rsidP="00A80447">
      <w:pPr>
        <w:spacing w:after="0" w:line="240" w:lineRule="auto"/>
        <w:rPr>
          <w:rFonts w:eastAsia="Times New Roman"/>
          <w:color w:val="000000" w:themeColor="text1"/>
        </w:rPr>
      </w:pPr>
    </w:p>
    <w:p w14:paraId="1DA00614" w14:textId="77777777" w:rsidR="00A80447" w:rsidRDefault="00A80447" w:rsidP="00A80447">
      <w:pPr>
        <w:spacing w:after="0" w:line="240" w:lineRule="auto"/>
        <w:rPr>
          <w:rFonts w:eastAsia="Times New Roman"/>
        </w:rPr>
      </w:pPr>
      <w:r>
        <w:rPr>
          <w:rFonts w:eastAsia="Times New Roman"/>
        </w:rPr>
        <w:t xml:space="preserve">For Joan Robinson, as an economist, the attractiveness of socialism rests, first and foremost, upon the system's dynamic properties: it can generate savings and transform them into productive accumulation: an indispensable means of overcoming backwardness, of securing employment and of improving the standard of life. The need for a dynamic system is obviously strongest among those who missed the nineteenth century Industrial Revolution—hence the proposition about </w:t>
      </w:r>
      <w:r>
        <w:rPr>
          <w:rFonts w:eastAsia="Times New Roman"/>
          <w:u w:val="single"/>
        </w:rPr>
        <w:t>socialism as a substitute for and not a successor of capitalism</w:t>
      </w:r>
      <w:r>
        <w:rPr>
          <w:rFonts w:eastAsia="Times New Roman"/>
        </w:rPr>
        <w:t xml:space="preserve">. Combined with an optimistic alternative for contemporary capitalism, 'capitalism, if it is managed with intelligence and goodwill, may continue to flourish in economies that are already developed' (vol. II, p. 106); this was supposed to create the prospect for long-term co-existence of different economic systems which could be perceived almost as division of </w:t>
      </w:r>
      <w:proofErr w:type="spellStart"/>
      <w:r>
        <w:rPr>
          <w:rFonts w:eastAsia="Times New Roman"/>
        </w:rPr>
        <w:t>labour</w:t>
      </w:r>
      <w:proofErr w:type="spellEnd"/>
      <w:r>
        <w:rPr>
          <w:rFonts w:eastAsia="Times New Roman"/>
        </w:rPr>
        <w:t xml:space="preserve"> on a world scale. Whether or to what extent the substitute-only role for socialism remains unaffected by latter-day developments in the West is not entirely clear in her more recent writings: for </w:t>
      </w:r>
      <w:proofErr w:type="gramStart"/>
      <w:r>
        <w:rPr>
          <w:rFonts w:eastAsia="Times New Roman"/>
        </w:rPr>
        <w:t>instance</w:t>
      </w:r>
      <w:proofErr w:type="gramEnd"/>
      <w:r>
        <w:rPr>
          <w:rFonts w:eastAsia="Times New Roman"/>
        </w:rPr>
        <w:t xml:space="preserve"> in re-examining </w:t>
      </w:r>
      <w:proofErr w:type="spellStart"/>
      <w:r>
        <w:rPr>
          <w:rFonts w:eastAsia="Times New Roman"/>
        </w:rPr>
        <w:t>Kalecki's</w:t>
      </w:r>
      <w:proofErr w:type="spellEnd"/>
      <w:r>
        <w:rPr>
          <w:rFonts w:eastAsia="Times New Roman"/>
        </w:rPr>
        <w:t xml:space="preserve"> case for new social and political institutions in 'full employment capitalism' or in formulating the two essential conditions of success of a Netherlands-style incomes policy (vol. V). But whatever </w:t>
      </w:r>
      <w:r>
        <w:rPr>
          <w:rFonts w:eastAsia="Times New Roman"/>
          <w:highlight w:val="yellow"/>
          <w:u w:val="single"/>
        </w:rPr>
        <w:t xml:space="preserve">the relation of socialism to developed capitalism, the former is pictured as the present-day engine of </w:t>
      </w:r>
      <w:proofErr w:type="spellStart"/>
      <w:r>
        <w:rPr>
          <w:rFonts w:eastAsia="Times New Roman"/>
          <w:highlight w:val="yellow"/>
          <w:u w:val="single"/>
        </w:rPr>
        <w:t>modernisation</w:t>
      </w:r>
      <w:proofErr w:type="spellEnd"/>
      <w:r>
        <w:rPr>
          <w:rFonts w:eastAsia="Times New Roman"/>
          <w:highlight w:val="yellow"/>
          <w:u w:val="single"/>
        </w:rPr>
        <w:t xml:space="preserve"> with socialism's dynamic properties unequivocally derived from what may be called its social essence; the elimination of private ownership puts the surplus at the disposal of the national development plan.</w:t>
      </w:r>
      <w:r>
        <w:rPr>
          <w:rFonts w:eastAsia="Times New Roman"/>
          <w:highlight w:val="yellow"/>
        </w:rPr>
        <w:t xml:space="preserve"> </w:t>
      </w:r>
      <w:r>
        <w:rPr>
          <w:rFonts w:eastAsia="Times New Roman"/>
          <w:highlight w:val="yellow"/>
          <w:u w:val="single"/>
        </w:rPr>
        <w:t>Moreover, the absence of unearned income makes it possible to keep the workers hard at it</w:t>
      </w:r>
      <w:r>
        <w:rPr>
          <w:rFonts w:eastAsia="Times New Roman"/>
        </w:rPr>
        <w:t xml:space="preserve"> (vol. Ill, 1965, p. 159), a</w:t>
      </w:r>
      <w:r>
        <w:rPr>
          <w:rFonts w:eastAsia="Times New Roman"/>
          <w:u w:val="single"/>
        </w:rPr>
        <w:t xml:space="preserve">nd because 'the distinction between profits and state revenue does not arise... </w:t>
      </w:r>
      <w:r>
        <w:rPr>
          <w:rFonts w:eastAsia="Times New Roman"/>
          <w:highlight w:val="yellow"/>
          <w:u w:val="single"/>
        </w:rPr>
        <w:t>resources can be allocated between industries and social service</w:t>
      </w:r>
      <w:r>
        <w:rPr>
          <w:rFonts w:eastAsia="Times New Roman"/>
          <w:u w:val="single"/>
        </w:rPr>
        <w:t xml:space="preserve">s according to rational criteria' </w:t>
      </w:r>
      <w:r>
        <w:rPr>
          <w:rFonts w:eastAsia="Times New Roman"/>
        </w:rPr>
        <w:t>(vol. IV, 1973, p. 36).</w:t>
      </w:r>
    </w:p>
    <w:p w14:paraId="1F15FEF1" w14:textId="77777777" w:rsidR="00A80447" w:rsidRDefault="00A80447" w:rsidP="00A80447">
      <w:pPr>
        <w:spacing w:after="0" w:line="240" w:lineRule="auto"/>
        <w:rPr>
          <w:rFonts w:eastAsia="Times New Roman"/>
        </w:rPr>
      </w:pPr>
      <w:r>
        <w:rPr>
          <w:rFonts w:eastAsia="Times New Roman"/>
        </w:rPr>
        <w:t xml:space="preserve"> </w:t>
      </w:r>
    </w:p>
    <w:p w14:paraId="29E21694" w14:textId="77777777" w:rsidR="00A80447" w:rsidRDefault="00A80447" w:rsidP="00A80447">
      <w:pPr>
        <w:spacing w:after="0" w:line="240" w:lineRule="auto"/>
        <w:rPr>
          <w:rFonts w:eastAsia="Times New Roman"/>
        </w:rPr>
      </w:pPr>
      <w:r>
        <w:rPr>
          <w:rFonts w:eastAsia="Times New Roman"/>
        </w:rPr>
        <w:t xml:space="preserve">  The attitude to the developmental potential of socialism reflects upon the attitude to Marxism as an economic theory. As mentioned before, Joan Robinson deals harshly with 'Marxism as religion'—its 'regular stages' concept of history, the mysticism of the theory of value, the inevitable collapse of capitalism, but at the same time </w:t>
      </w:r>
      <w:r>
        <w:rPr>
          <w:rFonts w:eastAsia="Times New Roman"/>
          <w:u w:val="single"/>
        </w:rPr>
        <w:t xml:space="preserve">the great merit of Marx </w:t>
      </w:r>
      <w:r>
        <w:rPr>
          <w:rFonts w:eastAsia="Times New Roman"/>
        </w:rPr>
        <w:t xml:space="preserve">is that he 'plunges straight into the flood of dynamic theory'... </w:t>
      </w:r>
      <w:r>
        <w:rPr>
          <w:rFonts w:eastAsia="Times New Roman"/>
          <w:u w:val="single"/>
        </w:rPr>
        <w:t xml:space="preserve">'in his analysis of capital accumulation in the long run, he mapped out territory which Keynes hardly entered'... </w:t>
      </w:r>
      <w:r>
        <w:rPr>
          <w:rFonts w:eastAsia="Times New Roman"/>
          <w:highlight w:val="yellow"/>
          <w:u w:val="single"/>
        </w:rPr>
        <w:t xml:space="preserve">'The </w:t>
      </w:r>
      <w:r>
        <w:rPr>
          <w:rFonts w:eastAsia="Times New Roman"/>
          <w:u w:val="single"/>
        </w:rPr>
        <w:t xml:space="preserve">general </w:t>
      </w:r>
      <w:r>
        <w:rPr>
          <w:rFonts w:eastAsia="Times New Roman"/>
          <w:highlight w:val="yellow"/>
          <w:u w:val="single"/>
        </w:rPr>
        <w:t xml:space="preserve">layout of his analysis in terms of the ratio of wages to profits, the ratio of </w:t>
      </w:r>
      <w:proofErr w:type="spellStart"/>
      <w:r>
        <w:rPr>
          <w:rFonts w:eastAsia="Times New Roman"/>
          <w:highlight w:val="yellow"/>
          <w:u w:val="single"/>
        </w:rPr>
        <w:t>labour</w:t>
      </w:r>
      <w:proofErr w:type="spellEnd"/>
      <w:r>
        <w:rPr>
          <w:rFonts w:eastAsia="Times New Roman"/>
          <w:highlight w:val="yellow"/>
          <w:u w:val="single"/>
        </w:rPr>
        <w:t xml:space="preserve"> to capital, and the relation of capital accumulation to the growth of </w:t>
      </w:r>
      <w:proofErr w:type="spellStart"/>
      <w:r>
        <w:rPr>
          <w:rFonts w:eastAsia="Times New Roman"/>
          <w:highlight w:val="yellow"/>
          <w:u w:val="single"/>
        </w:rPr>
        <w:t>labour</w:t>
      </w:r>
      <w:proofErr w:type="spellEnd"/>
      <w:r>
        <w:rPr>
          <w:rFonts w:eastAsia="Times New Roman"/>
          <w:highlight w:val="yellow"/>
          <w:u w:val="single"/>
        </w:rPr>
        <w:t xml:space="preserve"> force is </w:t>
      </w:r>
      <w:r>
        <w:rPr>
          <w:rFonts w:eastAsia="Times New Roman"/>
          <w:u w:val="single"/>
        </w:rPr>
        <w:t xml:space="preserve">precisely </w:t>
      </w:r>
      <w:r>
        <w:rPr>
          <w:rFonts w:eastAsia="Times New Roman"/>
          <w:highlight w:val="yellow"/>
          <w:u w:val="single"/>
        </w:rPr>
        <w:t>what is required for the</w:t>
      </w:r>
      <w:r>
        <w:rPr>
          <w:rFonts w:eastAsia="Times New Roman"/>
          <w:u w:val="single"/>
        </w:rPr>
        <w:t xml:space="preserve"> kind of</w:t>
      </w:r>
      <w:r>
        <w:rPr>
          <w:rFonts w:eastAsia="Times New Roman"/>
          <w:highlight w:val="yellow"/>
          <w:u w:val="single"/>
        </w:rPr>
        <w:t xml:space="preserve"> problem that is now being opened</w:t>
      </w:r>
      <w:r>
        <w:rPr>
          <w:rFonts w:eastAsia="Times New Roman"/>
          <w:u w:val="single"/>
        </w:rPr>
        <w:t xml:space="preserve"> up by the academics</w:t>
      </w:r>
      <w:r>
        <w:rPr>
          <w:rFonts w:eastAsia="Times New Roman"/>
          <w:highlight w:val="yellow"/>
        </w:rPr>
        <w:t>'</w:t>
      </w:r>
      <w:r>
        <w:rPr>
          <w:rFonts w:eastAsia="Times New Roman"/>
        </w:rPr>
        <w:t xml:space="preserve"> (vol. Ill, 1965, pp. 162-163). </w:t>
      </w:r>
      <w:r>
        <w:rPr>
          <w:rFonts w:eastAsia="Times New Roman"/>
          <w:highlight w:val="yellow"/>
          <w:u w:val="single"/>
        </w:rPr>
        <w:t>It is for these reasons that Marxist economics is superior to neo-classical general equilibrium theory</w:t>
      </w:r>
      <w:r>
        <w:rPr>
          <w:rFonts w:eastAsia="Times New Roman"/>
        </w:rPr>
        <w:t xml:space="preserve">: 'Marxism cannot claim any particular credit for the development of economic planning.... But This content downloaded from 136.36.146.12 on Mon, 12 Jul 2021 16:23:42 UTC All use subject to </w:t>
      </w:r>
      <w:proofErr w:type="spellStart"/>
      <w:r>
        <w:rPr>
          <w:rFonts w:eastAsia="Times New Roman"/>
        </w:rPr>
        <w:t>htt</w:t>
      </w:r>
      <w:proofErr w:type="spellEnd"/>
      <w:r>
        <w:rPr>
          <w:rFonts w:eastAsia="Times New Roman"/>
        </w:rPr>
        <w:t xml:space="preserve"> 248 W. Brus and T. </w:t>
      </w:r>
      <w:proofErr w:type="spellStart"/>
      <w:r>
        <w:rPr>
          <w:rFonts w:eastAsia="Times New Roman"/>
        </w:rPr>
        <w:t>Kowalik</w:t>
      </w:r>
      <w:proofErr w:type="spellEnd"/>
      <w:r>
        <w:rPr>
          <w:rFonts w:eastAsia="Times New Roman"/>
        </w:rPr>
        <w:t xml:space="preserve"> Marxism can claim the credit for saving the planners from believing in academic econ omics. Imagine the present state of Russian industry if they had regarded their task as the 'allocation of given resources between alternative uses' instead of 'ripening of the productive power of social </w:t>
      </w:r>
      <w:proofErr w:type="spellStart"/>
      <w:r>
        <w:rPr>
          <w:rFonts w:eastAsia="Times New Roman"/>
        </w:rPr>
        <w:t>labour</w:t>
      </w:r>
      <w:proofErr w:type="spellEnd"/>
      <w:r>
        <w:rPr>
          <w:rFonts w:eastAsia="Times New Roman"/>
        </w:rPr>
        <w:t xml:space="preserve"> by investment, exploration, and education' (vol. Ill, p. 153). </w:t>
      </w:r>
      <w:r>
        <w:rPr>
          <w:rFonts w:eastAsia="Times New Roman"/>
          <w:u w:val="single"/>
        </w:rPr>
        <w:t xml:space="preserve">Probably no other formulation is dealt with so scathingly by Joan </w:t>
      </w:r>
      <w:r>
        <w:rPr>
          <w:rFonts w:eastAsia="Times New Roman"/>
          <w:highlight w:val="yellow"/>
          <w:u w:val="single"/>
        </w:rPr>
        <w:t>Robinson as the proposition that the central problem of economic analysis is the allocation of scarce resources between alternative uses</w:t>
      </w:r>
      <w:r>
        <w:rPr>
          <w:rFonts w:eastAsia="Times New Roman"/>
          <w:u w:val="single"/>
        </w:rPr>
        <w:t>.</w:t>
      </w:r>
      <w:r>
        <w:rPr>
          <w:rFonts w:eastAsia="Times New Roman"/>
        </w:rPr>
        <w:t xml:space="preserve"> This is not tantamount to the rejection of the principle as such ('within its proper sphere of operation this principle is of great import </w:t>
      </w:r>
      <w:proofErr w:type="spellStart"/>
      <w:r>
        <w:rPr>
          <w:rFonts w:eastAsia="Times New Roman"/>
        </w:rPr>
        <w:t>ance</w:t>
      </w:r>
      <w:proofErr w:type="spellEnd"/>
      <w:r>
        <w:rPr>
          <w:rFonts w:eastAsia="Times New Roman"/>
        </w:rPr>
        <w:t xml:space="preserve">' vol. IV 1973, p. 115), nor to the rejection of the market in general, or even within </w:t>
      </w:r>
      <w:proofErr w:type="gramStart"/>
      <w:r>
        <w:rPr>
          <w:rFonts w:eastAsia="Times New Roman"/>
        </w:rPr>
        <w:t>socialism in particular, although</w:t>
      </w:r>
      <w:proofErr w:type="gramEnd"/>
      <w:r>
        <w:rPr>
          <w:rFonts w:eastAsia="Times New Roman"/>
        </w:rPr>
        <w:t xml:space="preserve"> at the height of Joan's attraction to Maoist China, North Korea or Cuba such an impression was possible. </w:t>
      </w:r>
      <w:r>
        <w:rPr>
          <w:rFonts w:eastAsia="Times New Roman"/>
          <w:u w:val="single"/>
        </w:rPr>
        <w:t>What is rejected is the doctrine of a natural tendency to equilibrium under the free play of market forces, and what is asserted is the necessity to put the operation of the market into a context of dynamic economic processes.</w:t>
      </w:r>
    </w:p>
    <w:p w14:paraId="6188F9FD" w14:textId="77777777" w:rsidR="00A80447" w:rsidRDefault="00A80447" w:rsidP="00A80447">
      <w:pPr>
        <w:spacing w:after="0" w:line="240" w:lineRule="auto"/>
        <w:rPr>
          <w:rFonts w:eastAsia="Times New Roman"/>
        </w:rPr>
      </w:pPr>
      <w:r>
        <w:rPr>
          <w:rFonts w:eastAsia="Times New Roman"/>
        </w:rPr>
        <w:t xml:space="preserve"> </w:t>
      </w:r>
    </w:p>
    <w:p w14:paraId="5EEB5106" w14:textId="77777777" w:rsidR="00A80447" w:rsidRDefault="00A80447" w:rsidP="00A80447">
      <w:pPr>
        <w:spacing w:after="0" w:line="240" w:lineRule="auto"/>
        <w:rPr>
          <w:rFonts w:eastAsia="Times New Roman"/>
        </w:rPr>
      </w:pPr>
      <w:r>
        <w:rPr>
          <w:rFonts w:eastAsia="Times New Roman"/>
        </w:rPr>
        <w:t xml:space="preserve">  Has socialism lived-up to the dynamic expectations? We shall try to give a summary answer to this question, applying—not with universal approval—the designation 'socialism' to the countries ruled by Communist parties. Our attempts at </w:t>
      </w:r>
      <w:proofErr w:type="spellStart"/>
      <w:r>
        <w:rPr>
          <w:rFonts w:eastAsia="Times New Roman"/>
        </w:rPr>
        <w:t>generalisation</w:t>
      </w:r>
      <w:proofErr w:type="spellEnd"/>
      <w:r>
        <w:rPr>
          <w:rFonts w:eastAsia="Times New Roman"/>
        </w:rPr>
        <w:t xml:space="preserve"> will be based on the experience of the Soviet bloc, and in a more limited way on the experience of Yugoslavia. </w:t>
      </w:r>
    </w:p>
    <w:p w14:paraId="04904586" w14:textId="77777777" w:rsidR="00A80447" w:rsidRDefault="00A80447" w:rsidP="00A80447">
      <w:pPr>
        <w:spacing w:after="0" w:line="240" w:lineRule="auto"/>
        <w:rPr>
          <w:rFonts w:eastAsia="Times New Roman"/>
        </w:rPr>
      </w:pPr>
      <w:r>
        <w:rPr>
          <w:rFonts w:eastAsia="Times New Roman"/>
        </w:rPr>
        <w:t xml:space="preserve"> </w:t>
      </w:r>
    </w:p>
    <w:p w14:paraId="2DC7E033" w14:textId="77777777" w:rsidR="00A80447" w:rsidRDefault="00A80447" w:rsidP="00A80447">
      <w:pPr>
        <w:spacing w:after="0" w:line="240" w:lineRule="auto"/>
        <w:rPr>
          <w:rFonts w:eastAsia="Times New Roman"/>
        </w:rPr>
      </w:pPr>
      <w:r>
        <w:rPr>
          <w:rFonts w:eastAsia="Times New Roman"/>
          <w:u w:val="single"/>
        </w:rPr>
        <w:t xml:space="preserve">Up to a point, and up to a point in time especially, the answer—however qualified in non-economic terms—would appear to be positive. </w:t>
      </w:r>
      <w:r>
        <w:rPr>
          <w:rFonts w:eastAsia="Times New Roman"/>
          <w:highlight w:val="yellow"/>
          <w:u w:val="single"/>
        </w:rPr>
        <w:t>An economy allowed to operate according to overall social criteria instead of the pursuit of private profit</w:t>
      </w:r>
      <w:r>
        <w:rPr>
          <w:rFonts w:eastAsia="Times New Roman"/>
          <w:u w:val="single"/>
        </w:rPr>
        <w:t xml:space="preserve"> seemed to have </w:t>
      </w:r>
      <w:r>
        <w:rPr>
          <w:rFonts w:eastAsia="Times New Roman"/>
          <w:highlight w:val="yellow"/>
          <w:u w:val="single"/>
        </w:rPr>
        <w:t xml:space="preserve">regained common sense. No more excess capital and excess </w:t>
      </w:r>
      <w:proofErr w:type="spellStart"/>
      <w:r>
        <w:rPr>
          <w:rFonts w:eastAsia="Times New Roman"/>
          <w:highlight w:val="yellow"/>
          <w:u w:val="single"/>
        </w:rPr>
        <w:t>labour</w:t>
      </w:r>
      <w:proofErr w:type="spellEnd"/>
      <w:r>
        <w:rPr>
          <w:rFonts w:eastAsia="Times New Roman"/>
          <w:highlight w:val="yellow"/>
          <w:u w:val="single"/>
        </w:rPr>
        <w:t xml:space="preserve"> confronting helplessly a sea of unsatisfied needs</w:t>
      </w:r>
      <w:r>
        <w:rPr>
          <w:rFonts w:eastAsia="Times New Roman"/>
          <w:u w:val="single"/>
        </w:rPr>
        <w:t xml:space="preserve"> because of lack of aggregate effective demand. Instead </w:t>
      </w:r>
      <w:r>
        <w:rPr>
          <w:rFonts w:eastAsia="Times New Roman"/>
          <w:highlight w:val="yellow"/>
          <w:u w:val="single"/>
        </w:rPr>
        <w:t xml:space="preserve">output and employment rose </w:t>
      </w:r>
      <w:proofErr w:type="spellStart"/>
      <w:r>
        <w:rPr>
          <w:rFonts w:eastAsia="Times New Roman"/>
          <w:highlight w:val="yellow"/>
          <w:u w:val="single"/>
        </w:rPr>
        <w:t>commnensurately</w:t>
      </w:r>
      <w:proofErr w:type="spellEnd"/>
      <w:r>
        <w:rPr>
          <w:rFonts w:eastAsia="Times New Roman"/>
          <w:highlight w:val="yellow"/>
          <w:u w:val="single"/>
        </w:rPr>
        <w:t xml:space="preserve"> with the availability of material and human</w:t>
      </w:r>
      <w:r>
        <w:rPr>
          <w:rFonts w:eastAsia="Times New Roman"/>
          <w:u w:val="single"/>
        </w:rPr>
        <w:t xml:space="preserve"> </w:t>
      </w:r>
      <w:r>
        <w:rPr>
          <w:rFonts w:eastAsia="Times New Roman"/>
          <w:highlight w:val="yellow"/>
          <w:u w:val="single"/>
        </w:rPr>
        <w:t>resources, scarce in the natural</w:t>
      </w:r>
      <w:r>
        <w:rPr>
          <w:rFonts w:eastAsia="Times New Roman"/>
          <w:u w:val="single"/>
        </w:rPr>
        <w:t xml:space="preserve"> and not </w:t>
      </w:r>
      <w:r>
        <w:rPr>
          <w:rFonts w:eastAsia="Times New Roman"/>
          <w:highlight w:val="yellow"/>
          <w:u w:val="single"/>
        </w:rPr>
        <w:t>in the</w:t>
      </w:r>
      <w:r>
        <w:rPr>
          <w:rFonts w:eastAsia="Times New Roman"/>
          <w:u w:val="single"/>
        </w:rPr>
        <w:t xml:space="preserve"> perverted </w:t>
      </w:r>
      <w:r>
        <w:rPr>
          <w:rFonts w:eastAsia="Times New Roman"/>
          <w:highlight w:val="yellow"/>
          <w:u w:val="single"/>
        </w:rPr>
        <w:t>sense</w:t>
      </w:r>
      <w:r>
        <w:rPr>
          <w:rFonts w:eastAsia="Times New Roman"/>
          <w:u w:val="single"/>
        </w:rPr>
        <w:t>.</w:t>
      </w:r>
      <w:r>
        <w:rPr>
          <w:rFonts w:eastAsia="Times New Roman"/>
        </w:rPr>
        <w:t xml:space="preserve"> Moreover, the Soviet </w:t>
      </w:r>
      <w:proofErr w:type="spellStart"/>
      <w:r>
        <w:rPr>
          <w:rFonts w:eastAsia="Times New Roman"/>
        </w:rPr>
        <w:t>industrialisation</w:t>
      </w:r>
      <w:proofErr w:type="spellEnd"/>
      <w:r>
        <w:rPr>
          <w:rFonts w:eastAsia="Times New Roman"/>
        </w:rPr>
        <w:t xml:space="preserve"> and employment drive which made such an impression against the </w:t>
      </w:r>
      <w:proofErr w:type="gramStart"/>
      <w:r>
        <w:rPr>
          <w:rFonts w:eastAsia="Times New Roman"/>
        </w:rPr>
        <w:t>back ground</w:t>
      </w:r>
      <w:proofErr w:type="gramEnd"/>
      <w:r>
        <w:rPr>
          <w:rFonts w:eastAsia="Times New Roman"/>
        </w:rPr>
        <w:t xml:space="preserve"> of the Great Depression in the thirties was by and large repeated in other socialist countries in the </w:t>
      </w:r>
      <w:proofErr w:type="spellStart"/>
      <w:r>
        <w:rPr>
          <w:rFonts w:eastAsia="Times New Roman"/>
        </w:rPr>
        <w:t>post World</w:t>
      </w:r>
      <w:proofErr w:type="spellEnd"/>
      <w:r>
        <w:rPr>
          <w:rFonts w:eastAsia="Times New Roman"/>
        </w:rPr>
        <w:t xml:space="preserve"> War II period, proving that the effect was systemic and not uniquely determined by the vastness of Russia's untapped resources. When after Stalin's death the Soviet Union and the '</w:t>
      </w:r>
      <w:proofErr w:type="gramStart"/>
      <w:r>
        <w:rPr>
          <w:rFonts w:eastAsia="Times New Roman"/>
        </w:rPr>
        <w:t>peoples</w:t>
      </w:r>
      <w:proofErr w:type="gramEnd"/>
      <w:r>
        <w:rPr>
          <w:rFonts w:eastAsia="Times New Roman"/>
        </w:rPr>
        <w:t xml:space="preserve"> democracies'—fluctuations notwithstanding— started to combine still relatively high rates of growth and job security with moderate but continuous gains in living standards, the long-term dynamic advantages looked well founded. Even so, this time socialism's performance had to withstand comparison with the unprecedented economic and social progress of developed capitalism. Structural transformation, greater equity of income distribution, access to education and to science and above all the seemingly undiminished capacity to continue along this road validated the claimed superiority, especially in the Third World where comparable examples of transformation on such a scale were impossible to find. As for the future, the 1961 Soviet communist party's </w:t>
      </w:r>
      <w:proofErr w:type="spellStart"/>
      <w:r>
        <w:rPr>
          <w:rFonts w:eastAsia="Times New Roman"/>
        </w:rPr>
        <w:t>programme</w:t>
      </w:r>
      <w:proofErr w:type="spellEnd"/>
      <w:r>
        <w:rPr>
          <w:rFonts w:eastAsia="Times New Roman"/>
        </w:rPr>
        <w:t xml:space="preserve"> of 'constructing communism' did not look Utopian at the first glance, at least not in its economic growth section: after all, the 20-year plan for 1961-1980 did not even extrapolate the average annual rate of growth of national income of the previous decade (over 10%), but prudently envisaged a mere 8 -4%. </w:t>
      </w:r>
    </w:p>
    <w:p w14:paraId="67F0D90B" w14:textId="77777777" w:rsidR="00A80447" w:rsidRDefault="00A80447" w:rsidP="00A80447">
      <w:pPr>
        <w:spacing w:after="0" w:line="240" w:lineRule="auto"/>
        <w:rPr>
          <w:rFonts w:eastAsia="Times New Roman"/>
          <w:sz w:val="16"/>
          <w:szCs w:val="16"/>
        </w:rPr>
      </w:pPr>
      <w:r>
        <w:rPr>
          <w:rFonts w:eastAsia="Times New Roman"/>
          <w:sz w:val="16"/>
          <w:szCs w:val="16"/>
        </w:rPr>
        <w:t xml:space="preserve"> </w:t>
      </w:r>
    </w:p>
    <w:p w14:paraId="1DC37701" w14:textId="77777777" w:rsidR="00A80447" w:rsidRDefault="00A80447" w:rsidP="00A80447">
      <w:pPr>
        <w:rPr>
          <w:color w:val="000000" w:themeColor="text1"/>
          <w:sz w:val="16"/>
          <w:szCs w:val="16"/>
        </w:rPr>
      </w:pPr>
    </w:p>
    <w:p w14:paraId="6EB92C70" w14:textId="77777777" w:rsidR="00A80447" w:rsidRDefault="00A80447" w:rsidP="00A80447"/>
    <w:p w14:paraId="50EAC50A" w14:textId="77777777" w:rsidR="00A80447" w:rsidRDefault="00A80447" w:rsidP="00A80447">
      <w:pPr>
        <w:pStyle w:val="Heading4"/>
      </w:pPr>
      <w:r>
        <w:t xml:space="preserve">Only through socialism it will create large scale public ownership to prevent disastrous consequences and fascist bureaucrats that can spillover to socialism internationalism to prevent global warming that will disproportionately affect other countries and people of color that exceeds racist </w:t>
      </w:r>
      <w:proofErr w:type="gramStart"/>
      <w:r>
        <w:t>barbarity</w:t>
      </w:r>
      <w:proofErr w:type="gramEnd"/>
      <w:r>
        <w:t xml:space="preserve"> </w:t>
      </w:r>
    </w:p>
    <w:p w14:paraId="5995F051" w14:textId="77777777" w:rsidR="00A80447" w:rsidRDefault="00A80447" w:rsidP="00A80447">
      <w:r>
        <w:t xml:space="preserve">John </w:t>
      </w:r>
      <w:r>
        <w:rPr>
          <w:b/>
          <w:bCs/>
          <w:sz w:val="26"/>
          <w:szCs w:val="26"/>
        </w:rPr>
        <w:t>Molyneux 19</w:t>
      </w:r>
      <w:r>
        <w:t xml:space="preserve">, is an editor of Irish Marxist Review and a supporter of People Before Profit, October 1, 2019, “Socialism is the only realistic solution to climate change”, </w:t>
      </w:r>
      <w:hyperlink r:id="rId21" w:history="1">
        <w:r>
          <w:rPr>
            <w:rStyle w:val="Hyperlink"/>
          </w:rPr>
          <w:t>https://climateandcapitalism.com/2019/10/01/why-socialism-is-the-only-realistic-solution-to-climate-change/</w:t>
        </w:r>
      </w:hyperlink>
      <w:r>
        <w:t>/klin</w:t>
      </w:r>
    </w:p>
    <w:p w14:paraId="68312B8A" w14:textId="77777777" w:rsidR="00A80447" w:rsidRDefault="00A80447" w:rsidP="00A80447">
      <w:r>
        <w:t xml:space="preserve">A lot has been written, including by myself, on why </w:t>
      </w:r>
      <w:r>
        <w:rPr>
          <w:u w:val="single"/>
        </w:rPr>
        <w:t>capitalism, by its very nature, cannot tackle or stop climate change</w:t>
      </w:r>
      <w:r>
        <w:t>. The purpose of this article is not to repeat those arguments but to make the positive case for socialism as necessary to deal with this existential crisis for humanity.</w:t>
      </w:r>
    </w:p>
    <w:p w14:paraId="41603E5A" w14:textId="77777777" w:rsidR="00A80447" w:rsidRDefault="00A80447" w:rsidP="00A80447">
      <w:pPr>
        <w:rPr>
          <w:u w:val="single"/>
        </w:rPr>
      </w:pPr>
      <w:r>
        <w:rPr>
          <w:highlight w:val="yellow"/>
          <w:u w:val="single"/>
        </w:rPr>
        <w:t>By socialism</w:t>
      </w:r>
      <w:r>
        <w:rPr>
          <w:u w:val="single"/>
        </w:rPr>
        <w:t xml:space="preserve"> I </w:t>
      </w:r>
      <w:proofErr w:type="gramStart"/>
      <w:r>
        <w:rPr>
          <w:u w:val="single"/>
        </w:rPr>
        <w:t>mean simply</w:t>
      </w:r>
      <w:proofErr w:type="gramEnd"/>
      <w:r>
        <w:rPr>
          <w:u w:val="single"/>
        </w:rPr>
        <w:t xml:space="preserve"> </w:t>
      </w:r>
      <w:r>
        <w:rPr>
          <w:highlight w:val="yellow"/>
          <w:u w:val="single"/>
        </w:rPr>
        <w:t>the</w:t>
      </w:r>
      <w:r>
        <w:t xml:space="preserve"> combination of two things: </w:t>
      </w:r>
      <w:r>
        <w:rPr>
          <w:highlight w:val="yellow"/>
          <w:u w:val="single"/>
        </w:rPr>
        <w:t>public ownership and democratic control of production and society.</w:t>
      </w:r>
    </w:p>
    <w:p w14:paraId="2444C7C8" w14:textId="77777777" w:rsidR="00A80447" w:rsidRDefault="00A80447" w:rsidP="00A80447">
      <w:pPr>
        <w:rPr>
          <w:sz w:val="16"/>
        </w:rPr>
      </w:pPr>
      <w:r>
        <w:rPr>
          <w:sz w:val="16"/>
        </w:rPr>
        <w:t xml:space="preserve">By public ownership I mean not the elimination of personal private property or the nationalization of every small business and corner shop but of the main banks, </w:t>
      </w:r>
      <w:r>
        <w:rPr>
          <w:highlight w:val="yellow"/>
          <w:u w:val="single"/>
        </w:rPr>
        <w:t xml:space="preserve">corporations, industries, </w:t>
      </w:r>
      <w:proofErr w:type="gramStart"/>
      <w:r>
        <w:rPr>
          <w:highlight w:val="yellow"/>
          <w:u w:val="single"/>
        </w:rPr>
        <w:t>services</w:t>
      </w:r>
      <w:proofErr w:type="gramEnd"/>
      <w:r>
        <w:rPr>
          <w:highlight w:val="yellow"/>
          <w:u w:val="single"/>
        </w:rPr>
        <w:t xml:space="preserve"> and utilities</w:t>
      </w:r>
      <w:r>
        <w:rPr>
          <w:sz w:val="16"/>
        </w:rPr>
        <w:t xml:space="preserve">. For example, </w:t>
      </w:r>
      <w:r>
        <w:rPr>
          <w:u w:val="single"/>
        </w:rPr>
        <w:t>public ownership of</w:t>
      </w:r>
      <w:r>
        <w:rPr>
          <w:sz w:val="16"/>
        </w:rPr>
        <w:t xml:space="preserve"> bus and transport networks, of the health service, </w:t>
      </w:r>
      <w:proofErr w:type="gramStart"/>
      <w:r>
        <w:rPr>
          <w:sz w:val="16"/>
        </w:rPr>
        <w:t>of one main state bank and one main state insurance company,</w:t>
      </w:r>
      <w:proofErr w:type="gramEnd"/>
      <w:r>
        <w:rPr>
          <w:sz w:val="16"/>
        </w:rPr>
        <w:t xml:space="preserve"> of social housing, of </w:t>
      </w:r>
      <w:r>
        <w:rPr>
          <w:highlight w:val="yellow"/>
          <w:u w:val="single"/>
        </w:rPr>
        <w:t>waste management, of water, electricity, gas, wind and solar power production</w:t>
      </w:r>
      <w:r>
        <w:rPr>
          <w:sz w:val="16"/>
        </w:rPr>
        <w:t xml:space="preserve">, of Larry Goodman’s ABF Food Group, of Denis O’Brien’s </w:t>
      </w:r>
      <w:proofErr w:type="spellStart"/>
      <w:r>
        <w:rPr>
          <w:sz w:val="16"/>
        </w:rPr>
        <w:t>Communicorp</w:t>
      </w:r>
      <w:proofErr w:type="spellEnd"/>
      <w:r>
        <w:rPr>
          <w:sz w:val="16"/>
        </w:rPr>
        <w:t xml:space="preserve"> and so on.</w:t>
      </w:r>
    </w:p>
    <w:p w14:paraId="7DB10943" w14:textId="77777777" w:rsidR="00A80447" w:rsidRDefault="00A80447" w:rsidP="00A80447">
      <w:pPr>
        <w:rPr>
          <w:sz w:val="16"/>
        </w:rPr>
      </w:pPr>
      <w:r>
        <w:rPr>
          <w:sz w:val="16"/>
        </w:rPr>
        <w:t xml:space="preserve">By democratic control I mean that each major workplace — each </w:t>
      </w:r>
      <w:r>
        <w:rPr>
          <w:u w:val="single"/>
        </w:rPr>
        <w:t xml:space="preserve">hospital, factory, train station, school, university, construction company etc. — </w:t>
      </w:r>
      <w:r>
        <w:rPr>
          <w:highlight w:val="yellow"/>
          <w:u w:val="single"/>
        </w:rPr>
        <w:t>should be run by the elected and re-callable representatives</w:t>
      </w:r>
      <w:r>
        <w:rPr>
          <w:u w:val="single"/>
        </w:rPr>
        <w:t xml:space="preserve"> of its workforce</w:t>
      </w:r>
      <w:r>
        <w:rPr>
          <w:sz w:val="16"/>
        </w:rPr>
        <w:t xml:space="preserve">, within the context of a democratic plan </w:t>
      </w:r>
      <w:r>
        <w:rPr>
          <w:u w:val="single"/>
        </w:rPr>
        <w:t xml:space="preserve">for the economy and </w:t>
      </w:r>
      <w:proofErr w:type="gramStart"/>
      <w:r>
        <w:rPr>
          <w:u w:val="single"/>
        </w:rPr>
        <w:t>society as a whole</w:t>
      </w:r>
      <w:proofErr w:type="gramEnd"/>
      <w:r>
        <w:rPr>
          <w:sz w:val="16"/>
        </w:rPr>
        <w:t>. That would need to be proposed by government based on and accountable to democratically elected popular assemblies.</w:t>
      </w:r>
    </w:p>
    <w:p w14:paraId="0BBD45BB" w14:textId="77777777" w:rsidR="00A80447" w:rsidRDefault="00A80447" w:rsidP="00A80447">
      <w:pPr>
        <w:rPr>
          <w:sz w:val="16"/>
        </w:rPr>
      </w:pPr>
      <w:r>
        <w:rPr>
          <w:highlight w:val="yellow"/>
          <w:u w:val="single"/>
        </w:rPr>
        <w:t>Without large scale public ownership</w:t>
      </w:r>
      <w:r>
        <w:rPr>
          <w:u w:val="single"/>
        </w:rPr>
        <w:t xml:space="preserve">, capitalism and </w:t>
      </w:r>
      <w:r>
        <w:rPr>
          <w:highlight w:val="yellow"/>
          <w:u w:val="single"/>
        </w:rPr>
        <w:t xml:space="preserve">the laws of the capitalist market will </w:t>
      </w:r>
      <w:r>
        <w:rPr>
          <w:u w:val="single"/>
        </w:rPr>
        <w:t xml:space="preserve">continue to </w:t>
      </w:r>
      <w:proofErr w:type="gramStart"/>
      <w:r>
        <w:rPr>
          <w:highlight w:val="yellow"/>
          <w:u w:val="single"/>
        </w:rPr>
        <w:t>dominate</w:t>
      </w:r>
      <w:proofErr w:type="gramEnd"/>
      <w:r>
        <w:rPr>
          <w:sz w:val="16"/>
        </w:rPr>
        <w:t xml:space="preserve"> and </w:t>
      </w:r>
      <w:r>
        <w:rPr>
          <w:highlight w:val="yellow"/>
          <w:u w:val="single"/>
        </w:rPr>
        <w:t>this will have disastrous consequences</w:t>
      </w:r>
      <w:r>
        <w:rPr>
          <w:u w:val="single"/>
        </w:rPr>
        <w:t xml:space="preserve"> for the environment</w:t>
      </w:r>
      <w:r>
        <w:rPr>
          <w:sz w:val="16"/>
        </w:rPr>
        <w:t xml:space="preserve"> as it has done already. </w:t>
      </w:r>
      <w:r>
        <w:rPr>
          <w:u w:val="single"/>
        </w:rPr>
        <w:t xml:space="preserve">Without democratic control you have not got socialism but state </w:t>
      </w:r>
      <w:proofErr w:type="gramStart"/>
      <w:r>
        <w:rPr>
          <w:u w:val="single"/>
        </w:rPr>
        <w:t>capitalism</w:t>
      </w:r>
      <w:r>
        <w:rPr>
          <w:sz w:val="16"/>
        </w:rPr>
        <w:t>[</w:t>
      </w:r>
      <w:proofErr w:type="gramEnd"/>
      <w:r>
        <w:rPr>
          <w:sz w:val="16"/>
        </w:rPr>
        <w:t xml:space="preserve">1] with a new ruling class of </w:t>
      </w:r>
      <w:r>
        <w:rPr>
          <w:highlight w:val="yellow"/>
          <w:u w:val="single"/>
        </w:rPr>
        <w:t>state bureaucrats</w:t>
      </w:r>
      <w:r>
        <w:rPr>
          <w:sz w:val="16"/>
        </w:rPr>
        <w:t xml:space="preserve"> which, as has been seen in Stalinist Russia and in China, also </w:t>
      </w:r>
      <w:r>
        <w:rPr>
          <w:highlight w:val="yellow"/>
          <w:u w:val="single"/>
        </w:rPr>
        <w:t>has terrible ecological consequences</w:t>
      </w:r>
      <w:r>
        <w:rPr>
          <w:sz w:val="16"/>
        </w:rPr>
        <w:t xml:space="preserve"> because </w:t>
      </w:r>
      <w:r>
        <w:rPr>
          <w:u w:val="single"/>
        </w:rPr>
        <w:t>it subordinates the needs of the people and nature</w:t>
      </w:r>
      <w:r>
        <w:rPr>
          <w:sz w:val="16"/>
        </w:rPr>
        <w:t xml:space="preserve"> to accumulation </w:t>
      </w:r>
      <w:r>
        <w:rPr>
          <w:highlight w:val="yellow"/>
          <w:u w:val="single"/>
        </w:rPr>
        <w:t>for</w:t>
      </w:r>
      <w:r>
        <w:rPr>
          <w:sz w:val="16"/>
        </w:rPr>
        <w:t xml:space="preserve"> accumulation’s </w:t>
      </w:r>
      <w:r>
        <w:rPr>
          <w:highlight w:val="yellow"/>
          <w:u w:val="single"/>
        </w:rPr>
        <w:t>sake in competition with other states</w:t>
      </w:r>
      <w:r>
        <w:rPr>
          <w:sz w:val="16"/>
          <w:highlight w:val="yellow"/>
        </w:rPr>
        <w:t>.</w:t>
      </w:r>
    </w:p>
    <w:p w14:paraId="7728CA1B" w14:textId="77777777" w:rsidR="00A80447" w:rsidRDefault="00A80447" w:rsidP="00A80447">
      <w:pPr>
        <w:rPr>
          <w:sz w:val="16"/>
        </w:rPr>
      </w:pPr>
      <w:r>
        <w:rPr>
          <w:highlight w:val="yellow"/>
          <w:u w:val="single"/>
        </w:rPr>
        <w:t>Only</w:t>
      </w:r>
      <w:r>
        <w:rPr>
          <w:u w:val="single"/>
        </w:rPr>
        <w:t xml:space="preserve"> through </w:t>
      </w:r>
      <w:r>
        <w:rPr>
          <w:highlight w:val="yellow"/>
          <w:u w:val="single"/>
        </w:rPr>
        <w:t>socialism</w:t>
      </w:r>
      <w:r>
        <w:rPr>
          <w:sz w:val="16"/>
        </w:rPr>
        <w:t xml:space="preserve"> </w:t>
      </w:r>
      <w:r>
        <w:rPr>
          <w:highlight w:val="yellow"/>
          <w:u w:val="single"/>
        </w:rPr>
        <w:t xml:space="preserve">will it be possible to generate both the political will </w:t>
      </w:r>
      <w:r>
        <w:rPr>
          <w:u w:val="single"/>
        </w:rPr>
        <w:t>at the top</w:t>
      </w:r>
      <w:r>
        <w:rPr>
          <w:sz w:val="16"/>
        </w:rPr>
        <w:t xml:space="preserve"> </w:t>
      </w:r>
      <w:r>
        <w:rPr>
          <w:highlight w:val="yellow"/>
          <w:u w:val="single"/>
        </w:rPr>
        <w:t>and</w:t>
      </w:r>
      <w:r>
        <w:rPr>
          <w:u w:val="single"/>
        </w:rPr>
        <w:t xml:space="preserve"> the</w:t>
      </w:r>
      <w:r>
        <w:rPr>
          <w:sz w:val="16"/>
        </w:rPr>
        <w:t xml:space="preserve"> genuine </w:t>
      </w:r>
      <w:r>
        <w:rPr>
          <w:u w:val="single"/>
        </w:rPr>
        <w:t>popular support and collaboration</w:t>
      </w:r>
      <w:r>
        <w:rPr>
          <w:sz w:val="16"/>
        </w:rPr>
        <w:t xml:space="preserve"> </w:t>
      </w:r>
      <w:r>
        <w:rPr>
          <w:u w:val="single"/>
        </w:rPr>
        <w:t>to achieve the</w:t>
      </w:r>
      <w:r>
        <w:rPr>
          <w:sz w:val="16"/>
        </w:rPr>
        <w:t xml:space="preserve"> immense </w:t>
      </w:r>
      <w:r>
        <w:rPr>
          <w:highlight w:val="yellow"/>
          <w:u w:val="single"/>
        </w:rPr>
        <w:t xml:space="preserve">coordinated transformation of the national and international economy </w:t>
      </w:r>
      <w:r>
        <w:rPr>
          <w:u w:val="single"/>
        </w:rPr>
        <w:t xml:space="preserve">necessary </w:t>
      </w:r>
      <w:r>
        <w:rPr>
          <w:highlight w:val="yellow"/>
          <w:u w:val="single"/>
        </w:rPr>
        <w:t>in the current emergency</w:t>
      </w:r>
      <w:r>
        <w:rPr>
          <w:sz w:val="16"/>
        </w:rPr>
        <w:t xml:space="preserve">. Only public ownership and democratic planning can coordinate the establishment and expansion of free public transport, the urgent transition to renewal energy, the mass retrofitting of homes and a vast program of </w:t>
      </w:r>
      <w:proofErr w:type="spellStart"/>
      <w:r>
        <w:rPr>
          <w:sz w:val="16"/>
        </w:rPr>
        <w:t>aforestation</w:t>
      </w:r>
      <w:proofErr w:type="spellEnd"/>
      <w:r>
        <w:rPr>
          <w:sz w:val="16"/>
        </w:rPr>
        <w:t xml:space="preserve"> and rewilding.</w:t>
      </w:r>
    </w:p>
    <w:p w14:paraId="72DE7055" w14:textId="77777777" w:rsidR="00A80447" w:rsidRDefault="00A80447" w:rsidP="00A80447">
      <w:r>
        <w:t>A Just Transition</w:t>
      </w:r>
    </w:p>
    <w:p w14:paraId="5A8856E7" w14:textId="77777777" w:rsidR="00A80447" w:rsidRDefault="00A80447" w:rsidP="00A80447">
      <w:pPr>
        <w:rPr>
          <w:sz w:val="16"/>
        </w:rPr>
      </w:pPr>
      <w:r>
        <w:rPr>
          <w:u w:val="single"/>
        </w:rPr>
        <w:t>Most of the climate and environmental movement support the idea of a just transition but only socialism</w:t>
      </w:r>
      <w:r>
        <w:rPr>
          <w:sz w:val="16"/>
        </w:rPr>
        <w:t xml:space="preserve"> with its commitment to ending class privilege and inequality </w:t>
      </w:r>
      <w:r>
        <w:rPr>
          <w:u w:val="single"/>
        </w:rPr>
        <w:t xml:space="preserve">can </w:t>
      </w:r>
      <w:proofErr w:type="gramStart"/>
      <w:r>
        <w:rPr>
          <w:u w:val="single"/>
        </w:rPr>
        <w:t>actually deliver</w:t>
      </w:r>
      <w:proofErr w:type="gramEnd"/>
      <w:r>
        <w:rPr>
          <w:u w:val="single"/>
        </w:rPr>
        <w:t xml:space="preserve"> this</w:t>
      </w:r>
      <w:r>
        <w:rPr>
          <w:sz w:val="16"/>
        </w:rPr>
        <w:t xml:space="preserve">. In any society </w:t>
      </w:r>
      <w:r>
        <w:rPr>
          <w:u w:val="single"/>
        </w:rPr>
        <w:t>where there are billionaires alongside homeless people, and immense divisions between rich countries and poor countries</w:t>
      </w:r>
      <w:r>
        <w:rPr>
          <w:sz w:val="16"/>
        </w:rPr>
        <w:t xml:space="preserve"> </w:t>
      </w:r>
      <w:proofErr w:type="gramStart"/>
      <w:r>
        <w:rPr>
          <w:sz w:val="16"/>
        </w:rPr>
        <w:t xml:space="preserve">as </w:t>
      </w:r>
      <w:r>
        <w:rPr>
          <w:u w:val="single"/>
        </w:rPr>
        <w:t>a result of</w:t>
      </w:r>
      <w:proofErr w:type="gramEnd"/>
      <w:r>
        <w:rPr>
          <w:u w:val="single"/>
        </w:rPr>
        <w:t xml:space="preserve"> imperialism and globalized capitalism</w:t>
      </w:r>
      <w:r>
        <w:rPr>
          <w:sz w:val="16"/>
        </w:rPr>
        <w:t xml:space="preserve">, all attempts at transition to ending carbon emissions, even where they are made, will inevitably be structured and blighted by this inequality. The rich will look to protect themselves and their </w:t>
      </w:r>
      <w:proofErr w:type="gramStart"/>
      <w:r>
        <w:rPr>
          <w:sz w:val="16"/>
        </w:rPr>
        <w:t>life styles</w:t>
      </w:r>
      <w:proofErr w:type="gramEnd"/>
      <w:r>
        <w:rPr>
          <w:sz w:val="16"/>
        </w:rPr>
        <w:t xml:space="preserve"> in gated communities in the uplands while trying to shift the burden of paying for the transition onto ordinary people.</w:t>
      </w:r>
    </w:p>
    <w:p w14:paraId="3B7AB6A8" w14:textId="77777777" w:rsidR="00A80447" w:rsidRDefault="00A80447" w:rsidP="00A80447">
      <w:pPr>
        <w:rPr>
          <w:sz w:val="16"/>
          <w:szCs w:val="16"/>
        </w:rPr>
      </w:pPr>
      <w:r>
        <w:rPr>
          <w:sz w:val="16"/>
          <w:szCs w:val="16"/>
        </w:rPr>
        <w:t xml:space="preserve">Take the example of transport. If, as is </w:t>
      </w:r>
      <w:proofErr w:type="gramStart"/>
      <w:r>
        <w:rPr>
          <w:sz w:val="16"/>
          <w:szCs w:val="16"/>
        </w:rPr>
        <w:t>absolutely essential</w:t>
      </w:r>
      <w:proofErr w:type="gramEnd"/>
      <w:r>
        <w:rPr>
          <w:sz w:val="16"/>
          <w:szCs w:val="16"/>
        </w:rPr>
        <w:t xml:space="preserve">, we get people out of the private car and onto free public transport, what will be the consequences of this? Under capitalism it will mean the bosses of the giant auto companies (Volkswagen, Toyota, General Motors </w:t>
      </w:r>
      <w:proofErr w:type="spellStart"/>
      <w:r>
        <w:rPr>
          <w:sz w:val="16"/>
          <w:szCs w:val="16"/>
        </w:rPr>
        <w:t>etc</w:t>
      </w:r>
      <w:proofErr w:type="spellEnd"/>
      <w:r>
        <w:rPr>
          <w:sz w:val="16"/>
          <w:szCs w:val="16"/>
        </w:rPr>
        <w:t xml:space="preserve">) will see which way the wind is blowing, loot their own companies and put the proceeds in their Swiss bank accounts, while throwing their hundreds of thousands of workers on the scrap heap. Under socialism the auto industry CEOs and big shareholders could be relieved of their ill-gotten gains while the rundown of the industry is managed in a way that retrains and re-employs the workers in socially useful work, </w:t>
      </w:r>
      <w:proofErr w:type="gramStart"/>
      <w:r>
        <w:rPr>
          <w:sz w:val="16"/>
          <w:szCs w:val="16"/>
        </w:rPr>
        <w:t>e.g.</w:t>
      </w:r>
      <w:proofErr w:type="gramEnd"/>
      <w:r>
        <w:rPr>
          <w:sz w:val="16"/>
          <w:szCs w:val="16"/>
        </w:rPr>
        <w:t xml:space="preserve"> building wind turbines or buses.</w:t>
      </w:r>
    </w:p>
    <w:p w14:paraId="6DBE2398" w14:textId="77777777" w:rsidR="00A80447" w:rsidRDefault="00A80447" w:rsidP="00A80447">
      <w:pPr>
        <w:rPr>
          <w:sz w:val="16"/>
          <w:szCs w:val="16"/>
        </w:rPr>
      </w:pPr>
      <w:r>
        <w:rPr>
          <w:sz w:val="16"/>
          <w:szCs w:val="16"/>
        </w:rPr>
        <w:t xml:space="preserve">The same applies to flying. If air travel were to be reduced, as it must be to save the planet,[2] under capitalism this would most likely be done by a price mechanism so that executives would continue to jet round the world to their conferences while ordinary people had to give up their holidays to Spain and the Greek Islands. That in turn would mean redundancy for airline workers and crisis in the Spanish and Greek tourist industry. </w:t>
      </w:r>
      <w:proofErr w:type="gramStart"/>
      <w:r>
        <w:rPr>
          <w:sz w:val="16"/>
          <w:szCs w:val="16"/>
        </w:rPr>
        <w:t>Again</w:t>
      </w:r>
      <w:proofErr w:type="gramEnd"/>
      <w:r>
        <w:rPr>
          <w:sz w:val="16"/>
          <w:szCs w:val="16"/>
        </w:rPr>
        <w:t xml:space="preserve"> only socialist planning could solve this.</w:t>
      </w:r>
    </w:p>
    <w:p w14:paraId="326872E2" w14:textId="77777777" w:rsidR="00A80447" w:rsidRDefault="00A80447" w:rsidP="00A80447">
      <w:pPr>
        <w:rPr>
          <w:sz w:val="16"/>
          <w:szCs w:val="16"/>
        </w:rPr>
      </w:pPr>
      <w:r>
        <w:rPr>
          <w:sz w:val="16"/>
          <w:szCs w:val="16"/>
        </w:rPr>
        <w:t xml:space="preserve">And it would be the same for the utterly deadly coal industry. When Margaret Thatcher destroyed the British coal industry in </w:t>
      </w:r>
      <w:proofErr w:type="gramStart"/>
      <w:r>
        <w:rPr>
          <w:sz w:val="16"/>
          <w:szCs w:val="16"/>
        </w:rPr>
        <w:t>1984-5</w:t>
      </w:r>
      <w:proofErr w:type="gramEnd"/>
      <w:r>
        <w:rPr>
          <w:sz w:val="16"/>
          <w:szCs w:val="16"/>
        </w:rPr>
        <w:t xml:space="preserve"> she did it for entirely capitalist ‘economic’ reasons — there wasn’t an ounce of environmentalism in it — but the effect on mining communities and villages was devastating; many have still not recovered. Avoiding such communal destruction on a vastly greater scale requires socialist planning.</w:t>
      </w:r>
    </w:p>
    <w:p w14:paraId="6C0C1AE5" w14:textId="77777777" w:rsidR="00A80447" w:rsidRDefault="00A80447" w:rsidP="00A80447">
      <w:r>
        <w:t>Thinking Globally</w:t>
      </w:r>
    </w:p>
    <w:p w14:paraId="2770B862" w14:textId="77777777" w:rsidR="00A80447" w:rsidRDefault="00A80447" w:rsidP="00A80447">
      <w:r>
        <w:rPr>
          <w:highlight w:val="yellow"/>
          <w:u w:val="single"/>
        </w:rPr>
        <w:t>Climate justice on a global scale</w:t>
      </w:r>
      <w:r>
        <w:rPr>
          <w:u w:val="single"/>
        </w:rPr>
        <w:t xml:space="preserve"> </w:t>
      </w:r>
      <w:r>
        <w:rPr>
          <w:highlight w:val="yellow"/>
          <w:u w:val="single"/>
        </w:rPr>
        <w:t>is</w:t>
      </w:r>
      <w:r>
        <w:rPr>
          <w:u w:val="single"/>
        </w:rPr>
        <w:t xml:space="preserve"> totally </w:t>
      </w:r>
      <w:r>
        <w:rPr>
          <w:highlight w:val="yellow"/>
          <w:u w:val="single"/>
        </w:rPr>
        <w:t>unthinkable without socialism</w:t>
      </w:r>
      <w:r>
        <w:t xml:space="preserve">. Five hundred years ago the different continents and regions of the world were roughly at the same level of economic development; for </w:t>
      </w:r>
      <w:proofErr w:type="gramStart"/>
      <w:r>
        <w:t>example</w:t>
      </w:r>
      <w:proofErr w:type="gramEnd"/>
      <w:r>
        <w:t xml:space="preserve"> China was every bit as economically advanced as Europe and India was seen as a rich country. </w:t>
      </w:r>
      <w:r>
        <w:rPr>
          <w:highlight w:val="yellow"/>
          <w:u w:val="single"/>
        </w:rPr>
        <w:t xml:space="preserve">Centuries of capitalism, </w:t>
      </w:r>
      <w:proofErr w:type="gramStart"/>
      <w:r>
        <w:rPr>
          <w:highlight w:val="yellow"/>
          <w:u w:val="single"/>
        </w:rPr>
        <w:t>slavery</w:t>
      </w:r>
      <w:proofErr w:type="gramEnd"/>
      <w:r>
        <w:rPr>
          <w:highlight w:val="yellow"/>
          <w:u w:val="single"/>
        </w:rPr>
        <w:t xml:space="preserve"> and imperialism</w:t>
      </w:r>
      <w:r>
        <w:t xml:space="preserve">, with the latter growing out of the former, </w:t>
      </w:r>
      <w:r>
        <w:rPr>
          <w:highlight w:val="yellow"/>
          <w:u w:val="single"/>
        </w:rPr>
        <w:t>created an immensely uneven world</w:t>
      </w:r>
      <w:r>
        <w:rPr>
          <w:u w:val="single"/>
        </w:rPr>
        <w:t xml:space="preserve">; industrial production, wealth and power became </w:t>
      </w:r>
      <w:r>
        <w:t>concentrated in the so-called advanced ‘West’ — essentially Europe and North America—with poverty, starvation and lack of industrial development concentrated in Asia, Africa and Latin America, now usually called the Global South.</w:t>
      </w:r>
    </w:p>
    <w:p w14:paraId="2A5E3E60" w14:textId="77777777" w:rsidR="00A80447" w:rsidRDefault="00A80447" w:rsidP="00A80447">
      <w:pPr>
        <w:rPr>
          <w:sz w:val="16"/>
        </w:rPr>
      </w:pPr>
      <w:r>
        <w:rPr>
          <w:sz w:val="16"/>
        </w:rPr>
        <w:t xml:space="preserve">This pattern has changed somewhat in recent decades with massive capitalist development in China and other parts of South and East </w:t>
      </w:r>
      <w:proofErr w:type="gramStart"/>
      <w:r>
        <w:rPr>
          <w:sz w:val="16"/>
        </w:rPr>
        <w:t>Asia</w:t>
      </w:r>
      <w:proofErr w:type="gramEnd"/>
      <w:r>
        <w:rPr>
          <w:sz w:val="16"/>
        </w:rPr>
        <w:t xml:space="preserve"> but it is still a massive reality across much of the world. </w:t>
      </w:r>
      <w:r>
        <w:rPr>
          <w:u w:val="single"/>
        </w:rPr>
        <w:t xml:space="preserve">Historically and still today the </w:t>
      </w:r>
      <w:r>
        <w:rPr>
          <w:highlight w:val="yellow"/>
          <w:u w:val="single"/>
        </w:rPr>
        <w:t>peoples of Asia, Africa and Latin America have contributed least to climate change</w:t>
      </w:r>
      <w:r>
        <w:rPr>
          <w:sz w:val="16"/>
        </w:rPr>
        <w:t xml:space="preserve"> </w:t>
      </w:r>
      <w:r>
        <w:rPr>
          <w:u w:val="single"/>
        </w:rPr>
        <w:t xml:space="preserve">but </w:t>
      </w:r>
      <w:r>
        <w:rPr>
          <w:highlight w:val="yellow"/>
          <w:u w:val="single"/>
        </w:rPr>
        <w:t>will be hugely disproportionately affected</w:t>
      </w:r>
      <w:r>
        <w:rPr>
          <w:u w:val="single"/>
        </w:rPr>
        <w:t xml:space="preserve"> by it.</w:t>
      </w:r>
      <w:r>
        <w:rPr>
          <w:sz w:val="16"/>
        </w:rPr>
        <w:t xml:space="preserve"> For </w:t>
      </w:r>
      <w:proofErr w:type="gramStart"/>
      <w:r>
        <w:rPr>
          <w:sz w:val="16"/>
        </w:rPr>
        <w:t>example</w:t>
      </w:r>
      <w:proofErr w:type="gramEnd"/>
      <w:r>
        <w:rPr>
          <w:sz w:val="16"/>
        </w:rPr>
        <w:t xml:space="preserve"> </w:t>
      </w:r>
      <w:r>
        <w:rPr>
          <w:u w:val="single"/>
        </w:rPr>
        <w:t>a 1.5-2 C global temperature increase will be a death sentence for much of Africa</w:t>
      </w:r>
      <w:r>
        <w:rPr>
          <w:sz w:val="16"/>
        </w:rPr>
        <w:t xml:space="preserve"> because </w:t>
      </w:r>
      <w:r>
        <w:rPr>
          <w:u w:val="single"/>
        </w:rPr>
        <w:t xml:space="preserve">it will destroy their agriculture; </w:t>
      </w:r>
      <w:r>
        <w:rPr>
          <w:sz w:val="16"/>
        </w:rPr>
        <w:t>melting Himalayan glaciers and rising sea levels will utterly devastate the deeply impoverished Bangladesh.</w:t>
      </w:r>
    </w:p>
    <w:p w14:paraId="7C8BBA3E" w14:textId="77777777" w:rsidR="00A80447" w:rsidRDefault="00A80447" w:rsidP="00A80447">
      <w:r>
        <w:rPr>
          <w:u w:val="single"/>
        </w:rPr>
        <w:t>This cannot be challenged or dealt with without socialist redistribution of wealth and socialist planning internationally</w:t>
      </w:r>
      <w:r>
        <w:t xml:space="preserve">. Only </w:t>
      </w:r>
      <w:r>
        <w:rPr>
          <w:highlight w:val="yellow"/>
          <w:u w:val="single"/>
        </w:rPr>
        <w:t>socialist internationalism</w:t>
      </w:r>
      <w:r>
        <w:rPr>
          <w:u w:val="single"/>
        </w:rPr>
        <w:t xml:space="preserve"> </w:t>
      </w:r>
      <w:r>
        <w:rPr>
          <w:highlight w:val="yellow"/>
          <w:u w:val="single"/>
        </w:rPr>
        <w:t>based on the common interests</w:t>
      </w:r>
      <w:r>
        <w:rPr>
          <w:u w:val="single"/>
        </w:rPr>
        <w:t xml:space="preserve"> of the world’s working people </w:t>
      </w:r>
      <w:r>
        <w:rPr>
          <w:highlight w:val="yellow"/>
          <w:u w:val="single"/>
        </w:rPr>
        <w:t>could achieve such international cooperation</w:t>
      </w:r>
      <w:r>
        <w:t>; any capitalist option, no matter how ‘green’ its intentions, would degenerate into national and international rivalries which would destroy any coherent international planning.</w:t>
      </w:r>
    </w:p>
    <w:p w14:paraId="1774E6C5" w14:textId="77777777" w:rsidR="00A80447" w:rsidRDefault="00A80447" w:rsidP="00A80447">
      <w:r>
        <w:t xml:space="preserve">Then there is the question of overall economic growth. </w:t>
      </w:r>
      <w:r>
        <w:rPr>
          <w:u w:val="single"/>
        </w:rPr>
        <w:t>There is a growing view in the environmental</w:t>
      </w:r>
      <w:r>
        <w:t xml:space="preserve"> </w:t>
      </w:r>
      <w:r>
        <w:rPr>
          <w:u w:val="single"/>
        </w:rPr>
        <w:t>movement that the idea of continuous economic growth</w:t>
      </w:r>
      <w:r>
        <w:t xml:space="preserve"> </w:t>
      </w:r>
      <w:r>
        <w:rPr>
          <w:u w:val="single"/>
        </w:rPr>
        <w:t>is completely unsustainable</w:t>
      </w:r>
      <w:r>
        <w:t>. Greta Thunberg, in her speech to the UN, spoke of “fairy tales of eternal economic growth.”</w:t>
      </w:r>
    </w:p>
    <w:p w14:paraId="7AC5CBFC" w14:textId="77777777" w:rsidR="00A80447" w:rsidRDefault="00A80447" w:rsidP="00A80447">
      <w:pPr>
        <w:rPr>
          <w:sz w:val="16"/>
          <w:szCs w:val="16"/>
        </w:rPr>
      </w:pPr>
      <w:r>
        <w:t xml:space="preserve">But </w:t>
      </w:r>
      <w:r>
        <w:rPr>
          <w:highlight w:val="yellow"/>
          <w:u w:val="single"/>
        </w:rPr>
        <w:t>under capitalism stagnation</w:t>
      </w:r>
      <w:r>
        <w:t xml:space="preserve"> or, even more so, </w:t>
      </w:r>
      <w:r>
        <w:rPr>
          <w:highlight w:val="yellow"/>
          <w:u w:val="single"/>
        </w:rPr>
        <w:t>de-growth is an immediate crisis</w:t>
      </w:r>
      <w:r>
        <w:rPr>
          <w:u w:val="single"/>
        </w:rPr>
        <w:t xml:space="preserve">, a recession when it is short and a ‘great depression’ </w:t>
      </w:r>
      <w:r>
        <w:rPr>
          <w:highlight w:val="yellow"/>
          <w:u w:val="single"/>
        </w:rPr>
        <w:t>when it is extended</w:t>
      </w:r>
      <w:r>
        <w:rPr>
          <w:highlight w:val="yellow"/>
        </w:rPr>
        <w:t xml:space="preserve">, </w:t>
      </w:r>
      <w:r>
        <w:rPr>
          <w:highlight w:val="yellow"/>
          <w:u w:val="single"/>
        </w:rPr>
        <w:t xml:space="preserve">spelling mass unemployment, </w:t>
      </w:r>
      <w:proofErr w:type="gramStart"/>
      <w:r>
        <w:rPr>
          <w:highlight w:val="yellow"/>
          <w:u w:val="single"/>
        </w:rPr>
        <w:t>poverty</w:t>
      </w:r>
      <w:proofErr w:type="gramEnd"/>
      <w:r>
        <w:rPr>
          <w:highlight w:val="yellow"/>
          <w:u w:val="single"/>
        </w:rPr>
        <w:t xml:space="preserve"> and austerity</w:t>
      </w:r>
      <w:r>
        <w:rPr>
          <w:highlight w:val="yellow"/>
        </w:rPr>
        <w:t xml:space="preserve"> (</w:t>
      </w:r>
      <w:r>
        <w:rPr>
          <w:u w:val="single"/>
        </w:rPr>
        <w:t>with the risk of fascism thrown in</w:t>
      </w:r>
      <w:r>
        <w:t xml:space="preserve">). </w:t>
      </w:r>
      <w:r>
        <w:rPr>
          <w:highlight w:val="yellow"/>
          <w:u w:val="single"/>
        </w:rPr>
        <w:t>This is because capitalism has a drive to growth built into its very fabric</w:t>
      </w:r>
      <w:r>
        <w:t xml:space="preserve">. </w:t>
      </w:r>
      <w:r>
        <w:rPr>
          <w:sz w:val="16"/>
          <w:szCs w:val="16"/>
        </w:rPr>
        <w:t xml:space="preserve">Achieving a non-growth economy (measured in terms of GDP) or, should it prove essential, a de-growth in certain areas would also only be possible </w:t>
      </w:r>
      <w:proofErr w:type="gramStart"/>
      <w:r>
        <w:rPr>
          <w:sz w:val="16"/>
          <w:szCs w:val="16"/>
        </w:rPr>
        <w:t>on the basis of</w:t>
      </w:r>
      <w:proofErr w:type="gramEnd"/>
      <w:r>
        <w:rPr>
          <w:sz w:val="16"/>
          <w:szCs w:val="16"/>
        </w:rPr>
        <w:t xml:space="preserve"> socialist planning combined with the popular consent that would come from mass involvement in the democratic planning process.</w:t>
      </w:r>
    </w:p>
    <w:p w14:paraId="112F7A23" w14:textId="77777777" w:rsidR="00A80447" w:rsidRDefault="00A80447" w:rsidP="00A80447">
      <w:pPr>
        <w:rPr>
          <w:sz w:val="16"/>
          <w:szCs w:val="16"/>
        </w:rPr>
      </w:pPr>
      <w:r>
        <w:rPr>
          <w:sz w:val="16"/>
          <w:szCs w:val="16"/>
        </w:rPr>
        <w:t>Escalating Natural Disasters</w:t>
      </w:r>
    </w:p>
    <w:p w14:paraId="656D404B" w14:textId="77777777" w:rsidR="00A80447" w:rsidRDefault="00A80447" w:rsidP="00A80447">
      <w:pPr>
        <w:rPr>
          <w:sz w:val="16"/>
          <w:szCs w:val="16"/>
        </w:rPr>
      </w:pPr>
      <w:r>
        <w:rPr>
          <w:sz w:val="16"/>
          <w:szCs w:val="16"/>
        </w:rPr>
        <w:t xml:space="preserve">Then there is the fact that the proliferation of extreme weather events associated with climate change has already begun, as is evident from the numerous disasters currently observable round the world. This is clearly going to intensify in the years ahead. Even in the event of a Damascene conversion by the world’s rulers — of which there is no sign — it is unavoidable, due to the climate change already built into the system, that we will see a dramatic escalation of ‘natural’ catastrophes — storms, floods, droughts, fires </w:t>
      </w:r>
      <w:proofErr w:type="spellStart"/>
      <w:r>
        <w:rPr>
          <w:sz w:val="16"/>
          <w:szCs w:val="16"/>
        </w:rPr>
        <w:t>etc</w:t>
      </w:r>
      <w:proofErr w:type="spellEnd"/>
      <w:r>
        <w:rPr>
          <w:sz w:val="16"/>
          <w:szCs w:val="16"/>
        </w:rPr>
        <w:t xml:space="preserve"> — over the next 5-10 years. But we know from abundant experience that the way capitalism responds to such events is through a combination of crocodile tears (for </w:t>
      </w:r>
      <w:proofErr w:type="gramStart"/>
      <w:r>
        <w:rPr>
          <w:sz w:val="16"/>
          <w:szCs w:val="16"/>
        </w:rPr>
        <w:t>a very short</w:t>
      </w:r>
      <w:proofErr w:type="gramEnd"/>
      <w:r>
        <w:rPr>
          <w:sz w:val="16"/>
          <w:szCs w:val="16"/>
        </w:rPr>
        <w:t xml:space="preserve"> while), followed by callous indifference and abandonment.</w:t>
      </w:r>
    </w:p>
    <w:p w14:paraId="2B486433" w14:textId="77777777" w:rsidR="00A80447" w:rsidRDefault="00A80447" w:rsidP="00A80447">
      <w:pPr>
        <w:rPr>
          <w:sz w:val="16"/>
          <w:szCs w:val="16"/>
        </w:rPr>
      </w:pPr>
      <w:r>
        <w:rPr>
          <w:sz w:val="16"/>
          <w:szCs w:val="16"/>
        </w:rPr>
        <w:t xml:space="preserve">This pattern has repeated itself through the Bush Administration’s response to Hurricane Katrina in New Orleans in 2005, to Superstorm Sandy in 2012 under Obama and Hurricane Maria in Puerto Rico in 2017. In </w:t>
      </w:r>
      <w:proofErr w:type="gramStart"/>
      <w:r>
        <w:rPr>
          <w:sz w:val="16"/>
          <w:szCs w:val="16"/>
        </w:rPr>
        <w:t>all of</w:t>
      </w:r>
      <w:proofErr w:type="gramEnd"/>
      <w:r>
        <w:rPr>
          <w:sz w:val="16"/>
          <w:szCs w:val="16"/>
        </w:rPr>
        <w:t xml:space="preserve"> these cases all sorts of pledges of aid and reconstruction were made in the immediate aftermath of disaster only for them to disappear into thin air when it came to delivery. Years later people who lost their homes and everything in them were still unable to return.</w:t>
      </w:r>
    </w:p>
    <w:p w14:paraId="1338C209" w14:textId="77777777" w:rsidR="00A80447" w:rsidRDefault="00A80447" w:rsidP="00A80447">
      <w:pPr>
        <w:rPr>
          <w:sz w:val="16"/>
          <w:szCs w:val="16"/>
        </w:rPr>
      </w:pPr>
      <w:r>
        <w:rPr>
          <w:sz w:val="16"/>
          <w:szCs w:val="16"/>
        </w:rPr>
        <w:t xml:space="preserve">The case of Hurricane Maria was particularly atrocious. Initially the death toll was officially claimed to be 64. A year later it was admitted </w:t>
      </w:r>
      <w:proofErr w:type="gramStart"/>
      <w:r>
        <w:rPr>
          <w:sz w:val="16"/>
          <w:szCs w:val="16"/>
        </w:rPr>
        <w:t>to be</w:t>
      </w:r>
      <w:proofErr w:type="gramEnd"/>
      <w:r>
        <w:rPr>
          <w:sz w:val="16"/>
          <w:szCs w:val="16"/>
        </w:rPr>
        <w:t xml:space="preserve"> 2,975[3] and many critics argue that it was really much higher. Bitterness at the appalling response to the Hurricane, by both the Trump administration and the local governor, was a significant factor in the great revolt of the Puerto Rican people earlier this year.</w:t>
      </w:r>
    </w:p>
    <w:p w14:paraId="03788E04" w14:textId="77777777" w:rsidR="00A80447" w:rsidRDefault="00A80447" w:rsidP="00A80447">
      <w:pPr>
        <w:rPr>
          <w:sz w:val="16"/>
          <w:szCs w:val="16"/>
        </w:rPr>
      </w:pPr>
      <w:r>
        <w:rPr>
          <w:sz w:val="16"/>
          <w:szCs w:val="16"/>
        </w:rPr>
        <w:t xml:space="preserve">On a lesser scale similar scenarios were played out over the Grenfell Fire and in relation to flood victims in Ireland. Moreover, class and racial privileges will continue to operate even within the extreme weather events as happened with Katrina in New Orleans and the more frequent and extensive these are the more this will be the case. The rich and white will be saved, while the poor and black will be sacrificed and demonized as ‘dangerous </w:t>
      </w:r>
      <w:proofErr w:type="gramStart"/>
      <w:r>
        <w:rPr>
          <w:sz w:val="16"/>
          <w:szCs w:val="16"/>
        </w:rPr>
        <w:t>looters’</w:t>
      </w:r>
      <w:proofErr w:type="gramEnd"/>
      <w:r>
        <w:rPr>
          <w:sz w:val="16"/>
          <w:szCs w:val="16"/>
        </w:rPr>
        <w:t>.</w:t>
      </w:r>
    </w:p>
    <w:p w14:paraId="42ECF284" w14:textId="77777777" w:rsidR="00A80447" w:rsidRDefault="00A80447" w:rsidP="00A80447">
      <w:r>
        <w:rPr>
          <w:u w:val="single"/>
        </w:rPr>
        <w:t xml:space="preserve">When we grasp the fact that escalating climate change will make events like the California fires, Hurricane Dorian in the </w:t>
      </w:r>
      <w:proofErr w:type="gramStart"/>
      <w:r>
        <w:rPr>
          <w:u w:val="single"/>
        </w:rPr>
        <w:t>Bahamas</w:t>
      </w:r>
      <w:proofErr w:type="gramEnd"/>
      <w:r>
        <w:rPr>
          <w:u w:val="single"/>
        </w:rPr>
        <w:t xml:space="preserve"> and flooding in Bangladesh</w:t>
      </w:r>
      <w:r>
        <w:t xml:space="preserve"> a regular and ongoing occurrence — regardless of what is done to stop it now </w:t>
      </w:r>
      <w:r>
        <w:rPr>
          <w:u w:val="single"/>
        </w:rPr>
        <w:t>— it is clear that a socialist response at governmental and societal level is necessary to cope with them and minimize the death toll</w:t>
      </w:r>
      <w:r>
        <w:t xml:space="preserve"> and human suffering. In other </w:t>
      </w:r>
      <w:proofErr w:type="gramStart"/>
      <w:r>
        <w:t>words</w:t>
      </w:r>
      <w:proofErr w:type="gramEnd"/>
      <w:r>
        <w:t xml:space="preserve"> </w:t>
      </w:r>
      <w:r>
        <w:rPr>
          <w:u w:val="single"/>
        </w:rPr>
        <w:t>we will need huge state intervention resting on popular participation and solidarity to rescue the victims</w:t>
      </w:r>
      <w:r>
        <w:t>, feed the hungry and house the homeless.</w:t>
      </w:r>
    </w:p>
    <w:p w14:paraId="17207B3C" w14:textId="77777777" w:rsidR="00A80447" w:rsidRDefault="00A80447" w:rsidP="00A80447">
      <w:r>
        <w:t xml:space="preserve">Speaking of housing the homeless it is worth noting that rich societies such as the US, </w:t>
      </w:r>
      <w:proofErr w:type="gramStart"/>
      <w:r>
        <w:t>Britain</w:t>
      </w:r>
      <w:proofErr w:type="gramEnd"/>
      <w:r>
        <w:t xml:space="preserve"> and Ireland, operating on a capitalist basis, cannot even do this in normal times: what will they be like in time of catastrophe?</w:t>
      </w:r>
    </w:p>
    <w:p w14:paraId="542478FF" w14:textId="77777777" w:rsidR="00A80447" w:rsidRDefault="00A80447" w:rsidP="00A80447">
      <w:r>
        <w:t xml:space="preserve">Moreover, </w:t>
      </w:r>
      <w:r>
        <w:rPr>
          <w:highlight w:val="yellow"/>
          <w:u w:val="single"/>
        </w:rPr>
        <w:t>rising temperatures and extreme weather will inevitably increase</w:t>
      </w:r>
      <w:r>
        <w:rPr>
          <w:u w:val="single"/>
        </w:rPr>
        <w:t xml:space="preserve"> the flow of refugees</w:t>
      </w:r>
      <w:r>
        <w:t xml:space="preserve"> — probably massively so — because </w:t>
      </w:r>
      <w:r>
        <w:rPr>
          <w:highlight w:val="yellow"/>
          <w:u w:val="single"/>
        </w:rPr>
        <w:t>swathes of the planet will cease to be habitable,</w:t>
      </w:r>
      <w:r>
        <w:rPr>
          <w:u w:val="single"/>
        </w:rPr>
        <w:t xml:space="preserve"> and in the next decade,</w:t>
      </w:r>
      <w:r>
        <w:t xml:space="preserve"> </w:t>
      </w:r>
      <w:r>
        <w:rPr>
          <w:u w:val="single"/>
        </w:rPr>
        <w:t>not the end of the century</w:t>
      </w:r>
      <w:r>
        <w:t xml:space="preserve">. How will the better placed countries respond? </w:t>
      </w:r>
      <w:proofErr w:type="gramStart"/>
      <w:r>
        <w:t>On the basis of</w:t>
      </w:r>
      <w:proofErr w:type="gramEnd"/>
      <w:r>
        <w:t xml:space="preserve"> a capitalist economy, an economy based on the profit motive, it’s hard to see how there will be any even moderately humane response.</w:t>
      </w:r>
    </w:p>
    <w:p w14:paraId="1642C46D" w14:textId="77777777" w:rsidR="00A80447" w:rsidRDefault="00A80447" w:rsidP="00A80447">
      <w:r>
        <w:rPr>
          <w:u w:val="single"/>
        </w:rPr>
        <w:t xml:space="preserve">Again, only </w:t>
      </w:r>
      <w:r>
        <w:rPr>
          <w:highlight w:val="yellow"/>
          <w:u w:val="single"/>
        </w:rPr>
        <w:t>a socialist economy</w:t>
      </w:r>
      <w:r>
        <w:rPr>
          <w:u w:val="single"/>
        </w:rPr>
        <w:t xml:space="preserve"> and society</w:t>
      </w:r>
      <w:r>
        <w:t xml:space="preserve"> — which </w:t>
      </w:r>
      <w:r>
        <w:rPr>
          <w:u w:val="single"/>
        </w:rPr>
        <w:t>harnesses the collective labor and talents of all</w:t>
      </w:r>
      <w:r>
        <w:t xml:space="preserve"> and understands that with every new person </w:t>
      </w:r>
      <w:r>
        <w:rPr>
          <w:highlight w:val="yellow"/>
          <w:u w:val="single"/>
        </w:rPr>
        <w:t xml:space="preserve">comes a new and equal contributor to society regardless of nationality, </w:t>
      </w:r>
      <w:proofErr w:type="gramStart"/>
      <w:r>
        <w:rPr>
          <w:highlight w:val="yellow"/>
          <w:u w:val="single"/>
        </w:rPr>
        <w:t>color</w:t>
      </w:r>
      <w:proofErr w:type="gramEnd"/>
      <w:r>
        <w:rPr>
          <w:highlight w:val="yellow"/>
          <w:u w:val="single"/>
        </w:rPr>
        <w:t xml:space="preserve"> or ethnicity</w:t>
      </w:r>
      <w:r>
        <w:t xml:space="preserve"> — will respond with dignity and humanity.</w:t>
      </w:r>
    </w:p>
    <w:p w14:paraId="1A7651C2" w14:textId="77777777" w:rsidR="00A80447" w:rsidRDefault="00A80447" w:rsidP="00A80447">
      <w:pPr>
        <w:rPr>
          <w:sz w:val="16"/>
          <w:szCs w:val="16"/>
        </w:rPr>
      </w:pPr>
      <w:r>
        <w:rPr>
          <w:sz w:val="16"/>
          <w:szCs w:val="16"/>
        </w:rPr>
        <w:t>A Third Alternative?</w:t>
      </w:r>
    </w:p>
    <w:p w14:paraId="482B2FE1" w14:textId="77777777" w:rsidR="00A80447" w:rsidRDefault="00A80447" w:rsidP="00A80447">
      <w:pPr>
        <w:rPr>
          <w:sz w:val="16"/>
          <w:szCs w:val="16"/>
        </w:rPr>
      </w:pPr>
      <w:r>
        <w:rPr>
          <w:sz w:val="16"/>
          <w:szCs w:val="16"/>
        </w:rPr>
        <w:t xml:space="preserve">Finally, some imagine that there might be a third alternative, neither capitalism nor socialism, but a return to </w:t>
      </w:r>
      <w:proofErr w:type="gramStart"/>
      <w:r>
        <w:rPr>
          <w:sz w:val="16"/>
          <w:szCs w:val="16"/>
        </w:rPr>
        <w:t>some kind of pre-capitalist</w:t>
      </w:r>
      <w:proofErr w:type="gramEnd"/>
      <w:r>
        <w:rPr>
          <w:sz w:val="16"/>
          <w:szCs w:val="16"/>
        </w:rPr>
        <w:t xml:space="preserve"> society based on small scale ecologically sound self-sufficient villages or communes. Whatever one thinks of the moral value of such communities as experiments or pre-figurations of life in an imagined future, the fact is such a lifestyle is simply not an option for the vast majority of ordinary people in our society and will not and cannot gain any large scale popular take up any more than did the </w:t>
      </w:r>
      <w:proofErr w:type="spellStart"/>
      <w:r>
        <w:rPr>
          <w:sz w:val="16"/>
          <w:szCs w:val="16"/>
        </w:rPr>
        <w:t>phalansteres</w:t>
      </w:r>
      <w:proofErr w:type="spellEnd"/>
      <w:r>
        <w:rPr>
          <w:sz w:val="16"/>
          <w:szCs w:val="16"/>
        </w:rPr>
        <w:t xml:space="preserve"> of the early nineteenth century (communes inspired by French utopian socialist, Charles Fourier) or the hippy communes of the sixties.</w:t>
      </w:r>
    </w:p>
    <w:p w14:paraId="3BD8B19E" w14:textId="77777777" w:rsidR="00A80447" w:rsidRDefault="00A80447" w:rsidP="00A80447">
      <w:pPr>
        <w:rPr>
          <w:sz w:val="16"/>
          <w:szCs w:val="16"/>
        </w:rPr>
      </w:pPr>
      <w:r>
        <w:rPr>
          <w:sz w:val="16"/>
          <w:szCs w:val="16"/>
        </w:rPr>
        <w:t>And when we think of a world of seven billion people in a state of crisis, the idea that such a ‘third’ or ‘deep green’ alternative would be viable for the majority is completely untenable. Are we saying the 100 million people in Guangdong (the hyper industrialized and urbanized region of South China</w:t>
      </w:r>
      <w:proofErr w:type="gramStart"/>
      <w:r>
        <w:rPr>
          <w:sz w:val="16"/>
          <w:szCs w:val="16"/>
        </w:rPr>
        <w:t>)</w:t>
      </w:r>
      <w:proofErr w:type="gramEnd"/>
      <w:r>
        <w:rPr>
          <w:sz w:val="16"/>
          <w:szCs w:val="16"/>
        </w:rPr>
        <w:t xml:space="preserve"> or the 24 million people of Shanghai should go back to rural communes? This is literally not possible.</w:t>
      </w:r>
    </w:p>
    <w:p w14:paraId="0322BCF0" w14:textId="77777777" w:rsidR="00A80447" w:rsidRDefault="00A80447" w:rsidP="00A80447">
      <w:pPr>
        <w:rPr>
          <w:sz w:val="16"/>
          <w:szCs w:val="16"/>
        </w:rPr>
      </w:pPr>
      <w:r>
        <w:rPr>
          <w:sz w:val="16"/>
          <w:szCs w:val="16"/>
        </w:rPr>
        <w:t xml:space="preserve">Only a solution in which the 100 million of </w:t>
      </w:r>
      <w:proofErr w:type="spellStart"/>
      <w:r>
        <w:rPr>
          <w:sz w:val="16"/>
          <w:szCs w:val="16"/>
        </w:rPr>
        <w:t>Guandong</w:t>
      </w:r>
      <w:proofErr w:type="spellEnd"/>
      <w:r>
        <w:rPr>
          <w:sz w:val="16"/>
          <w:szCs w:val="16"/>
        </w:rPr>
        <w:t xml:space="preserve"> or the 20 million of Mumbai or the eight million of Paris or the one and half million of Dublin (together with all the millions in smaller towns and in the countryside) take collective ownership and control of the immense productive resources generated by workers’ </w:t>
      </w:r>
      <w:proofErr w:type="spellStart"/>
      <w:r>
        <w:rPr>
          <w:sz w:val="16"/>
          <w:szCs w:val="16"/>
        </w:rPr>
        <w:t>labour</w:t>
      </w:r>
      <w:proofErr w:type="spellEnd"/>
      <w:r>
        <w:rPr>
          <w:sz w:val="16"/>
          <w:szCs w:val="16"/>
        </w:rPr>
        <w:t xml:space="preserve"> under capitalism and move forward to a society based on production for human need offers a real way forward for humanity.</w:t>
      </w:r>
    </w:p>
    <w:p w14:paraId="66B7020D" w14:textId="77777777" w:rsidR="00A80447" w:rsidRDefault="00A80447" w:rsidP="00A80447">
      <w:pPr>
        <w:rPr>
          <w:sz w:val="16"/>
          <w:szCs w:val="16"/>
        </w:rPr>
      </w:pPr>
      <w:proofErr w:type="gramStart"/>
      <w:r>
        <w:rPr>
          <w:sz w:val="16"/>
          <w:szCs w:val="16"/>
        </w:rPr>
        <w:t>Unfortunately</w:t>
      </w:r>
      <w:proofErr w:type="gramEnd"/>
      <w:r>
        <w:rPr>
          <w:sz w:val="16"/>
          <w:szCs w:val="16"/>
        </w:rPr>
        <w:t xml:space="preserve"> there is a possible ‘third alternative’ to both socialism and capitalist business as usual in a society in extreme crisis. That alternative is fascism or some other form of ultra-right authoritarian dictatorship. This would not abolish either class inequality or </w:t>
      </w:r>
      <w:proofErr w:type="gramStart"/>
      <w:r>
        <w:rPr>
          <w:sz w:val="16"/>
          <w:szCs w:val="16"/>
        </w:rPr>
        <w:t>capitalism</w:t>
      </w:r>
      <w:proofErr w:type="gramEnd"/>
      <w:r>
        <w:rPr>
          <w:sz w:val="16"/>
          <w:szCs w:val="16"/>
        </w:rPr>
        <w:t xml:space="preserve"> but it might partially bring private capital under state control and it would certainly abolish democracy, even in its current very limited parliamentary form.</w:t>
      </w:r>
    </w:p>
    <w:p w14:paraId="15D695C7" w14:textId="77777777" w:rsidR="00A80447" w:rsidRDefault="00A80447" w:rsidP="00A80447">
      <w:r>
        <w:t xml:space="preserve">And </w:t>
      </w:r>
      <w:r>
        <w:rPr>
          <w:u w:val="single"/>
        </w:rPr>
        <w:t xml:space="preserve">in conditions of </w:t>
      </w:r>
      <w:r>
        <w:rPr>
          <w:highlight w:val="yellow"/>
          <w:u w:val="single"/>
        </w:rPr>
        <w:t>acute climate crisis</w:t>
      </w:r>
      <w:r>
        <w:rPr>
          <w:u w:val="single"/>
        </w:rPr>
        <w:t xml:space="preserve"> it would </w:t>
      </w:r>
      <w:r>
        <w:rPr>
          <w:highlight w:val="yellow"/>
          <w:u w:val="single"/>
        </w:rPr>
        <w:t>mean</w:t>
      </w:r>
      <w:r>
        <w:t xml:space="preserve">, and would be premised on, </w:t>
      </w:r>
      <w:r>
        <w:rPr>
          <w:highlight w:val="yellow"/>
          <w:u w:val="single"/>
        </w:rPr>
        <w:t>racist barbarity that</w:t>
      </w:r>
      <w:r>
        <w:rPr>
          <w:u w:val="single"/>
        </w:rPr>
        <w:t xml:space="preserve"> globally would </w:t>
      </w:r>
      <w:r>
        <w:rPr>
          <w:highlight w:val="yellow"/>
          <w:u w:val="single"/>
        </w:rPr>
        <w:t>exceed</w:t>
      </w:r>
      <w:r>
        <w:rPr>
          <w:u w:val="single"/>
        </w:rPr>
        <w:t xml:space="preserve"> that of </w:t>
      </w:r>
      <w:r>
        <w:rPr>
          <w:highlight w:val="yellow"/>
          <w:u w:val="single"/>
        </w:rPr>
        <w:t>the holocaust and the Second World War</w:t>
      </w:r>
      <w:r>
        <w:t xml:space="preserve">. </w:t>
      </w:r>
      <w:r>
        <w:rPr>
          <w:u w:val="single"/>
        </w:rPr>
        <w:t xml:space="preserve">This has not happened </w:t>
      </w:r>
      <w:proofErr w:type="gramStart"/>
      <w:r>
        <w:rPr>
          <w:u w:val="single"/>
        </w:rPr>
        <w:t>yet</w:t>
      </w:r>
      <w:proofErr w:type="gramEnd"/>
      <w:r>
        <w:rPr>
          <w:u w:val="single"/>
        </w:rPr>
        <w:t xml:space="preserve"> but</w:t>
      </w:r>
      <w:r>
        <w:t xml:space="preserve"> </w:t>
      </w:r>
      <w:r>
        <w:rPr>
          <w:u w:val="single"/>
        </w:rPr>
        <w:t>we see a whiff of it</w:t>
      </w:r>
      <w:r>
        <w:t xml:space="preserve"> </w:t>
      </w:r>
      <w:r>
        <w:rPr>
          <w:u w:val="single"/>
        </w:rPr>
        <w:t xml:space="preserve">with Trump, Bolsonaro and </w:t>
      </w:r>
      <w:proofErr w:type="spellStart"/>
      <w:r>
        <w:rPr>
          <w:u w:val="single"/>
        </w:rPr>
        <w:t>Salvini</w:t>
      </w:r>
      <w:proofErr w:type="spellEnd"/>
      <w:r>
        <w:t>. Parliamentary democracy and the limited democratic rights gained by working people should, of course, be defended against this fascist threat but in the immense crisis we are entering, capitalist business as usual will become less and less a viable option.</w:t>
      </w:r>
    </w:p>
    <w:p w14:paraId="643CB0BB" w14:textId="77777777" w:rsidR="00A80447" w:rsidRDefault="00A80447" w:rsidP="00A80447">
      <w:pPr>
        <w:pStyle w:val="Heading4"/>
      </w:pPr>
      <w:r>
        <w:t>Only having a new understanding of democracy that shifts into public corporations enable secure human rights to water and shifts the neoliberal model to solve economic, political, and social issues of capitalism</w:t>
      </w:r>
    </w:p>
    <w:p w14:paraId="0754F40B" w14:textId="77777777" w:rsidR="00A80447" w:rsidRDefault="00A80447" w:rsidP="00A80447">
      <w:r>
        <w:t xml:space="preserve">Andreas </w:t>
      </w:r>
      <w:r>
        <w:rPr>
          <w:b/>
          <w:bCs/>
          <w:sz w:val="26"/>
          <w:szCs w:val="26"/>
        </w:rPr>
        <w:t>Bieler 21</w:t>
      </w:r>
      <w:r>
        <w:t xml:space="preserve">, is Professor of Political Economy in the School of Politics and International Relations and Fellow of the Centre for the Study of Social and Global Justice at the University of Nottingham, UK as well as an author of Global Capitalism, Global War, Global Crisis, and Fighting for Water: Resisting Privatization in Europe, 6/17/21, “Transforming capitalism? The role of the commons and direct democracy in struggles against water </w:t>
      </w:r>
      <w:proofErr w:type="spellStart"/>
      <w:r>
        <w:t>privatisation</w:t>
      </w:r>
      <w:proofErr w:type="spellEnd"/>
      <w:r>
        <w:t xml:space="preserve"> in Europe”, </w:t>
      </w:r>
      <w:hyperlink r:id="rId22" w:history="1">
        <w:r>
          <w:rPr>
            <w:rStyle w:val="Hyperlink"/>
          </w:rPr>
          <w:t>https://flows.hypotheses.org/6319</w:t>
        </w:r>
      </w:hyperlink>
      <w:r>
        <w:t>//klin</w:t>
      </w:r>
    </w:p>
    <w:p w14:paraId="6122F202" w14:textId="77777777" w:rsidR="00A80447" w:rsidRDefault="00A80447" w:rsidP="00A80447">
      <w:r>
        <w:t>Water as a commons</w:t>
      </w:r>
    </w:p>
    <w:p w14:paraId="14AB106B" w14:textId="77777777" w:rsidR="00A80447" w:rsidRDefault="00A80447" w:rsidP="00A80447">
      <w:r>
        <w:rPr>
          <w:u w:val="single"/>
        </w:rPr>
        <w:t>One of the key contributions of the Italian water movement in its referendum campaign against water privatization</w:t>
      </w:r>
      <w:r>
        <w:t xml:space="preserve"> in 2011 </w:t>
      </w:r>
      <w:r>
        <w:rPr>
          <w:u w:val="single"/>
        </w:rPr>
        <w:t xml:space="preserve">is that it raised the issue of water as a </w:t>
      </w:r>
      <w:proofErr w:type="gramStart"/>
      <w:r>
        <w:rPr>
          <w:u w:val="single"/>
        </w:rPr>
        <w:t>commons</w:t>
      </w:r>
      <w:proofErr w:type="gramEnd"/>
      <w:r>
        <w:rPr>
          <w:u w:val="single"/>
        </w:rPr>
        <w:t>: as jointly governed, jointly enjoyed and jointly preserved for future generations</w:t>
      </w:r>
      <w:r>
        <w:t xml:space="preserve">. This way of </w:t>
      </w:r>
      <w:proofErr w:type="spellStart"/>
      <w:r>
        <w:rPr>
          <w:highlight w:val="yellow"/>
          <w:u w:val="single"/>
        </w:rPr>
        <w:t>organising</w:t>
      </w:r>
      <w:proofErr w:type="spellEnd"/>
      <w:r>
        <w:rPr>
          <w:highlight w:val="yellow"/>
          <w:u w:val="single"/>
        </w:rPr>
        <w:t xml:space="preserve"> water management goes beyond the dichotomy of private versus public</w:t>
      </w:r>
      <w:r>
        <w:t xml:space="preserve">. </w:t>
      </w:r>
      <w:r>
        <w:rPr>
          <w:highlight w:val="yellow"/>
          <w:u w:val="single"/>
        </w:rPr>
        <w:t>It includes a</w:t>
      </w:r>
      <w:r>
        <w:rPr>
          <w:u w:val="single"/>
        </w:rPr>
        <w:t xml:space="preserve"> direct link to forms of participatory democracy resulting in the movement’s motto</w:t>
      </w:r>
      <w:r>
        <w:t xml:space="preserve">: “It is written water, it is read democracy”, as put by Emanuele </w:t>
      </w:r>
      <w:proofErr w:type="spellStart"/>
      <w:r>
        <w:t>Fantini</w:t>
      </w:r>
      <w:proofErr w:type="spellEnd"/>
      <w:r>
        <w:t xml:space="preserve">. </w:t>
      </w:r>
      <w:r>
        <w:rPr>
          <w:u w:val="single"/>
        </w:rPr>
        <w:t xml:space="preserve">This combination of </w:t>
      </w:r>
      <w:r>
        <w:rPr>
          <w:highlight w:val="yellow"/>
          <w:u w:val="single"/>
        </w:rPr>
        <w:t>a new understanding of democracy and a new way of how to run the economy</w:t>
      </w:r>
      <w:r>
        <w:t xml:space="preserve"> and, importantly, of how these two dimensions are closely and internally related, brings with it a transformative dimension beyond capitalism.</w:t>
      </w:r>
    </w:p>
    <w:p w14:paraId="01A19C9C" w14:textId="77777777" w:rsidR="00A80447" w:rsidRDefault="00A80447" w:rsidP="00A80447">
      <w:r>
        <w:t xml:space="preserve">Exploring solutions around the notion of the commons combined with participatory democracy was also part of struggles against water </w:t>
      </w:r>
      <w:proofErr w:type="spellStart"/>
      <w:r>
        <w:t>privatisation</w:t>
      </w:r>
      <w:proofErr w:type="spellEnd"/>
      <w:r>
        <w:t xml:space="preserve"> in Greece. The activists of the group K136 in Thessaloniki devised a plan for joint ownership by all citizens in 2013. </w:t>
      </w:r>
      <w:r>
        <w:rPr>
          <w:u w:val="single"/>
        </w:rPr>
        <w:t>If every household connected to the city’s water services bought a non-transferable share in the municipal water company</w:t>
      </w:r>
      <w:r>
        <w:t xml:space="preserve">, </w:t>
      </w:r>
      <w:r>
        <w:rPr>
          <w:u w:val="single"/>
        </w:rPr>
        <w:t xml:space="preserve">the public could acquire this water and sanitation company. </w:t>
      </w:r>
      <w:r>
        <w:rPr>
          <w:highlight w:val="yellow"/>
          <w:u w:val="single"/>
        </w:rPr>
        <w:t>Collective management would be based on a system</w:t>
      </w:r>
      <w:r>
        <w:rPr>
          <w:u w:val="single"/>
        </w:rPr>
        <w:t xml:space="preserve"> </w:t>
      </w:r>
      <w:r>
        <w:rPr>
          <w:highlight w:val="yellow"/>
          <w:u w:val="single"/>
        </w:rPr>
        <w:t xml:space="preserve">of </w:t>
      </w:r>
      <w:proofErr w:type="spellStart"/>
      <w:r>
        <w:rPr>
          <w:highlight w:val="yellow"/>
          <w:u w:val="single"/>
        </w:rPr>
        <w:t>neighbourhood</w:t>
      </w:r>
      <w:proofErr w:type="spellEnd"/>
      <w:r>
        <w:rPr>
          <w:highlight w:val="yellow"/>
          <w:u w:val="single"/>
        </w:rPr>
        <w:t xml:space="preserve"> cooperatives coming together</w:t>
      </w:r>
      <w:r>
        <w:rPr>
          <w:highlight w:val="yellow"/>
        </w:rPr>
        <w:t xml:space="preserve"> </w:t>
      </w:r>
      <w:r>
        <w:rPr>
          <w:highlight w:val="yellow"/>
          <w:u w:val="single"/>
        </w:rPr>
        <w:t>in a single</w:t>
      </w:r>
      <w:r>
        <w:rPr>
          <w:u w:val="single"/>
        </w:rPr>
        <w:t xml:space="preserve"> overall </w:t>
      </w:r>
      <w:r>
        <w:rPr>
          <w:highlight w:val="yellow"/>
          <w:u w:val="single"/>
        </w:rPr>
        <w:t>cooperative</w:t>
      </w:r>
      <w:r>
        <w:t>, administered through forms of direct democracy.</w:t>
      </w:r>
    </w:p>
    <w:p w14:paraId="3001C7F1" w14:textId="77777777" w:rsidR="00A80447" w:rsidRDefault="00A80447" w:rsidP="00A80447">
      <w:r>
        <w:t>Direct and participatory democracy</w:t>
      </w:r>
    </w:p>
    <w:p w14:paraId="4F603607" w14:textId="77777777" w:rsidR="00A80447" w:rsidRDefault="00A80447" w:rsidP="00A80447">
      <w:r>
        <w:t xml:space="preserve">This focus on the commons, however, was not picked up by other activists across Europe. It is difficult to see, many pointed out, how the requirements of </w:t>
      </w:r>
      <w:proofErr w:type="spellStart"/>
      <w:r>
        <w:t>organising</w:t>
      </w:r>
      <w:proofErr w:type="spellEnd"/>
      <w:r>
        <w:t xml:space="preserve"> water services in a city of several million people can be met by community collaboration alone. What became more widely relevant, however, was the emphasis on direct, participatory democracy. </w:t>
      </w:r>
      <w:r>
        <w:rPr>
          <w:u w:val="single"/>
        </w:rPr>
        <w:t>As activists understood, public ownership and re-</w:t>
      </w:r>
      <w:proofErr w:type="spellStart"/>
      <w:r>
        <w:rPr>
          <w:u w:val="single"/>
        </w:rPr>
        <w:t>municipalisation</w:t>
      </w:r>
      <w:proofErr w:type="spellEnd"/>
      <w:r>
        <w:rPr>
          <w:u w:val="single"/>
        </w:rPr>
        <w:t xml:space="preserve"> in themselves do not signify that water services are </w:t>
      </w:r>
      <w:proofErr w:type="gramStart"/>
      <w:r>
        <w:rPr>
          <w:u w:val="single"/>
        </w:rPr>
        <w:t>well managed</w:t>
      </w:r>
      <w:proofErr w:type="gramEnd"/>
      <w:r>
        <w:t xml:space="preserve">. </w:t>
      </w:r>
      <w:r>
        <w:rPr>
          <w:highlight w:val="yellow"/>
          <w:u w:val="single"/>
        </w:rPr>
        <w:t>Re-</w:t>
      </w:r>
      <w:proofErr w:type="spellStart"/>
      <w:r>
        <w:rPr>
          <w:highlight w:val="yellow"/>
          <w:u w:val="single"/>
        </w:rPr>
        <w:t>municipalisation</w:t>
      </w:r>
      <w:proofErr w:type="spellEnd"/>
      <w:r>
        <w:rPr>
          <w:highlight w:val="yellow"/>
          <w:u w:val="single"/>
        </w:rPr>
        <w:t xml:space="preserve"> can take different forms including public companies</w:t>
      </w:r>
      <w:r>
        <w:rPr>
          <w:highlight w:val="yellow"/>
        </w:rPr>
        <w:t xml:space="preserve">, </w:t>
      </w:r>
      <w:r>
        <w:rPr>
          <w:highlight w:val="yellow"/>
          <w:u w:val="single"/>
        </w:rPr>
        <w:t>which operate like private corporations</w:t>
      </w:r>
      <w:r>
        <w:t xml:space="preserve"> focusing on </w:t>
      </w:r>
      <w:proofErr w:type="spellStart"/>
      <w:r>
        <w:t>maximising</w:t>
      </w:r>
      <w:proofErr w:type="spellEnd"/>
      <w:r>
        <w:t xml:space="preserve"> profits. </w:t>
      </w:r>
      <w:r>
        <w:rPr>
          <w:highlight w:val="yellow"/>
          <w:u w:val="single"/>
        </w:rPr>
        <w:t xml:space="preserve">Hence, public ownership needs to be </w:t>
      </w:r>
      <w:proofErr w:type="spellStart"/>
      <w:r>
        <w:rPr>
          <w:highlight w:val="yellow"/>
          <w:u w:val="single"/>
        </w:rPr>
        <w:t>democratised</w:t>
      </w:r>
      <w:proofErr w:type="spellEnd"/>
      <w:r>
        <w:rPr>
          <w:highlight w:val="yellow"/>
          <w:u w:val="single"/>
        </w:rPr>
        <w:t xml:space="preserve"> to go beyond the problems</w:t>
      </w:r>
      <w:r>
        <w:rPr>
          <w:u w:val="single"/>
        </w:rPr>
        <w:t xml:space="preserve"> of public utilities</w:t>
      </w:r>
      <w:r>
        <w:t xml:space="preserve"> in the past as well as </w:t>
      </w:r>
      <w:proofErr w:type="spellStart"/>
      <w:r>
        <w:t>commercialised</w:t>
      </w:r>
      <w:proofErr w:type="spellEnd"/>
      <w:r>
        <w:t xml:space="preserve"> public services in the present.</w:t>
      </w:r>
    </w:p>
    <w:p w14:paraId="390588D7" w14:textId="77777777" w:rsidR="00A80447" w:rsidRDefault="00A80447" w:rsidP="00A80447">
      <w:pPr>
        <w:rPr>
          <w:sz w:val="16"/>
        </w:rPr>
      </w:pPr>
      <w:r>
        <w:rPr>
          <w:sz w:val="16"/>
        </w:rPr>
        <w:t xml:space="preserve">And </w:t>
      </w:r>
      <w:r>
        <w:rPr>
          <w:highlight w:val="yellow"/>
          <w:u w:val="single"/>
        </w:rPr>
        <w:t>there are progressive examples</w:t>
      </w:r>
      <w:r>
        <w:rPr>
          <w:u w:val="single"/>
        </w:rPr>
        <w:t xml:space="preserve"> across Europe, in which such a </w:t>
      </w:r>
      <w:proofErr w:type="spellStart"/>
      <w:r>
        <w:rPr>
          <w:u w:val="single"/>
        </w:rPr>
        <w:t>democratisation</w:t>
      </w:r>
      <w:proofErr w:type="spellEnd"/>
      <w:r>
        <w:rPr>
          <w:u w:val="single"/>
        </w:rPr>
        <w:t xml:space="preserve"> of water management is being explored</w:t>
      </w:r>
      <w:r>
        <w:rPr>
          <w:sz w:val="16"/>
        </w:rPr>
        <w:t xml:space="preserve">. The Italian city of </w:t>
      </w:r>
      <w:r>
        <w:rPr>
          <w:highlight w:val="yellow"/>
          <w:u w:val="single"/>
        </w:rPr>
        <w:t>Naples,</w:t>
      </w:r>
      <w:r>
        <w:rPr>
          <w:sz w:val="16"/>
        </w:rPr>
        <w:t xml:space="preserve"> as soon as it </w:t>
      </w:r>
      <w:r>
        <w:rPr>
          <w:highlight w:val="yellow"/>
          <w:u w:val="single"/>
        </w:rPr>
        <w:t>had transformed its water services into a fully public company</w:t>
      </w:r>
      <w:r>
        <w:rPr>
          <w:sz w:val="16"/>
        </w:rPr>
        <w:t xml:space="preserve"> in April 2013, </w:t>
      </w:r>
      <w:r>
        <w:rPr>
          <w:u w:val="single"/>
        </w:rPr>
        <w:t xml:space="preserve">embarked on </w:t>
      </w:r>
      <w:r>
        <w:rPr>
          <w:highlight w:val="yellow"/>
          <w:u w:val="single"/>
        </w:rPr>
        <w:t>experimenting with ways of</w:t>
      </w:r>
      <w:r>
        <w:rPr>
          <w:u w:val="single"/>
        </w:rPr>
        <w:t xml:space="preserve"> bringing on board workers’ expertise and </w:t>
      </w:r>
      <w:r>
        <w:rPr>
          <w:highlight w:val="yellow"/>
          <w:u w:val="single"/>
        </w:rPr>
        <w:t>civil society’s voices in the running of the company</w:t>
      </w:r>
      <w:r>
        <w:rPr>
          <w:sz w:val="16"/>
        </w:rPr>
        <w:t xml:space="preserve">. Other examples of experiments include </w:t>
      </w:r>
      <w:r>
        <w:rPr>
          <w:u w:val="single"/>
        </w:rPr>
        <w:t xml:space="preserve">the Spanish city of </w:t>
      </w:r>
      <w:r>
        <w:rPr>
          <w:highlight w:val="yellow"/>
          <w:u w:val="single"/>
        </w:rPr>
        <w:t xml:space="preserve">Zaragoza, where trade unions signed an agreement with other civil society </w:t>
      </w:r>
      <w:proofErr w:type="spellStart"/>
      <w:r>
        <w:rPr>
          <w:highlight w:val="yellow"/>
          <w:u w:val="single"/>
        </w:rPr>
        <w:t>organisatio</w:t>
      </w:r>
      <w:r>
        <w:rPr>
          <w:sz w:val="16"/>
          <w:highlight w:val="yellow"/>
        </w:rPr>
        <w:t>ns</w:t>
      </w:r>
      <w:proofErr w:type="spellEnd"/>
      <w:r>
        <w:rPr>
          <w:sz w:val="16"/>
        </w:rPr>
        <w:t xml:space="preserve">, </w:t>
      </w:r>
      <w:r>
        <w:rPr>
          <w:u w:val="single"/>
        </w:rPr>
        <w:t xml:space="preserve">political </w:t>
      </w:r>
      <w:proofErr w:type="gramStart"/>
      <w:r>
        <w:rPr>
          <w:u w:val="single"/>
        </w:rPr>
        <w:t>parties</w:t>
      </w:r>
      <w:proofErr w:type="gramEnd"/>
      <w:r>
        <w:rPr>
          <w:u w:val="single"/>
        </w:rPr>
        <w:t xml:space="preserve"> and the municipality </w:t>
      </w:r>
      <w:r>
        <w:rPr>
          <w:highlight w:val="yellow"/>
          <w:u w:val="single"/>
        </w:rPr>
        <w:t>for public water management in order to secure the human right to water</w:t>
      </w:r>
      <w:r>
        <w:rPr>
          <w:sz w:val="16"/>
        </w:rPr>
        <w:t xml:space="preserve"> in 2014. In Paris and Grenoble, ‘civil society representatives sit on the Board of Directors together with local government representatives, and have equal voting rights …; [moreover,] citizen observatories have been established to open spaces for citizens to engage in strategic decisions on investment, technology options and tariff setting’ report </w:t>
      </w:r>
      <w:proofErr w:type="spellStart"/>
      <w:r>
        <w:rPr>
          <w:sz w:val="16"/>
        </w:rPr>
        <w:t>Lobina</w:t>
      </w:r>
      <w:proofErr w:type="spellEnd"/>
      <w:r>
        <w:rPr>
          <w:sz w:val="16"/>
        </w:rPr>
        <w:t xml:space="preserve">, </w:t>
      </w:r>
      <w:proofErr w:type="spellStart"/>
      <w:r>
        <w:rPr>
          <w:sz w:val="16"/>
        </w:rPr>
        <w:t>Kishimoto</w:t>
      </w:r>
      <w:proofErr w:type="spellEnd"/>
      <w:r>
        <w:rPr>
          <w:sz w:val="16"/>
        </w:rPr>
        <w:t xml:space="preserve"> and </w:t>
      </w:r>
      <w:proofErr w:type="spellStart"/>
      <w:r>
        <w:rPr>
          <w:sz w:val="16"/>
        </w:rPr>
        <w:t>Petitjean</w:t>
      </w:r>
      <w:proofErr w:type="spellEnd"/>
      <w:r>
        <w:rPr>
          <w:sz w:val="16"/>
        </w:rPr>
        <w:t xml:space="preserve">. These experiments are not without difficulties. In Naples, for example, water workers have been </w:t>
      </w:r>
      <w:proofErr w:type="spellStart"/>
      <w:r>
        <w:rPr>
          <w:sz w:val="16"/>
        </w:rPr>
        <w:t>sceptical</w:t>
      </w:r>
      <w:proofErr w:type="spellEnd"/>
      <w:r>
        <w:rPr>
          <w:sz w:val="16"/>
        </w:rPr>
        <w:t xml:space="preserve"> whether social movement activists would have the necessary technical knowhow to participate in water management. Nevertheless, they are concrete attempts at </w:t>
      </w:r>
      <w:proofErr w:type="spellStart"/>
      <w:r>
        <w:rPr>
          <w:sz w:val="16"/>
        </w:rPr>
        <w:t>democratising</w:t>
      </w:r>
      <w:proofErr w:type="spellEnd"/>
      <w:r>
        <w:rPr>
          <w:sz w:val="16"/>
        </w:rPr>
        <w:t xml:space="preserve"> the running of public water services.  </w:t>
      </w:r>
    </w:p>
    <w:p w14:paraId="245F7D9E" w14:textId="77777777" w:rsidR="00A80447" w:rsidRDefault="00A80447" w:rsidP="00A80447">
      <w:r>
        <w:t>Towards new management models</w:t>
      </w:r>
    </w:p>
    <w:p w14:paraId="7E62E43F" w14:textId="77777777" w:rsidR="00A80447" w:rsidRDefault="00A80447" w:rsidP="00A80447">
      <w:pPr>
        <w:rPr>
          <w:u w:val="single"/>
        </w:rPr>
      </w:pPr>
      <w:r>
        <w:t xml:space="preserve">The </w:t>
      </w:r>
      <w:proofErr w:type="spellStart"/>
      <w:r>
        <w:t>democratisation</w:t>
      </w:r>
      <w:proofErr w:type="spellEnd"/>
      <w:r>
        <w:t xml:space="preserve"> of water services management was pushed towards new dimensions by a municipality in Catalonia, Terrassa. The municipality decided to bring water back into public ownership in 2016, which came into effect in December the same year after the end of the 75-year long private concession. </w:t>
      </w:r>
      <w:r>
        <w:rPr>
          <w:u w:val="single"/>
        </w:rPr>
        <w:t>The innovative moment of these developments is not simply the fact of re-</w:t>
      </w:r>
      <w:proofErr w:type="spellStart"/>
      <w:r>
        <w:rPr>
          <w:u w:val="single"/>
        </w:rPr>
        <w:t>municipalisation</w:t>
      </w:r>
      <w:proofErr w:type="spellEnd"/>
      <w:r>
        <w:t xml:space="preserve">, </w:t>
      </w:r>
      <w:r>
        <w:rPr>
          <w:u w:val="single"/>
        </w:rPr>
        <w:t xml:space="preserve">but the way of how </w:t>
      </w:r>
      <w:r>
        <w:rPr>
          <w:highlight w:val="yellow"/>
          <w:u w:val="single"/>
        </w:rPr>
        <w:t>water activists and social movements have engaged in a process of designing a new model of managing the city’s water services</w:t>
      </w:r>
      <w:r>
        <w:t xml:space="preserve">. Initiated by the Citizens Parliament of Terrassa, the Terrassa Water Observatory was established after lengthy negotiations in Spring 2019. ‘The nature of its work is to consult, advise, deliberate and make proposals, and it is able to carry out studies and produce reports and recommendations on water management’. The local Water Observatory represents a space for co-producing political processes, </w:t>
      </w:r>
      <w:r>
        <w:rPr>
          <w:highlight w:val="yellow"/>
          <w:u w:val="single"/>
        </w:rPr>
        <w:t>creating a system of governance</w:t>
      </w:r>
      <w:r>
        <w:rPr>
          <w:u w:val="single"/>
        </w:rPr>
        <w:t xml:space="preserve">, all driven by the question </w:t>
      </w:r>
      <w:r>
        <w:rPr>
          <w:highlight w:val="yellow"/>
          <w:u w:val="single"/>
        </w:rPr>
        <w:t>of how one can guarantee the human right to water</w:t>
      </w:r>
      <w:r>
        <w:t>. Re-</w:t>
      </w:r>
      <w:proofErr w:type="spellStart"/>
      <w:r>
        <w:t>municipalisation</w:t>
      </w:r>
      <w:proofErr w:type="spellEnd"/>
      <w:r>
        <w:t xml:space="preserve"> in Terrassa, thus, is not only a technical issue, </w:t>
      </w:r>
      <w:proofErr w:type="gramStart"/>
      <w:r>
        <w:t>it is</w:t>
      </w:r>
      <w:proofErr w:type="gramEnd"/>
      <w:r>
        <w:t xml:space="preserve"> also a democratic one. </w:t>
      </w:r>
      <w:r>
        <w:rPr>
          <w:u w:val="single"/>
        </w:rPr>
        <w:t xml:space="preserve">Importantly, </w:t>
      </w:r>
      <w:r>
        <w:rPr>
          <w:highlight w:val="yellow"/>
          <w:u w:val="single"/>
        </w:rPr>
        <w:t>participation empowers citizens.</w:t>
      </w:r>
      <w:r>
        <w:rPr>
          <w:u w:val="single"/>
        </w:rPr>
        <w:t xml:space="preserve"> Who knows, this may trigger a process, </w:t>
      </w:r>
      <w:r>
        <w:rPr>
          <w:highlight w:val="yellow"/>
          <w:u w:val="single"/>
        </w:rPr>
        <w:t>which could lead to similar development in other areas</w:t>
      </w:r>
      <w:r>
        <w:rPr>
          <w:u w:val="single"/>
        </w:rPr>
        <w:t>?</w:t>
      </w:r>
    </w:p>
    <w:p w14:paraId="32DB3A86" w14:textId="77777777" w:rsidR="00A80447" w:rsidRDefault="00A80447" w:rsidP="00A80447">
      <w:pPr>
        <w:rPr>
          <w:sz w:val="16"/>
          <w:szCs w:val="16"/>
        </w:rPr>
      </w:pPr>
      <w:r>
        <w:rPr>
          <w:sz w:val="16"/>
          <w:szCs w:val="16"/>
        </w:rPr>
        <w:t>Proudly public</w:t>
      </w:r>
    </w:p>
    <w:p w14:paraId="1F61076A" w14:textId="77777777" w:rsidR="00A80447" w:rsidRDefault="00A80447" w:rsidP="00A80447">
      <w:pPr>
        <w:rPr>
          <w:sz w:val="16"/>
          <w:szCs w:val="16"/>
        </w:rPr>
      </w:pPr>
      <w:r>
        <w:rPr>
          <w:sz w:val="16"/>
          <w:szCs w:val="16"/>
        </w:rPr>
        <w:t>As I learned during my field research for this book, a well-structured, efficient public sector service such as water instils tremendous pride in one’s own profession. ‘I am proud to work for a company, which has as its main objective the provision of a high quality, affordable service to Naples’ citizens’ said an engineer of the water company ABC, whom I interviewed for the book. While showing me the wider infrastructure of water services in Athens, another interviewee casts his eyes over the large water aqueduct ensuring the supply of five million citizens in Athens with high quality drinking water. There is a clear sense of pride about what can be achieved from within a public company. It is this kind of commitment combined with social objectives, which public companies nurture and which makes public-public partnerships based on public sector values so important unlike the profit-driven public-private partnerships advocated by capital.</w:t>
      </w:r>
    </w:p>
    <w:p w14:paraId="68663417" w14:textId="77777777" w:rsidR="00A80447" w:rsidRDefault="00A80447" w:rsidP="00A80447">
      <w:pPr>
        <w:rPr>
          <w:sz w:val="16"/>
        </w:rPr>
      </w:pPr>
      <w:r>
        <w:rPr>
          <w:sz w:val="16"/>
        </w:rPr>
        <w:t xml:space="preserve">The shift from a focus on the commons to discussions over how to </w:t>
      </w:r>
      <w:proofErr w:type="spellStart"/>
      <w:r>
        <w:rPr>
          <w:sz w:val="16"/>
        </w:rPr>
        <w:t>democratise</w:t>
      </w:r>
      <w:proofErr w:type="spellEnd"/>
      <w:r>
        <w:rPr>
          <w:sz w:val="16"/>
        </w:rPr>
        <w:t xml:space="preserve"> the delivery of water as a public service should not necessarily be regarded as a move away from radical transformation. ‘</w:t>
      </w:r>
      <w:r>
        <w:rPr>
          <w:highlight w:val="yellow"/>
          <w:u w:val="single"/>
        </w:rPr>
        <w:t>Strengthening the democratic</w:t>
      </w:r>
      <w:r>
        <w:rPr>
          <w:sz w:val="16"/>
        </w:rPr>
        <w:t xml:space="preserve">, public character of </w:t>
      </w:r>
      <w:r>
        <w:rPr>
          <w:highlight w:val="yellow"/>
          <w:u w:val="single"/>
        </w:rPr>
        <w:t>water services is</w:t>
      </w:r>
      <w:r>
        <w:rPr>
          <w:u w:val="single"/>
        </w:rPr>
        <w:t xml:space="preserve"> fundamentally </w:t>
      </w:r>
      <w:r>
        <w:rPr>
          <w:highlight w:val="yellow"/>
          <w:u w:val="single"/>
        </w:rPr>
        <w:t>at odds with the</w:t>
      </w:r>
      <w:r>
        <w:rPr>
          <w:u w:val="single"/>
        </w:rPr>
        <w:t xml:space="preserve"> currently </w:t>
      </w:r>
      <w:r>
        <w:rPr>
          <w:highlight w:val="yellow"/>
          <w:u w:val="single"/>
        </w:rPr>
        <w:t xml:space="preserve">dominant neoliberal model of </w:t>
      </w:r>
      <w:proofErr w:type="spellStart"/>
      <w:r>
        <w:rPr>
          <w:highlight w:val="yellow"/>
          <w:u w:val="single"/>
        </w:rPr>
        <w:t>globalisation</w:t>
      </w:r>
      <w:proofErr w:type="spellEnd"/>
      <w:r>
        <w:rPr>
          <w:sz w:val="16"/>
        </w:rPr>
        <w:t xml:space="preserve">, </w:t>
      </w:r>
      <w:r>
        <w:rPr>
          <w:u w:val="single"/>
        </w:rPr>
        <w:t>which subordinates ever more areas of life to the harsh logic of global markets’</w:t>
      </w:r>
      <w:r>
        <w:rPr>
          <w:sz w:val="16"/>
        </w:rPr>
        <w:t xml:space="preserve">, concluded </w:t>
      </w:r>
      <w:proofErr w:type="spellStart"/>
      <w:r>
        <w:rPr>
          <w:sz w:val="16"/>
        </w:rPr>
        <w:t>Bélen</w:t>
      </w:r>
      <w:proofErr w:type="spellEnd"/>
      <w:r>
        <w:rPr>
          <w:sz w:val="16"/>
        </w:rPr>
        <w:t xml:space="preserve"> </w:t>
      </w:r>
      <w:proofErr w:type="spellStart"/>
      <w:r>
        <w:rPr>
          <w:sz w:val="16"/>
        </w:rPr>
        <w:t>Balanyá</w:t>
      </w:r>
      <w:proofErr w:type="spellEnd"/>
      <w:r>
        <w:rPr>
          <w:sz w:val="16"/>
        </w:rPr>
        <w:t xml:space="preserve"> and his colleagues already in 2005.</w:t>
      </w:r>
    </w:p>
    <w:p w14:paraId="33E9343E" w14:textId="77777777" w:rsidR="00A80447" w:rsidRDefault="00A80447" w:rsidP="00A80447">
      <w:r>
        <w:t>Creative experiments in participatory water management</w:t>
      </w:r>
    </w:p>
    <w:p w14:paraId="1485F8DB" w14:textId="77777777" w:rsidR="00A80447" w:rsidRDefault="00A80447" w:rsidP="00A80447">
      <w:r>
        <w:rPr>
          <w:u w:val="single"/>
        </w:rPr>
        <w:t>The Irish case of water struggles exemplifies best this transformative dynamic of democracy</w:t>
      </w:r>
      <w:r>
        <w:t xml:space="preserve">. As part of their struggle against the introduction of water charges between 2014 and 2016, Irish community groups questioned representative democracy and started experimenting with alternative forms of decision-making. </w:t>
      </w:r>
      <w:r>
        <w:rPr>
          <w:u w:val="single"/>
        </w:rPr>
        <w:t>They frontally challenged the nature of representative liberal democracy</w:t>
      </w:r>
      <w:r>
        <w:t xml:space="preserve">, </w:t>
      </w:r>
      <w:r>
        <w:rPr>
          <w:u w:val="single"/>
        </w:rPr>
        <w:t>which ultimately provides the political institutional setting that is internally related to neo-liberal economics</w:t>
      </w:r>
      <w:r>
        <w:t xml:space="preserve"> </w:t>
      </w:r>
      <w:r>
        <w:rPr>
          <w:u w:val="single"/>
        </w:rPr>
        <w:t>and thus sustaining the dominant mode of exploitation and surplus-value creation</w:t>
      </w:r>
      <w:r>
        <w:t xml:space="preserve">. As always, experiments can work, but they can also go wrong. What remains important, however, is the </w:t>
      </w:r>
      <w:proofErr w:type="spellStart"/>
      <w:r>
        <w:t>realisation</w:t>
      </w:r>
      <w:proofErr w:type="spellEnd"/>
      <w:r>
        <w:t xml:space="preserve"> that working through representative democratic institutions is highly problematic, if you want to pursue fundamental change.</w:t>
      </w:r>
    </w:p>
    <w:p w14:paraId="72A8A43A" w14:textId="77777777" w:rsidR="00A80447" w:rsidRDefault="00A80447" w:rsidP="00A80447">
      <w:r>
        <w:t xml:space="preserve">In short, </w:t>
      </w:r>
      <w:r>
        <w:rPr>
          <w:highlight w:val="yellow"/>
          <w:u w:val="single"/>
        </w:rPr>
        <w:t xml:space="preserve">when it comes to solving economic, </w:t>
      </w:r>
      <w:proofErr w:type="gramStart"/>
      <w:r>
        <w:rPr>
          <w:highlight w:val="yellow"/>
          <w:u w:val="single"/>
        </w:rPr>
        <w:t>political</w:t>
      </w:r>
      <w:proofErr w:type="gramEnd"/>
      <w:r>
        <w:rPr>
          <w:highlight w:val="yellow"/>
          <w:u w:val="single"/>
        </w:rPr>
        <w:t xml:space="preserve"> and social problems associated with global capitalism</w:t>
      </w:r>
      <w:r>
        <w:rPr>
          <w:u w:val="single"/>
        </w:rPr>
        <w:t xml:space="preserve">, there is </w:t>
      </w:r>
      <w:r>
        <w:rPr>
          <w:highlight w:val="yellow"/>
          <w:u w:val="single"/>
        </w:rPr>
        <w:t>a new political creativity related to experimenting with forms of participatory democracy in public water management</w:t>
      </w:r>
      <w:r>
        <w:t>, which has potentially transformative implications.</w:t>
      </w:r>
    </w:p>
    <w:p w14:paraId="4AB12787" w14:textId="77777777" w:rsidR="00A80447" w:rsidRDefault="00A80447" w:rsidP="00A80447"/>
    <w:p w14:paraId="09463399" w14:textId="77777777" w:rsidR="00A80447" w:rsidRPr="00A80447" w:rsidRDefault="00A80447" w:rsidP="00A80447"/>
    <w:p w14:paraId="2C468D32" w14:textId="7ADB854B" w:rsidR="00A80447" w:rsidRDefault="00A80447" w:rsidP="00A80447">
      <w:pPr>
        <w:pStyle w:val="Heading3"/>
      </w:pPr>
      <w:r>
        <w:t>2NC---Alt/</w:t>
      </w:r>
      <w:proofErr w:type="gramStart"/>
      <w:r>
        <w:t>Covid !</w:t>
      </w:r>
      <w:proofErr w:type="gramEnd"/>
    </w:p>
    <w:p w14:paraId="409649C5" w14:textId="77777777" w:rsidR="00A80447" w:rsidRDefault="00A80447" w:rsidP="00A80447">
      <w:pPr>
        <w:pStyle w:val="Heading4"/>
      </w:pPr>
      <w:r>
        <w:t xml:space="preserve">A socialist is key to prevent the upcoming humanitarian catastrophe – covid proves the government prioritizes the markets over </w:t>
      </w:r>
      <w:r>
        <w:rPr>
          <w:u w:val="single"/>
        </w:rPr>
        <w:t xml:space="preserve">human </w:t>
      </w:r>
      <w:proofErr w:type="gramStart"/>
      <w:r>
        <w:rPr>
          <w:u w:val="single"/>
        </w:rPr>
        <w:t>lives</w:t>
      </w:r>
      <w:proofErr w:type="gramEnd"/>
      <w:r>
        <w:t xml:space="preserve"> </w:t>
      </w:r>
    </w:p>
    <w:p w14:paraId="6098D4BE" w14:textId="77777777" w:rsidR="00A80447" w:rsidRDefault="00A80447" w:rsidP="00A80447">
      <w:r>
        <w:t xml:space="preserve">Jerome </w:t>
      </w:r>
      <w:proofErr w:type="spellStart"/>
      <w:r>
        <w:rPr>
          <w:b/>
          <w:bCs/>
          <w:sz w:val="26"/>
          <w:szCs w:val="26"/>
        </w:rPr>
        <w:t>Roos</w:t>
      </w:r>
      <w:proofErr w:type="spellEnd"/>
      <w:r>
        <w:rPr>
          <w:b/>
          <w:bCs/>
          <w:sz w:val="26"/>
          <w:szCs w:val="26"/>
        </w:rPr>
        <w:t xml:space="preserve"> 20</w:t>
      </w:r>
      <w:r>
        <w:t xml:space="preserve">, is a fellow in international political economy at the London School of Economics, and author of Why Not Default? The Political Economy of Sovereign Debt, 4/5/20, “ Capitalism Causes Disasters, Socialism Can Solve Them”, </w:t>
      </w:r>
      <w:hyperlink r:id="rId23" w:history="1">
        <w:r>
          <w:rPr>
            <w:rStyle w:val="Hyperlink"/>
          </w:rPr>
          <w:t>https://jacobinmag.com/2020/04/coronavirus-capitalism-disasters-socialism-economic-collapse</w:t>
        </w:r>
      </w:hyperlink>
    </w:p>
    <w:p w14:paraId="6226767B" w14:textId="77777777" w:rsidR="00A80447" w:rsidRDefault="00A80447" w:rsidP="00A80447">
      <w:pPr>
        <w:rPr>
          <w:sz w:val="16"/>
        </w:rPr>
      </w:pPr>
      <w:r>
        <w:rPr>
          <w:sz w:val="16"/>
          <w:highlight w:val="yellow"/>
        </w:rPr>
        <w:t>The</w:t>
      </w:r>
      <w:r>
        <w:rPr>
          <w:sz w:val="16"/>
        </w:rPr>
        <w:t xml:space="preserve"> </w:t>
      </w:r>
      <w:r>
        <w:rPr>
          <w:highlight w:val="yellow"/>
          <w:u w:val="single"/>
        </w:rPr>
        <w:t>coronavirus pandemic</w:t>
      </w:r>
      <w:r>
        <w:rPr>
          <w:u w:val="single"/>
        </w:rPr>
        <w:t xml:space="preserve"> is rapidly threatening to escalate into a global crisis of epochal proportions</w:t>
      </w:r>
      <w:r>
        <w:rPr>
          <w:sz w:val="16"/>
        </w:rPr>
        <w:t xml:space="preserve">. As the virulent disease holds the world in its grip, the disastrous handling of the outbreak in the United States and Europe </w:t>
      </w:r>
      <w:r>
        <w:rPr>
          <w:u w:val="single"/>
        </w:rPr>
        <w:t xml:space="preserve">also </w:t>
      </w:r>
      <w:r>
        <w:rPr>
          <w:highlight w:val="yellow"/>
          <w:u w:val="single"/>
        </w:rPr>
        <w:t xml:space="preserve">highlights </w:t>
      </w:r>
      <w:proofErr w:type="gramStart"/>
      <w:r>
        <w:rPr>
          <w:highlight w:val="yellow"/>
          <w:u w:val="single"/>
        </w:rPr>
        <w:t>a number of</w:t>
      </w:r>
      <w:proofErr w:type="gramEnd"/>
      <w:r>
        <w:rPr>
          <w:highlight w:val="yellow"/>
          <w:u w:val="single"/>
        </w:rPr>
        <w:t xml:space="preserve"> structural weaknesses in the political-economic configurations of the Western world</w:t>
      </w:r>
      <w:r>
        <w:rPr>
          <w:sz w:val="16"/>
        </w:rPr>
        <w:t xml:space="preserve">. </w:t>
      </w:r>
      <w:r>
        <w:rPr>
          <w:u w:val="single"/>
        </w:rPr>
        <w:t xml:space="preserve">This is </w:t>
      </w:r>
      <w:r>
        <w:rPr>
          <w:highlight w:val="yellow"/>
          <w:u w:val="single"/>
        </w:rPr>
        <w:t>demonstrating</w:t>
      </w:r>
      <w:r>
        <w:rPr>
          <w:sz w:val="16"/>
        </w:rPr>
        <w:t xml:space="preserve"> in the most unambiguous terms just </w:t>
      </w:r>
      <w:r>
        <w:rPr>
          <w:highlight w:val="yellow"/>
          <w:u w:val="single"/>
        </w:rPr>
        <w:t>how ill-equipped market-oriented capitalist societies are to deal with an emergency</w:t>
      </w:r>
      <w:r>
        <w:rPr>
          <w:u w:val="single"/>
        </w:rPr>
        <w:t xml:space="preserve"> of this scope and intensity</w:t>
      </w:r>
      <w:r>
        <w:rPr>
          <w:sz w:val="16"/>
        </w:rPr>
        <w:t>.</w:t>
      </w:r>
    </w:p>
    <w:p w14:paraId="789C3761" w14:textId="77777777" w:rsidR="00A80447" w:rsidRDefault="00A80447" w:rsidP="00A80447">
      <w:pPr>
        <w:rPr>
          <w:sz w:val="16"/>
        </w:rPr>
      </w:pPr>
      <w:r>
        <w:rPr>
          <w:sz w:val="16"/>
        </w:rPr>
        <w:t xml:space="preserve">There are at least </w:t>
      </w:r>
      <w:r>
        <w:rPr>
          <w:u w:val="single"/>
        </w:rPr>
        <w:t>three interrelated aspects to the current crisis</w:t>
      </w:r>
      <w:r>
        <w:rPr>
          <w:sz w:val="16"/>
        </w:rPr>
        <w:t xml:space="preserve">, all of </w:t>
      </w:r>
      <w:r>
        <w:rPr>
          <w:u w:val="single"/>
        </w:rPr>
        <w:t>which expose fundamental flaws at the heart of the established order</w:t>
      </w:r>
      <w:r>
        <w:rPr>
          <w:sz w:val="16"/>
        </w:rPr>
        <w:t xml:space="preserve">. </w:t>
      </w:r>
      <w:r>
        <w:rPr>
          <w:u w:val="single"/>
        </w:rPr>
        <w:t>The first</w:t>
      </w:r>
      <w:r>
        <w:rPr>
          <w:sz w:val="16"/>
        </w:rPr>
        <w:t xml:space="preserve"> and most important of these is, of course, </w:t>
      </w:r>
      <w:r>
        <w:rPr>
          <w:u w:val="single"/>
        </w:rPr>
        <w:t>the medical dimension: a public health emergency that takes the form of a relentless exponential increase in the number of detected cases</w:t>
      </w:r>
      <w:r>
        <w:rPr>
          <w:sz w:val="16"/>
        </w:rPr>
        <w:t>, in the number of hospitalized patients, and in the number of fatalities. In the United States and many European countries, a repeat of the Italian scenario is now imminent, as the sudden influx of critically ill intensive-care patients threatens to overwhelm structurally underfunded or outright unaffordable public health care systems.</w:t>
      </w:r>
    </w:p>
    <w:p w14:paraId="1C057741" w14:textId="77777777" w:rsidR="00A80447" w:rsidRDefault="00A80447" w:rsidP="00A80447">
      <w:pPr>
        <w:rPr>
          <w:sz w:val="16"/>
        </w:rPr>
      </w:pPr>
      <w:r>
        <w:rPr>
          <w:sz w:val="16"/>
        </w:rPr>
        <w:t xml:space="preserve">In the short term, </w:t>
      </w:r>
      <w:r>
        <w:rPr>
          <w:highlight w:val="yellow"/>
          <w:u w:val="single"/>
        </w:rPr>
        <w:t>the immediate priority of governments</w:t>
      </w:r>
      <w:r>
        <w:rPr>
          <w:sz w:val="16"/>
          <w:highlight w:val="yellow"/>
        </w:rPr>
        <w:t xml:space="preserve"> </w:t>
      </w:r>
      <w:r>
        <w:rPr>
          <w:highlight w:val="yellow"/>
          <w:u w:val="single"/>
        </w:rPr>
        <w:t>should</w:t>
      </w:r>
      <w:r>
        <w:rPr>
          <w:sz w:val="16"/>
        </w:rPr>
        <w:t xml:space="preserve"> therefore </w:t>
      </w:r>
      <w:r>
        <w:rPr>
          <w:highlight w:val="yellow"/>
          <w:u w:val="single"/>
        </w:rPr>
        <w:t>be to stave off the coming humanitarian catastrophe</w:t>
      </w:r>
      <w:r>
        <w:rPr>
          <w:u w:val="single"/>
        </w:rPr>
        <w:t xml:space="preserve"> and save as many lives as possible</w:t>
      </w:r>
      <w:r>
        <w:rPr>
          <w:sz w:val="16"/>
        </w:rPr>
        <w:t xml:space="preserve">. </w:t>
      </w:r>
      <w:r>
        <w:rPr>
          <w:highlight w:val="yellow"/>
          <w:u w:val="single"/>
        </w:rPr>
        <w:t>Yet</w:t>
      </w:r>
      <w:r>
        <w:rPr>
          <w:u w:val="single"/>
        </w:rPr>
        <w:t xml:space="preserve"> it has rapidly become clear that bringing </w:t>
      </w:r>
      <w:r>
        <w:rPr>
          <w:highlight w:val="yellow"/>
          <w:u w:val="single"/>
        </w:rPr>
        <w:t>this raging pandemic</w:t>
      </w:r>
      <w:r>
        <w:rPr>
          <w:u w:val="single"/>
        </w:rPr>
        <w:t xml:space="preserve"> under control will </w:t>
      </w:r>
      <w:r>
        <w:rPr>
          <w:highlight w:val="yellow"/>
          <w:u w:val="single"/>
        </w:rPr>
        <w:t>require much more than government officials</w:t>
      </w:r>
      <w:r>
        <w:rPr>
          <w:sz w:val="16"/>
        </w:rPr>
        <w:t xml:space="preserve"> “nudging” citizens </w:t>
      </w:r>
      <w:r>
        <w:rPr>
          <w:highlight w:val="yellow"/>
          <w:u w:val="single"/>
        </w:rPr>
        <w:t>toward behavioral changes</w:t>
      </w:r>
      <w:r>
        <w:rPr>
          <w:sz w:val="16"/>
        </w:rPr>
        <w:t xml:space="preserve">. </w:t>
      </w:r>
      <w:r>
        <w:rPr>
          <w:u w:val="single"/>
        </w:rPr>
        <w:t>This strategy</w:t>
      </w:r>
      <w:r>
        <w:rPr>
          <w:sz w:val="16"/>
        </w:rPr>
        <w:t xml:space="preserve">, which effectively </w:t>
      </w:r>
      <w:r>
        <w:rPr>
          <w:u w:val="single"/>
        </w:rPr>
        <w:t>seeks to privatize the costs of the crisis by placing the full burden of adjustment on individuals</w:t>
      </w:r>
      <w:r>
        <w:rPr>
          <w:sz w:val="16"/>
        </w:rPr>
        <w:t>, is the ultimate market-conforming approach. As the dithering of several Western governments over the past weeks has amply demonstrated, a public campaign for handwashing, elbow-sneezing, and voluntary social distancing simply will not be enough to stem the rising rate of infections.</w:t>
      </w:r>
    </w:p>
    <w:p w14:paraId="18BCCB90" w14:textId="77777777" w:rsidR="00A80447" w:rsidRDefault="00A80447" w:rsidP="00A80447">
      <w:pPr>
        <w:rPr>
          <w:sz w:val="16"/>
          <w:szCs w:val="16"/>
        </w:rPr>
      </w:pPr>
      <w:r>
        <w:rPr>
          <w:sz w:val="16"/>
          <w:szCs w:val="16"/>
        </w:rPr>
        <w:t>According to the World Health Organization, suppressing the pandemic will require radical state action, from enforced lockdowns and quarantines to far-reaching public health interventions. The latter will need to include not only a rapid upscaling of hospital capacity and a herculean effort to produce ventilators, protective gear, and other medical supplies, but also an immediate and widespread government-led rollout of testing capacity, contact tracing, and supervised isolation of those who have been infected — not to mention the fast-tracked development of an effective vaccine. Such a state-led emergency response is clearly necessary, but it will force most Western governments to go far beyond the neoliberal remit they have long since established for themselves as the guarantors of “free enterprise.”</w:t>
      </w:r>
    </w:p>
    <w:p w14:paraId="1DDA09B6" w14:textId="77777777" w:rsidR="00A80447" w:rsidRDefault="00A80447" w:rsidP="00A80447">
      <w:pPr>
        <w:rPr>
          <w:sz w:val="16"/>
        </w:rPr>
      </w:pPr>
      <w:r>
        <w:rPr>
          <w:sz w:val="16"/>
        </w:rPr>
        <w:t xml:space="preserve">It is also clear that some of these </w:t>
      </w:r>
      <w:r>
        <w:rPr>
          <w:u w:val="single"/>
        </w:rPr>
        <w:t>public health interventions will come at an immense cost</w:t>
      </w:r>
      <w:r>
        <w:rPr>
          <w:sz w:val="16"/>
        </w:rPr>
        <w:t xml:space="preserve">. This in turn highlights </w:t>
      </w:r>
      <w:r>
        <w:rPr>
          <w:u w:val="single"/>
        </w:rPr>
        <w:t>the second dimension of the current crisis: the economic one</w:t>
      </w:r>
      <w:r>
        <w:rPr>
          <w:sz w:val="16"/>
        </w:rPr>
        <w:t xml:space="preserve">. As the virus continues its rapid spread, advanced </w:t>
      </w:r>
      <w:r>
        <w:rPr>
          <w:u w:val="single"/>
        </w:rPr>
        <w:t>capitalist democracies suddenly find themselves in the extraordinary position of having to defy business interests</w:t>
      </w:r>
      <w:r>
        <w:rPr>
          <w:sz w:val="16"/>
        </w:rPr>
        <w:t xml:space="preserve"> and effectively </w:t>
      </w:r>
      <w:r>
        <w:rPr>
          <w:u w:val="single"/>
        </w:rPr>
        <w:t>shut down all nonessential workplaces</w:t>
      </w:r>
      <w:r>
        <w:rPr>
          <w:sz w:val="16"/>
        </w:rPr>
        <w:t xml:space="preserve"> to enable their working populations to stay at home. Of course, employers are actively challenging the “necessity” of such radical measures — yet public health experts are adamant that a failure to institute them would rapidly overwhelm hospital capacity.</w:t>
      </w:r>
    </w:p>
    <w:p w14:paraId="50B36003" w14:textId="77777777" w:rsidR="00A80447" w:rsidRDefault="00A80447" w:rsidP="00A80447">
      <w:r>
        <w:t>Economic Collapse</w:t>
      </w:r>
    </w:p>
    <w:p w14:paraId="0C772537" w14:textId="77777777" w:rsidR="00A80447" w:rsidRDefault="00A80447" w:rsidP="00A80447">
      <w:pPr>
        <w:rPr>
          <w:sz w:val="16"/>
        </w:rPr>
      </w:pPr>
      <w:r>
        <w:rPr>
          <w:sz w:val="16"/>
        </w:rPr>
        <w:t>At present</w:t>
      </w:r>
      <w:r>
        <w:rPr>
          <w:u w:val="single"/>
        </w:rPr>
        <w:t>, we are yet to apprehend what the consequences of such a sudden stop in productive and commercial activity will be</w:t>
      </w:r>
      <w:r>
        <w:rPr>
          <w:sz w:val="16"/>
        </w:rPr>
        <w:t xml:space="preserve">. All we know is that </w:t>
      </w:r>
      <w:r>
        <w:rPr>
          <w:u w:val="single"/>
        </w:rPr>
        <w:t>the economic fallout will be immense</w:t>
      </w:r>
      <w:r>
        <w:rPr>
          <w:sz w:val="16"/>
        </w:rPr>
        <w:t xml:space="preserve"> — far </w:t>
      </w:r>
      <w:r>
        <w:rPr>
          <w:u w:val="single"/>
        </w:rPr>
        <w:t>worse than anything we have ever seen outside of a major war</w:t>
      </w:r>
      <w:r>
        <w:rPr>
          <w:sz w:val="16"/>
        </w:rPr>
        <w:t xml:space="preserve"> — and that </w:t>
      </w:r>
      <w:r>
        <w:rPr>
          <w:u w:val="single"/>
        </w:rPr>
        <w:t>it could potentially pose an existential threat to the heavily indebted world economy and the global financial system</w:t>
      </w:r>
      <w:r>
        <w:rPr>
          <w:sz w:val="16"/>
        </w:rPr>
        <w:t xml:space="preserve"> as we know it. As the billionaire hedge fund manager Bill Ackman recently put it to CNBC, “capitalism does not work in an 18-month shutdown.”</w:t>
      </w:r>
    </w:p>
    <w:p w14:paraId="51DB6574" w14:textId="77777777" w:rsidR="00A80447" w:rsidRDefault="00A80447" w:rsidP="00A80447">
      <w:pPr>
        <w:rPr>
          <w:sz w:val="16"/>
        </w:rPr>
      </w:pPr>
      <w:r>
        <w:rPr>
          <w:sz w:val="16"/>
        </w:rPr>
        <w:t xml:space="preserve">Ever keen to prop up the established order, Western governments and central banks have therefore moved aggressively to respond to this second aspect of the crisis. Even as </w:t>
      </w:r>
      <w:r>
        <w:rPr>
          <w:u w:val="single"/>
        </w:rPr>
        <w:t xml:space="preserve">they hesitated to safeguard the health of the </w:t>
      </w:r>
      <w:proofErr w:type="gramStart"/>
      <w:r>
        <w:rPr>
          <w:u w:val="single"/>
        </w:rPr>
        <w:t>general public</w:t>
      </w:r>
      <w:proofErr w:type="gramEnd"/>
      <w:r>
        <w:rPr>
          <w:u w:val="single"/>
        </w:rPr>
        <w:t>, they moved swiftly to preserve the health of the markets</w:t>
      </w:r>
      <w:r>
        <w:rPr>
          <w:sz w:val="16"/>
        </w:rPr>
        <w:t xml:space="preserve">. In the space of just weeks, officials have already pledged </w:t>
      </w:r>
      <w:proofErr w:type="gramStart"/>
      <w:r>
        <w:rPr>
          <w:sz w:val="16"/>
        </w:rPr>
        <w:t>a number of</w:t>
      </w:r>
      <w:proofErr w:type="gramEnd"/>
      <w:r>
        <w:rPr>
          <w:sz w:val="16"/>
        </w:rPr>
        <w:t xml:space="preserve"> record-shattering rescue packages </w:t>
      </w:r>
      <w:r>
        <w:rPr>
          <w:u w:val="single"/>
        </w:rPr>
        <w:t>to prevent a system-wide meltdown</w:t>
      </w:r>
      <w:r>
        <w:rPr>
          <w:sz w:val="16"/>
        </w:rPr>
        <w:t xml:space="preserve">, </w:t>
      </w:r>
      <w:r>
        <w:rPr>
          <w:u w:val="single"/>
        </w:rPr>
        <w:t>including a raft of</w:t>
      </w:r>
      <w:r>
        <w:rPr>
          <w:sz w:val="16"/>
        </w:rPr>
        <w:t xml:space="preserve"> groundbreaking new </w:t>
      </w:r>
      <w:r>
        <w:rPr>
          <w:u w:val="single"/>
        </w:rPr>
        <w:t>monetary interventions by the Federal Reserve and the $2tn fiscal stimulus program recently passed by the Senate</w:t>
      </w:r>
      <w:r>
        <w:rPr>
          <w:sz w:val="16"/>
        </w:rPr>
        <w:t>.</w:t>
      </w:r>
    </w:p>
    <w:p w14:paraId="68CFEF00" w14:textId="77777777" w:rsidR="00A80447" w:rsidRDefault="00A80447" w:rsidP="00A80447">
      <w:pPr>
        <w:rPr>
          <w:sz w:val="16"/>
          <w:szCs w:val="16"/>
        </w:rPr>
      </w:pPr>
      <w:r>
        <w:rPr>
          <w:sz w:val="16"/>
          <w:szCs w:val="16"/>
        </w:rPr>
        <w:t>But even then, analysts agree that the world economy is still on course for a frightful contraction this year. The investment bank Goldman Sachs has estimated that the US economy could shrink by as much as 24 percent in the second quarter of 2020. Last weekend the Federal Reserve came up with the even more dramatic estimate of a 50 percent drop in economic output. A collapse on this scale has never been experienced before — not even during the Great Depression. With China, Japan, the Eurozone, and the UK all simultaneously recording their worst declines in business activity on record, the conclusion seems inescapable: the bottom is about to fall out of the capitalist world economy.</w:t>
      </w:r>
    </w:p>
    <w:p w14:paraId="0C10C75E" w14:textId="77777777" w:rsidR="00A80447" w:rsidRDefault="00A80447" w:rsidP="00A80447">
      <w:pPr>
        <w:rPr>
          <w:sz w:val="16"/>
          <w:szCs w:val="16"/>
        </w:rPr>
      </w:pPr>
      <w:r>
        <w:rPr>
          <w:sz w:val="16"/>
          <w:szCs w:val="16"/>
        </w:rPr>
        <w:t>We now find ourselves in uncharted waters. In the absence of radical state action, the coming economic depression will inevitably feed into a third concurrent emergency: a social crisis of a severity unparalleled in a modern democracy during peacetime. As the world’s leading economies suddenly grind to a halt, hundreds of millions of people around the globe stand to lose their jobs and livelihoods. The Federal Reserve just warned that unemployment in the United States could surge to a record 30 percent by the second quarter of 2020. By way of comparison, during the Great Depression of the 1930s, it took four years for unemployment to reach its peak of 25 percent.</w:t>
      </w:r>
    </w:p>
    <w:p w14:paraId="7ABD17FE" w14:textId="77777777" w:rsidR="00A80447" w:rsidRDefault="00A80447" w:rsidP="00A80447">
      <w:r>
        <w:t>Drastic Measures</w:t>
      </w:r>
    </w:p>
    <w:p w14:paraId="434E69FA" w14:textId="77777777" w:rsidR="00A80447" w:rsidRDefault="00A80447" w:rsidP="00A80447">
      <w:pPr>
        <w:rPr>
          <w:u w:val="single"/>
        </w:rPr>
      </w:pPr>
      <w:r>
        <w:rPr>
          <w:sz w:val="16"/>
        </w:rPr>
        <w:t xml:space="preserve">Clearly, this unprecedented situation calls for unprecedented measures. </w:t>
      </w:r>
      <w:r>
        <w:rPr>
          <w:u w:val="single"/>
        </w:rPr>
        <w:t xml:space="preserve">There is only </w:t>
      </w:r>
      <w:r>
        <w:rPr>
          <w:highlight w:val="yellow"/>
          <w:u w:val="single"/>
        </w:rPr>
        <w:t>one way to prevent the triple disaster of a fulminating pandemic</w:t>
      </w:r>
      <w:r>
        <w:rPr>
          <w:sz w:val="16"/>
        </w:rPr>
        <w:t xml:space="preserve">, an imploding world economy, and </w:t>
      </w:r>
      <w:r>
        <w:rPr>
          <w:highlight w:val="yellow"/>
          <w:u w:val="single"/>
        </w:rPr>
        <w:t>a</w:t>
      </w:r>
      <w:r>
        <w:rPr>
          <w:u w:val="single"/>
        </w:rPr>
        <w:t xml:space="preserve"> fraying </w:t>
      </w:r>
      <w:r>
        <w:rPr>
          <w:highlight w:val="yellow"/>
          <w:u w:val="single"/>
        </w:rPr>
        <w:t>social order</w:t>
      </w:r>
      <w:r>
        <w:rPr>
          <w:u w:val="single"/>
        </w:rPr>
        <w:t xml:space="preserve"> from spiraling completely out of control</w:t>
      </w:r>
      <w:r>
        <w:rPr>
          <w:sz w:val="16"/>
        </w:rPr>
        <w:t xml:space="preserve">. And </w:t>
      </w:r>
      <w:r>
        <w:rPr>
          <w:u w:val="single"/>
        </w:rPr>
        <w:t xml:space="preserve">that is for </w:t>
      </w:r>
      <w:r>
        <w:rPr>
          <w:highlight w:val="yellow"/>
          <w:u w:val="single"/>
        </w:rPr>
        <w:t>national governments</w:t>
      </w:r>
      <w:r>
        <w:rPr>
          <w:u w:val="single"/>
        </w:rPr>
        <w:t xml:space="preserve"> around the world </w:t>
      </w:r>
      <w:r>
        <w:rPr>
          <w:highlight w:val="yellow"/>
          <w:u w:val="single"/>
        </w:rPr>
        <w:t>to band together in a coordinated effort</w:t>
      </w:r>
      <w:r>
        <w:rPr>
          <w:u w:val="single"/>
        </w:rPr>
        <w:t xml:space="preserve"> </w:t>
      </w:r>
      <w:r>
        <w:rPr>
          <w:highlight w:val="yellow"/>
          <w:u w:val="single"/>
        </w:rPr>
        <w:t>to decisively deal with the global public health emergency</w:t>
      </w:r>
      <w:r>
        <w:rPr>
          <w:sz w:val="16"/>
        </w:rPr>
        <w:t xml:space="preserve">, </w:t>
      </w:r>
      <w:r>
        <w:rPr>
          <w:highlight w:val="yellow"/>
          <w:u w:val="single"/>
        </w:rPr>
        <w:t>take control over</w:t>
      </w:r>
      <w:r>
        <w:rPr>
          <w:u w:val="single"/>
        </w:rPr>
        <w:t xml:space="preserve"> strategic parts of </w:t>
      </w:r>
      <w:r>
        <w:rPr>
          <w:highlight w:val="yellow"/>
          <w:u w:val="single"/>
        </w:rPr>
        <w:t>the economy</w:t>
      </w:r>
      <w:r>
        <w:rPr>
          <w:u w:val="single"/>
        </w:rPr>
        <w:t xml:space="preserve">, and ensure that essential goods keep being produced according to ability and distributed </w:t>
      </w:r>
      <w:proofErr w:type="gramStart"/>
      <w:r>
        <w:rPr>
          <w:u w:val="single"/>
        </w:rPr>
        <w:t>on the basis of</w:t>
      </w:r>
      <w:proofErr w:type="gramEnd"/>
      <w:r>
        <w:rPr>
          <w:u w:val="single"/>
        </w:rPr>
        <w:t xml:space="preserve"> need</w:t>
      </w:r>
      <w:r>
        <w:rPr>
          <w:sz w:val="16"/>
        </w:rPr>
        <w:t xml:space="preserve">. </w:t>
      </w:r>
      <w:r>
        <w:rPr>
          <w:highlight w:val="yellow"/>
          <w:u w:val="single"/>
        </w:rPr>
        <w:t>We cannot allow</w:t>
      </w:r>
      <w:r>
        <w:rPr>
          <w:sz w:val="16"/>
        </w:rPr>
        <w:t xml:space="preserve"> the costs of </w:t>
      </w:r>
      <w:r>
        <w:rPr>
          <w:highlight w:val="yellow"/>
          <w:u w:val="single"/>
        </w:rPr>
        <w:t>the crisis to be privatized</w:t>
      </w:r>
      <w:r>
        <w:rPr>
          <w:u w:val="single"/>
        </w:rPr>
        <w:t xml:space="preserve"> and fall on the shoulders of those least able to carry the burden: workers, the elderly, and the poor.</w:t>
      </w:r>
    </w:p>
    <w:p w14:paraId="32447BA8" w14:textId="77777777" w:rsidR="00A80447" w:rsidRDefault="00A80447" w:rsidP="00A80447">
      <w:pPr>
        <w:rPr>
          <w:sz w:val="16"/>
        </w:rPr>
      </w:pPr>
      <w:r>
        <w:rPr>
          <w:highlight w:val="yellow"/>
          <w:u w:val="single"/>
        </w:rPr>
        <w:t>All of this</w:t>
      </w:r>
      <w:r>
        <w:rPr>
          <w:u w:val="single"/>
        </w:rPr>
        <w:t xml:space="preserve"> will </w:t>
      </w:r>
      <w:r>
        <w:rPr>
          <w:highlight w:val="yellow"/>
          <w:u w:val="single"/>
        </w:rPr>
        <w:t>require</w:t>
      </w:r>
      <w:r>
        <w:rPr>
          <w:u w:val="single"/>
        </w:rPr>
        <w:t xml:space="preserve"> an </w:t>
      </w:r>
      <w:r>
        <w:rPr>
          <w:highlight w:val="yellow"/>
          <w:u w:val="single"/>
        </w:rPr>
        <w:t>abandonment of long-standing neoliberal principles</w:t>
      </w:r>
      <w:r>
        <w:rPr>
          <w:u w:val="single"/>
        </w:rPr>
        <w:t xml:space="preserve"> </w:t>
      </w:r>
      <w:r>
        <w:rPr>
          <w:highlight w:val="yellow"/>
          <w:u w:val="single"/>
        </w:rPr>
        <w:t>about the sanctity of the market</w:t>
      </w:r>
      <w:r>
        <w:rPr>
          <w:sz w:val="16"/>
        </w:rPr>
        <w:t xml:space="preserve">, and a collective effort </w:t>
      </w:r>
      <w:r>
        <w:rPr>
          <w:u w:val="single"/>
        </w:rPr>
        <w:t>to defend public health, economic survival, and social solidarity</w:t>
      </w:r>
      <w:r>
        <w:rPr>
          <w:sz w:val="16"/>
        </w:rPr>
        <w:t xml:space="preserve">. It will require the effective demobilization of large parts of the workforce to prevent the further spread of the disease. There will need to be an </w:t>
      </w:r>
      <w:proofErr w:type="gramStart"/>
      <w:r>
        <w:rPr>
          <w:sz w:val="16"/>
        </w:rPr>
        <w:t>immediate  moratorium</w:t>
      </w:r>
      <w:proofErr w:type="gramEnd"/>
      <w:r>
        <w:rPr>
          <w:sz w:val="16"/>
        </w:rPr>
        <w:t xml:space="preserve"> on all rent, debt, and mortgage payments to keep people in their homes for the duration of the pandemic. And where they have not done so already, governments will have to step in to underwrite all salaries and provide a guaranteed income to those who are not in regular or steady forms of employment.</w:t>
      </w:r>
    </w:p>
    <w:p w14:paraId="08489BB9" w14:textId="77777777" w:rsidR="00A80447" w:rsidRDefault="00A80447" w:rsidP="00A80447">
      <w:pPr>
        <w:rPr>
          <w:sz w:val="16"/>
        </w:rPr>
      </w:pPr>
      <w:r>
        <w:rPr>
          <w:sz w:val="16"/>
        </w:rPr>
        <w:t xml:space="preserve">These radical measures will in turn necessitate a vast increase in government spending to make up for lost income from private-sector activity. Such an ambitious fiscal expansion could be funded through a major wealth tax on the ultrarich and large-scale monetary financing of public deficits. In the Eurozone, the issuing of collective “corona bonds” — a proposal floated last week by nine Eurozone member states, but staunchly opposed by Germany and the Netherlands — would lower the borrowing costs of the most heavily affected countries, enabling them to keep the rest of the continent safe from recurring infection. </w:t>
      </w:r>
      <w:r>
        <w:rPr>
          <w:u w:val="single"/>
        </w:rPr>
        <w:t>Without a strong show of international solidarity in the face of this common crisis</w:t>
      </w:r>
      <w:r>
        <w:rPr>
          <w:sz w:val="16"/>
        </w:rPr>
        <w:t xml:space="preserve">, the European project — and </w:t>
      </w:r>
      <w:r>
        <w:rPr>
          <w:u w:val="single"/>
        </w:rPr>
        <w:t>the internationalist ideal more generally — will be dead in the water</w:t>
      </w:r>
      <w:r>
        <w:rPr>
          <w:sz w:val="16"/>
        </w:rPr>
        <w:t>.</w:t>
      </w:r>
    </w:p>
    <w:p w14:paraId="648ACAD1" w14:textId="77777777" w:rsidR="00A80447" w:rsidRDefault="00A80447" w:rsidP="00A80447">
      <w:pPr>
        <w:rPr>
          <w:sz w:val="16"/>
        </w:rPr>
      </w:pPr>
      <w:r>
        <w:rPr>
          <w:sz w:val="16"/>
        </w:rPr>
        <w:t xml:space="preserve">It is now rapidly becoming clear that </w:t>
      </w:r>
      <w:r>
        <w:rPr>
          <w:u w:val="single"/>
        </w:rPr>
        <w:t>the “spontaneous order” of the market cannot save us from the medical, economic, and social emergency at hand</w:t>
      </w:r>
      <w:r>
        <w:rPr>
          <w:sz w:val="16"/>
        </w:rPr>
        <w:t xml:space="preserve">. Whether we like it or not, </w:t>
      </w:r>
      <w:r>
        <w:rPr>
          <w:u w:val="single"/>
        </w:rPr>
        <w:t>large parts of the world are already moving toward a partially planned economy</w:t>
      </w:r>
      <w:r>
        <w:rPr>
          <w:sz w:val="16"/>
        </w:rPr>
        <w:t xml:space="preserve"> — </w:t>
      </w:r>
      <w:r>
        <w:rPr>
          <w:u w:val="single"/>
        </w:rPr>
        <w:t>or at least a much more state-guided or state-directed one</w:t>
      </w:r>
      <w:r>
        <w:rPr>
          <w:sz w:val="16"/>
        </w:rPr>
        <w:t xml:space="preserve"> — </w:t>
      </w:r>
      <w:proofErr w:type="gramStart"/>
      <w:r>
        <w:rPr>
          <w:sz w:val="16"/>
        </w:rPr>
        <w:t>in order to</w:t>
      </w:r>
      <w:proofErr w:type="gramEnd"/>
      <w:r>
        <w:rPr>
          <w:sz w:val="16"/>
        </w:rPr>
        <w:t xml:space="preserve"> deal with the extraordinary challenges of the moment. The only real question is: Will the emerging economic model take the form of a business-friendly “disaster capitalism,” geared toward preserving corporate power in a more nationalist and statist shell, or will it take the form of an internationalist “disaster socialism,” geared toward protecting workers and preserving the fabric of our democratic societies?</w:t>
      </w:r>
    </w:p>
    <w:p w14:paraId="3B93A01F" w14:textId="77777777" w:rsidR="00A80447" w:rsidRDefault="00A80447" w:rsidP="00A80447">
      <w:pPr>
        <w:rPr>
          <w:sz w:val="16"/>
        </w:rPr>
      </w:pPr>
      <w:r>
        <w:rPr>
          <w:u w:val="single"/>
        </w:rPr>
        <w:t>The battle lines are already being drawn for what is almost certain to become the greatest crisis</w:t>
      </w:r>
      <w:r>
        <w:rPr>
          <w:sz w:val="16"/>
        </w:rPr>
        <w:t xml:space="preserve"> of our times. Whatever the outcome, </w:t>
      </w:r>
      <w:r>
        <w:rPr>
          <w:highlight w:val="yellow"/>
          <w:u w:val="single"/>
        </w:rPr>
        <w:t>it will surely shape our ability to confront the even greater challenges</w:t>
      </w:r>
      <w:r>
        <w:rPr>
          <w:sz w:val="16"/>
        </w:rPr>
        <w:t xml:space="preserve"> </w:t>
      </w:r>
      <w:r>
        <w:rPr>
          <w:u w:val="single"/>
        </w:rPr>
        <w:t>that still lie ahead</w:t>
      </w:r>
      <w:r>
        <w:rPr>
          <w:highlight w:val="yellow"/>
          <w:u w:val="single"/>
        </w:rPr>
        <w:t>: from the climate emergency to the sixth mass extinction</w:t>
      </w:r>
      <w:r>
        <w:rPr>
          <w:sz w:val="16"/>
        </w:rPr>
        <w:t>. This time, we’d better get it right.</w:t>
      </w:r>
    </w:p>
    <w:p w14:paraId="2741AEBA" w14:textId="2972AA31" w:rsidR="00A80447" w:rsidRDefault="00A80447" w:rsidP="00A80447"/>
    <w:p w14:paraId="2EF7E6FA" w14:textId="653627FB" w:rsidR="00A80447" w:rsidRDefault="00A80447" w:rsidP="00A80447"/>
    <w:p w14:paraId="69A8B940" w14:textId="08D7A9C4" w:rsidR="00A80447" w:rsidRDefault="00A80447" w:rsidP="00A80447"/>
    <w:p w14:paraId="54986BB0" w14:textId="76683492" w:rsidR="00A80447" w:rsidRDefault="00A80447" w:rsidP="00A80447"/>
    <w:p w14:paraId="16B5CBFD" w14:textId="3BAE4FBB" w:rsidR="00A80447" w:rsidRDefault="00A80447" w:rsidP="00A80447">
      <w:pPr>
        <w:pStyle w:val="Heading1"/>
      </w:pPr>
      <w:r>
        <w:t>Aff</w:t>
      </w:r>
    </w:p>
    <w:p w14:paraId="29357FD1" w14:textId="0AAF3FE3" w:rsidR="00A80447" w:rsidRDefault="00A80447" w:rsidP="00A80447"/>
    <w:p w14:paraId="0032A882" w14:textId="327729D1" w:rsidR="00411EB0" w:rsidRDefault="00411EB0" w:rsidP="00A80447"/>
    <w:p w14:paraId="208BFF4F" w14:textId="01518712" w:rsidR="00411EB0" w:rsidRDefault="00411EB0" w:rsidP="00411EB0">
      <w:pPr>
        <w:pStyle w:val="Heading3"/>
      </w:pPr>
      <w:r>
        <w:t>2AC---Alt Fails---AT: Movements</w:t>
      </w:r>
    </w:p>
    <w:p w14:paraId="60F589A2" w14:textId="77777777" w:rsidR="00411EB0" w:rsidRDefault="00411EB0" w:rsidP="00411EB0">
      <w:pPr>
        <w:pStyle w:val="Heading4"/>
      </w:pPr>
      <w:r>
        <w:t xml:space="preserve">Alt </w:t>
      </w:r>
      <w:proofErr w:type="gramStart"/>
      <w:r>
        <w:t>fails</w:t>
      </w:r>
      <w:proofErr w:type="gramEnd"/>
    </w:p>
    <w:p w14:paraId="46ADF62D" w14:textId="77777777" w:rsidR="00411EB0" w:rsidRDefault="00411EB0" w:rsidP="00411EB0">
      <w:proofErr w:type="spellStart"/>
      <w:r>
        <w:t>Petar</w:t>
      </w:r>
      <w:proofErr w:type="spellEnd"/>
      <w:r>
        <w:t xml:space="preserve"> </w:t>
      </w:r>
      <w:proofErr w:type="spellStart"/>
      <w:r>
        <w:rPr>
          <w:rStyle w:val="Style13ptBold"/>
        </w:rPr>
        <w:t>Kurecic</w:t>
      </w:r>
      <w:proofErr w:type="spellEnd"/>
      <w:r>
        <w:rPr>
          <w:rStyle w:val="Style13ptBold"/>
        </w:rPr>
        <w:t xml:space="preserve"> 16</w:t>
      </w:r>
      <w:r>
        <w:t>, Assistant Professor of Economics at University North, Croatia, 12/26/2016, “Social movements as (in)effective way of struggle against neoliberal geopolitics (</w:t>
      </w:r>
      <w:proofErr w:type="gramStart"/>
      <w:r>
        <w:t>i.e.</w:t>
      </w:r>
      <w:proofErr w:type="gramEnd"/>
      <w:r>
        <w:t xml:space="preserve"> essentially detrimental ideology aimed at destruction of the welfare state)?”, https://www.academia.edu/32030532/Social_Movements_and_Neoliberal_Geopolitics</w:t>
      </w:r>
    </w:p>
    <w:p w14:paraId="1AC9EC86" w14:textId="77777777" w:rsidR="00411EB0" w:rsidRDefault="00411EB0" w:rsidP="00411EB0">
      <w:r>
        <w:t xml:space="preserve">Recognition of neoliberalism’s geographies of poverty, inequality, and violence as intertwined across a multiplicity of sites impels us to view its geographies of protest, resistance, and contestation in the same light (Springer, 2011: 553). Because the changes associated with neoliberal policies often had negative distributional impacts on the working class, the poor, the small-business sector, and the environment, </w:t>
      </w:r>
      <w:r>
        <w:rPr>
          <w:rStyle w:val="StyleUnderline"/>
        </w:rPr>
        <w:t xml:space="preserve">diverse </w:t>
      </w:r>
      <w:r>
        <w:rPr>
          <w:rStyle w:val="StyleUnderline"/>
          <w:highlight w:val="yellow"/>
        </w:rPr>
        <w:t>forms of resistance</w:t>
      </w:r>
      <w:r>
        <w:rPr>
          <w:rStyle w:val="StyleUnderline"/>
        </w:rPr>
        <w:t xml:space="preserve"> and contestation </w:t>
      </w:r>
      <w:r>
        <w:rPr>
          <w:rStyle w:val="StyleUnderline"/>
          <w:highlight w:val="yellow"/>
        </w:rPr>
        <w:t>have emerged</w:t>
      </w:r>
      <w:r>
        <w:t xml:space="preserve"> (</w:t>
      </w:r>
      <w:proofErr w:type="spellStart"/>
      <w:r>
        <w:t>Kurecic</w:t>
      </w:r>
      <w:proofErr w:type="spellEnd"/>
      <w:r>
        <w:t>, 2016: 35)</w:t>
      </w:r>
      <w:r>
        <w:rPr>
          <w:sz w:val="12"/>
        </w:rPr>
        <w:t>¶</w:t>
      </w:r>
      <w:r>
        <w:t xml:space="preserve"> Anyhow, if we have the TNC on one side, then it should probably be most effective to fight its goals and actions with means of social action that transcends national borders – transnational social movements . In other words, transnational demos should be able to fight “the Cabal</w:t>
      </w:r>
      <w:proofErr w:type="gramStart"/>
      <w:r>
        <w:t>”.</w:t>
      </w:r>
      <w:r>
        <w:rPr>
          <w:sz w:val="12"/>
        </w:rPr>
        <w:t>¶</w:t>
      </w:r>
      <w:proofErr w:type="gramEnd"/>
      <w:r>
        <w:t xml:space="preserve"> What actually are social movements? Nilsen (2015: 4-5) points out that social movements can be seen as “being simultaneously constituted by and constitutive of praxis, and thus as being situated at the very heart of the making and unmaking of the structures and processes that underpin both social order and social change. Social movements should be understood according to the way how they play a role in shaping and reshaping the current form of given institutional fields and political economies, and taking seriously the basic intention that animates social movements, that is, the intention of moving, of becoming more than what they currently are.”</w:t>
      </w:r>
      <w:r>
        <w:rPr>
          <w:sz w:val="12"/>
        </w:rPr>
        <w:t>¶</w:t>
      </w:r>
      <w:r>
        <w:t xml:space="preserve"> Although neoliberalism’s power to “press upon” stems from its institutional arrangement and hegemonic discourses backed by the United States’ military might (Harvey 2003; Peet 2007), the presence of power that “presses upon” does not negate the possibility of subaltern counter-politics. In fact, the presence of power that presses upon also gives rise to productive power, or the power to resist and transform (Foucault, 1979). The power of those adversely affected by neoliberalism is dependent on their alliances, relations, networks and counterhegemonic discourses (</w:t>
      </w:r>
      <w:proofErr w:type="spellStart"/>
      <w:r>
        <w:t>Waquar</w:t>
      </w:r>
      <w:proofErr w:type="spellEnd"/>
      <w:r>
        <w:t>, 2012: 1063</w:t>
      </w:r>
      <w:proofErr w:type="gramStart"/>
      <w:r>
        <w:t>).</w:t>
      </w:r>
      <w:r>
        <w:rPr>
          <w:sz w:val="12"/>
        </w:rPr>
        <w:t>¶</w:t>
      </w:r>
      <w:proofErr w:type="gramEnd"/>
      <w:r>
        <w:t xml:space="preserve"> Social movements typically grow from “cramped spaces”, situations that are constricted by the impossibilities of the existing world with a way out barely imaginable. But precisely because they are cramped, these spaces act as incubators or greenhouses for creativity and innovation (The Free Association, 2007</w:t>
      </w:r>
      <w:proofErr w:type="gramStart"/>
      <w:r>
        <w:t>).</w:t>
      </w:r>
      <w:r>
        <w:rPr>
          <w:sz w:val="12"/>
        </w:rPr>
        <w:t>¶</w:t>
      </w:r>
      <w:proofErr w:type="gramEnd"/>
      <w:r>
        <w:t xml:space="preserve"> Social movements of the present day world are definitely thriving because of the two main processes. The first process is the neo-liberally inspired internationalization (which the ideologists of globalization refer to as “globalization”) that increases social inequality in both rich and poor states, concurrently increasing inequalities between the developed and non-developed states, increasing the number of least-developed states. The second is the revolution in information technologies that has invented “new media” and then made them available to significant parts of the world population (in developed states, the percentage of Internet users well surpasses 50%). Internet and its tools have become ubiquitous (</w:t>
      </w:r>
      <w:proofErr w:type="spellStart"/>
      <w:r>
        <w:t>Kurecic</w:t>
      </w:r>
      <w:proofErr w:type="spellEnd"/>
      <w:r>
        <w:t>, 2016: 35</w:t>
      </w:r>
      <w:proofErr w:type="gramStart"/>
      <w:r>
        <w:t>).</w:t>
      </w:r>
      <w:r>
        <w:rPr>
          <w:sz w:val="12"/>
        </w:rPr>
        <w:t>¶</w:t>
      </w:r>
      <w:proofErr w:type="gramEnd"/>
      <w:r>
        <w:t xml:space="preserve"> </w:t>
      </w:r>
      <w:r>
        <w:rPr>
          <w:rStyle w:val="StyleUnderline"/>
          <w:highlight w:val="yellow"/>
        </w:rPr>
        <w:t>Unfortunately,</w:t>
      </w:r>
      <w:r>
        <w:rPr>
          <w:rStyle w:val="StyleUnderline"/>
        </w:rPr>
        <w:t xml:space="preserve"> social </w:t>
      </w:r>
      <w:r>
        <w:rPr>
          <w:rStyle w:val="StyleUnderline"/>
          <w:highlight w:val="yellow"/>
        </w:rPr>
        <w:t>movements</w:t>
      </w:r>
      <w:r>
        <w:rPr>
          <w:rStyle w:val="StyleUnderline"/>
        </w:rPr>
        <w:t xml:space="preserve"> usually </w:t>
      </w:r>
      <w:r>
        <w:rPr>
          <w:rStyle w:val="StyleUnderline"/>
          <w:highlight w:val="yellow"/>
        </w:rPr>
        <w:t>pursue only their national agenda</w:t>
      </w:r>
      <w:r>
        <w:rPr>
          <w:rStyle w:val="StyleUnderline"/>
        </w:rPr>
        <w:t xml:space="preserve">, and their </w:t>
      </w:r>
      <w:r>
        <w:rPr>
          <w:rStyle w:val="StyleUnderline"/>
          <w:highlight w:val="yellow"/>
        </w:rPr>
        <w:t>transborder actions are</w:t>
      </w:r>
      <w:r>
        <w:rPr>
          <w:rStyle w:val="StyleUnderline"/>
        </w:rPr>
        <w:t xml:space="preserve"> </w:t>
      </w:r>
      <w:r>
        <w:rPr>
          <w:rStyle w:val="StyleUnderline"/>
          <w:highlight w:val="yellow"/>
        </w:rPr>
        <w:t>in most cases ineffective</w:t>
      </w:r>
      <w:r>
        <w:rPr>
          <w:rStyle w:val="StyleUnderline"/>
        </w:rPr>
        <w:t xml:space="preserve">. On the other hand, </w:t>
      </w:r>
      <w:r>
        <w:rPr>
          <w:rStyle w:val="StyleUnderline"/>
          <w:highlight w:val="yellow"/>
        </w:rPr>
        <w:t>it is</w:t>
      </w:r>
      <w:r>
        <w:rPr>
          <w:rStyle w:val="StyleUnderline"/>
        </w:rPr>
        <w:t xml:space="preserve"> </w:t>
      </w:r>
      <w:proofErr w:type="gramStart"/>
      <w:r>
        <w:rPr>
          <w:rStyle w:val="StyleUnderline"/>
        </w:rPr>
        <w:t xml:space="preserve">very </w:t>
      </w:r>
      <w:r>
        <w:rPr>
          <w:rStyle w:val="StyleUnderline"/>
          <w:highlight w:val="yellow"/>
        </w:rPr>
        <w:t>difficult</w:t>
      </w:r>
      <w:proofErr w:type="gramEnd"/>
      <w:r>
        <w:rPr>
          <w:rStyle w:val="StyleUnderline"/>
          <w:highlight w:val="yellow"/>
        </w:rPr>
        <w:t xml:space="preserve"> for a politician connected with</w:t>
      </w:r>
      <w:r>
        <w:rPr>
          <w:rStyle w:val="StyleUnderline"/>
        </w:rPr>
        <w:t xml:space="preserve"> social </w:t>
      </w:r>
      <w:r>
        <w:rPr>
          <w:rStyle w:val="StyleUnderline"/>
          <w:highlight w:val="yellow"/>
        </w:rPr>
        <w:t>movements to be elected</w:t>
      </w:r>
      <w:r>
        <w:rPr>
          <w:rStyle w:val="StyleUnderline"/>
        </w:rPr>
        <w:t xml:space="preserve"> in office, on any level, and in any country</w:t>
      </w:r>
      <w:r>
        <w:t xml:space="preserve">, hence all the influence, funds, media, and state security apparatuses are acting to prevent any such event to occur. Therefore, </w:t>
      </w:r>
      <w:r>
        <w:rPr>
          <w:rStyle w:val="StyleUnderline"/>
        </w:rPr>
        <w:t>the pursuers of progressive agendas always carry an immense burden</w:t>
      </w:r>
      <w:r>
        <w:t xml:space="preserve"> even before they start a race for office.</w:t>
      </w:r>
      <w:r>
        <w:rPr>
          <w:sz w:val="12"/>
        </w:rPr>
        <w:t>¶</w:t>
      </w:r>
      <w:r>
        <w:t xml:space="preserve"> </w:t>
      </w:r>
      <w:r>
        <w:rPr>
          <w:rStyle w:val="StyleUnderline"/>
        </w:rPr>
        <w:t xml:space="preserve">Castells (2012) has identified </w:t>
      </w:r>
      <w:r>
        <w:rPr>
          <w:rStyle w:val="Emphasis"/>
        </w:rPr>
        <w:t>over a 100</w:t>
      </w:r>
      <w:r>
        <w:rPr>
          <w:rStyle w:val="StyleUnderline"/>
        </w:rPr>
        <w:t xml:space="preserve"> diffused and on social networks active social movements</w:t>
      </w:r>
      <w:r>
        <w:t xml:space="preserve"> that have thrived in 2009-2012 period, in various parts of the world, </w:t>
      </w:r>
      <w:r>
        <w:rPr>
          <w:rStyle w:val="StyleUnderline"/>
        </w:rPr>
        <w:t>in democratic and developed states (various movements in European states, Occupy Wall Street Movement etc.), as well as in the autocratic regimes of the developing world (for instance, the Arabian Spring movements, protests in Russia against Putin).</w:t>
      </w:r>
      <w:r>
        <w:t xml:space="preserve"> All these movements used social media as a means of coordinating their actions and announcing their messages to their supporters and to the outside </w:t>
      </w:r>
      <w:proofErr w:type="gramStart"/>
      <w:r>
        <w:t>world.</w:t>
      </w:r>
      <w:r>
        <w:rPr>
          <w:sz w:val="12"/>
        </w:rPr>
        <w:t>¶</w:t>
      </w:r>
      <w:proofErr w:type="gramEnd"/>
      <w:r>
        <w:t xml:space="preserve"> However, </w:t>
      </w:r>
      <w:r>
        <w:rPr>
          <w:rStyle w:val="StyleUnderline"/>
        </w:rPr>
        <w:t xml:space="preserve">we have to ask ourselves – </w:t>
      </w:r>
      <w:r>
        <w:rPr>
          <w:rStyle w:val="StyleUnderline"/>
          <w:highlight w:val="yellow"/>
        </w:rPr>
        <w:t>what is the results</w:t>
      </w:r>
      <w:r>
        <w:rPr>
          <w:rStyle w:val="StyleUnderline"/>
        </w:rPr>
        <w:t xml:space="preserve"> of all these social movements?</w:t>
      </w:r>
      <w:r>
        <w:t xml:space="preserve"> </w:t>
      </w:r>
      <w:r>
        <w:rPr>
          <w:rStyle w:val="StyleUnderline"/>
          <w:highlight w:val="yellow"/>
        </w:rPr>
        <w:t>What has Arab Spring brought to the Arab countries? Stability</w:t>
      </w:r>
      <w:r>
        <w:rPr>
          <w:rStyle w:val="StyleUnderline"/>
        </w:rPr>
        <w:t xml:space="preserve">, prosperity? </w:t>
      </w:r>
      <w:r>
        <w:rPr>
          <w:rStyle w:val="Emphasis"/>
          <w:highlight w:val="yellow"/>
        </w:rPr>
        <w:t>Not a chance</w:t>
      </w:r>
      <w:r>
        <w:rPr>
          <w:rStyle w:val="Emphasis"/>
        </w:rPr>
        <w:t>.</w:t>
      </w:r>
      <w:r>
        <w:t xml:space="preserve"> On the other hand, we are witnessing chaos, </w:t>
      </w:r>
      <w:proofErr w:type="gramStart"/>
      <w:r>
        <w:t>terrorism</w:t>
      </w:r>
      <w:proofErr w:type="gramEnd"/>
      <w:r>
        <w:t xml:space="preserve"> and destruction after the rise of the political Islam. </w:t>
      </w:r>
      <w:r>
        <w:rPr>
          <w:rStyle w:val="StyleUnderline"/>
          <w:highlight w:val="yellow"/>
        </w:rPr>
        <w:t>Is Russia</w:t>
      </w:r>
      <w:r>
        <w:rPr>
          <w:rStyle w:val="StyleUnderline"/>
        </w:rPr>
        <w:t xml:space="preserve"> a </w:t>
      </w:r>
      <w:r>
        <w:rPr>
          <w:rStyle w:val="StyleUnderline"/>
          <w:highlight w:val="yellow"/>
        </w:rPr>
        <w:t>more democratic country</w:t>
      </w:r>
      <w:r>
        <w:rPr>
          <w:rStyle w:val="StyleUnderline"/>
        </w:rPr>
        <w:t xml:space="preserve"> than in 2012 before Putin was elected (again) as President? </w:t>
      </w:r>
      <w:r>
        <w:rPr>
          <w:rStyle w:val="StyleUnderline"/>
          <w:highlight w:val="yellow"/>
        </w:rPr>
        <w:t>Is Wall Street less predatory</w:t>
      </w:r>
      <w:r>
        <w:rPr>
          <w:rStyle w:val="StyleUnderline"/>
        </w:rPr>
        <w:t xml:space="preserve"> and more socially responsible than it was before the Great Recession and the Occupy Wall Street Movement actions</w:t>
      </w:r>
      <w:r>
        <w:t xml:space="preserve">? Maybe it is a bit more regulated. Anything more than that – </w:t>
      </w:r>
      <w:proofErr w:type="gramStart"/>
      <w:r>
        <w:rPr>
          <w:rStyle w:val="Emphasis"/>
          <w:highlight w:val="yellow"/>
        </w:rPr>
        <w:t>hardly</w:t>
      </w:r>
      <w:r>
        <w:t>.</w:t>
      </w:r>
      <w:r>
        <w:rPr>
          <w:sz w:val="12"/>
        </w:rPr>
        <w:t>¶</w:t>
      </w:r>
      <w:proofErr w:type="gramEnd"/>
      <w:r>
        <w:t xml:space="preserve"> In that sense</w:t>
      </w:r>
      <w:r>
        <w:rPr>
          <w:rStyle w:val="StyleUnderline"/>
        </w:rPr>
        <w:t xml:space="preserve">, in their fight against neoliberal geopolitics and the bourgeois capitalist state, social </w:t>
      </w:r>
      <w:r>
        <w:rPr>
          <w:rStyle w:val="StyleUnderline"/>
          <w:highlight w:val="yellow"/>
        </w:rPr>
        <w:t>movements have not been</w:t>
      </w:r>
      <w:r>
        <w:rPr>
          <w:rStyle w:val="StyleUnderline"/>
        </w:rPr>
        <w:t xml:space="preserve"> very </w:t>
      </w:r>
      <w:r>
        <w:rPr>
          <w:rStyle w:val="StyleUnderline"/>
          <w:highlight w:val="yellow"/>
        </w:rPr>
        <w:t>successful</w:t>
      </w:r>
      <w:r>
        <w:t xml:space="preserve">. Usually, the elite would make a couple of superficial moves that lowered the levels of tension and social action in a certain society that witnessed the build-up of grievance and social action, manifested through social movements. Then the level of dissatisfaction of the “masses” would exhaust and everything would return to normal, one way or the other. This is, unfortunately a rule when it comes to social action tied with social movements. </w:t>
      </w:r>
      <w:r>
        <w:rPr>
          <w:rStyle w:val="StyleUnderline"/>
        </w:rPr>
        <w:t xml:space="preserve">The </w:t>
      </w:r>
      <w:r>
        <w:rPr>
          <w:rStyle w:val="StyleUnderline"/>
          <w:highlight w:val="yellow"/>
        </w:rPr>
        <w:t>trends of neoliberal</w:t>
      </w:r>
      <w:r>
        <w:rPr>
          <w:rStyle w:val="StyleUnderline"/>
        </w:rPr>
        <w:t xml:space="preserve"> totalitarian </w:t>
      </w:r>
      <w:r>
        <w:rPr>
          <w:rStyle w:val="StyleUnderline"/>
          <w:highlight w:val="yellow"/>
        </w:rPr>
        <w:t>dominance</w:t>
      </w:r>
      <w:r>
        <w:rPr>
          <w:rStyle w:val="StyleUnderline"/>
        </w:rPr>
        <w:t xml:space="preserve"> over the economy and politics in most countries of the world </w:t>
      </w:r>
      <w:r>
        <w:rPr>
          <w:rStyle w:val="StyleUnderline"/>
          <w:highlight w:val="yellow"/>
        </w:rPr>
        <w:t>have not been reversed</w:t>
      </w:r>
      <w:r>
        <w:rPr>
          <w:rStyle w:val="StyleUnderline"/>
        </w:rPr>
        <w:t>.</w:t>
      </w:r>
      <w:r>
        <w:t xml:space="preserve"> If 62 people have more money than the poorer half of the world’s populations, then </w:t>
      </w:r>
      <w:proofErr w:type="gramStart"/>
      <w:r>
        <w:t>it is clear that everything</w:t>
      </w:r>
      <w:proofErr w:type="gramEnd"/>
      <w:r>
        <w:t xml:space="preserve"> and not just something is deeply wrong. The system needs a reset. Nevertheless, </w:t>
      </w:r>
      <w:r>
        <w:rPr>
          <w:rStyle w:val="Emphasis"/>
        </w:rPr>
        <w:t>social movements have not been able to reset the system,</w:t>
      </w:r>
      <w:r>
        <w:t xml:space="preserve"> at least so far. </w:t>
      </w:r>
    </w:p>
    <w:p w14:paraId="2FB77A4F" w14:textId="77777777" w:rsidR="00411EB0" w:rsidRPr="00411EB0" w:rsidRDefault="00411EB0" w:rsidP="00411EB0"/>
    <w:p w14:paraId="467BF169" w14:textId="6447AAB2" w:rsidR="00411EB0" w:rsidRDefault="00411EB0" w:rsidP="00411EB0">
      <w:pPr>
        <w:pStyle w:val="Heading3"/>
      </w:pPr>
      <w:r>
        <w:t>2AC---Reforms Good</w:t>
      </w:r>
    </w:p>
    <w:p w14:paraId="3EDDAD7E" w14:textId="77777777" w:rsidR="00411EB0" w:rsidRDefault="00411EB0" w:rsidP="00411EB0">
      <w:pPr>
        <w:pStyle w:val="Heading4"/>
      </w:pPr>
      <w:r>
        <w:t xml:space="preserve">Leftist ideas are achieved through liberal </w:t>
      </w:r>
      <w:proofErr w:type="gramStart"/>
      <w:r>
        <w:t>reforms</w:t>
      </w:r>
      <w:proofErr w:type="gramEnd"/>
      <w:r>
        <w:t xml:space="preserve"> </w:t>
      </w:r>
    </w:p>
    <w:p w14:paraId="5955A000" w14:textId="77777777" w:rsidR="00411EB0" w:rsidRDefault="00411EB0" w:rsidP="00411EB0">
      <w:r>
        <w:rPr>
          <w:rFonts w:eastAsiaTheme="majorEastAsia" w:cstheme="majorBidi"/>
          <w:b/>
          <w:bCs/>
          <w:sz w:val="26"/>
          <w:szCs w:val="26"/>
        </w:rPr>
        <w:t>AKBAR 20</w:t>
      </w:r>
      <w:r>
        <w:t>- Amna A. Akbar -Ms. Akbar is a law professor who studies leftist social movements (“The Left Is Remaking the World” https://www.nytimes.com/2020/07/11/opinion/sunday/defund-police-cancel-rent.html)</w:t>
      </w:r>
    </w:p>
    <w:p w14:paraId="44E8090D" w14:textId="77777777" w:rsidR="00411EB0" w:rsidRDefault="00411EB0" w:rsidP="00411EB0">
      <w:r>
        <w:rPr>
          <w:sz w:val="16"/>
        </w:rPr>
        <w:t xml:space="preserve">The uprisings in response to the killing of George Floyd are far different from anything that has come before. Not just because they may be the largest in our history, or that seven weeks in, people are still in the streets (even if the news media has largely moved on). But </w:t>
      </w:r>
      <w:proofErr w:type="gramStart"/>
      <w:r>
        <w:rPr>
          <w:sz w:val="16"/>
        </w:rPr>
        <w:t>also</w:t>
      </w:r>
      <w:proofErr w:type="gramEnd"/>
      <w:r>
        <w:rPr>
          <w:sz w:val="16"/>
        </w:rPr>
        <w:t xml:space="preserve"> because, for the last few years, </w:t>
      </w:r>
      <w:r>
        <w:rPr>
          <w:rStyle w:val="StyleUnderline"/>
          <w:highlight w:val="green"/>
        </w:rPr>
        <w:t>organizers have been thinking boldly</w:t>
      </w:r>
      <w:r>
        <w:rPr>
          <w:rStyle w:val="StyleUnderline"/>
        </w:rPr>
        <w:t xml:space="preserve">. They have been </w:t>
      </w:r>
      <w:r>
        <w:rPr>
          <w:rStyle w:val="StyleUnderline"/>
          <w:highlight w:val="green"/>
        </w:rPr>
        <w:t>pushing demands</w:t>
      </w:r>
      <w:r>
        <w:rPr>
          <w:rStyle w:val="StyleUnderline"/>
        </w:rPr>
        <w:t xml:space="preserve"> — from “</w:t>
      </w:r>
      <w:r>
        <w:rPr>
          <w:rStyle w:val="StyleUnderline"/>
          <w:highlight w:val="green"/>
        </w:rPr>
        <w:t>defund the police</w:t>
      </w:r>
      <w:r>
        <w:rPr>
          <w:rStyle w:val="StyleUnderline"/>
        </w:rPr>
        <w:t xml:space="preserve">” to “cancel rent” </w:t>
      </w:r>
      <w:r>
        <w:rPr>
          <w:rStyle w:val="StyleUnderline"/>
          <w:highlight w:val="green"/>
        </w:rPr>
        <w:t>to “pass the Green New Deal</w:t>
      </w:r>
      <w:r>
        <w:rPr>
          <w:rStyle w:val="StyleUnderline"/>
        </w:rPr>
        <w:t xml:space="preserve">” — </w:t>
      </w:r>
      <w:r>
        <w:rPr>
          <w:rStyle w:val="StyleUnderline"/>
          <w:highlight w:val="green"/>
        </w:rPr>
        <w:t xml:space="preserve">that would </w:t>
      </w:r>
      <w:r>
        <w:rPr>
          <w:rStyle w:val="StyleUnderline"/>
        </w:rPr>
        <w:t xml:space="preserve">upend the status quo and </w:t>
      </w:r>
      <w:r>
        <w:rPr>
          <w:rStyle w:val="StyleUnderline"/>
          <w:highlight w:val="green"/>
        </w:rPr>
        <w:t>redistribute power from elites</w:t>
      </w:r>
      <w:r>
        <w:rPr>
          <w:rStyle w:val="StyleUnderline"/>
        </w:rPr>
        <w:t xml:space="preserve"> to the working class.</w:t>
      </w:r>
      <w:r>
        <w:rPr>
          <w:sz w:val="16"/>
        </w:rPr>
        <w:t xml:space="preserve"> And now ordinary people are, too; </w:t>
      </w:r>
      <w:r>
        <w:rPr>
          <w:rStyle w:val="StyleUnderline"/>
        </w:rPr>
        <w:t xml:space="preserve">social </w:t>
      </w:r>
      <w:r>
        <w:rPr>
          <w:rStyle w:val="StyleUnderline"/>
          <w:highlight w:val="green"/>
        </w:rPr>
        <w:t>movements</w:t>
      </w:r>
      <w:r>
        <w:rPr>
          <w:rStyle w:val="StyleUnderline"/>
        </w:rPr>
        <w:t xml:space="preserve"> have </w:t>
      </w:r>
      <w:r>
        <w:rPr>
          <w:rStyle w:val="StyleUnderline"/>
          <w:highlight w:val="green"/>
        </w:rPr>
        <w:t>helped spread</w:t>
      </w:r>
      <w:r>
        <w:rPr>
          <w:rStyle w:val="StyleUnderline"/>
        </w:rPr>
        <w:t xml:space="preserve"> these </w:t>
      </w:r>
      <w:r>
        <w:rPr>
          <w:rStyle w:val="StyleUnderline"/>
          <w:highlight w:val="green"/>
        </w:rPr>
        <w:t>demands to a public mobilized</w:t>
      </w:r>
      <w:r>
        <w:rPr>
          <w:rStyle w:val="StyleUnderline"/>
        </w:rPr>
        <w:t xml:space="preserve"> by the pandemic and the </w:t>
      </w:r>
      <w:r>
        <w:rPr>
          <w:rStyle w:val="StyleUnderline"/>
          <w:highlight w:val="green"/>
        </w:rPr>
        <w:t>protests.</w:t>
      </w:r>
      <w:r>
        <w:rPr>
          <w:sz w:val="16"/>
        </w:rPr>
        <w:t xml:space="preserve"> These movements are in conversation with one another, cross-endorsing demands as they expand their grass-roots bases. Cancel the rent campaigns have joined the call to defund the police. This month, racial, climate and economic justice organizations are hosting a four-day crash course on defunding the police</w:t>
      </w:r>
      <w:r>
        <w:rPr>
          <w:rStyle w:val="StyleUnderline"/>
        </w:rPr>
        <w:t xml:space="preserve">. Each </w:t>
      </w:r>
      <w:r>
        <w:rPr>
          <w:rStyle w:val="StyleUnderline"/>
          <w:highlight w:val="green"/>
        </w:rPr>
        <w:t>demand demonstrates</w:t>
      </w:r>
      <w:r>
        <w:rPr>
          <w:rStyle w:val="StyleUnderline"/>
        </w:rPr>
        <w:t xml:space="preserve"> a </w:t>
      </w:r>
      <w:r>
        <w:rPr>
          <w:rStyle w:val="StyleUnderline"/>
          <w:highlight w:val="green"/>
        </w:rPr>
        <w:t>new attitude among leftist</w:t>
      </w:r>
      <w:r>
        <w:rPr>
          <w:rStyle w:val="StyleUnderline"/>
        </w:rPr>
        <w:t xml:space="preserve"> social </w:t>
      </w:r>
      <w:r>
        <w:rPr>
          <w:rStyle w:val="StyleUnderline"/>
          <w:highlight w:val="green"/>
        </w:rPr>
        <w:t>movements</w:t>
      </w:r>
      <w:r>
        <w:rPr>
          <w:sz w:val="16"/>
          <w:highlight w:val="green"/>
        </w:rPr>
        <w:t>.</w:t>
      </w:r>
      <w:r>
        <w:rPr>
          <w:sz w:val="16"/>
        </w:rPr>
        <w:t xml:space="preserve"> They </w:t>
      </w:r>
      <w:proofErr w:type="gramStart"/>
      <w:r>
        <w:rPr>
          <w:sz w:val="16"/>
        </w:rPr>
        <w:t>don’t</w:t>
      </w:r>
      <w:proofErr w:type="gramEnd"/>
      <w:r>
        <w:rPr>
          <w:sz w:val="16"/>
        </w:rPr>
        <w:t xml:space="preserve"> want to reduce police violence, or sidestep our environmentally unsustainable global supply chain, or create grace periods for late rent. </w:t>
      </w:r>
      <w:r>
        <w:rPr>
          <w:rStyle w:val="StyleUnderline"/>
        </w:rPr>
        <w:t>These are the responses of reformers and policy elites.</w:t>
      </w:r>
      <w:r>
        <w:rPr>
          <w:sz w:val="16"/>
        </w:rPr>
        <w:t xml:space="preserve"> Instead, </w:t>
      </w:r>
      <w:r>
        <w:rPr>
          <w:rStyle w:val="StyleUnderline"/>
        </w:rPr>
        <w:t xml:space="preserve">the </w:t>
      </w:r>
      <w:r>
        <w:rPr>
          <w:rStyle w:val="StyleUnderline"/>
          <w:highlight w:val="green"/>
        </w:rPr>
        <w:t>people making these demands want a new society</w:t>
      </w:r>
      <w:r>
        <w:rPr>
          <w:rStyle w:val="StyleUnderline"/>
        </w:rPr>
        <w:t>. They want a break from prisons and the police, from carbon and rent. They want counselors in place of cops, housing for all and a jobs guarantee</w:t>
      </w:r>
      <w:r>
        <w:rPr>
          <w:sz w:val="16"/>
        </w:rPr>
        <w:t xml:space="preserve">. While many may find this naïve, polls, participation in protests and growing membership in social movement organizations show </w:t>
      </w:r>
      <w:r>
        <w:rPr>
          <w:rStyle w:val="StyleUnderline"/>
        </w:rPr>
        <w:t>these demands are drawing larger and larger parts of the public toward a fundamental critique of the status quo and a radical vision for the future. Consider the appeal to defund and dismantle the police, championed by almost every major social movement organization on the left,</w:t>
      </w:r>
      <w:r>
        <w:rPr>
          <w:sz w:val="16"/>
        </w:rPr>
        <w:t xml:space="preserve"> from the Black Visions Collective to </w:t>
      </w:r>
      <w:proofErr w:type="spellStart"/>
      <w:r>
        <w:rPr>
          <w:sz w:val="16"/>
        </w:rPr>
        <w:t>Mijente</w:t>
      </w:r>
      <w:proofErr w:type="spellEnd"/>
      <w:r>
        <w:rPr>
          <w:sz w:val="16"/>
        </w:rPr>
        <w:t xml:space="preserve"> to the Sunrise Movement, and echoed on the streets. </w:t>
      </w:r>
      <w:r>
        <w:rPr>
          <w:rStyle w:val="StyleUnderline"/>
          <w:highlight w:val="green"/>
        </w:rPr>
        <w:t xml:space="preserve">Defunding, </w:t>
      </w:r>
      <w:r>
        <w:rPr>
          <w:rStyle w:val="StyleUnderline"/>
        </w:rPr>
        <w:t xml:space="preserve">part of a strategy to eventually abolish the police, </w:t>
      </w:r>
      <w:r>
        <w:rPr>
          <w:rStyle w:val="StyleUnderline"/>
          <w:highlight w:val="green"/>
        </w:rPr>
        <w:t>challenges</w:t>
      </w:r>
      <w:r>
        <w:rPr>
          <w:rStyle w:val="StyleUnderline"/>
        </w:rPr>
        <w:t xml:space="preserve"> the </w:t>
      </w:r>
      <w:r>
        <w:rPr>
          <w:rStyle w:val="StyleUnderline"/>
          <w:highlight w:val="green"/>
        </w:rPr>
        <w:t>prevailing logic of police reform:</w:t>
      </w:r>
      <w:r>
        <w:rPr>
          <w:rStyle w:val="StyleUnderline"/>
        </w:rPr>
        <w:t xml:space="preserve"> the idea that police brutality is caused by individual bad apples </w:t>
      </w:r>
      <w:r>
        <w:rPr>
          <w:sz w:val="16"/>
        </w:rPr>
        <w:t xml:space="preserve">acting without sufficient oversight and training. This idea </w:t>
      </w:r>
      <w:r>
        <w:rPr>
          <w:rStyle w:val="StyleUnderline"/>
        </w:rPr>
        <w:t>undergirds the familiar panoply of reforms: body cameras, community policing, implicit bias workshops. If officers are properly equipped and controlled, there will be less violence, its proponents argue — despite no significant evidence to back that up. Defunding suggests the problem is not isolated,</w:t>
      </w:r>
      <w:r>
        <w:rPr>
          <w:sz w:val="16"/>
        </w:rPr>
        <w:t xml:space="preserve"> nor is it a result of a few officers’ attitudes. It challenges the power, the </w:t>
      </w:r>
      <w:proofErr w:type="gramStart"/>
      <w:r>
        <w:rPr>
          <w:sz w:val="16"/>
        </w:rPr>
        <w:t>resources</w:t>
      </w:r>
      <w:proofErr w:type="gramEnd"/>
      <w:r>
        <w:rPr>
          <w:sz w:val="16"/>
        </w:rPr>
        <w:t xml:space="preserve"> and the enormous scope of the police. Whether they are responding to a mental health emergency or deployed to a protest, their training and tools are geared toward violence. </w:t>
      </w:r>
      <w:r>
        <w:rPr>
          <w:rStyle w:val="StyleUnderline"/>
        </w:rPr>
        <w:t xml:space="preserve">The </w:t>
      </w:r>
      <w:r>
        <w:rPr>
          <w:rStyle w:val="StyleUnderline"/>
          <w:highlight w:val="green"/>
        </w:rPr>
        <w:t>demand for defunding suggests</w:t>
      </w:r>
      <w:r>
        <w:rPr>
          <w:rStyle w:val="StyleUnderline"/>
        </w:rPr>
        <w:t xml:space="preserve">, as the </w:t>
      </w:r>
      <w:r>
        <w:rPr>
          <w:rStyle w:val="StyleUnderline"/>
          <w:highlight w:val="green"/>
        </w:rPr>
        <w:t>police and prison abolition</w:t>
      </w:r>
      <w:r>
        <w:rPr>
          <w:sz w:val="16"/>
          <w:highlight w:val="green"/>
        </w:rPr>
        <w:t>ist</w:t>
      </w:r>
      <w:r>
        <w:rPr>
          <w:sz w:val="16"/>
        </w:rPr>
        <w:t xml:space="preserve"> Rachel Herzing often says, that the only way to reduce police violence is to reduce police officers’ opportunities for contact with the public. The </w:t>
      </w:r>
      <w:r>
        <w:rPr>
          <w:rStyle w:val="StyleUnderline"/>
          <w:highlight w:val="green"/>
        </w:rPr>
        <w:t>protests</w:t>
      </w:r>
      <w:r>
        <w:rPr>
          <w:rStyle w:val="StyleUnderline"/>
        </w:rPr>
        <w:t xml:space="preserve"> have </w:t>
      </w:r>
      <w:r>
        <w:rPr>
          <w:rStyle w:val="StyleUnderline"/>
          <w:highlight w:val="green"/>
        </w:rPr>
        <w:t>forced us to rethink state-sanctioned violence as</w:t>
      </w:r>
      <w:r>
        <w:rPr>
          <w:rStyle w:val="StyleUnderline"/>
        </w:rPr>
        <w:t xml:space="preserve"> </w:t>
      </w:r>
      <w:r>
        <w:rPr>
          <w:rStyle w:val="StyleUnderline"/>
          <w:highlight w:val="green"/>
        </w:rPr>
        <w:t>our default response to social problems</w:t>
      </w:r>
      <w:r>
        <w:rPr>
          <w:sz w:val="16"/>
          <w:highlight w:val="green"/>
        </w:rPr>
        <w:t>,</w:t>
      </w:r>
      <w:r>
        <w:rPr>
          <w:sz w:val="16"/>
        </w:rPr>
        <w:t xml:space="preserve"> to reconsider the hundreds of billions of dollars we have spent on prisons and the salaries of more than 800,000 sworn law enforcement officers. The </w:t>
      </w:r>
      <w:r>
        <w:rPr>
          <w:rStyle w:val="StyleUnderline"/>
          <w:highlight w:val="green"/>
        </w:rPr>
        <w:t>uprisings</w:t>
      </w:r>
      <w:r>
        <w:rPr>
          <w:rStyle w:val="StyleUnderline"/>
        </w:rPr>
        <w:t xml:space="preserve"> have also </w:t>
      </w:r>
      <w:r>
        <w:rPr>
          <w:rStyle w:val="StyleUnderline"/>
          <w:highlight w:val="green"/>
        </w:rPr>
        <w:t>expanded</w:t>
      </w:r>
      <w:r>
        <w:rPr>
          <w:rStyle w:val="StyleUnderline"/>
        </w:rPr>
        <w:t xml:space="preserve"> the </w:t>
      </w:r>
      <w:r>
        <w:rPr>
          <w:rStyle w:val="StyleUnderline"/>
          <w:highlight w:val="green"/>
        </w:rPr>
        <w:t>space for a reckoning with</w:t>
      </w:r>
      <w:r>
        <w:rPr>
          <w:rStyle w:val="StyleUnderline"/>
        </w:rPr>
        <w:t xml:space="preserve"> the failures of </w:t>
      </w:r>
      <w:r>
        <w:rPr>
          <w:rStyle w:val="StyleUnderline"/>
          <w:highlight w:val="green"/>
        </w:rPr>
        <w:t>liberal reforms</w:t>
      </w:r>
      <w:r>
        <w:rPr>
          <w:rStyle w:val="StyleUnderline"/>
        </w:rPr>
        <w:t xml:space="preserve"> and with the possibility of doing things in radically different ways.</w:t>
      </w:r>
      <w:r>
        <w:rPr>
          <w:sz w:val="16"/>
        </w:rPr>
        <w:t xml:space="preserve"> Tinkering and training cannot fix our reliance on police officers to deal with routine social problems through violence and the threat of it. The demand for defunding calls into question the fundamental premise of policing: that it produces safety. It urges us to take collective responsibility for collective care, </w:t>
      </w:r>
      <w:proofErr w:type="gramStart"/>
      <w:r>
        <w:rPr>
          <w:sz w:val="16"/>
        </w:rPr>
        <w:t>repair</w:t>
      </w:r>
      <w:proofErr w:type="gramEnd"/>
      <w:r>
        <w:rPr>
          <w:sz w:val="16"/>
        </w:rPr>
        <w:t xml:space="preserve"> and redress. It shifts our vantage point on persistent problems: for example, to guarantee housing for all rather than to continue to arrest and cage this country’s more than 567,000 homeless people. The call to defund the police is often accompanied by a call to shift resources elsewhere, to education, </w:t>
      </w:r>
      <w:proofErr w:type="gramStart"/>
      <w:r>
        <w:rPr>
          <w:sz w:val="16"/>
        </w:rPr>
        <w:t>housing</w:t>
      </w:r>
      <w:proofErr w:type="gramEnd"/>
      <w:r>
        <w:rPr>
          <w:sz w:val="16"/>
        </w:rPr>
        <w:t xml:space="preserve"> and health care. The pandemic has put on display the spectacular contradiction such appeals reveal. We have no guaranteed health care, wages, </w:t>
      </w:r>
      <w:proofErr w:type="gramStart"/>
      <w:r>
        <w:rPr>
          <w:sz w:val="16"/>
        </w:rPr>
        <w:t>housing</w:t>
      </w:r>
      <w:proofErr w:type="gramEnd"/>
      <w:r>
        <w:rPr>
          <w:sz w:val="16"/>
        </w:rPr>
        <w:t xml:space="preserve"> or food; we can’t even provide personal protective equipment. These failures have devastated Black </w:t>
      </w:r>
      <w:proofErr w:type="gramStart"/>
      <w:r>
        <w:rPr>
          <w:sz w:val="16"/>
        </w:rPr>
        <w:t>communities in particular</w:t>
      </w:r>
      <w:proofErr w:type="gramEnd"/>
      <w:r>
        <w:rPr>
          <w:sz w:val="16"/>
        </w:rPr>
        <w:t xml:space="preserve">. But then, in response to Black Lives Matter protests, the police show up in high-tech gear and military-style vehicles to arrest, gas and bludgeon protesters, demonstrating where our tax dollars have gone instead. The demand for defunding shifts power and our imaginations away from the police and toward a society rooted in collective care for ordinary people. It brings into sharp relief who we have allowed ourselves to become and offers a vision for who we could be. Taking money away from the police is not the sole demand. Consider the push to cancel rent. It asks the state to abolish tenants’ obligations to pay their landlords each month. But rent is the product of a private contract about private property: the foundation of our social, </w:t>
      </w:r>
      <w:proofErr w:type="gramStart"/>
      <w:r>
        <w:rPr>
          <w:sz w:val="16"/>
        </w:rPr>
        <w:t>economic</w:t>
      </w:r>
      <w:proofErr w:type="gramEnd"/>
      <w:r>
        <w:rPr>
          <w:sz w:val="16"/>
        </w:rPr>
        <w:t xml:space="preserve"> and political order. </w:t>
      </w:r>
      <w:proofErr w:type="gramStart"/>
      <w:r>
        <w:rPr>
          <w:sz w:val="16"/>
        </w:rPr>
        <w:t>So</w:t>
      </w:r>
      <w:proofErr w:type="gramEnd"/>
      <w:r>
        <w:rPr>
          <w:sz w:val="16"/>
        </w:rPr>
        <w:t xml:space="preserve"> when organizers make the demand to cancel rent, they are conjuring up a state whose primary allegiance is to people’s needs instead of profit. The demand raises the possibility of a world where housing is an entitlement rather than a commodity. It aims to shift power from landlords to tenants, in the service of visions of housing for all. Or consider the environment. The Green New Deal does not merely call for less pollution. It requires that we restructure our economy so we can move to clean, renewable energy sources and net-zero greenhouse gas emissions. To get there, the Green New Deal calls for enormous investments in public transit, universal health care, free public college tuition and millions of high-wage green jobs. It emphasizes that everyone ought to carry out its projects, with a central role for working-class people of color. The bill’s vision is so counter to the actual practices of the state, and to the talking points of the Democratic and Republican Parties, you </w:t>
      </w:r>
      <w:proofErr w:type="gramStart"/>
      <w:r>
        <w:rPr>
          <w:sz w:val="16"/>
        </w:rPr>
        <w:t>have to</w:t>
      </w:r>
      <w:proofErr w:type="gramEnd"/>
      <w:r>
        <w:rPr>
          <w:sz w:val="16"/>
        </w:rPr>
        <w:t xml:space="preserve"> stretch your imagination to understand it. And that is the point. Organizers often call these demands “non-reformist reforms,” a term coined in the 1960s by the French socialist André </w:t>
      </w:r>
      <w:proofErr w:type="spellStart"/>
      <w:r>
        <w:rPr>
          <w:sz w:val="16"/>
        </w:rPr>
        <w:t>Gorz</w:t>
      </w:r>
      <w:proofErr w:type="spellEnd"/>
      <w:r>
        <w:rPr>
          <w:sz w:val="16"/>
        </w:rPr>
        <w:t xml:space="preserve">. Reform on its own is a tired continuation of liberal politics and legalism, expert-driven and elite-centered. Even now, policing experts are grasping to turn the energy around ‘defund’ toward the same old reforms, and mayors are endorsing superficial budget cuts, diluting the bold demands. The way to respond is to stay focused on building mass movements of ordinary people who are serious about restoring and redistributing social wealth, as the Red Nation’s Red Deal puts it, to those who created it: “workers, the poor, Indigenous peoples, the global South, women, migrants, caretakers of the land, and the land itself.” Here, too, you see the connections — among Indigenous resistance, environmental justice and more. Leftist movements today see our crises as intersectional. Police violence, global warming and unaffordable housing are not disconnected, discrete problems; instead, they emerge from colonialism and capitalism. Organizers recall these </w:t>
      </w:r>
      <w:proofErr w:type="gramStart"/>
      <w:r>
        <w:rPr>
          <w:sz w:val="16"/>
        </w:rPr>
        <w:t>histories, and</w:t>
      </w:r>
      <w:proofErr w:type="gramEnd"/>
      <w:r>
        <w:rPr>
          <w:sz w:val="16"/>
        </w:rPr>
        <w:t xml:space="preserve"> tell stories of freedom struggles. And whatever you think of their demands, you </w:t>
      </w:r>
      <w:proofErr w:type="gramStart"/>
      <w:r>
        <w:rPr>
          <w:sz w:val="16"/>
        </w:rPr>
        <w:t>have to</w:t>
      </w:r>
      <w:proofErr w:type="gramEnd"/>
      <w:r>
        <w:rPr>
          <w:sz w:val="16"/>
        </w:rPr>
        <w:t xml:space="preserve"> be in awe of how they inaugurate a new political moment, </w:t>
      </w:r>
      <w:r>
        <w:rPr>
          <w:rStyle w:val="StyleUnderline"/>
        </w:rPr>
        <w:t xml:space="preserve">as the </w:t>
      </w:r>
      <w:r>
        <w:rPr>
          <w:rStyle w:val="StyleUnderline"/>
          <w:highlight w:val="green"/>
        </w:rPr>
        <w:t>left offers</w:t>
      </w:r>
      <w:r>
        <w:rPr>
          <w:rStyle w:val="StyleUnderline"/>
        </w:rPr>
        <w:t xml:space="preserve"> not just a searing critique, but </w:t>
      </w:r>
      <w:r>
        <w:rPr>
          <w:rStyle w:val="StyleUnderline"/>
          <w:highlight w:val="green"/>
        </w:rPr>
        <w:t>practical ladders to radical visions</w:t>
      </w:r>
      <w:r>
        <w:rPr>
          <w:rStyle w:val="StyleUnderline"/>
        </w:rPr>
        <w:t xml:space="preserve">. These capacious </w:t>
      </w:r>
      <w:r>
        <w:rPr>
          <w:rStyle w:val="StyleUnderline"/>
          <w:highlight w:val="green"/>
        </w:rPr>
        <w:t>demands create the grounds for</w:t>
      </w:r>
      <w:r>
        <w:rPr>
          <w:rStyle w:val="StyleUnderline"/>
        </w:rPr>
        <w:t xml:space="preserve"> multiracial </w:t>
      </w:r>
      <w:r>
        <w:rPr>
          <w:rStyle w:val="StyleUnderline"/>
          <w:highlight w:val="green"/>
        </w:rPr>
        <w:t>mass movements,</w:t>
      </w:r>
      <w:r>
        <w:rPr>
          <w:rStyle w:val="StyleUnderline"/>
        </w:rPr>
        <w:t xml:space="preserve"> our only hope for a more just future. </w:t>
      </w:r>
    </w:p>
    <w:p w14:paraId="2C6C662D" w14:textId="77777777" w:rsidR="00411EB0" w:rsidRPr="00411EB0" w:rsidRDefault="00411EB0" w:rsidP="00411EB0"/>
    <w:p w14:paraId="58C4FCAB" w14:textId="452AFB30" w:rsidR="00411EB0" w:rsidRDefault="00411EB0" w:rsidP="00411EB0">
      <w:pPr>
        <w:pStyle w:val="Heading3"/>
      </w:pPr>
      <w:r>
        <w:t>2AC---Materiality Key---Colonialism</w:t>
      </w:r>
    </w:p>
    <w:p w14:paraId="4ADFA8C9" w14:textId="77777777" w:rsidR="00411EB0" w:rsidRDefault="00411EB0" w:rsidP="00411EB0">
      <w:pPr>
        <w:pStyle w:val="Heading4"/>
      </w:pPr>
      <w:r>
        <w:t xml:space="preserve">Focus on material relations key- without it the alt </w:t>
      </w:r>
      <w:proofErr w:type="gramStart"/>
      <w:r>
        <w:t>fails</w:t>
      </w:r>
      <w:proofErr w:type="gramEnd"/>
    </w:p>
    <w:p w14:paraId="015B1146" w14:textId="77777777" w:rsidR="00411EB0" w:rsidRDefault="00411EB0" w:rsidP="00411EB0">
      <w:r>
        <w:rPr>
          <w:rStyle w:val="Style13ptBold"/>
        </w:rPr>
        <w:t>Cameron 16</w:t>
      </w:r>
      <w:r>
        <w:t xml:space="preserve"> Emilie Cameron (PhD Queens university), 21 Mar </w:t>
      </w:r>
      <w:proofErr w:type="gramStart"/>
      <w:r>
        <w:t>2016  The</w:t>
      </w:r>
      <w:proofErr w:type="gramEnd"/>
      <w:r>
        <w:t xml:space="preserve"> AAG Review OF BOOKS Far Off Metal River: Inuit Lands, Settler Stories, and the Making of the Contemporary Arctic https://www.tandfonline.com/doi/pdf/10.1080/2325548X.2016.1145982#page=57</w:t>
      </w:r>
    </w:p>
    <w:p w14:paraId="1DB24D46" w14:textId="77777777" w:rsidR="00411EB0" w:rsidRDefault="00411EB0" w:rsidP="00411EB0">
      <w:r>
        <w:rPr>
          <w:sz w:val="16"/>
        </w:rPr>
        <w:t xml:space="preserve">This brings me to Braun’s </w:t>
      </w:r>
      <w:r>
        <w:rPr>
          <w:rStyle w:val="StyleUnderline"/>
        </w:rPr>
        <w:t xml:space="preserve">questions about the relationship of this project to recent debates in political ontology. </w:t>
      </w:r>
      <w:r>
        <w:rPr>
          <w:sz w:val="16"/>
        </w:rPr>
        <w:t xml:space="preserve">As several reviewers emphasize, Far Off Metal River is not an ethnography of Inuit, and neither is it a study of Inuit ontologies per se. Although the book is partly based on many years of research in Nunavut, it is not “about” Inuit. Readers might be skeptical of this claim—did I not just present an understanding of Inuit ontologies to make strange </w:t>
      </w:r>
      <w:proofErr w:type="spellStart"/>
      <w:r>
        <w:rPr>
          <w:sz w:val="16"/>
        </w:rPr>
        <w:t>Qablunaaq</w:t>
      </w:r>
      <w:proofErr w:type="spellEnd"/>
      <w:r>
        <w:rPr>
          <w:sz w:val="16"/>
        </w:rPr>
        <w:t xml:space="preserve"> relationships with knowing and not knowing? What distinguishes my work from </w:t>
      </w:r>
      <w:proofErr w:type="spellStart"/>
      <w:r>
        <w:rPr>
          <w:sz w:val="16"/>
        </w:rPr>
        <w:t>Holbraad</w:t>
      </w:r>
      <w:proofErr w:type="spellEnd"/>
      <w:r>
        <w:rPr>
          <w:sz w:val="16"/>
        </w:rPr>
        <w:t xml:space="preserve">, Pederson, and </w:t>
      </w:r>
      <w:proofErr w:type="spellStart"/>
      <w:r>
        <w:rPr>
          <w:sz w:val="16"/>
        </w:rPr>
        <w:t>Viveiros</w:t>
      </w:r>
      <w:proofErr w:type="spellEnd"/>
      <w:r>
        <w:rPr>
          <w:sz w:val="16"/>
        </w:rPr>
        <w:t xml:space="preserve"> de Castro’s (2014) call to be inspired by different ontologies, to “pass through” them to elicit new forms? </w:t>
      </w:r>
      <w:r>
        <w:rPr>
          <w:rStyle w:val="StyleUnderline"/>
        </w:rPr>
        <w:t xml:space="preserve">On a certain level, not much. </w:t>
      </w:r>
      <w:r>
        <w:rPr>
          <w:rStyle w:val="StyleUnderline"/>
          <w:highlight w:val="yellow"/>
        </w:rPr>
        <w:t>None of us produce</w:t>
      </w:r>
      <w:r>
        <w:rPr>
          <w:rStyle w:val="StyleUnderline"/>
        </w:rPr>
        <w:t xml:space="preserve">s </w:t>
      </w:r>
      <w:r>
        <w:rPr>
          <w:rStyle w:val="StyleUnderline"/>
          <w:highlight w:val="yellow"/>
        </w:rPr>
        <w:t>knowledge outside</w:t>
      </w:r>
      <w:r>
        <w:rPr>
          <w:rStyle w:val="StyleUnderline"/>
        </w:rPr>
        <w:t xml:space="preserve"> of </w:t>
      </w:r>
      <w:r>
        <w:rPr>
          <w:rStyle w:val="StyleUnderline"/>
          <w:highlight w:val="yellow"/>
        </w:rPr>
        <w:t>colonial relations</w:t>
      </w:r>
      <w:r>
        <w:rPr>
          <w:rStyle w:val="StyleUnderline"/>
        </w:rPr>
        <w:t xml:space="preserve">, and I am wary of any claims of exceptionalism in this regard. But the intention behind my </w:t>
      </w:r>
      <w:r>
        <w:rPr>
          <w:rStyle w:val="StyleUnderline"/>
          <w:highlight w:val="yellow"/>
        </w:rPr>
        <w:t>engagement</w:t>
      </w:r>
      <w:r>
        <w:rPr>
          <w:rStyle w:val="StyleUnderline"/>
        </w:rPr>
        <w:t xml:space="preserve"> with Inuit ontologies</w:t>
      </w:r>
      <w:r>
        <w:rPr>
          <w:sz w:val="16"/>
        </w:rPr>
        <w:t xml:space="preserve">— whatever these are, </w:t>
      </w:r>
      <w:proofErr w:type="gramStart"/>
      <w:r>
        <w:rPr>
          <w:sz w:val="16"/>
        </w:rPr>
        <w:t>however</w:t>
      </w:r>
      <w:proofErr w:type="gramEnd"/>
      <w:r>
        <w:rPr>
          <w:sz w:val="16"/>
        </w:rPr>
        <w:t xml:space="preserve"> partial and limited my understanding of Inuit ways of being–knowing–doing– accounting might be (see McGrath 2011)—</w:t>
      </w:r>
      <w:r>
        <w:rPr>
          <w:rStyle w:val="StyleUnderline"/>
        </w:rPr>
        <w:t xml:space="preserve">was not to represent them to others. It </w:t>
      </w:r>
      <w:r>
        <w:rPr>
          <w:rStyle w:val="StyleUnderline"/>
          <w:highlight w:val="yellow"/>
        </w:rPr>
        <w:t>was to learn to</w:t>
      </w:r>
      <w:r>
        <w:rPr>
          <w:rStyle w:val="StyleUnderline"/>
        </w:rPr>
        <w:t xml:space="preserve"> learn from and with Inuit so that I might </w:t>
      </w:r>
      <w:r>
        <w:rPr>
          <w:rStyle w:val="StyleUnderline"/>
          <w:highlight w:val="yellow"/>
        </w:rPr>
        <w:t>better discern</w:t>
      </w:r>
      <w:r>
        <w:rPr>
          <w:rStyle w:val="StyleUnderline"/>
        </w:rPr>
        <w:t xml:space="preserve"> the contours and stakes of </w:t>
      </w:r>
      <w:proofErr w:type="spellStart"/>
      <w:r>
        <w:rPr>
          <w:rStyle w:val="StyleUnderline"/>
        </w:rPr>
        <w:t>Qablunaaq</w:t>
      </w:r>
      <w:proofErr w:type="spellEnd"/>
      <w:r>
        <w:rPr>
          <w:rStyle w:val="StyleUnderline"/>
        </w:rPr>
        <w:t xml:space="preserve"> </w:t>
      </w:r>
      <w:r>
        <w:rPr>
          <w:rStyle w:val="StyleUnderline"/>
          <w:highlight w:val="yellow"/>
        </w:rPr>
        <w:t>relations</w:t>
      </w:r>
      <w:r>
        <w:rPr>
          <w:rStyle w:val="StyleUnderline"/>
        </w:rPr>
        <w:t xml:space="preserve"> with the Arctic.</w:t>
      </w:r>
      <w:r>
        <w:rPr>
          <w:sz w:val="16"/>
        </w:rPr>
        <w:t xml:space="preserve"> Inuit ontologies and epistemologies are, whether </w:t>
      </w:r>
      <w:proofErr w:type="spellStart"/>
      <w:r>
        <w:rPr>
          <w:sz w:val="16"/>
        </w:rPr>
        <w:t>Qablunaat</w:t>
      </w:r>
      <w:proofErr w:type="spellEnd"/>
      <w:r>
        <w:rPr>
          <w:sz w:val="16"/>
        </w:rPr>
        <w:t xml:space="preserve"> attempt to reckon with them or not, and the choice so many feel they face in this regard—between imperial appropriation at one extreme and a poststructuralist refusal to represent at the other1 —is a false (and narcissistic) one. Here, </w:t>
      </w:r>
      <w:r>
        <w:rPr>
          <w:rStyle w:val="StyleUnderline"/>
        </w:rPr>
        <w:t xml:space="preserve">I am indebted to Hunt’s observation that </w:t>
      </w:r>
      <w:r>
        <w:rPr>
          <w:rStyle w:val="StyleUnderline"/>
          <w:highlight w:val="yellow"/>
        </w:rPr>
        <w:t>one can center Indigenous</w:t>
      </w:r>
      <w:r>
        <w:rPr>
          <w:rStyle w:val="StyleUnderline"/>
        </w:rPr>
        <w:t xml:space="preserve"> claims and </w:t>
      </w:r>
      <w:r>
        <w:rPr>
          <w:rStyle w:val="StyleUnderline"/>
          <w:highlight w:val="yellow"/>
        </w:rPr>
        <w:t>agency without claiming to</w:t>
      </w:r>
      <w:r>
        <w:rPr>
          <w:rStyle w:val="StyleUnderline"/>
        </w:rPr>
        <w:t xml:space="preserve"> know and </w:t>
      </w:r>
      <w:r>
        <w:rPr>
          <w:rStyle w:val="StyleUnderline"/>
          <w:highlight w:val="yellow"/>
        </w:rPr>
        <w:t>represent them</w:t>
      </w:r>
      <w:r>
        <w:rPr>
          <w:sz w:val="16"/>
        </w:rPr>
        <w:t xml:space="preserve">. </w:t>
      </w:r>
      <w:r>
        <w:rPr>
          <w:rStyle w:val="StyleUnderline"/>
          <w:highlight w:val="yellow"/>
        </w:rPr>
        <w:t>There is a difference between acknowledging the “otherwise”</w:t>
      </w:r>
      <w:r>
        <w:rPr>
          <w:rStyle w:val="StyleUnderline"/>
        </w:rPr>
        <w:t xml:space="preserve">— beginning from the premise </w:t>
      </w:r>
      <w:r>
        <w:rPr>
          <w:rStyle w:val="StyleUnderline"/>
          <w:highlight w:val="yellow"/>
        </w:rPr>
        <w:t>that it exists</w:t>
      </w:r>
      <w:r>
        <w:rPr>
          <w:rStyle w:val="StyleUnderline"/>
        </w:rPr>
        <w:t xml:space="preserve"> and matters whether one can perceive it or not—</w:t>
      </w:r>
      <w:r>
        <w:rPr>
          <w:rStyle w:val="StyleUnderline"/>
          <w:highlight w:val="yellow"/>
        </w:rPr>
        <w:t>and seeking to make the otherwise</w:t>
      </w:r>
      <w:r>
        <w:rPr>
          <w:rStyle w:val="StyleUnderline"/>
        </w:rPr>
        <w:t xml:space="preserve"> </w:t>
      </w:r>
      <w:r>
        <w:rPr>
          <w:rStyle w:val="Emphasis"/>
        </w:rPr>
        <w:t xml:space="preserve">visible, </w:t>
      </w:r>
      <w:r>
        <w:rPr>
          <w:rStyle w:val="Emphasis"/>
          <w:highlight w:val="yellow"/>
        </w:rPr>
        <w:t>mobile</w:t>
      </w:r>
      <w:r>
        <w:rPr>
          <w:rStyle w:val="Emphasis"/>
        </w:rPr>
        <w:t>, and relevant to the hegemonic center</w:t>
      </w:r>
      <w:r>
        <w:rPr>
          <w:rStyle w:val="StyleUnderline"/>
        </w:rPr>
        <w:t>.</w:t>
      </w:r>
      <w:r>
        <w:rPr>
          <w:sz w:val="16"/>
        </w:rPr>
        <w:t xml:space="preserve"> To the extent that political ontology aims in this latter direction, I think critics are right to suggest that it is insufficiently attentive to its own imperial and modernist investments (see, e.g., Jackson 2013; Watts 2013; Hunt 2014; Sundberg 2014; Todd 20142). </w:t>
      </w:r>
      <w:r>
        <w:rPr>
          <w:rStyle w:val="StyleUnderline"/>
        </w:rPr>
        <w:t xml:space="preserve">Although I think it is important that political ontology is attempting to engage differently with the false choice I outline earlier, </w:t>
      </w:r>
      <w:r>
        <w:rPr>
          <w:rStyle w:val="StyleUnderline"/>
          <w:highlight w:val="yellow"/>
        </w:rPr>
        <w:t>I am more interested in</w:t>
      </w:r>
      <w:r>
        <w:rPr>
          <w:rStyle w:val="StyleUnderline"/>
        </w:rPr>
        <w:t xml:space="preserve"> the </w:t>
      </w:r>
      <w:r>
        <w:rPr>
          <w:rStyle w:val="StyleUnderline"/>
          <w:highlight w:val="yellow"/>
        </w:rPr>
        <w:t>material relations through which ontologies are sustained</w:t>
      </w:r>
      <w:r>
        <w:rPr>
          <w:rStyle w:val="StyleUnderline"/>
        </w:rPr>
        <w:t xml:space="preserve"> and attacked </w:t>
      </w:r>
      <w:r>
        <w:rPr>
          <w:rStyle w:val="StyleUnderline"/>
          <w:highlight w:val="yellow"/>
        </w:rPr>
        <w:t>than I am in the project of decolonizing thought</w:t>
      </w:r>
      <w:r>
        <w:rPr>
          <w:rStyle w:val="StyleUnderline"/>
        </w:rPr>
        <w:t xml:space="preserve"> itself</w:t>
      </w:r>
      <w:r>
        <w:rPr>
          <w:sz w:val="16"/>
        </w:rPr>
        <w:t xml:space="preserve"> (although, of course, the two are interrelated). </w:t>
      </w:r>
      <w:r>
        <w:rPr>
          <w:rStyle w:val="StyleUnderline"/>
          <w:highlight w:val="yellow"/>
        </w:rPr>
        <w:t>The “otherwise” is</w:t>
      </w:r>
      <w:r>
        <w:rPr>
          <w:rStyle w:val="StyleUnderline"/>
        </w:rPr>
        <w:t xml:space="preserve"> not just </w:t>
      </w:r>
      <w:r>
        <w:rPr>
          <w:rStyle w:val="StyleUnderline"/>
          <w:highlight w:val="yellow"/>
        </w:rPr>
        <w:t>threatened</w:t>
      </w:r>
      <w:r>
        <w:rPr>
          <w:rStyle w:val="StyleUnderline"/>
        </w:rPr>
        <w:t xml:space="preserve"> by imperial forms of knowledge, but also </w:t>
      </w:r>
      <w:r>
        <w:rPr>
          <w:rStyle w:val="StyleUnderline"/>
          <w:highlight w:val="yellow"/>
        </w:rPr>
        <w:t>by</w:t>
      </w:r>
      <w:r>
        <w:rPr>
          <w:rStyle w:val="StyleUnderline"/>
        </w:rPr>
        <w:t xml:space="preserve"> </w:t>
      </w:r>
      <w:r>
        <w:rPr>
          <w:rStyle w:val="Emphasis"/>
        </w:rPr>
        <w:t xml:space="preserve">continual </w:t>
      </w:r>
      <w:r>
        <w:rPr>
          <w:rStyle w:val="Emphasis"/>
          <w:highlight w:val="yellow"/>
        </w:rPr>
        <w:t>dispossession of lands</w:t>
      </w:r>
      <w:r>
        <w:rPr>
          <w:rStyle w:val="Emphasis"/>
        </w:rPr>
        <w:t xml:space="preserve"> and livelihoods.</w:t>
      </w:r>
      <w:r>
        <w:rPr>
          <w:rStyle w:val="StyleUnderline"/>
        </w:rPr>
        <w:t xml:space="preserve"> </w:t>
      </w:r>
      <w:r>
        <w:rPr>
          <w:rStyle w:val="StyleUnderline"/>
          <w:highlight w:val="yellow"/>
        </w:rPr>
        <w:t>Any project</w:t>
      </w:r>
      <w:r>
        <w:rPr>
          <w:rStyle w:val="StyleUnderline"/>
        </w:rPr>
        <w:t xml:space="preserve"> that seeks to challenge the modernist compact </w:t>
      </w:r>
      <w:r>
        <w:rPr>
          <w:rStyle w:val="StyleUnderline"/>
          <w:highlight w:val="yellow"/>
        </w:rPr>
        <w:t xml:space="preserve">must </w:t>
      </w:r>
      <w:r>
        <w:rPr>
          <w:rStyle w:val="Emphasis"/>
          <w:highlight w:val="yellow"/>
        </w:rPr>
        <w:t>never be</w:t>
      </w:r>
      <w:r>
        <w:rPr>
          <w:rStyle w:val="Emphasis"/>
        </w:rPr>
        <w:t xml:space="preserve"> too </w:t>
      </w:r>
      <w:r>
        <w:rPr>
          <w:rStyle w:val="Emphasis"/>
          <w:highlight w:val="yellow"/>
        </w:rPr>
        <w:t>far from struggles on the ground</w:t>
      </w:r>
      <w:r>
        <w:rPr>
          <w:rStyle w:val="StyleUnderline"/>
        </w:rPr>
        <w:t xml:space="preserve">, for </w:t>
      </w:r>
      <w:r>
        <w:rPr>
          <w:rStyle w:val="Emphasis"/>
          <w:highlight w:val="yellow"/>
        </w:rPr>
        <w:t>this is where knowledge lives and dies.</w:t>
      </w:r>
    </w:p>
    <w:p w14:paraId="1CF3399B" w14:textId="14B00487" w:rsidR="00411EB0" w:rsidRDefault="00411EB0" w:rsidP="00411EB0"/>
    <w:p w14:paraId="3FAA697D" w14:textId="079DADF7" w:rsidR="00411EB0" w:rsidRDefault="00411EB0" w:rsidP="00411EB0"/>
    <w:p w14:paraId="47279022" w14:textId="53D1330E" w:rsidR="00411EB0" w:rsidRDefault="00411EB0" w:rsidP="00411EB0"/>
    <w:p w14:paraId="1BA07D99" w14:textId="76FF246E" w:rsidR="00411EB0" w:rsidRDefault="00411EB0" w:rsidP="00411EB0"/>
    <w:p w14:paraId="35258599" w14:textId="24C43B02" w:rsidR="00411EB0" w:rsidRDefault="00411EB0" w:rsidP="00411EB0">
      <w:pPr>
        <w:pStyle w:val="Heading3"/>
      </w:pPr>
      <w:r>
        <w:t>2AC---Degrowth Good/Perm</w:t>
      </w:r>
    </w:p>
    <w:p w14:paraId="47E5B645" w14:textId="167617C9" w:rsidR="00411EB0" w:rsidRDefault="00411EB0" w:rsidP="00411EB0">
      <w:pPr>
        <w:pStyle w:val="Heading4"/>
      </w:pPr>
      <w:r>
        <w:t>Perm do both---</w:t>
      </w:r>
      <w:r>
        <w:t xml:space="preserve">Degrowth </w:t>
      </w:r>
      <w:r>
        <w:t xml:space="preserve">is essential for combatting capitalism---they </w:t>
      </w:r>
      <w:proofErr w:type="spellStart"/>
      <w:r>
        <w:t>redwash</w:t>
      </w:r>
      <w:proofErr w:type="spellEnd"/>
      <w:r>
        <w:t xml:space="preserve"> </w:t>
      </w:r>
      <w:proofErr w:type="gramStart"/>
      <w:r>
        <w:t>growth</w:t>
      </w:r>
      <w:proofErr w:type="gramEnd"/>
    </w:p>
    <w:p w14:paraId="528E4191" w14:textId="77777777" w:rsidR="00411EB0" w:rsidRDefault="00411EB0" w:rsidP="00411EB0">
      <w:pPr>
        <w:rPr>
          <w:rStyle w:val="StyleUnderline"/>
        </w:rPr>
      </w:pPr>
      <w:proofErr w:type="spellStart"/>
      <w:r>
        <w:rPr>
          <w:rStyle w:val="Style13ptBold"/>
        </w:rPr>
        <w:t>Parrique</w:t>
      </w:r>
      <w:proofErr w:type="spellEnd"/>
      <w:r>
        <w:rPr>
          <w:rStyle w:val="Style13ptBold"/>
        </w:rPr>
        <w:t xml:space="preserve"> and Kallis 2-10</w:t>
      </w:r>
      <w:r>
        <w:t xml:space="preserve"> , 2-10-2021, (Kallis is an environmental scientist, </w:t>
      </w:r>
      <w:proofErr w:type="spellStart"/>
      <w:r>
        <w:t>Parrique</w:t>
      </w:r>
      <w:proofErr w:type="spellEnd"/>
      <w:r>
        <w:t xml:space="preserve"> holds a PhD in economics) "</w:t>
      </w:r>
      <w:proofErr w:type="spellStart"/>
      <w:r>
        <w:t>Timothée</w:t>
      </w:r>
      <w:proofErr w:type="spellEnd"/>
      <w:r>
        <w:t xml:space="preserve"> </w:t>
      </w:r>
      <w:proofErr w:type="spellStart"/>
      <w:r>
        <w:t>Parrique</w:t>
      </w:r>
      <w:proofErr w:type="spellEnd"/>
      <w:r>
        <w:t xml:space="preserve">, </w:t>
      </w:r>
      <w:proofErr w:type="spellStart"/>
      <w:r>
        <w:t>Giorgos</w:t>
      </w:r>
      <w:proofErr w:type="spellEnd"/>
      <w:r>
        <w:t xml:space="preserve"> Kallis- Degrowth: Socialism without Growth" Brave New Europe, </w:t>
      </w:r>
      <w:hyperlink r:id="rId24" w:history="1">
        <w:r>
          <w:rPr>
            <w:rStyle w:val="Hyperlink"/>
          </w:rPr>
          <w:t>https://braveneweurope.com/timothee-parrique-giorgos-kallis-degrowth-socialism-without-growth</w:t>
        </w:r>
      </w:hyperlink>
    </w:p>
    <w:p w14:paraId="367642F9" w14:textId="77777777" w:rsidR="00411EB0" w:rsidRDefault="00411EB0" w:rsidP="00411EB0">
      <w:pPr>
        <w:rPr>
          <w:rStyle w:val="StyleUnderline"/>
        </w:rPr>
      </w:pPr>
      <w:r>
        <w:rPr>
          <w:rStyle w:val="StyleUnderline"/>
        </w:rPr>
        <w:t xml:space="preserve">Conclusions: </w:t>
      </w:r>
      <w:r>
        <w:rPr>
          <w:rStyle w:val="StyleUnderline"/>
          <w:highlight w:val="yellow"/>
        </w:rPr>
        <w:t>Degrowth is as anti-capitalist as it gets</w:t>
      </w:r>
    </w:p>
    <w:p w14:paraId="71F4287D" w14:textId="77777777" w:rsidR="00411EB0" w:rsidRDefault="00411EB0" w:rsidP="00411EB0">
      <w:pPr>
        <w:rPr>
          <w:rStyle w:val="StyleUnderline"/>
        </w:rPr>
      </w:pPr>
      <w:r>
        <w:t xml:space="preserve">The ideology of </w:t>
      </w:r>
      <w:r>
        <w:rPr>
          <w:rStyle w:val="StyleUnderline"/>
          <w:highlight w:val="yellow"/>
        </w:rPr>
        <w:t>growth has become the powerhouse of modern capitalism</w:t>
      </w:r>
      <w:r>
        <w:rPr>
          <w:rStyle w:val="StyleUnderline"/>
        </w:rPr>
        <w:t xml:space="preserve"> and we do not understand why some socialists are reluctant to join the battle against a phenomenon that is socially divisive and ecologically unsustainable</w:t>
      </w:r>
      <w:r>
        <w:t xml:space="preserve">. A socialism without growth but with well-being.  </w:t>
      </w:r>
      <w:r>
        <w:rPr>
          <w:rStyle w:val="StyleUnderline"/>
          <w:highlight w:val="yellow"/>
        </w:rPr>
        <w:t xml:space="preserve">Socialism and degrowth are two of the most powerful concepts we </w:t>
      </w:r>
      <w:proofErr w:type="gramStart"/>
      <w:r>
        <w:rPr>
          <w:rStyle w:val="StyleUnderline"/>
          <w:highlight w:val="yellow"/>
        </w:rPr>
        <w:t>have to</w:t>
      </w:r>
      <w:proofErr w:type="gramEnd"/>
      <w:r>
        <w:rPr>
          <w:rStyle w:val="StyleUnderline"/>
          <w:highlight w:val="yellow"/>
        </w:rPr>
        <w:t xml:space="preserve"> </w:t>
      </w:r>
      <w:proofErr w:type="spellStart"/>
      <w:r>
        <w:rPr>
          <w:rStyle w:val="StyleUnderline"/>
          <w:highlight w:val="yellow"/>
        </w:rPr>
        <w:t>criticise</w:t>
      </w:r>
      <w:proofErr w:type="spellEnd"/>
      <w:r>
        <w:rPr>
          <w:rStyle w:val="StyleUnderline"/>
          <w:highlight w:val="yellow"/>
        </w:rPr>
        <w:t xml:space="preserve"> capitalism</w:t>
      </w:r>
      <w:r>
        <w:rPr>
          <w:rStyle w:val="StyleUnderline"/>
        </w:rPr>
        <w:t xml:space="preserve"> and open-up the future.</w:t>
      </w:r>
    </w:p>
    <w:p w14:paraId="3EC2420A" w14:textId="77777777" w:rsidR="00411EB0" w:rsidRDefault="00411EB0" w:rsidP="00411EB0">
      <w:r>
        <w:t xml:space="preserve">As is evident by now, we do use the C-word, a lot. Certain Marxist commentators have accused degrowth of never explicitly questioning capitalism. </w:t>
      </w:r>
      <w:r>
        <w:rPr>
          <w:rStyle w:val="StyleUnderline"/>
          <w:highlight w:val="yellow"/>
        </w:rPr>
        <w:t>Phillips</w:t>
      </w:r>
      <w:r>
        <w:rPr>
          <w:rStyle w:val="StyleUnderline"/>
        </w:rPr>
        <w:t xml:space="preserve"> (2015 </w:t>
      </w:r>
      <w:r>
        <w:rPr>
          <w:rStyle w:val="StyleUnderline"/>
          <w:highlight w:val="yellow"/>
        </w:rPr>
        <w:t>depicts degrowth as a “small-scale steady-state capitalism</w:t>
      </w:r>
      <w:r>
        <w:rPr>
          <w:rStyle w:val="StyleUnderline"/>
        </w:rPr>
        <w:t>.”</w:t>
      </w:r>
      <w:r>
        <w:t xml:space="preserve"> The degrowth project some would think resembles the film Downsizing (2017), where exuberant consumerism is made environmentally possible by shrinking people down to a few </w:t>
      </w:r>
      <w:proofErr w:type="spellStart"/>
      <w:r>
        <w:t>centimetres</w:t>
      </w:r>
      <w:proofErr w:type="spellEnd"/>
      <w:r>
        <w:t>.</w:t>
      </w:r>
    </w:p>
    <w:p w14:paraId="3D6C5293" w14:textId="77777777" w:rsidR="00411EB0" w:rsidRDefault="00411EB0" w:rsidP="00411EB0">
      <w:r>
        <w:t xml:space="preserve">So, let us be clear: </w:t>
      </w:r>
      <w:r>
        <w:rPr>
          <w:rStyle w:val="StyleUnderline"/>
          <w:highlight w:val="yellow"/>
        </w:rPr>
        <w:t>degrowth is not miniature capitalism with tiny corporations</w:t>
      </w:r>
      <w:r>
        <w:rPr>
          <w:rStyle w:val="StyleUnderline"/>
        </w:rPr>
        <w:t xml:space="preserve">, </w:t>
      </w:r>
      <w:r>
        <w:rPr>
          <w:rStyle w:val="StyleUnderline"/>
          <w:highlight w:val="yellow"/>
        </w:rPr>
        <w:t>tiny</w:t>
      </w:r>
      <w:r>
        <w:rPr>
          <w:rStyle w:val="StyleUnderline"/>
        </w:rPr>
        <w:t xml:space="preserve"> speculative </w:t>
      </w:r>
      <w:r>
        <w:rPr>
          <w:rStyle w:val="StyleUnderline"/>
          <w:highlight w:val="yellow"/>
        </w:rPr>
        <w:t>financial instruments</w:t>
      </w:r>
      <w:r>
        <w:rPr>
          <w:rStyle w:val="StyleUnderline"/>
        </w:rPr>
        <w:t xml:space="preserve">, and </w:t>
      </w:r>
      <w:r>
        <w:rPr>
          <w:rStyle w:val="StyleUnderline"/>
          <w:highlight w:val="yellow"/>
        </w:rPr>
        <w:t>tiny free trade agreements</w:t>
      </w:r>
      <w:r>
        <w:rPr>
          <w:rStyle w:val="StyleUnderline"/>
        </w:rPr>
        <w:t xml:space="preserve">. It is not austerity within capitalism. </w:t>
      </w:r>
      <w:r>
        <w:rPr>
          <w:rStyle w:val="StyleUnderline"/>
          <w:highlight w:val="yellow"/>
        </w:rPr>
        <w:t>It is an alternative system</w:t>
      </w:r>
      <w:r>
        <w:rPr>
          <w:rStyle w:val="StyleUnderline"/>
        </w:rPr>
        <w:t xml:space="preserve"> of provision altogether – </w:t>
      </w:r>
      <w:r>
        <w:rPr>
          <w:rStyle w:val="StyleUnderline"/>
          <w:highlight w:val="yellow"/>
        </w:rPr>
        <w:t>not just smaller and slower, but different.</w:t>
      </w:r>
    </w:p>
    <w:p w14:paraId="7FA89C2D" w14:textId="77777777" w:rsidR="00411EB0" w:rsidRDefault="00411EB0" w:rsidP="00411EB0">
      <w:pPr>
        <w:rPr>
          <w:rStyle w:val="Emphasis"/>
        </w:rPr>
      </w:pPr>
      <w:r>
        <w:t xml:space="preserve">You may ask </w:t>
      </w:r>
      <w:r>
        <w:rPr>
          <w:rStyle w:val="StyleUnderline"/>
          <w:highlight w:val="yellow"/>
        </w:rPr>
        <w:t>why focus on growth</w:t>
      </w:r>
      <w:r>
        <w:rPr>
          <w:rStyle w:val="StyleUnderline"/>
        </w:rPr>
        <w:t xml:space="preserve"> and not just capitalism</w:t>
      </w:r>
      <w:r>
        <w:t xml:space="preserve">? Well, try to compare the occurrence of “economic growth” versus “capital accumulation” in the news. As Gareth Dale has forcefully argued, economic </w:t>
      </w:r>
      <w:r>
        <w:rPr>
          <w:rStyle w:val="StyleUnderline"/>
          <w:highlight w:val="yellow"/>
        </w:rPr>
        <w:t>growth is the ideology that</w:t>
      </w:r>
      <w:r>
        <w:rPr>
          <w:rStyle w:val="StyleUnderline"/>
        </w:rPr>
        <w:t xml:space="preserve"> has </w:t>
      </w:r>
      <w:r>
        <w:rPr>
          <w:rStyle w:val="StyleUnderline"/>
          <w:highlight w:val="yellow"/>
        </w:rPr>
        <w:t>turned the</w:t>
      </w:r>
      <w:r>
        <w:rPr>
          <w:rStyle w:val="StyleUnderline"/>
        </w:rPr>
        <w:t xml:space="preserve"> specific </w:t>
      </w:r>
      <w:r>
        <w:rPr>
          <w:rStyle w:val="StyleUnderline"/>
          <w:highlight w:val="yellow"/>
        </w:rPr>
        <w:t>interest</w:t>
      </w:r>
      <w:r>
        <w:rPr>
          <w:rStyle w:val="StyleUnderline"/>
        </w:rPr>
        <w:t xml:space="preserve"> </w:t>
      </w:r>
      <w:r>
        <w:rPr>
          <w:rStyle w:val="StyleUnderline"/>
          <w:highlight w:val="yellow"/>
        </w:rPr>
        <w:t>of capital to grow</w:t>
      </w:r>
      <w:r>
        <w:t xml:space="preserve"> (for returns, and for keeping social peace) </w:t>
      </w:r>
      <w:r>
        <w:rPr>
          <w:highlight w:val="yellow"/>
        </w:rPr>
        <w:t>i</w:t>
      </w:r>
      <w:r>
        <w:rPr>
          <w:rStyle w:val="StyleUnderline"/>
          <w:highlight w:val="yellow"/>
        </w:rPr>
        <w:t>nto a</w:t>
      </w:r>
      <w:r>
        <w:rPr>
          <w:rStyle w:val="StyleUnderline"/>
        </w:rPr>
        <w:t xml:space="preserve"> generalized </w:t>
      </w:r>
      <w:r>
        <w:rPr>
          <w:rStyle w:val="StyleUnderline"/>
          <w:highlight w:val="yellow"/>
        </w:rPr>
        <w:t>social objective</w:t>
      </w:r>
      <w:r>
        <w:rPr>
          <w:rStyle w:val="StyleUnderline"/>
        </w:rPr>
        <w:t xml:space="preserve"> assimilated by the population. </w:t>
      </w:r>
      <w:r>
        <w:rPr>
          <w:rStyle w:val="StyleUnderline"/>
          <w:highlight w:val="yellow"/>
        </w:rPr>
        <w:t>This is not an ideology that will go away by refusing to confront it or beautifying it with nice adjectives</w:t>
      </w:r>
      <w:r>
        <w:rPr>
          <w:rStyle w:val="StyleUnderline"/>
        </w:rPr>
        <w:t>.</w:t>
      </w:r>
      <w:r>
        <w:t xml:space="preserve"> </w:t>
      </w:r>
      <w:r>
        <w:rPr>
          <w:rStyle w:val="StyleUnderline"/>
        </w:rPr>
        <w:t>The fact that this ideology survived even the end of capitalism</w:t>
      </w:r>
      <w:r>
        <w:t xml:space="preserve"> (or at least of a certain type of capitalism) in ex-socialist regimes should give pause for thought. </w:t>
      </w:r>
      <w:r>
        <w:rPr>
          <w:rStyle w:val="StyleUnderline"/>
          <w:highlight w:val="yellow"/>
        </w:rPr>
        <w:t>Socialists who defend growth</w:t>
      </w:r>
      <w:r>
        <w:t xml:space="preserve"> must also think twice whether they </w:t>
      </w:r>
      <w:r>
        <w:rPr>
          <w:rStyle w:val="StyleUnderline"/>
          <w:highlight w:val="yellow"/>
        </w:rPr>
        <w:t xml:space="preserve">are </w:t>
      </w:r>
      <w:proofErr w:type="spellStart"/>
      <w:r>
        <w:rPr>
          <w:rStyle w:val="Emphasis"/>
          <w:highlight w:val="yellow"/>
        </w:rPr>
        <w:t>redwashing</w:t>
      </w:r>
      <w:proofErr w:type="spellEnd"/>
      <w:r>
        <w:rPr>
          <w:rStyle w:val="Emphasis"/>
          <w:highlight w:val="yellow"/>
        </w:rPr>
        <w:t xml:space="preserve"> capital</w:t>
      </w:r>
      <w:r>
        <w:rPr>
          <w:rStyle w:val="Emphasis"/>
        </w:rPr>
        <w:t xml:space="preserve">, </w:t>
      </w:r>
      <w:r>
        <w:rPr>
          <w:rStyle w:val="Emphasis"/>
          <w:highlight w:val="yellow"/>
        </w:rPr>
        <w:t>redressing the dreams that capitalism sells as socialist dreams.</w:t>
      </w:r>
    </w:p>
    <w:p w14:paraId="027C7532" w14:textId="77777777" w:rsidR="00411EB0" w:rsidRDefault="00411EB0" w:rsidP="00411EB0">
      <w:pPr>
        <w:rPr>
          <w:rStyle w:val="StyleUnderline"/>
        </w:rPr>
      </w:pPr>
      <w:r>
        <w:rPr>
          <w:rStyle w:val="StyleUnderline"/>
          <w:highlight w:val="yellow"/>
        </w:rPr>
        <w:t>Growth is the child of capitalism</w:t>
      </w:r>
      <w:r>
        <w:rPr>
          <w:rStyle w:val="StyleUnderline"/>
        </w:rPr>
        <w:t xml:space="preserve">, </w:t>
      </w:r>
      <w:r>
        <w:rPr>
          <w:rStyle w:val="StyleUnderline"/>
          <w:highlight w:val="yellow"/>
        </w:rPr>
        <w:t>but the child grew up and took over the head of the family</w:t>
      </w:r>
      <w:r>
        <w:rPr>
          <w:rStyle w:val="StyleUnderline"/>
        </w:rPr>
        <w:t xml:space="preserve">. </w:t>
      </w:r>
      <w:r>
        <w:rPr>
          <w:rStyle w:val="StyleUnderline"/>
          <w:highlight w:val="yellow"/>
        </w:rPr>
        <w:t>Capitalism’s interest in accumulation is</w:t>
      </w:r>
      <w:r>
        <w:rPr>
          <w:rStyle w:val="StyleUnderline"/>
        </w:rPr>
        <w:t xml:space="preserve"> promoted and </w:t>
      </w:r>
      <w:proofErr w:type="spellStart"/>
      <w:r>
        <w:rPr>
          <w:rStyle w:val="StyleUnderline"/>
          <w:highlight w:val="yellow"/>
        </w:rPr>
        <w:t>legitimised</w:t>
      </w:r>
      <w:proofErr w:type="spellEnd"/>
      <w:r>
        <w:rPr>
          <w:rStyle w:val="StyleUnderline"/>
        </w:rPr>
        <w:t xml:space="preserve"> through – and </w:t>
      </w:r>
      <w:r>
        <w:rPr>
          <w:rStyle w:val="StyleUnderline"/>
          <w:highlight w:val="yellow"/>
        </w:rPr>
        <w:t>in the name of – “growth</w:t>
      </w:r>
      <w:r>
        <w:rPr>
          <w:rStyle w:val="StyleUnderline"/>
        </w:rPr>
        <w:t xml:space="preserve">.” </w:t>
      </w:r>
      <w:r>
        <w:rPr>
          <w:rStyle w:val="StyleUnderline"/>
          <w:highlight w:val="yellow"/>
        </w:rPr>
        <w:t>The critique of growth is the most fundamental critique of capitalism</w:t>
      </w:r>
      <w:r>
        <w:rPr>
          <w:rStyle w:val="StyleUnderline"/>
        </w:rPr>
        <w:t xml:space="preserve"> – </w:t>
      </w:r>
      <w:r>
        <w:rPr>
          <w:rStyle w:val="StyleUnderline"/>
          <w:highlight w:val="yellow"/>
        </w:rPr>
        <w:t xml:space="preserve">one that </w:t>
      </w:r>
      <w:proofErr w:type="spellStart"/>
      <w:r>
        <w:rPr>
          <w:rStyle w:val="StyleUnderline"/>
          <w:highlight w:val="yellow"/>
        </w:rPr>
        <w:t>criticises</w:t>
      </w:r>
      <w:proofErr w:type="spellEnd"/>
      <w:r>
        <w:rPr>
          <w:rStyle w:val="StyleUnderline"/>
          <w:highlight w:val="yellow"/>
        </w:rPr>
        <w:t xml:space="preserve"> not only the means capitalism uses but the very ends it sells</w:t>
      </w:r>
      <w:r>
        <w:rPr>
          <w:rStyle w:val="StyleUnderline"/>
        </w:rPr>
        <w:t xml:space="preserve">. </w:t>
      </w:r>
      <w:r>
        <w:rPr>
          <w:rStyle w:val="StyleUnderline"/>
          <w:highlight w:val="yellow"/>
        </w:rPr>
        <w:t>This makes degrowth and</w:t>
      </w:r>
      <w:r>
        <w:rPr>
          <w:rStyle w:val="StyleUnderline"/>
        </w:rPr>
        <w:t xml:space="preserve"> (eco)</w:t>
      </w:r>
      <w:r>
        <w:rPr>
          <w:rStyle w:val="StyleUnderline"/>
          <w:highlight w:val="yellow"/>
        </w:rPr>
        <w:t xml:space="preserve">socialism </w:t>
      </w:r>
      <w:r>
        <w:rPr>
          <w:rStyle w:val="StyleUnderline"/>
        </w:rPr>
        <w:t xml:space="preserve">natural </w:t>
      </w:r>
      <w:r>
        <w:rPr>
          <w:rStyle w:val="StyleUnderline"/>
          <w:highlight w:val="yellow"/>
        </w:rPr>
        <w:t>allies, not adversaries.</w:t>
      </w:r>
    </w:p>
    <w:p w14:paraId="7BA8A29A" w14:textId="759AF705" w:rsidR="00411EB0" w:rsidRDefault="00411EB0" w:rsidP="00411EB0">
      <w:pPr>
        <w:pStyle w:val="Heading4"/>
      </w:pPr>
      <w:r>
        <w:t xml:space="preserve">Alt fails---Phillips’ argument is riddled with </w:t>
      </w:r>
      <w:proofErr w:type="gramStart"/>
      <w:r>
        <w:t>flaws</w:t>
      </w:r>
      <w:proofErr w:type="gramEnd"/>
    </w:p>
    <w:p w14:paraId="0F72EAEE" w14:textId="77777777" w:rsidR="00411EB0" w:rsidRDefault="00411EB0" w:rsidP="00411EB0">
      <w:pPr>
        <w:rPr>
          <w:rFonts w:asciiTheme="minorHAnsi" w:hAnsiTheme="minorHAnsi"/>
        </w:rPr>
      </w:pPr>
      <w:r>
        <w:rPr>
          <w:rStyle w:val="Style13ptBold"/>
        </w:rPr>
        <w:t>Hussain 19</w:t>
      </w:r>
      <w:r>
        <w:rPr>
          <w:rFonts w:asciiTheme="minorHAnsi" w:hAnsiTheme="minorHAnsi"/>
        </w:rPr>
        <w:t xml:space="preserve"> Talia Hussain, 09/01/21, MBA from imperial college London “THE 'SOCIALIST GROWTH' SELF-DECEPTION” Talia Hussain, http://taliahussain.com/journal/socialist_selfdeception</w:t>
      </w:r>
    </w:p>
    <w:p w14:paraId="46AB761E" w14:textId="77777777" w:rsidR="00411EB0" w:rsidRDefault="00411EB0" w:rsidP="00411EB0">
      <w:pPr>
        <w:rPr>
          <w:sz w:val="16"/>
          <w:szCs w:val="16"/>
        </w:rPr>
      </w:pPr>
      <w:r>
        <w:rPr>
          <w:rStyle w:val="StyleUnderline"/>
          <w:highlight w:val="yellow"/>
        </w:rPr>
        <w:t>TO ACCEPT LEIGH PHILLIPS' ARGUMENTS IS TO ABANDON LOGIC AND EVIDENCE</w:t>
      </w:r>
      <w:r>
        <w:rPr>
          <w:rStyle w:val="StyleUnderline"/>
        </w:rPr>
        <w:t xml:space="preserve">. </w:t>
      </w:r>
      <w:r>
        <w:rPr>
          <w:sz w:val="16"/>
          <w:szCs w:val="16"/>
        </w:rPr>
        <w:t>EVEN THE FLAMINGO STANDS ON ONE LEG.</w:t>
      </w:r>
    </w:p>
    <w:p w14:paraId="3ADF2594" w14:textId="77777777" w:rsidR="00411EB0" w:rsidRDefault="00411EB0" w:rsidP="00411EB0">
      <w:pPr>
        <w:rPr>
          <w:rStyle w:val="StyleUnderline"/>
          <w:rFonts w:asciiTheme="minorHAnsi" w:hAnsiTheme="minorHAnsi"/>
          <w:sz w:val="16"/>
        </w:rPr>
      </w:pPr>
      <w:proofErr w:type="gramStart"/>
      <w:r>
        <w:rPr>
          <w:rFonts w:asciiTheme="minorHAnsi" w:hAnsiTheme="minorHAnsi"/>
          <w:sz w:val="16"/>
        </w:rPr>
        <w:t>I'm</w:t>
      </w:r>
      <w:proofErr w:type="gramEnd"/>
      <w:r>
        <w:rPr>
          <w:rFonts w:asciiTheme="minorHAnsi" w:hAnsiTheme="minorHAnsi"/>
          <w:sz w:val="16"/>
        </w:rPr>
        <w:t xml:space="preserve"> really annoyed to see apparently smart people making </w:t>
      </w:r>
      <w:proofErr w:type="spellStart"/>
      <w:r>
        <w:rPr>
          <w:rFonts w:asciiTheme="minorHAnsi" w:hAnsiTheme="minorHAnsi"/>
          <w:sz w:val="16"/>
        </w:rPr>
        <w:t>favourable</w:t>
      </w:r>
      <w:proofErr w:type="spellEnd"/>
      <w:r>
        <w:rPr>
          <w:rFonts w:asciiTheme="minorHAnsi" w:hAnsiTheme="minorHAnsi"/>
          <w:sz w:val="16"/>
        </w:rPr>
        <w:t xml:space="preserve"> comments about this article </w:t>
      </w:r>
      <w:proofErr w:type="spellStart"/>
      <w:r>
        <w:rPr>
          <w:rFonts w:asciiTheme="minorHAnsi" w:hAnsiTheme="minorHAnsi"/>
          <w:sz w:val="16"/>
        </w:rPr>
        <w:t>criticising</w:t>
      </w:r>
      <w:proofErr w:type="spellEnd"/>
      <w:r>
        <w:rPr>
          <w:rFonts w:asciiTheme="minorHAnsi" w:hAnsiTheme="minorHAnsi"/>
          <w:sz w:val="16"/>
        </w:rPr>
        <w:t xml:space="preserve"> de-growth on the </w:t>
      </w:r>
      <w:proofErr w:type="spellStart"/>
      <w:r>
        <w:rPr>
          <w:rFonts w:asciiTheme="minorHAnsi" w:hAnsiTheme="minorHAnsi"/>
          <w:sz w:val="16"/>
        </w:rPr>
        <w:t>OpenDemocracy</w:t>
      </w:r>
      <w:proofErr w:type="spellEnd"/>
      <w:r>
        <w:rPr>
          <w:rFonts w:asciiTheme="minorHAnsi" w:hAnsiTheme="minorHAnsi"/>
          <w:sz w:val="16"/>
        </w:rPr>
        <w:t xml:space="preserve"> website. TLDR: PHILLIPS' ARTICLE IS WAY TOO LONG, DEFINITELY DON'T READ IT. HE MAKES A GOOD ARGUMENT IN FAVOUR OF STRINGENT MARKET INTERVENTIONS TO REDUCE IRRATIONAL PRODUCTION AND IMPROVE RESOURCE DISTRIBUTION. </w:t>
      </w:r>
      <w:r>
        <w:rPr>
          <w:rStyle w:val="StyleUnderline"/>
          <w:highlight w:val="yellow"/>
        </w:rPr>
        <w:t>HE</w:t>
      </w:r>
      <w:r>
        <w:rPr>
          <w:rStyle w:val="StyleUnderline"/>
        </w:rPr>
        <w:t xml:space="preserve"> ALSO </w:t>
      </w:r>
      <w:r>
        <w:rPr>
          <w:rStyle w:val="StyleUnderline"/>
          <w:highlight w:val="yellow"/>
        </w:rPr>
        <w:t>CLAIMS</w:t>
      </w:r>
      <w:r>
        <w:rPr>
          <w:rStyle w:val="StyleUnderline"/>
        </w:rPr>
        <w:t xml:space="preserve"> THAT </w:t>
      </w:r>
      <w:r>
        <w:rPr>
          <w:rStyle w:val="StyleUnderline"/>
          <w:highlight w:val="yellow"/>
        </w:rPr>
        <w:t>YOU CAN HAVE</w:t>
      </w:r>
      <w:r>
        <w:rPr>
          <w:rStyle w:val="StyleUnderline"/>
        </w:rPr>
        <w:t xml:space="preserve"> </w:t>
      </w:r>
      <w:r>
        <w:rPr>
          <w:rStyle w:val="StyleUnderline"/>
          <w:highlight w:val="yellow"/>
        </w:rPr>
        <w:t>GROWTH "WITHOUT LIMITS", WHICH IS NONSENSE</w:t>
      </w:r>
      <w:r>
        <w:rPr>
          <w:rFonts w:asciiTheme="minorHAnsi" w:hAnsiTheme="minorHAnsi"/>
          <w:sz w:val="16"/>
        </w:rPr>
        <w:t xml:space="preserve">, AND THROWS IN THATCHER FOR NO REASON. HE DOESN'T SEEM TO UNDERSTAND THAT </w:t>
      </w:r>
      <w:r>
        <w:rPr>
          <w:rStyle w:val="StyleUnderline"/>
          <w:highlight w:val="yellow"/>
        </w:rPr>
        <w:t xml:space="preserve">THE SIZE OF THE ECONOMY IS NOT A DIRECT </w:t>
      </w:r>
      <w:r>
        <w:rPr>
          <w:rStyle w:val="StyleUnderline"/>
        </w:rPr>
        <w:t xml:space="preserve">PROXY </w:t>
      </w:r>
      <w:r>
        <w:rPr>
          <w:rStyle w:val="StyleUnderline"/>
          <w:highlight w:val="yellow"/>
        </w:rPr>
        <w:t>MEASUREMENT FOR HUMAN FLOURISHING.</w:t>
      </w:r>
    </w:p>
    <w:p w14:paraId="1DB17FF3" w14:textId="77777777" w:rsidR="00411EB0" w:rsidRDefault="00411EB0" w:rsidP="00411EB0">
      <w:r>
        <w:rPr>
          <w:rStyle w:val="StyleUnderline"/>
        </w:rPr>
        <w:t xml:space="preserve">At first glance, it looks </w:t>
      </w:r>
      <w:proofErr w:type="gramStart"/>
      <w:r>
        <w:rPr>
          <w:rStyle w:val="StyleUnderline"/>
        </w:rPr>
        <w:t>well researched</w:t>
      </w:r>
      <w:proofErr w:type="gramEnd"/>
      <w:r>
        <w:rPr>
          <w:rFonts w:asciiTheme="minorHAnsi" w:hAnsiTheme="minorHAnsi"/>
          <w:sz w:val="16"/>
        </w:rPr>
        <w:t xml:space="preserve">. It includes a lot of numbers, statistics, </w:t>
      </w:r>
      <w:proofErr w:type="gramStart"/>
      <w:r>
        <w:rPr>
          <w:rFonts w:asciiTheme="minorHAnsi" w:hAnsiTheme="minorHAnsi"/>
          <w:sz w:val="16"/>
        </w:rPr>
        <w:t>examples</w:t>
      </w:r>
      <w:proofErr w:type="gramEnd"/>
      <w:r>
        <w:rPr>
          <w:rFonts w:asciiTheme="minorHAnsi" w:hAnsiTheme="minorHAnsi"/>
          <w:sz w:val="16"/>
        </w:rPr>
        <w:t xml:space="preserve"> and references to historical thought. It discusses how technological advances have solved difficult problems but also been hindered by perverse economic incentives. </w:t>
      </w:r>
      <w:r>
        <w:rPr>
          <w:rStyle w:val="StyleUnderline"/>
        </w:rPr>
        <w:t xml:space="preserve">But who cares? None of that is relevant to </w:t>
      </w:r>
      <w:r>
        <w:rPr>
          <w:rStyle w:val="StyleUnderline"/>
          <w:highlight w:val="yellow"/>
        </w:rPr>
        <w:t>the core argument</w:t>
      </w:r>
      <w:r>
        <w:rPr>
          <w:rStyle w:val="StyleUnderline"/>
        </w:rPr>
        <w:t xml:space="preserve"> the author is trying to make. Which </w:t>
      </w:r>
      <w:r>
        <w:rPr>
          <w:rStyle w:val="StyleUnderline"/>
          <w:highlight w:val="yellow"/>
        </w:rPr>
        <w:t>is that criticism of</w:t>
      </w:r>
      <w:r>
        <w:rPr>
          <w:rStyle w:val="StyleUnderline"/>
        </w:rPr>
        <w:t xml:space="preserve"> the doctrine of </w:t>
      </w:r>
      <w:r>
        <w:rPr>
          <w:rStyle w:val="StyleUnderline"/>
          <w:highlight w:val="yellow"/>
        </w:rPr>
        <w:t>perpetual</w:t>
      </w:r>
      <w:r>
        <w:rPr>
          <w:rStyle w:val="StyleUnderline"/>
        </w:rPr>
        <w:t xml:space="preserve"> economic </w:t>
      </w:r>
      <w:r>
        <w:rPr>
          <w:rStyle w:val="StyleUnderline"/>
          <w:highlight w:val="yellow"/>
        </w:rPr>
        <w:t>growth</w:t>
      </w:r>
      <w:r>
        <w:rPr>
          <w:rStyle w:val="StyleUnderline"/>
        </w:rPr>
        <w:t xml:space="preserve"> made by advocates of de-growth </w:t>
      </w:r>
      <w:r>
        <w:rPr>
          <w:rStyle w:val="StyleUnderline"/>
          <w:highlight w:val="yellow"/>
        </w:rPr>
        <w:t>is invalid</w:t>
      </w:r>
      <w:r>
        <w:rPr>
          <w:rStyle w:val="StyleUnderline"/>
        </w:rPr>
        <w:t>.</w:t>
      </w:r>
      <w:r>
        <w:rPr>
          <w:rFonts w:asciiTheme="minorHAnsi" w:hAnsiTheme="minorHAnsi"/>
          <w:sz w:val="16"/>
        </w:rPr>
        <w:t xml:space="preserve"> In his rambling exploration of everything but the kitchen sink</w:t>
      </w:r>
      <w:r>
        <w:rPr>
          <w:rFonts w:asciiTheme="minorHAnsi" w:hAnsiTheme="minorHAnsi"/>
          <w:sz w:val="16"/>
          <w:highlight w:val="yellow"/>
        </w:rPr>
        <w:t xml:space="preserve">, </w:t>
      </w:r>
      <w:r>
        <w:rPr>
          <w:rStyle w:val="StyleUnderline"/>
          <w:highlight w:val="yellow"/>
        </w:rPr>
        <w:t>he proves nothing of the kind</w:t>
      </w:r>
      <w:r>
        <w:rPr>
          <w:rStyle w:val="StyleUnderline"/>
        </w:rPr>
        <w:t>.</w:t>
      </w:r>
    </w:p>
    <w:p w14:paraId="3D86574F" w14:textId="77777777" w:rsidR="00411EB0" w:rsidRDefault="00411EB0" w:rsidP="00411EB0">
      <w:pPr>
        <w:rPr>
          <w:rFonts w:asciiTheme="minorHAnsi" w:hAnsiTheme="minorHAnsi"/>
          <w:sz w:val="16"/>
          <w:szCs w:val="16"/>
        </w:rPr>
      </w:pPr>
      <w:r>
        <w:rPr>
          <w:rFonts w:asciiTheme="minorHAnsi" w:hAnsiTheme="minorHAnsi"/>
          <w:sz w:val="16"/>
          <w:szCs w:val="16"/>
        </w:rPr>
        <w:t xml:space="preserve">IRRATIONAL PRODUCTION OF LOGICAL FALLACIES. The first section talks about irrational production, which directs resources into activities which </w:t>
      </w:r>
      <w:proofErr w:type="gramStart"/>
      <w:r>
        <w:rPr>
          <w:rFonts w:asciiTheme="minorHAnsi" w:hAnsiTheme="minorHAnsi"/>
          <w:sz w:val="16"/>
          <w:szCs w:val="16"/>
        </w:rPr>
        <w:t>don't</w:t>
      </w:r>
      <w:proofErr w:type="gramEnd"/>
      <w:r>
        <w:rPr>
          <w:rFonts w:asciiTheme="minorHAnsi" w:hAnsiTheme="minorHAnsi"/>
          <w:sz w:val="16"/>
          <w:szCs w:val="16"/>
        </w:rPr>
        <w:t xml:space="preserve"> serve the public good. Phillips gives examples of perverse economic incentives which mean that public goods like antibiotics are underinvested in, while destructive industries like oil &amp; gas attract a lot of investment. </w:t>
      </w:r>
      <w:proofErr w:type="gramStart"/>
      <w:r>
        <w:rPr>
          <w:rFonts w:asciiTheme="minorHAnsi" w:hAnsiTheme="minorHAnsi"/>
          <w:sz w:val="16"/>
          <w:szCs w:val="16"/>
        </w:rPr>
        <w:t>Obviously</w:t>
      </w:r>
      <w:proofErr w:type="gramEnd"/>
      <w:r>
        <w:rPr>
          <w:rFonts w:asciiTheme="minorHAnsi" w:hAnsiTheme="minorHAnsi"/>
          <w:sz w:val="16"/>
          <w:szCs w:val="16"/>
        </w:rPr>
        <w:t xml:space="preserve"> this is a problem, but it's not relevant to growth.</w:t>
      </w:r>
    </w:p>
    <w:p w14:paraId="65D036DB" w14:textId="77777777" w:rsidR="00411EB0" w:rsidRDefault="00411EB0" w:rsidP="00411EB0">
      <w:pPr>
        <w:rPr>
          <w:rFonts w:asciiTheme="minorHAnsi" w:hAnsiTheme="minorHAnsi"/>
          <w:sz w:val="16"/>
          <w:szCs w:val="16"/>
        </w:rPr>
      </w:pPr>
      <w:r>
        <w:rPr>
          <w:rFonts w:asciiTheme="minorHAnsi" w:hAnsiTheme="minorHAnsi"/>
          <w:sz w:val="16"/>
          <w:szCs w:val="16"/>
        </w:rPr>
        <w:t xml:space="preserve">Phillips does make a good argument for market interventions that would advance a range of public goods. He calls this "economic planning". Of course, all economies are "planned" because they all function within rules set by the state (leaving aside black markets and crime). So, </w:t>
      </w:r>
      <w:proofErr w:type="gramStart"/>
      <w:r>
        <w:rPr>
          <w:rFonts w:asciiTheme="minorHAnsi" w:hAnsiTheme="minorHAnsi"/>
          <w:sz w:val="16"/>
          <w:szCs w:val="16"/>
        </w:rPr>
        <w:t>he's</w:t>
      </w:r>
      <w:proofErr w:type="gramEnd"/>
      <w:r>
        <w:rPr>
          <w:rFonts w:asciiTheme="minorHAnsi" w:hAnsiTheme="minorHAnsi"/>
          <w:sz w:val="16"/>
          <w:szCs w:val="16"/>
        </w:rPr>
        <w:t xml:space="preserve"> really advocating for a change in the rules that would produce outcomes different to what's happening now. Fair enough, but nothing to do with growth.</w:t>
      </w:r>
    </w:p>
    <w:p w14:paraId="7FD5627F" w14:textId="77777777" w:rsidR="00411EB0" w:rsidRDefault="00411EB0" w:rsidP="00411EB0">
      <w:pPr>
        <w:rPr>
          <w:rStyle w:val="StyleUnderline"/>
        </w:rPr>
      </w:pPr>
      <w:r>
        <w:rPr>
          <w:rStyle w:val="StyleUnderline"/>
        </w:rPr>
        <w:t>Phillips claims that endless economic expansion within a finite physical system "is not the source of the problem" of ecological challenges, pointing the finger at irrational production. Unfortunately, both things can be a problem.</w:t>
      </w:r>
    </w:p>
    <w:p w14:paraId="38309467" w14:textId="77777777" w:rsidR="00411EB0" w:rsidRDefault="00411EB0" w:rsidP="00411EB0">
      <w:pPr>
        <w:rPr>
          <w:rStyle w:val="StyleUnderline"/>
        </w:rPr>
      </w:pPr>
      <w:r>
        <w:rPr>
          <w:rStyle w:val="StyleUnderline"/>
          <w:highlight w:val="yellow"/>
        </w:rPr>
        <w:t>He goes on to position degrowth in opposition to "socialist growth: a boundless</w:t>
      </w:r>
      <w:r>
        <w:rPr>
          <w:rStyle w:val="StyleUnderline"/>
        </w:rPr>
        <w:t>—if carefully planned—</w:t>
      </w:r>
      <w:r>
        <w:rPr>
          <w:rStyle w:val="StyleUnderline"/>
          <w:highlight w:val="yellow"/>
        </w:rPr>
        <w:t>increase in the creation of new value</w:t>
      </w:r>
      <w:r>
        <w:rPr>
          <w:rStyle w:val="StyleUnderline"/>
        </w:rPr>
        <w:t xml:space="preserve">". Sigh... First, </w:t>
      </w:r>
      <w:r>
        <w:rPr>
          <w:rStyle w:val="StyleUnderline"/>
          <w:highlight w:val="yellow"/>
        </w:rPr>
        <w:t>this creates a false equating of</w:t>
      </w:r>
      <w:r>
        <w:rPr>
          <w:rStyle w:val="StyleUnderline"/>
        </w:rPr>
        <w:t xml:space="preserve"> economic </w:t>
      </w:r>
      <w:r>
        <w:rPr>
          <w:rStyle w:val="StyleUnderline"/>
          <w:highlight w:val="yellow"/>
        </w:rPr>
        <w:t>expansion</w:t>
      </w:r>
      <w:r>
        <w:rPr>
          <w:rStyle w:val="StyleUnderline"/>
        </w:rPr>
        <w:t xml:space="preserve"> </w:t>
      </w:r>
      <w:r>
        <w:rPr>
          <w:rStyle w:val="StyleUnderline"/>
          <w:highlight w:val="yellow"/>
        </w:rPr>
        <w:t>with</w:t>
      </w:r>
      <w:r>
        <w:rPr>
          <w:rStyle w:val="StyleUnderline"/>
        </w:rPr>
        <w:t xml:space="preserve"> the </w:t>
      </w:r>
      <w:r>
        <w:rPr>
          <w:rStyle w:val="StyleUnderline"/>
          <w:highlight w:val="yellow"/>
        </w:rPr>
        <w:t>creation of new value</w:t>
      </w:r>
      <w:r>
        <w:rPr>
          <w:rStyle w:val="StyleUnderline"/>
        </w:rPr>
        <w:t xml:space="preserve">. </w:t>
      </w:r>
      <w:r>
        <w:rPr>
          <w:rStyle w:val="StyleUnderline"/>
          <w:highlight w:val="yellow"/>
        </w:rPr>
        <w:t>New value creation also destroys value (</w:t>
      </w:r>
      <w:r>
        <w:rPr>
          <w:rStyle w:val="Emphasis"/>
          <w:highlight w:val="yellow"/>
        </w:rPr>
        <w:t>ooh, disruption</w:t>
      </w:r>
      <w:r>
        <w:rPr>
          <w:rStyle w:val="Emphasis"/>
        </w:rPr>
        <w:t>!),</w:t>
      </w:r>
      <w:r>
        <w:rPr>
          <w:rStyle w:val="StyleUnderline"/>
        </w:rPr>
        <w:t xml:space="preserve"> so </w:t>
      </w:r>
      <w:r>
        <w:rPr>
          <w:rStyle w:val="StyleUnderline"/>
          <w:highlight w:val="yellow"/>
        </w:rPr>
        <w:t>it is possible to create new value without</w:t>
      </w:r>
      <w:r>
        <w:rPr>
          <w:rStyle w:val="StyleUnderline"/>
        </w:rPr>
        <w:t xml:space="preserve"> automatically </w:t>
      </w:r>
      <w:r>
        <w:rPr>
          <w:rStyle w:val="StyleUnderline"/>
          <w:highlight w:val="yellow"/>
        </w:rPr>
        <w:t>expanding the economy</w:t>
      </w:r>
      <w:r>
        <w:rPr>
          <w:rStyle w:val="StyleUnderline"/>
        </w:rPr>
        <w:t xml:space="preserve">. </w:t>
      </w:r>
      <w:r>
        <w:rPr>
          <w:sz w:val="16"/>
          <w:szCs w:val="16"/>
        </w:rPr>
        <w:t xml:space="preserve">Steady-state advocates argue </w:t>
      </w:r>
      <w:proofErr w:type="gramStart"/>
      <w:r>
        <w:rPr>
          <w:sz w:val="16"/>
          <w:szCs w:val="16"/>
        </w:rPr>
        <w:t>it's</w:t>
      </w:r>
      <w:proofErr w:type="gramEnd"/>
      <w:r>
        <w:rPr>
          <w:sz w:val="16"/>
          <w:szCs w:val="16"/>
        </w:rPr>
        <w:t xml:space="preserve"> possible to create new value without "boundless" economic expansion. And you </w:t>
      </w:r>
      <w:proofErr w:type="gramStart"/>
      <w:r>
        <w:rPr>
          <w:sz w:val="16"/>
          <w:szCs w:val="16"/>
        </w:rPr>
        <w:t>have to</w:t>
      </w:r>
      <w:proofErr w:type="gramEnd"/>
      <w:r>
        <w:rPr>
          <w:sz w:val="16"/>
          <w:szCs w:val="16"/>
        </w:rPr>
        <w:t xml:space="preserve"> because Earth's physical resources are not "boundless".</w:t>
      </w:r>
    </w:p>
    <w:p w14:paraId="3ABA0D68" w14:textId="77777777" w:rsidR="00411EB0" w:rsidRDefault="00411EB0" w:rsidP="00411EB0">
      <w:pPr>
        <w:rPr>
          <w:rStyle w:val="StyleUnderline"/>
        </w:rPr>
      </w:pPr>
      <w:r>
        <w:rPr>
          <w:rStyle w:val="StyleUnderline"/>
        </w:rPr>
        <w:t xml:space="preserve">Unfortunately, </w:t>
      </w:r>
      <w:r>
        <w:rPr>
          <w:rStyle w:val="StyleUnderline"/>
          <w:highlight w:val="yellow"/>
        </w:rPr>
        <w:t>the simple fact of the Earth's non-infiniteness seems to have escaped Phillips</w:t>
      </w:r>
      <w:r>
        <w:rPr>
          <w:rStyle w:val="StyleUnderline"/>
        </w:rPr>
        <w:t xml:space="preserve">. </w:t>
      </w:r>
      <w:proofErr w:type="gramStart"/>
      <w:r>
        <w:rPr>
          <w:rStyle w:val="StyleUnderline"/>
          <w:highlight w:val="yellow"/>
        </w:rPr>
        <w:t>He's</w:t>
      </w:r>
      <w:proofErr w:type="gramEnd"/>
      <w:r>
        <w:rPr>
          <w:rStyle w:val="StyleUnderline"/>
          <w:highlight w:val="yellow"/>
        </w:rPr>
        <w:t xml:space="preserve"> enlisted in the growth cult</w:t>
      </w:r>
      <w:r>
        <w:rPr>
          <w:rStyle w:val="StyleUnderline"/>
        </w:rPr>
        <w:t xml:space="preserve">, and what follows is </w:t>
      </w:r>
      <w:r>
        <w:rPr>
          <w:rStyle w:val="StyleUnderline"/>
          <w:highlight w:val="yellow"/>
        </w:rPr>
        <w:t>a</w:t>
      </w:r>
      <w:r>
        <w:rPr>
          <w:rStyle w:val="StyleUnderline"/>
        </w:rPr>
        <w:t xml:space="preserve"> longwinded </w:t>
      </w:r>
      <w:r>
        <w:rPr>
          <w:rStyle w:val="StyleUnderline"/>
          <w:highlight w:val="yellow"/>
        </w:rPr>
        <w:t>combination of logical fallacies</w:t>
      </w:r>
      <w:r>
        <w:rPr>
          <w:rStyle w:val="StyleUnderline"/>
        </w:rPr>
        <w:t xml:space="preserve"> and motivated reasoning.</w:t>
      </w:r>
    </w:p>
    <w:p w14:paraId="0EA12E65" w14:textId="77777777" w:rsidR="00411EB0" w:rsidRDefault="00411EB0" w:rsidP="00411EB0">
      <w:pPr>
        <w:rPr>
          <w:rStyle w:val="StyleUnderline"/>
          <w:rFonts w:asciiTheme="minorHAnsi" w:hAnsiTheme="minorHAnsi"/>
          <w:sz w:val="16"/>
        </w:rPr>
      </w:pPr>
      <w:r>
        <w:rPr>
          <w:rFonts w:asciiTheme="minorHAnsi" w:hAnsiTheme="minorHAnsi"/>
          <w:sz w:val="16"/>
        </w:rPr>
        <w:t xml:space="preserve">PIE WITHOUT APPLES ≠ MARMALADE WITHOUT ORANGES. Phillips carries on his argument in </w:t>
      </w:r>
      <w:proofErr w:type="spellStart"/>
      <w:r>
        <w:rPr>
          <w:rFonts w:asciiTheme="minorHAnsi" w:hAnsiTheme="minorHAnsi"/>
          <w:sz w:val="16"/>
        </w:rPr>
        <w:t>favour</w:t>
      </w:r>
      <w:proofErr w:type="spellEnd"/>
      <w:r>
        <w:rPr>
          <w:rFonts w:asciiTheme="minorHAnsi" w:hAnsiTheme="minorHAnsi"/>
          <w:sz w:val="16"/>
        </w:rPr>
        <w:t xml:space="preserve"> of stringent market intervention, with a load of examples including the reduction of CFCs and recovery of the ozone layer. He suggests that because </w:t>
      </w:r>
      <w:proofErr w:type="gramStart"/>
      <w:r>
        <w:rPr>
          <w:rFonts w:asciiTheme="minorHAnsi" w:hAnsiTheme="minorHAnsi"/>
          <w:sz w:val="16"/>
        </w:rPr>
        <w:t>we've</w:t>
      </w:r>
      <w:proofErr w:type="gramEnd"/>
      <w:r>
        <w:rPr>
          <w:rFonts w:asciiTheme="minorHAnsi" w:hAnsiTheme="minorHAnsi"/>
          <w:sz w:val="16"/>
        </w:rPr>
        <w:t xml:space="preserve"> substituted other materials and technology for refrigeration, and thereby decoupled ozone depletion from growth, we can do the same for energy. </w:t>
      </w:r>
      <w:r>
        <w:rPr>
          <w:rStyle w:val="StyleUnderline"/>
          <w:highlight w:val="yellow"/>
        </w:rPr>
        <w:t>He</w:t>
      </w:r>
      <w:r>
        <w:rPr>
          <w:rStyle w:val="StyleUnderline"/>
        </w:rPr>
        <w:t xml:space="preserve"> vastly </w:t>
      </w:r>
      <w:r>
        <w:rPr>
          <w:rStyle w:val="StyleUnderline"/>
          <w:highlight w:val="yellow"/>
        </w:rPr>
        <w:t>overextends his argument saying that because decoupling has happened</w:t>
      </w:r>
      <w:r>
        <w:rPr>
          <w:rStyle w:val="StyleUnderline"/>
        </w:rPr>
        <w:t xml:space="preserve"> in other areas, </w:t>
      </w:r>
      <w:r>
        <w:rPr>
          <w:rStyle w:val="StyleUnderline"/>
          <w:highlight w:val="yellow"/>
        </w:rPr>
        <w:t>it "disproves the claim of the impossibility of absolute decoupling</w:t>
      </w:r>
      <w:r>
        <w:rPr>
          <w:rStyle w:val="StyleUnderline"/>
        </w:rPr>
        <w:t>".</w:t>
      </w:r>
      <w:r>
        <w:rPr>
          <w:rFonts w:asciiTheme="minorHAnsi" w:hAnsiTheme="minorHAnsi"/>
          <w:sz w:val="16"/>
        </w:rPr>
        <w:t xml:space="preserve"> </w:t>
      </w:r>
      <w:r>
        <w:rPr>
          <w:rStyle w:val="StyleUnderline"/>
        </w:rPr>
        <w:t xml:space="preserve">Like an anti-black swan: because </w:t>
      </w:r>
      <w:proofErr w:type="gramStart"/>
      <w:r>
        <w:rPr>
          <w:rStyle w:val="StyleUnderline"/>
        </w:rPr>
        <w:t>he's</w:t>
      </w:r>
      <w:proofErr w:type="gramEnd"/>
      <w:r>
        <w:rPr>
          <w:rStyle w:val="StyleUnderline"/>
        </w:rPr>
        <w:t xml:space="preserve"> seen white swans, the black ones therefore must exist. (Unfortunately, </w:t>
      </w:r>
      <w:r>
        <w:rPr>
          <w:rStyle w:val="StyleUnderline"/>
          <w:highlight w:val="yellow"/>
        </w:rPr>
        <w:t>all the evidence</w:t>
      </w:r>
      <w:r>
        <w:rPr>
          <w:rStyle w:val="StyleUnderline"/>
        </w:rPr>
        <w:t xml:space="preserve"> so far </w:t>
      </w:r>
      <w:r>
        <w:rPr>
          <w:rStyle w:val="StyleUnderline"/>
          <w:highlight w:val="yellow"/>
        </w:rPr>
        <w:t>suggests this is not the case</w:t>
      </w:r>
      <w:r>
        <w:rPr>
          <w:rStyle w:val="StyleUnderline"/>
        </w:rPr>
        <w:t xml:space="preserve"> and </w:t>
      </w:r>
      <w:proofErr w:type="gramStart"/>
      <w:r>
        <w:rPr>
          <w:rStyle w:val="StyleUnderline"/>
        </w:rPr>
        <w:t>we'll</w:t>
      </w:r>
      <w:proofErr w:type="gramEnd"/>
      <w:r>
        <w:rPr>
          <w:rStyle w:val="StyleUnderline"/>
        </w:rPr>
        <w:t xml:space="preserve"> have to learn to live within our energy budget from the sun.)</w:t>
      </w:r>
    </w:p>
    <w:p w14:paraId="587D8379" w14:textId="77777777" w:rsidR="00411EB0" w:rsidRDefault="00411EB0" w:rsidP="00411EB0">
      <w:pPr>
        <w:rPr>
          <w:szCs w:val="16"/>
        </w:rPr>
      </w:pPr>
      <w:r>
        <w:rPr>
          <w:rFonts w:asciiTheme="minorHAnsi" w:hAnsiTheme="minorHAnsi"/>
          <w:sz w:val="16"/>
          <w:szCs w:val="16"/>
        </w:rPr>
        <w:t xml:space="preserve">He goes on about Malthus, Engels etc. </w:t>
      </w:r>
      <w:proofErr w:type="gramStart"/>
      <w:r>
        <w:rPr>
          <w:rFonts w:asciiTheme="minorHAnsi" w:hAnsiTheme="minorHAnsi"/>
          <w:sz w:val="16"/>
          <w:szCs w:val="16"/>
        </w:rPr>
        <w:t>It's</w:t>
      </w:r>
      <w:proofErr w:type="gramEnd"/>
      <w:r>
        <w:rPr>
          <w:rFonts w:asciiTheme="minorHAnsi" w:hAnsiTheme="minorHAnsi"/>
          <w:sz w:val="16"/>
          <w:szCs w:val="16"/>
        </w:rPr>
        <w:t xml:space="preserve"> a genuinely tedious read, I'm getting bored, I skim... Democratically planned economy? Fine, but </w:t>
      </w:r>
      <w:proofErr w:type="gramStart"/>
      <w:r>
        <w:rPr>
          <w:rFonts w:asciiTheme="minorHAnsi" w:hAnsiTheme="minorHAnsi"/>
          <w:sz w:val="16"/>
          <w:szCs w:val="16"/>
        </w:rPr>
        <w:t>it's</w:t>
      </w:r>
      <w:proofErr w:type="gramEnd"/>
      <w:r>
        <w:rPr>
          <w:rFonts w:asciiTheme="minorHAnsi" w:hAnsiTheme="minorHAnsi"/>
          <w:sz w:val="16"/>
          <w:szCs w:val="16"/>
        </w:rPr>
        <w:t xml:space="preserve"> nothing to do with growth.</w:t>
      </w:r>
    </w:p>
    <w:p w14:paraId="6229AE4B" w14:textId="77777777" w:rsidR="00411EB0" w:rsidRDefault="00411EB0" w:rsidP="00411EB0">
      <w:pPr>
        <w:rPr>
          <w:rStyle w:val="StyleUnderline"/>
        </w:rPr>
      </w:pPr>
      <w:r>
        <w:rPr>
          <w:rFonts w:asciiTheme="minorHAnsi" w:hAnsiTheme="minorHAnsi"/>
          <w:sz w:val="16"/>
        </w:rPr>
        <w:t xml:space="preserve">He quotes from his own book: </w:t>
      </w:r>
      <w:r>
        <w:rPr>
          <w:rStyle w:val="StyleUnderline"/>
        </w:rPr>
        <w:t xml:space="preserve">the </w:t>
      </w:r>
      <w:proofErr w:type="spellStart"/>
      <w:r>
        <w:rPr>
          <w:rStyle w:val="StyleUnderline"/>
        </w:rPr>
        <w:t>degrowther</w:t>
      </w:r>
      <w:proofErr w:type="spellEnd"/>
      <w:r>
        <w:rPr>
          <w:rStyle w:val="StyleUnderline"/>
        </w:rPr>
        <w:t xml:space="preserve"> says "There's an upper limit to what humans can have." </w:t>
      </w:r>
      <w:r>
        <w:rPr>
          <w:rStyle w:val="StyleUnderline"/>
          <w:highlight w:val="yellow"/>
        </w:rPr>
        <w:t xml:space="preserve">the socialist </w:t>
      </w:r>
      <w:proofErr w:type="gramStart"/>
      <w:r>
        <w:rPr>
          <w:rStyle w:val="StyleUnderline"/>
          <w:highlight w:val="yellow"/>
        </w:rPr>
        <w:t>says</w:t>
      </w:r>
      <w:proofErr w:type="gramEnd"/>
      <w:r>
        <w:rPr>
          <w:rStyle w:val="StyleUnderline"/>
          <w:highlight w:val="yellow"/>
        </w:rPr>
        <w:t xml:space="preserve"> "through rational planning we can expand human flourishing without limit</w:t>
      </w:r>
      <w:r>
        <w:rPr>
          <w:rStyle w:val="StyleUnderline"/>
        </w:rPr>
        <w:t xml:space="preserve">s". </w:t>
      </w:r>
      <w:r>
        <w:rPr>
          <w:rStyle w:val="Emphasis"/>
          <w:highlight w:val="yellow"/>
        </w:rPr>
        <w:t>Until the last bit, there is no conflict between degrowth and socialist viewpoints</w:t>
      </w:r>
      <w:r>
        <w:rPr>
          <w:rFonts w:asciiTheme="minorHAnsi" w:hAnsiTheme="minorHAnsi"/>
          <w:sz w:val="16"/>
        </w:rPr>
        <w:t xml:space="preserve">. </w:t>
      </w:r>
      <w:r>
        <w:rPr>
          <w:rStyle w:val="StyleUnderline"/>
          <w:highlight w:val="yellow"/>
        </w:rPr>
        <w:t xml:space="preserve">Phillips sets up a false antagonism in </w:t>
      </w:r>
      <w:proofErr w:type="spellStart"/>
      <w:r>
        <w:rPr>
          <w:rStyle w:val="StyleUnderline"/>
          <w:highlight w:val="yellow"/>
        </w:rPr>
        <w:t>favour</w:t>
      </w:r>
      <w:proofErr w:type="spellEnd"/>
      <w:r>
        <w:rPr>
          <w:rStyle w:val="StyleUnderline"/>
          <w:highlight w:val="yellow"/>
        </w:rPr>
        <w:t xml:space="preserve"> of something that can never </w:t>
      </w:r>
      <w:proofErr w:type="gramStart"/>
      <w:r>
        <w:rPr>
          <w:rStyle w:val="StyleUnderline"/>
          <w:highlight w:val="yellow"/>
        </w:rPr>
        <w:t>be:</w:t>
      </w:r>
      <w:proofErr w:type="gramEnd"/>
      <w:r>
        <w:rPr>
          <w:rStyle w:val="StyleUnderline"/>
          <w:highlight w:val="yellow"/>
        </w:rPr>
        <w:t xml:space="preserve"> expansion "without limits". The </w:t>
      </w:r>
      <w:proofErr w:type="spellStart"/>
      <w:r>
        <w:rPr>
          <w:rStyle w:val="StyleUnderline"/>
          <w:highlight w:val="yellow"/>
        </w:rPr>
        <w:t>degrowther</w:t>
      </w:r>
      <w:proofErr w:type="spellEnd"/>
      <w:r>
        <w:rPr>
          <w:rStyle w:val="StyleUnderline"/>
          <w:highlight w:val="yellow"/>
        </w:rPr>
        <w:t xml:space="preserve"> is right</w:t>
      </w:r>
      <w:r>
        <w:rPr>
          <w:rStyle w:val="StyleUnderline"/>
        </w:rPr>
        <w:t xml:space="preserve">, because the physical mass of </w:t>
      </w:r>
      <w:r>
        <w:rPr>
          <w:rStyle w:val="StyleUnderline"/>
          <w:highlight w:val="yellow"/>
        </w:rPr>
        <w:t>resources</w:t>
      </w:r>
      <w:r>
        <w:rPr>
          <w:rStyle w:val="StyleUnderline"/>
        </w:rPr>
        <w:t xml:space="preserve"> available to us </w:t>
      </w:r>
      <w:r>
        <w:rPr>
          <w:rStyle w:val="StyleUnderline"/>
          <w:highlight w:val="yellow"/>
        </w:rPr>
        <w:t>on Earth</w:t>
      </w:r>
      <w:r>
        <w:rPr>
          <w:rStyle w:val="StyleUnderline"/>
        </w:rPr>
        <w:t xml:space="preserve"> does </w:t>
      </w:r>
      <w:r>
        <w:rPr>
          <w:rStyle w:val="StyleUnderline"/>
          <w:highlight w:val="yellow"/>
        </w:rPr>
        <w:t>have a limit.</w:t>
      </w:r>
    </w:p>
    <w:p w14:paraId="74105E51" w14:textId="77777777" w:rsidR="00411EB0" w:rsidRDefault="00411EB0" w:rsidP="00411EB0">
      <w:pPr>
        <w:rPr>
          <w:rFonts w:asciiTheme="minorHAnsi" w:hAnsiTheme="minorHAnsi"/>
          <w:sz w:val="16"/>
          <w:szCs w:val="16"/>
        </w:rPr>
      </w:pPr>
      <w:r>
        <w:rPr>
          <w:rFonts w:asciiTheme="minorHAnsi" w:hAnsiTheme="minorHAnsi"/>
          <w:sz w:val="16"/>
          <w:szCs w:val="16"/>
        </w:rPr>
        <w:t xml:space="preserve">Do we need more effective distribution of those resources? Yes. Could we put them to better uses than now? Yes. Can we keep distributing and consuming ad infinitum? No. Because eventually </w:t>
      </w:r>
      <w:proofErr w:type="gramStart"/>
      <w:r>
        <w:rPr>
          <w:rFonts w:asciiTheme="minorHAnsi" w:hAnsiTheme="minorHAnsi"/>
          <w:sz w:val="16"/>
          <w:szCs w:val="16"/>
        </w:rPr>
        <w:t>we'll</w:t>
      </w:r>
      <w:proofErr w:type="gramEnd"/>
      <w:r>
        <w:rPr>
          <w:rFonts w:asciiTheme="minorHAnsi" w:hAnsiTheme="minorHAnsi"/>
          <w:sz w:val="16"/>
          <w:szCs w:val="16"/>
        </w:rPr>
        <w:t xml:space="preserve"> hit the physical limit of what's possible. (Of course, Phillips has only </w:t>
      </w:r>
      <w:proofErr w:type="spellStart"/>
      <w:r>
        <w:rPr>
          <w:rFonts w:asciiTheme="minorHAnsi" w:hAnsiTheme="minorHAnsi"/>
          <w:sz w:val="16"/>
          <w:szCs w:val="16"/>
        </w:rPr>
        <w:t>focussed</w:t>
      </w:r>
      <w:proofErr w:type="spellEnd"/>
      <w:r>
        <w:rPr>
          <w:rFonts w:asciiTheme="minorHAnsi" w:hAnsiTheme="minorHAnsi"/>
          <w:sz w:val="16"/>
          <w:szCs w:val="16"/>
        </w:rPr>
        <w:t xml:space="preserve"> on humans' limitless having, he fails to mention the flourishing of bison, sea cucumbers or dandelions.)</w:t>
      </w:r>
    </w:p>
    <w:p w14:paraId="32FF38EC" w14:textId="77777777" w:rsidR="00411EB0" w:rsidRDefault="00411EB0" w:rsidP="00411EB0">
      <w:pPr>
        <w:rPr>
          <w:rFonts w:asciiTheme="minorHAnsi" w:hAnsiTheme="minorHAnsi"/>
          <w:sz w:val="16"/>
          <w:szCs w:val="16"/>
        </w:rPr>
      </w:pPr>
      <w:r>
        <w:rPr>
          <w:rFonts w:asciiTheme="minorHAnsi" w:hAnsiTheme="minorHAnsi"/>
          <w:sz w:val="16"/>
          <w:szCs w:val="16"/>
        </w:rPr>
        <w:t xml:space="preserve">GODWIN'S LAW OF ECONOMICS: AS AN ONLINE ARTICLE ABOUT SOCIALIST ECONOMICS GROWS LONGER, THE PROBABILITY OF A COMPARISON INVOLVING THATCHER APPROACHES 1. Phillips' motivated reasoning kicks into high gear as he throws in Margaret Thatcher, </w:t>
      </w:r>
      <w:proofErr w:type="gramStart"/>
      <w:r>
        <w:rPr>
          <w:rFonts w:asciiTheme="minorHAnsi" w:hAnsiTheme="minorHAnsi"/>
          <w:sz w:val="16"/>
          <w:szCs w:val="16"/>
        </w:rPr>
        <w:t>who's</w:t>
      </w:r>
      <w:proofErr w:type="gramEnd"/>
      <w:r>
        <w:rPr>
          <w:rFonts w:asciiTheme="minorHAnsi" w:hAnsiTheme="minorHAnsi"/>
          <w:sz w:val="16"/>
          <w:szCs w:val="16"/>
        </w:rPr>
        <w:t xml:space="preserve"> utterly irrelevant, to show just how despicable it is to point out that there is only so much fresh water, arable land, copper, fish, </w:t>
      </w:r>
      <w:proofErr w:type="spellStart"/>
      <w:r>
        <w:rPr>
          <w:rFonts w:asciiTheme="minorHAnsi" w:hAnsiTheme="minorHAnsi"/>
          <w:sz w:val="16"/>
          <w:szCs w:val="16"/>
        </w:rPr>
        <w:t>etc</w:t>
      </w:r>
      <w:proofErr w:type="spellEnd"/>
      <w:r>
        <w:rPr>
          <w:rFonts w:asciiTheme="minorHAnsi" w:hAnsiTheme="minorHAnsi"/>
          <w:sz w:val="16"/>
          <w:szCs w:val="16"/>
        </w:rPr>
        <w:t xml:space="preserve"> </w:t>
      </w:r>
      <w:proofErr w:type="spellStart"/>
      <w:r>
        <w:rPr>
          <w:rFonts w:asciiTheme="minorHAnsi" w:hAnsiTheme="minorHAnsi"/>
          <w:sz w:val="16"/>
          <w:szCs w:val="16"/>
        </w:rPr>
        <w:t>etc</w:t>
      </w:r>
      <w:proofErr w:type="spellEnd"/>
      <w:r>
        <w:rPr>
          <w:rFonts w:asciiTheme="minorHAnsi" w:hAnsiTheme="minorHAnsi"/>
          <w:sz w:val="16"/>
          <w:szCs w:val="16"/>
        </w:rPr>
        <w:t xml:space="preserve"> on Earth. </w:t>
      </w:r>
      <w:proofErr w:type="gramStart"/>
      <w:r>
        <w:rPr>
          <w:rFonts w:asciiTheme="minorHAnsi" w:hAnsiTheme="minorHAnsi"/>
          <w:sz w:val="16"/>
          <w:szCs w:val="16"/>
        </w:rPr>
        <w:t>We're</w:t>
      </w:r>
      <w:proofErr w:type="gramEnd"/>
      <w:r>
        <w:rPr>
          <w:rFonts w:asciiTheme="minorHAnsi" w:hAnsiTheme="minorHAnsi"/>
          <w:sz w:val="16"/>
          <w:szCs w:val="16"/>
        </w:rPr>
        <w:t xml:space="preserve"> even running out of sand ffs. Honestly, I </w:t>
      </w:r>
      <w:proofErr w:type="gramStart"/>
      <w:r>
        <w:rPr>
          <w:rFonts w:asciiTheme="minorHAnsi" w:hAnsiTheme="minorHAnsi"/>
          <w:sz w:val="16"/>
          <w:szCs w:val="16"/>
        </w:rPr>
        <w:t>couldn't</w:t>
      </w:r>
      <w:proofErr w:type="gramEnd"/>
      <w:r>
        <w:rPr>
          <w:rFonts w:asciiTheme="minorHAnsi" w:hAnsiTheme="minorHAnsi"/>
          <w:sz w:val="16"/>
          <w:szCs w:val="16"/>
        </w:rPr>
        <w:t xml:space="preserve"> bother reading this in detail. </w:t>
      </w:r>
      <w:proofErr w:type="gramStart"/>
      <w:r>
        <w:rPr>
          <w:rFonts w:asciiTheme="minorHAnsi" w:hAnsiTheme="minorHAnsi"/>
          <w:sz w:val="16"/>
          <w:szCs w:val="16"/>
        </w:rPr>
        <w:t>It's</w:t>
      </w:r>
      <w:proofErr w:type="gramEnd"/>
      <w:r>
        <w:rPr>
          <w:rFonts w:asciiTheme="minorHAnsi" w:hAnsiTheme="minorHAnsi"/>
          <w:sz w:val="16"/>
          <w:szCs w:val="16"/>
        </w:rPr>
        <w:t xml:space="preserve"> about money. Money </w:t>
      </w:r>
      <w:proofErr w:type="gramStart"/>
      <w:r>
        <w:rPr>
          <w:rFonts w:asciiTheme="minorHAnsi" w:hAnsiTheme="minorHAnsi"/>
          <w:sz w:val="16"/>
          <w:szCs w:val="16"/>
        </w:rPr>
        <w:t>isn't</w:t>
      </w:r>
      <w:proofErr w:type="gramEnd"/>
      <w:r>
        <w:rPr>
          <w:rFonts w:asciiTheme="minorHAnsi" w:hAnsiTheme="minorHAnsi"/>
          <w:sz w:val="16"/>
          <w:szCs w:val="16"/>
        </w:rPr>
        <w:t xml:space="preserve"> real. </w:t>
      </w:r>
      <w:proofErr w:type="gramStart"/>
      <w:r>
        <w:rPr>
          <w:rFonts w:asciiTheme="minorHAnsi" w:hAnsiTheme="minorHAnsi"/>
          <w:sz w:val="16"/>
          <w:szCs w:val="16"/>
        </w:rPr>
        <w:t>It's</w:t>
      </w:r>
      <w:proofErr w:type="gramEnd"/>
      <w:r>
        <w:rPr>
          <w:rFonts w:asciiTheme="minorHAnsi" w:hAnsiTheme="minorHAnsi"/>
          <w:sz w:val="16"/>
          <w:szCs w:val="16"/>
        </w:rPr>
        <w:t xml:space="preserve"> a tool to help us manage real resources like water, land, goats, time, lithium, pumpkins and so on. </w:t>
      </w:r>
      <w:proofErr w:type="gramStart"/>
      <w:r>
        <w:rPr>
          <w:rFonts w:asciiTheme="minorHAnsi" w:hAnsiTheme="minorHAnsi"/>
          <w:sz w:val="16"/>
          <w:szCs w:val="16"/>
        </w:rPr>
        <w:t>There's</w:t>
      </w:r>
      <w:proofErr w:type="gramEnd"/>
      <w:r>
        <w:rPr>
          <w:rFonts w:asciiTheme="minorHAnsi" w:hAnsiTheme="minorHAnsi"/>
          <w:sz w:val="16"/>
          <w:szCs w:val="16"/>
        </w:rPr>
        <w:t xml:space="preserve"> a long bit about global mean income. He ignores the role of wealth and capital. He accuses people of "woolly thinking". Rich.</w:t>
      </w:r>
    </w:p>
    <w:p w14:paraId="04377401" w14:textId="77777777" w:rsidR="00411EB0" w:rsidRDefault="00411EB0" w:rsidP="00411EB0">
      <w:pPr>
        <w:rPr>
          <w:rStyle w:val="StyleUnderline"/>
          <w:sz w:val="16"/>
        </w:rPr>
      </w:pPr>
      <w:r>
        <w:rPr>
          <w:rFonts w:asciiTheme="minorHAnsi" w:hAnsiTheme="minorHAnsi"/>
          <w:sz w:val="16"/>
        </w:rPr>
        <w:t xml:space="preserve">THE END OF CRITICAL THINKING. </w:t>
      </w:r>
      <w:proofErr w:type="gramStart"/>
      <w:r>
        <w:rPr>
          <w:rFonts w:asciiTheme="minorHAnsi" w:hAnsiTheme="minorHAnsi"/>
          <w:sz w:val="16"/>
        </w:rPr>
        <w:t>Finally</w:t>
      </w:r>
      <w:proofErr w:type="gramEnd"/>
      <w:r>
        <w:rPr>
          <w:rStyle w:val="StyleUnderline"/>
        </w:rPr>
        <w:t xml:space="preserve"> </w:t>
      </w:r>
      <w:r>
        <w:rPr>
          <w:rStyle w:val="StyleUnderline"/>
          <w:highlight w:val="yellow"/>
        </w:rPr>
        <w:t>Phillips proclaims the end of</w:t>
      </w:r>
      <w:r>
        <w:rPr>
          <w:rStyle w:val="StyleUnderline"/>
        </w:rPr>
        <w:t xml:space="preserve"> economic </w:t>
      </w:r>
      <w:r>
        <w:rPr>
          <w:rStyle w:val="StyleUnderline"/>
          <w:highlight w:val="yellow"/>
        </w:rPr>
        <w:t>growth</w:t>
      </w:r>
      <w:r>
        <w:rPr>
          <w:rStyle w:val="StyleUnderline"/>
        </w:rPr>
        <w:t xml:space="preserve"> </w:t>
      </w:r>
      <w:r>
        <w:rPr>
          <w:rStyle w:val="StyleUnderline"/>
          <w:highlight w:val="yellow"/>
        </w:rPr>
        <w:t>will be the "end of progress</w:t>
      </w:r>
      <w:r>
        <w:rPr>
          <w:rStyle w:val="StyleUnderline"/>
        </w:rPr>
        <w:t xml:space="preserve">". </w:t>
      </w:r>
      <w:r>
        <w:rPr>
          <w:rStyle w:val="Emphasis"/>
          <w:highlight w:val="yellow"/>
        </w:rPr>
        <w:t>Progress to what</w:t>
      </w:r>
      <w:r>
        <w:rPr>
          <w:rStyle w:val="StyleUnderline"/>
        </w:rPr>
        <w:t>?</w:t>
      </w:r>
      <w:r>
        <w:rPr>
          <w:rFonts w:asciiTheme="minorHAnsi" w:hAnsiTheme="minorHAnsi"/>
          <w:sz w:val="16"/>
        </w:rPr>
        <w:t xml:space="preserve"> He </w:t>
      </w:r>
      <w:proofErr w:type="gramStart"/>
      <w:r>
        <w:rPr>
          <w:rFonts w:asciiTheme="minorHAnsi" w:hAnsiTheme="minorHAnsi"/>
          <w:sz w:val="16"/>
        </w:rPr>
        <w:t>hasn't</w:t>
      </w:r>
      <w:proofErr w:type="gramEnd"/>
      <w:r>
        <w:rPr>
          <w:rFonts w:asciiTheme="minorHAnsi" w:hAnsiTheme="minorHAnsi"/>
          <w:sz w:val="16"/>
        </w:rPr>
        <w:t xml:space="preserve"> a clue what he thinks we're progressing to, but </w:t>
      </w:r>
      <w:r>
        <w:rPr>
          <w:rStyle w:val="StyleUnderline"/>
        </w:rPr>
        <w:t>mindlessly accepts the notion that it's happening, it's good and is equal to economic growth.</w:t>
      </w:r>
    </w:p>
    <w:p w14:paraId="5E69FBAA" w14:textId="77777777" w:rsidR="00411EB0" w:rsidRDefault="00411EB0" w:rsidP="00411EB0">
      <w:pPr>
        <w:rPr>
          <w:rStyle w:val="StyleUnderline"/>
          <w:rFonts w:asciiTheme="minorHAnsi" w:hAnsiTheme="minorHAnsi"/>
          <w:sz w:val="20"/>
          <w:szCs w:val="20"/>
        </w:rPr>
      </w:pPr>
      <w:r>
        <w:rPr>
          <w:rFonts w:asciiTheme="minorHAnsi" w:hAnsiTheme="minorHAnsi"/>
          <w:sz w:val="20"/>
          <w:szCs w:val="20"/>
        </w:rPr>
        <w:t xml:space="preserve">He may mean progress toward increased "human flourishing". I imagine a lot of degrowth advocates would see that as a great goal, but it </w:t>
      </w:r>
      <w:proofErr w:type="gramStart"/>
      <w:r>
        <w:rPr>
          <w:rFonts w:asciiTheme="minorHAnsi" w:hAnsiTheme="minorHAnsi"/>
          <w:sz w:val="20"/>
          <w:szCs w:val="20"/>
        </w:rPr>
        <w:t>doesn't</w:t>
      </w:r>
      <w:proofErr w:type="gramEnd"/>
      <w:r>
        <w:rPr>
          <w:rFonts w:asciiTheme="minorHAnsi" w:hAnsiTheme="minorHAnsi"/>
          <w:sz w:val="20"/>
          <w:szCs w:val="20"/>
        </w:rPr>
        <w:t xml:space="preserve"> negate their argument about the finiteness of the Earth. </w:t>
      </w:r>
      <w:r>
        <w:rPr>
          <w:rStyle w:val="StyleUnderline"/>
          <w:highlight w:val="yellow"/>
        </w:rPr>
        <w:t>No doubt there are advances</w:t>
      </w:r>
      <w:r>
        <w:rPr>
          <w:rStyle w:val="StyleUnderline"/>
        </w:rPr>
        <w:t xml:space="preserve"> </w:t>
      </w:r>
      <w:proofErr w:type="gramStart"/>
      <w:r>
        <w:rPr>
          <w:rStyle w:val="StyleUnderline"/>
        </w:rPr>
        <w:t>that humans</w:t>
      </w:r>
      <w:proofErr w:type="gramEnd"/>
      <w:r>
        <w:rPr>
          <w:rStyle w:val="StyleUnderline"/>
        </w:rPr>
        <w:t xml:space="preserve"> have made that have improved our health, wellbeing, knowledge of the universe and understanding of existence. Long may such enquiry continue. </w:t>
      </w:r>
      <w:r>
        <w:rPr>
          <w:rStyle w:val="StyleUnderline"/>
          <w:highlight w:val="yellow"/>
        </w:rPr>
        <w:t>But this</w:t>
      </w:r>
      <w:r>
        <w:rPr>
          <w:rStyle w:val="StyleUnderline"/>
        </w:rPr>
        <w:t xml:space="preserve"> type of economic </w:t>
      </w:r>
      <w:r>
        <w:rPr>
          <w:rStyle w:val="StyleUnderline"/>
          <w:highlight w:val="yellow"/>
        </w:rPr>
        <w:t>activity</w:t>
      </w:r>
      <w:r>
        <w:rPr>
          <w:rStyle w:val="StyleUnderline"/>
        </w:rPr>
        <w:t xml:space="preserve"> </w:t>
      </w:r>
      <w:r>
        <w:rPr>
          <w:rStyle w:val="StyleUnderline"/>
          <w:highlight w:val="yellow"/>
        </w:rPr>
        <w:t>is not the same</w:t>
      </w:r>
      <w:r>
        <w:rPr>
          <w:rStyle w:val="StyleUnderline"/>
        </w:rPr>
        <w:t xml:space="preserve"> literal </w:t>
      </w:r>
      <w:r>
        <w:rPr>
          <w:rStyle w:val="StyleUnderline"/>
          <w:highlight w:val="yellow"/>
        </w:rPr>
        <w:t>thing as economic expansion</w:t>
      </w:r>
      <w:r>
        <w:rPr>
          <w:rStyle w:val="StyleUnderline"/>
        </w:rPr>
        <w:t>.</w:t>
      </w:r>
    </w:p>
    <w:p w14:paraId="22E89688" w14:textId="77777777" w:rsidR="00411EB0" w:rsidRDefault="00411EB0" w:rsidP="00411EB0">
      <w:pPr>
        <w:rPr>
          <w:sz w:val="16"/>
        </w:rPr>
      </w:pPr>
      <w:r>
        <w:rPr>
          <w:rStyle w:val="StyleUnderline"/>
          <w:highlight w:val="yellow"/>
        </w:rPr>
        <w:t>Living within planetary boundaries</w:t>
      </w:r>
      <w:r>
        <w:rPr>
          <w:rFonts w:asciiTheme="minorHAnsi" w:hAnsiTheme="minorHAnsi"/>
          <w:sz w:val="16"/>
        </w:rPr>
        <w:t xml:space="preserve"> (which will be enforced by default eventually</w:t>
      </w:r>
      <w:r>
        <w:rPr>
          <w:rStyle w:val="StyleUnderline"/>
        </w:rPr>
        <w:t xml:space="preserve">) </w:t>
      </w:r>
      <w:proofErr w:type="gramStart"/>
      <w:r>
        <w:rPr>
          <w:rStyle w:val="StyleUnderline"/>
          <w:highlight w:val="yellow"/>
        </w:rPr>
        <w:t>doesn't</w:t>
      </w:r>
      <w:proofErr w:type="gramEnd"/>
      <w:r>
        <w:rPr>
          <w:rStyle w:val="StyleUnderline"/>
          <w:highlight w:val="yellow"/>
        </w:rPr>
        <w:t xml:space="preserve"> mean an "end to technological advancement" or "end to freedom</w:t>
      </w:r>
      <w:r>
        <w:rPr>
          <w:rFonts w:asciiTheme="minorHAnsi" w:hAnsiTheme="minorHAnsi"/>
          <w:sz w:val="16"/>
        </w:rPr>
        <w:t xml:space="preserve">" </w:t>
      </w:r>
      <w:r>
        <w:rPr>
          <w:rStyle w:val="StyleUnderline"/>
          <w:highlight w:val="yellow"/>
        </w:rPr>
        <w:t>as Phillips</w:t>
      </w:r>
      <w:r>
        <w:rPr>
          <w:rStyle w:val="StyleUnderline"/>
        </w:rPr>
        <w:t xml:space="preserve"> grandly </w:t>
      </w:r>
      <w:r>
        <w:rPr>
          <w:rStyle w:val="StyleUnderline"/>
          <w:highlight w:val="yellow"/>
        </w:rPr>
        <w:t>claims, with examples that are simplistic</w:t>
      </w:r>
      <w:r>
        <w:rPr>
          <w:rFonts w:asciiTheme="minorHAnsi" w:hAnsiTheme="minorHAnsi"/>
          <w:sz w:val="16"/>
        </w:rPr>
        <w:t xml:space="preserve"> at best. He talks about the artistic and consumer "freedom" gained when copyright laws are struck down. </w:t>
      </w:r>
      <w:r>
        <w:rPr>
          <w:sz w:val="16"/>
        </w:rPr>
        <w:t>He ignores that</w:t>
      </w:r>
      <w:proofErr w:type="gramStart"/>
      <w:r>
        <w:rPr>
          <w:rFonts w:asciiTheme="minorHAnsi" w:hAnsiTheme="minorHAnsi"/>
          <w:sz w:val="16"/>
        </w:rPr>
        <w:t>, as a writer, those laws</w:t>
      </w:r>
      <w:proofErr w:type="gramEnd"/>
      <w:r>
        <w:rPr>
          <w:rFonts w:asciiTheme="minorHAnsi" w:hAnsiTheme="minorHAnsi"/>
          <w:sz w:val="16"/>
        </w:rPr>
        <w:t xml:space="preserve"> ensure his ability to buy groceries while vast energy sucking server farms full of plastic and rare earths are required to store his 'free' online articles. He describes a theoretically more efficient widget creating "additional room" for economic growth as a proof of the "feasibility of decoupling". </w:t>
      </w:r>
      <w:r>
        <w:rPr>
          <w:rStyle w:val="StyleUnderline"/>
          <w:highlight w:val="yellow"/>
        </w:rPr>
        <w:t>Caught up in his own circular logic he fails to see that</w:t>
      </w:r>
      <w:r>
        <w:rPr>
          <w:rFonts w:asciiTheme="minorHAnsi" w:hAnsiTheme="minorHAnsi"/>
          <w:sz w:val="16"/>
        </w:rPr>
        <w:t xml:space="preserve"> a) no such widget exists in the energy sector, or that b) </w:t>
      </w:r>
      <w:r>
        <w:rPr>
          <w:rStyle w:val="StyleUnderline"/>
          <w:highlight w:val="yellow"/>
        </w:rPr>
        <w:t xml:space="preserve">in his decoupled scenario the size of the economy </w:t>
      </w:r>
      <w:proofErr w:type="gramStart"/>
      <w:r>
        <w:rPr>
          <w:rStyle w:val="StyleUnderline"/>
          <w:highlight w:val="yellow"/>
        </w:rPr>
        <w:t>doesn't</w:t>
      </w:r>
      <w:proofErr w:type="gramEnd"/>
      <w:r>
        <w:rPr>
          <w:rStyle w:val="StyleUnderline"/>
          <w:highlight w:val="yellow"/>
        </w:rPr>
        <w:t xml:space="preserve"> increase.</w:t>
      </w:r>
      <w:r>
        <w:rPr>
          <w:rStyle w:val="StyleUnderline"/>
        </w:rPr>
        <w:t xml:space="preserve"> Such </w:t>
      </w:r>
      <w:r>
        <w:rPr>
          <w:rStyle w:val="Emphasis"/>
          <w:highlight w:val="yellow"/>
        </w:rPr>
        <w:t xml:space="preserve">increases in productivity do not require </w:t>
      </w:r>
      <w:r>
        <w:rPr>
          <w:rStyle w:val="Emphasis"/>
        </w:rPr>
        <w:t xml:space="preserve">and </w:t>
      </w:r>
      <w:r>
        <w:rPr>
          <w:rStyle w:val="Emphasis"/>
          <w:highlight w:val="yellow"/>
        </w:rPr>
        <w:t>expansion</w:t>
      </w:r>
      <w:r>
        <w:rPr>
          <w:rStyle w:val="StyleUnderline"/>
          <w:highlight w:val="yellow"/>
        </w:rPr>
        <w:t xml:space="preserve"> </w:t>
      </w:r>
      <w:r>
        <w:rPr>
          <w:rStyle w:val="StyleUnderline"/>
        </w:rPr>
        <w:t>of economic activity</w:t>
      </w:r>
      <w:r>
        <w:rPr>
          <w:rFonts w:asciiTheme="minorHAnsi" w:hAnsiTheme="minorHAnsi"/>
          <w:sz w:val="16"/>
        </w:rPr>
        <w:t xml:space="preserve"> </w:t>
      </w:r>
      <w:r>
        <w:rPr>
          <w:rFonts w:asciiTheme="minorHAnsi" w:hAnsiTheme="minorHAnsi"/>
          <w:sz w:val="16"/>
          <w:highlight w:val="yellow"/>
        </w:rPr>
        <w:t>(</w:t>
      </w:r>
      <w:r>
        <w:rPr>
          <w:rFonts w:asciiTheme="minorHAnsi" w:hAnsiTheme="minorHAnsi"/>
          <w:sz w:val="16"/>
        </w:rPr>
        <w:t>although this has always resulted historically).</w:t>
      </w:r>
    </w:p>
    <w:p w14:paraId="4FE396DA" w14:textId="3832F954" w:rsidR="00411EB0" w:rsidRPr="00411EB0" w:rsidRDefault="00411EB0" w:rsidP="00411EB0">
      <w:pPr>
        <w:pStyle w:val="Heading4"/>
        <w:rPr>
          <w:rStyle w:val="Style13ptBold"/>
          <w:b/>
          <w:bCs w:val="0"/>
        </w:rPr>
      </w:pPr>
      <w:r w:rsidRPr="00411EB0">
        <w:rPr>
          <w:rStyle w:val="Style13ptBold"/>
          <w:b/>
          <w:bCs w:val="0"/>
        </w:rPr>
        <w:t xml:space="preserve">Combining socialist growth with planning is key to avert </w:t>
      </w:r>
      <w:proofErr w:type="gramStart"/>
      <w:r w:rsidRPr="00411EB0">
        <w:rPr>
          <w:rStyle w:val="Style13ptBold"/>
          <w:b/>
          <w:bCs w:val="0"/>
        </w:rPr>
        <w:t>catastrophe</w:t>
      </w:r>
      <w:proofErr w:type="gramEnd"/>
    </w:p>
    <w:p w14:paraId="691F12EB" w14:textId="77777777" w:rsidR="00411EB0" w:rsidRDefault="00411EB0" w:rsidP="00411EB0">
      <w:proofErr w:type="spellStart"/>
      <w:r>
        <w:rPr>
          <w:rStyle w:val="Style13ptBold"/>
        </w:rPr>
        <w:t>Parrique</w:t>
      </w:r>
      <w:proofErr w:type="spellEnd"/>
      <w:r>
        <w:rPr>
          <w:rStyle w:val="Style13ptBold"/>
        </w:rPr>
        <w:t xml:space="preserve"> and Kallis 2-10</w:t>
      </w:r>
      <w:r>
        <w:t xml:space="preserve"> , 2-10-2021, (Kallis is an environmental scientist, </w:t>
      </w:r>
      <w:proofErr w:type="spellStart"/>
      <w:r>
        <w:t>Parrique</w:t>
      </w:r>
      <w:proofErr w:type="spellEnd"/>
      <w:r>
        <w:t xml:space="preserve"> holds a PhD in economics) "</w:t>
      </w:r>
      <w:proofErr w:type="spellStart"/>
      <w:r>
        <w:t>Timothée</w:t>
      </w:r>
      <w:proofErr w:type="spellEnd"/>
      <w:r>
        <w:t xml:space="preserve"> </w:t>
      </w:r>
      <w:proofErr w:type="spellStart"/>
      <w:r>
        <w:t>Parrique</w:t>
      </w:r>
      <w:proofErr w:type="spellEnd"/>
      <w:r>
        <w:t xml:space="preserve">, </w:t>
      </w:r>
      <w:proofErr w:type="spellStart"/>
      <w:r>
        <w:t>Giorgos</w:t>
      </w:r>
      <w:proofErr w:type="spellEnd"/>
      <w:r>
        <w:t xml:space="preserve"> Kallis- Degrowth: Socialism without Growth" Brave New Europe, </w:t>
      </w:r>
      <w:hyperlink r:id="rId25" w:history="1">
        <w:r>
          <w:rPr>
            <w:rStyle w:val="Hyperlink"/>
          </w:rPr>
          <w:t>https://braveneweurope.com/timothee-parrique-giorgos-kallis-degrowth-socialism-without-growth</w:t>
        </w:r>
      </w:hyperlink>
    </w:p>
    <w:p w14:paraId="6825A686" w14:textId="77777777" w:rsidR="00411EB0" w:rsidRDefault="00411EB0" w:rsidP="00411EB0">
      <w:pPr>
        <w:rPr>
          <w:rStyle w:val="StyleUnderline"/>
        </w:rPr>
      </w:pPr>
      <w:r>
        <w:rPr>
          <w:sz w:val="16"/>
        </w:rPr>
        <w:t>Notable (eco)</w:t>
      </w:r>
      <w:r>
        <w:rPr>
          <w:rStyle w:val="StyleUnderline"/>
          <w:highlight w:val="yellow"/>
        </w:rPr>
        <w:t>socialists</w:t>
      </w:r>
      <w:r>
        <w:rPr>
          <w:rStyle w:val="StyleUnderline"/>
        </w:rPr>
        <w:t xml:space="preserve"> have recently </w:t>
      </w:r>
      <w:r>
        <w:rPr>
          <w:rStyle w:val="StyleUnderline"/>
          <w:highlight w:val="yellow"/>
        </w:rPr>
        <w:t>criticized the idea of degrowth</w:t>
      </w:r>
      <w:r>
        <w:rPr>
          <w:sz w:val="16"/>
        </w:rPr>
        <w:t xml:space="preserve"> 1. Here we want to argue that </w:t>
      </w:r>
      <w:r>
        <w:rPr>
          <w:rStyle w:val="StyleUnderline"/>
        </w:rPr>
        <w:t xml:space="preserve">such </w:t>
      </w:r>
      <w:r>
        <w:rPr>
          <w:rStyle w:val="StyleUnderline"/>
          <w:highlight w:val="yellow"/>
        </w:rPr>
        <w:t>criticism is misplaced. Growth is a problem over and above cap</w:t>
      </w:r>
      <w:r>
        <w:rPr>
          <w:rStyle w:val="StyleUnderline"/>
        </w:rPr>
        <w:t>italism. A sustainable eco-</w:t>
      </w:r>
      <w:r>
        <w:rPr>
          <w:rStyle w:val="StyleUnderline"/>
          <w:highlight w:val="yellow"/>
        </w:rPr>
        <w:t>socialism should reject any association with the ideology</w:t>
      </w:r>
      <w:r>
        <w:rPr>
          <w:rStyle w:val="StyleUnderline"/>
        </w:rPr>
        <w:t xml:space="preserve"> and terminology </w:t>
      </w:r>
      <w:r>
        <w:rPr>
          <w:rStyle w:val="StyleUnderline"/>
          <w:highlight w:val="yellow"/>
        </w:rPr>
        <w:t>of growth</w:t>
      </w:r>
      <w:r>
        <w:rPr>
          <w:sz w:val="16"/>
        </w:rPr>
        <w:t xml:space="preserve">. 21st century </w:t>
      </w:r>
      <w:r>
        <w:rPr>
          <w:rStyle w:val="StyleUnderline"/>
          <w:highlight w:val="yellow"/>
        </w:rPr>
        <w:t>socialists should</w:t>
      </w:r>
      <w:r>
        <w:rPr>
          <w:rStyle w:val="StyleUnderline"/>
        </w:rPr>
        <w:t xml:space="preserve"> start thinking how we can p</w:t>
      </w:r>
      <w:r>
        <w:rPr>
          <w:rStyle w:val="StyleUnderline"/>
          <w:highlight w:val="yellow"/>
        </w:rPr>
        <w:t>lan for societies</w:t>
      </w:r>
      <w:r>
        <w:rPr>
          <w:rStyle w:val="StyleUnderline"/>
        </w:rPr>
        <w:t xml:space="preserve"> that prosper </w:t>
      </w:r>
      <w:r>
        <w:rPr>
          <w:rStyle w:val="StyleUnderline"/>
          <w:highlight w:val="yellow"/>
        </w:rPr>
        <w:t>without growth</w:t>
      </w:r>
      <w:r>
        <w:rPr>
          <w:rStyle w:val="StyleUnderline"/>
        </w:rPr>
        <w:t xml:space="preserve">. Like it not, </w:t>
      </w:r>
      <w:r>
        <w:rPr>
          <w:rStyle w:val="StyleUnderline"/>
          <w:highlight w:val="yellow"/>
        </w:rPr>
        <w:t>growth is bound to come to an end, the question is how</w:t>
      </w:r>
      <w:r>
        <w:rPr>
          <w:rStyle w:val="StyleUnderline"/>
        </w:rPr>
        <w:t xml:space="preserve">; </w:t>
      </w:r>
      <w:r>
        <w:rPr>
          <w:rStyle w:val="StyleUnderline"/>
          <w:highlight w:val="yellow"/>
        </w:rPr>
        <w:t>and whether this will happen</w:t>
      </w:r>
      <w:r>
        <w:rPr>
          <w:rStyle w:val="StyleUnderline"/>
        </w:rPr>
        <w:t xml:space="preserve"> soon or </w:t>
      </w:r>
      <w:r>
        <w:rPr>
          <w:rStyle w:val="StyleUnderline"/>
          <w:highlight w:val="yellow"/>
        </w:rPr>
        <w:t xml:space="preserve">too late to avert </w:t>
      </w:r>
      <w:r>
        <w:rPr>
          <w:rStyle w:val="Emphasis"/>
          <w:highlight w:val="yellow"/>
        </w:rPr>
        <w:t>planetary disasters.</w:t>
      </w:r>
    </w:p>
    <w:p w14:paraId="077244C4" w14:textId="77777777" w:rsidR="00411EB0" w:rsidRDefault="00411EB0" w:rsidP="00411EB0">
      <w:pPr>
        <w:rPr>
          <w:rStyle w:val="StyleUnderline"/>
        </w:rPr>
      </w:pPr>
      <w:r>
        <w:rPr>
          <w:rStyle w:val="StyleUnderline"/>
        </w:rPr>
        <w:t xml:space="preserve">Any form of endless growth is ecologically </w:t>
      </w:r>
      <w:proofErr w:type="gramStart"/>
      <w:r>
        <w:rPr>
          <w:rStyle w:val="StyleUnderline"/>
        </w:rPr>
        <w:t>unsustainable</w:t>
      </w:r>
      <w:proofErr w:type="gramEnd"/>
    </w:p>
    <w:p w14:paraId="45C4BDC3" w14:textId="77777777" w:rsidR="00411EB0" w:rsidRDefault="00411EB0" w:rsidP="00411EB0">
      <w:pPr>
        <w:rPr>
          <w:sz w:val="16"/>
        </w:rPr>
      </w:pPr>
      <w:r>
        <w:rPr>
          <w:rStyle w:val="StyleUnderline"/>
        </w:rPr>
        <w:t xml:space="preserve">The typical </w:t>
      </w:r>
      <w:r>
        <w:rPr>
          <w:rStyle w:val="StyleUnderline"/>
          <w:highlight w:val="yellow"/>
        </w:rPr>
        <w:t>socialist response to degrowth is that it is capitalism, and</w:t>
      </w:r>
      <w:r>
        <w:rPr>
          <w:rStyle w:val="StyleUnderline"/>
        </w:rPr>
        <w:t xml:space="preserve"> capitalist </w:t>
      </w:r>
      <w:r>
        <w:rPr>
          <w:rStyle w:val="StyleUnderline"/>
          <w:highlight w:val="yellow"/>
        </w:rPr>
        <w:t>growth, that are the problem, not economic growth</w:t>
      </w:r>
      <w:r>
        <w:rPr>
          <w:rStyle w:val="StyleUnderline"/>
        </w:rPr>
        <w:t xml:space="preserve">. But </w:t>
      </w:r>
      <w:proofErr w:type="gramStart"/>
      <w:r>
        <w:rPr>
          <w:rStyle w:val="StyleUnderline"/>
        </w:rPr>
        <w:t>here’s</w:t>
      </w:r>
      <w:proofErr w:type="gramEnd"/>
      <w:r>
        <w:rPr>
          <w:rStyle w:val="StyleUnderline"/>
        </w:rPr>
        <w:t xml:space="preserve"> the thing: </w:t>
      </w:r>
      <w:r>
        <w:rPr>
          <w:rStyle w:val="StyleUnderline"/>
          <w:highlight w:val="yellow"/>
        </w:rPr>
        <w:t>no</w:t>
      </w:r>
      <w:r>
        <w:rPr>
          <w:rStyle w:val="StyleUnderline"/>
        </w:rPr>
        <w:t xml:space="preserve"> economic </w:t>
      </w:r>
      <w:r>
        <w:rPr>
          <w:rStyle w:val="StyleUnderline"/>
          <w:highlight w:val="yellow"/>
        </w:rPr>
        <w:t>growth can be sustainable</w:t>
      </w:r>
      <w:r>
        <w:rPr>
          <w:rStyle w:val="StyleUnderline"/>
        </w:rPr>
        <w:t xml:space="preserve">. An increase in material living standards will require, well, more materials. </w:t>
      </w:r>
      <w:r>
        <w:rPr>
          <w:rStyle w:val="StyleUnderline"/>
          <w:highlight w:val="yellow"/>
        </w:rPr>
        <w:t>This is independent of whether the economy</w:t>
      </w:r>
      <w:r>
        <w:rPr>
          <w:rStyle w:val="StyleUnderline"/>
        </w:rPr>
        <w:t xml:space="preserve"> at stake </w:t>
      </w:r>
      <w:proofErr w:type="gramStart"/>
      <w:r>
        <w:rPr>
          <w:rStyle w:val="StyleUnderline"/>
          <w:highlight w:val="yellow"/>
        </w:rPr>
        <w:t>is capitalist</w:t>
      </w:r>
      <w:proofErr w:type="gramEnd"/>
      <w:r>
        <w:rPr>
          <w:rStyle w:val="StyleUnderline"/>
          <w:highlight w:val="yellow"/>
        </w:rPr>
        <w:t>, socialist</w:t>
      </w:r>
      <w:r>
        <w:rPr>
          <w:rStyle w:val="StyleUnderline"/>
        </w:rPr>
        <w:t xml:space="preserve">, anarchist, </w:t>
      </w:r>
      <w:r>
        <w:rPr>
          <w:rStyle w:val="StyleUnderline"/>
          <w:highlight w:val="yellow"/>
        </w:rPr>
        <w:t>or primitive.</w:t>
      </w:r>
      <w:r>
        <w:rPr>
          <w:sz w:val="16"/>
          <w:highlight w:val="yellow"/>
        </w:rPr>
        <w:t xml:space="preserve"> </w:t>
      </w:r>
      <w:r>
        <w:rPr>
          <w:rStyle w:val="StyleUnderline"/>
          <w:highlight w:val="yellow"/>
        </w:rPr>
        <w:t>Growth</w:t>
      </w:r>
      <w:r>
        <w:rPr>
          <w:rStyle w:val="StyleUnderline"/>
        </w:rPr>
        <w:t xml:space="preserve"> in the material standard of living </w:t>
      </w:r>
      <w:r>
        <w:rPr>
          <w:rStyle w:val="StyleUnderline"/>
          <w:highlight w:val="yellow"/>
        </w:rPr>
        <w:t>requires growth in the extraction of materials</w:t>
      </w:r>
      <w:r>
        <w:rPr>
          <w:rStyle w:val="StyleUnderline"/>
        </w:rPr>
        <w:t xml:space="preserve"> and the excretion of pollution</w:t>
      </w:r>
      <w:r>
        <w:rPr>
          <w:sz w:val="16"/>
        </w:rPr>
        <w:t xml:space="preserve"> (growth in the standard of living in general does not; we discuss this below). Result: as of today – and </w:t>
      </w:r>
      <w:proofErr w:type="gramStart"/>
      <w:r>
        <w:rPr>
          <w:sz w:val="16"/>
        </w:rPr>
        <w:t>very likely</w:t>
      </w:r>
      <w:proofErr w:type="gramEnd"/>
      <w:r>
        <w:rPr>
          <w:sz w:val="16"/>
        </w:rPr>
        <w:t xml:space="preserve"> tomorrow as well – economic growth strongly correlates with energy and material use, at the global level which is the only one that shows the full picture in a </w:t>
      </w:r>
      <w:proofErr w:type="spellStart"/>
      <w:r>
        <w:rPr>
          <w:sz w:val="16"/>
        </w:rPr>
        <w:t>globalised</w:t>
      </w:r>
      <w:proofErr w:type="spellEnd"/>
      <w:r>
        <w:rPr>
          <w:sz w:val="16"/>
        </w:rPr>
        <w:t xml:space="preserve"> economy.</w:t>
      </w:r>
    </w:p>
    <w:p w14:paraId="27B0C246" w14:textId="77777777" w:rsidR="00411EB0" w:rsidRDefault="00411EB0" w:rsidP="00411EB0">
      <w:pPr>
        <w:rPr>
          <w:sz w:val="16"/>
        </w:rPr>
      </w:pPr>
      <w:r>
        <w:rPr>
          <w:sz w:val="16"/>
        </w:rPr>
        <w:t>Leading Marxist theorist David</w:t>
      </w:r>
      <w:r>
        <w:rPr>
          <w:rStyle w:val="StyleUnderline"/>
        </w:rPr>
        <w:t xml:space="preserve"> </w:t>
      </w:r>
      <w:r>
        <w:rPr>
          <w:rStyle w:val="StyleUnderline"/>
          <w:highlight w:val="yellow"/>
        </w:rPr>
        <w:t>Harvey calls</w:t>
      </w:r>
      <w:r>
        <w:rPr>
          <w:rStyle w:val="StyleUnderline"/>
        </w:rPr>
        <w:t xml:space="preserve"> the idea of compound </w:t>
      </w:r>
      <w:r>
        <w:rPr>
          <w:rStyle w:val="StyleUnderline"/>
          <w:highlight w:val="yellow"/>
        </w:rPr>
        <w:t xml:space="preserve">growth the madness of </w:t>
      </w:r>
      <w:r>
        <w:rPr>
          <w:rStyle w:val="StyleUnderline"/>
        </w:rPr>
        <w:t xml:space="preserve">economic </w:t>
      </w:r>
      <w:r>
        <w:rPr>
          <w:rStyle w:val="StyleUnderline"/>
          <w:highlight w:val="yellow"/>
        </w:rPr>
        <w:t>reason</w:t>
      </w:r>
      <w:r>
        <w:rPr>
          <w:rStyle w:val="StyleUnderline"/>
        </w:rPr>
        <w:t xml:space="preserve">, and </w:t>
      </w:r>
      <w:r>
        <w:rPr>
          <w:rStyle w:val="StyleUnderline"/>
          <w:highlight w:val="yellow"/>
        </w:rPr>
        <w:t>the most lethal of capitalism’s</w:t>
      </w:r>
      <w:r>
        <w:rPr>
          <w:rStyle w:val="StyleUnderline"/>
        </w:rPr>
        <w:t xml:space="preserve"> lethal </w:t>
      </w:r>
      <w:r>
        <w:rPr>
          <w:rStyle w:val="StyleUnderline"/>
          <w:highlight w:val="yellow"/>
        </w:rPr>
        <w:t>contradictions</w:t>
      </w:r>
      <w:r>
        <w:rPr>
          <w:sz w:val="16"/>
        </w:rPr>
        <w:t xml:space="preserve"> (which makes us wonder why </w:t>
      </w:r>
      <w:proofErr w:type="gramStart"/>
      <w:r>
        <w:rPr>
          <w:sz w:val="16"/>
        </w:rPr>
        <w:t>would socialists</w:t>
      </w:r>
      <w:proofErr w:type="gramEnd"/>
      <w:r>
        <w:rPr>
          <w:sz w:val="16"/>
        </w:rPr>
        <w:t xml:space="preserve"> spend their time trying to salvage this madness). To see how mad it is, consider the following. An innocent 3% growth each year, means a doubling of the economy every 24 years, some ten times bigger by the end of the century, quickly growing to an infinite size. Substitute the economy with whatever you like (‘energy’, ‘water’, ‘bicycles’, ‘massages’). </w:t>
      </w:r>
      <w:r>
        <w:rPr>
          <w:rStyle w:val="StyleUnderline"/>
        </w:rPr>
        <w:t xml:space="preserve">The idea of </w:t>
      </w:r>
      <w:r>
        <w:rPr>
          <w:rStyle w:val="StyleUnderline"/>
          <w:highlight w:val="yellow"/>
        </w:rPr>
        <w:t xml:space="preserve">infinity is </w:t>
      </w:r>
      <w:r>
        <w:rPr>
          <w:rStyle w:val="StyleUnderline"/>
        </w:rPr>
        <w:t xml:space="preserve">pure </w:t>
      </w:r>
      <w:r>
        <w:rPr>
          <w:rStyle w:val="StyleUnderline"/>
          <w:highlight w:val="yellow"/>
        </w:rPr>
        <w:t>madness</w:t>
      </w:r>
      <w:r>
        <w:rPr>
          <w:rStyle w:val="StyleUnderline"/>
        </w:rPr>
        <w:t xml:space="preserve">, full stop. It is the </w:t>
      </w:r>
      <w:proofErr w:type="spellStart"/>
      <w:r>
        <w:rPr>
          <w:rStyle w:val="StyleUnderline"/>
        </w:rPr>
        <w:t>generalisation</w:t>
      </w:r>
      <w:proofErr w:type="spellEnd"/>
      <w:r>
        <w:rPr>
          <w:rStyle w:val="StyleUnderline"/>
        </w:rPr>
        <w:t xml:space="preserve"> of the logic of individual capitalists </w:t>
      </w:r>
      <w:r>
        <w:rPr>
          <w:sz w:val="16"/>
        </w:rPr>
        <w:t xml:space="preserve">who expect to pocket their 3-5% return every year, </w:t>
      </w:r>
      <w:proofErr w:type="gramStart"/>
      <w:r>
        <w:rPr>
          <w:sz w:val="16"/>
        </w:rPr>
        <w:t>rain</w:t>
      </w:r>
      <w:proofErr w:type="gramEnd"/>
      <w:r>
        <w:rPr>
          <w:sz w:val="16"/>
        </w:rPr>
        <w:t xml:space="preserve"> or shine. </w:t>
      </w:r>
      <w:r>
        <w:rPr>
          <w:rStyle w:val="StyleUnderline"/>
        </w:rPr>
        <w:t>But it is not something that a society can sustain for long</w:t>
      </w:r>
      <w:r>
        <w:rPr>
          <w:sz w:val="16"/>
        </w:rPr>
        <w:t>.</w:t>
      </w:r>
    </w:p>
    <w:p w14:paraId="4319C881" w14:textId="77777777" w:rsidR="00411EB0" w:rsidRDefault="00411EB0" w:rsidP="00411EB0">
      <w:pPr>
        <w:rPr>
          <w:rStyle w:val="StyleUnderline"/>
        </w:rPr>
      </w:pPr>
      <w:r>
        <w:rPr>
          <w:rStyle w:val="StyleUnderline"/>
        </w:rPr>
        <w:t xml:space="preserve">Some </w:t>
      </w:r>
      <w:r>
        <w:rPr>
          <w:rStyle w:val="StyleUnderline"/>
          <w:highlight w:val="yellow"/>
        </w:rPr>
        <w:t>socialists dream of</w:t>
      </w:r>
      <w:r>
        <w:rPr>
          <w:rStyle w:val="StyleUnderline"/>
        </w:rPr>
        <w:t xml:space="preserve"> a Fully Automated Luxury Communism where new technologies enable the absolute </w:t>
      </w:r>
      <w:r>
        <w:rPr>
          <w:rStyle w:val="StyleUnderline"/>
          <w:highlight w:val="yellow"/>
        </w:rPr>
        <w:t>decoupling of economic output from</w:t>
      </w:r>
      <w:r>
        <w:rPr>
          <w:rStyle w:val="StyleUnderline"/>
        </w:rPr>
        <w:t xml:space="preserve"> the </w:t>
      </w:r>
      <w:r>
        <w:rPr>
          <w:rStyle w:val="StyleUnderline"/>
          <w:highlight w:val="yellow"/>
        </w:rPr>
        <w:t>environment</w:t>
      </w:r>
      <w:r>
        <w:rPr>
          <w:rStyle w:val="StyleUnderline"/>
        </w:rPr>
        <w:t xml:space="preserve">. So far, </w:t>
      </w:r>
      <w:r>
        <w:rPr>
          <w:rStyle w:val="StyleUnderline"/>
          <w:highlight w:val="yellow"/>
        </w:rPr>
        <w:t>this has not happened, not even close</w:t>
      </w:r>
      <w:r>
        <w:rPr>
          <w:rStyle w:val="StyleUnderline"/>
        </w:rPr>
        <w:t xml:space="preserve">, </w:t>
      </w:r>
      <w:r>
        <w:rPr>
          <w:sz w:val="16"/>
        </w:rPr>
        <w:t xml:space="preserve">and there are doubts as to whether the future holds better prospects. Like it or not, </w:t>
      </w:r>
      <w:r>
        <w:rPr>
          <w:rStyle w:val="StyleUnderline"/>
          <w:highlight w:val="yellow"/>
        </w:rPr>
        <w:t xml:space="preserve">economies too </w:t>
      </w:r>
      <w:proofErr w:type="gramStart"/>
      <w:r>
        <w:rPr>
          <w:rStyle w:val="StyleUnderline"/>
          <w:highlight w:val="yellow"/>
        </w:rPr>
        <w:t>have to</w:t>
      </w:r>
      <w:proofErr w:type="gramEnd"/>
      <w:r>
        <w:rPr>
          <w:rStyle w:val="StyleUnderline"/>
          <w:highlight w:val="yellow"/>
        </w:rPr>
        <w:t xml:space="preserve"> obey the laws of physics</w:t>
      </w:r>
      <w:r>
        <w:rPr>
          <w:sz w:val="16"/>
        </w:rPr>
        <w:t xml:space="preserve">. For example, thermodynamics tells us that energy can neither be created nor destroyed but only transformed, and that its quality moves inexorably towards a less usable or useful state. </w:t>
      </w:r>
      <w:r>
        <w:rPr>
          <w:rStyle w:val="StyleUnderline"/>
        </w:rPr>
        <w:t xml:space="preserve">This means </w:t>
      </w:r>
      <w:r>
        <w:rPr>
          <w:rStyle w:val="StyleUnderline"/>
          <w:highlight w:val="yellow"/>
        </w:rPr>
        <w:t>there is no silver-bullet technology</w:t>
      </w:r>
      <w:r>
        <w:rPr>
          <w:rStyle w:val="StyleUnderline"/>
        </w:rPr>
        <w:t xml:space="preserve"> that can make an increase in the material standard of living immaterial – economy is fundamentally embedded within ecology.</w:t>
      </w:r>
    </w:p>
    <w:p w14:paraId="4F2DC4DE" w14:textId="77777777" w:rsidR="00411EB0" w:rsidRDefault="00411EB0" w:rsidP="00411EB0">
      <w:pPr>
        <w:rPr>
          <w:rStyle w:val="StyleUnderline"/>
        </w:rPr>
      </w:pPr>
      <w:r>
        <w:rPr>
          <w:sz w:val="16"/>
        </w:rPr>
        <w:t>Of course, certain activities are more nature-intensive than others; and so potentially these could grow for a longer period without disrupting the biosphere. For example</w:t>
      </w:r>
      <w:r>
        <w:rPr>
          <w:rStyle w:val="StyleUnderline"/>
        </w:rPr>
        <w:t xml:space="preserve">, </w:t>
      </w:r>
      <w:r>
        <w:rPr>
          <w:rStyle w:val="StyleUnderline"/>
          <w:highlight w:val="yellow"/>
        </w:rPr>
        <w:t>fossil fuels are more disruptive than solar energy</w:t>
      </w:r>
      <w:r>
        <w:rPr>
          <w:rStyle w:val="StyleUnderline"/>
        </w:rPr>
        <w:t xml:space="preserve">. But </w:t>
      </w:r>
      <w:r>
        <w:rPr>
          <w:rStyle w:val="StyleUnderline"/>
          <w:highlight w:val="yellow"/>
        </w:rPr>
        <w:t>that does not mean solar</w:t>
      </w:r>
      <w:r>
        <w:rPr>
          <w:rStyle w:val="StyleUnderline"/>
        </w:rPr>
        <w:t xml:space="preserve"> energy </w:t>
      </w:r>
      <w:r>
        <w:rPr>
          <w:rStyle w:val="StyleUnderline"/>
          <w:highlight w:val="yellow"/>
        </w:rPr>
        <w:t>opens the door to</w:t>
      </w:r>
      <w:r>
        <w:rPr>
          <w:rStyle w:val="StyleUnderline"/>
        </w:rPr>
        <w:t xml:space="preserve"> boundless </w:t>
      </w:r>
      <w:r>
        <w:rPr>
          <w:rStyle w:val="StyleUnderline"/>
          <w:highlight w:val="yellow"/>
        </w:rPr>
        <w:t>growth</w:t>
      </w:r>
      <w:r>
        <w:rPr>
          <w:rStyle w:val="StyleUnderline"/>
        </w:rPr>
        <w:t>.</w:t>
      </w:r>
      <w:r>
        <w:rPr>
          <w:sz w:val="16"/>
        </w:rPr>
        <w:t xml:space="preserve"> A better </w:t>
      </w:r>
      <w:proofErr w:type="spellStart"/>
      <w:r>
        <w:rPr>
          <w:sz w:val="16"/>
        </w:rPr>
        <w:t>organisation</w:t>
      </w:r>
      <w:proofErr w:type="spellEnd"/>
      <w:r>
        <w:rPr>
          <w:sz w:val="16"/>
        </w:rPr>
        <w:t xml:space="preserve"> of production and new technologies can increase productivity and lead to a relative decoupling with less resources used per product – </w:t>
      </w:r>
      <w:proofErr w:type="gramStart"/>
      <w:r>
        <w:rPr>
          <w:sz w:val="16"/>
        </w:rPr>
        <w:t>e.g.</w:t>
      </w:r>
      <w:proofErr w:type="gramEnd"/>
      <w:r>
        <w:rPr>
          <w:sz w:val="16"/>
        </w:rPr>
        <w:t xml:space="preserve"> more efficient solar panels. But if the quantity of solar panels increases at a compound rate without limit, it will, one day, start to put pressure on either resource availability or lead to ecological damage. In other words, </w:t>
      </w:r>
      <w:r>
        <w:rPr>
          <w:rStyle w:val="StyleUnderline"/>
          <w:highlight w:val="yellow"/>
        </w:rPr>
        <w:t xml:space="preserve">nothing material can be infinite, </w:t>
      </w:r>
      <w:r>
        <w:rPr>
          <w:rStyle w:val="StyleUnderline"/>
        </w:rPr>
        <w:t>regardless of whether the economy is capitalist, socialist, or anything else in between.</w:t>
      </w:r>
    </w:p>
    <w:p w14:paraId="29E667D8" w14:textId="77777777" w:rsidR="00411EB0" w:rsidRDefault="00411EB0" w:rsidP="00411EB0">
      <w:pPr>
        <w:rPr>
          <w:sz w:val="16"/>
        </w:rPr>
      </w:pPr>
      <w:r>
        <w:rPr>
          <w:sz w:val="16"/>
        </w:rPr>
        <w:t xml:space="preserve">Furthermore, </w:t>
      </w:r>
      <w:r>
        <w:rPr>
          <w:rStyle w:val="StyleUnderline"/>
        </w:rPr>
        <w:t xml:space="preserve">it is one thing to </w:t>
      </w:r>
      <w:proofErr w:type="spellStart"/>
      <w:r>
        <w:rPr>
          <w:rStyle w:val="StyleUnderline"/>
        </w:rPr>
        <w:t>decarbonise</w:t>
      </w:r>
      <w:proofErr w:type="spellEnd"/>
      <w:r>
        <w:rPr>
          <w:rStyle w:val="StyleUnderline"/>
        </w:rPr>
        <w:t xml:space="preserve"> with renewable energies an energy system at its current size, or one fifth of it (a reduction in energy use which studies show is feasible with existing sufficiency and efficiency measures), and another to </w:t>
      </w:r>
      <w:proofErr w:type="spellStart"/>
      <w:r>
        <w:rPr>
          <w:rStyle w:val="StyleUnderline"/>
        </w:rPr>
        <w:t>decarbonise</w:t>
      </w:r>
      <w:proofErr w:type="spellEnd"/>
      <w:r>
        <w:rPr>
          <w:rStyle w:val="StyleUnderline"/>
        </w:rPr>
        <w:t xml:space="preserve"> a system that has grown ten times bigger by the end of the century</w:t>
      </w:r>
      <w:r>
        <w:rPr>
          <w:sz w:val="16"/>
        </w:rPr>
        <w:t xml:space="preserve"> (remember 3% growth per year).</w:t>
      </w:r>
    </w:p>
    <w:p w14:paraId="072A923A" w14:textId="77777777" w:rsidR="00411EB0" w:rsidRDefault="00411EB0" w:rsidP="00411EB0">
      <w:pPr>
        <w:rPr>
          <w:rStyle w:val="StyleUnderline"/>
        </w:rPr>
      </w:pPr>
      <w:r>
        <w:rPr>
          <w:sz w:val="16"/>
        </w:rPr>
        <w:t>Our suggestion</w:t>
      </w:r>
      <w:r>
        <w:rPr>
          <w:rStyle w:val="StyleUnderline"/>
        </w:rPr>
        <w:t xml:space="preserve">: democratic </w:t>
      </w:r>
      <w:r>
        <w:rPr>
          <w:rStyle w:val="StyleUnderline"/>
          <w:highlight w:val="yellow"/>
        </w:rPr>
        <w:t>socialist planning would have to consider the constraining requirement of a degrowth</w:t>
      </w:r>
      <w:r>
        <w:rPr>
          <w:rStyle w:val="StyleUnderline"/>
        </w:rPr>
        <w:t xml:space="preserve"> use of energy and materials</w:t>
      </w:r>
      <w:r>
        <w:rPr>
          <w:sz w:val="16"/>
        </w:rPr>
        <w:t>. This is not too much of a problem because, as we will soon argue</w:t>
      </w:r>
      <w:r>
        <w:rPr>
          <w:rStyle w:val="StyleUnderline"/>
        </w:rPr>
        <w:t>, many of the activities that are heavy in energy and materials today do not need to exist under socialism</w:t>
      </w:r>
      <w:r>
        <w:rPr>
          <w:sz w:val="16"/>
        </w:rPr>
        <w:t xml:space="preserve">. There is too much superfluous activity under capitalism, which serves nothing else but the need of capitalists to extract surplus value and make profits. </w:t>
      </w:r>
      <w:r>
        <w:rPr>
          <w:rStyle w:val="StyleUnderline"/>
          <w:highlight w:val="yellow"/>
        </w:rPr>
        <w:t>The goa</w:t>
      </w:r>
      <w:r>
        <w:rPr>
          <w:rStyle w:val="StyleUnderline"/>
        </w:rPr>
        <w:t xml:space="preserve">l instead </w:t>
      </w:r>
      <w:r>
        <w:rPr>
          <w:rStyle w:val="StyleUnderline"/>
          <w:highlight w:val="yellow"/>
        </w:rPr>
        <w:t>should be</w:t>
      </w:r>
      <w:r>
        <w:rPr>
          <w:rStyle w:val="StyleUnderline"/>
        </w:rPr>
        <w:t xml:space="preserve"> </w:t>
      </w:r>
      <w:r>
        <w:rPr>
          <w:rStyle w:val="StyleUnderline"/>
          <w:highlight w:val="yellow"/>
        </w:rPr>
        <w:t>socialism without growth</w:t>
      </w:r>
      <w:r>
        <w:rPr>
          <w:rStyle w:val="StyleUnderline"/>
        </w:rPr>
        <w:t xml:space="preserve">, a sustainable socialism – </w:t>
      </w:r>
      <w:r>
        <w:rPr>
          <w:rStyle w:val="StyleUnderline"/>
          <w:highlight w:val="yellow"/>
        </w:rPr>
        <w:t>a</w:t>
      </w:r>
      <w:r>
        <w:rPr>
          <w:rStyle w:val="StyleUnderline"/>
        </w:rPr>
        <w:t xml:space="preserve">n economic </w:t>
      </w:r>
      <w:r>
        <w:rPr>
          <w:rStyle w:val="StyleUnderline"/>
          <w:highlight w:val="yellow"/>
        </w:rPr>
        <w:t>system</w:t>
      </w:r>
      <w:r>
        <w:rPr>
          <w:rStyle w:val="StyleUnderline"/>
        </w:rPr>
        <w:t xml:space="preserve"> that manages to satisfy the needs of its people </w:t>
      </w:r>
      <w:r>
        <w:rPr>
          <w:rStyle w:val="StyleUnderline"/>
          <w:highlight w:val="yellow"/>
        </w:rPr>
        <w:t>without clinging to capitalist ideas of constant expansion</w:t>
      </w:r>
      <w:r>
        <w:rPr>
          <w:rStyle w:val="StyleUnderline"/>
        </w:rPr>
        <w:t xml:space="preserve"> and without of course overshooting planetary limits.</w:t>
      </w:r>
    </w:p>
    <w:p w14:paraId="07387CDC" w14:textId="27E3AC02" w:rsidR="00411EB0" w:rsidRDefault="00411EB0" w:rsidP="00411EB0">
      <w:pPr>
        <w:rPr>
          <w:rStyle w:val="StyleUnderline"/>
        </w:rPr>
      </w:pPr>
    </w:p>
    <w:p w14:paraId="644A8FE8" w14:textId="2A5B54C0" w:rsidR="00411EB0" w:rsidRDefault="00411EB0" w:rsidP="00411EB0">
      <w:pPr>
        <w:pStyle w:val="Heading3"/>
      </w:pPr>
      <w:r w:rsidRPr="00411EB0">
        <w:t>1AR---Perm---Reforms k2 Socialism</w:t>
      </w:r>
    </w:p>
    <w:p w14:paraId="553B164E" w14:textId="77777777" w:rsidR="00411EB0" w:rsidRDefault="00411EB0" w:rsidP="00411EB0">
      <w:pPr>
        <w:pStyle w:val="Heading4"/>
      </w:pPr>
      <w:r>
        <w:t xml:space="preserve">Perm do both---reformism is necessary to actualize the </w:t>
      </w:r>
      <w:proofErr w:type="gramStart"/>
      <w:r>
        <w:t>alt</w:t>
      </w:r>
      <w:proofErr w:type="gramEnd"/>
    </w:p>
    <w:p w14:paraId="56D395A9" w14:textId="77777777" w:rsidR="00411EB0" w:rsidRDefault="00411EB0" w:rsidP="00411EB0">
      <w:r>
        <w:t xml:space="preserve">Jon D. </w:t>
      </w:r>
      <w:proofErr w:type="spellStart"/>
      <w:r>
        <w:rPr>
          <w:rStyle w:val="Style13ptBold"/>
        </w:rPr>
        <w:t>Wisman</w:t>
      </w:r>
      <w:proofErr w:type="spellEnd"/>
      <w:r>
        <w:rPr>
          <w:rStyle w:val="Style13ptBold"/>
        </w:rPr>
        <w:t xml:space="preserve"> 14</w:t>
      </w:r>
      <w:r>
        <w:t>, Professor of Economics at American University. 2014, “CAPITALISM AND INEQUALITY RE-EXAMINED” https://www.american.edu/cas/economics/research/upload/Wisman-Marx-Update.pdf</w:t>
      </w:r>
    </w:p>
    <w:p w14:paraId="0E2160BF" w14:textId="77777777" w:rsidR="00411EB0" w:rsidRDefault="00411EB0" w:rsidP="00411EB0">
      <w:pPr>
        <w:rPr>
          <w:rStyle w:val="StyleUnderline"/>
        </w:rPr>
      </w:pPr>
      <w:r>
        <w:rPr>
          <w:rStyle w:val="StyleUnderline"/>
        </w:rPr>
        <w:t>Because the struggle is over ideology control, workers can only be expected to use the state for their own welfare if an alternative to the elite’s ideology can be convincing</w:t>
      </w:r>
      <w:r>
        <w:t xml:space="preserve">. Clearly this has never been fully the case. Had it </w:t>
      </w:r>
      <w:proofErr w:type="gramStart"/>
      <w:r>
        <w:t>been,</w:t>
      </w:r>
      <w:proofErr w:type="gramEnd"/>
      <w:r>
        <w:t xml:space="preserve"> inequality would be far less, as would worker insecurity. Indeed</w:t>
      </w:r>
      <w:r>
        <w:rPr>
          <w:rStyle w:val="StyleUnderline"/>
        </w:rPr>
        <w:t xml:space="preserve">, </w:t>
      </w:r>
      <w:r>
        <w:rPr>
          <w:rStyle w:val="StyleUnderline"/>
          <w:highlight w:val="yellow"/>
        </w:rPr>
        <w:t xml:space="preserve">if an </w:t>
      </w:r>
      <w:r>
        <w:rPr>
          <w:rStyle w:val="Emphasis"/>
          <w:highlight w:val="yellow"/>
        </w:rPr>
        <w:t>alt</w:t>
      </w:r>
      <w:r>
        <w:rPr>
          <w:rStyle w:val="StyleUnderline"/>
        </w:rPr>
        <w:t xml:space="preserve">ernative ideology </w:t>
      </w:r>
      <w:r>
        <w:rPr>
          <w:rStyle w:val="StyleUnderline"/>
          <w:highlight w:val="yellow"/>
        </w:rPr>
        <w:t>were</w:t>
      </w:r>
      <w:r>
        <w:rPr>
          <w:rStyle w:val="StyleUnderline"/>
        </w:rPr>
        <w:t xml:space="preserve"> sufficiently </w:t>
      </w:r>
      <w:r>
        <w:rPr>
          <w:rStyle w:val="StyleUnderline"/>
          <w:highlight w:val="yellow"/>
        </w:rPr>
        <w:t xml:space="preserve">convincing, </w:t>
      </w:r>
      <w:r>
        <w:rPr>
          <w:rStyle w:val="Emphasis"/>
          <w:highlight w:val="yellow"/>
        </w:rPr>
        <w:t>capitalism would be evolving</w:t>
      </w:r>
      <w:r>
        <w:rPr>
          <w:rStyle w:val="Emphasis"/>
        </w:rPr>
        <w:t xml:space="preserve"> toward a</w:t>
      </w:r>
      <w:r>
        <w:rPr>
          <w:rStyle w:val="StyleUnderline"/>
        </w:rPr>
        <w:t xml:space="preserve"> far </w:t>
      </w:r>
      <w:r>
        <w:rPr>
          <w:rStyle w:val="Emphasis"/>
        </w:rPr>
        <w:t>more humane society</w:t>
      </w:r>
      <w:r>
        <w:rPr>
          <w:rStyle w:val="StyleUnderline"/>
        </w:rPr>
        <w:t>.</w:t>
      </w:r>
    </w:p>
    <w:p w14:paraId="31892587" w14:textId="77777777" w:rsidR="00411EB0" w:rsidRDefault="00411EB0" w:rsidP="00411EB0">
      <w:pPr>
        <w:rPr>
          <w:rStyle w:val="StyleUnderline"/>
        </w:rPr>
      </w:pPr>
      <w:r>
        <w:rPr>
          <w:rStyle w:val="StyleUnderline"/>
          <w:highlight w:val="yellow"/>
        </w:rPr>
        <w:t>Blocking the</w:t>
      </w:r>
      <w:r>
        <w:rPr>
          <w:rStyle w:val="StyleUnderline"/>
        </w:rPr>
        <w:t xml:space="preserve"> evolution of an effective </w:t>
      </w:r>
      <w:r>
        <w:rPr>
          <w:rStyle w:val="StyleUnderline"/>
          <w:highlight w:val="yellow"/>
        </w:rPr>
        <w:t xml:space="preserve">alternative ideology has been the </w:t>
      </w:r>
      <w:r>
        <w:rPr>
          <w:rStyle w:val="Emphasis"/>
          <w:highlight w:val="yellow"/>
        </w:rPr>
        <w:t>tendency among critics of capitalism to blame</w:t>
      </w:r>
      <w:r>
        <w:rPr>
          <w:rStyle w:val="StyleUnderline"/>
        </w:rPr>
        <w:t xml:space="preserve"> its core institutions of </w:t>
      </w:r>
      <w:r>
        <w:rPr>
          <w:rStyle w:val="Emphasis"/>
          <w:highlight w:val="yellow"/>
        </w:rPr>
        <w:t xml:space="preserve">markets </w:t>
      </w:r>
      <w:r>
        <w:rPr>
          <w:rStyle w:val="Emphasis"/>
        </w:rPr>
        <w:t>and private property</w:t>
      </w:r>
      <w:r>
        <w:t xml:space="preserve">. </w:t>
      </w:r>
      <w:r>
        <w:rPr>
          <w:rStyle w:val="StyleUnderline"/>
        </w:rPr>
        <w:t xml:space="preserve">But </w:t>
      </w:r>
      <w:r>
        <w:rPr>
          <w:rStyle w:val="Emphasis"/>
          <w:highlight w:val="yellow"/>
        </w:rPr>
        <w:t>if structured in the interest of the</w:t>
      </w:r>
      <w:r>
        <w:rPr>
          <w:rStyle w:val="Emphasis"/>
        </w:rPr>
        <w:t xml:space="preserve"> greater </w:t>
      </w:r>
      <w:r>
        <w:rPr>
          <w:rStyle w:val="Emphasis"/>
          <w:highlight w:val="yellow"/>
        </w:rPr>
        <w:t>population, these institutions can be highly efficient</w:t>
      </w:r>
      <w:r>
        <w:rPr>
          <w:rStyle w:val="StyleUnderline"/>
        </w:rPr>
        <w:t>.</w:t>
      </w:r>
      <w:r>
        <w:t xml:space="preserve"> The root problem is that because an elite disproportionately controls government, the rules of the game governing </w:t>
      </w:r>
      <w:proofErr w:type="gramStart"/>
      <w:r>
        <w:t>markets</w:t>
      </w:r>
      <w:proofErr w:type="gramEnd"/>
      <w:r>
        <w:t xml:space="preserve"> and private property bias their workings toward shepherding income, wealth, and privilege toward an elite. </w:t>
      </w:r>
      <w:r>
        <w:rPr>
          <w:rStyle w:val="StyleUnderline"/>
        </w:rPr>
        <w:t xml:space="preserve">That is, </w:t>
      </w:r>
      <w:r>
        <w:rPr>
          <w:rStyle w:val="StyleUnderline"/>
          <w:highlight w:val="yellow"/>
        </w:rPr>
        <w:t>the problem is not with these institutions</w:t>
      </w:r>
      <w:r>
        <w:rPr>
          <w:rStyle w:val="StyleUnderline"/>
        </w:rPr>
        <w:t xml:space="preserve"> per se, </w:t>
      </w:r>
      <w:r>
        <w:rPr>
          <w:rStyle w:val="Emphasis"/>
          <w:highlight w:val="yellow"/>
        </w:rPr>
        <w:t>but with the politics that structure them</w:t>
      </w:r>
      <w:r>
        <w:rPr>
          <w:rStyle w:val="StyleUnderline"/>
        </w:rPr>
        <w:t>. The root problem is inequality.27</w:t>
      </w:r>
    </w:p>
    <w:p w14:paraId="757170F9" w14:textId="77777777" w:rsidR="00411EB0" w:rsidRDefault="00411EB0" w:rsidP="00411EB0">
      <w:pPr>
        <w:rPr>
          <w:rStyle w:val="Emphasis"/>
        </w:rPr>
      </w:pPr>
      <w:r>
        <w:rPr>
          <w:rStyle w:val="StyleUnderline"/>
        </w:rPr>
        <w:t xml:space="preserve">The </w:t>
      </w:r>
      <w:r>
        <w:rPr>
          <w:rStyle w:val="StyleUnderline"/>
          <w:highlight w:val="yellow"/>
        </w:rPr>
        <w:t>attacks on markets</w:t>
      </w:r>
      <w:r>
        <w:rPr>
          <w:rStyle w:val="StyleUnderline"/>
        </w:rPr>
        <w:t xml:space="preserve"> and private property </w:t>
      </w:r>
      <w:r>
        <w:rPr>
          <w:rStyle w:val="Emphasis"/>
        </w:rPr>
        <w:t xml:space="preserve">tend to </w:t>
      </w:r>
      <w:r>
        <w:rPr>
          <w:rStyle w:val="Emphasis"/>
          <w:highlight w:val="yellow"/>
        </w:rPr>
        <w:t>splay blame over the entire status quo</w:t>
      </w:r>
      <w:r>
        <w:rPr>
          <w:rStyle w:val="StyleUnderline"/>
        </w:rPr>
        <w:t xml:space="preserve">. </w:t>
      </w:r>
      <w:proofErr w:type="gramStart"/>
      <w:r>
        <w:rPr>
          <w:rStyle w:val="StyleUnderline"/>
        </w:rPr>
        <w:t>It’s</w:t>
      </w:r>
      <w:proofErr w:type="gramEnd"/>
      <w:r>
        <w:rPr>
          <w:rStyle w:val="StyleUnderline"/>
        </w:rPr>
        <w:t xml:space="preserve"> the corporation and their CEOs, or the bankers and their greedy leaders, or international trade</w:t>
      </w:r>
      <w:r>
        <w:t xml:space="preserve">.28 The root problem of inequality is then presented as only one among multiple problems. The fact that all are ultimately due to the inequality is unappreciated.29 </w:t>
      </w:r>
      <w:r>
        <w:rPr>
          <w:rStyle w:val="Emphasis"/>
          <w:highlight w:val="yellow"/>
        </w:rPr>
        <w:t>Little wonder</w:t>
      </w:r>
      <w:r>
        <w:rPr>
          <w:rStyle w:val="Emphasis"/>
        </w:rPr>
        <w:t xml:space="preserve"> that </w:t>
      </w:r>
      <w:r>
        <w:rPr>
          <w:rStyle w:val="Emphasis"/>
          <w:highlight w:val="yellow"/>
        </w:rPr>
        <w:t>the</w:t>
      </w:r>
      <w:r>
        <w:rPr>
          <w:rStyle w:val="Emphasis"/>
        </w:rPr>
        <w:t xml:space="preserve"> broader </w:t>
      </w:r>
      <w:r>
        <w:rPr>
          <w:rStyle w:val="Emphasis"/>
          <w:highlight w:val="yellow"/>
        </w:rPr>
        <w:t xml:space="preserve">population would </w:t>
      </w:r>
      <w:r>
        <w:rPr>
          <w:rStyle w:val="Emphasis"/>
        </w:rPr>
        <w:t xml:space="preserve">come to </w:t>
      </w:r>
      <w:r>
        <w:rPr>
          <w:rStyle w:val="Emphasis"/>
          <w:highlight w:val="yellow"/>
        </w:rPr>
        <w:t>believe</w:t>
      </w:r>
      <w:r>
        <w:rPr>
          <w:rStyle w:val="Emphasis"/>
        </w:rPr>
        <w:t xml:space="preserve"> that </w:t>
      </w:r>
      <w:r>
        <w:rPr>
          <w:rStyle w:val="Emphasis"/>
          <w:highlight w:val="yellow"/>
        </w:rPr>
        <w:t xml:space="preserve">a solution is </w:t>
      </w:r>
      <w:r>
        <w:rPr>
          <w:rStyle w:val="Emphasis"/>
        </w:rPr>
        <w:t xml:space="preserve">likely </w:t>
      </w:r>
      <w:r>
        <w:rPr>
          <w:rStyle w:val="Emphasis"/>
          <w:highlight w:val="yellow"/>
        </w:rPr>
        <w:t>hopeless.</w:t>
      </w:r>
    </w:p>
    <w:p w14:paraId="1C0804DC" w14:textId="77777777" w:rsidR="00411EB0" w:rsidRDefault="00411EB0" w:rsidP="00411EB0">
      <w:r>
        <w:t xml:space="preserve">In contemporary rich capitalist societies, no major political parties, that hold promise of winning elections, represent worker interests in a significant way. And the </w:t>
      </w:r>
      <w:r>
        <w:rPr>
          <w:rStyle w:val="StyleUnderline"/>
        </w:rPr>
        <w:t>voices</w:t>
      </w:r>
      <w:r>
        <w:t xml:space="preserve"> that attempt to represent the workers fail to gain traction because the positions they espouse appear too extreme or frightening. </w:t>
      </w:r>
      <w:r>
        <w:rPr>
          <w:rStyle w:val="StyleUnderline"/>
        </w:rPr>
        <w:t xml:space="preserve">They frequently attack capitalism lock, stock, and barrel, advocating the elimination of private property and markets and replacing them with state ownership and central planning. Such voices are too </w:t>
      </w:r>
      <w:r>
        <w:rPr>
          <w:rStyle w:val="Emphasis"/>
        </w:rPr>
        <w:t>easily slammed by the elite’s</w:t>
      </w:r>
      <w:r>
        <w:rPr>
          <w:rStyle w:val="StyleUnderline"/>
        </w:rPr>
        <w:t xml:space="preserve"> second ideological trump card of totalitarianism</w:t>
      </w:r>
      <w:r>
        <w:t xml:space="preserve">. </w:t>
      </w:r>
      <w:r>
        <w:rPr>
          <w:rStyle w:val="StyleUnderline"/>
        </w:rPr>
        <w:t xml:space="preserve">Moreover, many </w:t>
      </w:r>
      <w:r>
        <w:rPr>
          <w:rStyle w:val="StyleUnderline"/>
          <w:highlight w:val="yellow"/>
        </w:rPr>
        <w:t xml:space="preserve">workers have </w:t>
      </w:r>
      <w:r>
        <w:rPr>
          <w:rStyle w:val="Emphasis"/>
          <w:highlight w:val="yellow"/>
        </w:rPr>
        <w:t>net wealth</w:t>
      </w:r>
      <w:r>
        <w:rPr>
          <w:rStyle w:val="StyleUnderline"/>
        </w:rPr>
        <w:t xml:space="preserve">, mostly in their homes, pension funds, automobiles, and household items </w:t>
      </w:r>
      <w:r>
        <w:rPr>
          <w:rStyle w:val="Emphasis"/>
          <w:highlight w:val="yellow"/>
        </w:rPr>
        <w:t>which gives them a stake in the status quo</w:t>
      </w:r>
      <w:r>
        <w:rPr>
          <w:rStyle w:val="StyleUnderline"/>
          <w:highlight w:val="yellow"/>
        </w:rPr>
        <w:t xml:space="preserve"> and</w:t>
      </w:r>
      <w:r>
        <w:rPr>
          <w:rStyle w:val="StyleUnderline"/>
        </w:rPr>
        <w:t xml:space="preserve"> thus </w:t>
      </w:r>
      <w:r>
        <w:rPr>
          <w:rStyle w:val="StyleUnderline"/>
          <w:highlight w:val="yellow"/>
        </w:rPr>
        <w:t>increases the</w:t>
      </w:r>
      <w:r>
        <w:rPr>
          <w:rStyle w:val="StyleUnderline"/>
        </w:rPr>
        <w:t xml:space="preserve"> cost of the </w:t>
      </w:r>
      <w:r>
        <w:rPr>
          <w:rStyle w:val="Emphasis"/>
          <w:highlight w:val="yellow"/>
        </w:rPr>
        <w:t>risk</w:t>
      </w:r>
      <w:r>
        <w:rPr>
          <w:rStyle w:val="StyleUnderline"/>
          <w:highlight w:val="yellow"/>
        </w:rPr>
        <w:t xml:space="preserve"> of dramatic</w:t>
      </w:r>
      <w:r>
        <w:rPr>
          <w:rStyle w:val="StyleUnderline"/>
        </w:rPr>
        <w:t xml:space="preserve"> social </w:t>
      </w:r>
      <w:r>
        <w:rPr>
          <w:rStyle w:val="StyleUnderline"/>
          <w:highlight w:val="yellow"/>
        </w:rPr>
        <w:t>change</w:t>
      </w:r>
      <w:r>
        <w:rPr>
          <w:rStyle w:val="StyleUnderline"/>
        </w:rPr>
        <w:t>, the outcome of which would be unclear</w:t>
      </w:r>
      <w:r>
        <w:t xml:space="preserve">.30 </w:t>
      </w:r>
      <w:r>
        <w:rPr>
          <w:rStyle w:val="Emphasis"/>
        </w:rPr>
        <w:t>Restructuring markets</w:t>
      </w:r>
      <w:r>
        <w:t xml:space="preserve"> and private property </w:t>
      </w:r>
      <w:r>
        <w:rPr>
          <w:rStyle w:val="Emphasis"/>
        </w:rPr>
        <w:t>to serve the general interest would preserve the</w:t>
      </w:r>
      <w:r>
        <w:rPr>
          <w:rStyle w:val="StyleUnderline"/>
        </w:rPr>
        <w:t xml:space="preserve"> fundamental </w:t>
      </w:r>
      <w:r>
        <w:rPr>
          <w:rStyle w:val="Emphasis"/>
        </w:rPr>
        <w:t>institutions of the status quo, while not augmenting the power of the state</w:t>
      </w:r>
      <w:r>
        <w:t xml:space="preserve">. </w:t>
      </w:r>
    </w:p>
    <w:p w14:paraId="7AAF1DE5" w14:textId="77777777" w:rsidR="00411EB0" w:rsidRDefault="00411EB0" w:rsidP="00411EB0"/>
    <w:p w14:paraId="0CCF14D5" w14:textId="77777777" w:rsidR="00411EB0" w:rsidRPr="00411EB0" w:rsidRDefault="00411EB0" w:rsidP="00411EB0"/>
    <w:p w14:paraId="43F218CC" w14:textId="4204D74D" w:rsidR="00411EB0" w:rsidRPr="00411EB0" w:rsidRDefault="00411EB0" w:rsidP="00411EB0">
      <w:pPr>
        <w:pStyle w:val="Heading3"/>
      </w:pPr>
      <w:r w:rsidRPr="00411EB0">
        <w:t xml:space="preserve">1AR---Aff </w:t>
      </w:r>
      <w:proofErr w:type="spellStart"/>
      <w:r w:rsidRPr="00411EB0">
        <w:t>Prereq</w:t>
      </w:r>
      <w:proofErr w:type="spellEnd"/>
    </w:p>
    <w:p w14:paraId="1D1AC9D5" w14:textId="77777777" w:rsidR="00411EB0" w:rsidRDefault="00411EB0" w:rsidP="00411EB0">
      <w:pPr>
        <w:pStyle w:val="Heading4"/>
      </w:pPr>
      <w:r>
        <w:rPr>
          <w:b w:val="0"/>
        </w:rPr>
        <w:t xml:space="preserve">Aff perm card- degrowth is a prerequisite to the </w:t>
      </w:r>
      <w:proofErr w:type="gramStart"/>
      <w:r>
        <w:rPr>
          <w:b w:val="0"/>
        </w:rPr>
        <w:t>alt ?</w:t>
      </w:r>
      <w:proofErr w:type="gramEnd"/>
    </w:p>
    <w:p w14:paraId="27BDB5EA" w14:textId="77777777" w:rsidR="00411EB0" w:rsidRDefault="00411EB0" w:rsidP="00411EB0">
      <w:r>
        <w:rPr>
          <w:rStyle w:val="Style13ptBold"/>
        </w:rPr>
        <w:t>Barca 16</w:t>
      </w:r>
      <w:r>
        <w:t xml:space="preserve"> Stefania Barca, Senior researcher University of Coimbra, 7-28-2016, "The Labor(s) of Degrowth," Taylor &amp;amp; Francis, https://www.tandfonline.com/doi/abs/10.1080/10455752.2017.1373300</w:t>
      </w:r>
    </w:p>
    <w:p w14:paraId="33F89B10" w14:textId="77777777" w:rsidR="00411EB0" w:rsidRDefault="00411EB0" w:rsidP="00411EB0">
      <w:pPr>
        <w:rPr>
          <w:sz w:val="16"/>
        </w:rPr>
      </w:pPr>
      <w:r>
        <w:rPr>
          <w:sz w:val="16"/>
        </w:rPr>
        <w:t xml:space="preserve">What these cases exemplify is the fact </w:t>
      </w:r>
      <w:r>
        <w:rPr>
          <w:rStyle w:val="StyleUnderline"/>
        </w:rPr>
        <w:t xml:space="preserve">that </w:t>
      </w:r>
      <w:r>
        <w:rPr>
          <w:rStyle w:val="StyleUnderline"/>
          <w:highlight w:val="yellow"/>
        </w:rPr>
        <w:t>there exist</w:t>
      </w:r>
      <w:r>
        <w:rPr>
          <w:rStyle w:val="StyleUnderline"/>
        </w:rPr>
        <w:t xml:space="preserve">, at this historical conjuncture, </w:t>
      </w:r>
      <w:r>
        <w:rPr>
          <w:rStyle w:val="StyleUnderline"/>
          <w:highlight w:val="yellow"/>
        </w:rPr>
        <w:t>concrete possibilities for articulating degrowth and labor politics in new</w:t>
      </w:r>
      <w:r>
        <w:rPr>
          <w:rStyle w:val="StyleUnderline"/>
        </w:rPr>
        <w:t xml:space="preserve"> ways, </w:t>
      </w:r>
      <w:r>
        <w:rPr>
          <w:rStyle w:val="StyleUnderline"/>
          <w:highlight w:val="yellow"/>
        </w:rPr>
        <w:t>via</w:t>
      </w:r>
      <w:r>
        <w:rPr>
          <w:rStyle w:val="StyleUnderline"/>
        </w:rPr>
        <w:t xml:space="preserve"> </w:t>
      </w:r>
      <w:r>
        <w:rPr>
          <w:rStyle w:val="StyleUnderline"/>
          <w:highlight w:val="yellow"/>
        </w:rPr>
        <w:t>grassroots mobilizations</w:t>
      </w:r>
      <w:r>
        <w:rPr>
          <w:rStyle w:val="StyleUnderline"/>
        </w:rPr>
        <w:t xml:space="preserve"> in community unionism and social movement unionism, </w:t>
      </w:r>
      <w:r>
        <w:rPr>
          <w:rStyle w:val="StyleUnderline"/>
          <w:highlight w:val="yellow"/>
        </w:rPr>
        <w:t>pushing labor organizations toward a radical critique of the growth</w:t>
      </w:r>
      <w:r>
        <w:rPr>
          <w:rStyle w:val="StyleUnderline"/>
        </w:rPr>
        <w:t xml:space="preserve"> </w:t>
      </w:r>
      <w:r>
        <w:rPr>
          <w:rStyle w:val="StyleUnderline"/>
          <w:highlight w:val="yellow"/>
        </w:rPr>
        <w:t>paradigm</w:t>
      </w:r>
      <w:r>
        <w:rPr>
          <w:sz w:val="16"/>
        </w:rPr>
        <w:t xml:space="preserve"> (</w:t>
      </w:r>
      <w:proofErr w:type="spellStart"/>
      <w:r>
        <w:rPr>
          <w:sz w:val="16"/>
        </w:rPr>
        <w:t>Bayon</w:t>
      </w:r>
      <w:proofErr w:type="spellEnd"/>
      <w:r>
        <w:rPr>
          <w:sz w:val="16"/>
        </w:rPr>
        <w:t xml:space="preserve"> 2014</w:t>
      </w:r>
      <w:r>
        <w:rPr>
          <w:rStyle w:val="StyleUnderline"/>
        </w:rPr>
        <w:t xml:space="preserve">). </w:t>
      </w:r>
      <w:r>
        <w:rPr>
          <w:rStyle w:val="StyleUnderline"/>
          <w:highlight w:val="yellow"/>
        </w:rPr>
        <w:t>This articulation is a crucial starting point for</w:t>
      </w:r>
      <w:r>
        <w:rPr>
          <w:rStyle w:val="StyleUnderline"/>
        </w:rPr>
        <w:t xml:space="preserve"> developing new forms of </w:t>
      </w:r>
      <w:r>
        <w:rPr>
          <w:rStyle w:val="StyleUnderline"/>
          <w:highlight w:val="yellow"/>
        </w:rPr>
        <w:t>political-ecological consciousness</w:t>
      </w:r>
      <w:r>
        <w:rPr>
          <w:rStyle w:val="StyleUnderline"/>
        </w:rPr>
        <w:t xml:space="preserve"> that go beyond the current divisions between organized labor and degrowth and environmental justice movements</w:t>
      </w:r>
      <w:r>
        <w:rPr>
          <w:sz w:val="16"/>
        </w:rPr>
        <w:t>. In fact</w:t>
      </w:r>
      <w:r>
        <w:rPr>
          <w:rStyle w:val="StyleUnderline"/>
        </w:rPr>
        <w:t xml:space="preserve">, </w:t>
      </w:r>
      <w:r>
        <w:rPr>
          <w:rStyle w:val="StyleUnderline"/>
          <w:highlight w:val="yellow"/>
        </w:rPr>
        <w:t>they would allow for the development of an emancipatory</w:t>
      </w:r>
      <w:r>
        <w:rPr>
          <w:rStyle w:val="StyleUnderline"/>
        </w:rPr>
        <w:t xml:space="preserve"> ecological </w:t>
      </w:r>
      <w:r>
        <w:rPr>
          <w:rStyle w:val="StyleUnderline"/>
          <w:highlight w:val="yellow"/>
        </w:rPr>
        <w:t>class consciousness</w:t>
      </w:r>
      <w:r>
        <w:rPr>
          <w:rStyle w:val="StyleUnderline"/>
        </w:rPr>
        <w:t xml:space="preserve">, </w:t>
      </w:r>
      <w:r>
        <w:rPr>
          <w:rStyle w:val="StyleUnderline"/>
          <w:highlight w:val="yellow"/>
        </w:rPr>
        <w:t xml:space="preserve">premised upon a reconceptualization of work in the sense of </w:t>
      </w:r>
      <w:proofErr w:type="spellStart"/>
      <w:r>
        <w:rPr>
          <w:rStyle w:val="StyleUnderline"/>
          <w:highlight w:val="yellow"/>
        </w:rPr>
        <w:t>dealienation</w:t>
      </w:r>
      <w:proofErr w:type="spellEnd"/>
      <w:r>
        <w:rPr>
          <w:rStyle w:val="StyleUnderline"/>
          <w:highlight w:val="yellow"/>
        </w:rPr>
        <w:t xml:space="preserve"> and </w:t>
      </w:r>
      <w:proofErr w:type="spellStart"/>
      <w:r>
        <w:rPr>
          <w:rStyle w:val="StyleUnderline"/>
          <w:highlight w:val="yellow"/>
        </w:rPr>
        <w:t>commoning</w:t>
      </w:r>
      <w:proofErr w:type="spellEnd"/>
      <w:r>
        <w:rPr>
          <w:rStyle w:val="StyleUnderline"/>
        </w:rPr>
        <w:t xml:space="preserve">, which is </w:t>
      </w:r>
      <w:proofErr w:type="gramStart"/>
      <w:r>
        <w:rPr>
          <w:rStyle w:val="StyleUnderline"/>
        </w:rPr>
        <w:t>a necessary prerequisite</w:t>
      </w:r>
      <w:proofErr w:type="gramEnd"/>
      <w:r>
        <w:rPr>
          <w:rStyle w:val="StyleUnderline"/>
        </w:rPr>
        <w:t xml:space="preserve"> for a socially just degrowth strategy</w:t>
      </w:r>
      <w:r>
        <w:rPr>
          <w:sz w:val="16"/>
        </w:rPr>
        <w:t xml:space="preserve">. The articulation of degrowth and labor politics toward an ecological class consciousness implies the important task of reconsidering ideas of class in general, and of working </w:t>
      </w:r>
      <w:proofErr w:type="gramStart"/>
      <w:r>
        <w:rPr>
          <w:sz w:val="16"/>
        </w:rPr>
        <w:t>class in particular</w:t>
      </w:r>
      <w:proofErr w:type="gramEnd"/>
      <w:r>
        <w:rPr>
          <w:sz w:val="16"/>
        </w:rPr>
        <w:t xml:space="preserve">. Class is still an important reality for most of the world population, even as it intersects with multiple other social differentiations. </w:t>
      </w:r>
      <w:r>
        <w:rPr>
          <w:u w:val="single"/>
        </w:rPr>
        <w:t xml:space="preserve">Simply ignoring class politics will do a disservice to degrowth, </w:t>
      </w:r>
      <w:proofErr w:type="gramStart"/>
      <w:r>
        <w:rPr>
          <w:u w:val="single"/>
        </w:rPr>
        <w:t>e.g.</w:t>
      </w:r>
      <w:proofErr w:type="gramEnd"/>
      <w:r>
        <w:rPr>
          <w:u w:val="single"/>
        </w:rPr>
        <w:t xml:space="preserve"> it will obscure the (largely) white middle-class nature of the movement and thus its possibilities for political action.</w:t>
      </w:r>
    </w:p>
    <w:p w14:paraId="63619279" w14:textId="77777777" w:rsidR="00411EB0" w:rsidRDefault="00411EB0" w:rsidP="00411EB0">
      <w:pPr>
        <w:rPr>
          <w:rStyle w:val="StyleUnderline"/>
        </w:rPr>
      </w:pPr>
      <w:proofErr w:type="gramStart"/>
      <w:r>
        <w:rPr>
          <w:sz w:val="14"/>
        </w:rPr>
        <w:t>In order to</w:t>
      </w:r>
      <w:proofErr w:type="gramEnd"/>
      <w:r>
        <w:rPr>
          <w:sz w:val="14"/>
        </w:rPr>
        <w:t xml:space="preserve"> reconsider class and its intersection with degrowth, a good starting point is enlarging the concept of class relations beyond the wage labor relation and toward a broader conception of work as a mediator of social metabolism. </w:t>
      </w:r>
      <w:r>
        <w:rPr>
          <w:rStyle w:val="StyleUnderline"/>
        </w:rPr>
        <w:t xml:space="preserve">Biophysical throughput is largely the result of work done in the factory, the field, the office, the retail </w:t>
      </w:r>
      <w:proofErr w:type="gramStart"/>
      <w:r>
        <w:rPr>
          <w:rStyle w:val="StyleUnderline"/>
        </w:rPr>
        <w:t>center</w:t>
      </w:r>
      <w:proofErr w:type="gramEnd"/>
      <w:r>
        <w:rPr>
          <w:rStyle w:val="StyleUnderline"/>
        </w:rPr>
        <w:t xml:space="preserve"> and the household, but workers have very limited control over the process.</w:t>
      </w:r>
      <w:r>
        <w:rPr>
          <w:sz w:val="14"/>
        </w:rPr>
        <w:t xml:space="preserve"> In capitalist societies, </w:t>
      </w:r>
      <w:r>
        <w:rPr>
          <w:rStyle w:val="StyleUnderline"/>
        </w:rPr>
        <w:t xml:space="preserve">wage relations </w:t>
      </w:r>
      <w:r>
        <w:rPr>
          <w:rStyle w:val="StyleUnderline"/>
          <w:highlight w:val="yellow"/>
        </w:rPr>
        <w:t>and growth-oriented state politics alienate workers from</w:t>
      </w:r>
      <w:r>
        <w:rPr>
          <w:rStyle w:val="StyleUnderline"/>
        </w:rPr>
        <w:t xml:space="preserve"> both </w:t>
      </w:r>
      <w:r>
        <w:rPr>
          <w:rStyle w:val="StyleUnderline"/>
          <w:highlight w:val="yellow"/>
        </w:rPr>
        <w:t>the labor process and product</w:t>
      </w:r>
      <w:r>
        <w:rPr>
          <w:rStyle w:val="StyleUnderline"/>
        </w:rPr>
        <w:t>.</w:t>
      </w:r>
      <w:r>
        <w:rPr>
          <w:sz w:val="14"/>
        </w:rPr>
        <w:t xml:space="preserve"> As ecofeminist political economy has abundantly shown, production takes over and dominates reproduction, the surplus is accumulated or reinvested in the infinite expansion of the system. This has negative consequences for the quality and quantity of resources available for the reproduction of life and for the entire biosphere</w:t>
      </w:r>
      <w:r>
        <w:rPr>
          <w:rStyle w:val="StyleUnderline"/>
        </w:rPr>
        <w:t xml:space="preserve">. Logically speaking, </w:t>
      </w:r>
      <w:r>
        <w:rPr>
          <w:rStyle w:val="StyleUnderline"/>
          <w:highlight w:val="yellow"/>
        </w:rPr>
        <w:t>working-class people</w:t>
      </w:r>
      <w:r>
        <w:rPr>
          <w:rStyle w:val="StyleUnderline"/>
        </w:rPr>
        <w:t xml:space="preserve"> – </w:t>
      </w:r>
      <w:r>
        <w:rPr>
          <w:rStyle w:val="StyleUnderline"/>
          <w:highlight w:val="yellow"/>
        </w:rPr>
        <w:t>those</w:t>
      </w:r>
      <w:r>
        <w:rPr>
          <w:rStyle w:val="StyleUnderline"/>
        </w:rPr>
        <w:t xml:space="preserve"> who are </w:t>
      </w:r>
      <w:r>
        <w:rPr>
          <w:rStyle w:val="StyleUnderline"/>
          <w:highlight w:val="yellow"/>
        </w:rPr>
        <w:t>located at the bottom of the</w:t>
      </w:r>
      <w:r>
        <w:rPr>
          <w:rStyle w:val="StyleUnderline"/>
        </w:rPr>
        <w:t xml:space="preserve"> global </w:t>
      </w:r>
      <w:r>
        <w:rPr>
          <w:rStyle w:val="StyleUnderline"/>
          <w:highlight w:val="yellow"/>
        </w:rPr>
        <w:t>labor</w:t>
      </w:r>
      <w:r>
        <w:rPr>
          <w:rStyle w:val="StyleUnderline"/>
        </w:rPr>
        <w:t xml:space="preserve"> </w:t>
      </w:r>
      <w:r>
        <w:rPr>
          <w:rStyle w:val="StyleUnderline"/>
          <w:highlight w:val="yellow"/>
        </w:rPr>
        <w:t>hierarchy and</w:t>
      </w:r>
      <w:r>
        <w:rPr>
          <w:rStyle w:val="StyleUnderline"/>
        </w:rPr>
        <w:t xml:space="preserve"> who </w:t>
      </w:r>
      <w:r>
        <w:rPr>
          <w:rStyle w:val="StyleUnderline"/>
          <w:highlight w:val="yellow"/>
        </w:rPr>
        <w:t>pay the</w:t>
      </w:r>
      <w:r>
        <w:rPr>
          <w:rStyle w:val="StyleUnderline"/>
        </w:rPr>
        <w:t xml:space="preserve"> higher </w:t>
      </w:r>
      <w:r>
        <w:rPr>
          <w:rStyle w:val="StyleUnderline"/>
          <w:highlight w:val="yellow"/>
        </w:rPr>
        <w:t>price to its social costs</w:t>
      </w:r>
      <w:r>
        <w:rPr>
          <w:rStyle w:val="StyleUnderline"/>
        </w:rPr>
        <w:t xml:space="preserve"> – </w:t>
      </w:r>
      <w:r>
        <w:rPr>
          <w:rStyle w:val="StyleUnderline"/>
          <w:highlight w:val="yellow"/>
        </w:rPr>
        <w:t>have a vested interest in the subversion of this system</w:t>
      </w:r>
      <w:r>
        <w:rPr>
          <w:rStyle w:val="StyleUnderline"/>
        </w:rPr>
        <w:t xml:space="preserve">. </w:t>
      </w:r>
      <w:r>
        <w:rPr>
          <w:rStyle w:val="StyleUnderline"/>
          <w:highlight w:val="yellow"/>
        </w:rPr>
        <w:t>This is</w:t>
      </w:r>
      <w:r>
        <w:rPr>
          <w:rStyle w:val="StyleUnderline"/>
        </w:rPr>
        <w:t xml:space="preserve"> what I </w:t>
      </w:r>
      <w:r>
        <w:rPr>
          <w:rStyle w:val="StyleUnderline"/>
          <w:highlight w:val="yellow"/>
        </w:rPr>
        <w:t>call an emancipatory</w:t>
      </w:r>
      <w:r>
        <w:rPr>
          <w:rStyle w:val="StyleUnderline"/>
        </w:rPr>
        <w:t xml:space="preserve"> </w:t>
      </w:r>
      <w:r>
        <w:rPr>
          <w:rStyle w:val="StyleUnderline"/>
          <w:highlight w:val="yellow"/>
        </w:rPr>
        <w:t>ecological</w:t>
      </w:r>
      <w:r>
        <w:rPr>
          <w:rStyle w:val="StyleUnderline"/>
        </w:rPr>
        <w:t xml:space="preserve"> class </w:t>
      </w:r>
      <w:r>
        <w:rPr>
          <w:rStyle w:val="StyleUnderline"/>
          <w:highlight w:val="yellow"/>
        </w:rPr>
        <w:t>consciousness</w:t>
      </w:r>
      <w:r>
        <w:rPr>
          <w:rStyle w:val="StyleUnderline"/>
        </w:rPr>
        <w:t xml:space="preserve">: the </w:t>
      </w:r>
      <w:r>
        <w:rPr>
          <w:rStyle w:val="StyleUnderline"/>
          <w:highlight w:val="yellow"/>
        </w:rPr>
        <w:t>awareness that climate change</w:t>
      </w:r>
      <w:r>
        <w:rPr>
          <w:rStyle w:val="StyleUnderline"/>
        </w:rPr>
        <w:t xml:space="preserve"> (and environmental violence in general) </w:t>
      </w:r>
      <w:r>
        <w:rPr>
          <w:rStyle w:val="StyleUnderline"/>
          <w:highlight w:val="yellow"/>
        </w:rPr>
        <w:t>is the newest form of class war</w:t>
      </w:r>
      <w:r>
        <w:rPr>
          <w:rStyle w:val="StyleUnderline"/>
        </w:rPr>
        <w:t xml:space="preserve"> – as always, articulated with gender and racial domination – and that </w:t>
      </w:r>
      <w:r>
        <w:rPr>
          <w:rStyle w:val="StyleUnderline"/>
          <w:highlight w:val="yellow"/>
        </w:rPr>
        <w:t xml:space="preserve">it needs to be combated via struggles for </w:t>
      </w:r>
      <w:proofErr w:type="spellStart"/>
      <w:r>
        <w:rPr>
          <w:rStyle w:val="StyleUnderline"/>
          <w:highlight w:val="yellow"/>
        </w:rPr>
        <w:t>dealienation</w:t>
      </w:r>
      <w:proofErr w:type="spellEnd"/>
      <w:r>
        <w:rPr>
          <w:rStyle w:val="StyleUnderline"/>
        </w:rPr>
        <w:t xml:space="preserve"> and communing </w:t>
      </w:r>
      <w:r>
        <w:rPr>
          <w:sz w:val="14"/>
        </w:rPr>
        <w:t xml:space="preserve">(Barca 2015). </w:t>
      </w:r>
      <w:r>
        <w:rPr>
          <w:rStyle w:val="Emphasis"/>
          <w:highlight w:val="yellow"/>
        </w:rPr>
        <w:t>Being locked in the growth society</w:t>
      </w:r>
      <w:r>
        <w:rPr>
          <w:rStyle w:val="StyleUnderline"/>
          <w:highlight w:val="yellow"/>
        </w:rPr>
        <w:t>, however</w:t>
      </w:r>
      <w:r>
        <w:rPr>
          <w:rStyle w:val="Emphasis"/>
          <w:highlight w:val="yellow"/>
        </w:rPr>
        <w:t>, working-class people</w:t>
      </w:r>
      <w:r>
        <w:rPr>
          <w:rStyle w:val="StyleUnderline"/>
          <w:highlight w:val="yellow"/>
        </w:rPr>
        <w:t xml:space="preserve"> have a limited ability to</w:t>
      </w:r>
      <w:r>
        <w:rPr>
          <w:rStyle w:val="StyleUnderline"/>
        </w:rPr>
        <w:t xml:space="preserve"> make sense of and </w:t>
      </w:r>
      <w:r>
        <w:rPr>
          <w:rStyle w:val="Emphasis"/>
          <w:highlight w:val="yellow"/>
        </w:rPr>
        <w:t>struggle against the current organization of social metabolism</w:t>
      </w:r>
      <w:r>
        <w:rPr>
          <w:rStyle w:val="StyleUnderline"/>
        </w:rPr>
        <w:t>,</w:t>
      </w:r>
      <w:r>
        <w:rPr>
          <w:sz w:val="14"/>
        </w:rPr>
        <w:t xml:space="preserve"> as the </w:t>
      </w:r>
      <w:proofErr w:type="spellStart"/>
      <w:r>
        <w:rPr>
          <w:sz w:val="14"/>
        </w:rPr>
        <w:t>Mapuche</w:t>
      </w:r>
      <w:proofErr w:type="spellEnd"/>
      <w:r>
        <w:rPr>
          <w:sz w:val="14"/>
        </w:rPr>
        <w:t xml:space="preserve"> oil worker’s testimony makes clear. </w:t>
      </w:r>
      <w:r>
        <w:rPr>
          <w:rStyle w:val="StyleUnderline"/>
        </w:rPr>
        <w:t xml:space="preserve">That is why </w:t>
      </w:r>
      <w:r>
        <w:rPr>
          <w:rStyle w:val="StyleUnderline"/>
          <w:highlight w:val="yellow"/>
        </w:rPr>
        <w:t>contributing to the emergence of ecological class consciousness is</w:t>
      </w:r>
      <w:r>
        <w:rPr>
          <w:rStyle w:val="StyleUnderline"/>
        </w:rPr>
        <w:t xml:space="preserve">, I argue, </w:t>
      </w:r>
      <w:r>
        <w:rPr>
          <w:rStyle w:val="StyleUnderline"/>
          <w:highlight w:val="yellow"/>
        </w:rPr>
        <w:t>a crucial task for a degrowth</w:t>
      </w:r>
      <w:r>
        <w:rPr>
          <w:rStyle w:val="StyleUnderline"/>
        </w:rPr>
        <w:t xml:space="preserve"> </w:t>
      </w:r>
      <w:r>
        <w:rPr>
          <w:rStyle w:val="StyleUnderline"/>
          <w:highlight w:val="yellow"/>
        </w:rPr>
        <w:t>movement that rejects authoritarian solutions to the ecological crisis and aims at building</w:t>
      </w:r>
      <w:r>
        <w:rPr>
          <w:rStyle w:val="StyleUnderline"/>
        </w:rPr>
        <w:t xml:space="preserve"> large social alliances around </w:t>
      </w:r>
      <w:r>
        <w:rPr>
          <w:rStyle w:val="StyleUnderline"/>
          <w:highlight w:val="yellow"/>
        </w:rPr>
        <w:t>a</w:t>
      </w:r>
      <w:r>
        <w:rPr>
          <w:rStyle w:val="StyleUnderline"/>
        </w:rPr>
        <w:t xml:space="preserve"> truly </w:t>
      </w:r>
      <w:r>
        <w:rPr>
          <w:rStyle w:val="StyleUnderline"/>
          <w:highlight w:val="yellow"/>
        </w:rPr>
        <w:t>emancipatory transition</w:t>
      </w:r>
      <w:r>
        <w:rPr>
          <w:rStyle w:val="StyleUnderline"/>
        </w:rPr>
        <w:t xml:space="preserve"> to a post-carbon economy.</w:t>
      </w:r>
    </w:p>
    <w:p w14:paraId="313D07BF" w14:textId="4EC47871" w:rsidR="00411EB0" w:rsidRDefault="00411EB0" w:rsidP="00411EB0"/>
    <w:p w14:paraId="624D6E3A" w14:textId="41EF776A" w:rsidR="00411EB0" w:rsidRDefault="00411EB0" w:rsidP="00411EB0">
      <w:pPr>
        <w:pStyle w:val="Heading3"/>
      </w:pPr>
      <w:r>
        <w:t>1AR---De-alienation Perm</w:t>
      </w:r>
    </w:p>
    <w:p w14:paraId="0D5EF16C" w14:textId="200CB79F" w:rsidR="00411EB0" w:rsidRDefault="00411EB0" w:rsidP="00411EB0">
      <w:pPr>
        <w:pStyle w:val="Heading4"/>
      </w:pPr>
      <w:r>
        <w:t xml:space="preserve">Degrowth is key to de-alienation---combination solves </w:t>
      </w:r>
      <w:proofErr w:type="gramStart"/>
      <w:r>
        <w:t>best</w:t>
      </w:r>
      <w:proofErr w:type="gramEnd"/>
    </w:p>
    <w:p w14:paraId="0E607735" w14:textId="77777777" w:rsidR="00411EB0" w:rsidRDefault="00411EB0" w:rsidP="00411EB0">
      <w:bookmarkStart w:id="0" w:name="_Hlk76217070"/>
      <w:r>
        <w:rPr>
          <w:rStyle w:val="Style13ptBold"/>
        </w:rPr>
        <w:t>Brownhill 12</w:t>
      </w:r>
      <w:r>
        <w:t xml:space="preserve"> Leigh Brownhill, Terisa E. Turner &amp; </w:t>
      </w:r>
      <w:proofErr w:type="spellStart"/>
      <w:r>
        <w:t>Wahu</w:t>
      </w:r>
      <w:proofErr w:type="spellEnd"/>
      <w:r>
        <w:t xml:space="preserve"> </w:t>
      </w:r>
      <w:proofErr w:type="spellStart"/>
      <w:r>
        <w:t>Kaara</w:t>
      </w:r>
      <w:proofErr w:type="spellEnd"/>
      <w:r>
        <w:t xml:space="preserve"> 10 Feb </w:t>
      </w:r>
      <w:proofErr w:type="gramStart"/>
      <w:r>
        <w:t>2012  (</w:t>
      </w:r>
      <w:proofErr w:type="gramEnd"/>
      <w:r>
        <w:t>Ph.D. University of Toronto.)  “Degrowth? How About Some “De-alienation</w:t>
      </w:r>
      <w:proofErr w:type="gramStart"/>
      <w:r>
        <w:t>”?,</w:t>
      </w:r>
      <w:proofErr w:type="gramEnd"/>
      <w:r>
        <w:t>” Capitalism nature socialism, https://degrowth.org/wp-content/uploads/2012/11/Brownhill-et-al-dealienation.pdf</w:t>
      </w:r>
    </w:p>
    <w:p w14:paraId="25C9DDDC" w14:textId="77777777" w:rsidR="00411EB0" w:rsidRDefault="00411EB0" w:rsidP="00411EB0">
      <w:pPr>
        <w:rPr>
          <w:sz w:val="16"/>
        </w:rPr>
      </w:pPr>
      <w:r>
        <w:rPr>
          <w:rStyle w:val="StyleUnderline"/>
        </w:rPr>
        <w:t>The problem with trying to degrow the economy</w:t>
      </w:r>
      <w:r>
        <w:rPr>
          <w:sz w:val="16"/>
        </w:rPr>
        <w:t xml:space="preserve"> without simultaneously engaging in de-alienation </w:t>
      </w:r>
      <w:r>
        <w:rPr>
          <w:rStyle w:val="StyleUnderline"/>
        </w:rPr>
        <w:t>is that private property remains private</w:t>
      </w:r>
      <w:r>
        <w:rPr>
          <w:sz w:val="16"/>
        </w:rPr>
        <w:t xml:space="preserve">, and </w:t>
      </w:r>
      <w:r>
        <w:rPr>
          <w:rStyle w:val="StyleUnderline"/>
        </w:rPr>
        <w:t>therefore alienation continues</w:t>
      </w:r>
      <w:r>
        <w:rPr>
          <w:sz w:val="16"/>
        </w:rPr>
        <w:t xml:space="preserve">. Marx and Engels in The Holy Family pointed to the positive and negative sides of alienation. One class seeks its continuation, the other its cessation: </w:t>
      </w:r>
    </w:p>
    <w:p w14:paraId="4C50FDD7" w14:textId="77777777" w:rsidR="00411EB0" w:rsidRDefault="00411EB0" w:rsidP="00411EB0">
      <w:pPr>
        <w:rPr>
          <w:sz w:val="16"/>
          <w:szCs w:val="16"/>
        </w:rPr>
      </w:pPr>
      <w:r>
        <w:rPr>
          <w:sz w:val="16"/>
          <w:szCs w:val="16"/>
        </w:rPr>
        <w:t>“Private property as private property, as wealth, is compelled to preserve its own existence and thereby the existence of its opposite, the proletariat. This is the positive side of the antagonism, private property satisfied with itself.</w:t>
      </w:r>
    </w:p>
    <w:p w14:paraId="5A26EE6E" w14:textId="77777777" w:rsidR="00411EB0" w:rsidRDefault="00411EB0" w:rsidP="00411EB0">
      <w:pPr>
        <w:rPr>
          <w:sz w:val="16"/>
          <w:szCs w:val="16"/>
        </w:rPr>
      </w:pPr>
      <w:r>
        <w:rPr>
          <w:sz w:val="16"/>
          <w:szCs w:val="16"/>
        </w:rPr>
        <w:t xml:space="preserve"> The proletariat, on the other hand, is compelled to abolish itself and thereby its conditioning opposite*private property*which makes it a proletariat. This is the negative side of the antagonism, its disturbance within itself, private property abolished and in the process of abolishing itself. </w:t>
      </w:r>
    </w:p>
    <w:p w14:paraId="2295DD2F" w14:textId="77777777" w:rsidR="00411EB0" w:rsidRDefault="00411EB0" w:rsidP="00411EB0">
      <w:pPr>
        <w:rPr>
          <w:sz w:val="16"/>
          <w:szCs w:val="16"/>
        </w:rPr>
      </w:pPr>
      <w:r>
        <w:rPr>
          <w:sz w:val="16"/>
          <w:szCs w:val="16"/>
        </w:rPr>
        <w:t xml:space="preserve">The possessing class and the proletarian class represent one and the same human self-alienation. But the former feels satisfied and affirmed in this self-alienation, experiences the alienation as a sign of its own power, and possesses in it the appearance of a human existence. The latter, however, feels destroyed in this alienation, seeing in it its own impotence and the reality of an inhuman existence. To use Hegel’s expression, this class is, within depravity, an indignation against this depravity, an indignation necessarily aroused in this class by the contradiction between its human nature and its life-situation, which is a blatant, outright and all-embracing denial of that very nature.” (Marx 1978b, 133-134). </w:t>
      </w:r>
    </w:p>
    <w:p w14:paraId="6A532B23" w14:textId="77777777" w:rsidR="00411EB0" w:rsidRDefault="00411EB0" w:rsidP="00411EB0">
      <w:pPr>
        <w:rPr>
          <w:rStyle w:val="StyleUnderline"/>
        </w:rPr>
      </w:pPr>
      <w:r>
        <w:rPr>
          <w:rStyle w:val="StyleUnderline"/>
          <w:highlight w:val="yellow"/>
        </w:rPr>
        <w:t>The</w:t>
      </w:r>
      <w:r>
        <w:rPr>
          <w:rStyle w:val="StyleUnderline"/>
        </w:rPr>
        <w:t xml:space="preserve"> human </w:t>
      </w:r>
      <w:r>
        <w:rPr>
          <w:rStyle w:val="StyleUnderline"/>
          <w:highlight w:val="yellow"/>
        </w:rPr>
        <w:t>experience of alienation*of induction</w:t>
      </w:r>
      <w:r>
        <w:rPr>
          <w:rStyle w:val="StyleUnderline"/>
        </w:rPr>
        <w:t xml:space="preserve"> and bondage </w:t>
      </w:r>
      <w:r>
        <w:rPr>
          <w:rStyle w:val="StyleUnderline"/>
          <w:highlight w:val="yellow"/>
        </w:rPr>
        <w:t>within the capital relation</w:t>
      </w:r>
      <w:r>
        <w:rPr>
          <w:rStyle w:val="StyleUnderline"/>
        </w:rPr>
        <w:t>*</w:t>
      </w:r>
      <w:r>
        <w:rPr>
          <w:rStyle w:val="StyleUnderline"/>
          <w:highlight w:val="yellow"/>
        </w:rPr>
        <w:t>is one of violent enclosure</w:t>
      </w:r>
      <w:r>
        <w:t xml:space="preserve">, </w:t>
      </w:r>
      <w:r>
        <w:rPr>
          <w:sz w:val="16"/>
        </w:rPr>
        <w:t xml:space="preserve">occupation, enslavement, eviction, </w:t>
      </w:r>
      <w:proofErr w:type="spellStart"/>
      <w:r>
        <w:rPr>
          <w:sz w:val="16"/>
        </w:rPr>
        <w:t>transportment</w:t>
      </w:r>
      <w:proofErr w:type="spellEnd"/>
      <w:r>
        <w:rPr>
          <w:sz w:val="16"/>
        </w:rPr>
        <w:t xml:space="preserve">, and detention. </w:t>
      </w:r>
      <w:r>
        <w:rPr>
          <w:rStyle w:val="StyleUnderline"/>
          <w:highlight w:val="yellow"/>
        </w:rPr>
        <w:t>De-alienation</w:t>
      </w:r>
      <w:r>
        <w:rPr>
          <w:rStyle w:val="StyleUnderline"/>
        </w:rPr>
        <w:t xml:space="preserve">, then, </w:t>
      </w:r>
      <w:r>
        <w:rPr>
          <w:rStyle w:val="StyleUnderline"/>
          <w:highlight w:val="yellow"/>
        </w:rPr>
        <w:t xml:space="preserve">needs both the </w:t>
      </w:r>
      <w:proofErr w:type="spellStart"/>
      <w:r>
        <w:rPr>
          <w:rStyle w:val="StyleUnderline"/>
          <w:highlight w:val="yellow"/>
        </w:rPr>
        <w:t>degrowthers</w:t>
      </w:r>
      <w:proofErr w:type="spellEnd"/>
      <w:r>
        <w:rPr>
          <w:rStyle w:val="StyleUnderline"/>
          <w:highlight w:val="yellow"/>
        </w:rPr>
        <w:t>’ ‘‘economistic’’ reclaiming of the products and processes of production</w:t>
      </w:r>
      <w:r>
        <w:rPr>
          <w:rStyle w:val="StyleUnderline"/>
        </w:rPr>
        <w:t xml:space="preserve"> (reappropriating land, storming the factories), </w:t>
      </w:r>
      <w:r>
        <w:rPr>
          <w:rStyle w:val="StyleUnderline"/>
          <w:highlight w:val="yellow"/>
        </w:rPr>
        <w:t>but also</w:t>
      </w:r>
      <w:r>
        <w:rPr>
          <w:rStyle w:val="StyleUnderline"/>
        </w:rPr>
        <w:t xml:space="preserve"> the</w:t>
      </w:r>
      <w:r>
        <w:rPr>
          <w:sz w:val="16"/>
        </w:rPr>
        <w:t xml:space="preserve"> de-</w:t>
      </w:r>
      <w:proofErr w:type="spellStart"/>
      <w:r>
        <w:rPr>
          <w:sz w:val="16"/>
        </w:rPr>
        <w:t>alienaters</w:t>
      </w:r>
      <w:proofErr w:type="spellEnd"/>
      <w:r>
        <w:rPr>
          <w:sz w:val="16"/>
        </w:rPr>
        <w:t xml:space="preserve">’ </w:t>
      </w:r>
      <w:r>
        <w:rPr>
          <w:rStyle w:val="StyleUnderline"/>
        </w:rPr>
        <w:t xml:space="preserve">cultural, spiritual, and </w:t>
      </w:r>
      <w:r>
        <w:rPr>
          <w:rStyle w:val="StyleUnderline"/>
          <w:highlight w:val="yellow"/>
        </w:rPr>
        <w:t>social re-integration of people</w:t>
      </w:r>
      <w:r>
        <w:rPr>
          <w:rStyle w:val="StyleUnderline"/>
        </w:rPr>
        <w:t xml:space="preserve"> with their own and others’ common humanity and with nature, </w:t>
      </w:r>
      <w:r>
        <w:rPr>
          <w:rStyle w:val="StyleUnderline"/>
          <w:highlight w:val="yellow"/>
        </w:rPr>
        <w:t>the defense of the rights of which are a precondition of human species’ survival</w:t>
      </w:r>
      <w:r>
        <w:rPr>
          <w:rStyle w:val="StyleUnderline"/>
        </w:rPr>
        <w:t xml:space="preserve">. </w:t>
      </w:r>
    </w:p>
    <w:p w14:paraId="13AAE078" w14:textId="77777777" w:rsidR="00411EB0" w:rsidRDefault="00411EB0" w:rsidP="00411EB0">
      <w:pPr>
        <w:rPr>
          <w:rStyle w:val="StyleUnderline"/>
        </w:rPr>
      </w:pPr>
      <w:r>
        <w:rPr>
          <w:sz w:val="16"/>
        </w:rPr>
        <w:t>In reconceiving the species-being</w:t>
      </w:r>
      <w:r>
        <w:rPr>
          <w:rStyle w:val="StyleUnderline"/>
        </w:rPr>
        <w:t xml:space="preserve">, </w:t>
      </w:r>
      <w:r>
        <w:rPr>
          <w:rStyle w:val="StyleUnderline"/>
          <w:highlight w:val="yellow"/>
        </w:rPr>
        <w:t>the process</w:t>
      </w:r>
      <w:r>
        <w:rPr>
          <w:rStyle w:val="StyleUnderline"/>
        </w:rPr>
        <w:t xml:space="preserve"> of de-alienation </w:t>
      </w:r>
      <w:r>
        <w:rPr>
          <w:rStyle w:val="StyleUnderline"/>
          <w:highlight w:val="yellow"/>
        </w:rPr>
        <w:t>is a</w:t>
      </w:r>
      <w:r>
        <w:rPr>
          <w:sz w:val="16"/>
        </w:rPr>
        <w:t xml:space="preserve"> </w:t>
      </w:r>
      <w:r>
        <w:rPr>
          <w:rStyle w:val="StyleUnderline"/>
        </w:rPr>
        <w:t>creative</w:t>
      </w:r>
      <w:r>
        <w:rPr>
          <w:rStyle w:val="StyleUnderline"/>
          <w:highlight w:val="yellow"/>
        </w:rPr>
        <w:t>, resistance-centered project to resolve the class conflict and abolish the capital relation</w:t>
      </w:r>
      <w:r>
        <w:rPr>
          <w:rStyle w:val="StyleUnderline"/>
        </w:rPr>
        <w:t>.</w:t>
      </w:r>
      <w:r>
        <w:rPr>
          <w:sz w:val="16"/>
        </w:rPr>
        <w:t xml:space="preserve"> ‘‘Extreme de-alienation,’’ then, would be the total replacement of the capital relation with ‘‘gendered </w:t>
      </w:r>
      <w:proofErr w:type="spellStart"/>
      <w:r>
        <w:rPr>
          <w:sz w:val="16"/>
        </w:rPr>
        <w:t>commoning</w:t>
      </w:r>
      <w:proofErr w:type="spellEnd"/>
      <w:r>
        <w:rPr>
          <w:sz w:val="16"/>
        </w:rPr>
        <w:t xml:space="preserve">.’’ We have said elsewhere that this creative process is one of recollecting and reconvening the powers of fertility, especially peoples’ control over seeds, water, land, food, and fuel, and women’s (and men’s) control over our own bodies and labor. </w:t>
      </w:r>
      <w:r>
        <w:rPr>
          <w:rStyle w:val="StyleUnderline"/>
        </w:rPr>
        <w:t xml:space="preserve">‘‘De-alienation’’ tries to capture this double movement, of the reclamation of the earthly commons (necessarily entailing class struggle against enclosures) and the reconstitution of the social life necessary for human stewardship of those commons. </w:t>
      </w:r>
    </w:p>
    <w:p w14:paraId="1D720DA6" w14:textId="77777777" w:rsidR="00411EB0" w:rsidRDefault="00411EB0" w:rsidP="00411EB0">
      <w:pPr>
        <w:rPr>
          <w:sz w:val="16"/>
          <w:szCs w:val="16"/>
        </w:rPr>
      </w:pPr>
      <w:r>
        <w:rPr>
          <w:sz w:val="16"/>
          <w:szCs w:val="16"/>
        </w:rPr>
        <w:t xml:space="preserve">De-alienation is grounded firmly in peoples’ movements for what we would call </w:t>
      </w:r>
      <w:proofErr w:type="spellStart"/>
      <w:r>
        <w:rPr>
          <w:sz w:val="16"/>
          <w:szCs w:val="16"/>
        </w:rPr>
        <w:t>ecosocialist</w:t>
      </w:r>
      <w:proofErr w:type="spellEnd"/>
      <w:r>
        <w:rPr>
          <w:sz w:val="16"/>
          <w:szCs w:val="16"/>
        </w:rPr>
        <w:t xml:space="preserve">, ecofeminist transformation. It is about confronting capitalist power with peoples’ counter-power in every circuit of production, consumption, social reproduction, and nature. We contend that this transformation, this double movement, is largely founded on women’s peace and subsistence livelihood initiatives (and very importantly, the support by some men of these initiatives). The Kenyan case demonstrates that this counter-power lies in part in social movements’ conceptions of peoples’ power in terms of ‘‘sovereignty’’*i.e., constitutional right to control the resources of the country*and the varied urban and rural initiatives aimed at achieving this </w:t>
      </w:r>
      <w:proofErr w:type="spellStart"/>
      <w:r>
        <w:rPr>
          <w:sz w:val="16"/>
          <w:szCs w:val="16"/>
        </w:rPr>
        <w:t>soveriengty</w:t>
      </w:r>
      <w:proofErr w:type="spellEnd"/>
      <w:r>
        <w:rPr>
          <w:sz w:val="16"/>
          <w:szCs w:val="16"/>
        </w:rPr>
        <w:t xml:space="preserve"> through the defense and reappropriation of the commons.</w:t>
      </w:r>
    </w:p>
    <w:bookmarkEnd w:id="0"/>
    <w:p w14:paraId="3B8259AB" w14:textId="22ED0589" w:rsidR="00411EB0" w:rsidRDefault="00411EB0" w:rsidP="00411EB0"/>
    <w:p w14:paraId="79FA2A23" w14:textId="57B3370B" w:rsidR="00411EB0" w:rsidRDefault="00411EB0" w:rsidP="00411EB0">
      <w:pPr>
        <w:pStyle w:val="Heading3"/>
        <w:rPr>
          <w:sz w:val="22"/>
          <w:szCs w:val="22"/>
        </w:rPr>
      </w:pPr>
      <w:r>
        <w:t>AT: Degrowth TF</w:t>
      </w:r>
    </w:p>
    <w:p w14:paraId="12B6D016" w14:textId="77777777" w:rsidR="00411EB0" w:rsidRDefault="00411EB0" w:rsidP="00411EB0">
      <w:pPr>
        <w:pStyle w:val="Heading4"/>
      </w:pPr>
      <w:r>
        <w:rPr>
          <w:b w:val="0"/>
        </w:rPr>
        <w:t xml:space="preserve">Baby perm card, AT degrowth can’t begin </w:t>
      </w:r>
      <w:proofErr w:type="gramStart"/>
      <w:r>
        <w:rPr>
          <w:b w:val="0"/>
        </w:rPr>
        <w:t>tomorrow</w:t>
      </w:r>
      <w:proofErr w:type="gramEnd"/>
    </w:p>
    <w:p w14:paraId="0A59A31A" w14:textId="77777777" w:rsidR="00411EB0" w:rsidRDefault="00411EB0" w:rsidP="00411EB0">
      <w:r>
        <w:rPr>
          <w:rStyle w:val="Style13ptBold"/>
        </w:rPr>
        <w:t>Fitz 13</w:t>
      </w:r>
      <w:r>
        <w:t xml:space="preserve"> Don Fitz, 3-25-2013, (PhD at the University of Texas Austin) "Should socialists support </w:t>
      </w:r>
      <w:proofErr w:type="gramStart"/>
      <w:r>
        <w:t>degrowth?,</w:t>
      </w:r>
      <w:proofErr w:type="gramEnd"/>
      <w:r>
        <w:t>" Climate &amp;amp; Capitalism, https://climateandcapitalism.com/2013/03/25/should-socialists-support-degrowth-2/</w:t>
      </w:r>
    </w:p>
    <w:p w14:paraId="2BD2DE62" w14:textId="77777777" w:rsidR="00411EB0" w:rsidRDefault="00411EB0" w:rsidP="00411EB0">
      <w:pPr>
        <w:rPr>
          <w:rStyle w:val="StyleUnderline"/>
        </w:rPr>
      </w:pPr>
      <w:r>
        <w:rPr>
          <w:rStyle w:val="StyleUnderline"/>
          <w:highlight w:val="yellow"/>
        </w:rPr>
        <w:t>There is nothing that strikes to the heart of capitalism more than confronting its</w:t>
      </w:r>
      <w:r>
        <w:rPr>
          <w:rStyle w:val="StyleUnderline"/>
        </w:rPr>
        <w:t xml:space="preserve"> primal </w:t>
      </w:r>
      <w:r>
        <w:rPr>
          <w:rStyle w:val="StyleUnderline"/>
          <w:highlight w:val="yellow"/>
        </w:rPr>
        <w:t>urge to grow</w:t>
      </w:r>
      <w:r>
        <w:rPr>
          <w:rStyle w:val="StyleUnderline"/>
        </w:rPr>
        <w:t xml:space="preserve">.  </w:t>
      </w:r>
      <w:r>
        <w:rPr>
          <w:rStyle w:val="StyleUnderline"/>
          <w:highlight w:val="yellow"/>
        </w:rPr>
        <w:t>A failure to identify the culprit as</w:t>
      </w:r>
      <w:r>
        <w:rPr>
          <w:rStyle w:val="StyleUnderline"/>
        </w:rPr>
        <w:t xml:space="preserve"> capitalist </w:t>
      </w:r>
      <w:r>
        <w:rPr>
          <w:rStyle w:val="StyleUnderline"/>
          <w:highlight w:val="yellow"/>
        </w:rPr>
        <w:t>growth</w:t>
      </w:r>
      <w:r>
        <w:rPr>
          <w:rStyle w:val="StyleUnderline"/>
        </w:rPr>
        <w:t xml:space="preserve"> </w:t>
      </w:r>
      <w:r>
        <w:rPr>
          <w:rStyle w:val="StyleUnderline"/>
          <w:highlight w:val="yellow"/>
        </w:rPr>
        <w:t>is the</w:t>
      </w:r>
      <w:r>
        <w:rPr>
          <w:rStyle w:val="StyleUnderline"/>
        </w:rPr>
        <w:t xml:space="preserve"> major </w:t>
      </w:r>
      <w:r>
        <w:rPr>
          <w:rStyle w:val="StyleUnderline"/>
          <w:highlight w:val="yellow"/>
        </w:rPr>
        <w:t>limitation of liberal movements</w:t>
      </w:r>
      <w:r>
        <w:rPr>
          <w:rStyle w:val="StyleUnderline"/>
        </w:rPr>
        <w:t xml:space="preserve"> to halt climate change, protect biodiversity, guard communities from toxins and preserve natural resources</w:t>
      </w:r>
      <w:r>
        <w:t xml:space="preserve">.  </w:t>
      </w:r>
      <w:r>
        <w:rPr>
          <w:rStyle w:val="StyleUnderline"/>
          <w:highlight w:val="yellow"/>
        </w:rPr>
        <w:t>Rather than being dismissive toward</w:t>
      </w:r>
      <w:r>
        <w:rPr>
          <w:rStyle w:val="StyleUnderline"/>
        </w:rPr>
        <w:t xml:space="preserve"> ongoing </w:t>
      </w:r>
      <w:r>
        <w:rPr>
          <w:rStyle w:val="StyleUnderline"/>
          <w:highlight w:val="yellow"/>
        </w:rPr>
        <w:t>struggles against growth</w:t>
      </w:r>
      <w:r>
        <w:rPr>
          <w:rStyle w:val="StyleUnderline"/>
        </w:rPr>
        <w:t xml:space="preserve">, </w:t>
      </w:r>
      <w:r>
        <w:rPr>
          <w:rStyle w:val="StyleUnderline"/>
          <w:highlight w:val="yellow"/>
        </w:rPr>
        <w:t>socialists should</w:t>
      </w:r>
      <w:r>
        <w:rPr>
          <w:rStyle w:val="StyleUnderline"/>
        </w:rPr>
        <w:t xml:space="preserve"> enthusiastically </w:t>
      </w:r>
      <w:r>
        <w:rPr>
          <w:rStyle w:val="StyleUnderline"/>
          <w:highlight w:val="yellow"/>
        </w:rPr>
        <w:t>participate and point to their anti-capitalist essence</w:t>
      </w:r>
      <w:r>
        <w:rPr>
          <w:rStyle w:val="StyleUnderline"/>
        </w:rPr>
        <w:t>.</w:t>
      </w:r>
    </w:p>
    <w:p w14:paraId="53AA2972" w14:textId="77777777" w:rsidR="00411EB0" w:rsidRDefault="00411EB0" w:rsidP="00411EB0">
      <w:pPr>
        <w:rPr>
          <w:rStyle w:val="StyleUnderline"/>
        </w:rPr>
      </w:pPr>
      <w:r>
        <w:rPr>
          <w:rStyle w:val="StyleUnderline"/>
          <w:highlight w:val="yellow"/>
        </w:rPr>
        <w:t>It makes no sense to abstain from ongoing challenges to growth</w:t>
      </w:r>
      <w:r>
        <w:rPr>
          <w:rStyle w:val="StyleUnderline"/>
        </w:rPr>
        <w:t xml:space="preserve"> </w:t>
      </w:r>
      <w:r>
        <w:rPr>
          <w:rStyle w:val="StyleUnderline"/>
          <w:highlight w:val="yellow"/>
        </w:rPr>
        <w:t>with a claim that anti-growth cannot begin tomorrow</w:t>
      </w:r>
      <w:r>
        <w:rPr>
          <w:rStyle w:val="StyleUnderline"/>
        </w:rPr>
        <w:t xml:space="preserve">.  </w:t>
      </w:r>
      <w:r>
        <w:rPr>
          <w:rStyle w:val="StyleUnderline"/>
          <w:highlight w:val="yellow"/>
        </w:rPr>
        <w:t>Today’s</w:t>
      </w:r>
      <w:r>
        <w:rPr>
          <w:rStyle w:val="StyleUnderline"/>
        </w:rPr>
        <w:t xml:space="preserve"> anti-extraction (i.e., </w:t>
      </w:r>
      <w:r>
        <w:rPr>
          <w:rStyle w:val="StyleUnderline"/>
          <w:highlight w:val="yellow"/>
        </w:rPr>
        <w:t>anti-growth</w:t>
      </w:r>
      <w:r>
        <w:t xml:space="preserve">) </w:t>
      </w:r>
      <w:r>
        <w:rPr>
          <w:rStyle w:val="StyleUnderline"/>
          <w:highlight w:val="yellow"/>
        </w:rPr>
        <w:t>conflicts are</w:t>
      </w:r>
      <w:r>
        <w:rPr>
          <w:rStyle w:val="StyleUnderline"/>
        </w:rPr>
        <w:t xml:space="preserve"> the most </w:t>
      </w:r>
      <w:r>
        <w:rPr>
          <w:rStyle w:val="StyleUnderline"/>
          <w:highlight w:val="yellow"/>
        </w:rPr>
        <w:t>intense</w:t>
      </w:r>
      <w:r>
        <w:rPr>
          <w:rStyle w:val="StyleUnderline"/>
        </w:rPr>
        <w:t xml:space="preserve"> they have ever been.  </w:t>
      </w:r>
      <w:r>
        <w:rPr>
          <w:rStyle w:val="StyleUnderline"/>
          <w:highlight w:val="yellow"/>
        </w:rPr>
        <w:t>If those who stand back</w:t>
      </w:r>
      <w:r>
        <w:rPr>
          <w:rStyle w:val="StyleUnderline"/>
        </w:rPr>
        <w:t xml:space="preserve"> from supporting them </w:t>
      </w:r>
      <w:r>
        <w:rPr>
          <w:rStyle w:val="StyleUnderline"/>
          <w:highlight w:val="yellow"/>
        </w:rPr>
        <w:t>claim that they wish to build a new society</w:t>
      </w:r>
      <w:r>
        <w:rPr>
          <w:rStyle w:val="StyleUnderline"/>
        </w:rPr>
        <w:t xml:space="preserve">, </w:t>
      </w:r>
      <w:r>
        <w:rPr>
          <w:rStyle w:val="StyleUnderline"/>
          <w:highlight w:val="yellow"/>
        </w:rPr>
        <w:t>the society that they would create would be one whose economy grew</w:t>
      </w:r>
      <w:r>
        <w:rPr>
          <w:rStyle w:val="StyleUnderline"/>
        </w:rPr>
        <w:t xml:space="preserve"> and grew </w:t>
      </w:r>
      <w:r>
        <w:rPr>
          <w:rStyle w:val="StyleUnderline"/>
          <w:highlight w:val="yellow"/>
        </w:rPr>
        <w:t>until it made human existence impossible</w:t>
      </w:r>
      <w:r>
        <w:rPr>
          <w:rStyle w:val="StyleUnderline"/>
        </w:rPr>
        <w:t>.</w:t>
      </w:r>
    </w:p>
    <w:p w14:paraId="17187832" w14:textId="115396A3" w:rsidR="00411EB0" w:rsidRDefault="00411EB0" w:rsidP="00411EB0"/>
    <w:p w14:paraId="4EC6A56F" w14:textId="35C57256" w:rsidR="00411EB0" w:rsidRDefault="00411EB0" w:rsidP="00411EB0"/>
    <w:p w14:paraId="72C00D01" w14:textId="0ACAED7A" w:rsidR="00411EB0" w:rsidRDefault="00411EB0" w:rsidP="00411EB0">
      <w:pPr>
        <w:pStyle w:val="Heading3"/>
      </w:pPr>
      <w:r>
        <w:t>2AC---Cap Good</w:t>
      </w:r>
    </w:p>
    <w:p w14:paraId="36AA1609" w14:textId="77777777" w:rsidR="00411EB0" w:rsidRDefault="00411EB0" w:rsidP="00411EB0">
      <w:pPr>
        <w:pStyle w:val="Heading4"/>
      </w:pPr>
      <w:r>
        <w:rPr>
          <w:b w:val="0"/>
        </w:rPr>
        <w:t xml:space="preserve">Capitalist innovation </w:t>
      </w:r>
      <w:r>
        <w:rPr>
          <w:b w:val="0"/>
          <w:u w:val="single"/>
        </w:rPr>
        <w:t>boosts living standards</w:t>
      </w:r>
      <w:r>
        <w:rPr>
          <w:b w:val="0"/>
        </w:rPr>
        <w:t xml:space="preserve"> and </w:t>
      </w:r>
      <w:r>
        <w:rPr>
          <w:b w:val="0"/>
          <w:u w:val="single"/>
        </w:rPr>
        <w:t>solves warming</w:t>
      </w:r>
      <w:r>
        <w:rPr>
          <w:b w:val="0"/>
        </w:rPr>
        <w:t xml:space="preserve">---outweighs </w:t>
      </w:r>
      <w:proofErr w:type="gramStart"/>
      <w:r>
        <w:rPr>
          <w:b w:val="0"/>
        </w:rPr>
        <w:t>inequality</w:t>
      </w:r>
      <w:proofErr w:type="gramEnd"/>
      <w:r>
        <w:rPr>
          <w:b w:val="0"/>
        </w:rPr>
        <w:t xml:space="preserve"> </w:t>
      </w:r>
    </w:p>
    <w:p w14:paraId="361C1F6D" w14:textId="77777777" w:rsidR="00411EB0" w:rsidRDefault="00411EB0" w:rsidP="00411EB0">
      <w:r>
        <w:t xml:space="preserve">Jerry Z. </w:t>
      </w:r>
      <w:r>
        <w:rPr>
          <w:rStyle w:val="Style13ptBold"/>
        </w:rPr>
        <w:t>Muller 20</w:t>
      </w:r>
      <w:r>
        <w:t xml:space="preserve">, Professor of History at the Catholic University of America, January/February 2020, “The </w:t>
      </w:r>
      <w:proofErr w:type="spellStart"/>
      <w:r>
        <w:t>Neosocialist</w:t>
      </w:r>
      <w:proofErr w:type="spellEnd"/>
      <w:r>
        <w:t xml:space="preserve"> Delusion,” </w:t>
      </w:r>
      <w:r>
        <w:rPr>
          <w:i/>
          <w:iCs/>
        </w:rPr>
        <w:t>Foreign Affairs</w:t>
      </w:r>
      <w:r>
        <w:t>, Vol. 99, No. 1, EBSCOhost</w:t>
      </w:r>
    </w:p>
    <w:p w14:paraId="6FEE6F5D" w14:textId="77777777" w:rsidR="00411EB0" w:rsidRDefault="00411EB0" w:rsidP="00411EB0">
      <w:pPr>
        <w:rPr>
          <w:rStyle w:val="StyleUnderline"/>
        </w:rPr>
      </w:pPr>
      <w:r>
        <w:t xml:space="preserve">Here they can draw on a venerable antimonopoly tradition in American political culture from the trustbusters on, rooted in the assumption that the further away you move from Smith’s ideal of perfect competition among many small firms, the more the public is hurt. The economist Joseph Schumpeter, however, argued that Smith had greatly underestimated both the dynamism of capitalism and the role of entrepreneurs in driving it. </w:t>
      </w:r>
      <w:r>
        <w:rPr>
          <w:rStyle w:val="Emphasis"/>
        </w:rPr>
        <w:t>Capitalism’s manifold benefits</w:t>
      </w:r>
      <w:r>
        <w:t xml:space="preserve"> </w:t>
      </w:r>
      <w:proofErr w:type="gramStart"/>
      <w:r>
        <w:t>didn’t</w:t>
      </w:r>
      <w:proofErr w:type="gramEnd"/>
      <w:r>
        <w:t xml:space="preserve"> just happen; they </w:t>
      </w:r>
      <w:r>
        <w:rPr>
          <w:rStyle w:val="StyleUnderline"/>
        </w:rPr>
        <w:t>were created</w:t>
      </w:r>
      <w:r>
        <w:t xml:space="preserve">, </w:t>
      </w:r>
      <w:r>
        <w:rPr>
          <w:rStyle w:val="StyleUnderline"/>
        </w:rPr>
        <w:t>by a</w:t>
      </w:r>
      <w:r>
        <w:t xml:space="preserve"> relatively </w:t>
      </w:r>
      <w:r>
        <w:rPr>
          <w:rStyle w:val="Emphasis"/>
        </w:rPr>
        <w:t>small group</w:t>
      </w:r>
      <w:r>
        <w:t xml:space="preserve"> of people responsible for introducing new products, services, and business methods. </w:t>
      </w:r>
      <w:r>
        <w:rPr>
          <w:rStyle w:val="StyleUnderline"/>
          <w:highlight w:val="yellow"/>
        </w:rPr>
        <w:t>Entrepreneurs sought</w:t>
      </w:r>
      <w:r>
        <w:rPr>
          <w:rStyle w:val="StyleUnderline"/>
        </w:rPr>
        <w:t xml:space="preserve"> the big </w:t>
      </w:r>
      <w:r>
        <w:rPr>
          <w:rStyle w:val="StyleUnderline"/>
          <w:highlight w:val="yellow"/>
        </w:rPr>
        <w:t xml:space="preserve">profits associated with </w:t>
      </w:r>
      <w:r>
        <w:rPr>
          <w:rStyle w:val="Emphasis"/>
          <w:highlight w:val="yellow"/>
        </w:rPr>
        <w:t>temporary monopolies</w:t>
      </w:r>
      <w:r>
        <w:rPr>
          <w:rStyle w:val="StyleUnderline"/>
        </w:rPr>
        <w:t xml:space="preserve"> and so were driven to create whole new industries they could dominate.</w:t>
      </w:r>
    </w:p>
    <w:p w14:paraId="293329AA" w14:textId="77777777" w:rsidR="00411EB0" w:rsidRDefault="00411EB0" w:rsidP="00411EB0">
      <w:r>
        <w:rPr>
          <w:rStyle w:val="StyleUnderline"/>
          <w:highlight w:val="yellow"/>
        </w:rPr>
        <w:t>Large companies</w:t>
      </w:r>
      <w:r>
        <w:rPr>
          <w:rStyle w:val="StyleUnderline"/>
        </w:rPr>
        <w:t xml:space="preserve">, Schumpeter realized, </w:t>
      </w:r>
      <w:r>
        <w:rPr>
          <w:rStyle w:val="StyleUnderline"/>
          <w:highlight w:val="yellow"/>
        </w:rPr>
        <w:t xml:space="preserve">acted as </w:t>
      </w:r>
      <w:r>
        <w:rPr>
          <w:rStyle w:val="Emphasis"/>
          <w:highlight w:val="yellow"/>
        </w:rPr>
        <w:t>engines of innovation</w:t>
      </w:r>
      <w:r>
        <w:t xml:space="preserve">, </w:t>
      </w:r>
      <w:r>
        <w:rPr>
          <w:rStyle w:val="StyleUnderline"/>
        </w:rPr>
        <w:t>plowing back some of their profits into research and development and encouraging others to do the same in the hopes of becoming an acquisition target.</w:t>
      </w:r>
      <w:r>
        <w:t xml:space="preserve"> He would have been delighted with Silicon Valley, viewing technology giants such as Apple, Facebook, Google, and Microsoft as poster children for the enormous benefits to consumers that entrepreneurs generate.</w:t>
      </w:r>
    </w:p>
    <w:p w14:paraId="2AD2215F" w14:textId="77777777" w:rsidR="00411EB0" w:rsidRDefault="00411EB0" w:rsidP="00411EB0">
      <w:r>
        <w:t xml:space="preserve">Companies such as Amazon and Walmart, meanwhile, maintain their position through furious competition in service and price, contributing to the virtual elimination of inflation in the American economy. And yet it is precisely these dynamic, successful, </w:t>
      </w:r>
      <w:proofErr w:type="spellStart"/>
      <w:r>
        <w:t>customeroriented</w:t>
      </w:r>
      <w:proofErr w:type="spellEnd"/>
      <w:r>
        <w:t xml:space="preserve"> companies that the </w:t>
      </w:r>
      <w:proofErr w:type="spellStart"/>
      <w:r>
        <w:t>neosocialists</w:t>
      </w:r>
      <w:proofErr w:type="spellEnd"/>
      <w:r>
        <w:t xml:space="preserve"> want to tax heavily, burden with regulations, and cut up for parts.</w:t>
      </w:r>
    </w:p>
    <w:p w14:paraId="5A56FF58" w14:textId="77777777" w:rsidR="00411EB0" w:rsidRDefault="00411EB0" w:rsidP="00411EB0">
      <w:r>
        <w:t>THE SKY IS NOT FALLING</w:t>
      </w:r>
    </w:p>
    <w:p w14:paraId="568EB7E5" w14:textId="77777777" w:rsidR="00411EB0" w:rsidRDefault="00411EB0" w:rsidP="00411EB0">
      <w:r>
        <w:t>What is the cancer that requires such deadly radiation to cure? Supposedly, that median earnings per household in the United States have stagnated for several decades and, for the lower deciles of the income distribution, even declined. The implication is that most people’s standard of living has flatlined or dropped over the last two generations. But this is just not true.</w:t>
      </w:r>
    </w:p>
    <w:p w14:paraId="3C31BFBB" w14:textId="77777777" w:rsidR="00411EB0" w:rsidRDefault="00411EB0" w:rsidP="00411EB0">
      <w:pPr>
        <w:rPr>
          <w:rStyle w:val="StyleUnderline"/>
        </w:rPr>
      </w:pPr>
      <w:r>
        <w:rPr>
          <w:rStyle w:val="StyleUnderline"/>
        </w:rPr>
        <w:t xml:space="preserve">The first thing to note is that statistics about income brackets </w:t>
      </w:r>
      <w:proofErr w:type="gramStart"/>
      <w:r>
        <w:rPr>
          <w:rStyle w:val="StyleUnderline"/>
        </w:rPr>
        <w:t>don’t</w:t>
      </w:r>
      <w:proofErr w:type="gramEnd"/>
      <w:r>
        <w:rPr>
          <w:rStyle w:val="StyleUnderline"/>
        </w:rPr>
        <w:t xml:space="preserve"> map neatly onto individual lives, because the people inside the income brackets keep changing. Those billionaires the </w:t>
      </w:r>
      <w:proofErr w:type="spellStart"/>
      <w:r>
        <w:rPr>
          <w:rStyle w:val="StyleUnderline"/>
        </w:rPr>
        <w:t>neosocialists</w:t>
      </w:r>
      <w:proofErr w:type="spellEnd"/>
      <w:r>
        <w:rPr>
          <w:rStyle w:val="StyleUnderline"/>
        </w:rPr>
        <w:t xml:space="preserve"> want to soak are not </w:t>
      </w:r>
      <w:proofErr w:type="spellStart"/>
      <w:r>
        <w:rPr>
          <w:rStyle w:val="StyleUnderline"/>
        </w:rPr>
        <w:t>fourthgeneration</w:t>
      </w:r>
      <w:proofErr w:type="spellEnd"/>
      <w:r>
        <w:rPr>
          <w:rStyle w:val="StyleUnderline"/>
        </w:rPr>
        <w:t xml:space="preserve"> patrician trust-fund babies but self-made entrepreneurs, and the </w:t>
      </w:r>
      <w:r>
        <w:rPr>
          <w:rStyle w:val="Emphasis"/>
          <w:highlight w:val="yellow"/>
        </w:rPr>
        <w:t>lower brackets</w:t>
      </w:r>
      <w:r>
        <w:rPr>
          <w:rStyle w:val="StyleUnderline"/>
        </w:rPr>
        <w:t xml:space="preserve"> at any time </w:t>
      </w:r>
      <w:r>
        <w:rPr>
          <w:rStyle w:val="StyleUnderline"/>
          <w:highlight w:val="yellow"/>
        </w:rPr>
        <w:t>include</w:t>
      </w:r>
      <w:r>
        <w:rPr>
          <w:rStyle w:val="StyleUnderline"/>
        </w:rPr>
        <w:t xml:space="preserve"> many </w:t>
      </w:r>
      <w:r>
        <w:rPr>
          <w:rStyle w:val="Emphasis"/>
          <w:highlight w:val="yellow"/>
        </w:rPr>
        <w:t>young people</w:t>
      </w:r>
      <w:r>
        <w:rPr>
          <w:rStyle w:val="StyleUnderline"/>
          <w:highlight w:val="yellow"/>
        </w:rPr>
        <w:t xml:space="preserve"> and </w:t>
      </w:r>
      <w:r>
        <w:rPr>
          <w:rStyle w:val="Emphasis"/>
          <w:highlight w:val="yellow"/>
        </w:rPr>
        <w:t>recent immigrants</w:t>
      </w:r>
      <w:r>
        <w:rPr>
          <w:rStyle w:val="StyleUnderline"/>
        </w:rPr>
        <w:t xml:space="preserve">, </w:t>
      </w:r>
      <w:r>
        <w:rPr>
          <w:rStyle w:val="StyleUnderline"/>
          <w:highlight w:val="yellow"/>
        </w:rPr>
        <w:t xml:space="preserve">who </w:t>
      </w:r>
      <w:r>
        <w:rPr>
          <w:rStyle w:val="Emphasis"/>
          <w:highlight w:val="yellow"/>
        </w:rPr>
        <w:t>tend to move up</w:t>
      </w:r>
      <w:r>
        <w:rPr>
          <w:rStyle w:val="Emphasis"/>
        </w:rPr>
        <w:t xml:space="preserve"> later</w:t>
      </w:r>
      <w:r>
        <w:rPr>
          <w:rStyle w:val="StyleUnderline"/>
        </w:rPr>
        <w:t>.</w:t>
      </w:r>
    </w:p>
    <w:p w14:paraId="5B954638" w14:textId="77777777" w:rsidR="00411EB0" w:rsidRDefault="00411EB0" w:rsidP="00411EB0">
      <w:pPr>
        <w:rPr>
          <w:rStyle w:val="StyleUnderline"/>
        </w:rPr>
      </w:pPr>
      <w:r>
        <w:t xml:space="preserve">Second, the rich have indeed gotten much richer—at a higher rate than those in the middle, and with those at the bottom improving the least—and </w:t>
      </w:r>
      <w:r>
        <w:rPr>
          <w:rStyle w:val="StyleUnderline"/>
          <w:highlight w:val="yellow"/>
        </w:rPr>
        <w:t>inequality</w:t>
      </w:r>
      <w:r>
        <w:t xml:space="preserve"> has certainly </w:t>
      </w:r>
      <w:r>
        <w:rPr>
          <w:rStyle w:val="StyleUnderline"/>
          <w:highlight w:val="yellow"/>
        </w:rPr>
        <w:t>increased</w:t>
      </w:r>
      <w:r>
        <w:t xml:space="preserve">. </w:t>
      </w:r>
      <w:r>
        <w:rPr>
          <w:rStyle w:val="Emphasis"/>
          <w:highlight w:val="yellow"/>
        </w:rPr>
        <w:t>But</w:t>
      </w:r>
      <w:r>
        <w:t xml:space="preserve"> that does not mean </w:t>
      </w:r>
      <w:r>
        <w:rPr>
          <w:rStyle w:val="StyleUnderline"/>
          <w:highlight w:val="yellow"/>
        </w:rPr>
        <w:t xml:space="preserve">the </w:t>
      </w:r>
      <w:proofErr w:type="spellStart"/>
      <w:r>
        <w:rPr>
          <w:rStyle w:val="Emphasis"/>
          <w:highlight w:val="yellow"/>
        </w:rPr>
        <w:t>nonrich</w:t>
      </w:r>
      <w:proofErr w:type="spellEnd"/>
      <w:r>
        <w:t xml:space="preserve"> </w:t>
      </w:r>
      <w:proofErr w:type="gramStart"/>
      <w:r>
        <w:t>haven’t</w:t>
      </w:r>
      <w:proofErr w:type="gramEnd"/>
      <w:r>
        <w:t xml:space="preserve"> </w:t>
      </w:r>
      <w:r>
        <w:rPr>
          <w:rStyle w:val="Emphasis"/>
          <w:highlight w:val="yellow"/>
        </w:rPr>
        <w:t>improved</w:t>
      </w:r>
      <w:r>
        <w:rPr>
          <w:rStyle w:val="Emphasis"/>
        </w:rPr>
        <w:t xml:space="preserve"> their condition</w:t>
      </w:r>
      <w:r>
        <w:t xml:space="preserve">, too. As a recent study by the economist Bruce </w:t>
      </w:r>
      <w:proofErr w:type="spellStart"/>
      <w:r>
        <w:t>Sacerdote</w:t>
      </w:r>
      <w:proofErr w:type="spellEnd"/>
      <w:r>
        <w:t xml:space="preserve"> concluded, </w:t>
      </w:r>
      <w:r>
        <w:rPr>
          <w:rStyle w:val="StyleUnderline"/>
        </w:rPr>
        <w:t>“Meaningful growth in consumption for below median income families has occurred even in a prolonged period of increasing income inequality, increasing consumption inequality and a decreasing share of national income accruing to labor.”</w:t>
      </w:r>
    </w:p>
    <w:p w14:paraId="08B3B1A8" w14:textId="77777777" w:rsidR="00411EB0" w:rsidRDefault="00411EB0" w:rsidP="00411EB0">
      <w:pPr>
        <w:rPr>
          <w:rStyle w:val="StyleUnderline"/>
        </w:rPr>
      </w:pPr>
      <w:r>
        <w:t xml:space="preserve">Beware the games that can be played with statistics. Households today, for example, are smaller than they were a generation ago, with more people living alone or with a single parent. Even if household income is stagnant, therefore, per capita income may have risen. Then there is the changing age structure of society. As more people live longer, the share of the retired elderly is increasing, and since they have less earnings, this has led to a decline in average household income. Income, moreover, should be understood to include not simply wages and salaries but also benefits. </w:t>
      </w:r>
      <w:r>
        <w:rPr>
          <w:rStyle w:val="StyleUnderline"/>
        </w:rPr>
        <w:t>And employers have spent ever more in recent decades on the costliest of benefits, health care—money that should be considered part of earnings. Add government transfer programs, which lower incomes at the top and raise incomes and expenditures at the bottom, and the picture changes again. It is not one of dystopian immiseration.</w:t>
      </w:r>
    </w:p>
    <w:p w14:paraId="70B32F4D" w14:textId="77777777" w:rsidR="00411EB0" w:rsidRDefault="00411EB0" w:rsidP="00411EB0">
      <w:pPr>
        <w:rPr>
          <w:rStyle w:val="StyleUnderline"/>
        </w:rPr>
      </w:pPr>
      <w:r>
        <w:rPr>
          <w:rStyle w:val="StyleUnderline"/>
        </w:rPr>
        <w:t xml:space="preserve">The intellectual heirs of Smith, as opposed to those of Rousseau, are interested less in capping inequality than in raising the standard of living of the population at large—finally achieving that “universal opulence” that Smith so presciently predicted free markets could deliver. </w:t>
      </w:r>
      <w:r>
        <w:rPr>
          <w:rStyle w:val="Emphasis"/>
          <w:highlight w:val="yellow"/>
        </w:rPr>
        <w:t>Capitalism</w:t>
      </w:r>
      <w:r>
        <w:rPr>
          <w:rStyle w:val="StyleUnderline"/>
        </w:rPr>
        <w:t xml:space="preserve"> has proved so extraordinarily fertile and </w:t>
      </w:r>
      <w:r>
        <w:rPr>
          <w:rStyle w:val="Emphasis"/>
        </w:rPr>
        <w:t>dynamic</w:t>
      </w:r>
      <w:r>
        <w:rPr>
          <w:rStyle w:val="StyleUnderline"/>
        </w:rPr>
        <w:t xml:space="preserve"> in finding ways to </w:t>
      </w:r>
      <w:r>
        <w:rPr>
          <w:rStyle w:val="Emphasis"/>
          <w:highlight w:val="yellow"/>
        </w:rPr>
        <w:t>improve living standards</w:t>
      </w:r>
      <w:r>
        <w:rPr>
          <w:rStyle w:val="StyleUnderline"/>
        </w:rPr>
        <w:t>, in fact, that it is difficult to track them.</w:t>
      </w:r>
    </w:p>
    <w:p w14:paraId="252AA2CC" w14:textId="77777777" w:rsidR="00411EB0" w:rsidRDefault="00411EB0" w:rsidP="00411EB0">
      <w:r>
        <w:t xml:space="preserve">Schumpeterian </w:t>
      </w:r>
      <w:r>
        <w:rPr>
          <w:rStyle w:val="Emphasis"/>
          <w:highlight w:val="yellow"/>
        </w:rPr>
        <w:t>creative destruction</w:t>
      </w:r>
      <w:r>
        <w:t xml:space="preserve"> </w:t>
      </w:r>
      <w:r>
        <w:rPr>
          <w:rStyle w:val="StyleUnderline"/>
        </w:rPr>
        <w:t xml:space="preserve">has </w:t>
      </w:r>
      <w:r>
        <w:rPr>
          <w:rStyle w:val="StyleUnderline"/>
          <w:highlight w:val="yellow"/>
        </w:rPr>
        <w:t>changed life in ways that are</w:t>
      </w:r>
      <w:r>
        <w:rPr>
          <w:rStyle w:val="StyleUnderline"/>
        </w:rPr>
        <w:t xml:space="preserve"> literally </w:t>
      </w:r>
      <w:r>
        <w:rPr>
          <w:rStyle w:val="Emphasis"/>
          <w:highlight w:val="yellow"/>
        </w:rPr>
        <w:t>immeasurable</w:t>
      </w:r>
      <w:r>
        <w:t>. As the economist Russell Roberts has noted, even objects that are nominally the same, such as televisions, have evolved so much as to be incomparable over time. An average American television in 1973 showed half a dozen channels on a screen no larger than 25 inches wide. Today, the screens are larger and better, there are hundreds of channels available, and the unit is less a television than a digital hub. Personal computers used to be science fiction.</w:t>
      </w:r>
    </w:p>
    <w:p w14:paraId="6FB42F78" w14:textId="77777777" w:rsidR="00411EB0" w:rsidRDefault="00411EB0" w:rsidP="00411EB0">
      <w:r>
        <w:t>Then they became ubiquitous. Now they seem to be ancient technology compared with the even more ubiquitous and powerful smartphones that bring the interconnected digital world to anybody, anywhere. Communication today is instantaneous and cheap; shopping is easier and better informed; everybody can watch or listen to what he or she wants, when he or she wants to; and nobody ever gets lost.</w:t>
      </w:r>
    </w:p>
    <w:p w14:paraId="6E8DF3BF" w14:textId="77777777" w:rsidR="00411EB0" w:rsidRDefault="00411EB0" w:rsidP="00411EB0">
      <w:pPr>
        <w:rPr>
          <w:rStyle w:val="StyleUnderline"/>
        </w:rPr>
      </w:pPr>
      <w:r>
        <w:rPr>
          <w:rStyle w:val="StyleUnderline"/>
        </w:rPr>
        <w:t xml:space="preserve">At one point in Monty Python’s Life of Brian, a revolutionary in ancient Jerusalem asks his followers, “What have the Romans ever done for us?” His audience keeps shouting answers, until the speaker finally pleads, “All right, but apart from the sanitation, the medicine, education, wine, public order, irrigation, roads, the </w:t>
      </w:r>
      <w:proofErr w:type="gramStart"/>
      <w:r>
        <w:rPr>
          <w:rStyle w:val="StyleUnderline"/>
        </w:rPr>
        <w:t>fresh water</w:t>
      </w:r>
      <w:proofErr w:type="gramEnd"/>
      <w:r>
        <w:rPr>
          <w:rStyle w:val="StyleUnderline"/>
        </w:rPr>
        <w:t xml:space="preserve"> system and public health, what have the Romans ever done for us?” (“Brought peace!” offers a final heckler.)</w:t>
      </w:r>
    </w:p>
    <w:p w14:paraId="56CCC89E" w14:textId="77777777" w:rsidR="00411EB0" w:rsidRDefault="00411EB0" w:rsidP="00411EB0">
      <w:r>
        <w:t xml:space="preserve">The </w:t>
      </w:r>
      <w:proofErr w:type="spellStart"/>
      <w:r>
        <w:t>neosocialists</w:t>
      </w:r>
      <w:proofErr w:type="spellEnd"/>
      <w:r>
        <w:t xml:space="preserve"> scorn billionaires and attack Big Tech, asking, “What have Amazon, Apple, Facebook, Google, Microsoft, and the rest ever done for us?” Only made possible all the modern digital wonders we increasingly take for granted. Have Bill Gates, Jeff Bezos, and the other entrepreneurs partially responsible for such blessings profited from their success? Absolutely. But so have the rest of us, and vastly more—in improved lives, to be sure, but even </w:t>
      </w:r>
      <w:proofErr w:type="gramStart"/>
      <w:r>
        <w:t>as a result of</w:t>
      </w:r>
      <w:proofErr w:type="gramEnd"/>
      <w:r>
        <w:t xml:space="preserve"> their companies’ supposedly threatening corporate growth, since those companies are mostly owned by us, the broadly dispersed shareholders of their common stock.</w:t>
      </w:r>
    </w:p>
    <w:p w14:paraId="09393456" w14:textId="77777777" w:rsidR="00411EB0" w:rsidRDefault="00411EB0" w:rsidP="00411EB0">
      <w:r>
        <w:t>TURNING OFF THE ENGINE</w:t>
      </w:r>
    </w:p>
    <w:p w14:paraId="72998009" w14:textId="77777777" w:rsidR="00411EB0" w:rsidRDefault="00411EB0" w:rsidP="00411EB0">
      <w:r>
        <w:rPr>
          <w:rStyle w:val="StyleUnderline"/>
          <w:highlight w:val="yellow"/>
        </w:rPr>
        <w:t>Capitalism</w:t>
      </w:r>
      <w:r>
        <w:rPr>
          <w:rStyle w:val="StyleUnderline"/>
        </w:rPr>
        <w:t xml:space="preserve"> drives economic and social dynamism, prosperity, and personal freedom but also erodes tradition and stability</w:t>
      </w:r>
      <w:r>
        <w:t xml:space="preserve">. </w:t>
      </w:r>
      <w:r>
        <w:rPr>
          <w:rStyle w:val="StyleUnderline"/>
        </w:rPr>
        <w:t xml:space="preserve">It </w:t>
      </w:r>
      <w:r>
        <w:rPr>
          <w:rStyle w:val="StyleUnderline"/>
          <w:highlight w:val="yellow"/>
        </w:rPr>
        <w:t xml:space="preserve">produces </w:t>
      </w:r>
      <w:r>
        <w:rPr>
          <w:rStyle w:val="Emphasis"/>
          <w:highlight w:val="yellow"/>
        </w:rPr>
        <w:t>universal gains</w:t>
      </w:r>
      <w:r>
        <w:rPr>
          <w:highlight w:val="yellow"/>
        </w:rPr>
        <w:t xml:space="preserve"> </w:t>
      </w:r>
      <w:r>
        <w:rPr>
          <w:rStyle w:val="StyleUnderline"/>
          <w:highlight w:val="yellow"/>
        </w:rPr>
        <w:t>in the long term</w:t>
      </w:r>
      <w:r>
        <w:rPr>
          <w:rStyle w:val="StyleUnderline"/>
        </w:rPr>
        <w:t xml:space="preserve"> but inequality</w:t>
      </w:r>
      <w:r>
        <w:t xml:space="preserve"> and volatility </w:t>
      </w:r>
      <w:r>
        <w:rPr>
          <w:rStyle w:val="StyleUnderline"/>
        </w:rPr>
        <w:t>along the way</w:t>
      </w:r>
      <w:r>
        <w:t xml:space="preserve">. From Smith onward, the system’s greatest defenders have acknowledged the full range of its effects and accepted the need to address the downsides in a variety of ways, not least </w:t>
      </w:r>
      <w:proofErr w:type="gramStart"/>
      <w:r>
        <w:t>in order to</w:t>
      </w:r>
      <w:proofErr w:type="gramEnd"/>
      <w:r>
        <w:t xml:space="preserve"> preserve political peace and social harmony. Capitalism’s greatest critics, in turn, have always respected its awesome capacity for growth and invention, and successful progressive movements have sought to domesticate markets rather than abolish them.</w:t>
      </w:r>
    </w:p>
    <w:p w14:paraId="05D1CD56" w14:textId="77777777" w:rsidR="00411EB0" w:rsidRDefault="00411EB0" w:rsidP="00411EB0">
      <w:r>
        <w:t xml:space="preserve">That is not the game </w:t>
      </w:r>
      <w:r>
        <w:rPr>
          <w:rStyle w:val="StyleUnderline"/>
          <w:highlight w:val="yellow"/>
        </w:rPr>
        <w:t>the</w:t>
      </w:r>
      <w:r>
        <w:t xml:space="preserve"> </w:t>
      </w:r>
      <w:proofErr w:type="spellStart"/>
      <w:r>
        <w:rPr>
          <w:rStyle w:val="Emphasis"/>
          <w:highlight w:val="yellow"/>
        </w:rPr>
        <w:t>neosocialist</w:t>
      </w:r>
      <w:r>
        <w:t>s</w:t>
      </w:r>
      <w:proofErr w:type="spellEnd"/>
      <w:r>
        <w:t xml:space="preserve"> are playing. What is distinctive about their program is not its promises—anybody can produce impossible wish lists—but its threats. They are fundamentally uninterested in sustaining a dynamic, entrepreneurial private sector and milking its proceeds for public investment. They </w:t>
      </w:r>
      <w:proofErr w:type="gramStart"/>
      <w:r>
        <w:t>don’t</w:t>
      </w:r>
      <w:proofErr w:type="gramEnd"/>
      <w:r>
        <w:t xml:space="preserve"> care about the health of the geese, because their economists simply assume an endless supply of golden eggs. They abhor inequality and are out to reduce it in the simplest, most direct way possible: by lopping off the outliers at the top.</w:t>
      </w:r>
    </w:p>
    <w:p w14:paraId="5CBF1DA7" w14:textId="77777777" w:rsidR="00411EB0" w:rsidRDefault="00411EB0" w:rsidP="00411EB0">
      <w:pPr>
        <w:rPr>
          <w:rStyle w:val="StyleUnderline"/>
        </w:rPr>
      </w:pPr>
      <w:r>
        <w:t xml:space="preserve">The growing popularity of this </w:t>
      </w:r>
      <w:r>
        <w:rPr>
          <w:rStyle w:val="StyleUnderline"/>
          <w:highlight w:val="yellow"/>
        </w:rPr>
        <w:t xml:space="preserve">movement </w:t>
      </w:r>
      <w:r>
        <w:rPr>
          <w:rStyle w:val="Emphasis"/>
          <w:highlight w:val="yellow"/>
        </w:rPr>
        <w:t>could not come at a worse time</w:t>
      </w:r>
      <w:r>
        <w:t xml:space="preserve">, for </w:t>
      </w:r>
      <w:r>
        <w:rPr>
          <w:rStyle w:val="StyleUnderline"/>
          <w:highlight w:val="yellow"/>
        </w:rPr>
        <w:t>there are</w:t>
      </w:r>
      <w:r>
        <w:t xml:space="preserve"> indeed </w:t>
      </w:r>
      <w:r>
        <w:rPr>
          <w:rStyle w:val="Emphasis"/>
          <w:highlight w:val="yellow"/>
        </w:rPr>
        <w:t>crucial problems</w:t>
      </w:r>
      <w:r>
        <w:rPr>
          <w:rStyle w:val="Emphasis"/>
        </w:rPr>
        <w:t xml:space="preserve"> on today’s agenda</w:t>
      </w:r>
      <w:r>
        <w:t>—</w:t>
      </w:r>
      <w:r>
        <w:rPr>
          <w:rStyle w:val="Emphasis"/>
          <w:highlight w:val="yellow"/>
        </w:rPr>
        <w:t>climate change</w:t>
      </w:r>
      <w:r>
        <w:t xml:space="preserve"> high </w:t>
      </w:r>
      <w:r>
        <w:rPr>
          <w:rStyle w:val="StyleUnderline"/>
          <w:highlight w:val="yellow"/>
        </w:rPr>
        <w:t>among them</w:t>
      </w:r>
      <w:r>
        <w:t xml:space="preserve">. </w:t>
      </w:r>
      <w:r>
        <w:rPr>
          <w:rStyle w:val="StyleUnderline"/>
        </w:rPr>
        <w:t>Dealing with these challenges will certainly require effective government policy and investment</w:t>
      </w:r>
      <w:r>
        <w:t xml:space="preserve">. But </w:t>
      </w:r>
      <w:r>
        <w:rPr>
          <w:rStyle w:val="StyleUnderline"/>
          <w:highlight w:val="yellow"/>
        </w:rPr>
        <w:t>the bulk of</w:t>
      </w:r>
      <w:r>
        <w:t xml:space="preserve"> the actual </w:t>
      </w:r>
      <w:r>
        <w:rPr>
          <w:rStyle w:val="Emphasis"/>
          <w:highlight w:val="yellow"/>
        </w:rPr>
        <w:t xml:space="preserve">problem </w:t>
      </w:r>
      <w:proofErr w:type="gramStart"/>
      <w:r>
        <w:rPr>
          <w:rStyle w:val="Emphasis"/>
          <w:highlight w:val="yellow"/>
        </w:rPr>
        <w:t>solving</w:t>
      </w:r>
      <w:proofErr w:type="gramEnd"/>
      <w:r>
        <w:t xml:space="preserve"> </w:t>
      </w:r>
      <w:r>
        <w:rPr>
          <w:rStyle w:val="StyleUnderline"/>
          <w:highlight w:val="yellow"/>
        </w:rPr>
        <w:t>and</w:t>
      </w:r>
      <w:r>
        <w:t xml:space="preserve"> practical </w:t>
      </w:r>
      <w:r>
        <w:rPr>
          <w:rStyle w:val="Emphasis"/>
          <w:highlight w:val="yellow"/>
        </w:rPr>
        <w:t>innovation</w:t>
      </w:r>
      <w:r>
        <w:t xml:space="preserve"> </w:t>
      </w:r>
      <w:r>
        <w:rPr>
          <w:rStyle w:val="StyleUnderline"/>
        </w:rPr>
        <w:t xml:space="preserve">involved </w:t>
      </w:r>
      <w:r>
        <w:rPr>
          <w:rStyle w:val="StyleUnderline"/>
          <w:highlight w:val="yellow"/>
        </w:rPr>
        <w:t>will</w:t>
      </w:r>
      <w:r>
        <w:rPr>
          <w:rStyle w:val="StyleUnderline"/>
        </w:rPr>
        <w:t xml:space="preserve"> inevitably </w:t>
      </w:r>
      <w:r>
        <w:rPr>
          <w:rStyle w:val="StyleUnderline"/>
          <w:highlight w:val="yellow"/>
        </w:rPr>
        <w:t>come from the private sector</w:t>
      </w:r>
      <w:r>
        <w:t xml:space="preserve">. The war against climate change, that is, will ultimately be fought and won in large part by an army of Schumpeterian entrepreneurs large and small, deploying their mage-like powers for humanity’s collective defense. </w:t>
      </w:r>
      <w:r>
        <w:rPr>
          <w:rStyle w:val="Emphasis"/>
          <w:highlight w:val="yellow"/>
        </w:rPr>
        <w:t>Unless</w:t>
      </w:r>
      <w:r>
        <w:t xml:space="preserve"> the </w:t>
      </w:r>
      <w:proofErr w:type="spellStart"/>
      <w:r>
        <w:rPr>
          <w:rStyle w:val="StyleUnderline"/>
          <w:highlight w:val="yellow"/>
        </w:rPr>
        <w:t>neosocialists</w:t>
      </w:r>
      <w:proofErr w:type="spellEnd"/>
      <w:r>
        <w:rPr>
          <w:rStyle w:val="StyleUnderline"/>
        </w:rPr>
        <w:t xml:space="preserve"> have their </w:t>
      </w:r>
      <w:proofErr w:type="gramStart"/>
      <w:r>
        <w:rPr>
          <w:rStyle w:val="StyleUnderline"/>
        </w:rPr>
        <w:t>way, and</w:t>
      </w:r>
      <w:proofErr w:type="gramEnd"/>
      <w:r>
        <w:rPr>
          <w:rStyle w:val="StyleUnderline"/>
        </w:rPr>
        <w:t xml:space="preserve"> </w:t>
      </w:r>
      <w:r>
        <w:rPr>
          <w:rStyle w:val="StyleUnderline"/>
          <w:highlight w:val="yellow"/>
        </w:rPr>
        <w:t>turn off</w:t>
      </w:r>
      <w:r>
        <w:rPr>
          <w:rStyle w:val="StyleUnderline"/>
        </w:rPr>
        <w:t xml:space="preserve"> the engines of </w:t>
      </w:r>
      <w:r>
        <w:rPr>
          <w:rStyle w:val="StyleUnderline"/>
          <w:highlight w:val="yellow"/>
        </w:rPr>
        <w:t>innovation</w:t>
      </w:r>
      <w:r>
        <w:rPr>
          <w:rStyle w:val="StyleUnderline"/>
        </w:rPr>
        <w:t xml:space="preserve"> just </w:t>
      </w:r>
      <w:r>
        <w:rPr>
          <w:rStyle w:val="StyleUnderline"/>
          <w:highlight w:val="yellow"/>
        </w:rPr>
        <w:t>when</w:t>
      </w:r>
      <w:r>
        <w:rPr>
          <w:rStyle w:val="StyleUnderline"/>
        </w:rPr>
        <w:t xml:space="preserve"> they are </w:t>
      </w:r>
      <w:r>
        <w:rPr>
          <w:rStyle w:val="StyleUnderline"/>
          <w:highlight w:val="yellow"/>
        </w:rPr>
        <w:t>needed</w:t>
      </w:r>
      <w:r>
        <w:rPr>
          <w:rStyle w:val="StyleUnderline"/>
        </w:rPr>
        <w:t xml:space="preserve"> the </w:t>
      </w:r>
      <w:r>
        <w:rPr>
          <w:rStyle w:val="StyleUnderline"/>
          <w:highlight w:val="yellow"/>
        </w:rPr>
        <w:t>most</w:t>
      </w:r>
      <w:r>
        <w:rPr>
          <w:rStyle w:val="StyleUnderline"/>
        </w:rPr>
        <w:t>.</w:t>
      </w:r>
    </w:p>
    <w:p w14:paraId="2AE17F76" w14:textId="77777777" w:rsidR="00411EB0" w:rsidRDefault="00411EB0" w:rsidP="00411EB0">
      <w:pPr>
        <w:rPr>
          <w:rStyle w:val="StyleUnderline"/>
        </w:rPr>
      </w:pPr>
    </w:p>
    <w:p w14:paraId="26050E47" w14:textId="4F8391CB" w:rsidR="00411EB0" w:rsidRDefault="00411EB0" w:rsidP="00411EB0"/>
    <w:p w14:paraId="057CECAB" w14:textId="045C0CAC" w:rsidR="00411EB0" w:rsidRDefault="00411EB0" w:rsidP="00411EB0">
      <w:pPr>
        <w:pStyle w:val="Heading3"/>
      </w:pPr>
      <w:r>
        <w:t>2AC---AT: Root Cause</w:t>
      </w:r>
    </w:p>
    <w:p w14:paraId="31748F95" w14:textId="77777777" w:rsidR="00411EB0" w:rsidRDefault="00411EB0" w:rsidP="00411EB0">
      <w:pPr>
        <w:pStyle w:val="Heading4"/>
      </w:pPr>
      <w:r>
        <w:rPr>
          <w:b w:val="0"/>
        </w:rPr>
        <w:t xml:space="preserve">No root </w:t>
      </w:r>
      <w:proofErr w:type="gramStart"/>
      <w:r>
        <w:rPr>
          <w:b w:val="0"/>
        </w:rPr>
        <w:t>cause</w:t>
      </w:r>
      <w:proofErr w:type="gramEnd"/>
    </w:p>
    <w:p w14:paraId="5FB51FD8" w14:textId="77777777" w:rsidR="00411EB0" w:rsidRDefault="00411EB0" w:rsidP="00411EB0">
      <w:pPr>
        <w:rPr>
          <w:b/>
        </w:rPr>
      </w:pPr>
      <w:proofErr w:type="spellStart"/>
      <w:r>
        <w:rPr>
          <w:rStyle w:val="Style13ptBold"/>
        </w:rPr>
        <w:t>Larrivee</w:t>
      </w:r>
      <w:proofErr w:type="spellEnd"/>
      <w:r>
        <w:rPr>
          <w:rStyle w:val="Style13ptBold"/>
        </w:rPr>
        <w:t xml:space="preserve"> 10</w:t>
      </w:r>
      <w:r>
        <w:t xml:space="preserve">— PF ECONOMICS AT MOUNT ST MARY’S UNIVERSITY – MASTERS FROM THE HARVARD KENNEDY SCHOOL AND PHD IN ECONOMICS FROM WISCONSIN, 10 [JOHN, A FRAMEWORK FOR THE MORAL ANALYSIS OF MARKETS, 10/1, </w:t>
      </w:r>
      <w:hyperlink r:id="rId26" w:history="1">
        <w:r>
          <w:rPr>
            <w:rStyle w:val="Hyperlink"/>
          </w:rPr>
          <w:t>http://www.teacheconomicfreedom.org/files/larrivee-paper-1.pdf</w:t>
        </w:r>
      </w:hyperlink>
      <w:r>
        <w:t xml:space="preserve">] </w:t>
      </w:r>
    </w:p>
    <w:p w14:paraId="42937DB5" w14:textId="77777777" w:rsidR="00411EB0" w:rsidRDefault="00411EB0" w:rsidP="00411EB0">
      <w:pPr>
        <w:pStyle w:val="cardtext"/>
        <w:rPr>
          <w:sz w:val="12"/>
        </w:rPr>
      </w:pPr>
      <w:r>
        <w:rPr>
          <w:sz w:val="12"/>
        </w:rPr>
        <w:t xml:space="preserve"> The Second Focal Point: Moral, Social, and Cultural Issues of Capitalism </w:t>
      </w:r>
      <w:r>
        <w:rPr>
          <w:rStyle w:val="Emphasis"/>
          <w:highlight w:val="cyan"/>
        </w:rPr>
        <w:t>Logical errors abound</w:t>
      </w:r>
      <w:r>
        <w:rPr>
          <w:rStyle w:val="StyleUnderline"/>
        </w:rPr>
        <w:t xml:space="preserve"> in critical commentary on capitalism. Some </w:t>
      </w:r>
      <w:r>
        <w:rPr>
          <w:rStyle w:val="StyleUnderline"/>
          <w:highlight w:val="cyan"/>
        </w:rPr>
        <w:t>critics observe</w:t>
      </w:r>
      <w:r>
        <w:rPr>
          <w:rStyle w:val="StyleUnderline"/>
        </w:rPr>
        <w:t xml:space="preserve"> a problem and conclude: “</w:t>
      </w:r>
      <w:r>
        <w:rPr>
          <w:rStyle w:val="StyleUnderline"/>
          <w:highlight w:val="cyan"/>
        </w:rPr>
        <w:t xml:space="preserve">I see X </w:t>
      </w:r>
      <w:r>
        <w:rPr>
          <w:rStyle w:val="StyleUnderline"/>
          <w:highlight w:val="yellow"/>
        </w:rPr>
        <w:t xml:space="preserve">in our society. </w:t>
      </w:r>
      <w:r>
        <w:rPr>
          <w:rStyle w:val="StyleUnderline"/>
          <w:highlight w:val="cyan"/>
        </w:rPr>
        <w:t xml:space="preserve">We have </w:t>
      </w:r>
      <w:r>
        <w:rPr>
          <w:rStyle w:val="StyleUnderline"/>
          <w:highlight w:val="yellow"/>
        </w:rPr>
        <w:t xml:space="preserve">a </w:t>
      </w:r>
      <w:r>
        <w:rPr>
          <w:rStyle w:val="StyleUnderline"/>
          <w:highlight w:val="cyan"/>
        </w:rPr>
        <w:t>cap</w:t>
      </w:r>
      <w:r>
        <w:rPr>
          <w:rStyle w:val="StyleUnderline"/>
          <w:highlight w:val="yellow"/>
        </w:rPr>
        <w:t xml:space="preserve">italist economy. </w:t>
      </w:r>
      <w:r>
        <w:rPr>
          <w:rStyle w:val="StyleUnderline"/>
          <w:highlight w:val="cyan"/>
        </w:rPr>
        <w:t>Therefore cap</w:t>
      </w:r>
      <w:r>
        <w:rPr>
          <w:rStyle w:val="StyleUnderline"/>
          <w:highlight w:val="yellow"/>
        </w:rPr>
        <w:t xml:space="preserve">italism </w:t>
      </w:r>
      <w:proofErr w:type="gramStart"/>
      <w:r>
        <w:rPr>
          <w:rStyle w:val="StyleUnderline"/>
          <w:highlight w:val="cyan"/>
        </w:rPr>
        <w:t>causes  X.</w:t>
      </w:r>
      <w:proofErr w:type="gramEnd"/>
      <w:r>
        <w:rPr>
          <w:highlight w:val="cyan"/>
        </w:rPr>
        <w:t>”</w:t>
      </w:r>
      <w:r>
        <w:rPr>
          <w:sz w:val="12"/>
        </w:rPr>
        <w:t xml:space="preserve"> They draw their conclusion by looking at a phenomenon as it appears only in one system. Others merely follow a host of popular theories according to which capitalism is particularly bad. 6 </w:t>
      </w:r>
      <w:r>
        <w:rPr>
          <w:rStyle w:val="StyleUnderline"/>
        </w:rPr>
        <w:t>The solution to such flawed reasoning is to be comprehensive, to look at the good and bad</w:t>
      </w:r>
      <w:r>
        <w:rPr>
          <w:sz w:val="12"/>
        </w:rPr>
        <w:t>, in market and non-market systems. Thus the following section considers a number of issues—</w:t>
      </w:r>
      <w:proofErr w:type="gramStart"/>
      <w:r>
        <w:t>gree</w:t>
      </w:r>
      <w:r>
        <w:rPr>
          <w:sz w:val="12"/>
        </w:rPr>
        <w:t>d,  selfishness</w:t>
      </w:r>
      <w:proofErr w:type="gramEnd"/>
      <w:r>
        <w:rPr>
          <w:sz w:val="12"/>
        </w:rPr>
        <w:t xml:space="preserve"> and human relationships, honesty and truth, </w:t>
      </w:r>
      <w:r>
        <w:t>alienation</w:t>
      </w:r>
      <w:r>
        <w:rPr>
          <w:sz w:val="12"/>
        </w:rPr>
        <w:t xml:space="preserve"> and work satisfaction, </w:t>
      </w:r>
      <w:r>
        <w:t>moral  decay</w:t>
      </w:r>
      <w:r>
        <w:rPr>
          <w:sz w:val="12"/>
        </w:rPr>
        <w:t>, and religious participation—that have often been associated with capitalism, but</w:t>
      </w:r>
      <w:r>
        <w:t xml:space="preserve"> have  </w:t>
      </w:r>
      <w:r>
        <w:rPr>
          <w:rStyle w:val="StyleUnderline"/>
        </w:rPr>
        <w:t>also  been problematic in other systems  and usually in more extreme form</w:t>
      </w:r>
      <w:r>
        <w:rPr>
          <w:sz w:val="12"/>
        </w:rPr>
        <w:t xml:space="preserve">. I conclude with </w:t>
      </w:r>
      <w:proofErr w:type="gramStart"/>
      <w:r>
        <w:rPr>
          <w:sz w:val="12"/>
        </w:rPr>
        <w:t>some  evidence</w:t>
      </w:r>
      <w:proofErr w:type="gramEnd"/>
      <w:r>
        <w:rPr>
          <w:sz w:val="12"/>
        </w:rPr>
        <w:t xml:space="preserve"> for the view that markets foster (at least some) virtues rather than undermining them. My purpose is not to smear communism or to make the simplistic argument that “</w:t>
      </w:r>
      <w:proofErr w:type="gramStart"/>
      <w:r>
        <w:rPr>
          <w:sz w:val="12"/>
        </w:rPr>
        <w:t>capitalism  isn’t</w:t>
      </w:r>
      <w:proofErr w:type="gramEnd"/>
      <w:r>
        <w:rPr>
          <w:sz w:val="12"/>
        </w:rPr>
        <w:t xml:space="preserve"> so bad because other systems have problems too.”</w:t>
      </w:r>
      <w:r>
        <w:t xml:space="preserve"> </w:t>
      </w:r>
      <w:r>
        <w:rPr>
          <w:rStyle w:val="StyleUnderline"/>
          <w:highlight w:val="yellow"/>
        </w:rPr>
        <w:t xml:space="preserve">The critical point is that certain </w:t>
      </w:r>
      <w:r>
        <w:rPr>
          <w:rStyle w:val="StyleUnderline"/>
          <w:highlight w:val="cyan"/>
        </w:rPr>
        <w:t>people thought</w:t>
      </w:r>
      <w:r>
        <w:rPr>
          <w:rStyle w:val="StyleUnderline"/>
        </w:rPr>
        <w:t xml:space="preserve"> various </w:t>
      </w:r>
      <w:r>
        <w:rPr>
          <w:rStyle w:val="StyleUnderline"/>
          <w:highlight w:val="cyan"/>
        </w:rPr>
        <w:t>social ills resulted from cap</w:t>
      </w:r>
      <w:r>
        <w:rPr>
          <w:rStyle w:val="StyleUnderline"/>
          <w:highlight w:val="yellow"/>
        </w:rPr>
        <w:t xml:space="preserve">italism, </w:t>
      </w:r>
      <w:r>
        <w:rPr>
          <w:rStyle w:val="StyleUnderline"/>
          <w:highlight w:val="cyan"/>
        </w:rPr>
        <w:t xml:space="preserve">and </w:t>
      </w:r>
      <w:r>
        <w:rPr>
          <w:rStyle w:val="StyleUnderline"/>
          <w:highlight w:val="yellow"/>
        </w:rPr>
        <w:t xml:space="preserve">on this </w:t>
      </w:r>
      <w:proofErr w:type="gramStart"/>
      <w:r>
        <w:rPr>
          <w:rStyle w:val="StyleUnderline"/>
          <w:highlight w:val="yellow"/>
        </w:rPr>
        <w:t>basis</w:t>
      </w:r>
      <w:proofErr w:type="gramEnd"/>
      <w:r>
        <w:rPr>
          <w:rStyle w:val="StyleUnderline"/>
        </w:rPr>
        <w:t xml:space="preserve"> they </w:t>
      </w:r>
      <w:r>
        <w:rPr>
          <w:rStyle w:val="StyleUnderline"/>
          <w:highlight w:val="cyan"/>
        </w:rPr>
        <w:t>took action to establish alternative economic systems</w:t>
      </w:r>
      <w:r>
        <w:rPr>
          <w:rStyle w:val="StyleUnderline"/>
        </w:rPr>
        <w:t xml:space="preserve"> to solve the problems they had identified. </w:t>
      </w:r>
      <w:r>
        <w:rPr>
          <w:rStyle w:val="StyleUnderline"/>
          <w:highlight w:val="cyan"/>
        </w:rPr>
        <w:t xml:space="preserve">That </w:t>
      </w:r>
      <w:r>
        <w:rPr>
          <w:rStyle w:val="Emphasis"/>
          <w:highlight w:val="cyan"/>
        </w:rPr>
        <w:t>they failed to solve the problems</w:t>
      </w:r>
      <w:r>
        <w:rPr>
          <w:rStyle w:val="StyleUnderline"/>
          <w:highlight w:val="cyan"/>
        </w:rPr>
        <w:t>, and</w:t>
      </w:r>
      <w:r>
        <w:rPr>
          <w:rStyle w:val="StyleUnderline"/>
        </w:rPr>
        <w:t xml:space="preserve"> in fact </w:t>
      </w:r>
      <w:r>
        <w:rPr>
          <w:rStyle w:val="Emphasis"/>
          <w:highlight w:val="cyan"/>
        </w:rPr>
        <w:t>exacerbated them</w:t>
      </w:r>
      <w:r>
        <w:rPr>
          <w:rStyle w:val="StyleUnderline"/>
        </w:rPr>
        <w:t xml:space="preserve"> while also creating new problems, </w:t>
      </w:r>
      <w:r>
        <w:rPr>
          <w:rStyle w:val="StyleUnderline"/>
          <w:highlight w:val="cyan"/>
        </w:rPr>
        <w:t>implies that cap</w:t>
      </w:r>
      <w:r>
        <w:rPr>
          <w:rStyle w:val="StyleUnderline"/>
        </w:rPr>
        <w:t xml:space="preserve">italism itself </w:t>
      </w:r>
      <w:proofErr w:type="gramStart"/>
      <w:r>
        <w:rPr>
          <w:rStyle w:val="StyleUnderline"/>
          <w:highlight w:val="cyan"/>
        </w:rPr>
        <w:t>wasn’t</w:t>
      </w:r>
      <w:proofErr w:type="gramEnd"/>
      <w:r>
        <w:rPr>
          <w:rStyle w:val="StyleUnderline"/>
          <w:highlight w:val="cyan"/>
        </w:rPr>
        <w:t xml:space="preserve"> the cause of the problems in the first place</w:t>
      </w:r>
      <w:r>
        <w:rPr>
          <w:sz w:val="12"/>
        </w:rPr>
        <w:t xml:space="preserve">, at least not to the degree theorized. </w:t>
      </w:r>
    </w:p>
    <w:p w14:paraId="1C5DA548" w14:textId="20CE9F2A" w:rsidR="00411EB0" w:rsidRPr="00411EB0" w:rsidRDefault="00411EB0" w:rsidP="00411EB0">
      <w:pPr>
        <w:pStyle w:val="Heading3"/>
      </w:pPr>
      <w:r>
        <w:t>2AC---Ag Sustainable</w:t>
      </w:r>
    </w:p>
    <w:p w14:paraId="4F9A6E08" w14:textId="77777777" w:rsidR="00411EB0" w:rsidRDefault="00411EB0" w:rsidP="00411EB0">
      <w:pPr>
        <w:pStyle w:val="Heading4"/>
      </w:pPr>
      <w:r>
        <w:rPr>
          <w:u w:val="single"/>
        </w:rPr>
        <w:t>Only</w:t>
      </w:r>
      <w:r>
        <w:t xml:space="preserve"> Capitalist farming is </w:t>
      </w:r>
      <w:proofErr w:type="gramStart"/>
      <w:r>
        <w:rPr>
          <w:u w:val="single"/>
        </w:rPr>
        <w:t>sustainable</w:t>
      </w:r>
      <w:proofErr w:type="gramEnd"/>
    </w:p>
    <w:p w14:paraId="727C0F8E" w14:textId="77777777" w:rsidR="00411EB0" w:rsidRDefault="00411EB0" w:rsidP="00411EB0">
      <w:r>
        <w:t xml:space="preserve">Jayson </w:t>
      </w:r>
      <w:r>
        <w:rPr>
          <w:rStyle w:val="Style13ptBold"/>
        </w:rPr>
        <w:t>Lusk 16</w:t>
      </w:r>
      <w:r>
        <w:t>, Distinguished Professor and Department Head in the Department of Agricultural Economics at Purdue University, 9/23/16, “Why Industrial Farms are Good for the Environment,” https://www.nytimes.com/2016/09/25/opinion/sunday/why-industrial-farms-are-good-for-the-environment.html</w:t>
      </w:r>
    </w:p>
    <w:p w14:paraId="1C6DB4F2" w14:textId="77777777" w:rsidR="00411EB0" w:rsidRDefault="00411EB0" w:rsidP="00411EB0">
      <w:pPr>
        <w:rPr>
          <w:rStyle w:val="StyleUnderline"/>
        </w:rPr>
      </w:pPr>
      <w:r>
        <w:t xml:space="preserve">Stillwater, Okla. — </w:t>
      </w:r>
      <w:r>
        <w:rPr>
          <w:rStyle w:val="StyleUnderline"/>
        </w:rPr>
        <w:t>There is much to like about</w:t>
      </w:r>
      <w:r>
        <w:t xml:space="preserve"> small, </w:t>
      </w:r>
      <w:r>
        <w:rPr>
          <w:rStyle w:val="Emphasis"/>
        </w:rPr>
        <w:t>local farms</w:t>
      </w:r>
      <w:r>
        <w:t xml:space="preserve"> and their influence on what we eat. </w:t>
      </w:r>
      <w:r>
        <w:rPr>
          <w:rStyle w:val="Emphasis"/>
          <w:sz w:val="28"/>
          <w:szCs w:val="28"/>
        </w:rPr>
        <w:t>But</w:t>
      </w:r>
      <w:r>
        <w:rPr>
          <w:szCs w:val="28"/>
        </w:rPr>
        <w:t xml:space="preserve"> </w:t>
      </w:r>
      <w:r>
        <w:rPr>
          <w:rStyle w:val="StyleUnderline"/>
        </w:rPr>
        <w:t xml:space="preserve">if we are </w:t>
      </w:r>
      <w:r>
        <w:rPr>
          <w:rStyle w:val="StyleUnderline"/>
          <w:highlight w:val="yellow"/>
        </w:rPr>
        <w:t>to</w:t>
      </w:r>
      <w:r>
        <w:rPr>
          <w:rStyle w:val="StyleUnderline"/>
        </w:rPr>
        <w:t xml:space="preserve"> sustainably </w:t>
      </w:r>
      <w:r>
        <w:rPr>
          <w:rStyle w:val="StyleUnderline"/>
          <w:highlight w:val="yellow"/>
        </w:rPr>
        <w:t>deal with</w:t>
      </w:r>
      <w:r>
        <w:rPr>
          <w:rStyle w:val="StyleUnderline"/>
        </w:rPr>
        <w:t xml:space="preserve"> problems presented by </w:t>
      </w:r>
      <w:r>
        <w:rPr>
          <w:rStyle w:val="Emphasis"/>
          <w:highlight w:val="yellow"/>
        </w:rPr>
        <w:t>population growth</w:t>
      </w:r>
      <w:r>
        <w:rPr>
          <w:rStyle w:val="StyleUnderline"/>
          <w:highlight w:val="yellow"/>
        </w:rPr>
        <w:t xml:space="preserve"> and </w:t>
      </w:r>
      <w:r>
        <w:rPr>
          <w:rStyle w:val="Emphasis"/>
          <w:highlight w:val="yellow"/>
        </w:rPr>
        <w:t>climate change</w:t>
      </w:r>
      <w:r>
        <w:rPr>
          <w:rStyle w:val="StyleUnderline"/>
        </w:rPr>
        <w:t xml:space="preserve">, </w:t>
      </w:r>
      <w:r>
        <w:rPr>
          <w:rStyle w:val="StyleUnderline"/>
          <w:highlight w:val="yellow"/>
        </w:rPr>
        <w:t>we need to look to</w:t>
      </w:r>
      <w:r>
        <w:rPr>
          <w:rStyle w:val="StyleUnderline"/>
        </w:rPr>
        <w:t xml:space="preserve"> the farmers who grow </w:t>
      </w:r>
      <w:proofErr w:type="gramStart"/>
      <w:r>
        <w:rPr>
          <w:rStyle w:val="StyleUnderline"/>
        </w:rPr>
        <w:t>a majority of</w:t>
      </w:r>
      <w:proofErr w:type="gramEnd"/>
      <w:r>
        <w:rPr>
          <w:rStyle w:val="StyleUnderline"/>
        </w:rPr>
        <w:t xml:space="preserve"> the country’s food and fiber.</w:t>
      </w:r>
    </w:p>
    <w:p w14:paraId="37C37338" w14:textId="77777777" w:rsidR="00411EB0" w:rsidRDefault="00411EB0" w:rsidP="00411EB0">
      <w:pPr>
        <w:rPr>
          <w:rStyle w:val="StyleUnderline"/>
        </w:rPr>
      </w:pPr>
      <w:r>
        <w:rPr>
          <w:rStyle w:val="Emphasis"/>
          <w:highlight w:val="yellow"/>
        </w:rPr>
        <w:t>Large farmers</w:t>
      </w:r>
      <w:r>
        <w:t xml:space="preserve"> — who are responsible for 80 percent of the food sales in the United States, though they make up fewer than 8 percent of all farms, according to 2012 data from the Department of Agriculture — are among the most progressive, </w:t>
      </w:r>
      <w:r>
        <w:rPr>
          <w:rStyle w:val="StyleUnderline"/>
        </w:rPr>
        <w:t>technologically savvy growers</w:t>
      </w:r>
      <w:r>
        <w:t xml:space="preserve"> on the planet. Their </w:t>
      </w:r>
      <w:r>
        <w:rPr>
          <w:rStyle w:val="StyleUnderline"/>
          <w:highlight w:val="yellow"/>
        </w:rPr>
        <w:t>tech</w:t>
      </w:r>
      <w:r>
        <w:t xml:space="preserve">nology has </w:t>
      </w:r>
      <w:r>
        <w:rPr>
          <w:rStyle w:val="StyleUnderline"/>
          <w:highlight w:val="yellow"/>
        </w:rPr>
        <w:t>helped make them</w:t>
      </w:r>
      <w:r>
        <w:t xml:space="preserve"> </w:t>
      </w:r>
      <w:r>
        <w:rPr>
          <w:rStyle w:val="Emphasis"/>
        </w:rPr>
        <w:t xml:space="preserve">far </w:t>
      </w:r>
      <w:r>
        <w:rPr>
          <w:rStyle w:val="Emphasis"/>
          <w:highlight w:val="yellow"/>
        </w:rPr>
        <w:t>gentler on the environment</w:t>
      </w:r>
      <w:r>
        <w:t xml:space="preserve"> </w:t>
      </w:r>
      <w:r>
        <w:rPr>
          <w:rStyle w:val="StyleUnderline"/>
        </w:rPr>
        <w:t xml:space="preserve">than at any time in history. And </w:t>
      </w:r>
      <w:r>
        <w:rPr>
          <w:rStyle w:val="StyleUnderline"/>
          <w:highlight w:val="yellow"/>
        </w:rPr>
        <w:t xml:space="preserve">a </w:t>
      </w:r>
      <w:r>
        <w:rPr>
          <w:rStyle w:val="Emphasis"/>
          <w:highlight w:val="yellow"/>
        </w:rPr>
        <w:t>new wave of innovation</w:t>
      </w:r>
      <w:r>
        <w:rPr>
          <w:rStyle w:val="StyleUnderline"/>
          <w:highlight w:val="yellow"/>
        </w:rPr>
        <w:t xml:space="preserve"> makes them </w:t>
      </w:r>
      <w:r>
        <w:rPr>
          <w:rStyle w:val="Emphasis"/>
          <w:highlight w:val="yellow"/>
        </w:rPr>
        <w:t>more sustainable</w:t>
      </w:r>
      <w:r>
        <w:rPr>
          <w:rStyle w:val="Emphasis"/>
        </w:rPr>
        <w:t xml:space="preserve"> still</w:t>
      </w:r>
      <w:r>
        <w:rPr>
          <w:rStyle w:val="StyleUnderline"/>
        </w:rPr>
        <w:t>.</w:t>
      </w:r>
    </w:p>
    <w:p w14:paraId="6027F3DF" w14:textId="77777777" w:rsidR="00411EB0" w:rsidRDefault="00411EB0" w:rsidP="00411EB0">
      <w:r>
        <w:t xml:space="preserve">A vast majority of the farms are family-owned. Very few, about 3 percent, are run by nonfamily corporations. Large farm owners (about 159,000) number fewer than the residents of a medium-size city like Springfield, Mo. Their wares, from milk, </w:t>
      </w:r>
      <w:proofErr w:type="gramStart"/>
      <w:r>
        <w:t>lettuce</w:t>
      </w:r>
      <w:proofErr w:type="gramEnd"/>
      <w:r>
        <w:t xml:space="preserve"> and beef to soy, are unlikely to be highlighted on the menus of farm-to-table restaurants, but they fill the shelves at your local grocery store.</w:t>
      </w:r>
    </w:p>
    <w:p w14:paraId="77C3AB9E" w14:textId="77777777" w:rsidR="00411EB0" w:rsidRDefault="00411EB0" w:rsidP="00411EB0">
      <w:pPr>
        <w:rPr>
          <w:rStyle w:val="StyleUnderline"/>
        </w:rPr>
      </w:pPr>
      <w:r>
        <w:rPr>
          <w:rStyle w:val="StyleUnderline"/>
          <w:highlight w:val="yellow"/>
        </w:rPr>
        <w:t>There are</w:t>
      </w:r>
      <w:r>
        <w:rPr>
          <w:rStyle w:val="StyleUnderline"/>
        </w:rPr>
        <w:t xml:space="preserve"> legitimate </w:t>
      </w:r>
      <w:r>
        <w:rPr>
          <w:rStyle w:val="StyleUnderline"/>
          <w:highlight w:val="yellow"/>
        </w:rPr>
        <w:t>fears about</w:t>
      </w:r>
      <w:r>
        <w:rPr>
          <w:rStyle w:val="StyleUnderline"/>
        </w:rPr>
        <w:t xml:space="preserve"> </w:t>
      </w:r>
      <w:r>
        <w:rPr>
          <w:rStyle w:val="Emphasis"/>
          <w:highlight w:val="yellow"/>
        </w:rPr>
        <w:t>soil erosion</w:t>
      </w:r>
      <w:r>
        <w:rPr>
          <w:rStyle w:val="StyleUnderline"/>
        </w:rPr>
        <w:t xml:space="preserve">, </w:t>
      </w:r>
      <w:r>
        <w:rPr>
          <w:rStyle w:val="Emphasis"/>
          <w:highlight w:val="yellow"/>
        </w:rPr>
        <w:t>manure lagoons</w:t>
      </w:r>
      <w:r>
        <w:rPr>
          <w:rStyle w:val="StyleUnderline"/>
        </w:rPr>
        <w:t xml:space="preserve">, animal welfare </w:t>
      </w:r>
      <w:r>
        <w:rPr>
          <w:rStyle w:val="StyleUnderline"/>
          <w:highlight w:val="yellow"/>
        </w:rPr>
        <w:t>and</w:t>
      </w:r>
      <w:r>
        <w:rPr>
          <w:rStyle w:val="StyleUnderline"/>
        </w:rPr>
        <w:t xml:space="preserve"> </w:t>
      </w:r>
      <w:r>
        <w:rPr>
          <w:rStyle w:val="Emphasis"/>
        </w:rPr>
        <w:t xml:space="preserve">nitrogen </w:t>
      </w:r>
      <w:r>
        <w:rPr>
          <w:rStyle w:val="Emphasis"/>
          <w:highlight w:val="yellow"/>
        </w:rPr>
        <w:t>runoff</w:t>
      </w:r>
      <w:r>
        <w:rPr>
          <w:rStyle w:val="StyleUnderline"/>
        </w:rPr>
        <w:t xml:space="preserve"> at large farms — but </w:t>
      </w:r>
      <w:proofErr w:type="gramStart"/>
      <w:r>
        <w:rPr>
          <w:rStyle w:val="StyleUnderline"/>
        </w:rPr>
        <w:t>it’s</w:t>
      </w:r>
      <w:proofErr w:type="gramEnd"/>
      <w:r>
        <w:rPr>
          <w:rStyle w:val="StyleUnderline"/>
        </w:rPr>
        <w:t xml:space="preserve"> not just environmental groups that worry. </w:t>
      </w:r>
      <w:r>
        <w:rPr>
          <w:rStyle w:val="StyleUnderline"/>
          <w:highlight w:val="yellow"/>
        </w:rPr>
        <w:t>Farmers are</w:t>
      </w:r>
      <w:r>
        <w:rPr>
          <w:rStyle w:val="StyleUnderline"/>
        </w:rPr>
        <w:t xml:space="preserve"> also concerned about fertilizer use and soil runoff.</w:t>
      </w:r>
    </w:p>
    <w:p w14:paraId="289BC509" w14:textId="77777777" w:rsidR="00411EB0" w:rsidRDefault="00411EB0" w:rsidP="00411EB0">
      <w:proofErr w:type="gramStart"/>
      <w:r>
        <w:t>That’s</w:t>
      </w:r>
      <w:proofErr w:type="gramEnd"/>
      <w:r>
        <w:t xml:space="preserve"> one reason they’re </w:t>
      </w:r>
      <w:r>
        <w:rPr>
          <w:rStyle w:val="StyleUnderline"/>
          <w:highlight w:val="yellow"/>
        </w:rPr>
        <w:t xml:space="preserve">turning to </w:t>
      </w:r>
      <w:r>
        <w:rPr>
          <w:rStyle w:val="Emphasis"/>
          <w:highlight w:val="yellow"/>
        </w:rPr>
        <w:t>high-tech solutions</w:t>
      </w:r>
      <w:r>
        <w:rPr>
          <w:highlight w:val="yellow"/>
        </w:rPr>
        <w:t xml:space="preserve"> </w:t>
      </w:r>
      <w:r>
        <w:rPr>
          <w:rStyle w:val="StyleUnderline"/>
          <w:highlight w:val="yellow"/>
        </w:rPr>
        <w:t>like precision ag</w:t>
      </w:r>
      <w:r>
        <w:rPr>
          <w:rStyle w:val="StyleUnderline"/>
        </w:rPr>
        <w:t>riculture</w:t>
      </w:r>
      <w:r>
        <w:t>. Using location-specific information about soil nutrients, moisture and productivity of the previous year, new tools, known as “variable rate applicators,” can put fertilizer only on those areas of the field that need it (which may reduce nitrogen runoff into waterways).</w:t>
      </w:r>
    </w:p>
    <w:p w14:paraId="7AE2AED3" w14:textId="77777777" w:rsidR="00411EB0" w:rsidRDefault="00411EB0" w:rsidP="00411EB0">
      <w:r>
        <w:t xml:space="preserve">GPS signals drive many of today’s tractors, and new planters are allowing farmers to distribute seed varieties to diverse spots of a field to produce more food from each unit of land. They also modulate the amount and type of seed on each part of a field — in some places, leaving </w:t>
      </w:r>
      <w:proofErr w:type="gramStart"/>
      <w:r>
        <w:t>none at all</w:t>
      </w:r>
      <w:proofErr w:type="gramEnd"/>
      <w:r>
        <w:t>.</w:t>
      </w:r>
    </w:p>
    <w:p w14:paraId="6559DC92" w14:textId="77777777" w:rsidR="00411EB0" w:rsidRDefault="00411EB0" w:rsidP="00411EB0">
      <w: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436FBA0F" w14:textId="77777777" w:rsidR="00411EB0" w:rsidRDefault="00411EB0" w:rsidP="00411EB0">
      <w:r>
        <w:t>For tomatoes, the figure is 620 football fields; for wheat, 688 football fields; for corn, 453 football fields.</w:t>
      </w:r>
    </w:p>
    <w:p w14:paraId="3041B64E" w14:textId="77777777" w:rsidR="00411EB0" w:rsidRDefault="00411EB0" w:rsidP="00411EB0">
      <w:r>
        <w:t xml:space="preserve">How are farmers able to manage growing crops on this daunting scale? Decades ago, they dreamed about tools to make their jobs easier, more </w:t>
      </w:r>
      <w:proofErr w:type="gramStart"/>
      <w:r>
        <w:t>efficient</w:t>
      </w:r>
      <w:proofErr w:type="gramEnd"/>
      <w:r>
        <w:t xml:space="preserve"> and better for the land: soil sensors to measure water content, drones, satellite images, alternative management techniques like low- and no-till farming, efficient irrigation and mechanical harvesters.</w:t>
      </w:r>
    </w:p>
    <w:p w14:paraId="63FB948B" w14:textId="77777777" w:rsidR="00411EB0" w:rsidRDefault="00411EB0" w:rsidP="00411EB0">
      <w:r>
        <w:t>Today, that technology is a regular part of operations at large farms.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p>
    <w:p w14:paraId="457E79E7" w14:textId="77777777" w:rsidR="00411EB0" w:rsidRDefault="00411EB0" w:rsidP="00411EB0">
      <w:r>
        <w:t xml:space="preserve">Before </w:t>
      </w:r>
      <w:r>
        <w:rPr>
          <w:rStyle w:val="Emphasis"/>
          <w:highlight w:val="yellow"/>
        </w:rPr>
        <w:t>“factory farming”</w:t>
      </w:r>
      <w:r>
        <w:t xml:space="preserve"> became a pejorative, agricultural scholars of the mid-20th century were calling for farmers to do just that — become more factorylike and businesslike. From that time, farm sizes have risen significantly. It is precisely this large size that is often criticized today in the belief that large farms put profit ahead of soil and animal health.</w:t>
      </w:r>
    </w:p>
    <w:p w14:paraId="201771DB" w14:textId="77777777" w:rsidR="00411EB0" w:rsidRDefault="00411EB0" w:rsidP="00411EB0">
      <w:r>
        <w:t xml:space="preserve">But increased size </w:t>
      </w:r>
      <w:r>
        <w:rPr>
          <w:rStyle w:val="StyleUnderline"/>
        </w:rPr>
        <w:t>has advantages</w:t>
      </w:r>
      <w:r>
        <w:t>, especially better opportunities to invest in new technologies and to benefit from economies of scale. Buying a $400,000 combine that gives farmers detailed information on the variations in crop yield in different parts of the field would never pay on just five acres of land; at 5,000 acres, it is a different story.</w:t>
      </w:r>
    </w:p>
    <w:p w14:paraId="3E77975B" w14:textId="77777777" w:rsidR="00411EB0" w:rsidRDefault="00411EB0" w:rsidP="00411EB0">
      <w:r>
        <w:rPr>
          <w:rStyle w:val="StyleUnderline"/>
        </w:rPr>
        <w:t xml:space="preserve">These </w:t>
      </w:r>
      <w:r>
        <w:rPr>
          <w:rStyle w:val="StyleUnderline"/>
          <w:highlight w:val="yellow"/>
        </w:rPr>
        <w:t>technologies reduce</w:t>
      </w:r>
      <w:r>
        <w:rPr>
          <w:rStyle w:val="StyleUnderline"/>
        </w:rPr>
        <w:t xml:space="preserve"> the use of water and fertilizer and </w:t>
      </w:r>
      <w:r>
        <w:rPr>
          <w:rStyle w:val="StyleUnderline"/>
          <w:highlight w:val="yellow"/>
        </w:rPr>
        <w:t>harm</w:t>
      </w:r>
      <w:r>
        <w:rPr>
          <w:rStyle w:val="StyleUnderline"/>
        </w:rPr>
        <w:t xml:space="preserve"> to the environment</w:t>
      </w:r>
      <w:r>
        <w:t xml:space="preserve">. </w:t>
      </w:r>
      <w:r>
        <w:rPr>
          <w:rStyle w:val="Emphasis"/>
        </w:rPr>
        <w:t>Modern seed varieties</w:t>
      </w:r>
      <w:r>
        <w:t xml:space="preserve">, some of which were brought about by biotechnology, have allowed farmers to convert to low- and no-till cropping systems, and can encourage the adoption of nitrogen-fixing cover crops such as clover or alfalfa to </w:t>
      </w:r>
      <w:r>
        <w:rPr>
          <w:rStyle w:val="StyleUnderline"/>
        </w:rPr>
        <w:t>promote soil health</w:t>
      </w:r>
      <w:r>
        <w:t>.</w:t>
      </w:r>
    </w:p>
    <w:p w14:paraId="0CF64BC3" w14:textId="77777777" w:rsidR="00411EB0" w:rsidRDefault="00411EB0" w:rsidP="00411EB0">
      <w:r>
        <w:t>Herbicide-resistant crops let farmers control weeds without plowing,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w:t>
      </w:r>
    </w:p>
    <w:p w14:paraId="5FC5392D" w14:textId="77777777" w:rsidR="00411EB0" w:rsidRDefault="00411EB0" w:rsidP="00411EB0">
      <w:r>
        <w:t xml:space="preserve">But in most cases, </w:t>
      </w:r>
      <w:proofErr w:type="gramStart"/>
      <w:r>
        <w:t>it’s</w:t>
      </w:r>
      <w:proofErr w:type="gramEnd"/>
      <w:r>
        <w:t xml:space="preserve"> a trade-off worth making, because they enable </w:t>
      </w:r>
      <w:r>
        <w:rPr>
          <w:rStyle w:val="Emphasis"/>
        </w:rPr>
        <w:t>no-till farming</w:t>
      </w:r>
      <w:r>
        <w:t xml:space="preserve"> methods, which help </w:t>
      </w:r>
      <w:r>
        <w:rPr>
          <w:rStyle w:val="StyleUnderline"/>
        </w:rPr>
        <w:t>prevent soil erosion</w:t>
      </w:r>
      <w:r>
        <w:t>.</w:t>
      </w:r>
    </w:p>
    <w:p w14:paraId="2C2F5C2D" w14:textId="77777777" w:rsidR="00411EB0" w:rsidRDefault="00411EB0" w:rsidP="00411EB0">
      <w:r>
        <w:t xml:space="preserve">These practices are one reason </w:t>
      </w:r>
      <w:r>
        <w:rPr>
          <w:rStyle w:val="Emphasis"/>
          <w:highlight w:val="yellow"/>
        </w:rPr>
        <w:t>soil erosion</w:t>
      </w:r>
      <w:r>
        <w:t xml:space="preserve"> has </w:t>
      </w:r>
      <w:r>
        <w:rPr>
          <w:rStyle w:val="StyleUnderline"/>
          <w:highlight w:val="yellow"/>
        </w:rPr>
        <w:t xml:space="preserve">declined </w:t>
      </w:r>
      <w:r>
        <w:rPr>
          <w:rStyle w:val="Emphasis"/>
          <w:highlight w:val="yellow"/>
        </w:rPr>
        <w:t>more than 40 percent</w:t>
      </w:r>
      <w:r>
        <w:rPr>
          <w:rStyle w:val="StyleUnderline"/>
        </w:rPr>
        <w:t xml:space="preserve"> since the 1980s</w:t>
      </w:r>
      <w:r>
        <w:t>.</w:t>
      </w:r>
    </w:p>
    <w:p w14:paraId="2FEFE23F" w14:textId="77777777" w:rsidR="00411EB0" w:rsidRDefault="00411EB0" w:rsidP="00411EB0"/>
    <w:p w14:paraId="5A5ED6EF" w14:textId="77777777" w:rsidR="00411EB0" w:rsidRPr="00411EB0" w:rsidRDefault="00411EB0" w:rsidP="00411EB0"/>
    <w:sectPr w:rsidR="00411EB0" w:rsidRPr="00411E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93266"/>
    <w:rsid w:val="000139A3"/>
    <w:rsid w:val="00014A47"/>
    <w:rsid w:val="0001799F"/>
    <w:rsid w:val="00074FE9"/>
    <w:rsid w:val="000969E6"/>
    <w:rsid w:val="000C7187"/>
    <w:rsid w:val="000D28AB"/>
    <w:rsid w:val="000E0490"/>
    <w:rsid w:val="000F6408"/>
    <w:rsid w:val="000F7FFB"/>
    <w:rsid w:val="00100833"/>
    <w:rsid w:val="00104529"/>
    <w:rsid w:val="00104DA1"/>
    <w:rsid w:val="00105942"/>
    <w:rsid w:val="00105D8D"/>
    <w:rsid w:val="00107396"/>
    <w:rsid w:val="001142EC"/>
    <w:rsid w:val="00144A4C"/>
    <w:rsid w:val="00176AB0"/>
    <w:rsid w:val="00177B7D"/>
    <w:rsid w:val="0018322D"/>
    <w:rsid w:val="001B5776"/>
    <w:rsid w:val="001C578B"/>
    <w:rsid w:val="001D3133"/>
    <w:rsid w:val="001D72F4"/>
    <w:rsid w:val="001E364C"/>
    <w:rsid w:val="001E504E"/>
    <w:rsid w:val="001E527A"/>
    <w:rsid w:val="001F78CE"/>
    <w:rsid w:val="00204135"/>
    <w:rsid w:val="00223537"/>
    <w:rsid w:val="0022760D"/>
    <w:rsid w:val="00233070"/>
    <w:rsid w:val="002349B7"/>
    <w:rsid w:val="00251FC7"/>
    <w:rsid w:val="0027566F"/>
    <w:rsid w:val="002855A7"/>
    <w:rsid w:val="00292EFD"/>
    <w:rsid w:val="002A03E1"/>
    <w:rsid w:val="002B146A"/>
    <w:rsid w:val="002B5E17"/>
    <w:rsid w:val="002C0023"/>
    <w:rsid w:val="00305F05"/>
    <w:rsid w:val="00314EF2"/>
    <w:rsid w:val="00315690"/>
    <w:rsid w:val="00316B75"/>
    <w:rsid w:val="00325646"/>
    <w:rsid w:val="00335A5E"/>
    <w:rsid w:val="00341A68"/>
    <w:rsid w:val="003423B9"/>
    <w:rsid w:val="003460F2"/>
    <w:rsid w:val="0036055C"/>
    <w:rsid w:val="00375336"/>
    <w:rsid w:val="003811D1"/>
    <w:rsid w:val="0038158C"/>
    <w:rsid w:val="00385338"/>
    <w:rsid w:val="00386A8C"/>
    <w:rsid w:val="00387AE0"/>
    <w:rsid w:val="003902BA"/>
    <w:rsid w:val="003A09E2"/>
    <w:rsid w:val="003A605F"/>
    <w:rsid w:val="003E5A8E"/>
    <w:rsid w:val="003F08A9"/>
    <w:rsid w:val="003F164F"/>
    <w:rsid w:val="00407037"/>
    <w:rsid w:val="00411EB0"/>
    <w:rsid w:val="00412E81"/>
    <w:rsid w:val="004149D4"/>
    <w:rsid w:val="00432F14"/>
    <w:rsid w:val="004333A5"/>
    <w:rsid w:val="004360EC"/>
    <w:rsid w:val="00436D12"/>
    <w:rsid w:val="00441208"/>
    <w:rsid w:val="004605D6"/>
    <w:rsid w:val="00464676"/>
    <w:rsid w:val="0046764C"/>
    <w:rsid w:val="004767E9"/>
    <w:rsid w:val="00477B50"/>
    <w:rsid w:val="00493266"/>
    <w:rsid w:val="004C3929"/>
    <w:rsid w:val="004C4634"/>
    <w:rsid w:val="004C60E8"/>
    <w:rsid w:val="004D1165"/>
    <w:rsid w:val="004E3579"/>
    <w:rsid w:val="004E728B"/>
    <w:rsid w:val="004F39E0"/>
    <w:rsid w:val="00507C6A"/>
    <w:rsid w:val="005165CE"/>
    <w:rsid w:val="00537B42"/>
    <w:rsid w:val="00537BD5"/>
    <w:rsid w:val="00556CD3"/>
    <w:rsid w:val="00570879"/>
    <w:rsid w:val="0057268A"/>
    <w:rsid w:val="005727E1"/>
    <w:rsid w:val="00590049"/>
    <w:rsid w:val="00592E1A"/>
    <w:rsid w:val="005A2630"/>
    <w:rsid w:val="005B227D"/>
    <w:rsid w:val="005B7256"/>
    <w:rsid w:val="005D2912"/>
    <w:rsid w:val="005E03B8"/>
    <w:rsid w:val="006052DA"/>
    <w:rsid w:val="006065BD"/>
    <w:rsid w:val="00625481"/>
    <w:rsid w:val="00645FA9"/>
    <w:rsid w:val="00647866"/>
    <w:rsid w:val="00665003"/>
    <w:rsid w:val="006830CB"/>
    <w:rsid w:val="00692E71"/>
    <w:rsid w:val="006A2AD0"/>
    <w:rsid w:val="006C2375"/>
    <w:rsid w:val="006C550C"/>
    <w:rsid w:val="006C7644"/>
    <w:rsid w:val="006D1E85"/>
    <w:rsid w:val="006D4ECC"/>
    <w:rsid w:val="006D6068"/>
    <w:rsid w:val="006D79FA"/>
    <w:rsid w:val="00722258"/>
    <w:rsid w:val="007243E5"/>
    <w:rsid w:val="00766EA0"/>
    <w:rsid w:val="00772F2C"/>
    <w:rsid w:val="00786785"/>
    <w:rsid w:val="007A2226"/>
    <w:rsid w:val="007B3DF7"/>
    <w:rsid w:val="007B75B5"/>
    <w:rsid w:val="007F1725"/>
    <w:rsid w:val="007F5B66"/>
    <w:rsid w:val="007F6D16"/>
    <w:rsid w:val="00823A1C"/>
    <w:rsid w:val="00824A76"/>
    <w:rsid w:val="00843B01"/>
    <w:rsid w:val="00845B9D"/>
    <w:rsid w:val="00846A90"/>
    <w:rsid w:val="00860984"/>
    <w:rsid w:val="00887427"/>
    <w:rsid w:val="008A3BE7"/>
    <w:rsid w:val="008A3EE7"/>
    <w:rsid w:val="008B3ECB"/>
    <w:rsid w:val="008B4E85"/>
    <w:rsid w:val="008B638A"/>
    <w:rsid w:val="008C1B2E"/>
    <w:rsid w:val="008C4988"/>
    <w:rsid w:val="008F73C4"/>
    <w:rsid w:val="00913A70"/>
    <w:rsid w:val="0091627E"/>
    <w:rsid w:val="0094632D"/>
    <w:rsid w:val="0097032B"/>
    <w:rsid w:val="00971234"/>
    <w:rsid w:val="00971238"/>
    <w:rsid w:val="00985074"/>
    <w:rsid w:val="009A20CA"/>
    <w:rsid w:val="009B0B55"/>
    <w:rsid w:val="009C3A17"/>
    <w:rsid w:val="009D2EAD"/>
    <w:rsid w:val="009D54B2"/>
    <w:rsid w:val="009E1922"/>
    <w:rsid w:val="009F3638"/>
    <w:rsid w:val="009F4719"/>
    <w:rsid w:val="009F7ED2"/>
    <w:rsid w:val="00A040D6"/>
    <w:rsid w:val="00A15B6A"/>
    <w:rsid w:val="00A21C1D"/>
    <w:rsid w:val="00A3231E"/>
    <w:rsid w:val="00A450C1"/>
    <w:rsid w:val="00A47102"/>
    <w:rsid w:val="00A57F97"/>
    <w:rsid w:val="00A70285"/>
    <w:rsid w:val="00A71AA8"/>
    <w:rsid w:val="00A766A2"/>
    <w:rsid w:val="00A80447"/>
    <w:rsid w:val="00A85575"/>
    <w:rsid w:val="00A865AA"/>
    <w:rsid w:val="00A93661"/>
    <w:rsid w:val="00A95652"/>
    <w:rsid w:val="00AB7D24"/>
    <w:rsid w:val="00AC0AB8"/>
    <w:rsid w:val="00AC35E4"/>
    <w:rsid w:val="00AD159B"/>
    <w:rsid w:val="00B046FD"/>
    <w:rsid w:val="00B0758B"/>
    <w:rsid w:val="00B26BA6"/>
    <w:rsid w:val="00B33C6D"/>
    <w:rsid w:val="00B43748"/>
    <w:rsid w:val="00B4508F"/>
    <w:rsid w:val="00B45D7E"/>
    <w:rsid w:val="00B51C7B"/>
    <w:rsid w:val="00B5259B"/>
    <w:rsid w:val="00B53922"/>
    <w:rsid w:val="00B55AD5"/>
    <w:rsid w:val="00B6722E"/>
    <w:rsid w:val="00B72ED6"/>
    <w:rsid w:val="00B775A2"/>
    <w:rsid w:val="00B8057C"/>
    <w:rsid w:val="00B8665A"/>
    <w:rsid w:val="00B90B78"/>
    <w:rsid w:val="00BA2491"/>
    <w:rsid w:val="00BB7DA6"/>
    <w:rsid w:val="00BC7372"/>
    <w:rsid w:val="00BD6238"/>
    <w:rsid w:val="00BF2AEF"/>
    <w:rsid w:val="00BF593B"/>
    <w:rsid w:val="00BF773A"/>
    <w:rsid w:val="00BF7E81"/>
    <w:rsid w:val="00C03781"/>
    <w:rsid w:val="00C06A59"/>
    <w:rsid w:val="00C13773"/>
    <w:rsid w:val="00C17CC8"/>
    <w:rsid w:val="00C322BE"/>
    <w:rsid w:val="00C829B5"/>
    <w:rsid w:val="00C83417"/>
    <w:rsid w:val="00C9604F"/>
    <w:rsid w:val="00CA19AA"/>
    <w:rsid w:val="00CC369F"/>
    <w:rsid w:val="00CC5298"/>
    <w:rsid w:val="00CC5944"/>
    <w:rsid w:val="00CD1CEE"/>
    <w:rsid w:val="00CD736E"/>
    <w:rsid w:val="00CD798D"/>
    <w:rsid w:val="00CE161E"/>
    <w:rsid w:val="00CE32B8"/>
    <w:rsid w:val="00CE7D0F"/>
    <w:rsid w:val="00CF59A8"/>
    <w:rsid w:val="00D325A9"/>
    <w:rsid w:val="00D36099"/>
    <w:rsid w:val="00D36A8A"/>
    <w:rsid w:val="00D37C88"/>
    <w:rsid w:val="00D428B0"/>
    <w:rsid w:val="00D43486"/>
    <w:rsid w:val="00D5200D"/>
    <w:rsid w:val="00D6026B"/>
    <w:rsid w:val="00D61409"/>
    <w:rsid w:val="00D63734"/>
    <w:rsid w:val="00D6691E"/>
    <w:rsid w:val="00D71170"/>
    <w:rsid w:val="00D737B1"/>
    <w:rsid w:val="00D74AD0"/>
    <w:rsid w:val="00D7659A"/>
    <w:rsid w:val="00D771F6"/>
    <w:rsid w:val="00D83E16"/>
    <w:rsid w:val="00DA1C92"/>
    <w:rsid w:val="00DA25D4"/>
    <w:rsid w:val="00DA6538"/>
    <w:rsid w:val="00DF59CE"/>
    <w:rsid w:val="00E03A14"/>
    <w:rsid w:val="00E12462"/>
    <w:rsid w:val="00E15E75"/>
    <w:rsid w:val="00E25C8A"/>
    <w:rsid w:val="00E2723D"/>
    <w:rsid w:val="00E321B1"/>
    <w:rsid w:val="00E40BF1"/>
    <w:rsid w:val="00E473DA"/>
    <w:rsid w:val="00E5262C"/>
    <w:rsid w:val="00E66E4A"/>
    <w:rsid w:val="00E71305"/>
    <w:rsid w:val="00E74FE5"/>
    <w:rsid w:val="00EB16D9"/>
    <w:rsid w:val="00EB7DFB"/>
    <w:rsid w:val="00EC7DC4"/>
    <w:rsid w:val="00ED30CF"/>
    <w:rsid w:val="00F0361D"/>
    <w:rsid w:val="00F109BE"/>
    <w:rsid w:val="00F176EF"/>
    <w:rsid w:val="00F32738"/>
    <w:rsid w:val="00F369DC"/>
    <w:rsid w:val="00F45E10"/>
    <w:rsid w:val="00F472F4"/>
    <w:rsid w:val="00F50F74"/>
    <w:rsid w:val="00F57B60"/>
    <w:rsid w:val="00F61C47"/>
    <w:rsid w:val="00F6364A"/>
    <w:rsid w:val="00F656B0"/>
    <w:rsid w:val="00F67722"/>
    <w:rsid w:val="00F7290F"/>
    <w:rsid w:val="00F77625"/>
    <w:rsid w:val="00F83F80"/>
    <w:rsid w:val="00F9113A"/>
    <w:rsid w:val="00F91637"/>
    <w:rsid w:val="00FA7F7D"/>
    <w:rsid w:val="00FD3A8C"/>
    <w:rsid w:val="00FE2546"/>
    <w:rsid w:val="00FE25BF"/>
    <w:rsid w:val="00FF2600"/>
    <w:rsid w:val="00FF53A6"/>
    <w:rsid w:val="00FF7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B7155"/>
  <w15:chartTrackingRefBased/>
  <w15:docId w15:val="{1D904871-969D-4EC8-84C8-C8BAC0F8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93266"/>
    <w:rPr>
      <w:rFonts w:ascii="Cambria" w:hAnsi="Cambria" w:cs="Calibri"/>
    </w:rPr>
  </w:style>
  <w:style w:type="paragraph" w:styleId="Heading1">
    <w:name w:val="heading 1"/>
    <w:aliases w:val="Pocket"/>
    <w:basedOn w:val="Normal"/>
    <w:next w:val="Normal"/>
    <w:link w:val="Heading1Char"/>
    <w:qFormat/>
    <w:rsid w:val="004932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932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932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gs,No Spacing1111,ta,No Spacing112,No Spacing1121,T,t,Tag1"/>
    <w:basedOn w:val="Normal"/>
    <w:next w:val="Normal"/>
    <w:link w:val="Heading4Char"/>
    <w:uiPriority w:val="3"/>
    <w:unhideWhenUsed/>
    <w:qFormat/>
    <w:rsid w:val="00493266"/>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rsid w:val="004932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3266"/>
  </w:style>
  <w:style w:type="character" w:customStyle="1" w:styleId="Heading1Char">
    <w:name w:val="Heading 1 Char"/>
    <w:aliases w:val="Pocket Char"/>
    <w:basedOn w:val="DefaultParagraphFont"/>
    <w:link w:val="Heading1"/>
    <w:rsid w:val="00493266"/>
    <w:rPr>
      <w:rFonts w:ascii="Cambria" w:eastAsiaTheme="majorEastAsia" w:hAnsi="Cambria" w:cstheme="majorBidi"/>
      <w:b/>
      <w:sz w:val="52"/>
      <w:szCs w:val="32"/>
    </w:rPr>
  </w:style>
  <w:style w:type="character" w:customStyle="1" w:styleId="Heading2Char">
    <w:name w:val="Heading 2 Char"/>
    <w:aliases w:val="Hat Char"/>
    <w:basedOn w:val="DefaultParagraphFont"/>
    <w:link w:val="Heading2"/>
    <w:uiPriority w:val="1"/>
    <w:rsid w:val="00493266"/>
    <w:rPr>
      <w:rFonts w:ascii="Cambria" w:eastAsiaTheme="majorEastAsia" w:hAnsi="Cambria" w:cstheme="majorBidi"/>
      <w:b/>
      <w:sz w:val="44"/>
      <w:szCs w:val="26"/>
      <w:u w:val="double"/>
    </w:rPr>
  </w:style>
  <w:style w:type="character" w:customStyle="1" w:styleId="Heading3Char">
    <w:name w:val="Heading 3 Char"/>
    <w:aliases w:val="Block Char"/>
    <w:basedOn w:val="DefaultParagraphFont"/>
    <w:link w:val="Heading3"/>
    <w:uiPriority w:val="2"/>
    <w:rsid w:val="00493266"/>
    <w:rPr>
      <w:rFonts w:ascii="Cambria" w:eastAsiaTheme="majorEastAsia" w:hAnsi="Cambria" w:cstheme="majorBidi"/>
      <w:b/>
      <w:sz w:val="32"/>
      <w:szCs w:val="24"/>
      <w:u w:val="single"/>
    </w:rPr>
  </w:style>
  <w:style w:type="character" w:customStyle="1" w:styleId="Heading4Char">
    <w:name w:val="Heading 4 Char"/>
    <w:aliases w:val="Tag Char"/>
    <w:basedOn w:val="DefaultParagraphFont"/>
    <w:link w:val="Heading4"/>
    <w:uiPriority w:val="3"/>
    <w:rsid w:val="00493266"/>
    <w:rPr>
      <w:rFonts w:ascii="Cambria" w:eastAsiaTheme="majorEastAsia" w:hAnsi="Cambr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7"/>
    <w:qFormat/>
    <w:rsid w:val="00493266"/>
    <w:rPr>
      <w:rFonts w:ascii="Cambria" w:hAnsi="Cambr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493266"/>
    <w:rPr>
      <w:b/>
      <w:bCs/>
      <w:sz w:val="22"/>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493266"/>
    <w:rPr>
      <w:b w:val="0"/>
      <w:sz w:val="22"/>
      <w:u w:val="single"/>
    </w:rPr>
  </w:style>
  <w:style w:type="character" w:styleId="Hyperlink">
    <w:name w:val="Hyperlink"/>
    <w:basedOn w:val="DefaultParagraphFont"/>
    <w:uiPriority w:val="99"/>
    <w:unhideWhenUsed/>
    <w:rsid w:val="00493266"/>
    <w:rPr>
      <w:color w:val="auto"/>
      <w:u w:val="none"/>
    </w:rPr>
  </w:style>
  <w:style w:type="character" w:styleId="FollowedHyperlink">
    <w:name w:val="FollowedHyperlink"/>
    <w:basedOn w:val="DefaultParagraphFont"/>
    <w:uiPriority w:val="99"/>
    <w:semiHidden/>
    <w:unhideWhenUsed/>
    <w:rsid w:val="00493266"/>
    <w:rPr>
      <w:color w:val="auto"/>
      <w:u w:val="none"/>
    </w:rPr>
  </w:style>
  <w:style w:type="paragraph" w:customStyle="1" w:styleId="textbold">
    <w:name w:val="text bold"/>
    <w:basedOn w:val="Normal"/>
    <w:link w:val="Emphasis"/>
    <w:uiPriority w:val="7"/>
    <w:qFormat/>
    <w:rsid w:val="00493266"/>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7"/>
    <w:qFormat/>
    <w:rsid w:val="00411EB0"/>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cardtextChar">
    <w:name w:val="card text Char"/>
    <w:basedOn w:val="DefaultParagraphFont"/>
    <w:link w:val="cardtext"/>
    <w:locked/>
    <w:rsid w:val="00411EB0"/>
    <w:rPr>
      <w:rFonts w:ascii="Calibri" w:hAnsi="Calibri" w:cs="Calibri"/>
    </w:rPr>
  </w:style>
  <w:style w:type="paragraph" w:customStyle="1" w:styleId="cardtext">
    <w:name w:val="card text"/>
    <w:basedOn w:val="Normal"/>
    <w:link w:val="cardtextChar"/>
    <w:qFormat/>
    <w:rsid w:val="00411EB0"/>
    <w:pPr>
      <w:spacing w:line="256" w:lineRule="auto"/>
      <w:ind w:left="288" w:right="288"/>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815274">
      <w:bodyDiv w:val="1"/>
      <w:marLeft w:val="0"/>
      <w:marRight w:val="0"/>
      <w:marTop w:val="0"/>
      <w:marBottom w:val="0"/>
      <w:divBdr>
        <w:top w:val="none" w:sz="0" w:space="0" w:color="auto"/>
        <w:left w:val="none" w:sz="0" w:space="0" w:color="auto"/>
        <w:bottom w:val="none" w:sz="0" w:space="0" w:color="auto"/>
        <w:right w:val="none" w:sz="0" w:space="0" w:color="auto"/>
      </w:divBdr>
    </w:div>
    <w:div w:id="101268273">
      <w:bodyDiv w:val="1"/>
      <w:marLeft w:val="0"/>
      <w:marRight w:val="0"/>
      <w:marTop w:val="0"/>
      <w:marBottom w:val="0"/>
      <w:divBdr>
        <w:top w:val="none" w:sz="0" w:space="0" w:color="auto"/>
        <w:left w:val="none" w:sz="0" w:space="0" w:color="auto"/>
        <w:bottom w:val="none" w:sz="0" w:space="0" w:color="auto"/>
        <w:right w:val="none" w:sz="0" w:space="0" w:color="auto"/>
      </w:divBdr>
    </w:div>
    <w:div w:id="197591728">
      <w:bodyDiv w:val="1"/>
      <w:marLeft w:val="0"/>
      <w:marRight w:val="0"/>
      <w:marTop w:val="0"/>
      <w:marBottom w:val="0"/>
      <w:divBdr>
        <w:top w:val="none" w:sz="0" w:space="0" w:color="auto"/>
        <w:left w:val="none" w:sz="0" w:space="0" w:color="auto"/>
        <w:bottom w:val="none" w:sz="0" w:space="0" w:color="auto"/>
        <w:right w:val="none" w:sz="0" w:space="0" w:color="auto"/>
      </w:divBdr>
    </w:div>
    <w:div w:id="380443591">
      <w:bodyDiv w:val="1"/>
      <w:marLeft w:val="0"/>
      <w:marRight w:val="0"/>
      <w:marTop w:val="0"/>
      <w:marBottom w:val="0"/>
      <w:divBdr>
        <w:top w:val="none" w:sz="0" w:space="0" w:color="auto"/>
        <w:left w:val="none" w:sz="0" w:space="0" w:color="auto"/>
        <w:bottom w:val="none" w:sz="0" w:space="0" w:color="auto"/>
        <w:right w:val="none" w:sz="0" w:space="0" w:color="auto"/>
      </w:divBdr>
    </w:div>
    <w:div w:id="445933095">
      <w:bodyDiv w:val="1"/>
      <w:marLeft w:val="0"/>
      <w:marRight w:val="0"/>
      <w:marTop w:val="0"/>
      <w:marBottom w:val="0"/>
      <w:divBdr>
        <w:top w:val="none" w:sz="0" w:space="0" w:color="auto"/>
        <w:left w:val="none" w:sz="0" w:space="0" w:color="auto"/>
        <w:bottom w:val="none" w:sz="0" w:space="0" w:color="auto"/>
        <w:right w:val="none" w:sz="0" w:space="0" w:color="auto"/>
      </w:divBdr>
    </w:div>
    <w:div w:id="453713620">
      <w:bodyDiv w:val="1"/>
      <w:marLeft w:val="0"/>
      <w:marRight w:val="0"/>
      <w:marTop w:val="0"/>
      <w:marBottom w:val="0"/>
      <w:divBdr>
        <w:top w:val="none" w:sz="0" w:space="0" w:color="auto"/>
        <w:left w:val="none" w:sz="0" w:space="0" w:color="auto"/>
        <w:bottom w:val="none" w:sz="0" w:space="0" w:color="auto"/>
        <w:right w:val="none" w:sz="0" w:space="0" w:color="auto"/>
      </w:divBdr>
    </w:div>
    <w:div w:id="565843120">
      <w:bodyDiv w:val="1"/>
      <w:marLeft w:val="0"/>
      <w:marRight w:val="0"/>
      <w:marTop w:val="0"/>
      <w:marBottom w:val="0"/>
      <w:divBdr>
        <w:top w:val="none" w:sz="0" w:space="0" w:color="auto"/>
        <w:left w:val="none" w:sz="0" w:space="0" w:color="auto"/>
        <w:bottom w:val="none" w:sz="0" w:space="0" w:color="auto"/>
        <w:right w:val="none" w:sz="0" w:space="0" w:color="auto"/>
      </w:divBdr>
    </w:div>
    <w:div w:id="726300689">
      <w:bodyDiv w:val="1"/>
      <w:marLeft w:val="0"/>
      <w:marRight w:val="0"/>
      <w:marTop w:val="0"/>
      <w:marBottom w:val="0"/>
      <w:divBdr>
        <w:top w:val="none" w:sz="0" w:space="0" w:color="auto"/>
        <w:left w:val="none" w:sz="0" w:space="0" w:color="auto"/>
        <w:bottom w:val="none" w:sz="0" w:space="0" w:color="auto"/>
        <w:right w:val="none" w:sz="0" w:space="0" w:color="auto"/>
      </w:divBdr>
    </w:div>
    <w:div w:id="860781770">
      <w:bodyDiv w:val="1"/>
      <w:marLeft w:val="0"/>
      <w:marRight w:val="0"/>
      <w:marTop w:val="0"/>
      <w:marBottom w:val="0"/>
      <w:divBdr>
        <w:top w:val="none" w:sz="0" w:space="0" w:color="auto"/>
        <w:left w:val="none" w:sz="0" w:space="0" w:color="auto"/>
        <w:bottom w:val="none" w:sz="0" w:space="0" w:color="auto"/>
        <w:right w:val="none" w:sz="0" w:space="0" w:color="auto"/>
      </w:divBdr>
    </w:div>
    <w:div w:id="894312277">
      <w:bodyDiv w:val="1"/>
      <w:marLeft w:val="0"/>
      <w:marRight w:val="0"/>
      <w:marTop w:val="0"/>
      <w:marBottom w:val="0"/>
      <w:divBdr>
        <w:top w:val="none" w:sz="0" w:space="0" w:color="auto"/>
        <w:left w:val="none" w:sz="0" w:space="0" w:color="auto"/>
        <w:bottom w:val="none" w:sz="0" w:space="0" w:color="auto"/>
        <w:right w:val="none" w:sz="0" w:space="0" w:color="auto"/>
      </w:divBdr>
    </w:div>
    <w:div w:id="1037119426">
      <w:bodyDiv w:val="1"/>
      <w:marLeft w:val="0"/>
      <w:marRight w:val="0"/>
      <w:marTop w:val="0"/>
      <w:marBottom w:val="0"/>
      <w:divBdr>
        <w:top w:val="none" w:sz="0" w:space="0" w:color="auto"/>
        <w:left w:val="none" w:sz="0" w:space="0" w:color="auto"/>
        <w:bottom w:val="none" w:sz="0" w:space="0" w:color="auto"/>
        <w:right w:val="none" w:sz="0" w:space="0" w:color="auto"/>
      </w:divBdr>
    </w:div>
    <w:div w:id="1149859303">
      <w:bodyDiv w:val="1"/>
      <w:marLeft w:val="0"/>
      <w:marRight w:val="0"/>
      <w:marTop w:val="0"/>
      <w:marBottom w:val="0"/>
      <w:divBdr>
        <w:top w:val="none" w:sz="0" w:space="0" w:color="auto"/>
        <w:left w:val="none" w:sz="0" w:space="0" w:color="auto"/>
        <w:bottom w:val="none" w:sz="0" w:space="0" w:color="auto"/>
        <w:right w:val="none" w:sz="0" w:space="0" w:color="auto"/>
      </w:divBdr>
    </w:div>
    <w:div w:id="1237399900">
      <w:bodyDiv w:val="1"/>
      <w:marLeft w:val="0"/>
      <w:marRight w:val="0"/>
      <w:marTop w:val="0"/>
      <w:marBottom w:val="0"/>
      <w:divBdr>
        <w:top w:val="none" w:sz="0" w:space="0" w:color="auto"/>
        <w:left w:val="none" w:sz="0" w:space="0" w:color="auto"/>
        <w:bottom w:val="none" w:sz="0" w:space="0" w:color="auto"/>
        <w:right w:val="none" w:sz="0" w:space="0" w:color="auto"/>
      </w:divBdr>
    </w:div>
    <w:div w:id="1538197468">
      <w:bodyDiv w:val="1"/>
      <w:marLeft w:val="0"/>
      <w:marRight w:val="0"/>
      <w:marTop w:val="0"/>
      <w:marBottom w:val="0"/>
      <w:divBdr>
        <w:top w:val="none" w:sz="0" w:space="0" w:color="auto"/>
        <w:left w:val="none" w:sz="0" w:space="0" w:color="auto"/>
        <w:bottom w:val="none" w:sz="0" w:space="0" w:color="auto"/>
        <w:right w:val="none" w:sz="0" w:space="0" w:color="auto"/>
      </w:divBdr>
    </w:div>
    <w:div w:id="1640769991">
      <w:bodyDiv w:val="1"/>
      <w:marLeft w:val="0"/>
      <w:marRight w:val="0"/>
      <w:marTop w:val="0"/>
      <w:marBottom w:val="0"/>
      <w:divBdr>
        <w:top w:val="none" w:sz="0" w:space="0" w:color="auto"/>
        <w:left w:val="none" w:sz="0" w:space="0" w:color="auto"/>
        <w:bottom w:val="none" w:sz="0" w:space="0" w:color="auto"/>
        <w:right w:val="none" w:sz="0" w:space="0" w:color="auto"/>
      </w:divBdr>
    </w:div>
    <w:div w:id="1708529889">
      <w:bodyDiv w:val="1"/>
      <w:marLeft w:val="0"/>
      <w:marRight w:val="0"/>
      <w:marTop w:val="0"/>
      <w:marBottom w:val="0"/>
      <w:divBdr>
        <w:top w:val="none" w:sz="0" w:space="0" w:color="auto"/>
        <w:left w:val="none" w:sz="0" w:space="0" w:color="auto"/>
        <w:bottom w:val="none" w:sz="0" w:space="0" w:color="auto"/>
        <w:right w:val="none" w:sz="0" w:space="0" w:color="auto"/>
      </w:divBdr>
    </w:div>
    <w:div w:id="1731033653">
      <w:bodyDiv w:val="1"/>
      <w:marLeft w:val="0"/>
      <w:marRight w:val="0"/>
      <w:marTop w:val="0"/>
      <w:marBottom w:val="0"/>
      <w:divBdr>
        <w:top w:val="none" w:sz="0" w:space="0" w:color="auto"/>
        <w:left w:val="none" w:sz="0" w:space="0" w:color="auto"/>
        <w:bottom w:val="none" w:sz="0" w:space="0" w:color="auto"/>
        <w:right w:val="none" w:sz="0" w:space="0" w:color="auto"/>
      </w:divBdr>
    </w:div>
    <w:div w:id="1732121331">
      <w:bodyDiv w:val="1"/>
      <w:marLeft w:val="0"/>
      <w:marRight w:val="0"/>
      <w:marTop w:val="0"/>
      <w:marBottom w:val="0"/>
      <w:divBdr>
        <w:top w:val="none" w:sz="0" w:space="0" w:color="auto"/>
        <w:left w:val="none" w:sz="0" w:space="0" w:color="auto"/>
        <w:bottom w:val="none" w:sz="0" w:space="0" w:color="auto"/>
        <w:right w:val="none" w:sz="0" w:space="0" w:color="auto"/>
      </w:divBdr>
    </w:div>
    <w:div w:id="184608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ingeconomics.org/2020/01/05/is-degrowth-an-alternative-to-capitalism/" TargetMode="External"/><Relationship Id="rId13" Type="http://schemas.openxmlformats.org/officeDocument/2006/relationships/hyperlink" Target="https://www.leftvoice.org/capitalism-is-destroying-the-planet-lets-destroy-capitalism/" TargetMode="External"/><Relationship Id="rId18" Type="http://schemas.openxmlformats.org/officeDocument/2006/relationships/hyperlink" Target="https://www.tandfonline.com/doi/abs/10.1080/10455752.2014.897414?journalCode=rcns20" TargetMode="External"/><Relationship Id="rId26" Type="http://schemas.openxmlformats.org/officeDocument/2006/relationships/hyperlink" Target="http://www.teacheconomicfreedom.org/files/larrivee-paper-1.pdf" TargetMode="External"/><Relationship Id="rId3" Type="http://schemas.openxmlformats.org/officeDocument/2006/relationships/styles" Target="styles.xml"/><Relationship Id="rId21" Type="http://schemas.openxmlformats.org/officeDocument/2006/relationships/hyperlink" Target="https://climateandcapitalism.com/2019/10/01/why-socialism-is-the-only-realistic-solution-to-climate-change/" TargetMode="External"/><Relationship Id="rId7" Type="http://schemas.openxmlformats.org/officeDocument/2006/relationships/hyperlink" Target="http://www.truth-out.org/opinion/item/35596-sadistic-capitalism-six-urgent-matters-for-humanity-in-global-crisis" TargetMode="External"/><Relationship Id="rId12" Type="http://schemas.openxmlformats.org/officeDocument/2006/relationships/hyperlink" Target="https://intercontinentalcry.org/nature-in-a-capitalist-state/" TargetMode="External"/><Relationship Id="rId17" Type="http://schemas.openxmlformats.org/officeDocument/2006/relationships/hyperlink" Target="https://www.livescience.com/44204-study-civilization-doomed-by-overconsumption-wealth-inequality-infographic.html" TargetMode="External"/><Relationship Id="rId25" Type="http://schemas.openxmlformats.org/officeDocument/2006/relationships/hyperlink" Target="https://braveneweurope.com/timothee-parrique-giorgos-kallis-degrowth-socialism-without-growth" TargetMode="External"/><Relationship Id="rId2" Type="http://schemas.openxmlformats.org/officeDocument/2006/relationships/numbering" Target="numbering.xml"/><Relationship Id="rId16" Type="http://schemas.openxmlformats.org/officeDocument/2006/relationships/hyperlink" Target="http://monthlyreview.org/2015/11/01/the-great-capitalist-climacteric/" TargetMode="External"/><Relationship Id="rId20" Type="http://schemas.openxmlformats.org/officeDocument/2006/relationships/hyperlink" Target="https://www.jstor.org/stable/23596585" TargetMode="External"/><Relationship Id="rId1" Type="http://schemas.openxmlformats.org/officeDocument/2006/relationships/customXml" Target="../customXml/item1.xml"/><Relationship Id="rId6" Type="http://schemas.openxmlformats.org/officeDocument/2006/relationships/hyperlink" Target="https://developingeconomics.org/2020/01/05/is-degrowth-an-alternative-to-capitalism/" TargetMode="External"/><Relationship Id="rId11" Type="http://schemas.openxmlformats.org/officeDocument/2006/relationships/hyperlink" Target="https://twitter.com/raaleh" TargetMode="External"/><Relationship Id="rId24" Type="http://schemas.openxmlformats.org/officeDocument/2006/relationships/hyperlink" Target="https://braveneweurope.com/timothee-parrique-giorgos-kallis-degrowth-socialism-without-growth" TargetMode="External"/><Relationship Id="rId5" Type="http://schemas.openxmlformats.org/officeDocument/2006/relationships/webSettings" Target="webSettings.xml"/><Relationship Id="rId15" Type="http://schemas.openxmlformats.org/officeDocument/2006/relationships/hyperlink" Target="http://www.truth-out.org/opinion/item/35596-sadistic-capitalism-six-urgent-matters-for-humanity-in-global-crisis" TargetMode="External"/><Relationship Id="rId23" Type="http://schemas.openxmlformats.org/officeDocument/2006/relationships/hyperlink" Target="https://jacobinmag.com/2020/04/coronavirus-capitalism-disasters-socialism-economic-collapse" TargetMode="External"/><Relationship Id="rId28" Type="http://schemas.openxmlformats.org/officeDocument/2006/relationships/theme" Target="theme/theme1.xml"/><Relationship Id="rId10" Type="http://schemas.openxmlformats.org/officeDocument/2006/relationships/hyperlink" Target="https://www.mdpi.com/2073-4441/11/7/1470/" TargetMode="External"/><Relationship Id="rId19" Type="http://schemas.openxmlformats.org/officeDocument/2006/relationships/hyperlink" Target="https://jacobinmag.com/2019/03/economic-planning-walmart-democracy-socialism" TargetMode="External"/><Relationship Id="rId4" Type="http://schemas.openxmlformats.org/officeDocument/2006/relationships/settings" Target="settings.xml"/><Relationship Id="rId9" Type="http://schemas.openxmlformats.org/officeDocument/2006/relationships/hyperlink" Target="https://www.mdpi.com/2073-4441/11/7/1470/" TargetMode="External"/><Relationship Id="rId14" Type="http://schemas.openxmlformats.org/officeDocument/2006/relationships/hyperlink" Target="https://jacobinmag.com/2020/10/class-war-climate-change-overpopulation-carbon" TargetMode="External"/><Relationship Id="rId22" Type="http://schemas.openxmlformats.org/officeDocument/2006/relationships/hyperlink" Target="https://flows.hypotheses.org/6319"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g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21997-DAFE-4907-9BC9-42035DCA8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TotalTime>
  <Pages>1</Pages>
  <Words>41978</Words>
  <Characters>239281</Characters>
  <Application>Microsoft Office Word</Application>
  <DocSecurity>0</DocSecurity>
  <Lines>1994</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Weideman</dc:creator>
  <cp:keywords>5.1.1</cp:keywords>
  <dc:description/>
  <cp:lastModifiedBy>Joseph Weideman</cp:lastModifiedBy>
  <cp:revision>1</cp:revision>
  <dcterms:created xsi:type="dcterms:W3CDTF">2021-07-19T12:21:00Z</dcterms:created>
  <dcterms:modified xsi:type="dcterms:W3CDTF">2021-07-19T13:13:00Z</dcterms:modified>
</cp:coreProperties>
</file>