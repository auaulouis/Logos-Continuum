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933D0" w14:textId="41C9DA98" w:rsidR="00096457" w:rsidRDefault="00096457" w:rsidP="00096457">
      <w:pPr>
        <w:pStyle w:val="Heading1"/>
      </w:pPr>
      <w:r>
        <w:t>K---</w:t>
      </w:r>
      <w:r>
        <w:t>Topic K Supplement</w:t>
      </w:r>
    </w:p>
    <w:p w14:paraId="77D3DD18" w14:textId="7396D05E" w:rsidR="00096457" w:rsidRPr="00096457" w:rsidRDefault="00096457" w:rsidP="00096457">
      <w:pPr>
        <w:pStyle w:val="Heading4"/>
      </w:pPr>
      <w:r>
        <w:t xml:space="preserve">I like the topic K can you tell? - Townes </w:t>
      </w:r>
    </w:p>
    <w:p w14:paraId="0EA575ED" w14:textId="77777777" w:rsidR="00096457" w:rsidRDefault="00096457" w:rsidP="00096457">
      <w:pPr>
        <w:pStyle w:val="Heading3"/>
      </w:pPr>
      <w:r>
        <w:t>1NC---Cap K Thesis</w:t>
      </w:r>
    </w:p>
    <w:p w14:paraId="7CA9C3E2" w14:textId="77777777" w:rsidR="00096457" w:rsidRDefault="00096457" w:rsidP="00096457">
      <w:pPr>
        <w:pStyle w:val="Heading4"/>
      </w:pPr>
      <w:r>
        <w:t>Cap thesis</w:t>
      </w:r>
    </w:p>
    <w:p w14:paraId="17CCBD8C" w14:textId="77777777" w:rsidR="00096457" w:rsidRPr="004345E1" w:rsidRDefault="00096457" w:rsidP="00096457">
      <w:pPr>
        <w:rPr>
          <w:rFonts w:asciiTheme="minorHAnsi" w:hAnsiTheme="minorHAnsi" w:cstheme="minorHAnsi"/>
        </w:rPr>
      </w:pPr>
      <w:r w:rsidRPr="00CC1319">
        <w:rPr>
          <w:rFonts w:asciiTheme="minorHAnsi" w:hAnsiTheme="minorHAnsi" w:cstheme="minorHAnsi"/>
          <w:b/>
          <w:bCs/>
          <w:sz w:val="26"/>
          <w:szCs w:val="26"/>
        </w:rPr>
        <w:t>Molisa</w:t>
      </w:r>
      <w:r>
        <w:rPr>
          <w:rFonts w:asciiTheme="minorHAnsi" w:hAnsiTheme="minorHAnsi" w:cstheme="minorHAnsi"/>
          <w:b/>
          <w:bCs/>
          <w:sz w:val="26"/>
          <w:szCs w:val="26"/>
        </w:rPr>
        <w:t xml:space="preserve">, </w:t>
      </w:r>
      <w:r w:rsidRPr="00CC1319">
        <w:rPr>
          <w:rFonts w:asciiTheme="minorHAnsi" w:hAnsiTheme="minorHAnsi" w:cstheme="minorHAnsi"/>
          <w:b/>
          <w:bCs/>
          <w:sz w:val="26"/>
          <w:szCs w:val="26"/>
        </w:rPr>
        <w:t>14</w:t>
      </w:r>
      <w:r w:rsidRPr="00CC1319">
        <w:rPr>
          <w:rFonts w:asciiTheme="minorHAnsi" w:hAnsiTheme="minorHAnsi" w:cstheme="minorHAnsi"/>
        </w:rPr>
        <w:t xml:space="preserve"> [Pala Basil Mera</w:t>
      </w:r>
      <w:r>
        <w:rPr>
          <w:rFonts w:asciiTheme="minorHAnsi" w:hAnsiTheme="minorHAnsi" w:cstheme="minorHAnsi"/>
        </w:rPr>
        <w:t xml:space="preserve"> Molisa,</w:t>
      </w:r>
      <w:r w:rsidRPr="00CC1319">
        <w:rPr>
          <w:rFonts w:asciiTheme="minorHAnsi" w:hAnsiTheme="minorHAnsi" w:cstheme="minorHAnsi"/>
        </w:rPr>
        <w:t xml:space="preserve"> Lecturer at the School of Accounting and Commercial Law at the Victoria University of Wellington, PhD in Accounting;  “ACCOUNTING FOR APOCALYPSE RE-THINKING SOCIAL ACCOUNTING THEORY AND PRACTICE FOR OUR TIME OF SOCIAL CRISES AND ECOLOGICAL COLLAPSE,” </w:t>
      </w:r>
      <w:r>
        <w:rPr>
          <w:rFonts w:asciiTheme="minorHAnsi" w:hAnsiTheme="minorHAnsi" w:cstheme="minorHAnsi"/>
        </w:rPr>
        <w:t xml:space="preserve">2014, </w:t>
      </w:r>
      <w:r w:rsidRPr="00CC1319">
        <w:rPr>
          <w:rFonts w:asciiTheme="minorHAnsi" w:hAnsiTheme="minorHAnsi" w:cstheme="minorHAnsi"/>
        </w:rPr>
        <w:t>http://researcharchive.vuw.ac.nz/xmlui/bitstream/handle/10063/3686/thesis.pdf?sequence=2]</w:t>
      </w:r>
      <w:r>
        <w:rPr>
          <w:rFonts w:asciiTheme="minorHAnsi" w:hAnsiTheme="minorHAnsi" w:cstheme="minorHAnsi"/>
        </w:rPr>
        <w:t>//Townes</w:t>
      </w:r>
    </w:p>
    <w:p w14:paraId="249074DC" w14:textId="77777777" w:rsidR="00096457" w:rsidRPr="004345E1" w:rsidRDefault="00096457" w:rsidP="00096457">
      <w:pPr>
        <w:rPr>
          <w:rStyle w:val="StyleUnderline"/>
        </w:rPr>
      </w:pPr>
      <w:r w:rsidRPr="004345E1">
        <w:rPr>
          <w:sz w:val="16"/>
        </w:rPr>
        <w:t xml:space="preserve">Ecologically too, the situation is dire. Of the many measures of ecological well-being – </w:t>
      </w:r>
      <w:r w:rsidRPr="004345E1">
        <w:rPr>
          <w:rStyle w:val="Emphasis"/>
          <w:highlight w:val="green"/>
        </w:rPr>
        <w:t>topsoil loss, groundwater depletion</w:t>
      </w:r>
      <w:r w:rsidRPr="004345E1">
        <w:rPr>
          <w:sz w:val="16"/>
        </w:rPr>
        <w:t xml:space="preserve">, chemical contamination, </w:t>
      </w:r>
      <w:r w:rsidRPr="004345E1">
        <w:rPr>
          <w:rStyle w:val="Emphasis"/>
          <w:highlight w:val="green"/>
        </w:rPr>
        <w:t>increased toxicity</w:t>
      </w:r>
      <w:r w:rsidRPr="004345E1">
        <w:rPr>
          <w:sz w:val="16"/>
        </w:rPr>
        <w:t xml:space="preserve"> levels in human beings, the number </w:t>
      </w:r>
      <w:r w:rsidRPr="004345E1">
        <w:rPr>
          <w:rStyle w:val="StyleUnderline"/>
          <w:highlight w:val="green"/>
        </w:rPr>
        <w:t>and</w:t>
      </w:r>
      <w:r w:rsidRPr="004345E1">
        <w:rPr>
          <w:sz w:val="16"/>
        </w:rPr>
        <w:t xml:space="preserve"> size of “</w:t>
      </w:r>
      <w:r w:rsidRPr="004345E1">
        <w:rPr>
          <w:rStyle w:val="Emphasis"/>
          <w:highlight w:val="green"/>
        </w:rPr>
        <w:t>dead zones</w:t>
      </w:r>
      <w:r w:rsidRPr="004345E1">
        <w:rPr>
          <w:sz w:val="16"/>
        </w:rPr>
        <w:t xml:space="preserve">” in the Earth’s oceans, and the </w:t>
      </w:r>
      <w:r w:rsidRPr="004345E1">
        <w:rPr>
          <w:rStyle w:val="StyleUnderline"/>
          <w:highlight w:val="green"/>
        </w:rPr>
        <w:t>accelerating</w:t>
      </w:r>
      <w:r w:rsidRPr="004345E1">
        <w:rPr>
          <w:sz w:val="16"/>
        </w:rPr>
        <w:t xml:space="preserve"> rate of species extinction and </w:t>
      </w:r>
      <w:r w:rsidRPr="004345E1">
        <w:rPr>
          <w:rStyle w:val="StyleUnderline"/>
          <w:highlight w:val="green"/>
        </w:rPr>
        <w:t>loss of biodiversity</w:t>
      </w:r>
      <w:r w:rsidRPr="004345E1">
        <w:rPr>
          <w:sz w:val="16"/>
        </w:rPr>
        <w:t xml:space="preserve"> – the increasing evidence suggests that the developmental trajectory of the dominant economic culture necessarily causes the mass extermination of non-human communities, the systemic destruction and disruption of natural habitats, and </w:t>
      </w:r>
      <w:r w:rsidRPr="004345E1">
        <w:rPr>
          <w:rStyle w:val="StyleUnderline"/>
        </w:rPr>
        <w:t xml:space="preserve">could ultimately cause </w:t>
      </w:r>
      <w:r w:rsidRPr="004345E1">
        <w:rPr>
          <w:rStyle w:val="Emphasis"/>
        </w:rPr>
        <w:t>catastrophic</w:t>
      </w:r>
      <w:r w:rsidRPr="004345E1">
        <w:rPr>
          <w:rStyle w:val="StyleUnderline"/>
        </w:rPr>
        <w:t xml:space="preserve"> </w:t>
      </w:r>
      <w:r w:rsidRPr="004345E1">
        <w:rPr>
          <w:rStyle w:val="Emphasis"/>
        </w:rPr>
        <w:t>destruction</w:t>
      </w:r>
      <w:r w:rsidRPr="004345E1">
        <w:rPr>
          <w:rStyle w:val="StyleUnderline"/>
        </w:rPr>
        <w:t xml:space="preserve"> of the </w:t>
      </w:r>
      <w:r w:rsidRPr="004345E1">
        <w:rPr>
          <w:rStyle w:val="Emphasis"/>
        </w:rPr>
        <w:t>biosphere</w:t>
      </w:r>
      <w:r w:rsidRPr="004345E1">
        <w:rPr>
          <w:rStyle w:val="StyleUnderline"/>
        </w:rPr>
        <w:t>.</w:t>
      </w:r>
    </w:p>
    <w:p w14:paraId="54DFDCF5" w14:textId="77777777" w:rsidR="00096457" w:rsidRPr="004345E1" w:rsidRDefault="00096457" w:rsidP="00096457">
      <w:pPr>
        <w:rPr>
          <w:sz w:val="16"/>
        </w:rPr>
      </w:pPr>
      <w:r w:rsidRPr="004345E1">
        <w:rPr>
          <w:sz w:val="16"/>
        </w:rPr>
        <w:t>Ecological drawdown, increasing toxicity, habitat destruction, and mass extinction</w:t>
      </w:r>
    </w:p>
    <w:p w14:paraId="2B2C9652" w14:textId="77777777" w:rsidR="00096457" w:rsidRPr="004345E1" w:rsidRDefault="00096457" w:rsidP="00096457">
      <w:pPr>
        <w:rPr>
          <w:sz w:val="16"/>
        </w:rPr>
      </w:pPr>
      <w:r w:rsidRPr="004345E1">
        <w:rPr>
          <w:sz w:val="16"/>
        </w:rPr>
        <w:t>The latest Global Environmental Outlook Report published by the United Nations Environment Program (UNEP), the GEO-5 report, makes for sobering reading. As in earlier reports, the global trends portrayed are of continuing human population growth, expanding economic growth,6 and as a consequence severe forms of ecological degradation (UNEP, 2012; see also, UNEP, 1997, 1999, 2002, 2007). The ecological reality described is of ecological drawdown (</w:t>
      </w:r>
      <w:r w:rsidRPr="004345E1">
        <w:rPr>
          <w:rStyle w:val="Emphasis"/>
          <w:highlight w:val="green"/>
        </w:rPr>
        <w:t>deforestation, over-fishing, water extraction</w:t>
      </w:r>
      <w:r w:rsidRPr="004345E1">
        <w:rPr>
          <w:sz w:val="16"/>
        </w:rPr>
        <w:t xml:space="preserve">, etc.) (UNEP, 2012, pp. 72, 68, 84, 102-106, ); increasing toxicity of the environment through chemical and waste pollution, with severe harm caused to human and non-human communities alike (pp. 173- 179); systematic habitat destruction (pp. 8, 68-84) and climate change (33-60), which have </w:t>
      </w:r>
      <w:r w:rsidRPr="004345E1">
        <w:rPr>
          <w:rStyle w:val="StyleUnderline"/>
        </w:rPr>
        <w:t>decimated</w:t>
      </w:r>
      <w:r w:rsidRPr="004345E1">
        <w:rPr>
          <w:sz w:val="16"/>
        </w:rPr>
        <w:t xml:space="preserve"> the number of </w:t>
      </w:r>
      <w:r w:rsidRPr="004345E1">
        <w:rPr>
          <w:rStyle w:val="StyleUnderline"/>
        </w:rPr>
        <w:t>species on Earth, threatening many with outright extinction</w:t>
      </w:r>
      <w:r w:rsidRPr="004345E1">
        <w:rPr>
          <w:sz w:val="16"/>
        </w:rPr>
        <w:t xml:space="preserve"> (pp. 139-158).</w:t>
      </w:r>
    </w:p>
    <w:p w14:paraId="688F902B" w14:textId="77777777" w:rsidR="00096457" w:rsidRPr="004345E1" w:rsidRDefault="00096457" w:rsidP="00096457">
      <w:pPr>
        <w:rPr>
          <w:sz w:val="16"/>
        </w:rPr>
      </w:pPr>
      <w:r w:rsidRPr="004345E1">
        <w:rPr>
          <w:sz w:val="16"/>
        </w:rPr>
        <w:t>Climate disruption</w:t>
      </w:r>
    </w:p>
    <w:p w14:paraId="669AAD4B" w14:textId="77777777" w:rsidR="00096457" w:rsidRPr="004345E1" w:rsidRDefault="00096457" w:rsidP="00096457">
      <w:pPr>
        <w:rPr>
          <w:sz w:val="16"/>
        </w:rPr>
      </w:pPr>
      <w:r w:rsidRPr="004345E1">
        <w:rPr>
          <w:sz w:val="16"/>
        </w:rPr>
        <w:t xml:space="preserve">The most serious ecological threat on a global scale is climate disruption, caused by the emission of greenhouse gases from burning fossil fuels, other industrial activities, and land destruction (UNEP, 2012, p. 32). The GEO-5 report states that “[d]espite attempts to develop low-carbon economies in a number of countries, atmospheric concentrations of greenhouse gases continue to increase to levels likely to </w:t>
      </w:r>
      <w:r w:rsidRPr="004345E1">
        <w:rPr>
          <w:rStyle w:val="StyleUnderline"/>
          <w:highlight w:val="green"/>
        </w:rPr>
        <w:t>push</w:t>
      </w:r>
      <w:r w:rsidRPr="004345E1">
        <w:rPr>
          <w:sz w:val="16"/>
        </w:rPr>
        <w:t xml:space="preserve"> global temperatures </w:t>
      </w:r>
      <w:r w:rsidRPr="004345E1">
        <w:rPr>
          <w:rStyle w:val="StyleUnderline"/>
          <w:highlight w:val="green"/>
        </w:rPr>
        <w:t>beyond</w:t>
      </w:r>
      <w:r w:rsidRPr="004345E1">
        <w:rPr>
          <w:sz w:val="16"/>
        </w:rPr>
        <w:t xml:space="preserve"> the internationally agreed limit of </w:t>
      </w:r>
      <w:r w:rsidRPr="004345E1">
        <w:rPr>
          <w:rStyle w:val="Emphasis"/>
          <w:highlight w:val="green"/>
        </w:rPr>
        <w:t>2° C</w:t>
      </w:r>
      <w:r w:rsidRPr="004345E1">
        <w:rPr>
          <w:sz w:val="16"/>
        </w:rPr>
        <w:t xml:space="preserve"> </w:t>
      </w:r>
      <w:r w:rsidRPr="004345E1">
        <w:rPr>
          <w:rStyle w:val="StyleUnderline"/>
        </w:rPr>
        <w:t>above the pre-industrial average temperature</w:t>
      </w:r>
      <w:r w:rsidRPr="004345E1">
        <w:rPr>
          <w:sz w:val="16"/>
        </w:rPr>
        <w:t>” (UNEP, 2012, p. 32). Concentrations of atmospheric methane have more than doubled from preindustrial levels, reaching approximately 1826 ppb in 2012; the scientific consensus is that this increase is very likely due predominantly to agriculture and fossil fuel use (IPCC, 2007). Scientists warn that the Earth’s ecosystems are nearing catastrophic “</w:t>
      </w:r>
      <w:r w:rsidRPr="004345E1">
        <w:rPr>
          <w:rStyle w:val="StyleUnderline"/>
          <w:highlight w:val="green"/>
        </w:rPr>
        <w:t>tipping points</w:t>
      </w:r>
      <w:r w:rsidRPr="004345E1">
        <w:rPr>
          <w:sz w:val="16"/>
        </w:rPr>
        <w:t xml:space="preserve">” that will be </w:t>
      </w:r>
      <w:r w:rsidRPr="004345E1">
        <w:rPr>
          <w:rStyle w:val="StyleUnderline"/>
          <w:highlight w:val="green"/>
        </w:rPr>
        <w:t>marked by</w:t>
      </w:r>
      <w:r w:rsidRPr="004345E1">
        <w:rPr>
          <w:sz w:val="16"/>
          <w:highlight w:val="green"/>
        </w:rPr>
        <w:t xml:space="preserve"> </w:t>
      </w:r>
      <w:r w:rsidRPr="004345E1">
        <w:rPr>
          <w:rStyle w:val="Emphasis"/>
          <w:highlight w:val="green"/>
        </w:rPr>
        <w:t>mass extinctions</w:t>
      </w:r>
      <w:r w:rsidRPr="004345E1">
        <w:rPr>
          <w:sz w:val="16"/>
        </w:rPr>
        <w:t xml:space="preserve"> </w:t>
      </w:r>
      <w:r w:rsidRPr="004345E1">
        <w:rPr>
          <w:rStyle w:val="StyleUnderline"/>
        </w:rPr>
        <w:t>and</w:t>
      </w:r>
      <w:r w:rsidRPr="004345E1">
        <w:rPr>
          <w:sz w:val="16"/>
        </w:rPr>
        <w:t xml:space="preserve"> </w:t>
      </w:r>
      <w:r w:rsidRPr="004345E1">
        <w:rPr>
          <w:rStyle w:val="Emphasis"/>
        </w:rPr>
        <w:t>unpredictable changes</w:t>
      </w:r>
      <w:r w:rsidRPr="004345E1">
        <w:rPr>
          <w:sz w:val="16"/>
        </w:rPr>
        <w:t xml:space="preserve"> on a scale unseen since the glaciers retreated twelve thousand years ago (Pappas, 2012). Twenty-two eminent scientists warned recently in the journal, Nature, that humans are likely to have triggered a planetary-scale critical transition “with the potential to transform Earth rapidly and irreversibly into a state unknown in human experience”, which means that “the biological resources we take for granted at present may be subject to rapid and unpredictable transformations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w:t>
      </w:r>
      <w:r w:rsidRPr="004345E1">
        <w:rPr>
          <w:rStyle w:val="StyleUnderline"/>
        </w:rPr>
        <w:t xml:space="preserve">Catastrophic warming of the earth” would mean a planet that is </w:t>
      </w:r>
      <w:r w:rsidRPr="004345E1">
        <w:rPr>
          <w:rStyle w:val="StyleUnderline"/>
          <w:highlight w:val="green"/>
        </w:rPr>
        <w:t xml:space="preserve">too hot for </w:t>
      </w:r>
      <w:r w:rsidRPr="004345E1">
        <w:rPr>
          <w:rStyle w:val="StyleUnderline"/>
        </w:rPr>
        <w:t xml:space="preserve">life – that is, any life, and </w:t>
      </w:r>
      <w:r w:rsidRPr="004345E1">
        <w:rPr>
          <w:rStyle w:val="Emphasis"/>
          <w:highlight w:val="green"/>
        </w:rPr>
        <w:t>all life</w:t>
      </w:r>
      <w:r w:rsidRPr="004345E1">
        <w:rPr>
          <w:sz w:val="16"/>
        </w:rPr>
        <w:t xml:space="preserve"> (Mrasek, 2008).</w:t>
      </w:r>
    </w:p>
    <w:p w14:paraId="56F6F0C2" w14:textId="77777777" w:rsidR="00096457" w:rsidRPr="00A800BE" w:rsidRDefault="00096457" w:rsidP="00096457">
      <w:pPr>
        <w:rPr>
          <w:sz w:val="16"/>
        </w:rPr>
      </w:pPr>
      <w:r w:rsidRPr="00A800BE">
        <w:rPr>
          <w:sz w:val="16"/>
        </w:rPr>
        <w:t>Where are we heading?</w:t>
      </w:r>
    </w:p>
    <w:p w14:paraId="5A7F2C80" w14:textId="77777777" w:rsidR="00096457" w:rsidRPr="00A800BE" w:rsidRDefault="00096457" w:rsidP="00096457">
      <w:pPr>
        <w:rPr>
          <w:sz w:val="16"/>
        </w:rPr>
      </w:pPr>
      <w:r w:rsidRPr="00A800BE">
        <w:rPr>
          <w:sz w:val="16"/>
        </w:rPr>
        <w:t xml:space="preserve">We need to analyze the above information and ask the simple questions: what does it signify and where will it lead? In terms of the social crises of inequalities, </w:t>
      </w:r>
      <w:r w:rsidRPr="00C35060">
        <w:rPr>
          <w:rStyle w:val="StyleUnderline"/>
        </w:rPr>
        <w:t xml:space="preserve">the pattern of human development suggests clearly that </w:t>
      </w:r>
      <w:r w:rsidRPr="00A800BE">
        <w:rPr>
          <w:rStyle w:val="StyleUnderline"/>
          <w:highlight w:val="green"/>
        </w:rPr>
        <w:t xml:space="preserve">although </w:t>
      </w:r>
      <w:r w:rsidRPr="00A800BE">
        <w:rPr>
          <w:rStyle w:val="Emphasis"/>
          <w:highlight w:val="green"/>
        </w:rPr>
        <w:t>capitalism</w:t>
      </w:r>
      <w:r w:rsidRPr="00C35060">
        <w:rPr>
          <w:rStyle w:val="StyleUnderline"/>
        </w:rPr>
        <w:t xml:space="preserve"> is capable of </w:t>
      </w:r>
      <w:r w:rsidRPr="00A800BE">
        <w:rPr>
          <w:rStyle w:val="Emphasis"/>
          <w:highlight w:val="green"/>
        </w:rPr>
        <w:t>raising</w:t>
      </w:r>
      <w:r w:rsidRPr="00C35060">
        <w:rPr>
          <w:rStyle w:val="StyleUnderline"/>
        </w:rPr>
        <w:t xml:space="preserve"> the economic </w:t>
      </w:r>
      <w:r w:rsidRPr="00A800BE">
        <w:rPr>
          <w:rStyle w:val="Emphasis"/>
          <w:highlight w:val="green"/>
        </w:rPr>
        <w:t>productivity</w:t>
      </w:r>
      <w:r w:rsidRPr="00A800BE">
        <w:rPr>
          <w:sz w:val="16"/>
        </w:rPr>
        <w:t xml:space="preserve"> of many countries as well as international trade, it also </w:t>
      </w:r>
      <w:r w:rsidRPr="00A800BE">
        <w:rPr>
          <w:rStyle w:val="StyleUnderline"/>
          <w:highlight w:val="green"/>
        </w:rPr>
        <w:t>produces</w:t>
      </w:r>
      <w:r w:rsidRPr="00A800BE">
        <w:rPr>
          <w:sz w:val="16"/>
        </w:rPr>
        <w:t xml:space="preserve"> social </w:t>
      </w:r>
      <w:r w:rsidRPr="00A800BE">
        <w:rPr>
          <w:rStyle w:val="Emphasis"/>
          <w:highlight w:val="green"/>
        </w:rPr>
        <w:t>injustices</w:t>
      </w:r>
      <w:r w:rsidRPr="00A800BE">
        <w:rPr>
          <w:sz w:val="16"/>
          <w:highlight w:val="green"/>
        </w:rPr>
        <w:t xml:space="preserve"> </w:t>
      </w:r>
      <w:r w:rsidRPr="00A800BE">
        <w:rPr>
          <w:rStyle w:val="StyleUnderline"/>
          <w:highlight w:val="green"/>
        </w:rPr>
        <w:t xml:space="preserve">on a </w:t>
      </w:r>
      <w:r w:rsidRPr="00A800BE">
        <w:rPr>
          <w:rStyle w:val="Emphasis"/>
          <w:highlight w:val="green"/>
        </w:rPr>
        <w:t>global scale</w:t>
      </w:r>
      <w:r w:rsidRPr="00A800BE">
        <w:rPr>
          <w:sz w:val="16"/>
        </w:rPr>
        <w:t xml:space="preserve">. The trajectory of capitalist economic development that people appear locked into is of perpetual growth that also produces significant human and social suffering. In terms of the ecological situation, the </w:t>
      </w:r>
      <w:r w:rsidRPr="00A800BE">
        <w:rPr>
          <w:rStyle w:val="Emphasis"/>
          <w:highlight w:val="green"/>
        </w:rPr>
        <w:t>mounting evidence</w:t>
      </w:r>
      <w:r w:rsidRPr="00A800BE">
        <w:rPr>
          <w:sz w:val="16"/>
        </w:rPr>
        <w:t xml:space="preserve"> from reports, such as those published by UNEP, </w:t>
      </w:r>
      <w:r w:rsidRPr="00A800BE">
        <w:rPr>
          <w:rStyle w:val="StyleUnderline"/>
          <w:highlight w:val="green"/>
        </w:rPr>
        <w:t>suggest</w:t>
      </w:r>
      <w:r w:rsidRPr="00A800BE">
        <w:rPr>
          <w:sz w:val="16"/>
        </w:rPr>
        <w:t xml:space="preserve"> that a full-scale </w:t>
      </w:r>
      <w:r w:rsidRPr="00A800BE">
        <w:rPr>
          <w:rStyle w:val="Emphasis"/>
          <w:highlight w:val="green"/>
        </w:rPr>
        <w:t>ecocide</w:t>
      </w:r>
      <w:r w:rsidRPr="00A800BE">
        <w:rPr>
          <w:sz w:val="16"/>
          <w:highlight w:val="green"/>
        </w:rPr>
        <w:t xml:space="preserve"> </w:t>
      </w:r>
      <w:r w:rsidRPr="00A800BE">
        <w:rPr>
          <w:rStyle w:val="StyleUnderline"/>
          <w:highlight w:val="green"/>
        </w:rPr>
        <w:t>will</w:t>
      </w:r>
      <w:r w:rsidRPr="00A800BE">
        <w:rPr>
          <w:sz w:val="16"/>
          <w:highlight w:val="green"/>
        </w:rPr>
        <w:t xml:space="preserve"> </w:t>
      </w:r>
      <w:r w:rsidRPr="00A800BE">
        <w:rPr>
          <w:rStyle w:val="Emphasis"/>
          <w:highlight w:val="green"/>
        </w:rPr>
        <w:t>eventuate</w:t>
      </w:r>
      <w:r w:rsidRPr="00A800BE">
        <w:rPr>
          <w:sz w:val="16"/>
        </w:rPr>
        <w:t xml:space="preserve"> and that a global holocaust is in progress which is socially pathological and biocidal in its scope (UNEP, 2012; see also, UNEP, 1997, 1999, 2002, 2007). </w:t>
      </w:r>
      <w:r w:rsidRPr="00C35060">
        <w:rPr>
          <w:rStyle w:val="StyleUnderline"/>
        </w:rPr>
        <w:t>Assuming the trends do not change, the endpoint of this trajectory of perpetual economic growth, ecological degradation, systemic pollution, mass species extinction and runaway climate change</w:t>
      </w:r>
      <w:r w:rsidRPr="00A800BE">
        <w:rPr>
          <w:sz w:val="16"/>
        </w:rPr>
        <w:t>, which human beings appear locked into, will be climate apocalypse and complete biotic collapse.</w:t>
      </w:r>
    </w:p>
    <w:p w14:paraId="5BDB0529" w14:textId="77777777" w:rsidR="00096457" w:rsidRPr="00A800BE" w:rsidRDefault="00096457" w:rsidP="00096457">
      <w:pPr>
        <w:pStyle w:val="ListParagraph"/>
        <w:numPr>
          <w:ilvl w:val="1"/>
          <w:numId w:val="12"/>
        </w:numPr>
        <w:rPr>
          <w:sz w:val="16"/>
        </w:rPr>
      </w:pPr>
      <w:r w:rsidRPr="00A800BE">
        <w:rPr>
          <w:sz w:val="16"/>
        </w:rPr>
        <w:t>ACCOUNTING RESEARCH AND INTELLECTUAL FAILURE</w:t>
      </w:r>
    </w:p>
    <w:p w14:paraId="7C61EDDA" w14:textId="77777777" w:rsidR="00096457" w:rsidRPr="00A800BE" w:rsidRDefault="00096457" w:rsidP="00096457">
      <w:pPr>
        <w:rPr>
          <w:sz w:val="16"/>
        </w:rPr>
      </w:pPr>
      <w:r w:rsidRPr="00A800BE">
        <w:rPr>
          <w:sz w:val="16"/>
        </w:rPr>
        <w:t xml:space="preserve">Given the serious and life-threatening implications of these social and ecological crises outlined above, it would be reasonable to expect they should be central to academic concerns, particularly given the responsibilities of academics as intellectuals. As the people whom society subsidizes to carry out intellectual work,7 the primary task of </w:t>
      </w:r>
      <w:r w:rsidRPr="00A800BE">
        <w:rPr>
          <w:rStyle w:val="Emphasis"/>
          <w:highlight w:val="green"/>
        </w:rPr>
        <w:t>academics</w:t>
      </w:r>
      <w:r w:rsidRPr="00A800BE">
        <w:rPr>
          <w:sz w:val="16"/>
        </w:rPr>
        <w:t xml:space="preserve"> is to </w:t>
      </w:r>
      <w:r w:rsidRPr="00A800BE">
        <w:rPr>
          <w:rStyle w:val="StyleUnderline"/>
          <w:highlight w:val="green"/>
        </w:rPr>
        <w:t>carry</w:t>
      </w:r>
      <w:r w:rsidRPr="00A800BE">
        <w:rPr>
          <w:sz w:val="16"/>
        </w:rPr>
        <w:t xml:space="preserve"> out </w:t>
      </w:r>
      <w:r w:rsidRPr="00A800BE">
        <w:rPr>
          <w:rStyle w:val="Emphasis"/>
          <w:highlight w:val="green"/>
        </w:rPr>
        <w:t>research</w:t>
      </w:r>
      <w:r w:rsidRPr="00A800BE">
        <w:rPr>
          <w:sz w:val="16"/>
        </w:rPr>
        <w:t xml:space="preserve"> </w:t>
      </w:r>
      <w:r w:rsidRPr="00C35060">
        <w:rPr>
          <w:rStyle w:val="StyleUnderline"/>
        </w:rPr>
        <w:t xml:space="preserve">that might </w:t>
      </w:r>
      <w:r w:rsidRPr="00A800BE">
        <w:rPr>
          <w:rStyle w:val="StyleUnderline"/>
          <w:highlight w:val="green"/>
        </w:rPr>
        <w:t xml:space="preserve">enable people to </w:t>
      </w:r>
      <w:r w:rsidRPr="00A800BE">
        <w:rPr>
          <w:rStyle w:val="Emphasis"/>
          <w:highlight w:val="green"/>
        </w:rPr>
        <w:t>deepen</w:t>
      </w:r>
      <w:r w:rsidRPr="00A800BE">
        <w:rPr>
          <w:rStyle w:val="StyleUnderline"/>
          <w:highlight w:val="green"/>
        </w:rPr>
        <w:t xml:space="preserve"> their </w:t>
      </w:r>
      <w:r w:rsidRPr="00A800BE">
        <w:rPr>
          <w:rStyle w:val="Emphasis"/>
          <w:highlight w:val="green"/>
        </w:rPr>
        <w:t>understanding</w:t>
      </w:r>
      <w:r w:rsidRPr="00A800BE">
        <w:rPr>
          <w:rStyle w:val="StyleUnderline"/>
          <w:highlight w:val="green"/>
        </w:rPr>
        <w:t xml:space="preserve"> of how </w:t>
      </w:r>
      <w:r w:rsidRPr="00A800BE">
        <w:rPr>
          <w:rStyle w:val="Emphasis"/>
          <w:highlight w:val="green"/>
        </w:rPr>
        <w:t>the world operates</w:t>
      </w:r>
      <w:r w:rsidRPr="00A800BE">
        <w:rPr>
          <w:sz w:val="16"/>
        </w:rPr>
        <w:t xml:space="preserve">, ideally towards the goal of </w:t>
      </w:r>
      <w:r w:rsidRPr="00A800BE">
        <w:rPr>
          <w:rStyle w:val="StyleUnderline"/>
          <w:highlight w:val="green"/>
        </w:rPr>
        <w:t>shaping</w:t>
      </w:r>
      <w:r w:rsidRPr="00A800BE">
        <w:rPr>
          <w:sz w:val="16"/>
        </w:rPr>
        <w:t xml:space="preserve"> a world that is more consistent with </w:t>
      </w:r>
      <w:r w:rsidRPr="00C35060">
        <w:rPr>
          <w:rStyle w:val="Emphasis"/>
        </w:rPr>
        <w:t xml:space="preserve">moral and </w:t>
      </w:r>
      <w:r w:rsidRPr="00A800BE">
        <w:rPr>
          <w:rStyle w:val="Emphasis"/>
          <w:highlight w:val="green"/>
        </w:rPr>
        <w:t>political principles</w:t>
      </w:r>
      <w:r w:rsidRPr="00A800BE">
        <w:rPr>
          <w:sz w:val="16"/>
        </w:rPr>
        <w:t xml:space="preserve">, and the collective self-interest (Jensen, 2013, p. 43). Given that most people’s stated philosophical and theological systems are rooted in concepts of justice, equality and the inherent dignity of all people (Jensen, 2007, p. 30), intellectuals have a particular responsibility to call attention to those social patterns of inequality which appear to be violations of such principles, and to </w:t>
      </w:r>
      <w:r w:rsidRPr="00C35060">
        <w:rPr>
          <w:rStyle w:val="StyleUnderline"/>
        </w:rPr>
        <w:t>call attention to the destructive ecological patterns that threaten individual and collective well-being</w:t>
      </w:r>
      <w:r w:rsidRPr="00A800BE">
        <w:rPr>
          <w:sz w:val="16"/>
        </w:rPr>
        <w:t>. As a “critic and conscience of society,” 8 one task of intellectuals is to identify issues that people should all pay attention to, even when – indeed, especially when – people would rather ignore the issues (Jensen, 2013, p. 5). In view of this, intellectuals today should be focusing attention on the hard-to-face realities of an unjust and unsustainable world.</w:t>
      </w:r>
    </w:p>
    <w:p w14:paraId="53EEBCFB" w14:textId="77777777" w:rsidR="00096457" w:rsidRPr="00A800BE" w:rsidRDefault="00096457" w:rsidP="00096457">
      <w:pPr>
        <w:rPr>
          <w:sz w:val="16"/>
        </w:rPr>
      </w:pPr>
      <w:r w:rsidRPr="00A800BE">
        <w:rPr>
          <w:sz w:val="16"/>
        </w:rPr>
        <w:t xml:space="preserve">Moreover, intellectuals in a democratic society, as its “critic and conscience”, should serve as sources of independent and critical information, analyses and varied opinions, in an endeavour to provide a meaningful role in the formation of public policy (Jensen, 2013c). In order to fulfil this obligation as “critic and conscience,” intellectuals need to be willing to critique not only particular people, organizations, and policies, but also the systems from which they emerge. In other words, intellectuals have to be willing to engage in radical critique. Generally, the term “radical” tends to suggest images of extremes, danger, violence, and people eager to tear things down (Jensen, 2007, p. 29). Radical, however, has a more classical meaning. It comes from the Latin –radix, meaning “root.” Radical critique in this light means critique or analysis that gets to the root of the problem. Given that the patterns of </w:t>
      </w:r>
      <w:r w:rsidRPr="00C35060">
        <w:rPr>
          <w:rStyle w:val="Emphasis"/>
        </w:rPr>
        <w:t>social inequality</w:t>
      </w:r>
      <w:r w:rsidRPr="00A800BE">
        <w:rPr>
          <w:sz w:val="16"/>
        </w:rPr>
        <w:t xml:space="preserve"> </w:t>
      </w:r>
      <w:r w:rsidRPr="00C35060">
        <w:rPr>
          <w:rStyle w:val="StyleUnderline"/>
        </w:rPr>
        <w:t>and</w:t>
      </w:r>
      <w:r w:rsidRPr="00A800BE">
        <w:rPr>
          <w:sz w:val="16"/>
        </w:rPr>
        <w:t xml:space="preserve"> </w:t>
      </w:r>
      <w:r w:rsidRPr="00C35060">
        <w:rPr>
          <w:rStyle w:val="Emphasis"/>
        </w:rPr>
        <w:t>ecocidal destruction</w:t>
      </w:r>
      <w:r w:rsidRPr="00A800BE">
        <w:rPr>
          <w:sz w:val="16"/>
        </w:rPr>
        <w:t xml:space="preserve"> outlined above are not the product of a vacuum, </w:t>
      </w:r>
      <w:r w:rsidRPr="00C35060">
        <w:rPr>
          <w:rStyle w:val="StyleUnderline"/>
        </w:rPr>
        <w:t xml:space="preserve">but instead are the product of </w:t>
      </w:r>
      <w:r w:rsidRPr="00C35060">
        <w:rPr>
          <w:rStyle w:val="Emphasis"/>
        </w:rPr>
        <w:t>social systems</w:t>
      </w:r>
      <w:r w:rsidRPr="00A800BE">
        <w:rPr>
          <w:sz w:val="16"/>
        </w:rPr>
        <w:t xml:space="preserve">, radical critique simply means forms of social analysis, which are not only concerned about these social and ecological injustices but also trace them to the social systems from which they emerged, </w:t>
      </w:r>
      <w:r w:rsidRPr="00C35060">
        <w:rPr>
          <w:rStyle w:val="StyleUnderline"/>
        </w:rPr>
        <w:t>which would subject these very systems to searching critiques.</w:t>
      </w:r>
      <w:r w:rsidRPr="00A800BE">
        <w:rPr>
          <w:sz w:val="16"/>
        </w:rPr>
        <w:t xml:space="preserve"> Such searching critique is challenging because, generally, the dominant groups which tend to subsidize intellectuals (universities, think tanks, government, corporations) are the </w:t>
      </w:r>
      <w:r w:rsidRPr="00C35060">
        <w:rPr>
          <w:rStyle w:val="StyleUnderline"/>
        </w:rPr>
        <w:t>key agents</w:t>
      </w:r>
      <w:r w:rsidRPr="00A800BE">
        <w:rPr>
          <w:sz w:val="16"/>
        </w:rPr>
        <w:t xml:space="preserve"> of the social systems that </w:t>
      </w:r>
      <w:r w:rsidRPr="00C35060">
        <w:rPr>
          <w:rStyle w:val="Emphasis"/>
        </w:rPr>
        <w:t>produce inequalities and destroy ecosystems</w:t>
      </w:r>
      <w:r w:rsidRPr="00A800BE">
        <w:rPr>
          <w:sz w:val="16"/>
        </w:rPr>
        <w:t xml:space="preserve"> (Jensen, 2013, p. 12). The more intellectuals choose not only to identify patterns but also highlight the pathological systems from which they emerge, the greater the tension with whoever “pay[s] the bills” (ibid.). However, this may arguably be unavoidable today, given that the realities of social inequality and ecological catastrophe show clearly that our social systems are already in crisis, are pathological, and in need of radical change.9</w:t>
      </w:r>
    </w:p>
    <w:p w14:paraId="08D4BB89" w14:textId="77777777" w:rsidR="00096457" w:rsidRPr="00AE205F" w:rsidRDefault="00096457" w:rsidP="00096457">
      <w:pPr>
        <w:rPr>
          <w:sz w:val="16"/>
        </w:rPr>
      </w:pPr>
      <w:r w:rsidRPr="00A800BE">
        <w:rPr>
          <w:sz w:val="16"/>
        </w:rPr>
        <w:t xml:space="preserve">To adopt a radical position, in this light, is not to suggest that we simply need to abolish capitalism, or to imply that if we did so all our problems would be solved. For one thing, such an abstract argument has little operational purchase in terms of specifying how to go about struggling for change. For another thing, as this thesis will discuss, </w:t>
      </w:r>
      <w:r w:rsidRPr="00A800BE">
        <w:rPr>
          <w:rStyle w:val="StyleUnderline"/>
          <w:highlight w:val="green"/>
        </w:rPr>
        <w:t>capitalism</w:t>
      </w:r>
      <w:r w:rsidRPr="00C35060">
        <w:rPr>
          <w:rStyle w:val="StyleUnderline"/>
        </w:rPr>
        <w:t xml:space="preserve"> is not the only social system that we ought to be </w:t>
      </w:r>
      <w:r w:rsidRPr="00A800BE">
        <w:rPr>
          <w:rStyle w:val="StyleUnderline"/>
          <w:highlight w:val="green"/>
        </w:rPr>
        <w:t>interrogating</w:t>
      </w:r>
      <w:r w:rsidRPr="00C35060">
        <w:rPr>
          <w:rStyle w:val="StyleUnderline"/>
        </w:rPr>
        <w:t xml:space="preserve"> as an important </w:t>
      </w:r>
      <w:r w:rsidRPr="00A800BE">
        <w:rPr>
          <w:rStyle w:val="StyleUnderline"/>
          <w:highlight w:val="green"/>
        </w:rPr>
        <w:t>systemic driver</w:t>
      </w:r>
      <w:r w:rsidRPr="00C35060">
        <w:rPr>
          <w:rStyle w:val="StyleUnderline"/>
        </w:rPr>
        <w:t xml:space="preserve"> of social and ecological crises</w:t>
      </w:r>
      <w:r w:rsidRPr="00A800BE">
        <w:rPr>
          <w:sz w:val="16"/>
        </w:rPr>
        <w:t xml:space="preserve">. Moreover, to adopt a </w:t>
      </w:r>
      <w:r w:rsidRPr="00C35060">
        <w:rPr>
          <w:rStyle w:val="Emphasis"/>
        </w:rPr>
        <w:t>radical position</w:t>
      </w:r>
      <w:r w:rsidRPr="00A800BE">
        <w:rPr>
          <w:sz w:val="16"/>
        </w:rPr>
        <w:t xml:space="preserve"> </w:t>
      </w:r>
      <w:r w:rsidRPr="00A800BE">
        <w:rPr>
          <w:rStyle w:val="StyleUnderline"/>
          <w:highlight w:val="green"/>
        </w:rPr>
        <w:t>does not mean</w:t>
      </w:r>
      <w:r w:rsidRPr="00A800BE">
        <w:rPr>
          <w:sz w:val="16"/>
        </w:rPr>
        <w:t xml:space="preserve"> that </w:t>
      </w:r>
      <w:r w:rsidRPr="00A800BE">
        <w:rPr>
          <w:rStyle w:val="StyleUnderline"/>
          <w:highlight w:val="green"/>
        </w:rPr>
        <w:t>we have</w:t>
      </w:r>
      <w:r w:rsidRPr="00A800BE">
        <w:rPr>
          <w:sz w:val="16"/>
        </w:rPr>
        <w:t xml:space="preserve"> any viable “answers” or “</w:t>
      </w:r>
      <w:r w:rsidRPr="00A800BE">
        <w:rPr>
          <w:rStyle w:val="Emphasis"/>
          <w:highlight w:val="green"/>
        </w:rPr>
        <w:t>solutions</w:t>
      </w:r>
      <w:r w:rsidRPr="00A800BE">
        <w:rPr>
          <w:sz w:val="16"/>
        </w:rPr>
        <w:t xml:space="preserve">” in terms of the alternative institutions, organizations and social systems that we could replace the existing ones with. </w:t>
      </w:r>
      <w:r w:rsidRPr="00C35060">
        <w:rPr>
          <w:rStyle w:val="StyleUnderline"/>
        </w:rPr>
        <w:t>There is currently no alternative to capitalism</w:t>
      </w:r>
      <w:r w:rsidRPr="00A800BE">
        <w:rPr>
          <w:sz w:val="16"/>
        </w:rPr>
        <w:t xml:space="preserve"> that appears to be viable, particularly given the historical loss of credibility that Marxism and socialism has suffered. As history has shown, some of the self-proclaimed socialist and communist regimes have had their own fair share of human rights abuses and environmental disasters, and the global left has thus far not been able to articulate alternatives that have managed to capture the allegiances of the mainstream population. Furthermore, given the depth, complexity, and scale of contemporary social and ecological crises, I am not sure if there are any viable alternatives or, for that matter, any guarantees that we can actually prevent and change the disastrous course of contemporary society. </w:t>
      </w:r>
      <w:r w:rsidRPr="00C35060">
        <w:rPr>
          <w:rStyle w:val="StyleUnderline"/>
        </w:rPr>
        <w:t>I certainly do not have any solutions</w:t>
      </w:r>
      <w:r w:rsidRPr="00A800BE">
        <w:rPr>
          <w:sz w:val="16"/>
        </w:rPr>
        <w:t xml:space="preserve">. What I would argue, however, is that if we are to have any chance of not only ameliorating but also substantively addressing these social and ecological problems, </w:t>
      </w:r>
      <w:r w:rsidRPr="00A800BE">
        <w:rPr>
          <w:rStyle w:val="StyleUnderline"/>
          <w:highlight w:val="green"/>
        </w:rPr>
        <w:t>before</w:t>
      </w:r>
      <w:r w:rsidRPr="00C35060">
        <w:rPr>
          <w:rStyle w:val="StyleUnderline"/>
        </w:rPr>
        <w:t xml:space="preserve"> we can talk about </w:t>
      </w:r>
      <w:r w:rsidRPr="00A800BE">
        <w:rPr>
          <w:rStyle w:val="Emphasis"/>
          <w:highlight w:val="green"/>
        </w:rPr>
        <w:t>alternatives</w:t>
      </w:r>
      <w:r w:rsidRPr="00C35060">
        <w:rPr>
          <w:rStyle w:val="StyleUnderline"/>
        </w:rPr>
        <w:t xml:space="preserve"> or potential “</w:t>
      </w:r>
      <w:r w:rsidRPr="00C35060">
        <w:rPr>
          <w:rStyle w:val="Emphasis"/>
        </w:rPr>
        <w:t>solutions</w:t>
      </w:r>
      <w:r w:rsidRPr="00C35060">
        <w:rPr>
          <w:rStyle w:val="StyleUnderline"/>
        </w:rPr>
        <w:t xml:space="preserve">”, </w:t>
      </w:r>
      <w:r w:rsidRPr="00A800BE">
        <w:rPr>
          <w:rStyle w:val="StyleUnderline"/>
          <w:highlight w:val="green"/>
        </w:rPr>
        <w:t>we</w:t>
      </w:r>
      <w:r w:rsidRPr="00C35060">
        <w:rPr>
          <w:rStyle w:val="StyleUnderline"/>
        </w:rPr>
        <w:t xml:space="preserve"> first </w:t>
      </w:r>
      <w:r w:rsidRPr="00A800BE">
        <w:rPr>
          <w:rStyle w:val="StyleUnderline"/>
          <w:highlight w:val="green"/>
        </w:rPr>
        <w:t>need</w:t>
      </w:r>
      <w:r w:rsidRPr="00C35060">
        <w:rPr>
          <w:rStyle w:val="StyleUnderline"/>
        </w:rPr>
        <w:t xml:space="preserve"> to </w:t>
      </w:r>
      <w:r w:rsidRPr="00C35060">
        <w:rPr>
          <w:rStyle w:val="Emphasis"/>
        </w:rPr>
        <w:t>develop</w:t>
      </w:r>
      <w:r w:rsidRPr="00C35060">
        <w:rPr>
          <w:rStyle w:val="StyleUnderline"/>
        </w:rPr>
        <w:t xml:space="preserve"> a clear </w:t>
      </w:r>
      <w:r w:rsidRPr="00A800BE">
        <w:rPr>
          <w:rStyle w:val="Emphasis"/>
          <w:highlight w:val="green"/>
        </w:rPr>
        <w:t>understanding</w:t>
      </w:r>
      <w:r w:rsidRPr="00A800BE">
        <w:rPr>
          <w:rStyle w:val="StyleUnderline"/>
          <w:highlight w:val="green"/>
        </w:rPr>
        <w:t xml:space="preserve"> of</w:t>
      </w:r>
      <w:r w:rsidRPr="00C35060">
        <w:rPr>
          <w:rStyle w:val="StyleUnderline"/>
        </w:rPr>
        <w:t xml:space="preserve"> the </w:t>
      </w:r>
      <w:r w:rsidRPr="00A800BE">
        <w:rPr>
          <w:rStyle w:val="Emphasis"/>
          <w:highlight w:val="green"/>
        </w:rPr>
        <w:t>problems</w:t>
      </w:r>
      <w:r w:rsidRPr="00A800BE">
        <w:rPr>
          <w:sz w:val="16"/>
        </w:rPr>
        <w:t xml:space="preserve">. And, as argued above, this involves, amongst other things, </w:t>
      </w:r>
      <w:r w:rsidRPr="00A800BE">
        <w:rPr>
          <w:rStyle w:val="StyleUnderline"/>
          <w:highlight w:val="green"/>
        </w:rPr>
        <w:t>exploring</w:t>
      </w:r>
      <w:r w:rsidRPr="00A800BE">
        <w:rPr>
          <w:sz w:val="16"/>
        </w:rPr>
        <w:t xml:space="preserve"> why and how the </w:t>
      </w:r>
      <w:r w:rsidRPr="00A800BE">
        <w:rPr>
          <w:rStyle w:val="StyleUnderline"/>
          <w:highlight w:val="green"/>
        </w:rPr>
        <w:t>existing</w:t>
      </w:r>
      <w:r w:rsidRPr="00A800BE">
        <w:rPr>
          <w:sz w:val="16"/>
        </w:rPr>
        <w:t xml:space="preserve"> social </w:t>
      </w:r>
      <w:r w:rsidRPr="00A800BE">
        <w:rPr>
          <w:rStyle w:val="StyleUnderline"/>
          <w:highlight w:val="green"/>
        </w:rPr>
        <w:t>systems</w:t>
      </w:r>
      <w:r w:rsidRPr="00A800BE">
        <w:rPr>
          <w:sz w:val="16"/>
        </w:rPr>
        <w:t xml:space="preserve"> under which we live are producing the patterns of social inequality and ecological unsustainability that make up our realities today.10 To adopt a radical stance, in this light, is simply to insist that we have an obligation to honestly confront our social and ecological predicament and to ask difficult questions about the role that existing </w:t>
      </w:r>
      <w:r w:rsidRPr="00A800BE">
        <w:rPr>
          <w:rStyle w:val="StyleUnderline"/>
        </w:rPr>
        <w:t>social systems might be playing in producing and exacerbating them</w:t>
      </w:r>
      <w:r w:rsidRPr="00A800BE">
        <w:rPr>
          <w:sz w:val="16"/>
        </w:rPr>
        <w:t>.</w:t>
      </w:r>
    </w:p>
    <w:p w14:paraId="642B1BC8" w14:textId="77777777" w:rsidR="00096457" w:rsidRDefault="00096457" w:rsidP="00096457">
      <w:pPr>
        <w:pStyle w:val="Heading3"/>
      </w:pPr>
      <w:r>
        <w:t>1NC---Hydro-Hegemony</w:t>
      </w:r>
    </w:p>
    <w:p w14:paraId="64D5BD84" w14:textId="77777777" w:rsidR="00096457" w:rsidRPr="00196A30" w:rsidRDefault="00096457" w:rsidP="00096457">
      <w:pPr>
        <w:pStyle w:val="Heading4"/>
      </w:pPr>
      <w:r>
        <w:t xml:space="preserve">Water governance creates </w:t>
      </w:r>
      <w:r>
        <w:rPr>
          <w:u w:val="single"/>
        </w:rPr>
        <w:t>hydro-hegemony</w:t>
      </w:r>
      <w:r>
        <w:t xml:space="preserve"> that </w:t>
      </w:r>
      <w:r>
        <w:rPr>
          <w:u w:val="single"/>
        </w:rPr>
        <w:t>creates ideological power</w:t>
      </w:r>
      <w:r>
        <w:t xml:space="preserve"> for the </w:t>
      </w:r>
      <w:r>
        <w:rPr>
          <w:u w:val="single"/>
        </w:rPr>
        <w:t>government</w:t>
      </w:r>
      <w:r>
        <w:t xml:space="preserve">. </w:t>
      </w:r>
    </w:p>
    <w:p w14:paraId="76D46670" w14:textId="77777777" w:rsidR="00096457" w:rsidRPr="00EB602C" w:rsidRDefault="00096457" w:rsidP="00096457">
      <w:r>
        <w:rPr>
          <w:rStyle w:val="Style13ptBold"/>
        </w:rPr>
        <w:t xml:space="preserve">Menga, 16 </w:t>
      </w:r>
      <w:r>
        <w:t xml:space="preserve">[Filippo Menga is a Lecturer in Human Geography at the University of Reading, UK, where he carries out interdisciplinary research exploring the interplay between humans and the environment, “Reconceptualising Hegemony: The Circle of Hydro-Hegemony,” 2016, University of Reading]//Townes *Framework of Hydro-Hegemony FHH, Hydro-Hegemony HH, </w:t>
      </w:r>
    </w:p>
    <w:p w14:paraId="4D6ACFB2" w14:textId="77777777" w:rsidR="00096457" w:rsidRPr="008E2641" w:rsidRDefault="00096457" w:rsidP="00096457">
      <w:pPr>
        <w:rPr>
          <w:sz w:val="16"/>
        </w:rPr>
      </w:pPr>
      <w:r w:rsidRPr="008E2641">
        <w:rPr>
          <w:sz w:val="16"/>
        </w:rPr>
        <w:t xml:space="preserve">Now that the key concepts of </w:t>
      </w:r>
      <w:r w:rsidRPr="008E2641">
        <w:rPr>
          <w:rStyle w:val="Emphasis"/>
        </w:rPr>
        <w:t>power and hegemony</w:t>
      </w:r>
      <w:r w:rsidRPr="008E2641">
        <w:rPr>
          <w:sz w:val="16"/>
        </w:rPr>
        <w:t xml:space="preserve"> have been illustrated and connected, it is possible to briefly illustrate the subject of power and hegemony </w:t>
      </w:r>
      <w:r w:rsidRPr="008E2641">
        <w:rPr>
          <w:rStyle w:val="Emphasis"/>
        </w:rPr>
        <w:t>in water relations</w:t>
      </w:r>
      <w:r w:rsidRPr="008E2641">
        <w:rPr>
          <w:sz w:val="16"/>
        </w:rPr>
        <w:t xml:space="preserve"> and the FHH. The first attempts to study how </w:t>
      </w:r>
      <w:r w:rsidRPr="008E2641">
        <w:rPr>
          <w:rStyle w:val="Emphasis"/>
        </w:rPr>
        <w:t>control of water resources</w:t>
      </w:r>
      <w:r w:rsidRPr="008E2641">
        <w:rPr>
          <w:sz w:val="16"/>
        </w:rPr>
        <w:t xml:space="preserve"> </w:t>
      </w:r>
      <w:r w:rsidRPr="008E2641">
        <w:rPr>
          <w:rStyle w:val="StyleUnderline"/>
        </w:rPr>
        <w:t>is related to power dynamics</w:t>
      </w:r>
      <w:r w:rsidRPr="008E2641">
        <w:rPr>
          <w:sz w:val="16"/>
        </w:rPr>
        <w:t xml:space="preserve"> and not to the idea of water-wars, can be traced back to Frederick Frey (1993), Peter Gleick (1993), and Miriam Lowi (1993). Among the four factors or characteristics that make water likely to be a source of strategic rivalry, Gleick identified “the relative power of the basin states” (Gleick, 1993: 84)2 , using as an example the case of Turkey and its use of power for political goals in the Euphrates River basin, which the country shares with Syria and Iraq. Lowi (1993), adapted Keohane’s HST to the Jordan River basin and the dispute between Israel and Palestine, arguing that when the upstream riparian is also the hegemon (in her acceptation of the term, hegemon stands for the most powerful state in the basin), the chances that cooperation takes place are low since it has no interest or incentive in doing so; cooperation is more probable when the hegemon is located downstream and it has a critical need of water3 . The HST inspired also Frey, who was the first to present a power-analytic framework. Frey reached the conclusion that the least stable situation in an international river basin is obtained when a powerful nation downstream is in need of water and compete for it with weaker nations upstream (Frey, 1993: 62).</w:t>
      </w:r>
    </w:p>
    <w:p w14:paraId="15AEC6FE" w14:textId="77777777" w:rsidR="00096457" w:rsidRPr="008E2641" w:rsidRDefault="00096457" w:rsidP="00096457">
      <w:pPr>
        <w:rPr>
          <w:sz w:val="16"/>
        </w:rPr>
      </w:pPr>
      <w:r w:rsidRPr="008E2641">
        <w:rPr>
          <w:sz w:val="16"/>
        </w:rPr>
        <w:t xml:space="preserve">Frey’s work ignited the conception of the FHH, in which power relation are seen as a dynamic reality, since in international river basins “power and power asymmetry, are constantly being contested and challenged” (Cascão &amp; Zeitoun, 2010: 30) in a quest to change the status-quo. As described by Zeitoun and Warner, the FHH is aimed at analysing hydropolitics avoiding the traditional “water wars” and “water peace” discourses (Warner &amp; Zeitoun, 2008). Applying the Gramscian concept of hegemony and Lukes’s three dimension of power to hydropolitics, the FHH looks at how the basin state with more relative power, the </w:t>
      </w:r>
      <w:r w:rsidRPr="008E2641">
        <w:rPr>
          <w:rStyle w:val="Emphasis"/>
        </w:rPr>
        <w:t>hydro-hegemon</w:t>
      </w:r>
      <w:r w:rsidRPr="008E2641">
        <w:rPr>
          <w:sz w:val="16"/>
        </w:rPr>
        <w:t xml:space="preserve"> (HH), “can </w:t>
      </w:r>
      <w:r w:rsidRPr="008E2641">
        <w:rPr>
          <w:rStyle w:val="StyleUnderline"/>
        </w:rPr>
        <w:t>establish the form of</w:t>
      </w:r>
      <w:r w:rsidRPr="008E2641">
        <w:rPr>
          <w:sz w:val="16"/>
        </w:rPr>
        <w:t xml:space="preserve"> </w:t>
      </w:r>
      <w:r w:rsidRPr="008E2641">
        <w:rPr>
          <w:rStyle w:val="Emphasis"/>
        </w:rPr>
        <w:t>interation</w:t>
      </w:r>
      <w:r w:rsidRPr="008E2641">
        <w:rPr>
          <w:sz w:val="16"/>
        </w:rPr>
        <w:t xml:space="preserve"> [sic] over transboundary waters that it prefers” (Zeitoun &amp; Warner, 2006: 455). The FHH is the first structured study in the field of hydropolitics that takes power as a key to understand riparian relations, and this is where its importance resides.</w:t>
      </w:r>
    </w:p>
    <w:p w14:paraId="6D14C441" w14:textId="77777777" w:rsidR="00096457" w:rsidRPr="008E2641" w:rsidRDefault="00096457" w:rsidP="00096457">
      <w:pPr>
        <w:rPr>
          <w:sz w:val="16"/>
        </w:rPr>
      </w:pPr>
      <w:r w:rsidRPr="008E2641">
        <w:rPr>
          <w:sz w:val="16"/>
        </w:rPr>
        <w:t xml:space="preserve">The FHH is based on three pillars, which are at the origin of power asymmetries in a river basin. The first and third pillars are respectively riparian position and exploitation potential, but the innovative contribution comes with the second pillar, which is the one centred on power. Lukes’s three dimensions of power are applied to hydropolitics to define respectively material, bargaining and ideational power. </w:t>
      </w:r>
      <w:r w:rsidRPr="008E2641">
        <w:rPr>
          <w:rStyle w:val="StyleUnderline"/>
        </w:rPr>
        <w:t>These forms of power act concurrently to determine who the hegemon is</w:t>
      </w:r>
      <w:r w:rsidRPr="008E2641">
        <w:rPr>
          <w:sz w:val="16"/>
        </w:rPr>
        <w:t xml:space="preserve"> in an international river basin, or the HH. The HH is the basin riparian whose leadership is buttressed by authority, one that carries a hegemonic strategy based on cohesion and compliance and sustained by attraction rather than intimidation, although the two elements indeed coexist (Zeitoun &amp; Allan 2008: 9). </w:t>
      </w:r>
      <w:r w:rsidRPr="008E2641">
        <w:rPr>
          <w:rStyle w:val="Emphasis"/>
        </w:rPr>
        <w:t>Force and consent</w:t>
      </w:r>
      <w:r w:rsidRPr="008E2641">
        <w:rPr>
          <w:sz w:val="16"/>
        </w:rPr>
        <w:t xml:space="preserve">, </w:t>
      </w:r>
      <w:r w:rsidRPr="008E2641">
        <w:rPr>
          <w:rStyle w:val="StyleUnderline"/>
        </w:rPr>
        <w:t>together with</w:t>
      </w:r>
      <w:r w:rsidRPr="008E2641">
        <w:rPr>
          <w:sz w:val="16"/>
        </w:rPr>
        <w:t xml:space="preserve"> the imposition of ideas and </w:t>
      </w:r>
      <w:r w:rsidRPr="008E2641">
        <w:rPr>
          <w:rStyle w:val="Emphasis"/>
        </w:rPr>
        <w:t>dominant discourses</w:t>
      </w:r>
      <w:r w:rsidRPr="008E2641">
        <w:rPr>
          <w:sz w:val="16"/>
        </w:rPr>
        <w:t xml:space="preserve">, </w:t>
      </w:r>
      <w:r w:rsidRPr="008E2641">
        <w:rPr>
          <w:rStyle w:val="StyleUnderline"/>
        </w:rPr>
        <w:t xml:space="preserve">are more relevant in </w:t>
      </w:r>
      <w:r w:rsidRPr="008E2641">
        <w:rPr>
          <w:rStyle w:val="Emphasis"/>
        </w:rPr>
        <w:t>determining water use and allocation</w:t>
      </w:r>
      <w:r w:rsidRPr="008E2641">
        <w:rPr>
          <w:sz w:val="16"/>
        </w:rPr>
        <w:t xml:space="preserve"> </w:t>
      </w:r>
      <w:r w:rsidRPr="008E2641">
        <w:rPr>
          <w:rStyle w:val="StyleUnderline"/>
        </w:rPr>
        <w:t>than other instruments such</w:t>
      </w:r>
      <w:r w:rsidRPr="008E2641">
        <w:rPr>
          <w:sz w:val="16"/>
        </w:rPr>
        <w:t xml:space="preserve"> as international </w:t>
      </w:r>
      <w:r w:rsidRPr="008E2641">
        <w:rPr>
          <w:rStyle w:val="Emphasis"/>
        </w:rPr>
        <w:t>water law</w:t>
      </w:r>
      <w:r w:rsidRPr="008E2641">
        <w:rPr>
          <w:sz w:val="16"/>
        </w:rPr>
        <w:t>, water sharing ethics or riparian position (Zeitoun &amp; Allan, 2008: 10)</w:t>
      </w:r>
    </w:p>
    <w:p w14:paraId="50B9E47A" w14:textId="77777777" w:rsidR="00096457" w:rsidRPr="008E2641" w:rsidRDefault="00096457" w:rsidP="00096457">
      <w:pPr>
        <w:rPr>
          <w:sz w:val="16"/>
        </w:rPr>
      </w:pPr>
      <w:r w:rsidRPr="008E2641">
        <w:rPr>
          <w:sz w:val="16"/>
        </w:rPr>
        <w:t>4. The FHH revisited</w:t>
      </w:r>
    </w:p>
    <w:p w14:paraId="067F07B2" w14:textId="77777777" w:rsidR="00096457" w:rsidRPr="008E2641" w:rsidRDefault="00096457" w:rsidP="00096457">
      <w:pPr>
        <w:rPr>
          <w:rStyle w:val="StyleUnderline"/>
        </w:rPr>
      </w:pPr>
      <w:r w:rsidRPr="008E2641">
        <w:rPr>
          <w:sz w:val="16"/>
        </w:rPr>
        <w:t xml:space="preserve">The above discussion on power, hegemony and hydro-hegemony provides the elements to make an argument for a partial re-theorization of the FHH. The FHH offers extremely useful insights to the understanding of interstate relations, but does not explicitly shows that hegemony and not power is its central element. This is because its current structure based on pillars does not seem to be the most appropriate to represent the intimate connection that these two elements have. As it was widely observed, </w:t>
      </w:r>
      <w:r w:rsidRPr="008E2641">
        <w:rPr>
          <w:rStyle w:val="StyleUnderline"/>
        </w:rPr>
        <w:t>an analysis of power can benefit from the understanding that power is the means to hegemony, and not vice versa.</w:t>
      </w:r>
    </w:p>
    <w:p w14:paraId="5256F64E" w14:textId="77777777" w:rsidR="00096457" w:rsidRPr="008E2641" w:rsidRDefault="00096457" w:rsidP="00096457">
      <w:pPr>
        <w:rPr>
          <w:sz w:val="16"/>
        </w:rPr>
      </w:pPr>
      <w:r w:rsidRPr="008E2641">
        <w:rPr>
          <w:sz w:val="16"/>
        </w:rPr>
        <w:t>As the focus is being placed on hegemony and on the ways in which it can be maintained or contested, why not placing hegemony at the centre of an analytical structure? Moreover, the pillars in the FHH have been used to give estimates of the various levels of power (see for instance Cascao &amp; Zeitoun, 2010) in various river basins. While this can prompt interesting debates and gives an intuitive representation of who is considered the hydro-hegemon in a selected river basin, it can somehow be misleading, in the sense that it can lead to think that there is something that can be defined as “half-hegemony”. Furthermore, since each specific river basin has its own “problemshed”, the relative value of a certain form of power can change according to the basin and to the actors involved, and this cannot be shown in this schematic representation4 .</w:t>
      </w:r>
    </w:p>
    <w:p w14:paraId="6D33E27A" w14:textId="77777777" w:rsidR="00096457" w:rsidRPr="008E2641" w:rsidRDefault="00096457" w:rsidP="00096457">
      <w:pPr>
        <w:rPr>
          <w:sz w:val="16"/>
        </w:rPr>
      </w:pPr>
      <w:r w:rsidRPr="008E2641">
        <w:rPr>
          <w:sz w:val="16"/>
        </w:rPr>
        <w:t>Therefore, I argue that representing power through pillars and measuring it, even if through estimates, does not really benefit the analysis of hegemony. I propose a redesign (see Figure 3) of the structure of hydro-hegemony, one that takes into consideration the forms of power in a similar way than that adopted by the second pillar of the FHH, but that presents them as interconnected, since they are – to paraphrase Antonio Gramsci (1975b: Q12§1) – “connective” in the function of hegemony, or, in this case, of hydro-hegemony.</w:t>
      </w:r>
    </w:p>
    <w:p w14:paraId="7A8461D8" w14:textId="77777777" w:rsidR="00096457" w:rsidRPr="008E2641" w:rsidRDefault="00096457" w:rsidP="00096457">
      <w:pPr>
        <w:rPr>
          <w:sz w:val="16"/>
        </w:rPr>
      </w:pPr>
      <w:r w:rsidRPr="008E2641">
        <w:rPr>
          <w:sz w:val="16"/>
        </w:rPr>
        <w:t>Figure 3: The circle of hydro-hegemony (source: Author)</w:t>
      </w:r>
    </w:p>
    <w:p w14:paraId="43AAA1AA" w14:textId="77777777" w:rsidR="00096457" w:rsidRPr="008E2641" w:rsidRDefault="00096457" w:rsidP="00096457">
      <w:pPr>
        <w:rPr>
          <w:sz w:val="16"/>
        </w:rPr>
      </w:pPr>
      <w:r w:rsidRPr="008E2641">
        <w:rPr>
          <w:sz w:val="16"/>
        </w:rPr>
        <w:t>The “circle of hydro-hegemony” embodies the theoretical rationale behind the schematic representation of the three dimensions of power overlapping with hegemony, as it was showed in Figure 2. It also takes inspiration from Cox’s concept of the relationship of forces in an historical structure (Cox, 1981), to display how the three forms of power interact and act together to constitute a hydro-hegemonic setting. While the circle of hydro-hegemony might primarily appear as a cosmetic change of the original FHH, it sets the basis for a different understanding of the complex relationship of forces in interstate relations.</w:t>
      </w:r>
    </w:p>
    <w:p w14:paraId="0408DCE4" w14:textId="77777777" w:rsidR="00096457" w:rsidRPr="008E2641" w:rsidRDefault="00096457" w:rsidP="00096457">
      <w:pPr>
        <w:rPr>
          <w:sz w:val="16"/>
        </w:rPr>
      </w:pPr>
      <w:r w:rsidRPr="008E2641">
        <w:rPr>
          <w:sz w:val="16"/>
        </w:rPr>
        <w:t xml:space="preserve">Hydro-hegemony is here defined as the success of a basin riparian in imposing a discourse, preserving its interests and impeding changes to a convenient status-quo. This definition combines elements from the conventional Gramscian definition of hegemony – which denotes the success of a </w:t>
      </w:r>
      <w:r w:rsidRPr="008E2641">
        <w:rPr>
          <w:rStyle w:val="Emphasis"/>
        </w:rPr>
        <w:t>dominant class</w:t>
      </w:r>
      <w:r w:rsidRPr="008E2641">
        <w:rPr>
          <w:sz w:val="16"/>
        </w:rPr>
        <w:t xml:space="preserve"> in </w:t>
      </w:r>
      <w:r w:rsidRPr="008E2641">
        <w:rPr>
          <w:rStyle w:val="StyleUnderline"/>
        </w:rPr>
        <w:t>presenting</w:t>
      </w:r>
      <w:r w:rsidRPr="008E2641">
        <w:rPr>
          <w:sz w:val="16"/>
        </w:rPr>
        <w:t xml:space="preserve"> </w:t>
      </w:r>
      <w:r w:rsidRPr="008E2641">
        <w:rPr>
          <w:rStyle w:val="Emphasis"/>
        </w:rPr>
        <w:t>its view of the world</w:t>
      </w:r>
      <w:r w:rsidRPr="008E2641">
        <w:rPr>
          <w:sz w:val="16"/>
        </w:rPr>
        <w:t xml:space="preserve"> and its ideology – with aspects </w:t>
      </w:r>
      <w:r w:rsidRPr="008E2641">
        <w:rPr>
          <w:rStyle w:val="StyleUnderline"/>
        </w:rPr>
        <w:t>related to</w:t>
      </w:r>
      <w:r w:rsidRPr="008E2641">
        <w:rPr>
          <w:sz w:val="16"/>
        </w:rPr>
        <w:t xml:space="preserve"> the management and control of shared </w:t>
      </w:r>
      <w:r w:rsidRPr="008E2641">
        <w:rPr>
          <w:rStyle w:val="Emphasis"/>
        </w:rPr>
        <w:t>water resources</w:t>
      </w:r>
      <w:r>
        <w:rPr>
          <w:rStyle w:val="Emphasis"/>
        </w:rPr>
        <w:t xml:space="preserve"> </w:t>
      </w:r>
      <w:r w:rsidRPr="008E2641">
        <w:rPr>
          <w:sz w:val="16"/>
        </w:rPr>
        <w:t>5.</w:t>
      </w:r>
    </w:p>
    <w:p w14:paraId="630EBA0B" w14:textId="77777777" w:rsidR="00096457" w:rsidRPr="008E2641" w:rsidRDefault="00096457" w:rsidP="00096457">
      <w:pPr>
        <w:rPr>
          <w:sz w:val="16"/>
        </w:rPr>
      </w:pPr>
      <w:r w:rsidRPr="008E2641">
        <w:rPr>
          <w:sz w:val="16"/>
        </w:rPr>
        <w:t>The three forms of power adopted in the circle of hydro-hegemony are not particularly different from those of the FHH. Material power include the riparian’s position, its size, military might, economic strength and structural capacities. The latter refer to the capacity of realising large hydraulic infrastructures (such as dams) and to freely exploit those already existing. It is worth mentioning that the riparian’s position can significantly impact on material power and on the ability to exploit water resources. An example is that of a weaker upstream country that cannot exploit its hydroelectric potential, as Tajikistan in the Amu Darya river basin or Ethiopia in the Nile river basin. In this case, their relative material power is considerably lower than that of the downstream countries, Uzbekistan and Egypt, although the latter are geographically disadvantaged by their position (yet, Ethiopia has lately challenged this situation through the construction of the controversial Grand Ethiopian Renaissance Dam) (Gebreluel, 2014). This is because even if they are upstream, the status-quo is such that they cannot take advantage of their position, since the downstream countries successfully impede their hydraulic ambitions. Conversely, the relative material power of a hydro-hegemon in an upstream position, like Turkey in the Tigris-Euphrates river basin, is considerably higher than that of the downstream states, Iraq and Syria.</w:t>
      </w:r>
    </w:p>
    <w:p w14:paraId="47042012" w14:textId="77777777" w:rsidR="00096457" w:rsidRPr="008E2641" w:rsidRDefault="00096457" w:rsidP="00096457">
      <w:pPr>
        <w:rPr>
          <w:sz w:val="16"/>
        </w:rPr>
      </w:pPr>
      <w:r w:rsidRPr="008E2641">
        <w:rPr>
          <w:sz w:val="16"/>
        </w:rPr>
        <w:t xml:space="preserve">Bargaining </w:t>
      </w:r>
      <w:r w:rsidRPr="008E2641">
        <w:rPr>
          <w:rStyle w:val="Emphasis"/>
        </w:rPr>
        <w:t>power</w:t>
      </w:r>
      <w:r w:rsidRPr="008E2641">
        <w:rPr>
          <w:sz w:val="16"/>
        </w:rPr>
        <w:t xml:space="preserve"> </w:t>
      </w:r>
      <w:r w:rsidRPr="008E2641">
        <w:rPr>
          <w:rStyle w:val="StyleUnderline"/>
        </w:rPr>
        <w:t>relates to the ability to set a</w:t>
      </w:r>
      <w:r w:rsidRPr="008E2641">
        <w:rPr>
          <w:sz w:val="16"/>
        </w:rPr>
        <w:t xml:space="preserve"> </w:t>
      </w:r>
      <w:r w:rsidRPr="008E2641">
        <w:rPr>
          <w:rStyle w:val="Emphasis"/>
        </w:rPr>
        <w:t>political agenda</w:t>
      </w:r>
      <w:r w:rsidRPr="008E2641">
        <w:rPr>
          <w:sz w:val="16"/>
        </w:rPr>
        <w:t xml:space="preserve"> and to shift the balance in negotiations limiting the options and alternatives of the counterpart. Ideational (</w:t>
      </w:r>
      <w:r w:rsidRPr="008E2641">
        <w:rPr>
          <w:rStyle w:val="Emphasis"/>
        </w:rPr>
        <w:t>discursive</w:t>
      </w:r>
      <w:r w:rsidRPr="008E2641">
        <w:rPr>
          <w:sz w:val="16"/>
        </w:rPr>
        <w:t xml:space="preserve">) </w:t>
      </w:r>
      <w:r w:rsidRPr="008E2641">
        <w:rPr>
          <w:rStyle w:val="StyleUnderline"/>
        </w:rPr>
        <w:t>power</w:t>
      </w:r>
      <w:r w:rsidRPr="008E2641">
        <w:rPr>
          <w:sz w:val="16"/>
        </w:rPr>
        <w:t xml:space="preserve"> </w:t>
      </w:r>
      <w:r w:rsidRPr="008E2641">
        <w:rPr>
          <w:rStyle w:val="StyleUnderline"/>
        </w:rPr>
        <w:t xml:space="preserve">refers to the ability to </w:t>
      </w:r>
      <w:r w:rsidRPr="008E2641">
        <w:rPr>
          <w:rStyle w:val="Emphasis"/>
        </w:rPr>
        <w:t>impose a sanctioned discourse</w:t>
      </w:r>
      <w:r w:rsidRPr="008E2641">
        <w:rPr>
          <w:rStyle w:val="StyleUnderline"/>
        </w:rPr>
        <w:t xml:space="preserve"> or a </w:t>
      </w:r>
      <w:r w:rsidRPr="008E2641">
        <w:rPr>
          <w:rStyle w:val="Emphasis"/>
        </w:rPr>
        <w:t>particular ideology</w:t>
      </w:r>
      <w:r w:rsidRPr="008E2641">
        <w:rPr>
          <w:sz w:val="16"/>
        </w:rPr>
        <w:t xml:space="preserve">. While this last form of power appears indeed as the most effective of the three towards the achievement of hydrohegemony, the relative value of each of the three forms of power can vary depending on the situation in which the basin riparians find themselves. Accordingly, rather than measuring the relative weight of each form of power, what seems analytically relevant is to observe which forms of power are more used by each riparian, and trying to understand the reasons behind such choice. </w:t>
      </w:r>
    </w:p>
    <w:p w14:paraId="044F37D9" w14:textId="77777777" w:rsidR="00096457" w:rsidRPr="00196A30" w:rsidRDefault="00096457" w:rsidP="00096457">
      <w:pPr>
        <w:pStyle w:val="Heading4"/>
      </w:pPr>
      <w:r>
        <w:t xml:space="preserve">Power is </w:t>
      </w:r>
      <w:r>
        <w:rPr>
          <w:u w:val="single"/>
        </w:rPr>
        <w:t>stabilized</w:t>
      </w:r>
      <w:r>
        <w:t xml:space="preserve"> by </w:t>
      </w:r>
      <w:r>
        <w:rPr>
          <w:u w:val="single"/>
        </w:rPr>
        <w:t>intermittent reforms</w:t>
      </w:r>
      <w:r>
        <w:t xml:space="preserve"> in </w:t>
      </w:r>
      <w:r>
        <w:rPr>
          <w:u w:val="single"/>
        </w:rPr>
        <w:t>water policy</w:t>
      </w:r>
      <w:r>
        <w:t xml:space="preserve"> --- this recuperation of </w:t>
      </w:r>
      <w:r>
        <w:rPr>
          <w:u w:val="single"/>
        </w:rPr>
        <w:t>hydro-hegemony</w:t>
      </w:r>
      <w:r>
        <w:t xml:space="preserve"> is </w:t>
      </w:r>
      <w:r>
        <w:rPr>
          <w:u w:val="single"/>
        </w:rPr>
        <w:t>insidious</w:t>
      </w:r>
      <w:r>
        <w:t xml:space="preserve">. </w:t>
      </w:r>
    </w:p>
    <w:p w14:paraId="6E1E231F" w14:textId="77777777" w:rsidR="00096457" w:rsidRPr="00EB602C" w:rsidRDefault="00096457" w:rsidP="00096457">
      <w:r>
        <w:rPr>
          <w:rStyle w:val="Style13ptBold"/>
        </w:rPr>
        <w:t xml:space="preserve">Menga, 16 </w:t>
      </w:r>
      <w:r>
        <w:t>[Filippo Menga is a Lecturer in Human Geography at the University of Reading, UK, where he carries out interdisciplinary research exploring the interplay between humans and the environment, “Reconceptualising Hegemony: The Circle of Hydro-Hegemony,” 2016, University of Reading]//Townes *</w:t>
      </w:r>
      <w:r w:rsidRPr="00E76898">
        <w:t xml:space="preserve"> </w:t>
      </w:r>
      <w:r>
        <w:t>Framework of Hydro-Hegemony (hereinafter FHH</w:t>
      </w:r>
    </w:p>
    <w:p w14:paraId="15364B4F" w14:textId="77777777" w:rsidR="00096457" w:rsidRPr="004859AE" w:rsidRDefault="00096457" w:rsidP="00096457">
      <w:pPr>
        <w:rPr>
          <w:sz w:val="16"/>
        </w:rPr>
      </w:pPr>
      <w:r w:rsidRPr="004859AE">
        <w:rPr>
          <w:sz w:val="16"/>
        </w:rPr>
        <w:t xml:space="preserve">The purpose of this paper is to propose a partial reconceptualization of the </w:t>
      </w:r>
      <w:r w:rsidRPr="00E76898">
        <w:rPr>
          <w:rStyle w:val="Emphasis"/>
        </w:rPr>
        <w:t>Framework of Hydro-Hegemony</w:t>
      </w:r>
      <w:r w:rsidRPr="004859AE">
        <w:rPr>
          <w:sz w:val="16"/>
        </w:rPr>
        <w:t xml:space="preserve"> (hereinafter FHH) (Zeitoun &amp; Warner, 2006; Cascao &amp; Zeitoun, 2010), an analytical framework </w:t>
      </w:r>
      <w:r w:rsidRPr="00E76898">
        <w:rPr>
          <w:rStyle w:val="StyleUnderline"/>
        </w:rPr>
        <w:t>devised to study</w:t>
      </w:r>
      <w:r w:rsidRPr="004859AE">
        <w:rPr>
          <w:sz w:val="16"/>
        </w:rPr>
        <w:t xml:space="preserve"> </w:t>
      </w:r>
      <w:r w:rsidRPr="00E76898">
        <w:rPr>
          <w:rStyle w:val="Emphasis"/>
        </w:rPr>
        <w:t>how power</w:t>
      </w:r>
      <w:r w:rsidRPr="004859AE">
        <w:rPr>
          <w:sz w:val="16"/>
        </w:rPr>
        <w:t xml:space="preserve">, hegemony, and power asymmetries can </w:t>
      </w:r>
      <w:r w:rsidRPr="00E76898">
        <w:rPr>
          <w:rStyle w:val="StyleUnderline"/>
        </w:rPr>
        <w:t>influence</w:t>
      </w:r>
      <w:r w:rsidRPr="004859AE">
        <w:rPr>
          <w:sz w:val="16"/>
        </w:rPr>
        <w:t xml:space="preserve"> transboundary </w:t>
      </w:r>
      <w:r w:rsidRPr="00E76898">
        <w:rPr>
          <w:rStyle w:val="Emphasis"/>
        </w:rPr>
        <w:t>water politics</w:t>
      </w:r>
      <w:r w:rsidRPr="004859AE">
        <w:rPr>
          <w:sz w:val="16"/>
        </w:rPr>
        <w:t>. Since its appearance in 2006, the FHH has informed a vast body of literature addressing the role of power and discourse in hydropolitics (see, among others, Water Policy, 2008; Daoudy, 2009; Dinar, 2009; Zeitoun, Eid-Sabbagh, Talhami, &amp; Dajani, 2013; Zeitoun &amp; Mirumachi, 2008; Zeitoun, Mirumachi, &amp; Warner, 2011), thus contributing to expand the water discourse to a more critical perspective. As Warner and Zeitoun (2008: 803) argued, International Relations (IR) theory and transboundary water interactions can be usefully combined to better understand political processes and power relations in international river basin, and to avoid the traditional “water wars” and “water peace” discourses.</w:t>
      </w:r>
    </w:p>
    <w:p w14:paraId="5EF3D0AB" w14:textId="77777777" w:rsidR="00096457" w:rsidRPr="00E76898" w:rsidRDefault="00096457" w:rsidP="00096457">
      <w:pPr>
        <w:rPr>
          <w:rStyle w:val="StyleUnderline"/>
        </w:rPr>
      </w:pPr>
      <w:r w:rsidRPr="004859AE">
        <w:rPr>
          <w:sz w:val="16"/>
        </w:rPr>
        <w:t xml:space="preserve">Yet, while the concepts and analytical tools proposed by the FHH have proved valuable to analyse the discursive constructions and the invisible forces that can influence international water relations, I argue that a more in-depth theoretical discussion is needed to appreciate how the concepts of power and hegemony can interact. A different and more nuanced understanding of their relationship can open the way to a new analytical approach to studying power in hydropolitics, one in which the </w:t>
      </w:r>
      <w:r w:rsidRPr="00E76898">
        <w:rPr>
          <w:rStyle w:val="StyleUnderline"/>
        </w:rPr>
        <w:t>various forms of power are connective in the function of hegemony</w:t>
      </w:r>
      <w:r w:rsidRPr="004859AE">
        <w:rPr>
          <w:sz w:val="16"/>
        </w:rPr>
        <w:t xml:space="preserve">. Furthermore, the current structure of the FHH seems to favour power over hegemony, and this does not appropriately represent the intimate connection between these two concepts. Throughout this paper I will therefore propose a redesign of the structure of hydro-hegemony, the Circle of Hydro-Hegemony (hereinafter CHH), an analytical framework that explicitly shows that the neo-Gramscian notion of </w:t>
      </w:r>
      <w:r w:rsidRPr="00E76898">
        <w:rPr>
          <w:rStyle w:val="Emphasis"/>
        </w:rPr>
        <w:t>hegemony</w:t>
      </w:r>
      <w:r w:rsidRPr="004859AE">
        <w:rPr>
          <w:sz w:val="16"/>
        </w:rPr>
        <w:t xml:space="preserve"> and </w:t>
      </w:r>
      <w:r w:rsidRPr="00E76898">
        <w:rPr>
          <w:rStyle w:val="Emphasis"/>
        </w:rPr>
        <w:t>not power</w:t>
      </w:r>
      <w:r w:rsidRPr="004859AE">
        <w:rPr>
          <w:sz w:val="16"/>
        </w:rPr>
        <w:t xml:space="preserve"> </w:t>
      </w:r>
      <w:r w:rsidRPr="00E76898">
        <w:rPr>
          <w:rStyle w:val="StyleUnderline"/>
        </w:rPr>
        <w:t xml:space="preserve">is at the </w:t>
      </w:r>
      <w:r w:rsidRPr="00E76898">
        <w:rPr>
          <w:rStyle w:val="Emphasis"/>
        </w:rPr>
        <w:t>centre of its structure</w:t>
      </w:r>
      <w:r w:rsidRPr="00E76898">
        <w:rPr>
          <w:rStyle w:val="StyleUnderline"/>
        </w:rPr>
        <w:t>.</w:t>
      </w:r>
    </w:p>
    <w:p w14:paraId="4A990816" w14:textId="77777777" w:rsidR="00096457" w:rsidRPr="004859AE" w:rsidRDefault="00096457" w:rsidP="00096457">
      <w:pPr>
        <w:rPr>
          <w:sz w:val="16"/>
        </w:rPr>
      </w:pPr>
      <w:r w:rsidRPr="004859AE">
        <w:rPr>
          <w:sz w:val="16"/>
        </w:rPr>
        <w:t>The rest of this paper is divided into five sections. The next two sections provide theoretical insights into the notions of power and hegemony in social sciences, to then explain how these two concepts are intimately connected, and to subsequently illustrate the subjects of power and hegemony in water relations and the FHH. The fourth section presents the CHH, outlining its rationale and analytical insights, while in the fifth section the Aral Sea basin in Central Asia serves as a platform to illustrate how the CHH can be used to analyse transboundary water politics. The final section concludes, discussing the limitations of this study as well as the implication of the findings to future research in the field of critical hydropolitics.</w:t>
      </w:r>
    </w:p>
    <w:p w14:paraId="6BD81745" w14:textId="77777777" w:rsidR="00096457" w:rsidRPr="004859AE" w:rsidRDefault="00096457" w:rsidP="00096457">
      <w:pPr>
        <w:rPr>
          <w:sz w:val="16"/>
        </w:rPr>
      </w:pPr>
      <w:r w:rsidRPr="004859AE">
        <w:rPr>
          <w:sz w:val="16"/>
        </w:rPr>
        <w:t>2. Power</w:t>
      </w:r>
    </w:p>
    <w:p w14:paraId="5C01A5C1" w14:textId="77777777" w:rsidR="00096457" w:rsidRPr="00E76898" w:rsidRDefault="00096457" w:rsidP="00096457">
      <w:pPr>
        <w:rPr>
          <w:rStyle w:val="StyleUnderline"/>
        </w:rPr>
      </w:pPr>
      <w:r w:rsidRPr="004859AE">
        <w:rPr>
          <w:sz w:val="16"/>
        </w:rPr>
        <w:t xml:space="preserve">In this section I will attempt to define power, keeping in mind, however, that this is an essentially contested concept in politics, one that can be given different interpretations and meanings (Berenskoetter &amp; Williams, 2007; Lukes, 1974), and its appropriate definition remains a controversial matter (Waltz, 1986). The first modern analysis of political power can be traced back to the work of Machiavelli (1958), who argued that power is not to be considered as a means to an end but as the end itself, and described how it can be acquired, retained and expanded. A competing analysis was that of Hobbes (1995), according to whom power is linked to sovereignty and consent. </w:t>
      </w:r>
      <w:r w:rsidRPr="00E76898">
        <w:rPr>
          <w:rStyle w:val="StyleUnderline"/>
        </w:rPr>
        <w:t>For him, state power originates from a contract through which people voluntarily confer their power to a man or to an assembly, which will guarantee peace and stability.</w:t>
      </w:r>
    </w:p>
    <w:p w14:paraId="4640C856" w14:textId="77777777" w:rsidR="00096457" w:rsidRPr="004859AE" w:rsidRDefault="00096457" w:rsidP="00096457">
      <w:pPr>
        <w:rPr>
          <w:sz w:val="16"/>
        </w:rPr>
      </w:pPr>
      <w:r w:rsidRPr="004859AE">
        <w:rPr>
          <w:sz w:val="16"/>
        </w:rPr>
        <w:t xml:space="preserve">The end of the Second World War and the progress of political science brought an increasing interest to the study of power in the social sciences. In particular, Max Weber’s Theory of Social and Economic Organization (Weber &amp; Parsons, 1947) had a strong impact on future theorisations on power. According to Weber, power is the capacity of one actor to realize its will in a social relationship, despite the opposition of other actors. </w:t>
      </w:r>
      <w:r w:rsidRPr="00E76898">
        <w:rPr>
          <w:rStyle w:val="Emphasis"/>
        </w:rPr>
        <w:t>The concept of power is therefore associated to that of domination</w:t>
      </w:r>
      <w:r w:rsidRPr="004859AE">
        <w:rPr>
          <w:sz w:val="16"/>
        </w:rPr>
        <w:t xml:space="preserve">. In Weber’s view, political power is not based on social and economic factors but on </w:t>
      </w:r>
      <w:r w:rsidRPr="00E76898">
        <w:rPr>
          <w:rStyle w:val="StyleUnderline"/>
        </w:rPr>
        <w:t>three different sources of legitimation: charismatic authority</w:t>
      </w:r>
      <w:r w:rsidRPr="004859AE">
        <w:rPr>
          <w:sz w:val="16"/>
        </w:rPr>
        <w:t xml:space="preserve"> (of a particular leader or of a certain institution, as in the case of dictatorial regimes during the last century); </w:t>
      </w:r>
      <w:r w:rsidRPr="00E76898">
        <w:rPr>
          <w:rStyle w:val="StyleUnderline"/>
        </w:rPr>
        <w:t>traditional authority</w:t>
      </w:r>
      <w:r w:rsidRPr="004859AE">
        <w:rPr>
          <w:sz w:val="16"/>
        </w:rPr>
        <w:t xml:space="preserve"> (based on tradition and longevity, typical of pre-modern societies); </w:t>
      </w:r>
      <w:r w:rsidRPr="00E76898">
        <w:rPr>
          <w:rStyle w:val="StyleUnderline"/>
        </w:rPr>
        <w:t>and rational-legal authority</w:t>
      </w:r>
      <w:r w:rsidRPr="004859AE">
        <w:rPr>
          <w:sz w:val="16"/>
        </w:rPr>
        <w:t xml:space="preserve"> (typical of modern societies and based on the belief that rationally established rules are legal). Following up on Weber’s ideas, Robert Dahl, who implicitly considered power as a relation among people from a behavioural science perspective, defined it as the ability of A “to get B to do something that B would not otherwise do” (Dahl, 1957: 203).</w:t>
      </w:r>
    </w:p>
    <w:p w14:paraId="3E52624F" w14:textId="77777777" w:rsidR="00096457" w:rsidRPr="004859AE" w:rsidRDefault="00096457" w:rsidP="00096457">
      <w:pPr>
        <w:rPr>
          <w:sz w:val="16"/>
        </w:rPr>
      </w:pPr>
      <w:r w:rsidRPr="004859AE">
        <w:rPr>
          <w:sz w:val="16"/>
        </w:rPr>
        <w:t>2.1. Three dimensions of power</w:t>
      </w:r>
    </w:p>
    <w:p w14:paraId="79924D15" w14:textId="77777777" w:rsidR="00096457" w:rsidRPr="004859AE" w:rsidRDefault="00096457" w:rsidP="00096457">
      <w:pPr>
        <w:rPr>
          <w:sz w:val="16"/>
        </w:rPr>
      </w:pPr>
      <w:r w:rsidRPr="004859AE">
        <w:rPr>
          <w:sz w:val="16"/>
        </w:rPr>
        <w:t>Bacharach and Baratz (1962) further expanded the concept of power and developed a new theoretical model to include “what does not happen” in decision-making processes. The first face of power, or overt, is related with Dahl’s idea of A imposing its will to B, and is directly observable in the decision-making process, where a group makes decisions that directly affect another group1 . The second face of power, instead, involves the dynamics of the non-decision-making process, and resides in the ability to create and reinforce “barriers to the public airing of policy conflicts” (Bacharach &amp; Baratz, 1962: 948), or to use influence to limit the breadth of a discussion and to avoid conflicts from even being brought up to the political forum. Just because something did not happen, it doesn’t mean that nothing happened.</w:t>
      </w:r>
    </w:p>
    <w:p w14:paraId="7CA41D67" w14:textId="77777777" w:rsidR="00096457" w:rsidRPr="004859AE" w:rsidRDefault="00096457" w:rsidP="00096457">
      <w:pPr>
        <w:rPr>
          <w:sz w:val="16"/>
        </w:rPr>
      </w:pPr>
      <w:r w:rsidRPr="004859AE">
        <w:rPr>
          <w:sz w:val="16"/>
        </w:rPr>
        <w:t xml:space="preserve">Using as a starting point the work carried out by Dahl and by Bacharach and Baratz, Steven Lukes (1974, 2005b) further developed the study of power, finding its two-dimensional view inadequate, as it relies on the supposition that power – when associated with conflict – can actually be observed. Moreover, previous interpretations of power did not consider the ability of an actor to influence the norms and values accepted by others. For instance, “A may exercise power over B by getting him to do what he does not want to do, but he also exercises power over him by influencing, shaping or determining his very wants” (Lukes, 1974: 23). </w:t>
      </w:r>
      <w:r w:rsidRPr="00FA5ACF">
        <w:rPr>
          <w:rStyle w:val="StyleUnderline"/>
        </w:rPr>
        <w:t>Since power can be hidden and not always visible, Lukes ideated a theoretical framework with three dimensions of power</w:t>
      </w:r>
      <w:r w:rsidRPr="004859AE">
        <w:rPr>
          <w:sz w:val="16"/>
        </w:rPr>
        <w:t xml:space="preserve">. The first, overt or hard dimension of power, is similar to Dahl’s idea of power, and it is represented by the material capacity of A having B doing something against his will. The second dimension of power is less visible, covert, and refers to Bacharach and Baratz’s second face of power: </w:t>
      </w:r>
      <w:r w:rsidRPr="00FA5ACF">
        <w:rPr>
          <w:rStyle w:val="StyleUnderline"/>
        </w:rPr>
        <w:t>it is the ability to control the political agenda and to create barriers that would impede certain issues to be discussed</w:t>
      </w:r>
      <w:r w:rsidRPr="004859AE">
        <w:rPr>
          <w:sz w:val="16"/>
        </w:rPr>
        <w:t xml:space="preserve">. But Lukes’ original contribution to this debate stems from the idea of a third dimension of power, which he considers as the most effective among the three. This third dimension, power through domination, is hidden and goes beyond the domains of decision-making and setting of the political agenda, to encompass the area in which the preferences and perceptions of others are formed and shaped. As Lukes observes, “is it not the supreme exercise of power to get another or others to have the desires you want them to have - that is, to secure their compliance by controlling their thoughts and desires?” (Lukes, 1974: 23). </w:t>
      </w:r>
      <w:r w:rsidRPr="00FA5ACF">
        <w:rPr>
          <w:rStyle w:val="StyleUnderline"/>
        </w:rPr>
        <w:t>This ideological dimension of power, which can be defined as power over ideas or ideational, draws on the Gramscian concept of hegemony to explain how the powerful secures the willing compliance of those they dominate</w:t>
      </w:r>
      <w:r w:rsidRPr="004859AE">
        <w:rPr>
          <w:sz w:val="16"/>
        </w:rPr>
        <w:t xml:space="preserve"> (Lukes, 2005a).</w:t>
      </w:r>
    </w:p>
    <w:p w14:paraId="3F090582" w14:textId="77777777" w:rsidR="00096457" w:rsidRPr="004859AE" w:rsidRDefault="00096457" w:rsidP="00096457">
      <w:pPr>
        <w:rPr>
          <w:sz w:val="16"/>
        </w:rPr>
      </w:pPr>
      <w:r w:rsidRPr="004859AE">
        <w:rPr>
          <w:sz w:val="16"/>
        </w:rPr>
        <w:t xml:space="preserve">Lukes (2005b) subsequently delved on the work of Michel Foucault to further expand his power analysis. Foucault’s vision of domination framed in Discipline and Punish (Foucault, 1979) is seen by Lukes as helpful in understanding how </w:t>
      </w:r>
      <w:r w:rsidRPr="00FA5ACF">
        <w:rPr>
          <w:rStyle w:val="Emphasis"/>
        </w:rPr>
        <w:t>domination can be secured</w:t>
      </w:r>
      <w:r w:rsidRPr="004859AE">
        <w:rPr>
          <w:sz w:val="16"/>
        </w:rPr>
        <w:t xml:space="preserve"> </w:t>
      </w:r>
      <w:r w:rsidRPr="00FA5ACF">
        <w:rPr>
          <w:rStyle w:val="StyleUnderline"/>
        </w:rPr>
        <w:t>through</w:t>
      </w:r>
      <w:r w:rsidRPr="004859AE">
        <w:rPr>
          <w:sz w:val="16"/>
        </w:rPr>
        <w:t xml:space="preserve"> </w:t>
      </w:r>
      <w:r w:rsidRPr="00FA5ACF">
        <w:rPr>
          <w:rStyle w:val="Emphasis"/>
        </w:rPr>
        <w:t>acquiescence</w:t>
      </w:r>
      <w:r w:rsidRPr="004859AE">
        <w:rPr>
          <w:sz w:val="16"/>
        </w:rPr>
        <w:t xml:space="preserve">, </w:t>
      </w:r>
      <w:r w:rsidRPr="00FA5ACF">
        <w:rPr>
          <w:rStyle w:val="StyleUnderline"/>
        </w:rPr>
        <w:t xml:space="preserve">as well as </w:t>
      </w:r>
      <w:r w:rsidRPr="004859AE">
        <w:rPr>
          <w:sz w:val="16"/>
        </w:rPr>
        <w:t xml:space="preserve">Foucault’s ideas on the link between </w:t>
      </w:r>
      <w:r w:rsidRPr="00FA5ACF">
        <w:rPr>
          <w:rStyle w:val="Emphasis"/>
        </w:rPr>
        <w:t>power and knowledge</w:t>
      </w:r>
      <w:r w:rsidRPr="004859AE">
        <w:rPr>
          <w:sz w:val="16"/>
        </w:rPr>
        <w:t xml:space="preserve"> and on power </w:t>
      </w:r>
      <w:r w:rsidRPr="00FA5ACF">
        <w:rPr>
          <w:rStyle w:val="StyleUnderline"/>
        </w:rPr>
        <w:t>as</w:t>
      </w:r>
      <w:r w:rsidRPr="004859AE">
        <w:rPr>
          <w:sz w:val="16"/>
        </w:rPr>
        <w:t xml:space="preserve"> </w:t>
      </w:r>
      <w:r w:rsidRPr="00FA5ACF">
        <w:rPr>
          <w:rStyle w:val="Emphasis"/>
        </w:rPr>
        <w:t>a productive force</w:t>
      </w:r>
      <w:r w:rsidRPr="004859AE">
        <w:rPr>
          <w:sz w:val="16"/>
        </w:rPr>
        <w:t xml:space="preserve">. In the History of Sexuality (1998), Foucault introduced the popular concept of power/knowledge, to explain how power is formed by accepted forms of knowledge and truths. Power is ubiquitous, and it cannot be wielded but it is rather part of discourses. </w:t>
      </w:r>
      <w:r w:rsidRPr="00FA5ACF">
        <w:rPr>
          <w:rStyle w:val="StyleUnderline"/>
        </w:rPr>
        <w:t>Power must be understood as the multiplicity of force relations within the context in which it operates</w:t>
      </w:r>
      <w:r w:rsidRPr="004859AE">
        <w:rPr>
          <w:sz w:val="16"/>
        </w:rPr>
        <w:t>. According to Foucault, “</w:t>
      </w:r>
      <w:r w:rsidRPr="00FA5ACF">
        <w:rPr>
          <w:rStyle w:val="Emphasis"/>
        </w:rPr>
        <w:t>Power</w:t>
      </w:r>
      <w:r w:rsidRPr="004859AE">
        <w:rPr>
          <w:sz w:val="16"/>
        </w:rPr>
        <w:t xml:space="preserve"> is everywhere; not because it embraces everything, but because it </w:t>
      </w:r>
      <w:r w:rsidRPr="00FA5ACF">
        <w:rPr>
          <w:rStyle w:val="Emphasis"/>
        </w:rPr>
        <w:t>comes from everywhere</w:t>
      </w:r>
      <w:r w:rsidRPr="004859AE">
        <w:rPr>
          <w:sz w:val="16"/>
        </w:rPr>
        <w:t xml:space="preserve"> [...] power is not an institution, and not a structure; neither is it a certain strength we are endowed with; it is the name that one attributes to a complex strategical situation in a particular society” (Foucault, 1998: 93).</w:t>
      </w:r>
    </w:p>
    <w:p w14:paraId="58252743" w14:textId="77777777" w:rsidR="00096457" w:rsidRPr="004859AE" w:rsidRDefault="00096457" w:rsidP="00096457">
      <w:pPr>
        <w:rPr>
          <w:sz w:val="16"/>
        </w:rPr>
      </w:pPr>
      <w:r w:rsidRPr="004859AE">
        <w:rPr>
          <w:sz w:val="16"/>
        </w:rPr>
        <w:t xml:space="preserve">As a result, Lukes finally defined the power of an actor as “his ability to avoid or resist performing positive actions” (Lukes, 2005b: 480), bringing the example of how the US under the Bush Administration showed its power by not performing certain actions, such as ratifying the Kyoto protocols or joining the International Criminal Court. In relation with the work of Lukes and Foucault, and therefore with the connection between knowledge, ideas and power, it is worth noting that also Susan Strange (1994) recognised the existence of a third dimension of power, which originates in the “knowledge structure”. This third level of power, is the level at which power is exercised by the strong over the weak in the realm of ideas, to the extent that the weak “believe that the value-judgments of the strong really are the universally right and true ones” (Strange, 1994: 176). </w:t>
      </w:r>
      <w:r w:rsidRPr="00FA5ACF">
        <w:rPr>
          <w:rStyle w:val="StyleUnderline"/>
        </w:rPr>
        <w:t xml:space="preserve">In her study of power relations in the field of finance, Strange made an interesting distinction between </w:t>
      </w:r>
      <w:r w:rsidRPr="00FA5ACF">
        <w:rPr>
          <w:rStyle w:val="Emphasis"/>
        </w:rPr>
        <w:t>structural power</w:t>
      </w:r>
      <w:r w:rsidRPr="00FA5ACF">
        <w:rPr>
          <w:rStyle w:val="StyleUnderline"/>
        </w:rPr>
        <w:t xml:space="preserve"> and </w:t>
      </w:r>
      <w:r w:rsidRPr="00FA5ACF">
        <w:rPr>
          <w:rStyle w:val="Emphasis"/>
        </w:rPr>
        <w:t>relational power</w:t>
      </w:r>
      <w:r w:rsidRPr="004859AE">
        <w:rPr>
          <w:sz w:val="16"/>
        </w:rPr>
        <w:t xml:space="preserve">. She noted how in the post-war period, the United States used their structural power to extend or restrict the range of options open to others (Strange, 1990), while Japan used its relational power stemming from its global position as a major creditor and aid donor. </w:t>
      </w:r>
      <w:r w:rsidRPr="00FA5ACF">
        <w:rPr>
          <w:rStyle w:val="StyleUnderline"/>
        </w:rPr>
        <w:t xml:space="preserve">If, on the one hand, </w:t>
      </w:r>
      <w:r w:rsidRPr="00FA5ACF">
        <w:rPr>
          <w:rStyle w:val="Emphasis"/>
        </w:rPr>
        <w:t>relational power</w:t>
      </w:r>
      <w:r w:rsidRPr="00FA5ACF">
        <w:rPr>
          <w:rStyle w:val="StyleUnderline"/>
        </w:rPr>
        <w:t xml:space="preserve"> is clearly seen by </w:t>
      </w:r>
      <w:r w:rsidRPr="00FA5ACF">
        <w:rPr>
          <w:rStyle w:val="Emphasis"/>
        </w:rPr>
        <w:t>Strange</w:t>
      </w:r>
      <w:r w:rsidRPr="00FA5ACF">
        <w:rPr>
          <w:rStyle w:val="StyleUnderline"/>
        </w:rPr>
        <w:t xml:space="preserve"> as “the ability of A to get B by </w:t>
      </w:r>
      <w:r w:rsidRPr="00FA5ACF">
        <w:rPr>
          <w:rStyle w:val="Emphasis"/>
        </w:rPr>
        <w:t>coercion</w:t>
      </w:r>
      <w:r w:rsidRPr="00FA5ACF">
        <w:rPr>
          <w:rStyle w:val="StyleUnderline"/>
        </w:rPr>
        <w:t xml:space="preserve"> or </w:t>
      </w:r>
      <w:r w:rsidRPr="00FA5ACF">
        <w:rPr>
          <w:rStyle w:val="Emphasis"/>
        </w:rPr>
        <w:t>persuasion</w:t>
      </w:r>
      <w:r w:rsidRPr="00FA5ACF">
        <w:rPr>
          <w:rStyle w:val="StyleUnderline"/>
        </w:rPr>
        <w:t xml:space="preserve"> to do what B would </w:t>
      </w:r>
      <w:r w:rsidRPr="00FA5ACF">
        <w:rPr>
          <w:rStyle w:val="Emphasis"/>
        </w:rPr>
        <w:t>not otherwise do” (</w:t>
      </w:r>
      <w:r w:rsidRPr="004859AE">
        <w:rPr>
          <w:sz w:val="16"/>
        </w:rPr>
        <w:t xml:space="preserve">Strange, 1989: 145), on the other hand, the definition of structural power is less straightforward. </w:t>
      </w:r>
      <w:r w:rsidRPr="00FA5ACF">
        <w:rPr>
          <w:rStyle w:val="Emphasis"/>
        </w:rPr>
        <w:t>Structural power</w:t>
      </w:r>
      <w:r w:rsidRPr="004859AE">
        <w:rPr>
          <w:sz w:val="16"/>
        </w:rPr>
        <w:t xml:space="preserve">, </w:t>
      </w:r>
      <w:r w:rsidRPr="00FA5ACF">
        <w:rPr>
          <w:rStyle w:val="StyleUnderline"/>
        </w:rPr>
        <w:t>which has</w:t>
      </w:r>
      <w:r w:rsidRPr="004859AE">
        <w:rPr>
          <w:sz w:val="16"/>
        </w:rPr>
        <w:t xml:space="preserve"> four dimensions – </w:t>
      </w:r>
      <w:r w:rsidRPr="00FA5ACF">
        <w:rPr>
          <w:rStyle w:val="Emphasis"/>
        </w:rPr>
        <w:t>security, production, finance and knowledge</w:t>
      </w:r>
      <w:r w:rsidRPr="004859AE">
        <w:rPr>
          <w:sz w:val="16"/>
        </w:rPr>
        <w:t xml:space="preserve"> – </w:t>
      </w:r>
      <w:r w:rsidRPr="00FA5ACF">
        <w:rPr>
          <w:rStyle w:val="StyleUnderline"/>
        </w:rPr>
        <w:t>is eventually defined as “the power to decide how things shall be done, the power to shape frameworks within which states relate to each other, relate to people, or relate to corporate enterprises”</w:t>
      </w:r>
      <w:r w:rsidRPr="004859AE">
        <w:rPr>
          <w:sz w:val="16"/>
        </w:rPr>
        <w:t xml:space="preserve"> (Strange, 1998: 25).</w:t>
      </w:r>
    </w:p>
    <w:p w14:paraId="246029C8" w14:textId="77777777" w:rsidR="00096457" w:rsidRPr="00FA5ACF" w:rsidRDefault="00096457" w:rsidP="00096457">
      <w:pPr>
        <w:rPr>
          <w:rStyle w:val="StyleUnderline"/>
        </w:rPr>
      </w:pPr>
      <w:r w:rsidRPr="004859AE">
        <w:rPr>
          <w:sz w:val="16"/>
        </w:rPr>
        <w:t xml:space="preserve">Thus, if structural power is interpreted as the ability to shape and influence relational frameworks, it is clear its connections with Lukes’ ideational power and with the Gramscian notion of hegemony. Along the same line, Gill and Law (1988) drew from the work of Lukes to also identify three dimensions of power. While the first two dimensions (open or overt and covert) are similar to those observed in this analysis, it is with the third, structural power – which derives from Lukes’ third dimension – that they brought a fresh contribution to the debate. According to Gill and Law, structural power is the “definite attraction and limitation systems with the physical and normative aspects to shape the relations of parties” (Gill &amp; Law, 1988: 74). </w:t>
      </w:r>
      <w:r w:rsidRPr="00FA5ACF">
        <w:rPr>
          <w:rStyle w:val="StyleUnderline"/>
        </w:rPr>
        <w:t>This dimension of power encompasses both material and normative aspects that work together in the creation of a system of incentives and constraints.</w:t>
      </w:r>
    </w:p>
    <w:p w14:paraId="182F9B7A" w14:textId="77777777" w:rsidR="00096457" w:rsidRPr="004859AE" w:rsidRDefault="00096457" w:rsidP="00096457">
      <w:pPr>
        <w:rPr>
          <w:sz w:val="16"/>
        </w:rPr>
      </w:pPr>
      <w:r w:rsidRPr="004859AE">
        <w:rPr>
          <w:sz w:val="16"/>
        </w:rPr>
        <w:t>2.2. From hard to soft power</w:t>
      </w:r>
    </w:p>
    <w:p w14:paraId="756C452C" w14:textId="77777777" w:rsidR="00096457" w:rsidRPr="004859AE" w:rsidRDefault="00096457" w:rsidP="00096457">
      <w:pPr>
        <w:rPr>
          <w:sz w:val="16"/>
        </w:rPr>
      </w:pPr>
      <w:r w:rsidRPr="004859AE">
        <w:rPr>
          <w:sz w:val="16"/>
        </w:rPr>
        <w:t>What emerges from this overview is that power is not a single entity but it represents a variety of concepts and ideas. One aspect nevertheless appears clear. As Clegg and Haugaard noted, “</w:t>
      </w:r>
      <w:r w:rsidRPr="00FA5ACF">
        <w:rPr>
          <w:rStyle w:val="Emphasis"/>
        </w:rPr>
        <w:t>power as domination</w:t>
      </w:r>
      <w:r w:rsidRPr="004859AE">
        <w:rPr>
          <w:sz w:val="16"/>
        </w:rPr>
        <w:t xml:space="preserve">, </w:t>
      </w:r>
      <w:r w:rsidRPr="00FA5ACF">
        <w:rPr>
          <w:rStyle w:val="StyleUnderline"/>
        </w:rPr>
        <w:t>which is linked to</w:t>
      </w:r>
      <w:r w:rsidRPr="004859AE">
        <w:rPr>
          <w:sz w:val="16"/>
        </w:rPr>
        <w:t xml:space="preserve"> (the capacity for) </w:t>
      </w:r>
      <w:r w:rsidRPr="00FA5ACF">
        <w:rPr>
          <w:rStyle w:val="Emphasis"/>
        </w:rPr>
        <w:t>violent agency</w:t>
      </w:r>
      <w:r w:rsidRPr="004859AE">
        <w:rPr>
          <w:sz w:val="16"/>
        </w:rPr>
        <w:t xml:space="preserve">, </w:t>
      </w:r>
      <w:r w:rsidRPr="00FA5ACF">
        <w:rPr>
          <w:rStyle w:val="StyleUnderline"/>
        </w:rPr>
        <w:t xml:space="preserve">is the </w:t>
      </w:r>
      <w:r w:rsidRPr="00FA5ACF">
        <w:rPr>
          <w:rStyle w:val="Emphasis"/>
        </w:rPr>
        <w:t>dominant perception of power</w:t>
      </w:r>
      <w:r w:rsidRPr="00FA5ACF">
        <w:rPr>
          <w:rStyle w:val="StyleUnderline"/>
        </w:rPr>
        <w:t xml:space="preserve"> in everyday speech […]. However, if we look to the academic social science literature, increasingly the </w:t>
      </w:r>
      <w:r w:rsidRPr="00FA5ACF">
        <w:rPr>
          <w:rStyle w:val="Emphasis"/>
        </w:rPr>
        <w:t>conception of power</w:t>
      </w:r>
      <w:r w:rsidRPr="00FA5ACF">
        <w:rPr>
          <w:rStyle w:val="StyleUnderline"/>
        </w:rPr>
        <w:t xml:space="preserve"> as essentially </w:t>
      </w:r>
      <w:r w:rsidRPr="00FA5ACF">
        <w:rPr>
          <w:rStyle w:val="Emphasis"/>
        </w:rPr>
        <w:t>grounded in coercion</w:t>
      </w:r>
      <w:r w:rsidRPr="00FA5ACF">
        <w:rPr>
          <w:rStyle w:val="StyleUnderline"/>
        </w:rPr>
        <w:t xml:space="preserve"> represents a minority view</w:t>
      </w:r>
      <w:r w:rsidRPr="004859AE">
        <w:rPr>
          <w:sz w:val="16"/>
        </w:rPr>
        <w:t xml:space="preserve">” (Clegg &amp; Haugaard, 2009: 3). The focus has thus moved from “hard” to “soft” power, the first being visible and concrete, and the latter being hidden and more sophisticated. On the one hand, hard power corresponds to Dahl’s definition of power, or to Lukes’ first dimension, and is the ability to coerce, which derives from a country’s military, economic and </w:t>
      </w:r>
      <w:r w:rsidRPr="00FA5ACF">
        <w:rPr>
          <w:rStyle w:val="Emphasis"/>
        </w:rPr>
        <w:t>technological might</w:t>
      </w:r>
      <w:r w:rsidRPr="004859AE">
        <w:rPr>
          <w:sz w:val="16"/>
        </w:rPr>
        <w:t xml:space="preserve"> and, especially </w:t>
      </w:r>
      <w:r w:rsidRPr="00FA5ACF">
        <w:rPr>
          <w:rStyle w:val="StyleUnderline"/>
        </w:rPr>
        <w:t>in</w:t>
      </w:r>
      <w:r w:rsidRPr="004859AE">
        <w:rPr>
          <w:sz w:val="16"/>
        </w:rPr>
        <w:t xml:space="preserve"> </w:t>
      </w:r>
      <w:r w:rsidRPr="00FA5ACF">
        <w:rPr>
          <w:rStyle w:val="Emphasis"/>
        </w:rPr>
        <w:t>hydropolitics</w:t>
      </w:r>
      <w:r w:rsidRPr="004859AE">
        <w:rPr>
          <w:sz w:val="16"/>
        </w:rPr>
        <w:t xml:space="preserve">, from a country’s geographical position, (i.e. being upstream or downstream). On the other hand, soft power, as it was originally defined by Joseph Nye, </w:t>
      </w:r>
      <w:r w:rsidRPr="00FA5ACF">
        <w:rPr>
          <w:rStyle w:val="StyleUnderline"/>
        </w:rPr>
        <w:t>“[i]s the ability to get what you want through attraction rather than coercion or payments</w:t>
      </w:r>
      <w:r w:rsidRPr="004859AE">
        <w:rPr>
          <w:sz w:val="16"/>
        </w:rPr>
        <w:t xml:space="preserve">” (Nye, 2004: 256). A few years later, Nye added to his analysis a new form of power, “smart power”, </w:t>
      </w:r>
      <w:r w:rsidRPr="00FA5ACF">
        <w:rPr>
          <w:rStyle w:val="StyleUnderline"/>
        </w:rPr>
        <w:t>which he defined as “the ability to combine hard and soft power into a successful strategy</w:t>
      </w:r>
      <w:r w:rsidRPr="004859AE">
        <w:rPr>
          <w:sz w:val="16"/>
        </w:rPr>
        <w:t>” (Nye, 2009).</w:t>
      </w:r>
    </w:p>
    <w:p w14:paraId="55A6AF7B" w14:textId="77777777" w:rsidR="00096457" w:rsidRPr="00FA5ACF" w:rsidRDefault="00096457" w:rsidP="00096457">
      <w:pPr>
        <w:rPr>
          <w:rStyle w:val="StyleUnderline"/>
        </w:rPr>
      </w:pPr>
      <w:r w:rsidRPr="004859AE">
        <w:rPr>
          <w:sz w:val="16"/>
        </w:rPr>
        <w:t xml:space="preserve">Nye’s concept of soft power can here be adapted and used to represent the second and third dimensions of power as they were analysed previously, as it proves efficient in encapsulating power in its more abstract dimension, especially if compared with hard power. Moreover, Nye’s soft power is partly corresponding to Bacharach and Baratz second face of power. Based on the analysis of power carried out so far, it is possible to attempt an initial schematization (Figure 1) of the different dimensions (or faces) of power observed, </w:t>
      </w:r>
      <w:r w:rsidRPr="00FA5ACF">
        <w:rPr>
          <w:rStyle w:val="StyleUnderline"/>
        </w:rPr>
        <w:t>that will be subsequently adapted to the more specific application of the concept of power to water relations.</w:t>
      </w:r>
    </w:p>
    <w:p w14:paraId="76A6DD51" w14:textId="77777777" w:rsidR="00096457" w:rsidRPr="004859AE" w:rsidRDefault="00096457" w:rsidP="00096457">
      <w:pPr>
        <w:rPr>
          <w:sz w:val="16"/>
        </w:rPr>
      </w:pPr>
      <w:r w:rsidRPr="004859AE">
        <w:rPr>
          <w:sz w:val="16"/>
        </w:rPr>
        <w:t>Figure 1: Schematic representation of the three dimensions of power (source: Author).</w:t>
      </w:r>
    </w:p>
    <w:p w14:paraId="7A85723F" w14:textId="77777777" w:rsidR="00096457" w:rsidRPr="004859AE" w:rsidRDefault="00096457" w:rsidP="00096457">
      <w:pPr>
        <w:rPr>
          <w:sz w:val="16"/>
        </w:rPr>
      </w:pPr>
      <w:r w:rsidRPr="004859AE">
        <w:rPr>
          <w:sz w:val="16"/>
        </w:rPr>
        <w:t xml:space="preserve">As it was observed, defining power in politics can be challenging, as it is a concept that can be associated to different interpretations and meanings, based on different perspectives and epistemologies, and to this day, there is not a universally accepted definition of power. Jonathan Gaventa observed that “power is often assumed, rather than defined or addressed or used in a coherent manner” (Gaventa, 2003: 12). Nevertheless, for the purpose of this work, power needs to be somehow defined, or at least the definition needs to be narrowed from the many available in the literature. Without aspirations of being definitive or absolute, the following working definition serves to frame the concept of power within this research. Based on the assumption that power is indeed a multifaceted concept, </w:t>
      </w:r>
      <w:r w:rsidRPr="00FA5ACF">
        <w:rPr>
          <w:rStyle w:val="Emphasis"/>
        </w:rPr>
        <w:t>power is here seen as the ability</w:t>
      </w:r>
      <w:r w:rsidRPr="004859AE">
        <w:rPr>
          <w:sz w:val="16"/>
        </w:rPr>
        <w:t xml:space="preserve">, or capacity, </w:t>
      </w:r>
      <w:r w:rsidRPr="00FA5ACF">
        <w:rPr>
          <w:rStyle w:val="StyleUnderline"/>
        </w:rPr>
        <w:t>of one actor to get the desired outcome through coercive, bargaining and ideational/discursive means</w:t>
      </w:r>
      <w:r w:rsidRPr="004859AE">
        <w:rPr>
          <w:sz w:val="16"/>
        </w:rPr>
        <w:t>. These three aspects are intimately correlated and overlap with the Gramscian definition of hegemony based on force and consent, as it will be shown in the next paragraph.</w:t>
      </w:r>
    </w:p>
    <w:p w14:paraId="6C7CC49C" w14:textId="77777777" w:rsidR="00096457" w:rsidRPr="004859AE" w:rsidRDefault="00096457" w:rsidP="00096457">
      <w:pPr>
        <w:rPr>
          <w:sz w:val="16"/>
        </w:rPr>
      </w:pPr>
      <w:r w:rsidRPr="004859AE">
        <w:rPr>
          <w:sz w:val="16"/>
        </w:rPr>
        <w:t>3. Hegemony</w:t>
      </w:r>
    </w:p>
    <w:p w14:paraId="098F79E7" w14:textId="77777777" w:rsidR="00096457" w:rsidRPr="004859AE" w:rsidRDefault="00096457" w:rsidP="00096457">
      <w:pPr>
        <w:rPr>
          <w:sz w:val="16"/>
        </w:rPr>
      </w:pPr>
      <w:r w:rsidRPr="004859AE">
        <w:rPr>
          <w:sz w:val="16"/>
        </w:rPr>
        <w:t>The term hegemony (from Greek hēgemonia, “to lead”), defined by the Oxford English Dictionary as “leadership or dominance, especially by one state or social group over others”, originally indicated the predominance of a city state over another in ancient Greece. In modern times, however, the revamp and first modern definition of the term hegemony can be attributed to the Italian philosopher Vincenzo Gioberti, who defined it as “that sort of supremacy, pre-eminence, superiority, not legal nor juridical in the strict sense of the word, but morally efficient, that among several congeneric, unilingual and compatriot provinces, one exercises over the others” (Gioberti, 1851, vol. II: 203). This definition became progressively popular and successfully penetrated the political language, with an increasing association of the term hegemony to the term leadership, notably as it was done by The Times in 1860 with reference to the Prussian hegemony/leadership over the German Confederation. In that occasion, the newspaper stated that “it is a glorious ambition which drives Prussia to assert her claim to the leadership, or as that land of professors phrases it, the “hegemony” of the Germanic Confederation” (The Times, 1860). This last point calls for a distinction between the orthodox realist usage of the term in IR – which refers to the dominance of one state over one or more other states through the exertion of the Weberian “power over” (Gill &amp; Law, 1989: 476) – and the usage originating from the work of the Italian political theorist Antonio Gramsci.</w:t>
      </w:r>
    </w:p>
    <w:p w14:paraId="604455AD" w14:textId="77777777" w:rsidR="00096457" w:rsidRPr="004859AE" w:rsidRDefault="00096457" w:rsidP="00096457">
      <w:pPr>
        <w:rPr>
          <w:sz w:val="16"/>
        </w:rPr>
      </w:pPr>
      <w:r w:rsidRPr="004859AE">
        <w:rPr>
          <w:sz w:val="16"/>
        </w:rPr>
        <w:t xml:space="preserve">Gramsci developed the theory of </w:t>
      </w:r>
      <w:r w:rsidRPr="00FA5ACF">
        <w:rPr>
          <w:rStyle w:val="Emphasis"/>
        </w:rPr>
        <w:t>hegemony</w:t>
      </w:r>
      <w:r w:rsidRPr="004859AE">
        <w:rPr>
          <w:sz w:val="16"/>
        </w:rPr>
        <w:t xml:space="preserve"> in his monumental work Quaderni del carcere (Gramsci, 1975b), that he wrote between 1929 and 1935 while imprisoned by the Italian Fascist regime. The Gramscian concept of hegemony </w:t>
      </w:r>
      <w:r w:rsidRPr="00FA5ACF">
        <w:rPr>
          <w:rStyle w:val="StyleUnderline"/>
        </w:rPr>
        <w:t xml:space="preserve">refers to the </w:t>
      </w:r>
      <w:r w:rsidRPr="00FA5ACF">
        <w:rPr>
          <w:rStyle w:val="Emphasis"/>
        </w:rPr>
        <w:t>relations</w:t>
      </w:r>
      <w:r w:rsidRPr="00FA5ACF">
        <w:rPr>
          <w:rStyle w:val="StyleUnderline"/>
        </w:rPr>
        <w:t xml:space="preserve"> between </w:t>
      </w:r>
      <w:r w:rsidRPr="00FA5ACF">
        <w:rPr>
          <w:rStyle w:val="Emphasis"/>
        </w:rPr>
        <w:t>classes</w:t>
      </w:r>
      <w:r w:rsidRPr="00FA5ACF">
        <w:rPr>
          <w:rStyle w:val="StyleUnderline"/>
        </w:rPr>
        <w:t xml:space="preserve"> and between </w:t>
      </w:r>
      <w:r w:rsidRPr="00FA5ACF">
        <w:rPr>
          <w:rStyle w:val="Emphasis"/>
        </w:rPr>
        <w:t>the State and the civil society</w:t>
      </w:r>
      <w:r w:rsidRPr="004859AE">
        <w:rPr>
          <w:sz w:val="16"/>
        </w:rPr>
        <w:t xml:space="preserve">. </w:t>
      </w:r>
      <w:r w:rsidRPr="004859AE">
        <w:rPr>
          <w:rStyle w:val="Emphasis"/>
        </w:rPr>
        <w:t>In the struggle for hegemony</w:t>
      </w:r>
      <w:r w:rsidRPr="004859AE">
        <w:rPr>
          <w:sz w:val="16"/>
        </w:rPr>
        <w:t xml:space="preserve"> in the </w:t>
      </w:r>
      <w:r w:rsidRPr="004859AE">
        <w:rPr>
          <w:rStyle w:val="StyleUnderline"/>
        </w:rPr>
        <w:t>civil society</w:t>
      </w:r>
      <w:r w:rsidRPr="004859AE">
        <w:rPr>
          <w:sz w:val="16"/>
        </w:rPr>
        <w:t xml:space="preserve"> a political party, for instance, </w:t>
      </w:r>
      <w:r w:rsidRPr="004859AE">
        <w:rPr>
          <w:rStyle w:val="StyleUnderline"/>
        </w:rPr>
        <w:t>needs</w:t>
      </w:r>
      <w:r w:rsidRPr="004859AE">
        <w:rPr>
          <w:sz w:val="16"/>
        </w:rPr>
        <w:t xml:space="preserve"> to get </w:t>
      </w:r>
      <w:r w:rsidRPr="004859AE">
        <w:rPr>
          <w:rStyle w:val="Emphasis"/>
        </w:rPr>
        <w:t>ideological</w:t>
      </w:r>
      <w:r w:rsidRPr="004859AE">
        <w:rPr>
          <w:sz w:val="16"/>
        </w:rPr>
        <w:t xml:space="preserve"> and cultural </w:t>
      </w:r>
      <w:r w:rsidRPr="004859AE">
        <w:rPr>
          <w:rStyle w:val="Emphasis"/>
        </w:rPr>
        <w:t>consent</w:t>
      </w:r>
      <w:r w:rsidRPr="004859AE">
        <w:rPr>
          <w:sz w:val="16"/>
        </w:rPr>
        <w:t xml:space="preserve">. </w:t>
      </w:r>
      <w:r w:rsidRPr="004859AE">
        <w:rPr>
          <w:rStyle w:val="StyleUnderline"/>
        </w:rPr>
        <w:t>Once the consent from the civil society is obtained, the party can act as State and use its force to create a new historical bloc</w:t>
      </w:r>
      <w:r w:rsidRPr="004859AE">
        <w:rPr>
          <w:sz w:val="16"/>
        </w:rPr>
        <w:t>. Thus ideologies, for Gramsci, are assessed for their social effects rather than on their effective value (Fairclough, 2010: 62). Hegemony denotes the success of a dominant class in presenting its view of the world and its ideology, in achieving an intellectual and moral leadership in a way that the other classes accept it and consider it common sense.</w:t>
      </w:r>
    </w:p>
    <w:p w14:paraId="3897C7FB" w14:textId="77777777" w:rsidR="00096457" w:rsidRPr="004859AE" w:rsidRDefault="00096457" w:rsidP="00096457">
      <w:pPr>
        <w:rPr>
          <w:sz w:val="16"/>
        </w:rPr>
      </w:pPr>
      <w:r w:rsidRPr="004859AE">
        <w:rPr>
          <w:sz w:val="16"/>
        </w:rPr>
        <w:t xml:space="preserve">As Ekers and Loftus noted, Gramsci's development of hegemony has two related facets. The first refers to “the maintenance of one social group's dominance over subordinate groups, accomplished through relations of consent and coercion” (Ekers &amp; Loftus, 2008: 702). The second refers to how hegemony can be maintained, and this is done reproducing “the social relations that are foundational to a given social formation” (Ekers &amp; Loftus, 2008: 702). More specifically, </w:t>
      </w:r>
      <w:r w:rsidRPr="004859AE">
        <w:rPr>
          <w:rStyle w:val="StyleUnderline"/>
        </w:rPr>
        <w:t xml:space="preserve">the </w:t>
      </w:r>
      <w:r w:rsidRPr="004859AE">
        <w:rPr>
          <w:rStyle w:val="Emphasis"/>
        </w:rPr>
        <w:t>State consolidates</w:t>
      </w:r>
      <w:r w:rsidRPr="004859AE">
        <w:rPr>
          <w:rStyle w:val="StyleUnderline"/>
        </w:rPr>
        <w:t xml:space="preserve"> its </w:t>
      </w:r>
      <w:r w:rsidRPr="004859AE">
        <w:rPr>
          <w:rStyle w:val="Emphasis"/>
        </w:rPr>
        <w:t>hegemony</w:t>
      </w:r>
      <w:r w:rsidRPr="004859AE">
        <w:rPr>
          <w:rStyle w:val="StyleUnderline"/>
        </w:rPr>
        <w:t xml:space="preserve"> and </w:t>
      </w:r>
      <w:r w:rsidRPr="004859AE">
        <w:rPr>
          <w:rStyle w:val="Emphasis"/>
        </w:rPr>
        <w:t>creates</w:t>
      </w:r>
      <w:r w:rsidRPr="004859AE">
        <w:rPr>
          <w:rStyle w:val="StyleUnderline"/>
        </w:rPr>
        <w:t xml:space="preserve"> in people certain </w:t>
      </w:r>
      <w:r w:rsidRPr="004859AE">
        <w:rPr>
          <w:rStyle w:val="Emphasis"/>
        </w:rPr>
        <w:t>expectations</w:t>
      </w:r>
      <w:r w:rsidRPr="004859AE">
        <w:rPr>
          <w:rStyle w:val="StyleUnderline"/>
        </w:rPr>
        <w:t xml:space="preserve"> and </w:t>
      </w:r>
      <w:r w:rsidRPr="004859AE">
        <w:rPr>
          <w:rStyle w:val="Emphasis"/>
        </w:rPr>
        <w:t>behaviours</w:t>
      </w:r>
      <w:r w:rsidRPr="004859AE">
        <w:rPr>
          <w:rStyle w:val="StyleUnderline"/>
        </w:rPr>
        <w:t xml:space="preserve"> </w:t>
      </w:r>
      <w:r w:rsidRPr="004859AE">
        <w:rPr>
          <w:sz w:val="16"/>
        </w:rPr>
        <w:t xml:space="preserve">through a set of “private institutions” usually considered outside of the State, such as the Church, trade unions, schools and the intellectuals. The latters, are considered an efficacious instrument to affirm hegemony, such as the Italian philosopher Benedetto Croce, described by Gramsci as a “lay Pope” for his influence on Italian politics (Gramsci, 1975a: letter 210). </w:t>
      </w:r>
      <w:r w:rsidRPr="004859AE">
        <w:rPr>
          <w:rStyle w:val="StyleUnderline"/>
        </w:rPr>
        <w:t>If a government is not able to create its own class of intellectuals, it will only exercise dictatorship and not hegemony.</w:t>
      </w:r>
    </w:p>
    <w:p w14:paraId="31DFC4DF" w14:textId="77777777" w:rsidR="00096457" w:rsidRPr="004859AE" w:rsidRDefault="00096457" w:rsidP="00096457">
      <w:pPr>
        <w:rPr>
          <w:sz w:val="16"/>
        </w:rPr>
      </w:pPr>
      <w:r w:rsidRPr="004859AE">
        <w:rPr>
          <w:rStyle w:val="Emphasis"/>
        </w:rPr>
        <w:t>Coercion and consent come together</w:t>
      </w:r>
      <w:r w:rsidRPr="004859AE">
        <w:rPr>
          <w:sz w:val="16"/>
        </w:rPr>
        <w:t xml:space="preserve">, and </w:t>
      </w:r>
      <w:r w:rsidRPr="004859AE">
        <w:rPr>
          <w:rStyle w:val="StyleUnderline"/>
        </w:rPr>
        <w:t>they are</w:t>
      </w:r>
      <w:r w:rsidRPr="004859AE">
        <w:rPr>
          <w:sz w:val="16"/>
        </w:rPr>
        <w:t>, in the function of hegemony, “</w:t>
      </w:r>
      <w:r w:rsidRPr="004859AE">
        <w:rPr>
          <w:rStyle w:val="Emphasis"/>
        </w:rPr>
        <w:t>connective</w:t>
      </w:r>
      <w:r w:rsidRPr="004859AE">
        <w:rPr>
          <w:sz w:val="16"/>
        </w:rPr>
        <w:t>” (Gramsci, 1975b: Q12§1). Although both force and consent are necessary for a hegemonic order to survive, i</w:t>
      </w:r>
      <w:r w:rsidRPr="004859AE">
        <w:rPr>
          <w:rStyle w:val="Emphasis"/>
        </w:rPr>
        <w:t>t is primarily on consent that a State needs to base its relations</w:t>
      </w:r>
      <w:r w:rsidRPr="004859AE">
        <w:rPr>
          <w:sz w:val="16"/>
        </w:rPr>
        <w:t xml:space="preserve"> with the civil society. It is based on these assumptions that Gramsci criticizes the Italian Fascist regime, which in his view represents an element of weakness of the bourgeoisie, as it is a regime based on force rather than on consent (Mordenti, 1996). Machiavelli’s image of the Prince, half beast (lion, fox and centaur) and half man – the metaphorical representation of a good ruler – is revisited by Gramsci as the combination of consent and coercion necessary to govern, “to the extent that the consensual aspect of power is in the forefront, hegemony prevails” (Cox, 1983). To say it with the words of Gramsci, “</w:t>
      </w:r>
      <w:r w:rsidRPr="004859AE">
        <w:rPr>
          <w:rStyle w:val="StyleUnderline"/>
        </w:rPr>
        <w:t>the 'normal' exercise of hegemony […] is characterized by a combination of force and consent, which balance each other variously, in a way that force does not stand above consent, on the contrary, force should appear as if it is sustained by the consent of the majority”</w:t>
      </w:r>
      <w:r w:rsidRPr="004859AE">
        <w:rPr>
          <w:sz w:val="16"/>
        </w:rPr>
        <w:t xml:space="preserve"> (Gramsci, 1975b: Q13§37, 1638). </w:t>
      </w:r>
      <w:r w:rsidRPr="004859AE">
        <w:rPr>
          <w:rStyle w:val="Emphasis"/>
        </w:rPr>
        <w:t>When the State dominates instead of directing, the result is dictatorship without hegemony</w:t>
      </w:r>
      <w:r w:rsidRPr="004859AE">
        <w:rPr>
          <w:sz w:val="16"/>
        </w:rPr>
        <w:t xml:space="preserve"> (Gramsci, 1975b: Q15§59), or, in other words, domination and not hegemony.</w:t>
      </w:r>
    </w:p>
    <w:p w14:paraId="70906CEF" w14:textId="77777777" w:rsidR="00096457" w:rsidRDefault="00096457" w:rsidP="00096457">
      <w:pPr>
        <w:pStyle w:val="Heading3"/>
      </w:pPr>
      <w:r>
        <w:t>1NC---Good Governance</w:t>
      </w:r>
    </w:p>
    <w:p w14:paraId="6FB0096D" w14:textId="77777777" w:rsidR="00096457" w:rsidRDefault="00096457" w:rsidP="00096457">
      <w:pPr>
        <w:pStyle w:val="Heading4"/>
      </w:pPr>
      <w:r>
        <w:t xml:space="preserve">Debates about water naturalize “good governance” and </w:t>
      </w:r>
      <w:r>
        <w:rPr>
          <w:u w:val="single"/>
        </w:rPr>
        <w:t>leave the operations of power unchecked</w:t>
      </w:r>
      <w:r>
        <w:t xml:space="preserve">. Crisis is as much </w:t>
      </w:r>
      <w:r>
        <w:rPr>
          <w:u w:val="single"/>
        </w:rPr>
        <w:t>natural</w:t>
      </w:r>
      <w:r>
        <w:t xml:space="preserve"> as </w:t>
      </w:r>
      <w:r>
        <w:rPr>
          <w:u w:val="single"/>
        </w:rPr>
        <w:t>produced</w:t>
      </w:r>
      <w:r>
        <w:t xml:space="preserve"> that the language of </w:t>
      </w:r>
      <w:r>
        <w:rPr>
          <w:u w:val="single"/>
        </w:rPr>
        <w:t>solutionism</w:t>
      </w:r>
      <w:r>
        <w:t xml:space="preserve"> can’t solve.</w:t>
      </w:r>
    </w:p>
    <w:p w14:paraId="4F669D7F" w14:textId="77777777" w:rsidR="00096457" w:rsidRDefault="00096457" w:rsidP="00096457">
      <w:r>
        <w:rPr>
          <w:rStyle w:val="Style13ptBold"/>
        </w:rPr>
        <w:t xml:space="preserve">Goldin et al., 13 </w:t>
      </w:r>
      <w:r>
        <w:t>[Jacqueline A. Goldin, Christopher Sneddon and Leila M. Harris, “Interrogating hegemonic discourses in water governance,” 2013, Routledge]//Townes</w:t>
      </w:r>
    </w:p>
    <w:p w14:paraId="2EB4F791" w14:textId="77777777" w:rsidR="00096457" w:rsidRPr="004859AE" w:rsidRDefault="00096457" w:rsidP="00096457">
      <w:pPr>
        <w:rPr>
          <w:sz w:val="16"/>
        </w:rPr>
      </w:pPr>
      <w:r w:rsidRPr="004859AE">
        <w:rPr>
          <w:sz w:val="16"/>
        </w:rPr>
        <w:t xml:space="preserve">This is certainly the case with the dimensions of </w:t>
      </w:r>
      <w:r w:rsidRPr="00916B63">
        <w:rPr>
          <w:rStyle w:val="Emphasis"/>
          <w:highlight w:val="green"/>
        </w:rPr>
        <w:t>water governance</w:t>
      </w:r>
      <w:r w:rsidRPr="004859AE">
        <w:rPr>
          <w:sz w:val="16"/>
        </w:rPr>
        <w:t xml:space="preserve"> we examine here, </w:t>
      </w:r>
      <w:r w:rsidRPr="00916B63">
        <w:rPr>
          <w:rStyle w:val="StyleUnderline"/>
          <w:highlight w:val="green"/>
        </w:rPr>
        <w:t>wherein new meanings</w:t>
      </w:r>
      <w:r w:rsidRPr="004859AE">
        <w:rPr>
          <w:rStyle w:val="StyleUnderline"/>
        </w:rPr>
        <w:t xml:space="preserve"> and context-</w:t>
      </w:r>
      <w:r w:rsidRPr="004859AE">
        <w:rPr>
          <w:rStyle w:val="Emphasis"/>
        </w:rPr>
        <w:t>specific pathways</w:t>
      </w:r>
      <w:r w:rsidRPr="004859AE">
        <w:rPr>
          <w:rStyle w:val="StyleUnderline"/>
        </w:rPr>
        <w:t xml:space="preserve"> </w:t>
      </w:r>
      <w:r w:rsidRPr="00916B63">
        <w:rPr>
          <w:rStyle w:val="StyleUnderline"/>
          <w:highlight w:val="green"/>
        </w:rPr>
        <w:t xml:space="preserve">become </w:t>
      </w:r>
      <w:r w:rsidRPr="00916B63">
        <w:rPr>
          <w:rStyle w:val="Emphasis"/>
          <w:highlight w:val="green"/>
        </w:rPr>
        <w:t>enmeshed</w:t>
      </w:r>
      <w:r w:rsidRPr="00916B63">
        <w:rPr>
          <w:rStyle w:val="StyleUnderline"/>
          <w:highlight w:val="green"/>
        </w:rPr>
        <w:t xml:space="preserve"> with</w:t>
      </w:r>
      <w:r w:rsidRPr="004859AE">
        <w:rPr>
          <w:rStyle w:val="StyleUnderline"/>
        </w:rPr>
        <w:t xml:space="preserve"> </w:t>
      </w:r>
      <w:r w:rsidRPr="004859AE">
        <w:rPr>
          <w:rStyle w:val="Emphasis"/>
        </w:rPr>
        <w:t>notions</w:t>
      </w:r>
      <w:r w:rsidRPr="004859AE">
        <w:rPr>
          <w:rStyle w:val="StyleUnderline"/>
        </w:rPr>
        <w:t xml:space="preserve"> of </w:t>
      </w:r>
      <w:r w:rsidRPr="004859AE">
        <w:rPr>
          <w:rStyle w:val="Emphasis"/>
        </w:rPr>
        <w:t>scarcity</w:t>
      </w:r>
      <w:r w:rsidRPr="004859AE">
        <w:rPr>
          <w:rStyle w:val="StyleUnderline"/>
        </w:rPr>
        <w:t xml:space="preserve">, </w:t>
      </w:r>
      <w:r w:rsidRPr="004859AE">
        <w:rPr>
          <w:rStyle w:val="Emphasis"/>
        </w:rPr>
        <w:t xml:space="preserve">practices of </w:t>
      </w:r>
      <w:r w:rsidRPr="00916B63">
        <w:rPr>
          <w:rStyle w:val="Emphasis"/>
          <w:highlight w:val="green"/>
        </w:rPr>
        <w:t>marketization</w:t>
      </w:r>
      <w:r w:rsidRPr="004859AE">
        <w:rPr>
          <w:rStyle w:val="StyleUnderline"/>
        </w:rPr>
        <w:t xml:space="preserve"> </w:t>
      </w:r>
      <w:r w:rsidRPr="00916B63">
        <w:rPr>
          <w:rStyle w:val="StyleUnderline"/>
          <w:highlight w:val="green"/>
        </w:rPr>
        <w:t>and</w:t>
      </w:r>
      <w:r w:rsidRPr="004859AE">
        <w:rPr>
          <w:rStyle w:val="StyleUnderline"/>
        </w:rPr>
        <w:t xml:space="preserve"> </w:t>
      </w:r>
      <w:r w:rsidRPr="004859AE">
        <w:rPr>
          <w:rStyle w:val="Emphasis"/>
        </w:rPr>
        <w:t xml:space="preserve">ideals of </w:t>
      </w:r>
      <w:r w:rsidRPr="00916B63">
        <w:rPr>
          <w:rStyle w:val="Emphasis"/>
          <w:highlight w:val="green"/>
        </w:rPr>
        <w:t>participation</w:t>
      </w:r>
      <w:r w:rsidRPr="004859AE">
        <w:rPr>
          <w:sz w:val="16"/>
        </w:rPr>
        <w:t xml:space="preserve">. All of these ideas and practices scatter, are renegotiated, and give rise to new forms of resistance, politics or acquiescence. </w:t>
      </w:r>
      <w:r w:rsidRPr="004859AE">
        <w:rPr>
          <w:rStyle w:val="StyleUnderline"/>
        </w:rPr>
        <w:t>While analytics such as these may read as truisms for those engaged in critical development studies, we expect this language and the associated insights to be less familiar to those who are active in water policy worlds, and particularly those in engineering or the biophysical sciences</w:t>
      </w:r>
      <w:r w:rsidRPr="004859AE">
        <w:rPr>
          <w:sz w:val="16"/>
        </w:rPr>
        <w:t>. Part of our purpose in this volume is to think across these worlds, and also to put an accent on the types of understandings that accompany these critical perspectives, thus providing insights for all engaged in water governance across the global South.</w:t>
      </w:r>
    </w:p>
    <w:p w14:paraId="6F8A34C3" w14:textId="77777777" w:rsidR="00096457" w:rsidRPr="004859AE" w:rsidRDefault="00096457" w:rsidP="00096457">
      <w:pPr>
        <w:rPr>
          <w:sz w:val="16"/>
        </w:rPr>
      </w:pPr>
      <w:r w:rsidRPr="004859AE">
        <w:rPr>
          <w:sz w:val="16"/>
        </w:rPr>
        <w:t>An internet search for the word governance yields 45,300,000 hits, of which 17,000,000 are for ‘</w:t>
      </w:r>
      <w:r w:rsidRPr="00916B63">
        <w:rPr>
          <w:rStyle w:val="Emphasis"/>
          <w:highlight w:val="green"/>
        </w:rPr>
        <w:t>good governance’</w:t>
      </w:r>
      <w:r w:rsidRPr="004859AE">
        <w:rPr>
          <w:sz w:val="16"/>
        </w:rPr>
        <w:t xml:space="preserve">, a theme tightly connected to words such as democracy, accountability and transparency. Indeed </w:t>
      </w:r>
      <w:r w:rsidRPr="00916B63">
        <w:rPr>
          <w:rStyle w:val="StyleUnderline"/>
          <w:highlight w:val="green"/>
        </w:rPr>
        <w:t>at</w:t>
      </w:r>
      <w:r w:rsidRPr="004859AE">
        <w:rPr>
          <w:sz w:val="16"/>
        </w:rPr>
        <w:t xml:space="preserve"> several recent highprofile </w:t>
      </w:r>
      <w:r w:rsidRPr="00916B63">
        <w:rPr>
          <w:rStyle w:val="Emphasis"/>
          <w:highlight w:val="green"/>
        </w:rPr>
        <w:t>water meetings</w:t>
      </w:r>
      <w:r w:rsidRPr="004859AE">
        <w:rPr>
          <w:sz w:val="16"/>
        </w:rPr>
        <w:t xml:space="preserve"> and in several key publications, the water community has increasingly </w:t>
      </w:r>
      <w:r w:rsidRPr="00916B63">
        <w:rPr>
          <w:rStyle w:val="StyleUnderline"/>
          <w:highlight w:val="green"/>
        </w:rPr>
        <w:t>emphasized</w:t>
      </w:r>
      <w:r w:rsidRPr="004859AE">
        <w:rPr>
          <w:sz w:val="16"/>
        </w:rPr>
        <w:t xml:space="preserve"> that the global water crisis is centrally </w:t>
      </w:r>
      <w:r w:rsidRPr="004859AE">
        <w:rPr>
          <w:rStyle w:val="Emphasis"/>
        </w:rPr>
        <w:t xml:space="preserve">a </w:t>
      </w:r>
      <w:r w:rsidRPr="00916B63">
        <w:rPr>
          <w:rStyle w:val="Emphasis"/>
          <w:highlight w:val="green"/>
        </w:rPr>
        <w:t>crisis of governance</w:t>
      </w:r>
      <w:r w:rsidRPr="00916B63">
        <w:rPr>
          <w:sz w:val="16"/>
          <w:highlight w:val="green"/>
        </w:rPr>
        <w:t>.</w:t>
      </w:r>
      <w:r w:rsidRPr="004859AE">
        <w:rPr>
          <w:sz w:val="16"/>
        </w:rPr>
        <w:t xml:space="preserve"> Consider the first key message from the final report of the Marseille World Water Forum from 2012:</w:t>
      </w:r>
    </w:p>
    <w:p w14:paraId="24171ACC" w14:textId="77777777" w:rsidR="00096457" w:rsidRPr="004859AE" w:rsidRDefault="00096457" w:rsidP="00096457">
      <w:pPr>
        <w:ind w:left="720"/>
        <w:rPr>
          <w:sz w:val="16"/>
        </w:rPr>
      </w:pPr>
      <w:r w:rsidRPr="004859AE">
        <w:rPr>
          <w:sz w:val="16"/>
        </w:rPr>
        <w:t xml:space="preserve">the ‘water crisis’ the world community faces today is largely a governance crisis. </w:t>
      </w:r>
      <w:r w:rsidRPr="00916B63">
        <w:rPr>
          <w:rStyle w:val="StyleUnderline"/>
          <w:highlight w:val="green"/>
        </w:rPr>
        <w:t>Securing water</w:t>
      </w:r>
      <w:r w:rsidRPr="004859AE">
        <w:rPr>
          <w:sz w:val="16"/>
        </w:rPr>
        <w:t xml:space="preserve"> for all, especially for vulnerable populations, </w:t>
      </w:r>
      <w:r w:rsidRPr="00916B63">
        <w:rPr>
          <w:rStyle w:val="StyleUnderline"/>
          <w:highlight w:val="green"/>
        </w:rPr>
        <w:t>is</w:t>
      </w:r>
      <w:r w:rsidRPr="004859AE">
        <w:rPr>
          <w:sz w:val="16"/>
        </w:rPr>
        <w:t xml:space="preserve"> often not only a question of hydrology (water quantity, quality, supply, demand) and financing, but equally </w:t>
      </w:r>
      <w:r w:rsidRPr="00916B63">
        <w:rPr>
          <w:rStyle w:val="Emphasis"/>
          <w:highlight w:val="green"/>
        </w:rPr>
        <w:t>a matter of good governance</w:t>
      </w:r>
      <w:r w:rsidRPr="004859AE">
        <w:rPr>
          <w:sz w:val="16"/>
        </w:rPr>
        <w:t xml:space="preserve">. Managing water scarcity and water-related risks (floods, natural disasters etc.) requires resilient institutions, collaborative efforts and sound capacity at all levels. </w:t>
      </w:r>
    </w:p>
    <w:p w14:paraId="256BC4A0" w14:textId="77777777" w:rsidR="00096457" w:rsidRPr="004859AE" w:rsidRDefault="00096457" w:rsidP="00096457">
      <w:pPr>
        <w:ind w:left="720"/>
        <w:rPr>
          <w:sz w:val="16"/>
        </w:rPr>
      </w:pPr>
      <w:r w:rsidRPr="004859AE">
        <w:rPr>
          <w:sz w:val="16"/>
        </w:rPr>
        <w:t>(WWF, 2012: 5)</w:t>
      </w:r>
    </w:p>
    <w:p w14:paraId="3262F0AA" w14:textId="77777777" w:rsidR="00096457" w:rsidRPr="004859AE" w:rsidRDefault="00096457" w:rsidP="00096457">
      <w:pPr>
        <w:rPr>
          <w:sz w:val="16"/>
        </w:rPr>
      </w:pPr>
      <w:r w:rsidRPr="004859AE">
        <w:rPr>
          <w:sz w:val="16"/>
        </w:rPr>
        <w:t xml:space="preserve">Even with the growing engagement with ideas of governance – and good governance – we find that these are not often well linked with critical investigations of the broader hegemonic discourses from which they draw. With respect to our own engagement with the theme of governance, our interest is, as we have highlighted above, in three distinct yet interconnected focal themes that infuse the contemporary world of water in general and governance in particular: (1) scarcity and crisis (2) marketization and privatization, and (3) participation. We chose these as organizing themes of the book, and as lenses through which to investigate hegemonies of water governance for several reasons. First, all are prominent within </w:t>
      </w:r>
      <w:r w:rsidRPr="00916B63">
        <w:rPr>
          <w:rStyle w:val="Emphasis"/>
          <w:highlight w:val="green"/>
        </w:rPr>
        <w:t>current debates</w:t>
      </w:r>
      <w:r w:rsidRPr="00916B63">
        <w:rPr>
          <w:sz w:val="16"/>
          <w:highlight w:val="green"/>
        </w:rPr>
        <w:t xml:space="preserve"> </w:t>
      </w:r>
      <w:r w:rsidRPr="00916B63">
        <w:rPr>
          <w:rStyle w:val="StyleUnderline"/>
          <w:highlight w:val="green"/>
        </w:rPr>
        <w:t>over</w:t>
      </w:r>
      <w:r w:rsidRPr="004859AE">
        <w:rPr>
          <w:sz w:val="16"/>
        </w:rPr>
        <w:t xml:space="preserve"> how to best use, conserve, manage and provide access to </w:t>
      </w:r>
      <w:r w:rsidRPr="00916B63">
        <w:rPr>
          <w:rStyle w:val="Emphasis"/>
          <w:highlight w:val="green"/>
        </w:rPr>
        <w:t>water</w:t>
      </w:r>
      <w:r w:rsidRPr="004859AE">
        <w:rPr>
          <w:sz w:val="16"/>
        </w:rPr>
        <w:t xml:space="preserve">. A burgeoning literature on the linkages between water scarcity and potential crises in water-stressed regions (e.g. Gleick and Palaniappan, 2010; Schmidt, 2012), debates over the use of privatization and other market mechanisms to efficiently allocate water (e.g. Haughton, 2002; Robbins, 2003; Budds, 2004; Bauer, 2004; McDonald and Ruiters, 2005; Bakker, 2010), and the </w:t>
      </w:r>
      <w:r w:rsidRPr="00916B63">
        <w:rPr>
          <w:rStyle w:val="StyleUnderline"/>
          <w:highlight w:val="green"/>
        </w:rPr>
        <w:t>search for</w:t>
      </w:r>
      <w:r w:rsidRPr="004859AE">
        <w:rPr>
          <w:rStyle w:val="StyleUnderline"/>
        </w:rPr>
        <w:t xml:space="preserve"> more</w:t>
      </w:r>
      <w:r w:rsidRPr="004859AE">
        <w:rPr>
          <w:sz w:val="16"/>
        </w:rPr>
        <w:t xml:space="preserve"> </w:t>
      </w:r>
      <w:r w:rsidRPr="00916B63">
        <w:rPr>
          <w:rStyle w:val="Emphasis"/>
          <w:highlight w:val="green"/>
        </w:rPr>
        <w:t>participatory</w:t>
      </w:r>
      <w:r w:rsidRPr="004859AE">
        <w:rPr>
          <w:rStyle w:val="Emphasis"/>
        </w:rPr>
        <w:t xml:space="preserve"> means of decision-making in water </w:t>
      </w:r>
      <w:r w:rsidRPr="00916B63">
        <w:rPr>
          <w:rStyle w:val="Emphasis"/>
          <w:highlight w:val="green"/>
        </w:rPr>
        <w:t>management</w:t>
      </w:r>
      <w:r w:rsidRPr="004859AE">
        <w:rPr>
          <w:sz w:val="16"/>
        </w:rPr>
        <w:t xml:space="preserve"> (e.g. Sneddon and Fox, 2007; Sultana, 2009; Harris, 2009; Goldin, 2010; Jones, 2011) all </w:t>
      </w:r>
      <w:r w:rsidRPr="004859AE">
        <w:rPr>
          <w:rStyle w:val="StyleUnderline"/>
        </w:rPr>
        <w:t>signal</w:t>
      </w:r>
      <w:r w:rsidRPr="004859AE">
        <w:rPr>
          <w:sz w:val="16"/>
        </w:rPr>
        <w:t xml:space="preserve"> the growing </w:t>
      </w:r>
      <w:r w:rsidRPr="004859AE">
        <w:rPr>
          <w:rStyle w:val="Emphasis"/>
        </w:rPr>
        <w:t>significance of water governance</w:t>
      </w:r>
      <w:r w:rsidRPr="004859AE">
        <w:rPr>
          <w:sz w:val="16"/>
        </w:rPr>
        <w:t xml:space="preserve"> in high-level governmental, professional, non-governmental and academic circles. Although these are each in themselves dominant and definable discourses, they also blur and hinge on each another.</w:t>
      </w:r>
    </w:p>
    <w:p w14:paraId="18B768A0" w14:textId="77777777" w:rsidR="00096457" w:rsidRPr="004859AE" w:rsidRDefault="00096457" w:rsidP="00096457">
      <w:pPr>
        <w:rPr>
          <w:sz w:val="16"/>
        </w:rPr>
      </w:pPr>
      <w:r w:rsidRPr="004859AE">
        <w:rPr>
          <w:sz w:val="16"/>
        </w:rPr>
        <w:t>To be clear, our identification of scarcity as a hegemonic concept does not deny that water shortages are persistent and consequential for many of the planet’s people and places; rather, our goal is to highlight how such scarcities are co-constructed by both material conditions and power relations that define the boundaries of water control and access (see Mahayni, Chapter 4). Our focus on marketization is similarly not one-sided, and does not endeavor to highlight only the negative dimensions of marketization or privatization schemes. As research on Chile’s water reforms, enacted in the early 1980s, has shown, water markets have been a mixed bag in terms of achieving their stated goal of efficient water use, while also contributing to the inequitable distribution of water in some regions (Bauer, 2004; Budds, 2004; Harris, Chapter 10). Similarly, our focus on participation is not to simply cast these practices as good/beneficial, or bad/ damaging, but rather to consider the specific practices and effects of the notion of participation as it manifests in particular contexts such as Egypt, Ghana or Turkey. Indeed, our purpose throughout the volume, as Sneddon so aptly describes in the chapter that follows, is to consider the complex ambiguities that necessarily work in and through these discourses and practices. Part of what hegemony allows, analytically, is to highlight and attend to tensions, contradictions and complex bundles of acceptance/imposition or good/bad associated with particular governance regimes and practices.</w:t>
      </w:r>
    </w:p>
    <w:p w14:paraId="4F3584D0" w14:textId="77777777" w:rsidR="00096457" w:rsidRPr="004859AE" w:rsidRDefault="00096457" w:rsidP="00096457">
      <w:pPr>
        <w:rPr>
          <w:rStyle w:val="Emphasis"/>
        </w:rPr>
      </w:pPr>
      <w:r w:rsidRPr="004859AE">
        <w:rPr>
          <w:sz w:val="16"/>
        </w:rPr>
        <w:t xml:space="preserve">Recognizing the strong linkages across our chosen themes, we have taken considerable care to highlight how these elements are interwoven. For this reason, whilst presenting these ideas in three distinct sections, we also emphasize and understand these discourses and practices as necessarily linked. </w:t>
      </w:r>
      <w:r w:rsidRPr="004859AE">
        <w:rPr>
          <w:rStyle w:val="StyleUnderline"/>
        </w:rPr>
        <w:t xml:space="preserve">Each of the </w:t>
      </w:r>
      <w:r w:rsidRPr="004859AE">
        <w:rPr>
          <w:rStyle w:val="Emphasis"/>
        </w:rPr>
        <w:t>empirical chapters</w:t>
      </w:r>
      <w:r w:rsidRPr="004859AE">
        <w:rPr>
          <w:rStyle w:val="StyleUnderline"/>
        </w:rPr>
        <w:t xml:space="preserve"> in the </w:t>
      </w:r>
      <w:r w:rsidRPr="004859AE">
        <w:rPr>
          <w:rStyle w:val="Emphasis"/>
        </w:rPr>
        <w:t>sections</w:t>
      </w:r>
      <w:r w:rsidRPr="004859AE">
        <w:rPr>
          <w:rStyle w:val="StyleUnderline"/>
        </w:rPr>
        <w:t xml:space="preserve"> that follow </w:t>
      </w:r>
      <w:r w:rsidRPr="004859AE">
        <w:rPr>
          <w:rStyle w:val="Emphasis"/>
        </w:rPr>
        <w:t>explores</w:t>
      </w:r>
      <w:r w:rsidRPr="004859AE">
        <w:rPr>
          <w:rStyle w:val="StyleUnderline"/>
        </w:rPr>
        <w:t xml:space="preserve"> the </w:t>
      </w:r>
      <w:r w:rsidRPr="004859AE">
        <w:rPr>
          <w:rStyle w:val="Emphasis"/>
        </w:rPr>
        <w:t>specificities</w:t>
      </w:r>
      <w:r w:rsidRPr="004859AE">
        <w:rPr>
          <w:rStyle w:val="StyleUnderline"/>
        </w:rPr>
        <w:t xml:space="preserve"> of these </w:t>
      </w:r>
      <w:r w:rsidRPr="004859AE">
        <w:rPr>
          <w:rStyle w:val="Emphasis"/>
        </w:rPr>
        <w:t>concepts and processes</w:t>
      </w:r>
      <w:r w:rsidRPr="004859AE">
        <w:rPr>
          <w:rStyle w:val="StyleUnderline"/>
        </w:rPr>
        <w:t xml:space="preserve">, and also attend to the </w:t>
      </w:r>
      <w:r w:rsidRPr="004859AE">
        <w:rPr>
          <w:rStyle w:val="Emphasis"/>
        </w:rPr>
        <w:t>linkages</w:t>
      </w:r>
      <w:r w:rsidRPr="004859AE">
        <w:rPr>
          <w:rStyle w:val="StyleUnderline"/>
        </w:rPr>
        <w:t xml:space="preserve"> to other </w:t>
      </w:r>
      <w:r w:rsidRPr="004859AE">
        <w:rPr>
          <w:rStyle w:val="Emphasis"/>
        </w:rPr>
        <w:t>concepts</w:t>
      </w:r>
      <w:r w:rsidRPr="004859AE">
        <w:rPr>
          <w:rStyle w:val="StyleUnderline"/>
        </w:rPr>
        <w:t xml:space="preserve"> and trends. Our aim is thus to both specify how these </w:t>
      </w:r>
      <w:r w:rsidRPr="00916B63">
        <w:rPr>
          <w:rStyle w:val="Emphasis"/>
        </w:rPr>
        <w:t>discourses</w:t>
      </w:r>
      <w:r w:rsidRPr="00916B63">
        <w:rPr>
          <w:rStyle w:val="StyleUnderline"/>
        </w:rPr>
        <w:t xml:space="preserve"> and </w:t>
      </w:r>
      <w:r w:rsidRPr="00916B63">
        <w:rPr>
          <w:rStyle w:val="Emphasis"/>
        </w:rPr>
        <w:t>practices</w:t>
      </w:r>
      <w:r w:rsidRPr="004859AE">
        <w:rPr>
          <w:rStyle w:val="StyleUnderline"/>
        </w:rPr>
        <w:t xml:space="preserve"> are </w:t>
      </w:r>
      <w:r w:rsidRPr="004859AE">
        <w:rPr>
          <w:rStyle w:val="Emphasis"/>
        </w:rPr>
        <w:t>similar and shared</w:t>
      </w:r>
      <w:r w:rsidRPr="004859AE">
        <w:rPr>
          <w:sz w:val="16"/>
        </w:rPr>
        <w:t xml:space="preserve"> (i.e. linked through hegemonic actors or ideals) as well as how they are taken up </w:t>
      </w:r>
      <w:r w:rsidRPr="004859AE">
        <w:rPr>
          <w:rStyle w:val="Emphasis"/>
        </w:rPr>
        <w:t>differently</w:t>
      </w:r>
      <w:r w:rsidRPr="004859AE">
        <w:rPr>
          <w:rStyle w:val="StyleUnderline"/>
        </w:rPr>
        <w:t xml:space="preserve">, </w:t>
      </w:r>
      <w:r w:rsidRPr="004859AE">
        <w:rPr>
          <w:rStyle w:val="Emphasis"/>
        </w:rPr>
        <w:t>modified</w:t>
      </w:r>
      <w:r w:rsidRPr="004859AE">
        <w:rPr>
          <w:rStyle w:val="StyleUnderline"/>
        </w:rPr>
        <w:t xml:space="preserve">, </w:t>
      </w:r>
      <w:r w:rsidRPr="004859AE">
        <w:rPr>
          <w:rStyle w:val="Emphasis"/>
        </w:rPr>
        <w:t>rejected</w:t>
      </w:r>
      <w:r w:rsidRPr="004859AE">
        <w:rPr>
          <w:rStyle w:val="StyleUnderline"/>
        </w:rPr>
        <w:t xml:space="preserve"> or </w:t>
      </w:r>
      <w:r w:rsidRPr="004859AE">
        <w:rPr>
          <w:rStyle w:val="Emphasis"/>
        </w:rPr>
        <w:t>embellished</w:t>
      </w:r>
      <w:r w:rsidRPr="004859AE">
        <w:rPr>
          <w:rStyle w:val="StyleUnderline"/>
        </w:rPr>
        <w:t xml:space="preserve"> in </w:t>
      </w:r>
      <w:r w:rsidRPr="004859AE">
        <w:rPr>
          <w:rStyle w:val="Emphasis"/>
        </w:rPr>
        <w:t>particular settings.</w:t>
      </w:r>
    </w:p>
    <w:p w14:paraId="5334EC5D" w14:textId="77777777" w:rsidR="00096457" w:rsidRPr="004859AE" w:rsidRDefault="00096457" w:rsidP="00096457">
      <w:pPr>
        <w:rPr>
          <w:sz w:val="16"/>
        </w:rPr>
      </w:pPr>
      <w:r w:rsidRPr="004859AE">
        <w:rPr>
          <w:sz w:val="16"/>
        </w:rPr>
        <w:t xml:space="preserve">We suggest that all three of these ideas and practices must be analyzed as ‘hegemonic’, although we also recognize limitations of this concept and associated analytical strategies (see Sneddon, Chapter 2; Bakker, Chapter 15). Part of our challenge in this volume is to specifically query the utility and timeliness of the notion of hegemony in opening up key avenues of analysis and investigation. While we think that this analytic tool is useful, and even central, it is insufficient to uncover the key issues and tensions at stake in contemporary water governance in any comprehensive sense. Nonetheless, we demonstrate throughout this contribution that it is a key lens through which to understand and analyze contemporary trends, and it does offer some crucial insights, specifically in forging connections across the spaces and times of the practices we interrogate. All the chapter authors were asked to consider how the three themes intersect in relation to their particular case and to highlight and emphasize, as far as possible, connections across the book’s thematic elements. We are interested in how, for example, scarcity and participation fit into marketization schemes and how participatory processes are thought to help overcome both biophysical and governance crises. Take for instance the idea of social movements. </w:t>
      </w:r>
      <w:r w:rsidRPr="004859AE">
        <w:rPr>
          <w:rStyle w:val="StyleUnderline"/>
        </w:rPr>
        <w:t>As we see from several of the responses, activist engagements and social movements are often born out of real or imagined scarcities and crises</w:t>
      </w:r>
      <w:r w:rsidRPr="004859AE">
        <w:rPr>
          <w:sz w:val="16"/>
        </w:rPr>
        <w:t xml:space="preserve">. Neither can be understood without considering the linkages between these processes. </w:t>
      </w:r>
      <w:r w:rsidRPr="004859AE">
        <w:rPr>
          <w:rStyle w:val="StyleUnderline"/>
        </w:rPr>
        <w:t>One of the central premises of ‘hegemonies’, we contend, is to break down or isolate issues, making the ‘answer’ to a particular isolated issue or problem appear to be self-evident</w:t>
      </w:r>
      <w:r w:rsidRPr="004859AE">
        <w:rPr>
          <w:sz w:val="16"/>
        </w:rPr>
        <w:t xml:space="preserve">. As such, one of the offerings of our volume is to respond to some of these conundrums and to precisely demonstrate the oversimplification of complex issues that can be found in government announcements, </w:t>
      </w:r>
      <w:r w:rsidRPr="00916B63">
        <w:rPr>
          <w:rStyle w:val="StyleUnderline"/>
          <w:highlight w:val="green"/>
        </w:rPr>
        <w:t xml:space="preserve">global water forum </w:t>
      </w:r>
      <w:r w:rsidRPr="00916B63">
        <w:rPr>
          <w:rStyle w:val="Emphasis"/>
          <w:highlight w:val="green"/>
        </w:rPr>
        <w:t>pronouncements</w:t>
      </w:r>
      <w:r w:rsidRPr="00916B63">
        <w:rPr>
          <w:rStyle w:val="StyleUnderline"/>
          <w:highlight w:val="green"/>
        </w:rPr>
        <w:t xml:space="preserve"> and </w:t>
      </w:r>
      <w:r w:rsidRPr="00916B63">
        <w:rPr>
          <w:rStyle w:val="Emphasis"/>
          <w:highlight w:val="green"/>
        </w:rPr>
        <w:t>water industry media</w:t>
      </w:r>
      <w:r w:rsidRPr="004859AE">
        <w:rPr>
          <w:rStyle w:val="StyleUnderline"/>
        </w:rPr>
        <w:t xml:space="preserve">—whether related to the </w:t>
      </w:r>
      <w:r w:rsidRPr="004859AE">
        <w:rPr>
          <w:rStyle w:val="Emphasis"/>
        </w:rPr>
        <w:t>looming water crisis</w:t>
      </w:r>
      <w:r w:rsidRPr="004859AE">
        <w:rPr>
          <w:rStyle w:val="StyleUnderline"/>
        </w:rPr>
        <w:t xml:space="preserve">, </w:t>
      </w:r>
      <w:r w:rsidRPr="00916B63">
        <w:rPr>
          <w:rStyle w:val="StyleUnderline"/>
          <w:highlight w:val="green"/>
        </w:rPr>
        <w:t xml:space="preserve">the </w:t>
      </w:r>
      <w:r w:rsidRPr="00916B63">
        <w:rPr>
          <w:rStyle w:val="Emphasis"/>
          <w:highlight w:val="green"/>
        </w:rPr>
        <w:t>imperative</w:t>
      </w:r>
      <w:r w:rsidRPr="00916B63">
        <w:rPr>
          <w:rStyle w:val="StyleUnderline"/>
          <w:highlight w:val="green"/>
        </w:rPr>
        <w:t xml:space="preserve"> to </w:t>
      </w:r>
      <w:r w:rsidRPr="00916B63">
        <w:rPr>
          <w:rStyle w:val="Emphasis"/>
          <w:highlight w:val="green"/>
        </w:rPr>
        <w:t>privatize</w:t>
      </w:r>
      <w:r w:rsidRPr="004859AE">
        <w:rPr>
          <w:rStyle w:val="StyleUnderline"/>
        </w:rPr>
        <w:t xml:space="preserve"> the </w:t>
      </w:r>
      <w:r w:rsidRPr="004859AE">
        <w:rPr>
          <w:rStyle w:val="Emphasis"/>
        </w:rPr>
        <w:t>water sector</w:t>
      </w:r>
      <w:r w:rsidRPr="004859AE">
        <w:rPr>
          <w:rStyle w:val="StyleUnderline"/>
        </w:rPr>
        <w:t xml:space="preserve"> </w:t>
      </w:r>
      <w:r w:rsidRPr="00916B63">
        <w:rPr>
          <w:rStyle w:val="StyleUnderline"/>
          <w:highlight w:val="green"/>
        </w:rPr>
        <w:t>or</w:t>
      </w:r>
      <w:r w:rsidRPr="004859AE">
        <w:rPr>
          <w:rStyle w:val="StyleUnderline"/>
        </w:rPr>
        <w:t xml:space="preserve"> </w:t>
      </w:r>
      <w:r w:rsidRPr="00916B63">
        <w:rPr>
          <w:rStyle w:val="StyleUnderline"/>
        </w:rPr>
        <w:t>the</w:t>
      </w:r>
      <w:r w:rsidRPr="004859AE">
        <w:rPr>
          <w:rStyle w:val="StyleUnderline"/>
        </w:rPr>
        <w:t xml:space="preserve"> </w:t>
      </w:r>
      <w:r w:rsidRPr="00916B63">
        <w:rPr>
          <w:rStyle w:val="Emphasis"/>
          <w:highlight w:val="green"/>
        </w:rPr>
        <w:t>drive</w:t>
      </w:r>
      <w:r w:rsidRPr="004859AE">
        <w:rPr>
          <w:rStyle w:val="StyleUnderline"/>
        </w:rPr>
        <w:t xml:space="preserve"> for a </w:t>
      </w:r>
      <w:r w:rsidRPr="00916B63">
        <w:rPr>
          <w:rStyle w:val="Emphasis"/>
          <w:highlight w:val="green"/>
        </w:rPr>
        <w:t>participatory reform</w:t>
      </w:r>
      <w:r w:rsidRPr="004859AE">
        <w:rPr>
          <w:rStyle w:val="StyleUnderline"/>
        </w:rPr>
        <w:t xml:space="preserve"> process</w:t>
      </w:r>
      <w:r w:rsidRPr="004859AE">
        <w:rPr>
          <w:sz w:val="16"/>
        </w:rPr>
        <w:t>. One of many critical tasks, as we see it, is to piece together the interconnections across sites and themes, while at the same time giving full recognition to the importance of specific historically and geographically contingent phenomena.</w:t>
      </w:r>
    </w:p>
    <w:p w14:paraId="305C8C98" w14:textId="77777777" w:rsidR="00096457" w:rsidRPr="004859AE" w:rsidRDefault="00096457" w:rsidP="00096457">
      <w:pPr>
        <w:rPr>
          <w:sz w:val="16"/>
        </w:rPr>
      </w:pPr>
      <w:r w:rsidRPr="004859AE">
        <w:rPr>
          <w:sz w:val="16"/>
        </w:rPr>
        <w:t xml:space="preserve">Related to these ideas of connection and diversity, we ask: do varied and linked hegemonies articulate in similar ways in different contexts? How might different engagements with ideas regarding water governance connect or vary across sites? Do hegemonic ideas take similar forms everywhere, or do they play out in singular ways across particular space and time? These questions hold true across the subthemes that concern this volume. </w:t>
      </w:r>
      <w:r w:rsidRPr="004859AE">
        <w:rPr>
          <w:rStyle w:val="StyleUnderline"/>
        </w:rPr>
        <w:t>We do not claim to find easy answers to these questions, yet we hope that the pages offered will provide fertile ground for exploration and progress on these questions.</w:t>
      </w:r>
    </w:p>
    <w:p w14:paraId="698A70C4" w14:textId="77777777" w:rsidR="00096457" w:rsidRPr="004859AE" w:rsidRDefault="00096457" w:rsidP="00096457">
      <w:pPr>
        <w:rPr>
          <w:rStyle w:val="StyleUnderline"/>
        </w:rPr>
      </w:pPr>
      <w:r w:rsidRPr="004859AE">
        <w:rPr>
          <w:sz w:val="16"/>
        </w:rPr>
        <w:t xml:space="preserve">The chapters that follow have all been written by authors who were invited to reflect on these theoretical ideas, while remaining focused on empirical evidence regarding water–society relations in particular locales, notably highlighting contexts in Africa, the Middle East and Western Asia. In this way, the authors each add their contextual expertise to evaluate the how and why of hegemonic discourses as they play out in different parts of the globe. We have focused on those sites that match the specific expertise of the authors, yet we expect that similarly rich insights would come from extending examinations of this type to other areas, whether Latin America or other parts of Asia. Despite the omission of these regions, we contend that our contribution is highly relevant for the global South generally. </w:t>
      </w:r>
      <w:r w:rsidRPr="004859AE">
        <w:rPr>
          <w:rStyle w:val="StyleUnderline"/>
        </w:rPr>
        <w:t xml:space="preserve">While the sites we focus on are not the only sites of interest, </w:t>
      </w:r>
      <w:r w:rsidRPr="00916B63">
        <w:rPr>
          <w:rStyle w:val="StyleUnderline"/>
          <w:highlight w:val="green"/>
        </w:rPr>
        <w:t>they are</w:t>
      </w:r>
      <w:r w:rsidRPr="004859AE">
        <w:rPr>
          <w:rStyle w:val="StyleUnderline"/>
        </w:rPr>
        <w:t xml:space="preserve"> </w:t>
      </w:r>
      <w:r w:rsidRPr="004859AE">
        <w:rPr>
          <w:rStyle w:val="Emphasis"/>
        </w:rPr>
        <w:t xml:space="preserve">certainly sites of </w:t>
      </w:r>
      <w:r w:rsidRPr="00916B63">
        <w:rPr>
          <w:rStyle w:val="Emphasis"/>
          <w:highlight w:val="green"/>
        </w:rPr>
        <w:t>great relevance</w:t>
      </w:r>
      <w:r w:rsidRPr="004859AE">
        <w:rPr>
          <w:rStyle w:val="StyleUnderline"/>
        </w:rPr>
        <w:t xml:space="preserve">, particularly </w:t>
      </w:r>
      <w:r w:rsidRPr="00916B63">
        <w:rPr>
          <w:rStyle w:val="StyleUnderline"/>
          <w:highlight w:val="green"/>
        </w:rPr>
        <w:t>from</w:t>
      </w:r>
      <w:r w:rsidRPr="004859AE">
        <w:rPr>
          <w:rStyle w:val="StyleUnderline"/>
        </w:rPr>
        <w:t xml:space="preserve"> a </w:t>
      </w:r>
      <w:r w:rsidRPr="00916B63">
        <w:rPr>
          <w:rStyle w:val="Emphasis"/>
          <w:highlight w:val="green"/>
        </w:rPr>
        <w:t>water governance</w:t>
      </w:r>
      <w:r w:rsidRPr="00916B63">
        <w:rPr>
          <w:rStyle w:val="StyleUnderline"/>
          <w:highlight w:val="green"/>
        </w:rPr>
        <w:t xml:space="preserve"> perspective</w:t>
      </w:r>
      <w:r w:rsidRPr="004859AE">
        <w:rPr>
          <w:rStyle w:val="StyleUnderline"/>
        </w:rPr>
        <w:t xml:space="preserve">. We await </w:t>
      </w:r>
      <w:r w:rsidRPr="004859AE">
        <w:rPr>
          <w:rStyle w:val="Emphasis"/>
        </w:rPr>
        <w:t>future contributions</w:t>
      </w:r>
      <w:r w:rsidRPr="004859AE">
        <w:rPr>
          <w:rStyle w:val="StyleUnderline"/>
        </w:rPr>
        <w:t xml:space="preserve"> that will engage with these </w:t>
      </w:r>
      <w:r w:rsidRPr="004859AE">
        <w:rPr>
          <w:rStyle w:val="Emphasis"/>
        </w:rPr>
        <w:t>ideas</w:t>
      </w:r>
      <w:r w:rsidRPr="004859AE">
        <w:rPr>
          <w:rStyle w:val="StyleUnderline"/>
        </w:rPr>
        <w:t xml:space="preserve"> and fill any gaps to </w:t>
      </w:r>
      <w:r w:rsidRPr="004859AE">
        <w:rPr>
          <w:rStyle w:val="Emphasis"/>
        </w:rPr>
        <w:t>extend</w:t>
      </w:r>
      <w:r w:rsidRPr="004859AE">
        <w:rPr>
          <w:rStyle w:val="StyleUnderline"/>
        </w:rPr>
        <w:t xml:space="preserve"> the </w:t>
      </w:r>
      <w:r w:rsidRPr="004859AE">
        <w:rPr>
          <w:rStyle w:val="Emphasis"/>
        </w:rPr>
        <w:t>analysis</w:t>
      </w:r>
      <w:r w:rsidRPr="004859AE">
        <w:rPr>
          <w:rStyle w:val="StyleUnderline"/>
        </w:rPr>
        <w:t xml:space="preserve"> and </w:t>
      </w:r>
      <w:r w:rsidRPr="004859AE">
        <w:rPr>
          <w:rStyle w:val="Emphasis"/>
        </w:rPr>
        <w:t>questions opened up here</w:t>
      </w:r>
      <w:r w:rsidRPr="004859AE">
        <w:rPr>
          <w:rStyle w:val="StyleUnderline"/>
        </w:rPr>
        <w:t>.</w:t>
      </w:r>
    </w:p>
    <w:p w14:paraId="7F150F54" w14:textId="77777777" w:rsidR="00096457" w:rsidRPr="004859AE" w:rsidRDefault="00096457" w:rsidP="00096457">
      <w:pPr>
        <w:rPr>
          <w:sz w:val="16"/>
        </w:rPr>
      </w:pPr>
      <w:r w:rsidRPr="004859AE">
        <w:rPr>
          <w:sz w:val="16"/>
        </w:rPr>
        <w:t xml:space="preserve">Sneddon’s contribution (Chapter 2) posits that concepts that have received certain hegemonic status—so as to constitute a nearly unassailable veracity— generate and restructure power relations in clear ways. </w:t>
      </w:r>
      <w:r w:rsidRPr="004859AE">
        <w:rPr>
          <w:rStyle w:val="Emphasis"/>
        </w:rPr>
        <w:t xml:space="preserve">The idea of </w:t>
      </w:r>
      <w:r w:rsidRPr="00916B63">
        <w:rPr>
          <w:rStyle w:val="Emphasis"/>
          <w:highlight w:val="green"/>
        </w:rPr>
        <w:t>hegemony</w:t>
      </w:r>
      <w:r w:rsidRPr="004859AE">
        <w:rPr>
          <w:rStyle w:val="Emphasis"/>
        </w:rPr>
        <w:t xml:space="preserve"> allows us to </w:t>
      </w:r>
      <w:r w:rsidRPr="00916B63">
        <w:rPr>
          <w:rStyle w:val="Emphasis"/>
          <w:highlight w:val="green"/>
        </w:rPr>
        <w:t>consider</w:t>
      </w:r>
      <w:r w:rsidRPr="004859AE">
        <w:rPr>
          <w:rStyle w:val="Emphasis"/>
        </w:rPr>
        <w:t xml:space="preserve"> the </w:t>
      </w:r>
      <w:r w:rsidRPr="00916B63">
        <w:rPr>
          <w:rStyle w:val="Emphasis"/>
          <w:highlight w:val="green"/>
        </w:rPr>
        <w:t>power and ubiquity of</w:t>
      </w:r>
      <w:r w:rsidRPr="004859AE">
        <w:rPr>
          <w:rStyle w:val="Emphasis"/>
        </w:rPr>
        <w:t xml:space="preserve"> the interlinked notions of scarcity and </w:t>
      </w:r>
      <w:r w:rsidRPr="00916B63">
        <w:rPr>
          <w:rStyle w:val="Emphasis"/>
          <w:highlight w:val="green"/>
        </w:rPr>
        <w:t>crisis</w:t>
      </w:r>
      <w:r w:rsidRPr="004859AE">
        <w:rPr>
          <w:rStyle w:val="Emphasis"/>
        </w:rPr>
        <w:t xml:space="preserve">, marketization, and participation: their endurance and fitness, </w:t>
      </w:r>
      <w:r w:rsidRPr="00916B63">
        <w:rPr>
          <w:rStyle w:val="Emphasis"/>
          <w:highlight w:val="green"/>
        </w:rPr>
        <w:t>while</w:t>
      </w:r>
      <w:r w:rsidRPr="004859AE">
        <w:rPr>
          <w:rStyle w:val="Emphasis"/>
        </w:rPr>
        <w:t xml:space="preserve"> also </w:t>
      </w:r>
      <w:r w:rsidRPr="00916B63">
        <w:rPr>
          <w:rStyle w:val="Emphasis"/>
          <w:highlight w:val="green"/>
        </w:rPr>
        <w:t>attending</w:t>
      </w:r>
      <w:r w:rsidRPr="004859AE">
        <w:rPr>
          <w:rStyle w:val="Emphasis"/>
        </w:rPr>
        <w:t xml:space="preserve"> to their </w:t>
      </w:r>
      <w:r w:rsidRPr="00916B63">
        <w:rPr>
          <w:rStyle w:val="Emphasis"/>
          <w:highlight w:val="green"/>
        </w:rPr>
        <w:t>mutability</w:t>
      </w:r>
      <w:r w:rsidRPr="004859AE">
        <w:rPr>
          <w:rStyle w:val="Emphasis"/>
        </w:rPr>
        <w:t>, across space and time, particularly in the face of opposition</w:t>
      </w:r>
      <w:r w:rsidRPr="004859AE">
        <w:rPr>
          <w:sz w:val="16"/>
        </w:rPr>
        <w:t xml:space="preserve">. With Sneddon’s framing chapter, we are invited to consider carefully how </w:t>
      </w:r>
      <w:r w:rsidRPr="00916B63">
        <w:rPr>
          <w:rStyle w:val="Emphasis"/>
          <w:highlight w:val="green"/>
        </w:rPr>
        <w:t>hegemonic concepts</w:t>
      </w:r>
      <w:r w:rsidRPr="004859AE">
        <w:rPr>
          <w:sz w:val="16"/>
        </w:rPr>
        <w:t xml:space="preserve"> related to water governance come into being, and we are invited to </w:t>
      </w:r>
      <w:r w:rsidRPr="00916B63">
        <w:rPr>
          <w:rStyle w:val="StyleUnderline"/>
          <w:highlight w:val="green"/>
        </w:rPr>
        <w:t>question which</w:t>
      </w:r>
      <w:r w:rsidRPr="00916B63">
        <w:rPr>
          <w:sz w:val="16"/>
          <w:highlight w:val="green"/>
        </w:rPr>
        <w:t xml:space="preserve"> </w:t>
      </w:r>
      <w:r w:rsidRPr="00916B63">
        <w:rPr>
          <w:rStyle w:val="Emphasis"/>
          <w:highlight w:val="green"/>
        </w:rPr>
        <w:t>political agents define what is,</w:t>
      </w:r>
      <w:r w:rsidRPr="004859AE">
        <w:rPr>
          <w:rStyle w:val="Emphasis"/>
        </w:rPr>
        <w:t xml:space="preserve"> or is not, </w:t>
      </w:r>
      <w:r w:rsidRPr="00916B63">
        <w:rPr>
          <w:rStyle w:val="Emphasis"/>
          <w:highlight w:val="green"/>
        </w:rPr>
        <w:t>acceptable to debate in water governance</w:t>
      </w:r>
      <w:r w:rsidRPr="004859AE">
        <w:rPr>
          <w:sz w:val="16"/>
        </w:rPr>
        <w:t>. Ultimately, a focus on hegemonic ideas within water governance helps illuminate how certain approaches to water use and management are perpetuated, regardless of their effects, their efficacy or socioecological impacts. In addition, these ideas often leave a trail of engagements from seemingly ‘global’ forums and institutions, frequently but not exclusively generated in the global North, across a multitude of locales in the global South. Tracing these engagements thus comprises a fundamental task for the rest of the chapters.</w:t>
      </w:r>
    </w:p>
    <w:p w14:paraId="65F9FA95" w14:textId="77777777" w:rsidR="00096457" w:rsidRDefault="00096457" w:rsidP="00096457">
      <w:pPr>
        <w:pStyle w:val="Heading4"/>
      </w:pPr>
      <w:r>
        <w:t xml:space="preserve">The aff’s </w:t>
      </w:r>
      <w:r>
        <w:rPr>
          <w:u w:val="single"/>
        </w:rPr>
        <w:t>impossible question</w:t>
      </w:r>
      <w:r>
        <w:t xml:space="preserve"> of who could </w:t>
      </w:r>
      <w:r>
        <w:rPr>
          <w:u w:val="single"/>
        </w:rPr>
        <w:t>possibly oppose</w:t>
      </w:r>
      <w:r>
        <w:t xml:space="preserve"> the values of </w:t>
      </w:r>
      <w:r>
        <w:rPr>
          <w:u w:val="single"/>
        </w:rPr>
        <w:t>better governance</w:t>
      </w:r>
      <w:r>
        <w:t xml:space="preserve"> and </w:t>
      </w:r>
      <w:r>
        <w:rPr>
          <w:u w:val="single"/>
        </w:rPr>
        <w:t>participation</w:t>
      </w:r>
      <w:r>
        <w:t xml:space="preserve"> are merely a </w:t>
      </w:r>
      <w:r>
        <w:rPr>
          <w:u w:val="single"/>
        </w:rPr>
        <w:t>ruse to assert hegemony</w:t>
      </w:r>
      <w:r>
        <w:t xml:space="preserve">. </w:t>
      </w:r>
    </w:p>
    <w:p w14:paraId="420F03B7" w14:textId="77777777" w:rsidR="00096457" w:rsidRDefault="00096457" w:rsidP="00096457">
      <w:r>
        <w:rPr>
          <w:rStyle w:val="Style13ptBold"/>
        </w:rPr>
        <w:t xml:space="preserve">Sheppard, 13 </w:t>
      </w:r>
      <w:r>
        <w:t>[Eric Sheppard, “Participation, water and the edges of capitalism,” 2013, Routledge]//Townes</w:t>
      </w:r>
    </w:p>
    <w:p w14:paraId="550E584C" w14:textId="77777777" w:rsidR="00096457" w:rsidRPr="004C7F38" w:rsidRDefault="00096457" w:rsidP="00096457">
      <w:pPr>
        <w:rPr>
          <w:rStyle w:val="StyleUnderline"/>
        </w:rPr>
      </w:pPr>
      <w:r w:rsidRPr="004C7F38">
        <w:rPr>
          <w:rStyle w:val="Emphasis"/>
        </w:rPr>
        <w:t>Water</w:t>
      </w:r>
      <w:r w:rsidRPr="004C7F38">
        <w:rPr>
          <w:sz w:val="16"/>
        </w:rPr>
        <w:t xml:space="preserve"> has </w:t>
      </w:r>
      <w:r w:rsidRPr="004C7F38">
        <w:rPr>
          <w:rStyle w:val="StyleUnderline"/>
        </w:rPr>
        <w:t>consistently posed</w:t>
      </w:r>
      <w:r w:rsidRPr="004C7F38">
        <w:rPr>
          <w:sz w:val="16"/>
        </w:rPr>
        <w:t xml:space="preserve"> among the biggest </w:t>
      </w:r>
      <w:r w:rsidRPr="004C7F38">
        <w:rPr>
          <w:rStyle w:val="Emphasis"/>
        </w:rPr>
        <w:t>challenges for nature–society relations</w:t>
      </w:r>
      <w:r w:rsidRPr="004C7F38">
        <w:rPr>
          <w:sz w:val="16"/>
        </w:rPr>
        <w:t xml:space="preserve">. It is essential to sustaining most life-forms occupying earth’s ecosystems, requiring that it be harnessed, at least temporarily, by these entities. Yet its availability is highly geographically uneven, and its fluidity makes it difficult to pin down. The hydrological cycle, however reshaped by human affairs, is just that: </w:t>
      </w:r>
      <w:r w:rsidRPr="004C7F38">
        <w:rPr>
          <w:rStyle w:val="StyleUnderline"/>
        </w:rPr>
        <w:t>Water is always on the move, preferably downhill, with individual H2O molecules spending limited time under human control and constantly evading our attempts to capture them for our livelihood practices</w:t>
      </w:r>
      <w:r w:rsidRPr="004C7F38">
        <w:rPr>
          <w:sz w:val="16"/>
        </w:rPr>
        <w:t xml:space="preserve"> (and the other species bodies that we depend on). In short, </w:t>
      </w:r>
      <w:r w:rsidRPr="004C7F38">
        <w:rPr>
          <w:rStyle w:val="StyleUnderline"/>
        </w:rPr>
        <w:t>water’s agency profoundly shapes (more than) human possibilities.</w:t>
      </w:r>
    </w:p>
    <w:p w14:paraId="225E4D21" w14:textId="77777777" w:rsidR="00096457" w:rsidRPr="004C7F38" w:rsidRDefault="00096457" w:rsidP="00096457">
      <w:pPr>
        <w:rPr>
          <w:sz w:val="16"/>
        </w:rPr>
      </w:pPr>
      <w:r w:rsidRPr="004C7F38">
        <w:rPr>
          <w:sz w:val="16"/>
        </w:rPr>
        <w:t>Human societies long have developed sophisticated cultural beliefs and practices for entraining and directing water to where it is needed. Consider, for example, the subak governance system developed in Bali for ensuring that upstream and downstream rice farmers gain access to the water they require. Widely studied since Dutch colonial rulers encountered it and still in use, the subak is a complex, territorial, participatory governance system combining social, technological, cultural and religious features (Geertz, 1980; Suradisastra et al., 2002; Jha and Schoenfelder, 2011). Consider also Dutch waterschappen (water boards), which emerged in the 13th century to share responsibility for controlling the flow of water in a landscape constantly threatened by inundation. Waterschappen not only raised levies to pay for flood control, but also shaped the nature of the highly decentralized Dutch nation-state as it emerged in the 18th century. Thus participatory governance can be highly variegated and independent of state formations, by contrast to the much narrower contemporary state- and institution-led visions of participation documented in this Part – a modern idea, as Goldin (Chapter 16) puts it.</w:t>
      </w:r>
    </w:p>
    <w:p w14:paraId="16C1A596" w14:textId="77777777" w:rsidR="00096457" w:rsidRPr="004C7F38" w:rsidRDefault="00096457" w:rsidP="00096457">
      <w:pPr>
        <w:rPr>
          <w:sz w:val="16"/>
        </w:rPr>
      </w:pPr>
      <w:r w:rsidRPr="004C7F38">
        <w:rPr>
          <w:rStyle w:val="StyleUnderline"/>
        </w:rPr>
        <w:t>These three empirical studies trace the emergence of similar discourses, norms and practices of participatory governance across three countries, touching on each key phase of entraining water</w:t>
      </w:r>
      <w:r w:rsidRPr="004C7F38">
        <w:rPr>
          <w:sz w:val="16"/>
        </w:rPr>
        <w:t xml:space="preserve">: trapping it ‘in the wild’ (hydroelectric power in Turkey), redistribution for food production (Turkey and Egypt) and allocation to urban residents (Accra). In these studies, the mantra of participation has accompanied neoliberalization – a trend that has been widely noted well beyond the domains of development and water taken up in this book. Thus Nikolas Rose argues that discourses of community became influential in the UK under what he calls ‘late liberalism’. When, under neoliberalism, individuals are presumed to take responsibility for their own welfare, citizenship – the marker of both individual rights and responsibility to the collective – is not simply conferred by the state. Rather, citizenship inheres in and derives from individuals’ active engagements with specific ‘zones of identity’ (Rose, 1999: 178), or communities. </w:t>
      </w:r>
      <w:r w:rsidRPr="004C7F38">
        <w:rPr>
          <w:rStyle w:val="StyleUnderline"/>
        </w:rPr>
        <w:t>These communities are presented as stakeholders, whose perspectives should be incorporated via deliberative democracy</w:t>
      </w:r>
      <w:r w:rsidRPr="004C7F38">
        <w:rPr>
          <w:sz w:val="16"/>
        </w:rPr>
        <w:t xml:space="preserve"> (participation). With respect to development, participatory governance has become a hegemonic discourse in many domains (e.g. Cooke and Kothari, 2001).</w:t>
      </w:r>
    </w:p>
    <w:p w14:paraId="1DFA209E" w14:textId="77777777" w:rsidR="00096457" w:rsidRPr="004C7F38" w:rsidRDefault="00096457" w:rsidP="00096457">
      <w:pPr>
        <w:rPr>
          <w:sz w:val="16"/>
        </w:rPr>
      </w:pPr>
      <w:r w:rsidRPr="004C7F38">
        <w:rPr>
          <w:sz w:val="16"/>
        </w:rPr>
        <w:t xml:space="preserve">Describing how governance coevolved with European liberalism and neoliberalism, Foucault made the influential point that (neo)liberal </w:t>
      </w:r>
      <w:r w:rsidRPr="004C7F38">
        <w:rPr>
          <w:rStyle w:val="StyleUnderline"/>
        </w:rPr>
        <w:t xml:space="preserve">states practice what he </w:t>
      </w:r>
      <w:r w:rsidRPr="004C7F38">
        <w:rPr>
          <w:rStyle w:val="Emphasis"/>
        </w:rPr>
        <w:t>dubbed governmentality</w:t>
      </w:r>
      <w:r w:rsidRPr="004C7F38">
        <w:rPr>
          <w:rStyle w:val="StyleUnderline"/>
        </w:rPr>
        <w:t xml:space="preserve"> </w:t>
      </w:r>
      <w:r w:rsidRPr="004C7F38">
        <w:rPr>
          <w:sz w:val="16"/>
        </w:rPr>
        <w:t xml:space="preserve">(Lemke, 2001), </w:t>
      </w:r>
      <w:r w:rsidRPr="004C7F38">
        <w:rPr>
          <w:rStyle w:val="StyleUnderline"/>
        </w:rPr>
        <w:t>through ‘</w:t>
      </w:r>
      <w:r w:rsidRPr="004C7F38">
        <w:rPr>
          <w:rStyle w:val="Emphasis"/>
        </w:rPr>
        <w:t>government at a distance’</w:t>
      </w:r>
      <w:r w:rsidRPr="004C7F38">
        <w:rPr>
          <w:sz w:val="16"/>
        </w:rPr>
        <w:t xml:space="preserve"> (Rose, 1999). In liberal societies, where individual autonomy is valued, </w:t>
      </w:r>
      <w:r w:rsidRPr="004C7F38">
        <w:rPr>
          <w:rStyle w:val="StyleUnderline"/>
        </w:rPr>
        <w:t xml:space="preserve">nation-states arrange affairs in such a way as to ensure that citizens and other </w:t>
      </w:r>
      <w:r w:rsidRPr="004C7F38">
        <w:rPr>
          <w:rStyle w:val="Emphasis"/>
        </w:rPr>
        <w:t>residents</w:t>
      </w:r>
      <w:r w:rsidRPr="004C7F38">
        <w:rPr>
          <w:rStyle w:val="StyleUnderline"/>
        </w:rPr>
        <w:t xml:space="preserve"> behave </w:t>
      </w:r>
      <w:r w:rsidRPr="004C7F38">
        <w:rPr>
          <w:rStyle w:val="Emphasis"/>
        </w:rPr>
        <w:t>appropriately</w:t>
      </w:r>
      <w:r w:rsidRPr="004C7F38">
        <w:rPr>
          <w:rStyle w:val="StyleUnderline"/>
        </w:rPr>
        <w:t xml:space="preserve"> by </w:t>
      </w:r>
      <w:r w:rsidRPr="004C7F38">
        <w:rPr>
          <w:rStyle w:val="Emphasis"/>
        </w:rPr>
        <w:t>framing</w:t>
      </w:r>
      <w:r w:rsidRPr="004C7F38">
        <w:rPr>
          <w:rStyle w:val="StyleUnderline"/>
        </w:rPr>
        <w:t xml:space="preserve"> the ‘</w:t>
      </w:r>
      <w:r w:rsidRPr="004C7F38">
        <w:rPr>
          <w:rStyle w:val="Emphasis"/>
        </w:rPr>
        <w:t>conduct of conduct’</w:t>
      </w:r>
      <w:r w:rsidRPr="004C7F38">
        <w:rPr>
          <w:rStyle w:val="StyleUnderline"/>
        </w:rPr>
        <w:t xml:space="preserve"> – i.e. how </w:t>
      </w:r>
      <w:r w:rsidRPr="004C7F38">
        <w:rPr>
          <w:rStyle w:val="Emphasis"/>
        </w:rPr>
        <w:t>citizens govern themselves</w:t>
      </w:r>
      <w:r w:rsidRPr="004C7F38">
        <w:rPr>
          <w:sz w:val="16"/>
        </w:rPr>
        <w:t xml:space="preserve">. In the progressive liberalism of European social democracies, </w:t>
      </w:r>
      <w:r w:rsidRPr="004C7F38">
        <w:rPr>
          <w:rStyle w:val="StyleUnderline"/>
        </w:rPr>
        <w:t>the state took a proactive role through its social welfare institutions</w:t>
      </w:r>
      <w:r w:rsidRPr="004C7F38">
        <w:rPr>
          <w:sz w:val="16"/>
        </w:rPr>
        <w:t>. Under neoliberalism, market principles have emerged as inner regulators of the state, of individuals and of community participation. This is entirely consistent with the observation across all three chapters that, while directed towards the local, participation effectively emerges as a governmental norm from beyond the local.1</w:t>
      </w:r>
    </w:p>
    <w:p w14:paraId="1FC21EEC" w14:textId="77777777" w:rsidR="00096457" w:rsidRPr="004C7F38" w:rsidRDefault="00096457" w:rsidP="00096457">
      <w:pPr>
        <w:rPr>
          <w:sz w:val="16"/>
        </w:rPr>
      </w:pPr>
      <w:r w:rsidRPr="004C7F38">
        <w:rPr>
          <w:sz w:val="16"/>
        </w:rPr>
        <w:t>The authors underline Barnes’s important argument that to understand how participation works/fails (cf. Goldin’s four fatal flaws, Chapter 16), it is necessary to unravel the originary hegemonic/governmental moment shaping participation, examining what it comes to mean in particular geographical contexts. As these chapters also show, the geography of the emergence of participation as a component of water governance does not simply play out across scales, from the national to the local as in Foucault’s analysis, but also from global North to South. Key institutions in the global North develop principles (e.g. the Dublin Principles) for, and put in place conditions requiring, participatory water governance in the South. Morinville and Harris trace the role of Bretton Woods conditionalities, the Ghanaian state and international NGOs in bringing into existence, tasking and constraining Local Water Boards in Accra, Ghana. This is a well-worn story of Gillian Hart’s (2002) big-D Developmentalism, whereby actors grounded in Europe and North America frame what the South should do (ignoring the rich traditions of variegated indigenous participatory practices across the global South).</w:t>
      </w:r>
    </w:p>
    <w:p w14:paraId="75290F2F" w14:textId="77777777" w:rsidR="00096457" w:rsidRPr="004C7F38" w:rsidRDefault="00096457" w:rsidP="00096457">
      <w:pPr>
        <w:rPr>
          <w:sz w:val="16"/>
        </w:rPr>
      </w:pPr>
      <w:r w:rsidRPr="004C7F38">
        <w:rPr>
          <w:sz w:val="16"/>
        </w:rPr>
        <w:t>At the national scale, Kadirbeyoglu and Kurtic demonstrate how the longstanding modernist Turkish state dictates and legitimizes participation, enforcing it when desired participants dissent from its presuppositions. Locally, Barnes details how local discourses articulating around gendered norms about men’s and women’s work and who uses water for which purposes, make it all but impossible for women’s voices to be included. While some might assert that neither of these are about North–South linkages, much depends on what these terms are taken to mean (Sheppard and Nagar, 2004). Any regional division of the globe into North versus South (cf. World Commission on Environment and Development, 1987) must be suspect, given those living very prosperously in otherwise impoverished regions, and those living precariously in wealthy ones (the precariat; Standing, 2011). In this de-regionalized, fractal reading of North–South spatiality, the Turkish state stands in for Northern developmentalism. In the early years of the Republic, the young Turks saw their role as secular modernizers of a multi-ethnic religious empire. The state’s contemporary pressure on Turkish farmers who do not conform to its dictates, on the grounds that they do not know what is good for them, is similarly hierarchical: classic coercive developmentalism (Guha, 1997).</w:t>
      </w:r>
    </w:p>
    <w:p w14:paraId="43387AE8" w14:textId="77777777" w:rsidR="00096457" w:rsidRPr="004C7F38" w:rsidRDefault="00096457" w:rsidP="00096457">
      <w:pPr>
        <w:rPr>
          <w:sz w:val="16"/>
        </w:rPr>
      </w:pPr>
      <w:r w:rsidRPr="004C7F38">
        <w:rPr>
          <w:sz w:val="16"/>
        </w:rPr>
        <w:t xml:space="preserve">In Egypt, Barnes portrays a struggle between outsiders (including herself) who wish to empower local women, against those (mostly local men but also women) who articulate an alternative, in some sense Muslim, view of women’s roles. Barnes’s account draws out well the paradoxes of participatory governance running through the three chapters. On the one hand, </w:t>
      </w:r>
      <w:r w:rsidRPr="004C7F38">
        <w:rPr>
          <w:rStyle w:val="Emphasis"/>
        </w:rPr>
        <w:t xml:space="preserve">participation is about empowering those living precariously – and who can be against that? </w:t>
      </w:r>
      <w:r w:rsidRPr="004C7F38">
        <w:rPr>
          <w:sz w:val="16"/>
        </w:rPr>
        <w:t>It brings concrete benefits, as in Morinville and Harris’s discussion of how Local Water Boards in Accra improve water delivery. On the other hand, with the prosperous determining the frames within which participation (and empowerment) come to be defined, new limits are enacted – limits that seem all too familiar. The chapters thus reconfirm the many studies revealing the failures of participation tout court, from therapy to placation (Kadirbeyoglu and Kurtic, Chapter 18), to external constraints on participation (Morinville and Harris, Chapter 19), to the marginalization of subgroups (women and the precariat more generally) within always already heterogeneous communities (Joseph, 2002; Young, 1990). Barnes’s study of Egyptian Water User Associations poses further North/South paradoxes. She describes how Western/Northern views of gender are marginalized, along with the (particularly precarious) village women. Can Western feminism empower those living precariously, or is this developmentalism redux (Mohanty, 2003)? Can the extreme patriarchy she documents be dismissed simply as Muslim traditionalism and fundamentalism (the current bête noire for proponents of northern hegemony), only curable through development? Or do these perspectives reflect particular local genderings – variants on struggles that cut across religion, culture and place – that are hard to discern through Western feminist perspectives (Johnson-Odim, 1991)?</w:t>
      </w:r>
    </w:p>
    <w:p w14:paraId="68CFE16F" w14:textId="77777777" w:rsidR="00096457" w:rsidRPr="004C7F38" w:rsidRDefault="00096457" w:rsidP="00096457">
      <w:pPr>
        <w:rPr>
          <w:sz w:val="16"/>
        </w:rPr>
      </w:pPr>
      <w:r w:rsidRPr="004C7F38">
        <w:rPr>
          <w:sz w:val="16"/>
        </w:rPr>
        <w:t xml:space="preserve">A related theme, brought out particularly in the Turkey and Accra case studies, is what to make of grassroots actions that do not fit well-worn, imported definitions of participation. When the private vendor in Accra hires a private tanker service, or when Turkish villagers and activists protest run-of-the-river hydroelectric power plants, are they engaged in participatory activities? These chapters raise this question, notwithstanding the dismissal of such actions as beyond the participatory pale by those implementing participation. In so doing, the authors laudably challenge state-led definitions of participation, revealing hegemony at work. </w:t>
      </w:r>
      <w:r w:rsidRPr="004C7F38">
        <w:rPr>
          <w:rStyle w:val="StyleUnderline"/>
        </w:rPr>
        <w:t>When consent fails</w:t>
      </w:r>
      <w:r w:rsidRPr="004C7F38">
        <w:rPr>
          <w:sz w:val="16"/>
        </w:rPr>
        <w:t xml:space="preserve">, as grassroots actions dissent from the participatory norm, both the </w:t>
      </w:r>
      <w:r w:rsidRPr="004C7F38">
        <w:rPr>
          <w:rStyle w:val="StyleUnderline"/>
        </w:rPr>
        <w:t>state</w:t>
      </w:r>
      <w:r w:rsidRPr="004C7F38">
        <w:rPr>
          <w:sz w:val="16"/>
        </w:rPr>
        <w:t xml:space="preserve"> and consenting participatory </w:t>
      </w:r>
      <w:r w:rsidRPr="004C7F38">
        <w:rPr>
          <w:rStyle w:val="StyleUnderline"/>
        </w:rPr>
        <w:t>groups invoke coercion to reassert hegemony</w:t>
      </w:r>
      <w:r w:rsidRPr="004C7F38">
        <w:rPr>
          <w:sz w:val="16"/>
        </w:rPr>
        <w:t>.</w:t>
      </w:r>
    </w:p>
    <w:p w14:paraId="0A084049" w14:textId="77777777" w:rsidR="00096457" w:rsidRPr="004C7F38" w:rsidRDefault="00096457" w:rsidP="00096457">
      <w:pPr>
        <w:rPr>
          <w:rStyle w:val="StyleUnderline"/>
        </w:rPr>
      </w:pPr>
      <w:r w:rsidRPr="004C7F38">
        <w:rPr>
          <w:sz w:val="16"/>
        </w:rPr>
        <w:t xml:space="preserve">As argued throughout the book (cf. Sneddon, Chapter 2; Goldin, Chapter 16), hegemonic processes cut across the domains of scarcity, privatization and participation, continually struggling to suture them into a coherent and acceptable developmental imaginary. In other domains of participation such as community forestry, the complementarities are particularly clear: state- and World Bank induced participation </w:t>
      </w:r>
      <w:r w:rsidRPr="004C7F38">
        <w:rPr>
          <w:rStyle w:val="Emphasis"/>
        </w:rPr>
        <w:t>reinforces</w:t>
      </w:r>
      <w:r w:rsidRPr="004C7F38">
        <w:rPr>
          <w:sz w:val="16"/>
        </w:rPr>
        <w:t xml:space="preserve"> </w:t>
      </w:r>
      <w:r w:rsidRPr="004C7F38">
        <w:rPr>
          <w:rStyle w:val="StyleUnderline"/>
        </w:rPr>
        <w:t>the commodification of</w:t>
      </w:r>
      <w:r w:rsidRPr="004C7F38">
        <w:rPr>
          <w:sz w:val="16"/>
        </w:rPr>
        <w:t xml:space="preserve"> </w:t>
      </w:r>
      <w:r w:rsidRPr="004C7F38">
        <w:rPr>
          <w:rStyle w:val="Emphasis"/>
        </w:rPr>
        <w:t>nature</w:t>
      </w:r>
      <w:r w:rsidRPr="004C7F38">
        <w:rPr>
          <w:sz w:val="16"/>
        </w:rPr>
        <w:t xml:space="preserve"> in part through granting program participants access to nature’s use values (Paudel, 2012). As these chapters </w:t>
      </w:r>
      <w:r w:rsidRPr="004C7F38">
        <w:rPr>
          <w:rStyle w:val="StyleUnderline"/>
        </w:rPr>
        <w:t>show</w:t>
      </w:r>
      <w:r w:rsidRPr="004C7F38">
        <w:rPr>
          <w:sz w:val="16"/>
        </w:rPr>
        <w:t xml:space="preserve">, participatory </w:t>
      </w:r>
      <w:r w:rsidRPr="004C7F38">
        <w:rPr>
          <w:rStyle w:val="StyleUnderline"/>
        </w:rPr>
        <w:t>water governance need not entail</w:t>
      </w:r>
      <w:r w:rsidRPr="004C7F38">
        <w:rPr>
          <w:sz w:val="16"/>
        </w:rPr>
        <w:t xml:space="preserve"> the </w:t>
      </w:r>
      <w:r w:rsidRPr="004C7F38">
        <w:rPr>
          <w:rStyle w:val="Emphasis"/>
        </w:rPr>
        <w:t>production of water as a commodity</w:t>
      </w:r>
      <w:r w:rsidRPr="004C7F38">
        <w:rPr>
          <w:sz w:val="16"/>
        </w:rPr>
        <w:t xml:space="preserve">. Nevertheless, participation is tendentiously framed by external actors as reducing scarcity, improving efficiency, and as being consistent with other logics of neoliberal market rule. </w:t>
      </w:r>
      <w:r w:rsidRPr="004C7F38">
        <w:rPr>
          <w:rStyle w:val="StyleUnderline"/>
        </w:rPr>
        <w:t>Neoliberalization has ridden on the back of successfully propagating its own particular hegemony: a mainstream economic theory asserting that well-functioning markets</w:t>
      </w:r>
      <w:r w:rsidRPr="004C7F38">
        <w:rPr>
          <w:sz w:val="16"/>
        </w:rPr>
        <w:t xml:space="preserve">, </w:t>
      </w:r>
      <w:r w:rsidRPr="004C7F38">
        <w:rPr>
          <w:rStyle w:val="Emphasis"/>
        </w:rPr>
        <w:t>supplemented by ‘good’, market-friendly governance, are capable of eliminating poverty and clearing markets such that supply matches demand</w:t>
      </w:r>
      <w:r w:rsidRPr="004C7F38">
        <w:rPr>
          <w:sz w:val="16"/>
        </w:rPr>
        <w:t xml:space="preserve"> (Peck, 2010). This has gained broad consent, notwithstanding the deepening socio-spatial inequality and economic crises that have accompanied privatization and deregulation, particularly in recent years. The details of neoliberalization vary across space and time, reflecting local context, resistance and contestation, and its intersections with other political-economic regimes (Leitner et al., 2007a). Nevertheless, </w:t>
      </w:r>
      <w:r w:rsidRPr="004C7F38">
        <w:rPr>
          <w:rStyle w:val="StyleUnderline"/>
        </w:rPr>
        <w:t xml:space="preserve">when participatory governance is framed in these ways, it reinforces ‘good’ governance by incorporating the perspectives of particular stakeholders. This suturing further </w:t>
      </w:r>
      <w:r w:rsidRPr="004C7F38">
        <w:rPr>
          <w:rStyle w:val="Emphasis"/>
        </w:rPr>
        <w:t>underwrites trajectories of</w:t>
      </w:r>
      <w:r w:rsidRPr="004C7F38">
        <w:rPr>
          <w:rStyle w:val="StyleUnderline"/>
        </w:rPr>
        <w:t xml:space="preserve">, and reinforces consent to, </w:t>
      </w:r>
      <w:r w:rsidRPr="004C7F38">
        <w:rPr>
          <w:rStyle w:val="Emphasis"/>
        </w:rPr>
        <w:t>neoliberalization</w:t>
      </w:r>
      <w:r w:rsidRPr="004C7F38">
        <w:rPr>
          <w:rStyle w:val="StyleUnderline"/>
        </w:rPr>
        <w:t>.</w:t>
      </w:r>
    </w:p>
    <w:p w14:paraId="7996E5A4" w14:textId="77777777" w:rsidR="00096457" w:rsidRDefault="00096457" w:rsidP="00096457"/>
    <w:p w14:paraId="2CF4BC77" w14:textId="77777777" w:rsidR="00096457" w:rsidRDefault="00096457" w:rsidP="00096457">
      <w:pPr>
        <w:pStyle w:val="Heading3"/>
      </w:pPr>
      <w:r>
        <w:t>1NC---Tech Fixes</w:t>
      </w:r>
    </w:p>
    <w:p w14:paraId="43EEECAF" w14:textId="77777777" w:rsidR="00096457" w:rsidRPr="00196A30" w:rsidRDefault="00096457" w:rsidP="00096457">
      <w:pPr>
        <w:pStyle w:val="Heading4"/>
      </w:pPr>
      <w:r>
        <w:t xml:space="preserve">The aff’s language of the </w:t>
      </w:r>
      <w:r>
        <w:rPr>
          <w:u w:val="single"/>
        </w:rPr>
        <w:t>technical fix</w:t>
      </w:r>
      <w:r>
        <w:t xml:space="preserve"> furthers </w:t>
      </w:r>
      <w:r>
        <w:rPr>
          <w:u w:val="single"/>
        </w:rPr>
        <w:t>violent governance</w:t>
      </w:r>
      <w:r>
        <w:t xml:space="preserve">. </w:t>
      </w:r>
    </w:p>
    <w:p w14:paraId="3FFACC0B" w14:textId="77777777" w:rsidR="00096457" w:rsidRDefault="00096457" w:rsidP="00096457">
      <w:r>
        <w:rPr>
          <w:rStyle w:val="Style13ptBold"/>
        </w:rPr>
        <w:t xml:space="preserve">Mahayni, 13 </w:t>
      </w:r>
      <w:r>
        <w:t>[Basil Mahayni, “Hegemonic debates, mediations and representations of water scarcity,” 2013, Routledge]//Townes</w:t>
      </w:r>
    </w:p>
    <w:p w14:paraId="13728D01" w14:textId="77777777" w:rsidR="00096457" w:rsidRPr="00CD505F" w:rsidRDefault="00096457" w:rsidP="00096457">
      <w:pPr>
        <w:rPr>
          <w:sz w:val="16"/>
        </w:rPr>
      </w:pPr>
      <w:r w:rsidRPr="00F86067">
        <w:rPr>
          <w:rStyle w:val="Emphasis"/>
        </w:rPr>
        <w:t>The global crisis</w:t>
      </w:r>
      <w:r w:rsidRPr="00CD505F">
        <w:rPr>
          <w:sz w:val="16"/>
        </w:rPr>
        <w:t xml:space="preserve"> of water scarcity </w:t>
      </w:r>
      <w:r w:rsidRPr="00F86067">
        <w:rPr>
          <w:rStyle w:val="StyleUnderline"/>
        </w:rPr>
        <w:t xml:space="preserve">is upon us – or </w:t>
      </w:r>
      <w:r w:rsidRPr="00F86067">
        <w:rPr>
          <w:rStyle w:val="Emphasis"/>
        </w:rPr>
        <w:t>so we are told</w:t>
      </w:r>
      <w:r w:rsidRPr="00CD505F">
        <w:rPr>
          <w:sz w:val="16"/>
        </w:rPr>
        <w:t xml:space="preserve">. Major studies drawing on a combination of consumption trends, demographic data, complex </w:t>
      </w:r>
      <w:r w:rsidRPr="00F86067">
        <w:rPr>
          <w:rStyle w:val="Emphasis"/>
        </w:rPr>
        <w:t>hydrological models</w:t>
      </w:r>
      <w:r w:rsidRPr="00CD505F">
        <w:rPr>
          <w:sz w:val="16"/>
        </w:rPr>
        <w:t xml:space="preserve"> and local knowledge </w:t>
      </w:r>
      <w:r w:rsidRPr="00F86067">
        <w:rPr>
          <w:rStyle w:val="StyleUnderline"/>
        </w:rPr>
        <w:t>suggest that we are on the brink of a global hydrological crisis</w:t>
      </w:r>
      <w:r w:rsidRPr="00CD505F">
        <w:rPr>
          <w:sz w:val="16"/>
        </w:rPr>
        <w:t xml:space="preserve"> (Gleick et al., 2009; UNESCO, 2009, 2006, 2003; UNDP, 2006). These are common characterizations of the global water crisis shared amongst academics, scientists and policy-makers involved in water governance. Yet these characterizations are often discordant with local experiences, perceptions and histories. This framing chapter seeks to examine the tensions between the hegemonic representations of water scarcity and the uneven material realities experienced in particular localities. </w:t>
      </w:r>
      <w:r w:rsidRPr="00F86067">
        <w:rPr>
          <w:rStyle w:val="StyleUnderline"/>
        </w:rPr>
        <w:t>It begins with a synthesis of some of the debates and dialogs in global policy circles around the definitions and manifestations of water scarcity</w:t>
      </w:r>
      <w:r w:rsidRPr="00CD505F">
        <w:rPr>
          <w:sz w:val="16"/>
        </w:rPr>
        <w:t xml:space="preserve">. The chapter also synthesizes critiques of these debates in political ecology, critical development studies and other social science disciplines. The main argument of the chapter is that </w:t>
      </w:r>
      <w:r w:rsidRPr="00F86067">
        <w:rPr>
          <w:rStyle w:val="Emphasis"/>
        </w:rPr>
        <w:t>the conceptualization of water scarcity is a function of the political choices</w:t>
      </w:r>
      <w:r w:rsidRPr="00CD505F">
        <w:rPr>
          <w:sz w:val="16"/>
        </w:rPr>
        <w:t xml:space="preserve"> that define which variables matter when representing and deciphering water scarcity.</w:t>
      </w:r>
    </w:p>
    <w:p w14:paraId="2C980C06" w14:textId="77777777" w:rsidR="00096457" w:rsidRPr="00F86067" w:rsidRDefault="00096457" w:rsidP="00096457">
      <w:pPr>
        <w:rPr>
          <w:rStyle w:val="StyleUnderline"/>
        </w:rPr>
      </w:pPr>
      <w:r w:rsidRPr="00F86067">
        <w:rPr>
          <w:rStyle w:val="Emphasis"/>
        </w:rPr>
        <w:t>Mainstream debates</w:t>
      </w:r>
      <w:r w:rsidRPr="00CD505F">
        <w:rPr>
          <w:sz w:val="16"/>
        </w:rPr>
        <w:t xml:space="preserve"> about water </w:t>
      </w:r>
      <w:r w:rsidRPr="00F86067">
        <w:rPr>
          <w:rStyle w:val="StyleUnderline"/>
        </w:rPr>
        <w:t>focus</w:t>
      </w:r>
      <w:r w:rsidRPr="00CD505F">
        <w:rPr>
          <w:sz w:val="16"/>
        </w:rPr>
        <w:t xml:space="preserve"> primarily </w:t>
      </w:r>
      <w:r w:rsidRPr="00F86067">
        <w:rPr>
          <w:rStyle w:val="StyleUnderline"/>
        </w:rPr>
        <w:t>on</w:t>
      </w:r>
      <w:r w:rsidRPr="00CD505F">
        <w:rPr>
          <w:sz w:val="16"/>
        </w:rPr>
        <w:t xml:space="preserve"> the </w:t>
      </w:r>
      <w:r w:rsidRPr="00F86067">
        <w:rPr>
          <w:rStyle w:val="Emphasis"/>
        </w:rPr>
        <w:t>biophysical degradation</w:t>
      </w:r>
      <w:r w:rsidRPr="00CD505F">
        <w:rPr>
          <w:sz w:val="16"/>
        </w:rPr>
        <w:t xml:space="preserve"> of water systems and the effects of climate change. Scientists and policy-makers increasingly highlight the potential benefits of resilience planning and adaptation as crisis mitigation strategies. Social scientists argue that privileging </w:t>
      </w:r>
      <w:r w:rsidRPr="00F86067">
        <w:rPr>
          <w:rStyle w:val="StyleUnderline"/>
        </w:rPr>
        <w:t xml:space="preserve">the biophysical dimensions of water scarcity in policy and research results in </w:t>
      </w:r>
      <w:r w:rsidRPr="00F86067">
        <w:rPr>
          <w:rStyle w:val="Emphasis"/>
        </w:rPr>
        <w:t>managerial</w:t>
      </w:r>
      <w:r w:rsidRPr="00F86067">
        <w:rPr>
          <w:rStyle w:val="StyleUnderline"/>
        </w:rPr>
        <w:t xml:space="preserve"> and </w:t>
      </w:r>
      <w:r w:rsidRPr="00F86067">
        <w:rPr>
          <w:rStyle w:val="Emphasis"/>
        </w:rPr>
        <w:t>engineering solutions</w:t>
      </w:r>
      <w:r w:rsidRPr="00CD505F">
        <w:rPr>
          <w:sz w:val="16"/>
        </w:rPr>
        <w:t xml:space="preserve"> </w:t>
      </w:r>
      <w:r w:rsidRPr="00F86067">
        <w:rPr>
          <w:rStyle w:val="StyleUnderline"/>
        </w:rPr>
        <w:t xml:space="preserve">that are </w:t>
      </w:r>
      <w:r w:rsidRPr="00F86067">
        <w:rPr>
          <w:rStyle w:val="Emphasis"/>
        </w:rPr>
        <w:t>technical</w:t>
      </w:r>
      <w:r w:rsidRPr="00F86067">
        <w:rPr>
          <w:rStyle w:val="StyleUnderline"/>
        </w:rPr>
        <w:t xml:space="preserve"> in </w:t>
      </w:r>
      <w:r w:rsidRPr="00F86067">
        <w:rPr>
          <w:rStyle w:val="Emphasis"/>
        </w:rPr>
        <w:t>form</w:t>
      </w:r>
      <w:r w:rsidRPr="00F86067">
        <w:rPr>
          <w:rStyle w:val="StyleUnderline"/>
        </w:rPr>
        <w:t xml:space="preserve"> and </w:t>
      </w:r>
      <w:r w:rsidRPr="00F86067">
        <w:rPr>
          <w:rStyle w:val="Emphasis"/>
        </w:rPr>
        <w:t>substance</w:t>
      </w:r>
      <w:r w:rsidRPr="00CD505F">
        <w:rPr>
          <w:sz w:val="16"/>
        </w:rPr>
        <w:t xml:space="preserve"> (Linton, 2010; Mehta, 2005). The problem with this, they argue, is that there is a high risk of failure because social relationships, political and economic interests, and local knowledge play an important part in the social and biophysical dynamics of hydrological systems. A singular emphasis on </w:t>
      </w:r>
      <w:r w:rsidRPr="00F86067">
        <w:rPr>
          <w:rStyle w:val="Emphasis"/>
        </w:rPr>
        <w:t>technical and engineering solutions</w:t>
      </w:r>
      <w:r w:rsidRPr="00CD505F">
        <w:rPr>
          <w:sz w:val="16"/>
        </w:rPr>
        <w:t xml:space="preserve"> can </w:t>
      </w:r>
      <w:r w:rsidRPr="00F86067">
        <w:rPr>
          <w:rStyle w:val="StyleUnderline"/>
        </w:rPr>
        <w:t>obscure</w:t>
      </w:r>
      <w:r w:rsidRPr="00CD505F">
        <w:rPr>
          <w:sz w:val="16"/>
        </w:rPr>
        <w:t xml:space="preserve"> </w:t>
      </w:r>
      <w:r w:rsidRPr="00F86067">
        <w:rPr>
          <w:rStyle w:val="Emphasis"/>
        </w:rPr>
        <w:t>power dynamics</w:t>
      </w:r>
      <w:r w:rsidRPr="00CD505F">
        <w:rPr>
          <w:sz w:val="16"/>
        </w:rPr>
        <w:t xml:space="preserve"> across multiple scales and ignore complex social, economic and political realities that condition distribution, access and use of water. The intent of this chapter, therefore, is to trace the ways that mainstream water scarcity discourse travels within broader political and economic networks, and how such networks </w:t>
      </w:r>
      <w:r w:rsidRPr="00F86067">
        <w:rPr>
          <w:rStyle w:val="StyleUnderline"/>
        </w:rPr>
        <w:t>inform particular policies by universalizing water scarcity and, conversely, obscuring uneven water access and distribution. This chapter also sets the stage for further exploration of these issues in the individual chapters that follow.</w:t>
      </w:r>
    </w:p>
    <w:p w14:paraId="6011FF8B" w14:textId="77777777" w:rsidR="00096457" w:rsidRPr="00CD505F" w:rsidRDefault="00096457" w:rsidP="00096457">
      <w:pPr>
        <w:rPr>
          <w:sz w:val="16"/>
        </w:rPr>
      </w:pPr>
      <w:r w:rsidRPr="00CD505F">
        <w:rPr>
          <w:sz w:val="16"/>
        </w:rPr>
        <w:t xml:space="preserve">The following section of the chapter synthesizes the prominent ways of conceptualizing water scarcity, paying particular attention to the changing ways scientists and </w:t>
      </w:r>
      <w:r w:rsidRPr="00F86067">
        <w:rPr>
          <w:rStyle w:val="Emphasis"/>
        </w:rPr>
        <w:t>policy-makers</w:t>
      </w:r>
      <w:r w:rsidRPr="00CD505F">
        <w:rPr>
          <w:sz w:val="16"/>
        </w:rPr>
        <w:t xml:space="preserve"> </w:t>
      </w:r>
      <w:r w:rsidRPr="00F86067">
        <w:rPr>
          <w:rStyle w:val="StyleUnderline"/>
        </w:rPr>
        <w:t>have framed</w:t>
      </w:r>
      <w:r w:rsidRPr="00CD505F">
        <w:rPr>
          <w:sz w:val="16"/>
        </w:rPr>
        <w:t xml:space="preserve"> and studied water scarcity. This first section offers a discussion of key, though not exhaustive, </w:t>
      </w:r>
      <w:r w:rsidRPr="00F86067">
        <w:rPr>
          <w:rStyle w:val="Emphasis"/>
        </w:rPr>
        <w:t>drivers of water scarcity</w:t>
      </w:r>
      <w:r w:rsidRPr="00CD505F">
        <w:rPr>
          <w:sz w:val="16"/>
        </w:rPr>
        <w:t>. The second section examines water scarcity beyond the lens of the biophysical by putting forward arguments by scholars interested in the process of scarcity production, mediation and the effects of representations of scarcity (particularly at the global level). The chapter concludes with a series of questions that frame and guides the chapters in this section.</w:t>
      </w:r>
    </w:p>
    <w:p w14:paraId="2D856EA2" w14:textId="77777777" w:rsidR="00096457" w:rsidRPr="00CD505F" w:rsidRDefault="00096457" w:rsidP="00096457">
      <w:pPr>
        <w:rPr>
          <w:sz w:val="16"/>
        </w:rPr>
      </w:pPr>
      <w:r w:rsidRPr="00CD505F">
        <w:rPr>
          <w:sz w:val="16"/>
        </w:rPr>
        <w:t>Hegemonic frames of water scarcity</w:t>
      </w:r>
    </w:p>
    <w:p w14:paraId="72F20F58" w14:textId="77777777" w:rsidR="00096457" w:rsidRPr="00CD505F" w:rsidRDefault="00096457" w:rsidP="00096457">
      <w:pPr>
        <w:rPr>
          <w:sz w:val="16"/>
        </w:rPr>
      </w:pPr>
      <w:r w:rsidRPr="00CD505F">
        <w:rPr>
          <w:sz w:val="16"/>
        </w:rPr>
        <w:t>Sandra Postel (1999: 3) wrote, ‘When it comes to water, nature has dealt a difficult hand.’ Statistics about the state of the world’s freshwater make it difficult to disagree. It is estimated that only 2.5 percent of the world’s water resources is fresh and usable for myriad human needs and ecosystem services. Of this limited freshwater, 70 percent is locked away in the form of ice and permanent snow cover. Groundwater constitutes 97 percent of the accessible freshwater resources and surface water in rivers and lakes is 3 percent (Gleick et al., 2009). Yet these statistics can be misleading because they overlook substantial geographical differences in freshwater supply, access and perception (Linton, 2010; Mehta, 2005). Consequently, scholars have attempted to define and categorize water scarcity. These typically fall into two categories. First order scarcity refers to declining water resources, whereas second order scarcity addresses the relative distribution of water between states, communities, competing uses and human versus ecological needs. Water scarcity also inspires a range of different definitions about what it represents. Most common among these are measurements of availability per capita (Falkenmark, 1989), with considerations of economic, technological and political adaptations (Ohlsson, 2000; Rijsberman, 2006).</w:t>
      </w:r>
    </w:p>
    <w:p w14:paraId="4B43A2A5" w14:textId="77777777" w:rsidR="00096457" w:rsidRPr="00CD505F" w:rsidRDefault="00096457" w:rsidP="00096457">
      <w:pPr>
        <w:rPr>
          <w:sz w:val="16"/>
        </w:rPr>
      </w:pPr>
      <w:r w:rsidRPr="00CD505F">
        <w:rPr>
          <w:sz w:val="16"/>
        </w:rPr>
        <w:t>Malin Falkenmark’s (1989) Water Scarcity Index (WSI) demarcates levels of water scarcity into three thresholds: (1) water stress – 1,000 m3 to 1,700 m3 of freshwater per capita, (2) water scarcity – 500 m3 to 1,000 m3 of freshwater per capita and (3) severe water scarcity – less than 500 m3 of freshwater per capita. While the Water Scarcity Index attempts to introduce nuance into water scarcity analyses, it does not account for institutional, social or politicaleconomic variations that affect the societal capacity to respond to water scarcity. In an effort to extend the WSI, Ohlsson (2000) incorporates the UNDP’s Human Development Index as a proxy measure of adaptive capacity into the water scarcity index calculations. This Social Water Scarcity Index (SWSI) seeks to account for fluctuations in first order scarcity and the capacity for dealing with second order scarcity and entails assessments of the capacity to respond to relative scarcity, distributional inequalities and ecosystem services. These scarcity indices generated new insights into the degree of water scarcity and the coping strategies for water crises within different country contexts.</w:t>
      </w:r>
    </w:p>
    <w:p w14:paraId="7CC3818F" w14:textId="77777777" w:rsidR="00096457" w:rsidRPr="00CD505F" w:rsidRDefault="00096457" w:rsidP="00096457">
      <w:pPr>
        <w:rPr>
          <w:rStyle w:val="StyleUnderline"/>
        </w:rPr>
      </w:pPr>
      <w:r w:rsidRPr="00CD505F">
        <w:rPr>
          <w:sz w:val="16"/>
        </w:rPr>
        <w:t xml:space="preserve">Indeed, the indices reflect the critical tensions between human welfare, ecosystem services and hydrological systems and between existing supplies and demands. Such works also offer insights into commonly accepted baseline measurements, such as the UN recommendation of 40–50 liters per day proposed as a sufficient quantity for drinking, cooking and sanitation – a quantity that has not yet been universally met. Yet the Water Scarcity Index and the SWSI offer inherently generalized accounts and do not reflect spatial and temporal variability in water availability or differences in demand, access, distribution, and use of water. Most people lack access to water not because of water shortages but because of poor water infrastructure and service delivery (Rijsberman, 2006). Furthermore, water demand is dependent and contingent on use. For example, agriculture requires approximately 3,500 liters per person per day and although this too is dependent upon the particularly livestock or crop, the WSI and the SWSI are not designed to reflect these variations. Additionally, they do not reflect the ways that water cycles through social and economic systems. For example, the majority of water for domestic purposes is recycled, while most of the water (40–90 percent) provided to agriculture is evapotranspired in the food production process. </w:t>
      </w:r>
      <w:r w:rsidRPr="00CD505F">
        <w:rPr>
          <w:rStyle w:val="StyleUnderline"/>
        </w:rPr>
        <w:t>Water scarcity can also be relative as competing users value water differently, which exposes access to and use of water to various power dynamics</w:t>
      </w:r>
      <w:r w:rsidRPr="00CD505F">
        <w:rPr>
          <w:sz w:val="16"/>
        </w:rPr>
        <w:t xml:space="preserve"> (Rijsberman, 2006). Consequently, </w:t>
      </w:r>
      <w:r w:rsidRPr="00CD505F">
        <w:rPr>
          <w:rStyle w:val="StyleUnderline"/>
        </w:rPr>
        <w:t>water security has been offered as a means of refining the blunter notion of scarcity and conceptualizing the complex dynamics of water systems.</w:t>
      </w:r>
    </w:p>
    <w:p w14:paraId="734E412F" w14:textId="77777777" w:rsidR="00096457" w:rsidRPr="00CD505F" w:rsidRDefault="00096457" w:rsidP="00096457">
      <w:pPr>
        <w:rPr>
          <w:sz w:val="16"/>
        </w:rPr>
      </w:pPr>
      <w:r w:rsidRPr="00CD505F">
        <w:rPr>
          <w:sz w:val="16"/>
        </w:rPr>
        <w:t>Yet definitions of water security also vary. Cook and Bakker (2012) offer a dynamic analysis of the ways that analyses and definitions of water security have evolved according to disciplines and geography. Like integrated water management, they argue that generality is strength in water security as it can be operationalized in particular ways to improve water governance (Cook and Bakker, 2012). One commonly cited definition of water security is ‘an acceptable quantity and quality of water for health, livelihoods, ecosystems, production, coupled with an acceptable level of water-related risks to people, environments and economies’ (Grey and Sadoff, 2007: 547–8). The concept of water security encapsulates the mismatch between demand and supply, and the tensions between response capacity and shortages or, inversely, inundation. More specifically, the conceptual framework of water security helps clarify the likelihood of conflict when communities and/or institutions are unable to respond to problems of relative scarcity or inundation, and to the distributional inequalities in water access and control that may result from these situations (Grey and Sadoff, 2007). One factor that might contribute to conflict is the variable investment capacity and water infrastructure across communities. The International Water Management Institute (IWMI) has characterized places as economically ‘water scarce’ based on the availability of water resources in relation to investment capacity and infrastructural development (see Rijsberman, 2006), while the Water Poverty Index disaggregates this measurement to household and community levels (Sullivan, 2002; Sullivan et al., 2003).</w:t>
      </w:r>
    </w:p>
    <w:p w14:paraId="1C279A31" w14:textId="77777777" w:rsidR="00096457" w:rsidRPr="00CD505F" w:rsidRDefault="00096457" w:rsidP="00096457">
      <w:pPr>
        <w:rPr>
          <w:sz w:val="16"/>
        </w:rPr>
      </w:pPr>
      <w:r w:rsidRPr="00CD505F">
        <w:rPr>
          <w:rStyle w:val="Emphasis"/>
        </w:rPr>
        <w:t>Hegemonic debates about water scarcity</w:t>
      </w:r>
      <w:r w:rsidRPr="00CD505F">
        <w:rPr>
          <w:sz w:val="16"/>
        </w:rPr>
        <w:t xml:space="preserve"> also tend to </w:t>
      </w:r>
      <w:r w:rsidRPr="00CD505F">
        <w:rPr>
          <w:rStyle w:val="StyleUnderline"/>
        </w:rPr>
        <w:t>privilege</w:t>
      </w:r>
      <w:r w:rsidRPr="00CD505F">
        <w:rPr>
          <w:sz w:val="16"/>
        </w:rPr>
        <w:t xml:space="preserve"> surface and groundwater </w:t>
      </w:r>
      <w:r w:rsidRPr="00CD505F">
        <w:rPr>
          <w:rStyle w:val="Emphasis"/>
        </w:rPr>
        <w:t>resources</w:t>
      </w:r>
      <w:r w:rsidRPr="00CD505F">
        <w:rPr>
          <w:sz w:val="16"/>
        </w:rPr>
        <w:t>, or ‘blue water’, while overlooking water embedded in soil profiles and plants, also referred to as ‘green water’ (Allan, 2001). Most scientific studies of water scarcity neglect ‘green water’, the primary source of water in agriculture, despite the disproportionate influence of agriculture on regional and global water deficits. The concept of ‘</w:t>
      </w:r>
      <w:r w:rsidRPr="00CD505F">
        <w:rPr>
          <w:rStyle w:val="Emphasis"/>
        </w:rPr>
        <w:t>virtual water’</w:t>
      </w:r>
      <w:r w:rsidRPr="00CD505F">
        <w:rPr>
          <w:sz w:val="16"/>
        </w:rPr>
        <w:t xml:space="preserve"> att</w:t>
      </w:r>
      <w:r w:rsidRPr="00CD505F">
        <w:rPr>
          <w:rStyle w:val="StyleUnderline"/>
        </w:rPr>
        <w:t>empt</w:t>
      </w:r>
      <w:r w:rsidRPr="00CD505F">
        <w:rPr>
          <w:sz w:val="16"/>
        </w:rPr>
        <w:t xml:space="preserve">s to </w:t>
      </w:r>
      <w:r w:rsidRPr="00CD505F">
        <w:rPr>
          <w:rStyle w:val="StyleUnderline"/>
        </w:rPr>
        <w:t>redress</w:t>
      </w:r>
      <w:r w:rsidRPr="00CD505F">
        <w:rPr>
          <w:sz w:val="16"/>
        </w:rPr>
        <w:t xml:space="preserve"> the </w:t>
      </w:r>
      <w:r w:rsidRPr="00CD505F">
        <w:rPr>
          <w:rStyle w:val="Emphasis"/>
        </w:rPr>
        <w:t>limitations</w:t>
      </w:r>
      <w:r w:rsidRPr="00CD505F">
        <w:rPr>
          <w:sz w:val="16"/>
        </w:rPr>
        <w:t xml:space="preserve"> in existing water scarcity studies </w:t>
      </w:r>
      <w:r w:rsidRPr="00CD505F">
        <w:rPr>
          <w:rStyle w:val="StyleUnderline"/>
        </w:rPr>
        <w:t>by calculating</w:t>
      </w:r>
      <w:r w:rsidRPr="00CD505F">
        <w:rPr>
          <w:sz w:val="16"/>
        </w:rPr>
        <w:t xml:space="preserve"> comparative </w:t>
      </w:r>
      <w:r w:rsidRPr="00CD505F">
        <w:rPr>
          <w:rStyle w:val="Emphasis"/>
        </w:rPr>
        <w:t>advantage</w:t>
      </w:r>
      <w:r w:rsidRPr="00CD505F">
        <w:rPr>
          <w:sz w:val="16"/>
        </w:rPr>
        <w:t xml:space="preserve"> in use of ‘blue’ and ‘green water’ </w:t>
      </w:r>
      <w:r w:rsidRPr="00CD505F">
        <w:rPr>
          <w:rStyle w:val="StyleUnderline"/>
        </w:rPr>
        <w:t xml:space="preserve">in </w:t>
      </w:r>
      <w:r w:rsidRPr="00CD505F">
        <w:rPr>
          <w:rStyle w:val="Emphasis"/>
        </w:rPr>
        <w:t>commodity production</w:t>
      </w:r>
      <w:r w:rsidRPr="00CD505F">
        <w:rPr>
          <w:sz w:val="16"/>
        </w:rPr>
        <w:t xml:space="preserve"> (Allan, 2001). Additionally, Allan (2006) also distinguishes between ‘big water’ and ‘small water’ scarcity. ‘Big water’ scarcity unfolds when agriculture and food production are affected by limited water supplies. Water deficits can, in theory, be overcome by acknowledging the localized comparative advantage (or lack thereof) in food production and thus water use. </w:t>
      </w:r>
      <w:r w:rsidRPr="00CD505F">
        <w:rPr>
          <w:rStyle w:val="StyleUnderline"/>
        </w:rPr>
        <w:t xml:space="preserve">This </w:t>
      </w:r>
      <w:r w:rsidRPr="00CD505F">
        <w:rPr>
          <w:rStyle w:val="Emphasis"/>
        </w:rPr>
        <w:t>comparative advantage</w:t>
      </w:r>
      <w:r w:rsidRPr="00CD505F">
        <w:rPr>
          <w:rStyle w:val="StyleUnderline"/>
        </w:rPr>
        <w:t xml:space="preserve"> is reflected in the amount of </w:t>
      </w:r>
      <w:r w:rsidRPr="00CD505F">
        <w:rPr>
          <w:rStyle w:val="Emphasis"/>
        </w:rPr>
        <w:t>water utilized</w:t>
      </w:r>
      <w:r w:rsidRPr="00CD505F">
        <w:rPr>
          <w:rStyle w:val="StyleUnderline"/>
        </w:rPr>
        <w:t xml:space="preserve"> and embedded in crops and </w:t>
      </w:r>
      <w:r w:rsidRPr="00CD505F">
        <w:rPr>
          <w:rStyle w:val="Emphasis"/>
        </w:rPr>
        <w:t>crop production</w:t>
      </w:r>
      <w:r w:rsidRPr="00CD505F">
        <w:rPr>
          <w:rStyle w:val="StyleUnderline"/>
        </w:rPr>
        <w:t xml:space="preserve">, and in turn, </w:t>
      </w:r>
      <w:r w:rsidRPr="00CD505F">
        <w:rPr>
          <w:rStyle w:val="Emphasis"/>
        </w:rPr>
        <w:t>traded</w:t>
      </w:r>
      <w:r w:rsidRPr="00CD505F">
        <w:rPr>
          <w:rStyle w:val="StyleUnderline"/>
        </w:rPr>
        <w:t xml:space="preserve"> in </w:t>
      </w:r>
      <w:r w:rsidRPr="00CD505F">
        <w:rPr>
          <w:rStyle w:val="Emphasis"/>
        </w:rPr>
        <w:t>commodities</w:t>
      </w:r>
      <w:r w:rsidRPr="00CD505F">
        <w:rPr>
          <w:rStyle w:val="StyleUnderline"/>
        </w:rPr>
        <w:t xml:space="preserve">. The problem remains, however, that food policies are often enmeshed in </w:t>
      </w:r>
      <w:r w:rsidRPr="00CD505F">
        <w:rPr>
          <w:rStyle w:val="Emphasis"/>
        </w:rPr>
        <w:t>geopolitical relations</w:t>
      </w:r>
      <w:r w:rsidRPr="00CD505F">
        <w:rPr>
          <w:rStyle w:val="StyleUnderline"/>
        </w:rPr>
        <w:t xml:space="preserve"> across </w:t>
      </w:r>
      <w:r w:rsidRPr="00CD505F">
        <w:rPr>
          <w:rStyle w:val="Emphasis"/>
        </w:rPr>
        <w:t>nation-states</w:t>
      </w:r>
      <w:r w:rsidRPr="00CD505F">
        <w:rPr>
          <w:rStyle w:val="StyleUnderline"/>
        </w:rPr>
        <w:t xml:space="preserve"> and food </w:t>
      </w:r>
      <w:r w:rsidRPr="00CD505F">
        <w:rPr>
          <w:rStyle w:val="Emphasis"/>
        </w:rPr>
        <w:t>distribution</w:t>
      </w:r>
      <w:r w:rsidRPr="00CD505F">
        <w:rPr>
          <w:rStyle w:val="StyleUnderline"/>
        </w:rPr>
        <w:t xml:space="preserve"> in general can be highly </w:t>
      </w:r>
      <w:r w:rsidRPr="00CD505F">
        <w:rPr>
          <w:rStyle w:val="Emphasis"/>
        </w:rPr>
        <w:t>politicized</w:t>
      </w:r>
      <w:r w:rsidRPr="00CD505F">
        <w:rPr>
          <w:sz w:val="16"/>
        </w:rPr>
        <w:t xml:space="preserve"> (Johnston et al., 2010).</w:t>
      </w:r>
    </w:p>
    <w:p w14:paraId="365315DB" w14:textId="77777777" w:rsidR="00096457" w:rsidRPr="00CD505F" w:rsidRDefault="00096457" w:rsidP="00096457">
      <w:pPr>
        <w:rPr>
          <w:rStyle w:val="StyleUnderline"/>
        </w:rPr>
      </w:pPr>
      <w:r w:rsidRPr="00CD505F">
        <w:rPr>
          <w:sz w:val="16"/>
        </w:rPr>
        <w:t xml:space="preserve">‘Small water’ scarcity reflects the water shortages faced by society and industry. This water is always blue water, and primarily affects the poor, as they are more likely to struggle to access potable water and sanitation. For Allan (2006), the key to making the most effective use of scarce water supplies is to diversify economies away from water-intensive activities by importing these commodities, including food, and in turn, making sure that sufficient volumes of ‘blue water’ are made available for immediate needs of human consumption and industry. Countries that are unable to deal with small water crises are at risk, while those facing ‘big water’ crises can likely manage this through trade of agricultural commodities. </w:t>
      </w:r>
      <w:r w:rsidRPr="00CD505F">
        <w:rPr>
          <w:rStyle w:val="StyleUnderline"/>
        </w:rPr>
        <w:t xml:space="preserve">The challenge remains, however, that </w:t>
      </w:r>
      <w:r w:rsidRPr="00CD505F">
        <w:rPr>
          <w:rStyle w:val="Emphasis"/>
        </w:rPr>
        <w:t>water scarcity</w:t>
      </w:r>
      <w:r w:rsidRPr="00CD505F">
        <w:rPr>
          <w:rStyle w:val="StyleUnderline"/>
        </w:rPr>
        <w:t xml:space="preserve">, whether ‘big’ or ‘small’, is conditioned by a host of other factors that transcend </w:t>
      </w:r>
      <w:r w:rsidRPr="00CD505F">
        <w:rPr>
          <w:rStyle w:val="Emphasis"/>
        </w:rPr>
        <w:t>simplistic governance</w:t>
      </w:r>
      <w:r w:rsidRPr="00CD505F">
        <w:rPr>
          <w:rStyle w:val="StyleUnderline"/>
        </w:rPr>
        <w:t xml:space="preserve"> choices or </w:t>
      </w:r>
      <w:r w:rsidRPr="00CD505F">
        <w:rPr>
          <w:rStyle w:val="Emphasis"/>
        </w:rPr>
        <w:t>technical interventions</w:t>
      </w:r>
      <w:r w:rsidRPr="00CD505F">
        <w:rPr>
          <w:sz w:val="16"/>
        </w:rPr>
        <w:t xml:space="preserve">. For the most part, the water scarcity indices, water security and ‘virtual water’ all concern quantity. For some, the emphasis on water quantity is misplaced. Rather, water quality should be prioritized because of the widespread implications for public health, livelihoods and ecosystem services (Biswas and Tortajada, 2011; see also UNESCO, 2009, 2006, 2003). Policy-makers, planners and public health experts stress that poor water quality and dilapidated infrastructure intensify public health crises in the global South, particularly in urban areas. According to the UN World Water Development Report (UNESCO, 2009), one to two million people, 90 percent of whom are children, die each year from preventable diseases caused by contaminated water, limited access to sanitation and poor hygienic conditions. In addition, </w:t>
      </w:r>
      <w:r w:rsidRPr="00CD505F">
        <w:rPr>
          <w:rStyle w:val="StyleUnderline"/>
        </w:rPr>
        <w:t>many of these communities face structural barriers such as inadequate housing and sanitation, and limited livelihood opportunities that constrain their options for water access and use.</w:t>
      </w:r>
    </w:p>
    <w:p w14:paraId="2C7A340C" w14:textId="77777777" w:rsidR="00096457" w:rsidRPr="00CD505F" w:rsidRDefault="00096457" w:rsidP="00096457">
      <w:pPr>
        <w:rPr>
          <w:sz w:val="16"/>
        </w:rPr>
      </w:pPr>
      <w:r w:rsidRPr="00CD505F">
        <w:rPr>
          <w:sz w:val="16"/>
        </w:rPr>
        <w:t>Aside from, but related to quantity and quality debates, global climate change and hydrological variability have engendered a new urgency in water governance debates, which pose enormous challenges. This is particularly the case as water governance faces the increasing likelihood of expanding and shifting water scarcity conditions across the planet (see Tortajada, 2010a, 2010b). Climate change and changing hydrological cycles affect storage capacity and the replenishment of surface and groundwater (UNDP, 2006). Scientists and policymakers now advocate for localized assessments of water scarcity (Gleick et al., 2009) by scaling down regional and global hydrological models (UNDP, 2006). There is a related push to move away from static hydrological baseline studies that underlie many water policies (Gleick et al., 2009). In order to incorporate greater flexibility into water governance and respond to changing ecosystems affected by climate change, the Intergovernmental Panel on Climate Change (2007) has pressed for greater adaptive planning, defined by ‘initiatives and measures to reduce the vulnerability of natural and human systems against actual and expected climate change efforts’. Despite the important contributions of the growing body of scholarship focused on water governance, the biophysical dimensions of water scarcity continue to take precedence in research.</w:t>
      </w:r>
    </w:p>
    <w:p w14:paraId="672B80C1" w14:textId="77777777" w:rsidR="00096457" w:rsidRPr="00CD505F" w:rsidRDefault="00096457" w:rsidP="00096457">
      <w:pPr>
        <w:rPr>
          <w:sz w:val="16"/>
        </w:rPr>
      </w:pPr>
      <w:r w:rsidRPr="00CD505F">
        <w:rPr>
          <w:sz w:val="16"/>
        </w:rPr>
        <w:t xml:space="preserve">As evidenced above, </w:t>
      </w:r>
      <w:r w:rsidRPr="00CD505F">
        <w:rPr>
          <w:rStyle w:val="StyleUnderline"/>
        </w:rPr>
        <w:t>policy-makers and water engineers are trying to integrate climate change studies with research on projected socio-economic trends to inform various supply and demand adaptation strategies</w:t>
      </w:r>
      <w:r w:rsidRPr="00CD505F">
        <w:rPr>
          <w:sz w:val="16"/>
        </w:rPr>
        <w:t xml:space="preserve"> (Gleick et al., 2009). An interdisciplinary approach that combines social and biophysical interactions as a way addressing water scarcity is, however, easier said than done due to scale differences in analyses, inconsistencies in definitions and geographical variability in social and biophysical dynamics (see Cook and Bakker, 2012; Bakker, 2012). For example, </w:t>
      </w:r>
      <w:r w:rsidRPr="00CD505F">
        <w:rPr>
          <w:rStyle w:val="Emphasis"/>
        </w:rPr>
        <w:t>the call for adaptive governance</w:t>
      </w:r>
      <w:r w:rsidRPr="00CD505F">
        <w:rPr>
          <w:sz w:val="16"/>
        </w:rPr>
        <w:t xml:space="preserve"> </w:t>
      </w:r>
      <w:r w:rsidRPr="00CD505F">
        <w:rPr>
          <w:rStyle w:val="StyleUnderline"/>
        </w:rPr>
        <w:t>is predicated on</w:t>
      </w:r>
      <w:r w:rsidRPr="00CD505F">
        <w:rPr>
          <w:sz w:val="16"/>
        </w:rPr>
        <w:t xml:space="preserve"> assessments of </w:t>
      </w:r>
      <w:r w:rsidRPr="00CD505F">
        <w:rPr>
          <w:rStyle w:val="Emphasis"/>
        </w:rPr>
        <w:t>quantitative</w:t>
      </w:r>
      <w:r w:rsidRPr="00CD505F">
        <w:rPr>
          <w:sz w:val="16"/>
        </w:rPr>
        <w:t xml:space="preserve"> water </w:t>
      </w:r>
      <w:r w:rsidRPr="00CD505F">
        <w:rPr>
          <w:rStyle w:val="Emphasis"/>
        </w:rPr>
        <w:t>scarcity</w:t>
      </w:r>
      <w:r w:rsidRPr="00CD505F">
        <w:rPr>
          <w:sz w:val="16"/>
        </w:rPr>
        <w:t xml:space="preserve"> and it does not necessarily account for relative water scarcity, water quality or how different individuals and communities experience water in both material and social senses. It is therefore important to examine the ways that </w:t>
      </w:r>
      <w:r w:rsidRPr="00CD505F">
        <w:rPr>
          <w:rStyle w:val="Emphasis"/>
        </w:rPr>
        <w:t>the discourse</w:t>
      </w:r>
      <w:r w:rsidRPr="00CD505F">
        <w:rPr>
          <w:sz w:val="16"/>
        </w:rPr>
        <w:t xml:space="preserve"> of scarcity is </w:t>
      </w:r>
      <w:r w:rsidRPr="00CD505F">
        <w:rPr>
          <w:rStyle w:val="StyleUnderline"/>
        </w:rPr>
        <w:t>constructed</w:t>
      </w:r>
      <w:r w:rsidRPr="00CD505F">
        <w:rPr>
          <w:sz w:val="16"/>
        </w:rPr>
        <w:t xml:space="preserve"> and how a sense of </w:t>
      </w:r>
      <w:r w:rsidRPr="00CD505F">
        <w:rPr>
          <w:rStyle w:val="Emphasis"/>
        </w:rPr>
        <w:t>crisis</w:t>
      </w:r>
      <w:r w:rsidRPr="00CD505F">
        <w:rPr>
          <w:sz w:val="16"/>
        </w:rPr>
        <w:t xml:space="preserve"> is generated, </w:t>
      </w:r>
      <w:r w:rsidRPr="00CD505F">
        <w:rPr>
          <w:rStyle w:val="StyleUnderline"/>
        </w:rPr>
        <w:t>through this</w:t>
      </w:r>
      <w:r w:rsidRPr="00CD505F">
        <w:rPr>
          <w:sz w:val="16"/>
        </w:rPr>
        <w:t xml:space="preserve"> discourse, </w:t>
      </w:r>
      <w:r w:rsidRPr="00CD505F">
        <w:rPr>
          <w:rStyle w:val="Emphasis"/>
        </w:rPr>
        <w:t>as an impetus for reform</w:t>
      </w:r>
      <w:r w:rsidRPr="00CD505F">
        <w:rPr>
          <w:sz w:val="16"/>
        </w:rPr>
        <w:t xml:space="preserve">. In many governance circles, there is too often a linear path from scarcity to impending crisis </w:t>
      </w:r>
      <w:r w:rsidRPr="00CD505F">
        <w:rPr>
          <w:rStyle w:val="StyleUnderline"/>
        </w:rPr>
        <w:t>to</w:t>
      </w:r>
      <w:r w:rsidRPr="00CD505F">
        <w:rPr>
          <w:sz w:val="16"/>
        </w:rPr>
        <w:t xml:space="preserve"> </w:t>
      </w:r>
      <w:r w:rsidRPr="00CD505F">
        <w:rPr>
          <w:rStyle w:val="Emphasis"/>
        </w:rPr>
        <w:t>market-based reforms</w:t>
      </w:r>
      <w:r w:rsidRPr="00CD505F">
        <w:rPr>
          <w:sz w:val="16"/>
        </w:rPr>
        <w:t xml:space="preserve">, and consideration of alternative means of confronting water–society dilemmas is sidelined (see Parts III and IV of this volume). In many cities throughout the global South, popular protests and social movements have contested water reform projects because the hegemonic assumptions of </w:t>
      </w:r>
      <w:r w:rsidRPr="00CD505F">
        <w:rPr>
          <w:rStyle w:val="StyleUnderline"/>
        </w:rPr>
        <w:t>water governance</w:t>
      </w:r>
      <w:r w:rsidRPr="00CD505F">
        <w:rPr>
          <w:sz w:val="16"/>
        </w:rPr>
        <w:t xml:space="preserve"> often </w:t>
      </w:r>
      <w:r w:rsidRPr="00CD505F">
        <w:rPr>
          <w:rStyle w:val="StyleUnderline"/>
        </w:rPr>
        <w:t>do not</w:t>
      </w:r>
      <w:r w:rsidRPr="00CD505F">
        <w:rPr>
          <w:sz w:val="16"/>
        </w:rPr>
        <w:t xml:space="preserve"> adequately </w:t>
      </w:r>
      <w:r w:rsidRPr="00CD505F">
        <w:rPr>
          <w:rStyle w:val="StyleUnderline"/>
        </w:rPr>
        <w:t>reflect</w:t>
      </w:r>
      <w:r w:rsidRPr="00CD505F">
        <w:rPr>
          <w:sz w:val="16"/>
        </w:rPr>
        <w:t xml:space="preserve"> daily </w:t>
      </w:r>
      <w:r w:rsidRPr="00CD505F">
        <w:rPr>
          <w:rStyle w:val="Emphasis"/>
        </w:rPr>
        <w:t>realities</w:t>
      </w:r>
      <w:r w:rsidRPr="00CD505F">
        <w:rPr>
          <w:sz w:val="16"/>
        </w:rPr>
        <w:t>, particularly distributional inequalities (these themes are picked up by all of our activist respondents in this volume).</w:t>
      </w:r>
    </w:p>
    <w:p w14:paraId="0AF7687F" w14:textId="77777777" w:rsidR="00096457" w:rsidRPr="00CD505F" w:rsidRDefault="00096457" w:rsidP="00096457">
      <w:pPr>
        <w:rPr>
          <w:sz w:val="16"/>
        </w:rPr>
      </w:pPr>
      <w:r w:rsidRPr="00CD505F">
        <w:rPr>
          <w:sz w:val="16"/>
        </w:rPr>
        <w:t>Mediations, productions and representations of scarcity</w:t>
      </w:r>
    </w:p>
    <w:p w14:paraId="507097B1" w14:textId="77777777" w:rsidR="00096457" w:rsidRPr="00CD505F" w:rsidRDefault="00096457" w:rsidP="00096457">
      <w:pPr>
        <w:rPr>
          <w:rStyle w:val="StyleUnderline"/>
        </w:rPr>
      </w:pPr>
      <w:r w:rsidRPr="00CD505F">
        <w:rPr>
          <w:sz w:val="16"/>
        </w:rPr>
        <w:t xml:space="preserve">Sandra Postel’s (1999) assertion that the ‘era of water scarcity’ is upon us carries a double meaning. First, it suggests that available freshwater supplies are biophysically constrained. Second, it reflects the ways that hegemonic debates about water resources prioritize water scarcity as an object of analysis and concern. These two definitions characterize why and how </w:t>
      </w:r>
      <w:r w:rsidRPr="00CD505F">
        <w:rPr>
          <w:rStyle w:val="Emphasis"/>
        </w:rPr>
        <w:t>mainstream debates</w:t>
      </w:r>
      <w:r w:rsidRPr="00CD505F">
        <w:rPr>
          <w:sz w:val="16"/>
        </w:rPr>
        <w:t xml:space="preserve"> tend to </w:t>
      </w:r>
      <w:r w:rsidRPr="00CD505F">
        <w:rPr>
          <w:rStyle w:val="StyleUnderline"/>
        </w:rPr>
        <w:t>reflect</w:t>
      </w:r>
      <w:r w:rsidRPr="00CD505F">
        <w:rPr>
          <w:sz w:val="16"/>
        </w:rPr>
        <w:t xml:space="preserve"> and circulate </w:t>
      </w:r>
      <w:r w:rsidRPr="00CD505F">
        <w:rPr>
          <w:rStyle w:val="Emphasis"/>
        </w:rPr>
        <w:t>hegemonic assumptions</w:t>
      </w:r>
      <w:r w:rsidRPr="00CD505F">
        <w:rPr>
          <w:sz w:val="16"/>
        </w:rPr>
        <w:t xml:space="preserve"> about water scarcity. Water scarcity is not solely reducible to diminished supplies, overuse or contamination. This is because numerous processes (e.g. nation-building, state development policies, urban planning and investment priorities), </w:t>
      </w:r>
      <w:r w:rsidRPr="00CD505F">
        <w:rPr>
          <w:rStyle w:val="StyleUnderline"/>
        </w:rPr>
        <w:t>at first glance far removed from water resource issues, have shaped urban and rural landscapes, contemporary water scarcity, distribution and access, as well as water reform and governance efforts.</w:t>
      </w:r>
    </w:p>
    <w:p w14:paraId="0A784D0D" w14:textId="77777777" w:rsidR="00096457" w:rsidRDefault="00096457" w:rsidP="00096457">
      <w:pPr>
        <w:pStyle w:val="Heading3"/>
      </w:pPr>
      <w:r>
        <w:t>1NC---Sociopolitical</w:t>
      </w:r>
    </w:p>
    <w:p w14:paraId="4430A6D7" w14:textId="77777777" w:rsidR="00096457" w:rsidRPr="00196A30" w:rsidRDefault="00096457" w:rsidP="00096457">
      <w:pPr>
        <w:pStyle w:val="Heading4"/>
      </w:pPr>
      <w:r>
        <w:t xml:space="preserve">The 1AC’s argument that </w:t>
      </w:r>
      <w:r>
        <w:rPr>
          <w:u w:val="single"/>
        </w:rPr>
        <w:t>water management needs to be tweaked</w:t>
      </w:r>
      <w:r>
        <w:t xml:space="preserve"> obscures the </w:t>
      </w:r>
      <w:r>
        <w:rPr>
          <w:u w:val="single"/>
        </w:rPr>
        <w:t>problem of water</w:t>
      </w:r>
      <w:r>
        <w:t xml:space="preserve"> as </w:t>
      </w:r>
      <w:r>
        <w:rPr>
          <w:u w:val="single"/>
        </w:rPr>
        <w:t>fundamentally tied</w:t>
      </w:r>
      <w:r>
        <w:t xml:space="preserve"> to the </w:t>
      </w:r>
      <w:r>
        <w:rPr>
          <w:u w:val="single"/>
        </w:rPr>
        <w:t>socio-political system</w:t>
      </w:r>
      <w:r>
        <w:t xml:space="preserve">. </w:t>
      </w:r>
    </w:p>
    <w:p w14:paraId="197D6C03" w14:textId="77777777" w:rsidR="00096457" w:rsidRDefault="00096457" w:rsidP="00096457">
      <w:r>
        <w:rPr>
          <w:rStyle w:val="Style13ptBold"/>
        </w:rPr>
        <w:t xml:space="preserve">Sneddon, 13 </w:t>
      </w:r>
      <w:r>
        <w:t>[Christopher Sneddon, “Water, governance and hegemony,” 2013, Routledge]//Townes</w:t>
      </w:r>
    </w:p>
    <w:p w14:paraId="7BA563C3" w14:textId="77777777" w:rsidR="00096457" w:rsidRPr="008900EB" w:rsidRDefault="00096457" w:rsidP="00096457">
      <w:pPr>
        <w:rPr>
          <w:rStyle w:val="StyleUnderline"/>
        </w:rPr>
      </w:pPr>
      <w:r w:rsidRPr="008900EB">
        <w:rPr>
          <w:rStyle w:val="Emphasis"/>
        </w:rPr>
        <w:t>Water governance</w:t>
      </w:r>
      <w:r w:rsidRPr="00DE0E46">
        <w:rPr>
          <w:sz w:val="16"/>
        </w:rPr>
        <w:t xml:space="preserve"> is of central concern to a range of actors within governments, corporations and civil society organizations. It also </w:t>
      </w:r>
      <w:r w:rsidRPr="008900EB">
        <w:rPr>
          <w:rStyle w:val="StyleUnderline"/>
        </w:rPr>
        <w:t>encompasses</w:t>
      </w:r>
      <w:r w:rsidRPr="00DE0E46">
        <w:rPr>
          <w:sz w:val="16"/>
        </w:rPr>
        <w:t xml:space="preserve"> an exceedingly </w:t>
      </w:r>
      <w:r w:rsidRPr="008900EB">
        <w:rPr>
          <w:rStyle w:val="Emphasis"/>
        </w:rPr>
        <w:t>complex set of discourses</w:t>
      </w:r>
      <w:r w:rsidRPr="00DE0E46">
        <w:rPr>
          <w:sz w:val="16"/>
        </w:rPr>
        <w:t xml:space="preserve"> and actions </w:t>
      </w:r>
      <w:r w:rsidRPr="008900EB">
        <w:rPr>
          <w:rStyle w:val="StyleUnderline"/>
        </w:rPr>
        <w:t xml:space="preserve">that include </w:t>
      </w:r>
      <w:r w:rsidRPr="008900EB">
        <w:rPr>
          <w:rStyle w:val="Emphasis"/>
        </w:rPr>
        <w:t>water policy</w:t>
      </w:r>
      <w:r w:rsidRPr="00DE0E46">
        <w:rPr>
          <w:sz w:val="16"/>
        </w:rPr>
        <w:t xml:space="preserve">, water </w:t>
      </w:r>
      <w:r w:rsidRPr="008900EB">
        <w:rPr>
          <w:rStyle w:val="Emphasis"/>
        </w:rPr>
        <w:t>management</w:t>
      </w:r>
      <w:r w:rsidRPr="00DE0E46">
        <w:rPr>
          <w:sz w:val="16"/>
        </w:rPr>
        <w:t xml:space="preserve"> </w:t>
      </w:r>
      <w:r w:rsidRPr="008900EB">
        <w:rPr>
          <w:rStyle w:val="StyleUnderline"/>
        </w:rPr>
        <w:t>and</w:t>
      </w:r>
      <w:r w:rsidRPr="00DE0E46">
        <w:rPr>
          <w:sz w:val="16"/>
        </w:rPr>
        <w:t xml:space="preserve"> water </w:t>
      </w:r>
      <w:r w:rsidRPr="008900EB">
        <w:rPr>
          <w:rStyle w:val="Emphasis"/>
        </w:rPr>
        <w:t>politics</w:t>
      </w:r>
      <w:r w:rsidRPr="00DE0E46">
        <w:rPr>
          <w:sz w:val="16"/>
        </w:rPr>
        <w:t xml:space="preserve">. This chapter examines the rise in recent years of a variety of concepts that have assumed hegemonic status within discourses and practices associated with water governance. The notion of hegemony, while associated most closely with the writings of the Italian political philosopher and activist Antonio Gramsci, has come to refer to a wide variety of practices and ideologies associated with the power to influence decisions and patterns of thought. More specifically, </w:t>
      </w:r>
      <w:r w:rsidRPr="008900EB">
        <w:rPr>
          <w:rStyle w:val="StyleUnderline"/>
        </w:rPr>
        <w:t>hegemony is identified with the capabilities of some dominant collective within a given society to exercise influence in such as way to have its interests appear to be the interests of society as a whole. In effect, hegemony is about the willful creation of power relations</w:t>
      </w:r>
      <w:r w:rsidRPr="00DE0E46">
        <w:rPr>
          <w:sz w:val="16"/>
        </w:rPr>
        <w:t xml:space="preserve"> – the ‘pillow’ as noted above in Robert Cox’s (1983) epigram – that serve the goals and desires of a specific set of actors, although a much wider set of actors create and maintain those goals and desires</w:t>
      </w:r>
      <w:r w:rsidRPr="008900EB">
        <w:rPr>
          <w:rStyle w:val="StyleUnderline"/>
        </w:rPr>
        <w:t>. In the sphere of</w:t>
      </w:r>
      <w:r w:rsidRPr="00DE0E46">
        <w:rPr>
          <w:sz w:val="16"/>
        </w:rPr>
        <w:t xml:space="preserve"> </w:t>
      </w:r>
      <w:r w:rsidRPr="008900EB">
        <w:rPr>
          <w:rStyle w:val="Emphasis"/>
        </w:rPr>
        <w:t>water governance, management and development</w:t>
      </w:r>
      <w:r w:rsidRPr="00DE0E46">
        <w:rPr>
          <w:sz w:val="16"/>
        </w:rPr>
        <w:t xml:space="preserve">, </w:t>
      </w:r>
      <w:r w:rsidRPr="008900EB">
        <w:rPr>
          <w:rStyle w:val="StyleUnderline"/>
        </w:rPr>
        <w:t>these</w:t>
      </w:r>
      <w:r w:rsidRPr="00DE0E46">
        <w:rPr>
          <w:sz w:val="16"/>
        </w:rPr>
        <w:t xml:space="preserve"> actors and </w:t>
      </w:r>
      <w:r w:rsidRPr="008900EB">
        <w:rPr>
          <w:rStyle w:val="Emphasis"/>
        </w:rPr>
        <w:t>institutions often seem to establish and disseminate hegemonic concepts</w:t>
      </w:r>
      <w:r w:rsidRPr="00DE0E46">
        <w:rPr>
          <w:sz w:val="16"/>
        </w:rPr>
        <w:t xml:space="preserve"> at a global level, and, indeed, one of the important critiques of water governance is that a global ‘water mafia’ exercises undue influence over how societies interact with and govern water (Petrella, 2001; IRN, 2003). However, one of the key themes of the present volume is that </w:t>
      </w:r>
      <w:r w:rsidRPr="008900EB">
        <w:rPr>
          <w:rStyle w:val="StyleUnderline"/>
        </w:rPr>
        <w:t>hegemony manifests and is reshaped at multiple scales and levels, from global to national as well as in local settings.</w:t>
      </w:r>
    </w:p>
    <w:p w14:paraId="12F12448" w14:textId="77777777" w:rsidR="00096457" w:rsidRPr="008900EB" w:rsidRDefault="00096457" w:rsidP="00096457">
      <w:pPr>
        <w:rPr>
          <w:rStyle w:val="StyleUnderline"/>
        </w:rPr>
      </w:pPr>
      <w:r w:rsidRPr="00DE0E46">
        <w:rPr>
          <w:sz w:val="16"/>
        </w:rPr>
        <w:t xml:space="preserve">My aim here is two-fold: to establish a common frame of reference for how the subsequent chapters engage the notion of hegemony; and to briefly highlight the rise of the three hegemonic concepts specific to water governance – scarcity, marketization and participation. These concepts provide the core themes investigated in our book. While the tone of this chapter is theoretical, its aims are eminently practical. The basic water needs of millions of people around the world – whether oriented towards survival and household uses, sanitation, agriculture or other dimensions – are not being effectively addressed (UNDP, 2011). Moreover, historical efforts to meet the human needs for water have too often come at the expense of aquatic ecosystems (e.g. rivers, lakes, wetlands) that have been left in a degraded state. </w:t>
      </w:r>
      <w:r w:rsidRPr="008900EB">
        <w:rPr>
          <w:rStyle w:val="StyleUnderline"/>
        </w:rPr>
        <w:t xml:space="preserve">We argue that ‘the main </w:t>
      </w:r>
      <w:r w:rsidRPr="008900EB">
        <w:rPr>
          <w:rStyle w:val="Emphasis"/>
        </w:rPr>
        <w:t>causes</w:t>
      </w:r>
      <w:r w:rsidRPr="008900EB">
        <w:rPr>
          <w:rStyle w:val="StyleUnderline"/>
        </w:rPr>
        <w:t xml:space="preserve"> for this </w:t>
      </w:r>
      <w:r w:rsidRPr="008900EB">
        <w:rPr>
          <w:rStyle w:val="Emphasis"/>
        </w:rPr>
        <w:t>unacceptable state of affairs</w:t>
      </w:r>
      <w:r w:rsidRPr="008900EB">
        <w:rPr>
          <w:rStyle w:val="StyleUnderline"/>
        </w:rPr>
        <w:t xml:space="preserve"> are neither </w:t>
      </w:r>
      <w:r w:rsidRPr="008900EB">
        <w:rPr>
          <w:rStyle w:val="Emphasis"/>
        </w:rPr>
        <w:t>technical</w:t>
      </w:r>
      <w:r w:rsidRPr="008900EB">
        <w:rPr>
          <w:rStyle w:val="StyleUnderline"/>
        </w:rPr>
        <w:t xml:space="preserve"> nor “</w:t>
      </w:r>
      <w:r w:rsidRPr="008900EB">
        <w:rPr>
          <w:rStyle w:val="Emphasis"/>
        </w:rPr>
        <w:t>natural</w:t>
      </w:r>
      <w:r w:rsidRPr="008900EB">
        <w:rPr>
          <w:rStyle w:val="StyleUnderline"/>
        </w:rPr>
        <w:t xml:space="preserve">” but rather </w:t>
      </w:r>
      <w:r w:rsidRPr="008900EB">
        <w:rPr>
          <w:rStyle w:val="Emphasis"/>
        </w:rPr>
        <w:t>are</w:t>
      </w:r>
      <w:r w:rsidRPr="008900EB">
        <w:rPr>
          <w:rStyle w:val="StyleUnderline"/>
        </w:rPr>
        <w:t xml:space="preserve">, broadly speaking, of a </w:t>
      </w:r>
      <w:r w:rsidRPr="008900EB">
        <w:rPr>
          <w:rStyle w:val="Emphasis"/>
        </w:rPr>
        <w:t>social and political nature’</w:t>
      </w:r>
      <w:r w:rsidRPr="00DE0E46">
        <w:rPr>
          <w:sz w:val="16"/>
        </w:rPr>
        <w:t xml:space="preserve"> (Castro, 2007: 98). </w:t>
      </w:r>
      <w:r w:rsidRPr="008900EB">
        <w:rPr>
          <w:rStyle w:val="StyleUnderline"/>
        </w:rPr>
        <w:t xml:space="preserve">It is precisely through the exercise of hegemonic concepts that many of the causes (and solutions) to lack of </w:t>
      </w:r>
      <w:r w:rsidRPr="008900EB">
        <w:rPr>
          <w:rStyle w:val="Emphasis"/>
        </w:rPr>
        <w:t>access to water</w:t>
      </w:r>
      <w:r w:rsidRPr="008900EB">
        <w:rPr>
          <w:rStyle w:val="StyleUnderline"/>
        </w:rPr>
        <w:t xml:space="preserve"> come to be </w:t>
      </w:r>
      <w:r w:rsidRPr="008900EB">
        <w:rPr>
          <w:rStyle w:val="Emphasis"/>
        </w:rPr>
        <w:t>identified</w:t>
      </w:r>
      <w:r w:rsidRPr="008900EB">
        <w:rPr>
          <w:rStyle w:val="StyleUnderline"/>
        </w:rPr>
        <w:t xml:space="preserve"> as sitting </w:t>
      </w:r>
      <w:r w:rsidRPr="008900EB">
        <w:rPr>
          <w:rStyle w:val="Emphasis"/>
        </w:rPr>
        <w:t>exclusively within tech</w:t>
      </w:r>
      <w:r w:rsidRPr="008900EB">
        <w:rPr>
          <w:rStyle w:val="StyleUnderline"/>
        </w:rPr>
        <w:t xml:space="preserve">nical, institutional or </w:t>
      </w:r>
      <w:r w:rsidRPr="008900EB">
        <w:rPr>
          <w:rStyle w:val="Emphasis"/>
        </w:rPr>
        <w:t>natural domains</w:t>
      </w:r>
      <w:r w:rsidRPr="008900EB">
        <w:rPr>
          <w:rStyle w:val="StyleUnderline"/>
        </w:rPr>
        <w:t>.</w:t>
      </w:r>
    </w:p>
    <w:p w14:paraId="48099C1F" w14:textId="77777777" w:rsidR="00096457" w:rsidRPr="008900EB" w:rsidRDefault="00096457" w:rsidP="00096457">
      <w:pPr>
        <w:rPr>
          <w:rStyle w:val="StyleUnderline"/>
        </w:rPr>
      </w:pPr>
      <w:r w:rsidRPr="00DE0E46">
        <w:rPr>
          <w:sz w:val="16"/>
        </w:rPr>
        <w:t xml:space="preserve">I proceed to a discussion of the concept of </w:t>
      </w:r>
      <w:r w:rsidRPr="008900EB">
        <w:rPr>
          <w:rStyle w:val="Emphasis"/>
        </w:rPr>
        <w:t>water governance</w:t>
      </w:r>
      <w:r w:rsidRPr="00DE0E46">
        <w:rPr>
          <w:sz w:val="16"/>
        </w:rPr>
        <w:t xml:space="preserve"> and a framework that </w:t>
      </w:r>
      <w:r w:rsidRPr="008900EB">
        <w:rPr>
          <w:rStyle w:val="StyleUnderline"/>
        </w:rPr>
        <w:t>highlights</w:t>
      </w:r>
      <w:r w:rsidRPr="00DE0E46">
        <w:rPr>
          <w:sz w:val="16"/>
        </w:rPr>
        <w:t xml:space="preserve"> the theoretical underpinnings of </w:t>
      </w:r>
      <w:r w:rsidRPr="008900EB">
        <w:rPr>
          <w:rStyle w:val="Emphasis"/>
        </w:rPr>
        <w:t>hegemony</w:t>
      </w:r>
      <w:r w:rsidRPr="00DE0E46">
        <w:rPr>
          <w:sz w:val="16"/>
        </w:rPr>
        <w:t xml:space="preserve"> and hegemonic concepts. I then examine the three dimensions of water governance – scarcity and crisis; markets and privatization; and participatory water governance – that have emerged in recent years as hegemonic, providing the foci taken up in the present volume. This sets the stage for later ‘framing’ chapters by Mahayni, Harris and Goldin that examine each of these dimensions in greater detail. </w:t>
      </w:r>
      <w:r w:rsidRPr="008900EB">
        <w:rPr>
          <w:rStyle w:val="StyleUnderline"/>
        </w:rPr>
        <w:t>Short examples demonstrate the complicated ways in which hegemonic concepts guide and influence policy decisions and political dynamics in water management and development. I conclude by highlighting the advantages of thinking about water governance in a way that foregrounds hegemony and hegemonic concepts.</w:t>
      </w:r>
    </w:p>
    <w:p w14:paraId="33B7336B" w14:textId="77777777" w:rsidR="00096457" w:rsidRPr="00DE0E46" w:rsidRDefault="00096457" w:rsidP="00096457">
      <w:pPr>
        <w:rPr>
          <w:sz w:val="16"/>
        </w:rPr>
      </w:pPr>
      <w:r w:rsidRPr="00DE0E46">
        <w:rPr>
          <w:sz w:val="16"/>
        </w:rPr>
        <w:t>Water governance and hegemony</w:t>
      </w:r>
    </w:p>
    <w:p w14:paraId="163C67C4" w14:textId="77777777" w:rsidR="00096457" w:rsidRPr="00DE0E46" w:rsidRDefault="00096457" w:rsidP="00096457">
      <w:pPr>
        <w:rPr>
          <w:sz w:val="16"/>
        </w:rPr>
      </w:pPr>
      <w:r w:rsidRPr="00DE0E46">
        <w:rPr>
          <w:sz w:val="16"/>
        </w:rPr>
        <w:t xml:space="preserve">In recent years, scholars and practitioners have increasingly directed attention towards a wide range of issues in an effort to understand the complex ways that human societies modify, exploit, adapt and consume water resources. These processes come together under the rubric of water governance. Geographer Karen Bakker defines resource or environmental governance more generally as the process by which organizations (‘collective social entities that govern resource use’) execute and enact management institutions (‘the laws, policies, rules, norms, and customs by which resources are governed’); more simply, </w:t>
      </w:r>
      <w:r w:rsidRPr="00DE0E46">
        <w:rPr>
          <w:rStyle w:val="Emphasis"/>
        </w:rPr>
        <w:t>governance is ‘the</w:t>
      </w:r>
      <w:r w:rsidRPr="00DE0E46">
        <w:rPr>
          <w:sz w:val="16"/>
        </w:rPr>
        <w:t xml:space="preserve"> </w:t>
      </w:r>
      <w:r w:rsidRPr="00DE0E46">
        <w:rPr>
          <w:rStyle w:val="StyleUnderline"/>
        </w:rPr>
        <w:t xml:space="preserve">process by which … we construct and administer the </w:t>
      </w:r>
      <w:r w:rsidRPr="00DE0E46">
        <w:rPr>
          <w:rStyle w:val="Emphasis"/>
        </w:rPr>
        <w:t>exploitation of resources’</w:t>
      </w:r>
      <w:r w:rsidRPr="00DE0E46">
        <w:rPr>
          <w:sz w:val="16"/>
        </w:rPr>
        <w:t xml:space="preserve"> (2007: 434). </w:t>
      </w:r>
      <w:r w:rsidRPr="00DE0E46">
        <w:rPr>
          <w:rStyle w:val="StyleUnderline"/>
        </w:rPr>
        <w:t>Governance</w:t>
      </w:r>
      <w:r w:rsidRPr="00DE0E46">
        <w:rPr>
          <w:sz w:val="16"/>
        </w:rPr>
        <w:t xml:space="preserve">, however, </w:t>
      </w:r>
      <w:r w:rsidRPr="00DE0E46">
        <w:rPr>
          <w:rStyle w:val="StyleUnderline"/>
        </w:rPr>
        <w:t>has also come to encompass additional meanings</w:t>
      </w:r>
      <w:r w:rsidRPr="00DE0E46">
        <w:rPr>
          <w:sz w:val="16"/>
        </w:rPr>
        <w:t xml:space="preserve">. For example, </w:t>
      </w:r>
      <w:r w:rsidRPr="00DE0E46">
        <w:rPr>
          <w:rStyle w:val="StyleUnderline"/>
        </w:rPr>
        <w:t>one of the key architects of global approaches to water governance, the Global Water Partnership</w:t>
      </w:r>
      <w:r w:rsidRPr="00DE0E46">
        <w:rPr>
          <w:sz w:val="16"/>
        </w:rPr>
        <w:t xml:space="preserve"> (GWP), offers the following description:</w:t>
      </w:r>
    </w:p>
    <w:p w14:paraId="26658027" w14:textId="77777777" w:rsidR="00096457" w:rsidRPr="00DE0E46" w:rsidRDefault="00096457" w:rsidP="00096457">
      <w:pPr>
        <w:ind w:left="720"/>
        <w:rPr>
          <w:sz w:val="16"/>
        </w:rPr>
      </w:pPr>
      <w:r w:rsidRPr="00DE0E46">
        <w:rPr>
          <w:sz w:val="16"/>
        </w:rPr>
        <w:t xml:space="preserve">Governance looks at the </w:t>
      </w:r>
      <w:r w:rsidRPr="00DE0E46">
        <w:rPr>
          <w:rStyle w:val="StyleUnderline"/>
        </w:rPr>
        <w:t>balance of power</w:t>
      </w:r>
      <w:r w:rsidRPr="00DE0E46">
        <w:rPr>
          <w:sz w:val="16"/>
        </w:rPr>
        <w:t xml:space="preserve"> and the </w:t>
      </w:r>
      <w:r w:rsidRPr="00DE0E46">
        <w:rPr>
          <w:rStyle w:val="StyleUnderline"/>
        </w:rPr>
        <w:t>balance</w:t>
      </w:r>
      <w:r w:rsidRPr="00DE0E46">
        <w:rPr>
          <w:sz w:val="16"/>
        </w:rPr>
        <w:t xml:space="preserve"> of actions at </w:t>
      </w:r>
      <w:r w:rsidRPr="00DE0E46">
        <w:rPr>
          <w:rStyle w:val="StyleUnderline"/>
        </w:rPr>
        <w:t>different levels of authority</w:t>
      </w:r>
      <w:r w:rsidRPr="00DE0E46">
        <w:rPr>
          <w:sz w:val="16"/>
        </w:rPr>
        <w:t xml:space="preserve">. It translates into political </w:t>
      </w:r>
      <w:r w:rsidRPr="00DE0E46">
        <w:rPr>
          <w:rStyle w:val="StyleUnderline"/>
        </w:rPr>
        <w:t>systems, laws, regulations, institutions, financial mechanisms</w:t>
      </w:r>
      <w:r w:rsidRPr="00DE0E46">
        <w:rPr>
          <w:sz w:val="16"/>
        </w:rPr>
        <w:t xml:space="preserve"> and civil society development and consumer rights – </w:t>
      </w:r>
      <w:r w:rsidRPr="00DE0E46">
        <w:rPr>
          <w:rStyle w:val="StyleUnderline"/>
        </w:rPr>
        <w:t>essentially the rules of the game</w:t>
      </w:r>
      <w:r w:rsidRPr="00DE0E46">
        <w:rPr>
          <w:sz w:val="16"/>
        </w:rPr>
        <w:t xml:space="preserve">. </w:t>
      </w:r>
    </w:p>
    <w:p w14:paraId="1EF2299E" w14:textId="77777777" w:rsidR="00096457" w:rsidRPr="00DE0E46" w:rsidRDefault="00096457" w:rsidP="00096457">
      <w:pPr>
        <w:ind w:left="720"/>
        <w:rPr>
          <w:sz w:val="16"/>
        </w:rPr>
      </w:pPr>
      <w:r w:rsidRPr="00DE0E46">
        <w:rPr>
          <w:sz w:val="16"/>
        </w:rPr>
        <w:t>(emphasis in original; GWP, 2003: 2)1</w:t>
      </w:r>
    </w:p>
    <w:p w14:paraId="4B3356E2" w14:textId="77777777" w:rsidR="00096457" w:rsidRPr="00DE0E46" w:rsidRDefault="00096457" w:rsidP="00096457">
      <w:pPr>
        <w:rPr>
          <w:sz w:val="16"/>
        </w:rPr>
      </w:pPr>
      <w:r w:rsidRPr="00DE0E46">
        <w:rPr>
          <w:sz w:val="16"/>
        </w:rPr>
        <w:t xml:space="preserve">This definition is interesting for several reasons, but perhaps none so more than its attention to power and authority, both key concerns of an understanding of hegemony. Moreover, the notion of </w:t>
      </w:r>
      <w:r w:rsidRPr="00DE0E46">
        <w:rPr>
          <w:rStyle w:val="Emphasis"/>
        </w:rPr>
        <w:t>governance</w:t>
      </w:r>
      <w:r w:rsidRPr="00DE0E46">
        <w:rPr>
          <w:sz w:val="16"/>
        </w:rPr>
        <w:t xml:space="preserve"> </w:t>
      </w:r>
      <w:r w:rsidRPr="00DE0E46">
        <w:rPr>
          <w:rStyle w:val="StyleUnderline"/>
        </w:rPr>
        <w:t>transcends</w:t>
      </w:r>
      <w:r w:rsidRPr="00DE0E46">
        <w:rPr>
          <w:sz w:val="16"/>
        </w:rPr>
        <w:t xml:space="preserve"> a narrow focus on how </w:t>
      </w:r>
      <w:r w:rsidRPr="00DE0E46">
        <w:rPr>
          <w:rStyle w:val="Emphasis"/>
        </w:rPr>
        <w:t>states</w:t>
      </w:r>
      <w:r w:rsidRPr="00DE0E46">
        <w:rPr>
          <w:sz w:val="16"/>
        </w:rPr>
        <w:t xml:space="preserve"> exercise </w:t>
      </w:r>
      <w:r w:rsidRPr="00DE0E46">
        <w:rPr>
          <w:rStyle w:val="Emphasis"/>
        </w:rPr>
        <w:t>power</w:t>
      </w:r>
      <w:r w:rsidRPr="00DE0E46">
        <w:rPr>
          <w:sz w:val="16"/>
        </w:rPr>
        <w:t xml:space="preserve"> to include a host of potential agents across private and public spheres. In this same sense, concerns over greater levels of participation within water–society relations have </w:t>
      </w:r>
      <w:r w:rsidRPr="00DE0E46">
        <w:rPr>
          <w:rStyle w:val="StyleUnderline"/>
        </w:rPr>
        <w:t>led to</w:t>
      </w:r>
      <w:r w:rsidRPr="00DE0E46">
        <w:rPr>
          <w:sz w:val="16"/>
        </w:rPr>
        <w:t xml:space="preserve"> the idea of </w:t>
      </w:r>
      <w:r w:rsidRPr="00DE0E46">
        <w:rPr>
          <w:rStyle w:val="Emphasis"/>
        </w:rPr>
        <w:t>distributed governance</w:t>
      </w:r>
      <w:r w:rsidRPr="00DE0E46">
        <w:rPr>
          <w:sz w:val="16"/>
        </w:rPr>
        <w:t xml:space="preserve">. This ‘describes a system where many different parties have roles and responsibilities – government, civil society, private sector, individuals – with the State no longer acting alone to solve societal problems’ (GWP, 2003: 6). In another vein, governance can encompass both instrumental (how water is shared and exploited via administrative and technical tools) and process-oriented conceptions (the setting of water use goals and priorities prior to implementation). These distinctive modes of water governance can lead to vast differences in how agents understand and experience governance as a set of processes. For example, </w:t>
      </w:r>
      <w:r w:rsidRPr="00DE0E46">
        <w:rPr>
          <w:rStyle w:val="StyleUnderline"/>
        </w:rPr>
        <w:t xml:space="preserve">mainstream and more casual uses of </w:t>
      </w:r>
      <w:r w:rsidRPr="00DE0E46">
        <w:rPr>
          <w:rStyle w:val="Emphasis"/>
        </w:rPr>
        <w:t>water governance</w:t>
      </w:r>
      <w:r w:rsidRPr="00DE0E46">
        <w:rPr>
          <w:rStyle w:val="StyleUnderline"/>
        </w:rPr>
        <w:t xml:space="preserve"> – in policy reports, websites and </w:t>
      </w:r>
      <w:r w:rsidRPr="00DE0E46">
        <w:rPr>
          <w:rStyle w:val="Emphasis"/>
        </w:rPr>
        <w:t>global forums</w:t>
      </w:r>
      <w:r w:rsidRPr="00DE0E46">
        <w:rPr>
          <w:rStyle w:val="StyleUnderline"/>
        </w:rPr>
        <w:t xml:space="preserve"> – often mask deep </w:t>
      </w:r>
      <w:r w:rsidRPr="00DE0E46">
        <w:rPr>
          <w:rStyle w:val="Emphasis"/>
        </w:rPr>
        <w:t>divisions</w:t>
      </w:r>
      <w:r w:rsidRPr="00DE0E46">
        <w:rPr>
          <w:rStyle w:val="StyleUnderline"/>
        </w:rPr>
        <w:t xml:space="preserve"> among </w:t>
      </w:r>
      <w:r w:rsidRPr="00DE0E46">
        <w:rPr>
          <w:rStyle w:val="Emphasis"/>
        </w:rPr>
        <w:t>irreconcilable intellectual</w:t>
      </w:r>
      <w:r w:rsidRPr="00DE0E46">
        <w:rPr>
          <w:rStyle w:val="StyleUnderline"/>
        </w:rPr>
        <w:t xml:space="preserve"> and </w:t>
      </w:r>
      <w:r w:rsidRPr="00DE0E46">
        <w:rPr>
          <w:rStyle w:val="Emphasis"/>
        </w:rPr>
        <w:t>political frameworks</w:t>
      </w:r>
      <w:r w:rsidRPr="00DE0E46">
        <w:rPr>
          <w:rStyle w:val="StyleUnderline"/>
        </w:rPr>
        <w:t xml:space="preserve"> and the </w:t>
      </w:r>
      <w:r w:rsidRPr="00DE0E46">
        <w:rPr>
          <w:rStyle w:val="Emphasis"/>
        </w:rPr>
        <w:t>policy decisions</w:t>
      </w:r>
      <w:r w:rsidRPr="00DE0E46">
        <w:rPr>
          <w:rStyle w:val="StyleUnderline"/>
        </w:rPr>
        <w:t xml:space="preserve"> that flow from these </w:t>
      </w:r>
      <w:r w:rsidRPr="00DE0E46">
        <w:rPr>
          <w:rStyle w:val="Emphasis"/>
        </w:rPr>
        <w:t>frameworks</w:t>
      </w:r>
      <w:r w:rsidRPr="00DE0E46">
        <w:rPr>
          <w:sz w:val="16"/>
        </w:rPr>
        <w:t xml:space="preserve"> (Castro, 2007).</w:t>
      </w:r>
    </w:p>
    <w:p w14:paraId="0B98F6B2" w14:textId="77777777" w:rsidR="00096457" w:rsidRPr="00DE0E46" w:rsidRDefault="00096457" w:rsidP="00096457">
      <w:pPr>
        <w:rPr>
          <w:sz w:val="16"/>
        </w:rPr>
      </w:pPr>
      <w:r w:rsidRPr="00DE0E46">
        <w:rPr>
          <w:sz w:val="16"/>
        </w:rPr>
        <w:t xml:space="preserve">These evolving understandings of water governance raise a number of critical questions: how precisely do non-state actors (e.g. multinational corporations, water-related NGOs) engage in water governance, and has their increasing presence resulted in more effective social or ecological outcomes? How are such outcomes of </w:t>
      </w:r>
      <w:r w:rsidRPr="00DE0E46">
        <w:rPr>
          <w:rStyle w:val="Emphasis"/>
        </w:rPr>
        <w:t>water governance</w:t>
      </w:r>
      <w:r w:rsidRPr="00DE0E46">
        <w:rPr>
          <w:sz w:val="16"/>
        </w:rPr>
        <w:t xml:space="preserve"> </w:t>
      </w:r>
      <w:r w:rsidRPr="00DE0E46">
        <w:rPr>
          <w:rStyle w:val="StyleUnderline"/>
        </w:rPr>
        <w:t>defined as ‘effective’ or otherwise assessed?</w:t>
      </w:r>
      <w:r w:rsidRPr="00DE0E46">
        <w:rPr>
          <w:sz w:val="16"/>
        </w:rPr>
        <w:t xml:space="preserve"> </w:t>
      </w:r>
      <w:r w:rsidRPr="00DE0E46">
        <w:rPr>
          <w:rStyle w:val="StyleUnderline"/>
        </w:rPr>
        <w:t>Responses to these questions are</w:t>
      </w:r>
      <w:r w:rsidRPr="00DE0E46">
        <w:rPr>
          <w:sz w:val="16"/>
        </w:rPr>
        <w:t xml:space="preserve"> highly </w:t>
      </w:r>
      <w:r w:rsidRPr="00DE0E46">
        <w:rPr>
          <w:rStyle w:val="Emphasis"/>
        </w:rPr>
        <w:t>contingent on who ‘sets the terms’ for water governance</w:t>
      </w:r>
      <w:r w:rsidRPr="00DE0E46">
        <w:rPr>
          <w:sz w:val="16"/>
        </w:rPr>
        <w:t xml:space="preserve"> in the first instance, </w:t>
      </w:r>
      <w:r w:rsidRPr="00DE0E46">
        <w:rPr>
          <w:rStyle w:val="StyleUnderline"/>
        </w:rPr>
        <w:t xml:space="preserve">and what passes for </w:t>
      </w:r>
      <w:r w:rsidRPr="00DE0E46">
        <w:rPr>
          <w:rStyle w:val="Emphasis"/>
        </w:rPr>
        <w:t>expertise</w:t>
      </w:r>
      <w:r w:rsidRPr="00DE0E46">
        <w:rPr>
          <w:sz w:val="16"/>
        </w:rPr>
        <w:t xml:space="preserve">, </w:t>
      </w:r>
      <w:r w:rsidRPr="00DE0E46">
        <w:rPr>
          <w:rStyle w:val="Emphasis"/>
        </w:rPr>
        <w:t>knowledge</w:t>
      </w:r>
      <w:r w:rsidRPr="00DE0E46">
        <w:rPr>
          <w:sz w:val="16"/>
        </w:rPr>
        <w:t xml:space="preserve"> </w:t>
      </w:r>
      <w:r w:rsidRPr="00DE0E46">
        <w:rPr>
          <w:rStyle w:val="StyleUnderline"/>
        </w:rPr>
        <w:t>and</w:t>
      </w:r>
      <w:r w:rsidRPr="00DE0E46">
        <w:rPr>
          <w:sz w:val="16"/>
        </w:rPr>
        <w:t xml:space="preserve"> ‘</w:t>
      </w:r>
      <w:r w:rsidRPr="00DE0E46">
        <w:rPr>
          <w:rStyle w:val="Emphasis"/>
        </w:rPr>
        <w:t>best practices’</w:t>
      </w:r>
      <w:r w:rsidRPr="00DE0E46">
        <w:rPr>
          <w:sz w:val="16"/>
        </w:rPr>
        <w:t xml:space="preserve"> </w:t>
      </w:r>
      <w:r w:rsidRPr="00DE0E46">
        <w:rPr>
          <w:rStyle w:val="StyleUnderline"/>
        </w:rPr>
        <w:t xml:space="preserve">in the world of </w:t>
      </w:r>
      <w:r w:rsidRPr="00DE0E46">
        <w:rPr>
          <w:rStyle w:val="Emphasis"/>
        </w:rPr>
        <w:t>water policy</w:t>
      </w:r>
      <w:r w:rsidRPr="00DE0E46">
        <w:rPr>
          <w:rStyle w:val="StyleUnderline"/>
        </w:rPr>
        <w:t xml:space="preserve"> and </w:t>
      </w:r>
      <w:r w:rsidRPr="00DE0E46">
        <w:rPr>
          <w:rStyle w:val="Emphasis"/>
        </w:rPr>
        <w:t>management</w:t>
      </w:r>
      <w:r w:rsidRPr="00DE0E46">
        <w:rPr>
          <w:sz w:val="16"/>
        </w:rPr>
        <w:t xml:space="preserve">. Such concerns are both political and pragmatic – </w:t>
      </w:r>
      <w:r w:rsidRPr="00DE0E46">
        <w:rPr>
          <w:rStyle w:val="StyleUnderline"/>
        </w:rPr>
        <w:t xml:space="preserve">the </w:t>
      </w:r>
      <w:r w:rsidRPr="00DE0E46">
        <w:rPr>
          <w:rStyle w:val="Emphasis"/>
        </w:rPr>
        <w:t>technical</w:t>
      </w:r>
      <w:r w:rsidRPr="00DE0E46">
        <w:rPr>
          <w:rStyle w:val="StyleUnderline"/>
        </w:rPr>
        <w:t xml:space="preserve"> and </w:t>
      </w:r>
      <w:r w:rsidRPr="00DE0E46">
        <w:rPr>
          <w:rStyle w:val="Emphasis"/>
        </w:rPr>
        <w:t>management</w:t>
      </w:r>
      <w:r w:rsidRPr="00DE0E46">
        <w:rPr>
          <w:rStyle w:val="StyleUnderline"/>
        </w:rPr>
        <w:t xml:space="preserve"> </w:t>
      </w:r>
      <w:r w:rsidRPr="00DE0E46">
        <w:rPr>
          <w:rStyle w:val="Emphasis"/>
        </w:rPr>
        <w:t>decisions</w:t>
      </w:r>
      <w:r w:rsidRPr="00DE0E46">
        <w:rPr>
          <w:rStyle w:val="StyleUnderline"/>
        </w:rPr>
        <w:t xml:space="preserve"> made by </w:t>
      </w:r>
      <w:r w:rsidRPr="00DE0E46">
        <w:rPr>
          <w:rStyle w:val="Emphasis"/>
        </w:rPr>
        <w:t>water planners</w:t>
      </w:r>
      <w:r w:rsidRPr="00DE0E46">
        <w:rPr>
          <w:rStyle w:val="StyleUnderline"/>
        </w:rPr>
        <w:t xml:space="preserve"> in the context of </w:t>
      </w:r>
      <w:r w:rsidRPr="00DE0E46">
        <w:rPr>
          <w:rStyle w:val="Emphasis"/>
        </w:rPr>
        <w:t>urban supply systems</w:t>
      </w:r>
      <w:r w:rsidRPr="00DE0E46">
        <w:rPr>
          <w:rStyle w:val="StyleUnderline"/>
        </w:rPr>
        <w:t xml:space="preserve"> or </w:t>
      </w:r>
      <w:r w:rsidRPr="00DE0E46">
        <w:rPr>
          <w:rStyle w:val="Emphasis"/>
        </w:rPr>
        <w:t>construction</w:t>
      </w:r>
      <w:r w:rsidRPr="00DE0E46">
        <w:rPr>
          <w:rStyle w:val="StyleUnderline"/>
        </w:rPr>
        <w:t xml:space="preserve"> of </w:t>
      </w:r>
      <w:r w:rsidRPr="00DE0E46">
        <w:rPr>
          <w:rStyle w:val="Emphasis"/>
        </w:rPr>
        <w:t>water infrastructure</w:t>
      </w:r>
      <w:r w:rsidRPr="00DE0E46">
        <w:rPr>
          <w:sz w:val="16"/>
        </w:rPr>
        <w:t xml:space="preserve">, for example, </w:t>
      </w:r>
      <w:r w:rsidRPr="00DE0E46">
        <w:rPr>
          <w:rStyle w:val="StyleUnderline"/>
        </w:rPr>
        <w:t>are</w:t>
      </w:r>
      <w:r w:rsidRPr="00DE0E46">
        <w:rPr>
          <w:sz w:val="16"/>
        </w:rPr>
        <w:t xml:space="preserve"> directly </w:t>
      </w:r>
      <w:r w:rsidRPr="00DE0E46">
        <w:rPr>
          <w:rStyle w:val="StyleUnderline"/>
        </w:rPr>
        <w:t xml:space="preserve">shaped by the broader understandings of </w:t>
      </w:r>
      <w:r w:rsidRPr="00DE0E46">
        <w:rPr>
          <w:rStyle w:val="Emphasis"/>
        </w:rPr>
        <w:t>water’s ‘appropriate’ use</w:t>
      </w:r>
      <w:r w:rsidRPr="00DE0E46">
        <w:rPr>
          <w:sz w:val="16"/>
        </w:rPr>
        <w:t xml:space="preserve"> within society (see Baker, Chapter 3). The arenas for defining such uses are of course characterized by power relations among different agents; while the invocation of ‘stakeholders’ is nearly ubiquitous in the policy documents associated with water governance, those actors with a larger stake, often financially or politically, </w:t>
      </w:r>
      <w:r w:rsidRPr="00DE0E46">
        <w:rPr>
          <w:rStyle w:val="StyleUnderline"/>
        </w:rPr>
        <w:t xml:space="preserve">are frequently in a </w:t>
      </w:r>
      <w:r w:rsidRPr="00DE0E46">
        <w:rPr>
          <w:rStyle w:val="Emphasis"/>
        </w:rPr>
        <w:t>position</w:t>
      </w:r>
      <w:r w:rsidRPr="00DE0E46">
        <w:rPr>
          <w:rStyle w:val="StyleUnderline"/>
        </w:rPr>
        <w:t xml:space="preserve"> to alter the </w:t>
      </w:r>
      <w:r w:rsidRPr="00DE0E46">
        <w:rPr>
          <w:rStyle w:val="Emphasis"/>
        </w:rPr>
        <w:t>governance process</w:t>
      </w:r>
      <w:r w:rsidRPr="00DE0E46">
        <w:rPr>
          <w:rStyle w:val="StyleUnderline"/>
        </w:rPr>
        <w:t xml:space="preserve"> to meet their </w:t>
      </w:r>
      <w:r w:rsidRPr="00DE0E46">
        <w:rPr>
          <w:rStyle w:val="Emphasis"/>
        </w:rPr>
        <w:t>own objectives</w:t>
      </w:r>
      <w:r w:rsidRPr="00DE0E46">
        <w:rPr>
          <w:sz w:val="16"/>
        </w:rPr>
        <w:t xml:space="preserve">. For these and other reasons, </w:t>
      </w:r>
      <w:r w:rsidRPr="00DE0E46">
        <w:rPr>
          <w:rStyle w:val="StyleUnderline"/>
        </w:rPr>
        <w:t xml:space="preserve">the </w:t>
      </w:r>
      <w:r w:rsidRPr="00DE0E46">
        <w:rPr>
          <w:rStyle w:val="Emphasis"/>
        </w:rPr>
        <w:t>concept of hegemony</w:t>
      </w:r>
      <w:r w:rsidRPr="00DE0E46">
        <w:rPr>
          <w:rStyle w:val="StyleUnderline"/>
        </w:rPr>
        <w:t xml:space="preserve"> can facilitate a more incisive </w:t>
      </w:r>
      <w:r w:rsidRPr="00DE0E46">
        <w:rPr>
          <w:rStyle w:val="Emphasis"/>
        </w:rPr>
        <w:t>understanding</w:t>
      </w:r>
      <w:r w:rsidRPr="00DE0E46">
        <w:rPr>
          <w:rStyle w:val="StyleUnderline"/>
        </w:rPr>
        <w:t xml:space="preserve"> of how these </w:t>
      </w:r>
      <w:r w:rsidRPr="00DE0E46">
        <w:rPr>
          <w:rStyle w:val="Emphasis"/>
        </w:rPr>
        <w:t>power relations</w:t>
      </w:r>
      <w:r w:rsidRPr="00DE0E46">
        <w:rPr>
          <w:rStyle w:val="StyleUnderline"/>
        </w:rPr>
        <w:t xml:space="preserve"> in the </w:t>
      </w:r>
      <w:r w:rsidRPr="00DE0E46">
        <w:rPr>
          <w:rStyle w:val="Emphasis"/>
        </w:rPr>
        <w:t>water realm</w:t>
      </w:r>
      <w:r w:rsidRPr="00DE0E46">
        <w:rPr>
          <w:rStyle w:val="StyleUnderline"/>
        </w:rPr>
        <w:t xml:space="preserve"> are </w:t>
      </w:r>
      <w:r w:rsidRPr="00DE0E46">
        <w:rPr>
          <w:rStyle w:val="Emphasis"/>
        </w:rPr>
        <w:t>shaped</w:t>
      </w:r>
      <w:r w:rsidRPr="00DE0E46">
        <w:rPr>
          <w:rStyle w:val="StyleUnderline"/>
        </w:rPr>
        <w:t xml:space="preserve"> and </w:t>
      </w:r>
      <w:r w:rsidRPr="00DE0E46">
        <w:rPr>
          <w:rStyle w:val="Emphasis"/>
        </w:rPr>
        <w:t>contested</w:t>
      </w:r>
      <w:r w:rsidRPr="00DE0E46">
        <w:rPr>
          <w:sz w:val="16"/>
        </w:rPr>
        <w:t>.</w:t>
      </w:r>
    </w:p>
    <w:p w14:paraId="063CAEEF" w14:textId="77777777" w:rsidR="00096457" w:rsidRPr="00DE0E46" w:rsidRDefault="00096457" w:rsidP="00096457">
      <w:pPr>
        <w:rPr>
          <w:rStyle w:val="StyleUnderline"/>
        </w:rPr>
      </w:pPr>
      <w:r w:rsidRPr="00DE0E46">
        <w:rPr>
          <w:sz w:val="16"/>
        </w:rPr>
        <w:t xml:space="preserve">In recent years, the phrase </w:t>
      </w:r>
      <w:r w:rsidRPr="00DE0E46">
        <w:rPr>
          <w:rStyle w:val="StyleUnderline"/>
        </w:rPr>
        <w:t xml:space="preserve">hegemony has been used to describe a wide range of </w:t>
      </w:r>
      <w:r w:rsidRPr="00DE0E46">
        <w:rPr>
          <w:rStyle w:val="Emphasis"/>
        </w:rPr>
        <w:t>discourses</w:t>
      </w:r>
      <w:r w:rsidRPr="00DE0E46">
        <w:rPr>
          <w:sz w:val="16"/>
        </w:rPr>
        <w:t xml:space="preserve"> </w:t>
      </w:r>
      <w:r w:rsidRPr="00DE0E46">
        <w:rPr>
          <w:rStyle w:val="StyleUnderline"/>
        </w:rPr>
        <w:t>and</w:t>
      </w:r>
      <w:r w:rsidRPr="00DE0E46">
        <w:rPr>
          <w:sz w:val="16"/>
        </w:rPr>
        <w:t xml:space="preserve"> </w:t>
      </w:r>
      <w:r w:rsidRPr="00DE0E46">
        <w:rPr>
          <w:rStyle w:val="Emphasis"/>
        </w:rPr>
        <w:t>practices</w:t>
      </w:r>
      <w:r w:rsidRPr="00DE0E46">
        <w:rPr>
          <w:sz w:val="16"/>
        </w:rPr>
        <w:t xml:space="preserve"> </w:t>
      </w:r>
      <w:r w:rsidRPr="00DE0E46">
        <w:rPr>
          <w:rStyle w:val="StyleUnderline"/>
        </w:rPr>
        <w:t xml:space="preserve">within the sphere of </w:t>
      </w:r>
      <w:r w:rsidRPr="00DE0E46">
        <w:rPr>
          <w:rStyle w:val="Emphasis"/>
        </w:rPr>
        <w:t>water–society relations</w:t>
      </w:r>
      <w:r w:rsidRPr="00DE0E46">
        <w:rPr>
          <w:sz w:val="16"/>
        </w:rPr>
        <w:t xml:space="preserve">. At the level of world politics, hegemony connotes a condition in international relations whereby one state is able to enrol ‘others in the exercise of [its] power by convincing, cajoling and coercing them that they should want what you want’ (Agnew, 2005: 1–2). Under this rubric, </w:t>
      </w:r>
      <w:r w:rsidRPr="00DE0E46">
        <w:rPr>
          <w:rStyle w:val="Emphasis"/>
        </w:rPr>
        <w:t>hydro-hegemony</w:t>
      </w:r>
      <w:r w:rsidRPr="00DE0E46">
        <w:rPr>
          <w:sz w:val="16"/>
        </w:rPr>
        <w:t xml:space="preserve"> </w:t>
      </w:r>
      <w:r w:rsidRPr="00DE0E46">
        <w:rPr>
          <w:rStyle w:val="StyleUnderline"/>
        </w:rPr>
        <w:t xml:space="preserve">occurs when one state within, for example, a </w:t>
      </w:r>
      <w:r w:rsidRPr="00DE0E46">
        <w:rPr>
          <w:rStyle w:val="Emphasis"/>
        </w:rPr>
        <w:t>shared</w:t>
      </w:r>
      <w:r w:rsidRPr="00DE0E46">
        <w:rPr>
          <w:rStyle w:val="StyleUnderline"/>
        </w:rPr>
        <w:t xml:space="preserve"> river basin is able to </w:t>
      </w:r>
      <w:r w:rsidRPr="00DE0E46">
        <w:rPr>
          <w:rStyle w:val="Emphasis"/>
        </w:rPr>
        <w:t>assert</w:t>
      </w:r>
      <w:r w:rsidRPr="00DE0E46">
        <w:rPr>
          <w:rStyle w:val="StyleUnderline"/>
        </w:rPr>
        <w:t xml:space="preserve"> its </w:t>
      </w:r>
      <w:r w:rsidRPr="00DE0E46">
        <w:rPr>
          <w:rStyle w:val="Emphasis"/>
        </w:rPr>
        <w:t>power</w:t>
      </w:r>
      <w:r w:rsidRPr="00DE0E46">
        <w:rPr>
          <w:rStyle w:val="StyleUnderline"/>
        </w:rPr>
        <w:t xml:space="preserve"> over </w:t>
      </w:r>
      <w:r w:rsidRPr="00DE0E46">
        <w:rPr>
          <w:rStyle w:val="Emphasis"/>
        </w:rPr>
        <w:t>upstream flows</w:t>
      </w:r>
      <w:r w:rsidRPr="00DE0E46">
        <w:rPr>
          <w:rStyle w:val="StyleUnderline"/>
        </w:rPr>
        <w:t xml:space="preserve"> or </w:t>
      </w:r>
      <w:r w:rsidRPr="00DE0E46">
        <w:rPr>
          <w:rStyle w:val="Emphasis"/>
        </w:rPr>
        <w:t>persuade</w:t>
      </w:r>
      <w:r w:rsidRPr="00DE0E46">
        <w:rPr>
          <w:rStyle w:val="StyleUnderline"/>
        </w:rPr>
        <w:t xml:space="preserve"> other riparian </w:t>
      </w:r>
      <w:r w:rsidRPr="00DE0E46">
        <w:rPr>
          <w:rStyle w:val="Emphasis"/>
        </w:rPr>
        <w:t>states</w:t>
      </w:r>
      <w:r w:rsidRPr="00DE0E46">
        <w:rPr>
          <w:rStyle w:val="StyleUnderline"/>
        </w:rPr>
        <w:t xml:space="preserve"> its uses of the </w:t>
      </w:r>
      <w:r w:rsidRPr="00DE0E46">
        <w:rPr>
          <w:rStyle w:val="Emphasis"/>
        </w:rPr>
        <w:t>basin’s water resources</w:t>
      </w:r>
      <w:r w:rsidRPr="00DE0E46">
        <w:rPr>
          <w:sz w:val="16"/>
        </w:rPr>
        <w:t xml:space="preserve"> (via bstraction, dam development and so on) will be of benefit to all (Zeitoun and Warner, 2006). At other levels, hegemony indicates a particularly potent idea or policy that readily lends itself to widespread adoption across diverse societal contexts. Michael Goldman (2007), for example, traces how the bundle of policies and management interventions carried out under the World Bank’s ‘Water for All’ initiative in the 1990s and 2000s – emphasizing among other things the need to see water as a economic good and the mobilization of the private sector to enhance drinking water services for the poor – </w:t>
      </w:r>
      <w:r w:rsidRPr="00DE0E46">
        <w:rPr>
          <w:rStyle w:val="StyleUnderline"/>
        </w:rPr>
        <w:t xml:space="preserve">circulated through </w:t>
      </w:r>
      <w:r w:rsidRPr="00DE0E46">
        <w:rPr>
          <w:rStyle w:val="Emphasis"/>
        </w:rPr>
        <w:t>transnational policy networks</w:t>
      </w:r>
      <w:r w:rsidRPr="00DE0E46">
        <w:rPr>
          <w:rStyle w:val="StyleUnderline"/>
        </w:rPr>
        <w:t xml:space="preserve"> to </w:t>
      </w:r>
      <w:r w:rsidRPr="00DE0E46">
        <w:rPr>
          <w:rStyle w:val="Emphasis"/>
        </w:rPr>
        <w:t>become</w:t>
      </w:r>
      <w:r w:rsidRPr="00DE0E46">
        <w:rPr>
          <w:rStyle w:val="StyleUnderline"/>
        </w:rPr>
        <w:t xml:space="preserve"> a globally </w:t>
      </w:r>
      <w:r w:rsidRPr="00DE0E46">
        <w:rPr>
          <w:rStyle w:val="Emphasis"/>
        </w:rPr>
        <w:t>dominant approach to water governance</w:t>
      </w:r>
      <w:r w:rsidRPr="00DE0E46">
        <w:rPr>
          <w:sz w:val="16"/>
        </w:rPr>
        <w:t xml:space="preserve">. However, the concept of hegemony as deployed originally by Gramsci (1971: 12–14) and more recently by contemporary work in the social sciences (see Birkenholz, 2009; Loftus, 2009; Mann, 2009; Perkins, 2011) also directs attention to the everyday processes whereby individuals and groups internalize certain concepts and act in a way that may be inimical to their broader interests within society. </w:t>
      </w:r>
      <w:r w:rsidRPr="00DE0E46">
        <w:rPr>
          <w:rStyle w:val="StyleUnderline"/>
        </w:rPr>
        <w:t xml:space="preserve">In a </w:t>
      </w:r>
      <w:r w:rsidRPr="00DE0E46">
        <w:rPr>
          <w:rStyle w:val="Emphasis"/>
        </w:rPr>
        <w:t>compelling account</w:t>
      </w:r>
      <w:r w:rsidRPr="00DE0E46">
        <w:rPr>
          <w:rStyle w:val="StyleUnderline"/>
        </w:rPr>
        <w:t xml:space="preserve"> of the state’s efforts to manage competing claims over drinking water access and infrastructure in Bangalore (India), Ranganathan (2010) uses a </w:t>
      </w:r>
      <w:r w:rsidRPr="00DE0E46">
        <w:rPr>
          <w:rStyle w:val="Emphasis"/>
        </w:rPr>
        <w:t>Gramscian framework</w:t>
      </w:r>
      <w:r w:rsidRPr="00DE0E46">
        <w:rPr>
          <w:rStyle w:val="StyleUnderline"/>
        </w:rPr>
        <w:t xml:space="preserve"> to </w:t>
      </w:r>
      <w:r w:rsidRPr="00DE0E46">
        <w:rPr>
          <w:rStyle w:val="Emphasis"/>
        </w:rPr>
        <w:t>highlight</w:t>
      </w:r>
      <w:r w:rsidRPr="00DE0E46">
        <w:rPr>
          <w:rStyle w:val="StyleUnderline"/>
        </w:rPr>
        <w:t xml:space="preserve"> the </w:t>
      </w:r>
      <w:r w:rsidRPr="00DE0E46">
        <w:rPr>
          <w:rStyle w:val="Emphasis"/>
        </w:rPr>
        <w:t>multiple relations of power</w:t>
      </w:r>
      <w:r w:rsidRPr="00DE0E46">
        <w:rPr>
          <w:rStyle w:val="StyleUnderline"/>
        </w:rPr>
        <w:t xml:space="preserve"> that mobilize different </w:t>
      </w:r>
      <w:r w:rsidRPr="00DE0E46">
        <w:rPr>
          <w:rStyle w:val="Emphasis"/>
        </w:rPr>
        <w:t>social groups</w:t>
      </w:r>
      <w:r w:rsidRPr="00DE0E46">
        <w:rPr>
          <w:rStyle w:val="StyleUnderline"/>
        </w:rPr>
        <w:t xml:space="preserve"> and help </w:t>
      </w:r>
      <w:r w:rsidRPr="00DE0E46">
        <w:rPr>
          <w:rStyle w:val="Emphasis"/>
        </w:rPr>
        <w:t>define</w:t>
      </w:r>
      <w:r w:rsidRPr="00DE0E46">
        <w:rPr>
          <w:rStyle w:val="StyleUnderline"/>
        </w:rPr>
        <w:t xml:space="preserve"> their </w:t>
      </w:r>
      <w:r w:rsidRPr="00DE0E46">
        <w:rPr>
          <w:rStyle w:val="Emphasis"/>
        </w:rPr>
        <w:t>stance towards</w:t>
      </w:r>
      <w:r w:rsidRPr="00DE0E46">
        <w:rPr>
          <w:rStyle w:val="StyleUnderline"/>
        </w:rPr>
        <w:t xml:space="preserve"> the </w:t>
      </w:r>
      <w:r w:rsidRPr="00DE0E46">
        <w:rPr>
          <w:rStyle w:val="Emphasis"/>
        </w:rPr>
        <w:t>water projects</w:t>
      </w:r>
      <w:r w:rsidRPr="00DE0E46">
        <w:rPr>
          <w:rStyle w:val="StyleUnderline"/>
        </w:rPr>
        <w:t xml:space="preserve"> in </w:t>
      </w:r>
      <w:r w:rsidRPr="00DE0E46">
        <w:rPr>
          <w:rStyle w:val="Emphasis"/>
        </w:rPr>
        <w:t>question</w:t>
      </w:r>
      <w:r w:rsidRPr="00DE0E46">
        <w:rPr>
          <w:rStyle w:val="StyleUnderline"/>
        </w:rPr>
        <w:t>.</w:t>
      </w:r>
    </w:p>
    <w:p w14:paraId="610FB700" w14:textId="77777777" w:rsidR="00096457" w:rsidRDefault="00096457" w:rsidP="00096457">
      <w:pPr>
        <w:pStyle w:val="Heading3"/>
      </w:pPr>
      <w:r>
        <w:t>1NC---Suffering Reps</w:t>
      </w:r>
    </w:p>
    <w:p w14:paraId="32EC7356" w14:textId="77777777" w:rsidR="00096457" w:rsidRPr="00BE6E89" w:rsidRDefault="00096457" w:rsidP="00096457">
      <w:pPr>
        <w:pStyle w:val="Heading4"/>
      </w:pPr>
      <w:bookmarkStart w:id="0" w:name="_Hlk76995653"/>
      <w:r>
        <w:t xml:space="preserve">Water </w:t>
      </w:r>
      <w:r>
        <w:rPr>
          <w:u w:val="single"/>
        </w:rPr>
        <w:t>resources</w:t>
      </w:r>
      <w:r>
        <w:t xml:space="preserve"> and </w:t>
      </w:r>
      <w:r>
        <w:rPr>
          <w:u w:val="single"/>
        </w:rPr>
        <w:t>depictions of suffering</w:t>
      </w:r>
      <w:r>
        <w:t xml:space="preserve"> are the same part of </w:t>
      </w:r>
      <w:r>
        <w:rPr>
          <w:u w:val="single"/>
        </w:rPr>
        <w:t>extractive data</w:t>
      </w:r>
      <w:r>
        <w:t xml:space="preserve"> that </w:t>
      </w:r>
      <w:r>
        <w:rPr>
          <w:u w:val="single"/>
        </w:rPr>
        <w:t>erases community</w:t>
      </w:r>
      <w:r>
        <w:t xml:space="preserve"> and furthers </w:t>
      </w:r>
      <w:r>
        <w:rPr>
          <w:u w:val="single"/>
        </w:rPr>
        <w:t>technocratic goals</w:t>
      </w:r>
      <w:r>
        <w:t xml:space="preserve">. </w:t>
      </w:r>
    </w:p>
    <w:p w14:paraId="34117925" w14:textId="77777777" w:rsidR="00096457" w:rsidRDefault="00096457" w:rsidP="00096457">
      <w:r>
        <w:rPr>
          <w:rStyle w:val="Style13ptBold"/>
        </w:rPr>
        <w:t xml:space="preserve">EDGI et al., 19 </w:t>
      </w:r>
      <w:r>
        <w:t xml:space="preserve">[Environmental Data and Governance Initiative, </w:t>
      </w:r>
      <w:r w:rsidRPr="006E2D55">
        <w:rPr>
          <w:b/>
          <w:bCs/>
        </w:rPr>
        <w:t>Lourdes Vera</w:t>
      </w:r>
      <w:r>
        <w:t xml:space="preserve"> is a PhD Student in Sociology at Northeastern University. She studies environmental data practices for health and justice, </w:t>
      </w:r>
      <w:r w:rsidRPr="006E2D55">
        <w:rPr>
          <w:b/>
          <w:bCs/>
        </w:rPr>
        <w:t>Dawn Walker</w:t>
      </w:r>
      <w:r>
        <w:t xml:space="preserve"> is a PhD Student at the Faculty of Information. Her research focuses on participation in civic technology and design practices, </w:t>
      </w:r>
      <w:r w:rsidRPr="006E2D55">
        <w:rPr>
          <w:b/>
          <w:bCs/>
        </w:rPr>
        <w:t>Michelle Murphy</w:t>
      </w:r>
      <w:r>
        <w:t xml:space="preserve"> is Director of the Technoscience Research Unit and Professor of History and Women and Gender Studies at the University of Toronto, </w:t>
      </w:r>
      <w:r w:rsidRPr="006E2D55">
        <w:rPr>
          <w:b/>
          <w:bCs/>
        </w:rPr>
        <w:t>Becky Mansfield</w:t>
      </w:r>
      <w:r>
        <w:t xml:space="preserve"> is Professor of Geography at the Ohio State University. Her research focuses on chemical geographies, environmental health knowledges, and the politics of deregulation, </w:t>
      </w:r>
      <w:r w:rsidRPr="006E2D55">
        <w:rPr>
          <w:b/>
          <w:bCs/>
        </w:rPr>
        <w:t>Ladan Mohamed Siad</w:t>
      </w:r>
      <w:r>
        <w:t xml:space="preserve"> is a community-supported researcher, designer, and artist. Currently pursuing MDes at Ontario College of Art and Design (OCAD) in the Digital Futures program in Faculty of Design, </w:t>
      </w:r>
      <w:r w:rsidRPr="006E2D55">
        <w:rPr>
          <w:b/>
          <w:bCs/>
        </w:rPr>
        <w:t>Jessica Ogden</w:t>
      </w:r>
      <w:r>
        <w:t xml:space="preserve"> is a PhD Candidate based in Sociology and the Web Science Centre for Doctoral Training at the University of Southampton, “When Data Justice and Environmental Justice Meet: Formulating a Response to Extractive Logic through Environmental Data Justice,” 2019, NCBI]//Townes *Environmental Data Justice - EDJ [expanded] </w:t>
      </w:r>
    </w:p>
    <w:p w14:paraId="1D613E2F" w14:textId="77777777" w:rsidR="00096457" w:rsidRPr="008A6BB0" w:rsidRDefault="00096457" w:rsidP="00096457">
      <w:pPr>
        <w:rPr>
          <w:sz w:val="16"/>
        </w:rPr>
      </w:pPr>
      <w:r w:rsidRPr="008A6BB0">
        <w:rPr>
          <w:sz w:val="16"/>
        </w:rPr>
        <w:t xml:space="preserve">The act of </w:t>
      </w:r>
      <w:r w:rsidRPr="008A6BB0">
        <w:rPr>
          <w:rStyle w:val="Emphasis"/>
          <w:highlight w:val="green"/>
        </w:rPr>
        <w:t>pulling relations from bodies and lands into data</w:t>
      </w:r>
      <w:r w:rsidRPr="008A6BB0">
        <w:rPr>
          <w:sz w:val="16"/>
        </w:rPr>
        <w:t xml:space="preserve">, </w:t>
      </w:r>
      <w:r w:rsidRPr="00E31FD3">
        <w:rPr>
          <w:rStyle w:val="StyleUnderline"/>
        </w:rPr>
        <w:t>what we are calling</w:t>
      </w:r>
      <w:r w:rsidRPr="008A6BB0">
        <w:rPr>
          <w:sz w:val="16"/>
        </w:rPr>
        <w:t xml:space="preserve"> ‘</w:t>
      </w:r>
      <w:r w:rsidRPr="008A6BB0">
        <w:rPr>
          <w:rStyle w:val="Emphasis"/>
          <w:highlight w:val="green"/>
        </w:rPr>
        <w:t>extractive logic</w:t>
      </w:r>
      <w:r w:rsidRPr="00E31FD3">
        <w:rPr>
          <w:rStyle w:val="Emphasis"/>
        </w:rPr>
        <w:t>,</w:t>
      </w:r>
      <w:r w:rsidRPr="008A6BB0">
        <w:rPr>
          <w:sz w:val="16"/>
        </w:rPr>
        <w:t xml:space="preserve">’ </w:t>
      </w:r>
      <w:r w:rsidRPr="008A6BB0">
        <w:rPr>
          <w:rStyle w:val="StyleUnderline"/>
          <w:highlight w:val="green"/>
        </w:rPr>
        <w:t>is embedded in</w:t>
      </w:r>
      <w:r w:rsidRPr="008A6BB0">
        <w:rPr>
          <w:sz w:val="16"/>
        </w:rPr>
        <w:t xml:space="preserve"> all types of </w:t>
      </w:r>
      <w:r w:rsidRPr="008A6BB0">
        <w:rPr>
          <w:rStyle w:val="Emphasis"/>
          <w:highlight w:val="green"/>
        </w:rPr>
        <w:t>data</w:t>
      </w:r>
      <w:r w:rsidRPr="008A6BB0">
        <w:rPr>
          <w:sz w:val="16"/>
        </w:rPr>
        <w:t xml:space="preserve">. </w:t>
      </w:r>
      <w:r w:rsidRPr="00E31FD3">
        <w:rPr>
          <w:rStyle w:val="Emphasis"/>
        </w:rPr>
        <w:t>This</w:t>
      </w:r>
      <w:r w:rsidRPr="008A6BB0">
        <w:rPr>
          <w:sz w:val="16"/>
        </w:rPr>
        <w:t xml:space="preserve"> extraction </w:t>
      </w:r>
      <w:r w:rsidRPr="008A6BB0">
        <w:rPr>
          <w:rStyle w:val="Emphasis"/>
          <w:highlight w:val="green"/>
        </w:rPr>
        <w:t>ignores</w:t>
      </w:r>
      <w:r w:rsidRPr="008A6BB0">
        <w:rPr>
          <w:sz w:val="16"/>
        </w:rPr>
        <w:t xml:space="preserve"> the </w:t>
      </w:r>
      <w:r w:rsidRPr="008A6BB0">
        <w:rPr>
          <w:rStyle w:val="Emphasis"/>
          <w:highlight w:val="green"/>
        </w:rPr>
        <w:t>situatedness</w:t>
      </w:r>
      <w:r w:rsidRPr="008A6BB0">
        <w:rPr>
          <w:sz w:val="16"/>
        </w:rPr>
        <w:t xml:space="preserve"> of data, </w:t>
      </w:r>
      <w:r w:rsidRPr="008A6BB0">
        <w:rPr>
          <w:rStyle w:val="StyleUnderline"/>
          <w:highlight w:val="green"/>
        </w:rPr>
        <w:t>regarding</w:t>
      </w:r>
      <w:r w:rsidRPr="008A6BB0">
        <w:rPr>
          <w:sz w:val="16"/>
        </w:rPr>
        <w:t xml:space="preserve"> it as a </w:t>
      </w:r>
      <w:r w:rsidRPr="008A6BB0">
        <w:rPr>
          <w:rStyle w:val="Emphasis"/>
          <w:highlight w:val="green"/>
        </w:rPr>
        <w:t>resource</w:t>
      </w:r>
      <w:r w:rsidRPr="008A6BB0">
        <w:rPr>
          <w:sz w:val="16"/>
        </w:rPr>
        <w:t xml:space="preserve"> </w:t>
      </w:r>
      <w:r w:rsidRPr="00E31FD3">
        <w:rPr>
          <w:rStyle w:val="StyleUnderline"/>
        </w:rPr>
        <w:t>to be</w:t>
      </w:r>
      <w:r w:rsidRPr="008A6BB0">
        <w:rPr>
          <w:sz w:val="16"/>
        </w:rPr>
        <w:t xml:space="preserve"> </w:t>
      </w:r>
      <w:r w:rsidRPr="00E31FD3">
        <w:rPr>
          <w:rStyle w:val="Emphasis"/>
        </w:rPr>
        <w:t>pulled out</w:t>
      </w:r>
      <w:r w:rsidRPr="008A6BB0">
        <w:rPr>
          <w:sz w:val="16"/>
        </w:rPr>
        <w:t xml:space="preserve"> for free, </w:t>
      </w:r>
      <w:r w:rsidRPr="00E31FD3">
        <w:rPr>
          <w:rStyle w:val="StyleUnderline"/>
        </w:rPr>
        <w:t>without</w:t>
      </w:r>
      <w:r w:rsidRPr="008A6BB0">
        <w:rPr>
          <w:sz w:val="16"/>
        </w:rPr>
        <w:t xml:space="preserve"> </w:t>
      </w:r>
      <w:r w:rsidRPr="00E31FD3">
        <w:rPr>
          <w:rStyle w:val="Emphasis"/>
        </w:rPr>
        <w:t>relations</w:t>
      </w:r>
      <w:r w:rsidRPr="008A6BB0">
        <w:rPr>
          <w:sz w:val="16"/>
        </w:rPr>
        <w:t xml:space="preserve"> or responsibilities. In its uncritical mode, data is treated as a raw material to be harvested. The </w:t>
      </w:r>
      <w:r w:rsidRPr="00E31FD3">
        <w:rPr>
          <w:rStyle w:val="Emphasis"/>
        </w:rPr>
        <w:t>dominant framework of</w:t>
      </w:r>
      <w:r w:rsidRPr="008A6BB0">
        <w:rPr>
          <w:sz w:val="16"/>
        </w:rPr>
        <w:t xml:space="preserve"> corporate, government, and scientific </w:t>
      </w:r>
      <w:r w:rsidRPr="00E31FD3">
        <w:rPr>
          <w:rStyle w:val="Emphasis"/>
        </w:rPr>
        <w:t>data</w:t>
      </w:r>
      <w:r w:rsidRPr="008A6BB0">
        <w:rPr>
          <w:sz w:val="16"/>
        </w:rPr>
        <w:t xml:space="preserve"> practices </w:t>
      </w:r>
      <w:r w:rsidRPr="00E31FD3">
        <w:rPr>
          <w:rStyle w:val="Emphasis"/>
        </w:rPr>
        <w:t>is</w:t>
      </w:r>
      <w:r w:rsidRPr="008A6BB0">
        <w:rPr>
          <w:sz w:val="16"/>
        </w:rPr>
        <w:t xml:space="preserve"> therefore one of </w:t>
      </w:r>
      <w:r w:rsidRPr="00E31FD3">
        <w:rPr>
          <w:rStyle w:val="Emphasis"/>
        </w:rPr>
        <w:t>extraction</w:t>
      </w:r>
      <w:r w:rsidRPr="008A6BB0">
        <w:rPr>
          <w:sz w:val="16"/>
        </w:rPr>
        <w:t>.</w:t>
      </w:r>
    </w:p>
    <w:p w14:paraId="369B5E54" w14:textId="77777777" w:rsidR="00096457" w:rsidRPr="008A6BB0" w:rsidRDefault="00096457" w:rsidP="00096457">
      <w:pPr>
        <w:rPr>
          <w:sz w:val="16"/>
        </w:rPr>
      </w:pPr>
      <w:r w:rsidRPr="008A6BB0">
        <w:rPr>
          <w:sz w:val="16"/>
        </w:rPr>
        <w:t xml:space="preserve">Extractive logics are so embedded in data practices with which social justice projects are necessarily, and non-innocently, entangled. For example, within EJ, desire for more data not only demands that harms be proven through a technically narrowed mode of evidence legible to dominant institutions, but also often requires communities to generate evidence of environmental violence from their own suffering. </w:t>
      </w:r>
      <w:r w:rsidRPr="00E31FD3">
        <w:rPr>
          <w:rStyle w:val="StyleUnderline"/>
        </w:rPr>
        <w:t>The collection of</w:t>
      </w:r>
      <w:r w:rsidRPr="008A6BB0">
        <w:rPr>
          <w:sz w:val="16"/>
        </w:rPr>
        <w:t xml:space="preserve"> ‘</w:t>
      </w:r>
      <w:r w:rsidRPr="008A6BB0">
        <w:rPr>
          <w:rStyle w:val="Emphasis"/>
          <w:highlight w:val="green"/>
        </w:rPr>
        <w:t>evidence’</w:t>
      </w:r>
      <w:r w:rsidRPr="008A6BB0">
        <w:rPr>
          <w:sz w:val="16"/>
        </w:rPr>
        <w:t xml:space="preserve"> and ‘documentation,’ even </w:t>
      </w:r>
      <w:r w:rsidRPr="008A6BB0">
        <w:rPr>
          <w:rStyle w:val="StyleUnderline"/>
          <w:highlight w:val="green"/>
        </w:rPr>
        <w:t>under</w:t>
      </w:r>
      <w:r w:rsidRPr="008A6BB0">
        <w:rPr>
          <w:sz w:val="16"/>
        </w:rPr>
        <w:t xml:space="preserve"> </w:t>
      </w:r>
      <w:r w:rsidRPr="00E31FD3">
        <w:rPr>
          <w:rStyle w:val="Emphasis"/>
        </w:rPr>
        <w:t xml:space="preserve">a </w:t>
      </w:r>
      <w:r w:rsidRPr="008A6BB0">
        <w:rPr>
          <w:rStyle w:val="Emphasis"/>
          <w:highlight w:val="green"/>
        </w:rPr>
        <w:t>rubric of transparency</w:t>
      </w:r>
      <w:r w:rsidRPr="008A6BB0">
        <w:rPr>
          <w:sz w:val="16"/>
        </w:rPr>
        <w:t xml:space="preserve"> and with consent, risks </w:t>
      </w:r>
      <w:r w:rsidRPr="008A6BB0">
        <w:rPr>
          <w:rStyle w:val="StyleUnderline"/>
          <w:highlight w:val="green"/>
        </w:rPr>
        <w:t>replicating</w:t>
      </w:r>
      <w:r w:rsidRPr="008A6BB0">
        <w:rPr>
          <w:sz w:val="16"/>
        </w:rPr>
        <w:t xml:space="preserve"> </w:t>
      </w:r>
      <w:r w:rsidRPr="00E31FD3">
        <w:rPr>
          <w:rStyle w:val="Emphasis"/>
        </w:rPr>
        <w:t xml:space="preserve">hierarchical </w:t>
      </w:r>
      <w:r w:rsidRPr="008A6BB0">
        <w:rPr>
          <w:rStyle w:val="Emphasis"/>
          <w:highlight w:val="green"/>
        </w:rPr>
        <w:t>structures</w:t>
      </w:r>
      <w:r w:rsidRPr="008A6BB0">
        <w:rPr>
          <w:sz w:val="16"/>
        </w:rPr>
        <w:t xml:space="preserve"> and the ‘scientism’ of industry and the state </w:t>
      </w:r>
      <w:r w:rsidRPr="008A6BB0">
        <w:rPr>
          <w:rStyle w:val="StyleUnderline"/>
          <w:highlight w:val="green"/>
        </w:rPr>
        <w:t>without</w:t>
      </w:r>
      <w:r w:rsidRPr="008A6BB0">
        <w:rPr>
          <w:sz w:val="16"/>
        </w:rPr>
        <w:t xml:space="preserve"> truly addressing or </w:t>
      </w:r>
      <w:r w:rsidRPr="008A6BB0">
        <w:rPr>
          <w:rStyle w:val="Emphasis"/>
          <w:highlight w:val="green"/>
        </w:rPr>
        <w:t>ameliorating</w:t>
      </w:r>
      <w:r w:rsidRPr="008A6BB0">
        <w:rPr>
          <w:sz w:val="16"/>
        </w:rPr>
        <w:t xml:space="preserve"> the </w:t>
      </w:r>
      <w:r w:rsidRPr="008A6BB0">
        <w:rPr>
          <w:rStyle w:val="Emphasis"/>
          <w:highlight w:val="green"/>
        </w:rPr>
        <w:t>problems</w:t>
      </w:r>
      <w:r w:rsidRPr="008A6BB0">
        <w:rPr>
          <w:sz w:val="16"/>
        </w:rPr>
        <w:t xml:space="preserve"> communities face.</w:t>
      </w:r>
    </w:p>
    <w:p w14:paraId="017E7A69" w14:textId="77777777" w:rsidR="00096457" w:rsidRPr="008A6BB0" w:rsidRDefault="00096457" w:rsidP="00096457">
      <w:pPr>
        <w:rPr>
          <w:sz w:val="16"/>
        </w:rPr>
      </w:pPr>
      <w:r w:rsidRPr="008A6BB0">
        <w:rPr>
          <w:sz w:val="16"/>
        </w:rPr>
        <w:t>In these ways, data is both charismatic and violent. Data can be used to speak convincingly for complex issues such as climate change or it can be used to more efficiently exclude and marginalize through technological redlining (Thatcher, 2013; Dalton &amp; Thatcher, 2014), predictive policing (Ferguson, 2017), financial scoring (Citron &amp; Pasquale, 2014) and surveillance (Lyon, 2014). Offered up as raw information, data -whether in the form of simple trend graphs or complex machine-learning derived correlations- falsely promises to reveal relations in the world. Gitelman et al. (2013) argue that data is never raw, but always embedded in the politics of its production and interpretation. Helen Kennedy has powerfully illuminated the ‘desire for numbers’ and the affective dimensions of data, data activism, and everyday experiences with it (2016).</w:t>
      </w:r>
    </w:p>
    <w:p w14:paraId="6C2AC2F7" w14:textId="77777777" w:rsidR="00096457" w:rsidRPr="008A6BB0" w:rsidRDefault="00096457" w:rsidP="00096457">
      <w:pPr>
        <w:rPr>
          <w:sz w:val="16"/>
        </w:rPr>
      </w:pPr>
      <w:r w:rsidRPr="008A6BB0">
        <w:rPr>
          <w:sz w:val="16"/>
        </w:rPr>
        <w:t xml:space="preserve">Accounting for the range of ways data inhabits a double mode of charisma and violence requires engaging more centrally with the refusals of data violence articulated by indigenous scholars, who have highlighted the way that </w:t>
      </w:r>
      <w:r w:rsidRPr="008A6BB0">
        <w:rPr>
          <w:rStyle w:val="StyleUnderline"/>
        </w:rPr>
        <w:t>collecting data on harms continues</w:t>
      </w:r>
      <w:r w:rsidRPr="008A6BB0">
        <w:rPr>
          <w:sz w:val="16"/>
        </w:rPr>
        <w:t xml:space="preserve"> </w:t>
      </w:r>
      <w:r w:rsidRPr="008A6BB0">
        <w:rPr>
          <w:rStyle w:val="StyleUnderline"/>
        </w:rPr>
        <w:t>to place burdens on</w:t>
      </w:r>
      <w:r w:rsidRPr="008A6BB0">
        <w:rPr>
          <w:sz w:val="16"/>
        </w:rPr>
        <w:t xml:space="preserve"> already targeted, </w:t>
      </w:r>
      <w:r w:rsidRPr="008A6BB0">
        <w:rPr>
          <w:rStyle w:val="Emphasis"/>
        </w:rPr>
        <w:t>surveilled</w:t>
      </w:r>
      <w:r w:rsidRPr="008A6BB0">
        <w:rPr>
          <w:sz w:val="16"/>
        </w:rPr>
        <w:t xml:space="preserve">, harassed, and studied </w:t>
      </w:r>
      <w:r w:rsidRPr="008A6BB0">
        <w:rPr>
          <w:rStyle w:val="Emphasis"/>
        </w:rPr>
        <w:t>communities</w:t>
      </w:r>
      <w:r w:rsidRPr="008A6BB0">
        <w:rPr>
          <w:sz w:val="16"/>
        </w:rPr>
        <w:t>. Unangax scholar Eve Tuck (2009) urges a moratorium on these practices of damage-centred research that are built around collecting data about the victimization of marginalized people. Māori scholar Linda Tuhiwai Smith (1999) calls instead for decolonized methodology in which research is guided by Indigenous values.</w:t>
      </w:r>
    </w:p>
    <w:p w14:paraId="3F86801B" w14:textId="77777777" w:rsidR="00096457" w:rsidRPr="008A6BB0" w:rsidRDefault="00096457" w:rsidP="00096457">
      <w:pPr>
        <w:rPr>
          <w:sz w:val="16"/>
        </w:rPr>
      </w:pPr>
      <w:r w:rsidRPr="008A6BB0">
        <w:rPr>
          <w:sz w:val="16"/>
        </w:rPr>
        <w:t xml:space="preserve">In response, we propose that EDJ [environmental data </w:t>
      </w:r>
      <w:r w:rsidRPr="008A6BB0">
        <w:rPr>
          <w:rStyle w:val="Emphasis"/>
          <w:highlight w:val="green"/>
        </w:rPr>
        <w:t>justice</w:t>
      </w:r>
      <w:r w:rsidRPr="00BE6E89">
        <w:rPr>
          <w:sz w:val="16"/>
        </w:rPr>
        <w:t>]</w:t>
      </w:r>
      <w:r w:rsidRPr="008A6BB0">
        <w:rPr>
          <w:sz w:val="16"/>
        </w:rPr>
        <w:t xml:space="preserve"> </w:t>
      </w:r>
      <w:r w:rsidRPr="008A6BB0">
        <w:rPr>
          <w:rStyle w:val="Emphasis"/>
          <w:highlight w:val="green"/>
        </w:rPr>
        <w:t>requires</w:t>
      </w:r>
      <w:r w:rsidRPr="008A6BB0">
        <w:rPr>
          <w:sz w:val="16"/>
        </w:rPr>
        <w:t xml:space="preserve"> tools focused not only on consent to data creation but also </w:t>
      </w:r>
      <w:r w:rsidRPr="008A6BB0">
        <w:rPr>
          <w:rStyle w:val="Emphasis"/>
          <w:highlight w:val="green"/>
        </w:rPr>
        <w:t>refusing</w:t>
      </w:r>
      <w:r w:rsidRPr="008A6BB0">
        <w:rPr>
          <w:sz w:val="16"/>
        </w:rPr>
        <w:t xml:space="preserve"> the logic of </w:t>
      </w:r>
      <w:r w:rsidRPr="008A6BB0">
        <w:rPr>
          <w:rStyle w:val="Emphasis"/>
          <w:highlight w:val="green"/>
        </w:rPr>
        <w:t>extraction</w:t>
      </w:r>
      <w:r w:rsidRPr="008A6BB0">
        <w:rPr>
          <w:sz w:val="16"/>
        </w:rPr>
        <w:t xml:space="preserve"> that so profoundly structures data and environmental violences. Our theorization of extractive logic extends from acts of mining and non-consensual taking of land to include myriad practices that commonly make up conventional environmental data produced by the state, companies, and even researchers. These practices ‒ discussed further below ‒ include:</w:t>
      </w:r>
    </w:p>
    <w:p w14:paraId="25ED7349" w14:textId="77777777" w:rsidR="00096457" w:rsidRPr="008A6BB0" w:rsidRDefault="00096457" w:rsidP="00096457">
      <w:pPr>
        <w:rPr>
          <w:sz w:val="16"/>
        </w:rPr>
      </w:pPr>
      <w:r w:rsidRPr="008A6BB0">
        <w:rPr>
          <w:sz w:val="16"/>
        </w:rPr>
        <w:t>Erasure of relations between data and the infrastructures, labour, and lives that produce it.</w:t>
      </w:r>
    </w:p>
    <w:p w14:paraId="216C8B71" w14:textId="77777777" w:rsidR="00096457" w:rsidRPr="008A6BB0" w:rsidRDefault="00096457" w:rsidP="00096457">
      <w:pPr>
        <w:ind w:left="720"/>
        <w:rPr>
          <w:sz w:val="16"/>
        </w:rPr>
      </w:pPr>
      <w:r w:rsidRPr="008A6BB0">
        <w:rPr>
          <w:sz w:val="16"/>
        </w:rPr>
        <w:t>Reproduction of the matrix of domination.</w:t>
      </w:r>
    </w:p>
    <w:p w14:paraId="5C2E324F" w14:textId="77777777" w:rsidR="00096457" w:rsidRPr="008A6BB0" w:rsidRDefault="00096457" w:rsidP="00096457">
      <w:pPr>
        <w:ind w:left="720"/>
        <w:rPr>
          <w:sz w:val="16"/>
        </w:rPr>
      </w:pPr>
      <w:r w:rsidRPr="008A6BB0">
        <w:rPr>
          <w:sz w:val="16"/>
        </w:rPr>
        <w:t>Generation of uncertainty through whitewashing.</w:t>
      </w:r>
    </w:p>
    <w:p w14:paraId="734CECBE" w14:textId="77777777" w:rsidR="00096457" w:rsidRPr="008A6BB0" w:rsidRDefault="00096457" w:rsidP="00096457">
      <w:pPr>
        <w:ind w:left="720"/>
        <w:rPr>
          <w:sz w:val="16"/>
        </w:rPr>
      </w:pPr>
      <w:r w:rsidRPr="008A6BB0">
        <w:rPr>
          <w:sz w:val="16"/>
        </w:rPr>
        <w:t>Disconnecting data from the underground</w:t>
      </w:r>
    </w:p>
    <w:p w14:paraId="69233260" w14:textId="77777777" w:rsidR="00096457" w:rsidRPr="008A6BB0" w:rsidRDefault="00096457" w:rsidP="00096457">
      <w:pPr>
        <w:rPr>
          <w:sz w:val="16"/>
        </w:rPr>
      </w:pPr>
      <w:r w:rsidRPr="008A6BB0">
        <w:rPr>
          <w:sz w:val="16"/>
        </w:rPr>
        <w:t xml:space="preserve">An </w:t>
      </w:r>
      <w:r w:rsidRPr="008A6BB0">
        <w:rPr>
          <w:rStyle w:val="Emphasis"/>
          <w:highlight w:val="green"/>
        </w:rPr>
        <w:t>extractive logic considers</w:t>
      </w:r>
      <w:r w:rsidRPr="008A6BB0">
        <w:rPr>
          <w:sz w:val="16"/>
        </w:rPr>
        <w:t xml:space="preserve"> data and other </w:t>
      </w:r>
      <w:r w:rsidRPr="008A6BB0">
        <w:rPr>
          <w:rStyle w:val="StyleUnderline"/>
          <w:highlight w:val="green"/>
        </w:rPr>
        <w:t>materials as</w:t>
      </w:r>
      <w:r w:rsidRPr="008A6BB0">
        <w:rPr>
          <w:sz w:val="16"/>
        </w:rPr>
        <w:t xml:space="preserve"> existing in an underground of </w:t>
      </w:r>
      <w:r w:rsidRPr="008A6BB0">
        <w:rPr>
          <w:rStyle w:val="Emphasis"/>
          <w:highlight w:val="green"/>
        </w:rPr>
        <w:t>resources</w:t>
      </w:r>
      <w:r w:rsidRPr="008A6BB0">
        <w:rPr>
          <w:sz w:val="16"/>
        </w:rPr>
        <w:t>, including but not limited to the earth’s underground from where resources such as petroleum, minerals, and coal are extracted (Kinchy et al., 2018). We expand on this concept to consider the ‘data underground,’ which can take many forms, e.g. a machine learning algorithm that creates data about itself, components of a satellite that will take pictures of the earth, or a community’s life activities that are being tracked. These data-producing spaces are proxies for relations and sociotechnical structures. In other words, rather than considering data as raw and extracted from an underground that has existed a priori, we see the underground as a politically, economically, culturally, and technoscientifically produced space from where data are extracted. We follow Abby Kinchy et al. (2018) and see the data underground as a proxy for structurally produced sets of often invisibilized labour, practices, and relations that make taking possible.</w:t>
      </w:r>
    </w:p>
    <w:p w14:paraId="065088BC" w14:textId="77777777" w:rsidR="00096457" w:rsidRPr="008A6BB0" w:rsidRDefault="00096457" w:rsidP="00096457">
      <w:pPr>
        <w:rPr>
          <w:sz w:val="16"/>
        </w:rPr>
      </w:pPr>
      <w:r w:rsidRPr="008A6BB0">
        <w:rPr>
          <w:sz w:val="16"/>
        </w:rPr>
        <w:t>Practices that put forward ‘</w:t>
      </w:r>
      <w:r w:rsidRPr="008A6BB0">
        <w:rPr>
          <w:rStyle w:val="Emphasis"/>
        </w:rPr>
        <w:t>raw’ data</w:t>
      </w:r>
      <w:r w:rsidRPr="008A6BB0">
        <w:rPr>
          <w:sz w:val="16"/>
        </w:rPr>
        <w:t xml:space="preserve"> </w:t>
      </w:r>
      <w:r w:rsidRPr="008A6BB0">
        <w:rPr>
          <w:rStyle w:val="StyleUnderline"/>
        </w:rPr>
        <w:t>erase</w:t>
      </w:r>
      <w:r w:rsidRPr="008A6BB0">
        <w:rPr>
          <w:sz w:val="16"/>
        </w:rPr>
        <w:t xml:space="preserve"> these </w:t>
      </w:r>
      <w:r w:rsidRPr="008A6BB0">
        <w:rPr>
          <w:rStyle w:val="StyleUnderline"/>
        </w:rPr>
        <w:t>relations by not taking</w:t>
      </w:r>
      <w:r w:rsidRPr="008A6BB0">
        <w:rPr>
          <w:sz w:val="16"/>
        </w:rPr>
        <w:t xml:space="preserve"> into account </w:t>
      </w:r>
      <w:r w:rsidRPr="008A6BB0">
        <w:rPr>
          <w:rStyle w:val="StyleUnderline"/>
        </w:rPr>
        <w:t>the</w:t>
      </w:r>
      <w:r w:rsidRPr="008A6BB0">
        <w:rPr>
          <w:sz w:val="16"/>
        </w:rPr>
        <w:t xml:space="preserve"> full lifecycle and </w:t>
      </w:r>
      <w:r w:rsidRPr="008A6BB0">
        <w:rPr>
          <w:rStyle w:val="StyleUnderline"/>
        </w:rPr>
        <w:t>sociotechnical context of</w:t>
      </w:r>
      <w:r w:rsidRPr="008A6BB0">
        <w:rPr>
          <w:sz w:val="16"/>
        </w:rPr>
        <w:t xml:space="preserve"> the data from </w:t>
      </w:r>
      <w:r w:rsidRPr="008A6BB0">
        <w:rPr>
          <w:rStyle w:val="StyleUnderline"/>
        </w:rPr>
        <w:t>its production to dissemination</w:t>
      </w:r>
      <w:r w:rsidRPr="008A6BB0">
        <w:rPr>
          <w:sz w:val="16"/>
        </w:rPr>
        <w:t xml:space="preserve">. For example, industry-standard methodologies for data mining, such as the CRISP-DM framework (Wirth &amp; Hip, 2000), position data scientists to decide which variables to exclude, impute missing data, and choose models. Context attributed to the data is often incomplete or only includes the analyst’s priorities such as cost-benefit analyses, which in turn are often driven by the material interests of racial capitalism (i.e. ways that capitalism operates through racial difference within processes such as colonization, segregation, slavery, and imperialism (Robinson, 2000; Pulido, 2016)). Even environmental air monitoring pulls information from the air into the possession of companies or the state, </w:t>
      </w:r>
      <w:r w:rsidRPr="008A6BB0">
        <w:rPr>
          <w:rStyle w:val="Emphasis"/>
          <w:highlight w:val="green"/>
        </w:rPr>
        <w:t>mirroring</w:t>
      </w:r>
      <w:r w:rsidRPr="008A6BB0">
        <w:rPr>
          <w:rStyle w:val="Emphasis"/>
        </w:rPr>
        <w:t xml:space="preserve"> the capitalist </w:t>
      </w:r>
      <w:r w:rsidRPr="008A6BB0">
        <w:rPr>
          <w:rStyle w:val="Emphasis"/>
          <w:highlight w:val="green"/>
        </w:rPr>
        <w:t>extractivism that positions</w:t>
      </w:r>
      <w:r w:rsidRPr="008A6BB0">
        <w:rPr>
          <w:sz w:val="16"/>
        </w:rPr>
        <w:t xml:space="preserve"> land, air, and </w:t>
      </w:r>
      <w:r w:rsidRPr="008A6BB0">
        <w:rPr>
          <w:rStyle w:val="Emphasis"/>
          <w:highlight w:val="green"/>
        </w:rPr>
        <w:t>water as</w:t>
      </w:r>
      <w:r w:rsidRPr="008A6BB0">
        <w:rPr>
          <w:sz w:val="16"/>
        </w:rPr>
        <w:t xml:space="preserve"> free </w:t>
      </w:r>
      <w:r w:rsidRPr="008A6BB0">
        <w:rPr>
          <w:rStyle w:val="Emphasis"/>
          <w:highlight w:val="green"/>
        </w:rPr>
        <w:t>resources</w:t>
      </w:r>
      <w:r w:rsidRPr="008A6BB0">
        <w:rPr>
          <w:sz w:val="16"/>
          <w:highlight w:val="green"/>
        </w:rPr>
        <w:t xml:space="preserve"> </w:t>
      </w:r>
      <w:r w:rsidRPr="008A6BB0">
        <w:rPr>
          <w:rStyle w:val="StyleUnderline"/>
          <w:highlight w:val="green"/>
        </w:rPr>
        <w:t>to be</w:t>
      </w:r>
      <w:r w:rsidRPr="008A6BB0">
        <w:rPr>
          <w:sz w:val="16"/>
        </w:rPr>
        <w:t xml:space="preserve"> both be mined and </w:t>
      </w:r>
      <w:r w:rsidRPr="008A6BB0">
        <w:rPr>
          <w:rStyle w:val="Emphasis"/>
          <w:highlight w:val="green"/>
        </w:rPr>
        <w:t>wasted</w:t>
      </w:r>
      <w:r w:rsidRPr="008A6BB0">
        <w:rPr>
          <w:sz w:val="16"/>
        </w:rPr>
        <w:t>. To this, we might add the habitual severing of data mining from the material conditions of its making - from the earthly extractions and labour exploitations that render computational devices possible, to the energy demands of computation itself.</w:t>
      </w:r>
    </w:p>
    <w:p w14:paraId="5A9A5170" w14:textId="77777777" w:rsidR="00096457" w:rsidRPr="008A6BB0" w:rsidRDefault="00096457" w:rsidP="00096457">
      <w:pPr>
        <w:rPr>
          <w:sz w:val="16"/>
        </w:rPr>
      </w:pPr>
      <w:r w:rsidRPr="008A6BB0">
        <w:rPr>
          <w:sz w:val="16"/>
        </w:rPr>
        <w:t>Privileging the matrix of domination</w:t>
      </w:r>
    </w:p>
    <w:p w14:paraId="6D3317EB" w14:textId="77777777" w:rsidR="00096457" w:rsidRPr="008A6BB0" w:rsidRDefault="00096457" w:rsidP="00096457">
      <w:pPr>
        <w:rPr>
          <w:sz w:val="16"/>
        </w:rPr>
      </w:pPr>
      <w:r w:rsidRPr="008A6BB0">
        <w:rPr>
          <w:sz w:val="16"/>
        </w:rPr>
        <w:t xml:space="preserve">Whether extraction is aimed at the earth or human activity, the </w:t>
      </w:r>
      <w:r w:rsidRPr="008A6BB0">
        <w:rPr>
          <w:rStyle w:val="Emphasis"/>
        </w:rPr>
        <w:t xml:space="preserve">extractive view </w:t>
      </w:r>
      <w:r w:rsidRPr="008A6BB0">
        <w:rPr>
          <w:rStyle w:val="Emphasis"/>
          <w:highlight w:val="green"/>
        </w:rPr>
        <w:t>involves a politics of visibility</w:t>
      </w:r>
      <w:r w:rsidRPr="008A6BB0">
        <w:rPr>
          <w:sz w:val="16"/>
        </w:rPr>
        <w:t xml:space="preserve"> ‒ who gets to see the ‘underground’ of the earth or, in the case of data, the infrastructures, life supports, and relations that digital practices excavate. Seeing the underground is not just a matter of looking but requires specialized tools and knowledges in order to turn matter and relations into value-making products (Kinchy et al., 2018). Some of these sensing technologies travel between earthly and digital extraction practices. For instance, Light Detection and Ranging (LiDAR) is a commonly used method of remote sensing to determine where to extract energy resources. LiDAR has also aided the construction of a ‘virtual wall’ along the US-Mexico border (Metz, 2018), tracking the movement of individuals across politically contested landscapes, and continues to be used in the earth sciences to construct 3D representations of rock strata in outcrops.</w:t>
      </w:r>
    </w:p>
    <w:p w14:paraId="5C29713B" w14:textId="77777777" w:rsidR="00096457" w:rsidRPr="008A6BB0" w:rsidRDefault="00096457" w:rsidP="00096457">
      <w:pPr>
        <w:rPr>
          <w:sz w:val="16"/>
        </w:rPr>
      </w:pPr>
      <w:r w:rsidRPr="008A6BB0">
        <w:rPr>
          <w:sz w:val="16"/>
        </w:rPr>
        <w:t xml:space="preserve">Gómez-Barris (2017) suggests we consider the ‘submerged perspective’ when we think about the underground. Often, </w:t>
      </w:r>
      <w:r w:rsidRPr="008A6BB0">
        <w:rPr>
          <w:rStyle w:val="StyleUnderline"/>
          <w:highlight w:val="green"/>
        </w:rPr>
        <w:t>community</w:t>
      </w:r>
      <w:r w:rsidRPr="008A6BB0">
        <w:rPr>
          <w:rStyle w:val="StyleUnderline"/>
        </w:rPr>
        <w:t xml:space="preserve"> and local </w:t>
      </w:r>
      <w:r w:rsidRPr="008A6BB0">
        <w:rPr>
          <w:rStyle w:val="Emphasis"/>
          <w:highlight w:val="green"/>
        </w:rPr>
        <w:t>perspectives</w:t>
      </w:r>
      <w:r w:rsidRPr="008A6BB0">
        <w:rPr>
          <w:rStyle w:val="StyleUnderline"/>
          <w:highlight w:val="green"/>
        </w:rPr>
        <w:t xml:space="preserve"> are </w:t>
      </w:r>
      <w:r w:rsidRPr="008A6BB0">
        <w:rPr>
          <w:rStyle w:val="Emphasis"/>
          <w:highlight w:val="green"/>
        </w:rPr>
        <w:t>pushed</w:t>
      </w:r>
      <w:r w:rsidRPr="008A6BB0">
        <w:rPr>
          <w:rStyle w:val="StyleUnderline"/>
          <w:highlight w:val="green"/>
        </w:rPr>
        <w:t xml:space="preserve"> aside in the interest of </w:t>
      </w:r>
      <w:r w:rsidRPr="008A6BB0">
        <w:rPr>
          <w:rStyle w:val="Emphasis"/>
          <w:highlight w:val="green"/>
        </w:rPr>
        <w:t>companies</w:t>
      </w:r>
      <w:r w:rsidRPr="008A6BB0">
        <w:rPr>
          <w:rStyle w:val="StyleUnderline"/>
          <w:highlight w:val="green"/>
        </w:rPr>
        <w:t xml:space="preserve"> that </w:t>
      </w:r>
      <w:r w:rsidRPr="008A6BB0">
        <w:rPr>
          <w:rStyle w:val="Emphasis"/>
          <w:highlight w:val="green"/>
        </w:rPr>
        <w:t>perpetuate</w:t>
      </w:r>
      <w:r w:rsidRPr="008A6BB0">
        <w:rPr>
          <w:rStyle w:val="Emphasis"/>
        </w:rPr>
        <w:t xml:space="preserve"> systems of </w:t>
      </w:r>
      <w:r w:rsidRPr="008A6BB0">
        <w:rPr>
          <w:rStyle w:val="Emphasis"/>
          <w:highlight w:val="green"/>
        </w:rPr>
        <w:t>oppression</w:t>
      </w:r>
      <w:r w:rsidRPr="008A6BB0">
        <w:rPr>
          <w:sz w:val="16"/>
        </w:rPr>
        <w:t xml:space="preserve">. For instance, the Eviction Lab has been accused of extractive data practices such as purchasing of eviction data from companies who profit from assisting landlords and failing to involve community groups who have put long-term effort into collecting this data (Aiello et al., 2018). </w:t>
      </w:r>
      <w:r w:rsidRPr="008A6BB0">
        <w:rPr>
          <w:rStyle w:val="Emphasis"/>
        </w:rPr>
        <w:t>Extractive logics</w:t>
      </w:r>
      <w:r w:rsidRPr="008A6BB0">
        <w:rPr>
          <w:sz w:val="16"/>
        </w:rPr>
        <w:t xml:space="preserve">, we contend, </w:t>
      </w:r>
      <w:r w:rsidRPr="008A6BB0">
        <w:rPr>
          <w:rStyle w:val="StyleUnderline"/>
        </w:rPr>
        <w:t>tend to rely on and reproduce the matrix of domination</w:t>
      </w:r>
      <w:r w:rsidRPr="008A6BB0">
        <w:rPr>
          <w:sz w:val="16"/>
        </w:rPr>
        <w:t xml:space="preserve">, requiring social justice projects ‒ including those oriented towards EDJ ‒ </w:t>
      </w:r>
      <w:r w:rsidRPr="008A6BB0">
        <w:rPr>
          <w:rStyle w:val="StyleUnderline"/>
        </w:rPr>
        <w:t>to examine their attempts to mobilise justice through digital technologies</w:t>
      </w:r>
      <w:r w:rsidRPr="008A6BB0">
        <w:rPr>
          <w:sz w:val="16"/>
        </w:rPr>
        <w:t>.</w:t>
      </w:r>
    </w:p>
    <w:p w14:paraId="3CE9BCC6" w14:textId="77777777" w:rsidR="00096457" w:rsidRPr="008A6BB0" w:rsidRDefault="00096457" w:rsidP="00096457">
      <w:pPr>
        <w:rPr>
          <w:sz w:val="16"/>
        </w:rPr>
      </w:pPr>
      <w:r w:rsidRPr="008A6BB0">
        <w:rPr>
          <w:sz w:val="16"/>
        </w:rPr>
        <w:t>Whitewashing and spreading uncertainty</w:t>
      </w:r>
    </w:p>
    <w:p w14:paraId="6DFBD7B0" w14:textId="77777777" w:rsidR="00096457" w:rsidRPr="008A6BB0" w:rsidRDefault="00096457" w:rsidP="00096457">
      <w:pPr>
        <w:rPr>
          <w:sz w:val="16"/>
        </w:rPr>
      </w:pPr>
      <w:r w:rsidRPr="008A6BB0">
        <w:rPr>
          <w:rStyle w:val="Emphasis"/>
          <w:highlight w:val="green"/>
        </w:rPr>
        <w:t>Whitewashing is a core strategy</w:t>
      </w:r>
      <w:r w:rsidRPr="008A6BB0">
        <w:rPr>
          <w:sz w:val="16"/>
        </w:rPr>
        <w:t xml:space="preserve"> for erasing the relations that make up extraction. The act of whitening, covering up, and cursorily excusing through biased or limited engagement has been central to the production of uncertainty around environmental data. In popular culture, whitewashing is seen in the casting of white actors as historically racialized characters in film (Nishime, 2017) and the retouching or modification through makeup of models’ skin tone to appear whiter (Pinnock, 2016). We use the term purposefully to highlight interlinked histories of denial of responsibility, curtailed investigation or reliance on biased data, and the production of whiteness.</w:t>
      </w:r>
    </w:p>
    <w:p w14:paraId="718E5A05" w14:textId="77777777" w:rsidR="00096457" w:rsidRPr="008A6BB0" w:rsidRDefault="00096457" w:rsidP="00096457">
      <w:pPr>
        <w:rPr>
          <w:rStyle w:val="StyleUnderline"/>
        </w:rPr>
      </w:pPr>
      <w:r w:rsidRPr="008A6BB0">
        <w:rPr>
          <w:sz w:val="16"/>
        </w:rPr>
        <w:t xml:space="preserve">In the broader context of extractive logics and environmental data, we see </w:t>
      </w:r>
      <w:r w:rsidRPr="008A6BB0">
        <w:rPr>
          <w:rStyle w:val="Emphasis"/>
        </w:rPr>
        <w:t>whitewashing</w:t>
      </w:r>
      <w:r w:rsidRPr="008A6BB0">
        <w:rPr>
          <w:sz w:val="16"/>
        </w:rPr>
        <w:t xml:space="preserve"> </w:t>
      </w:r>
      <w:r w:rsidRPr="008A6BB0">
        <w:rPr>
          <w:rStyle w:val="StyleUnderline"/>
        </w:rPr>
        <w:t xml:space="preserve">operate </w:t>
      </w:r>
      <w:r w:rsidRPr="008A6BB0">
        <w:rPr>
          <w:rStyle w:val="StyleUnderline"/>
          <w:highlight w:val="green"/>
        </w:rPr>
        <w:t>in</w:t>
      </w:r>
      <w:r w:rsidRPr="008A6BB0">
        <w:rPr>
          <w:sz w:val="16"/>
        </w:rPr>
        <w:t xml:space="preserve"> government </w:t>
      </w:r>
      <w:r w:rsidRPr="008A6BB0">
        <w:rPr>
          <w:rStyle w:val="Emphasis"/>
          <w:highlight w:val="green"/>
        </w:rPr>
        <w:t>data sets</w:t>
      </w:r>
      <w:r w:rsidRPr="008A6BB0">
        <w:rPr>
          <w:sz w:val="16"/>
        </w:rPr>
        <w:t xml:space="preserve">, including those commonly relied on by EJ organizers. In particular, the EPA Enforcement and Compliance History Online2 and Toxic Release Inventory3 use </w:t>
      </w:r>
      <w:r w:rsidRPr="008A6BB0">
        <w:rPr>
          <w:rStyle w:val="Emphasis"/>
          <w:highlight w:val="green"/>
        </w:rPr>
        <w:t>data</w:t>
      </w:r>
      <w:r w:rsidRPr="008A6BB0">
        <w:rPr>
          <w:sz w:val="16"/>
        </w:rPr>
        <w:t xml:space="preserve"> that is </w:t>
      </w:r>
      <w:r w:rsidRPr="008A6BB0">
        <w:rPr>
          <w:rStyle w:val="Emphasis"/>
          <w:highlight w:val="green"/>
        </w:rPr>
        <w:t>self-reported by industries</w:t>
      </w:r>
      <w:r w:rsidRPr="008A6BB0">
        <w:rPr>
          <w:sz w:val="16"/>
        </w:rPr>
        <w:t xml:space="preserve">, resulting in imprecise and structurally under-reported emissions data (Paris et al., 2017). Moreover, industry produces much toxicological data on chemicals. </w:t>
      </w:r>
      <w:r w:rsidRPr="008A6BB0">
        <w:rPr>
          <w:rStyle w:val="StyleUnderline"/>
          <w:highlight w:val="green"/>
        </w:rPr>
        <w:t>Regulations are</w:t>
      </w:r>
      <w:r w:rsidRPr="008A6BB0">
        <w:rPr>
          <w:sz w:val="16"/>
        </w:rPr>
        <w:t xml:space="preserve"> often </w:t>
      </w:r>
      <w:r w:rsidRPr="008A6BB0">
        <w:rPr>
          <w:rStyle w:val="StyleUnderline"/>
          <w:highlight w:val="green"/>
        </w:rPr>
        <w:t>derived from</w:t>
      </w:r>
      <w:r w:rsidRPr="008A6BB0">
        <w:rPr>
          <w:sz w:val="16"/>
        </w:rPr>
        <w:t xml:space="preserve"> ‘highly </w:t>
      </w:r>
      <w:r w:rsidRPr="008A6BB0">
        <w:rPr>
          <w:rStyle w:val="Emphasis"/>
          <w:highlight w:val="green"/>
        </w:rPr>
        <w:t>technical information</w:t>
      </w:r>
      <w:r w:rsidRPr="008A6BB0">
        <w:rPr>
          <w:sz w:val="16"/>
          <w:highlight w:val="green"/>
        </w:rPr>
        <w:t xml:space="preserve"> </w:t>
      </w:r>
      <w:r w:rsidRPr="008A6BB0">
        <w:rPr>
          <w:rStyle w:val="StyleUnderline"/>
          <w:highlight w:val="green"/>
        </w:rPr>
        <w:t>brought from</w:t>
      </w:r>
      <w:r w:rsidRPr="008A6BB0">
        <w:rPr>
          <w:sz w:val="16"/>
          <w:highlight w:val="green"/>
        </w:rPr>
        <w:t xml:space="preserve"> </w:t>
      </w:r>
      <w:r w:rsidRPr="008A6BB0">
        <w:rPr>
          <w:rStyle w:val="Emphasis"/>
          <w:highlight w:val="green"/>
        </w:rPr>
        <w:t>experts hired by companies that inform policy</w:t>
      </w:r>
      <w:r w:rsidRPr="008A6BB0">
        <w:rPr>
          <w:sz w:val="16"/>
        </w:rPr>
        <w:t xml:space="preserve">,’ as well as by government scientists, often pushing aside different knowledge, skills, and resources that activists and local residents can contribute (Ottinger &amp; Zurer, 2011; Baron et al., 2009). This is compounded by the fact that </w:t>
      </w:r>
      <w:r w:rsidRPr="008A6BB0">
        <w:rPr>
          <w:rStyle w:val="Emphasis"/>
        </w:rPr>
        <w:t>communities typically have no involvement</w:t>
      </w:r>
      <w:r w:rsidRPr="008A6BB0">
        <w:rPr>
          <w:sz w:val="16"/>
        </w:rPr>
        <w:t xml:space="preserve"> in the design, ownership and possession of environmental data, which instead is held by the perpetrating corporation. Historians of science have documented the gerrymandering of experimental design and purposeful proliferation of divergent scientific findings by industry as part of a concerted project of spreading doubt about environmental harms (Oreskes, 2011; Markowitz, 2013). </w:t>
      </w:r>
      <w:r w:rsidRPr="00BE6E89">
        <w:rPr>
          <w:rStyle w:val="StyleUnderline"/>
          <w:highlight w:val="green"/>
        </w:rPr>
        <w:t>These regimes</w:t>
      </w:r>
      <w:r w:rsidRPr="008A6BB0">
        <w:rPr>
          <w:rStyle w:val="StyleUnderline"/>
        </w:rPr>
        <w:t xml:space="preserve"> of industry and </w:t>
      </w:r>
      <w:r w:rsidRPr="008A6BB0">
        <w:rPr>
          <w:rStyle w:val="Emphasis"/>
        </w:rPr>
        <w:t>government self-policing</w:t>
      </w:r>
      <w:r w:rsidRPr="008A6BB0">
        <w:rPr>
          <w:rStyle w:val="StyleUnderline"/>
        </w:rPr>
        <w:t xml:space="preserve"> </w:t>
      </w:r>
      <w:r w:rsidRPr="00BE6E89">
        <w:rPr>
          <w:rStyle w:val="StyleUnderline"/>
          <w:highlight w:val="green"/>
        </w:rPr>
        <w:t>around</w:t>
      </w:r>
      <w:r w:rsidRPr="008A6BB0">
        <w:rPr>
          <w:rStyle w:val="StyleUnderline"/>
        </w:rPr>
        <w:t xml:space="preserve"> </w:t>
      </w:r>
      <w:r w:rsidRPr="008A6BB0">
        <w:rPr>
          <w:rStyle w:val="Emphasis"/>
        </w:rPr>
        <w:t xml:space="preserve">environmental </w:t>
      </w:r>
      <w:r w:rsidRPr="00BE6E89">
        <w:rPr>
          <w:rStyle w:val="Emphasis"/>
          <w:highlight w:val="green"/>
        </w:rPr>
        <w:t>data</w:t>
      </w:r>
      <w:r w:rsidRPr="008A6BB0">
        <w:rPr>
          <w:rStyle w:val="Emphasis"/>
        </w:rPr>
        <w:t xml:space="preserve"> function to </w:t>
      </w:r>
      <w:r w:rsidRPr="00BE6E89">
        <w:rPr>
          <w:rStyle w:val="Emphasis"/>
          <w:highlight w:val="green"/>
        </w:rPr>
        <w:t>cover up</w:t>
      </w:r>
      <w:r w:rsidRPr="008A6BB0">
        <w:rPr>
          <w:rStyle w:val="StyleUnderline"/>
        </w:rPr>
        <w:t xml:space="preserve"> or limit </w:t>
      </w:r>
      <w:r w:rsidRPr="008A6BB0">
        <w:rPr>
          <w:rStyle w:val="Emphasis"/>
        </w:rPr>
        <w:t xml:space="preserve">understanding of the </w:t>
      </w:r>
      <w:r w:rsidRPr="00BE6E89">
        <w:rPr>
          <w:rStyle w:val="Emphasis"/>
          <w:highlight w:val="green"/>
        </w:rPr>
        <w:t>relations</w:t>
      </w:r>
      <w:r w:rsidRPr="00BE6E89">
        <w:rPr>
          <w:rStyle w:val="StyleUnderline"/>
          <w:highlight w:val="green"/>
        </w:rPr>
        <w:t xml:space="preserve"> between</w:t>
      </w:r>
      <w:r w:rsidRPr="008A6BB0">
        <w:rPr>
          <w:rStyle w:val="StyleUnderline"/>
        </w:rPr>
        <w:t xml:space="preserve"> the </w:t>
      </w:r>
      <w:r w:rsidRPr="008A6BB0">
        <w:rPr>
          <w:rStyle w:val="Emphasis"/>
        </w:rPr>
        <w:t>infrastructure</w:t>
      </w:r>
      <w:r w:rsidRPr="008A6BB0">
        <w:rPr>
          <w:rStyle w:val="StyleUnderline"/>
        </w:rPr>
        <w:t xml:space="preserve"> creating </w:t>
      </w:r>
      <w:r w:rsidRPr="008A6BB0">
        <w:rPr>
          <w:rStyle w:val="Emphasis"/>
        </w:rPr>
        <w:t xml:space="preserve">environmental </w:t>
      </w:r>
      <w:r w:rsidRPr="00BE6E89">
        <w:rPr>
          <w:rStyle w:val="Emphasis"/>
          <w:highlight w:val="green"/>
        </w:rPr>
        <w:t>violence</w:t>
      </w:r>
      <w:r w:rsidRPr="00BE6E89">
        <w:rPr>
          <w:rStyle w:val="StyleUnderline"/>
          <w:highlight w:val="green"/>
        </w:rPr>
        <w:t xml:space="preserve"> and</w:t>
      </w:r>
      <w:r w:rsidRPr="008A6BB0">
        <w:rPr>
          <w:rStyle w:val="StyleUnderline"/>
        </w:rPr>
        <w:t xml:space="preserve"> the </w:t>
      </w:r>
      <w:r w:rsidRPr="00BE6E89">
        <w:rPr>
          <w:rStyle w:val="Emphasis"/>
          <w:highlight w:val="green"/>
        </w:rPr>
        <w:t>data</w:t>
      </w:r>
      <w:r w:rsidRPr="008A6BB0">
        <w:rPr>
          <w:rStyle w:val="Emphasis"/>
        </w:rPr>
        <w:t xml:space="preserve"> presented in the database</w:t>
      </w:r>
      <w:r w:rsidRPr="008A6BB0">
        <w:rPr>
          <w:rStyle w:val="StyleUnderline"/>
        </w:rPr>
        <w:t>.</w:t>
      </w:r>
    </w:p>
    <w:p w14:paraId="7D205EFC" w14:textId="77777777" w:rsidR="00096457" w:rsidRPr="008A6BB0" w:rsidRDefault="00096457" w:rsidP="00096457">
      <w:pPr>
        <w:rPr>
          <w:sz w:val="16"/>
        </w:rPr>
      </w:pPr>
      <w:r w:rsidRPr="008A6BB0">
        <w:rPr>
          <w:sz w:val="16"/>
        </w:rPr>
        <w:t xml:space="preserve">The structural whitewashing of environmental data makes harm imperceptible, leading many researchers and grassroots activists to strategically extract health data from communities, turning the people carrying the burden of environmental violence into sources of environmental data. In turn, environmental justice and community science groups find themselves uncomfortably relying on this legacy of extractive logics via the practices of community surveys or because they strategically use government and scientifically accepted protocols in their efforts to create legitimated data about harms. </w:t>
      </w:r>
      <w:r w:rsidRPr="00BE6E89">
        <w:rPr>
          <w:rStyle w:val="StyleUnderline"/>
          <w:highlight w:val="green"/>
        </w:rPr>
        <w:t>Even good faith researchers</w:t>
      </w:r>
      <w:r w:rsidRPr="008A6BB0">
        <w:rPr>
          <w:rStyle w:val="StyleUnderline"/>
        </w:rPr>
        <w:t xml:space="preserve"> can </w:t>
      </w:r>
      <w:r w:rsidRPr="00BE6E89">
        <w:rPr>
          <w:rStyle w:val="StyleUnderline"/>
          <w:highlight w:val="green"/>
        </w:rPr>
        <w:t>reproduce</w:t>
      </w:r>
      <w:r w:rsidRPr="008A6BB0">
        <w:rPr>
          <w:rStyle w:val="StyleUnderline"/>
        </w:rPr>
        <w:t xml:space="preserve"> the logics of </w:t>
      </w:r>
      <w:r w:rsidRPr="00BE6E89">
        <w:rPr>
          <w:rStyle w:val="StyleUnderline"/>
          <w:highlight w:val="green"/>
        </w:rPr>
        <w:t>extractive research</w:t>
      </w:r>
      <w:r w:rsidRPr="008A6BB0">
        <w:rPr>
          <w:sz w:val="16"/>
        </w:rPr>
        <w:t xml:space="preserve">, for example enacting a thin version of informed consent and </w:t>
      </w:r>
      <w:r w:rsidRPr="008A6BB0">
        <w:rPr>
          <w:rStyle w:val="StyleUnderline"/>
        </w:rPr>
        <w:t xml:space="preserve">practicing within institutions </w:t>
      </w:r>
      <w:r w:rsidRPr="00BE6E89">
        <w:rPr>
          <w:rStyle w:val="StyleUnderline"/>
          <w:highlight w:val="green"/>
        </w:rPr>
        <w:t>shaped by</w:t>
      </w:r>
      <w:r w:rsidRPr="008A6BB0">
        <w:rPr>
          <w:sz w:val="16"/>
        </w:rPr>
        <w:t xml:space="preserve"> a long history of </w:t>
      </w:r>
      <w:r w:rsidRPr="00BE6E89">
        <w:rPr>
          <w:rStyle w:val="Emphasis"/>
          <w:highlight w:val="green"/>
        </w:rPr>
        <w:t>colonial</w:t>
      </w:r>
      <w:r w:rsidRPr="008A6BB0">
        <w:rPr>
          <w:sz w:val="16"/>
        </w:rPr>
        <w:t xml:space="preserve"> and racial </w:t>
      </w:r>
      <w:r w:rsidRPr="00BE6E89">
        <w:rPr>
          <w:rStyle w:val="Emphasis"/>
          <w:highlight w:val="green"/>
        </w:rPr>
        <w:t>research</w:t>
      </w:r>
      <w:r w:rsidRPr="008A6BB0">
        <w:rPr>
          <w:sz w:val="16"/>
        </w:rPr>
        <w:t xml:space="preserve">. </w:t>
      </w:r>
      <w:r w:rsidRPr="00BE6E89">
        <w:rPr>
          <w:rStyle w:val="StyleUnderline"/>
          <w:highlight w:val="green"/>
        </w:rPr>
        <w:t>This pull</w:t>
      </w:r>
      <w:r w:rsidRPr="008A6BB0">
        <w:rPr>
          <w:rStyle w:val="StyleUnderline"/>
        </w:rPr>
        <w:t xml:space="preserve"> to</w:t>
      </w:r>
      <w:r w:rsidRPr="008A6BB0">
        <w:rPr>
          <w:sz w:val="16"/>
        </w:rPr>
        <w:t xml:space="preserve"> </w:t>
      </w:r>
      <w:r w:rsidRPr="008A6BB0">
        <w:rPr>
          <w:rStyle w:val="Emphasis"/>
        </w:rPr>
        <w:t xml:space="preserve">extractive logics </w:t>
      </w:r>
      <w:r w:rsidRPr="00BE6E89">
        <w:rPr>
          <w:rStyle w:val="Emphasis"/>
          <w:highlight w:val="green"/>
        </w:rPr>
        <w:t>is strong</w:t>
      </w:r>
      <w:r w:rsidRPr="008A6BB0">
        <w:rPr>
          <w:sz w:val="16"/>
        </w:rPr>
        <w:t xml:space="preserve">, especially </w:t>
      </w:r>
      <w:r w:rsidRPr="00BE6E89">
        <w:rPr>
          <w:rStyle w:val="StyleUnderline"/>
          <w:highlight w:val="green"/>
        </w:rPr>
        <w:t>because what counts as</w:t>
      </w:r>
      <w:r w:rsidRPr="00BE6E89">
        <w:rPr>
          <w:sz w:val="16"/>
          <w:highlight w:val="green"/>
        </w:rPr>
        <w:t xml:space="preserve"> </w:t>
      </w:r>
      <w:r w:rsidRPr="00BE6E89">
        <w:rPr>
          <w:rStyle w:val="Emphasis"/>
          <w:highlight w:val="green"/>
        </w:rPr>
        <w:t>legitimate</w:t>
      </w:r>
      <w:r w:rsidRPr="008A6BB0">
        <w:rPr>
          <w:sz w:val="16"/>
        </w:rPr>
        <w:t xml:space="preserve"> forms of </w:t>
      </w:r>
      <w:r w:rsidRPr="008A6BB0">
        <w:rPr>
          <w:rStyle w:val="Emphasis"/>
        </w:rPr>
        <w:t xml:space="preserve">environmental </w:t>
      </w:r>
      <w:r w:rsidRPr="00BE6E89">
        <w:rPr>
          <w:rStyle w:val="Emphasis"/>
          <w:highlight w:val="green"/>
        </w:rPr>
        <w:t>data</w:t>
      </w:r>
      <w:r w:rsidRPr="00BE6E89">
        <w:rPr>
          <w:sz w:val="16"/>
          <w:highlight w:val="green"/>
        </w:rPr>
        <w:t xml:space="preserve"> </w:t>
      </w:r>
      <w:r w:rsidRPr="00BE6E89">
        <w:rPr>
          <w:rStyle w:val="StyleUnderline"/>
          <w:highlight w:val="green"/>
        </w:rPr>
        <w:t>has</w:t>
      </w:r>
      <w:r w:rsidRPr="008A6BB0">
        <w:rPr>
          <w:sz w:val="16"/>
        </w:rPr>
        <w:t xml:space="preserve"> largely </w:t>
      </w:r>
      <w:r w:rsidRPr="00BE6E89">
        <w:rPr>
          <w:rStyle w:val="StyleUnderline"/>
          <w:highlight w:val="green"/>
        </w:rPr>
        <w:t>been set by</w:t>
      </w:r>
      <w:r w:rsidRPr="008A6BB0">
        <w:rPr>
          <w:sz w:val="16"/>
        </w:rPr>
        <w:t xml:space="preserve"> </w:t>
      </w:r>
      <w:r w:rsidRPr="008A6BB0">
        <w:rPr>
          <w:rStyle w:val="Emphasis"/>
        </w:rPr>
        <w:t xml:space="preserve">extractive </w:t>
      </w:r>
      <w:r w:rsidRPr="00BE6E89">
        <w:rPr>
          <w:rStyle w:val="Emphasis"/>
          <w:highlight w:val="green"/>
        </w:rPr>
        <w:t>industries</w:t>
      </w:r>
      <w:r w:rsidRPr="008A6BB0">
        <w:rPr>
          <w:sz w:val="16"/>
        </w:rPr>
        <w:t xml:space="preserve"> such as mining, fossil fuel extraction, and petrochemical production, as well as by states reliant on resource extraction.</w:t>
      </w:r>
    </w:p>
    <w:bookmarkEnd w:id="0"/>
    <w:p w14:paraId="5DE8DC69" w14:textId="77777777" w:rsidR="00096457" w:rsidRPr="008A6BB0" w:rsidRDefault="00096457" w:rsidP="00096457">
      <w:pPr>
        <w:rPr>
          <w:sz w:val="16"/>
        </w:rPr>
      </w:pPr>
      <w:r w:rsidRPr="008A6BB0">
        <w:rPr>
          <w:sz w:val="16"/>
        </w:rPr>
        <w:t xml:space="preserve">Thus, a half century into large-scale environmental data production, we have ended up with a world in which both good faith researchers and bad faith whitewashers extract data from bodies, communities and lands in the forms of health, ecological, and emission data. </w:t>
      </w:r>
      <w:r w:rsidRPr="008A6BB0">
        <w:rPr>
          <w:rStyle w:val="StyleUnderline"/>
        </w:rPr>
        <w:t>Any promise of liberation through a critical justice approach to data must contend with this dominant extractive logic that is central to racial capitalism</w:t>
      </w:r>
      <w:r w:rsidRPr="008A6BB0">
        <w:rPr>
          <w:sz w:val="16"/>
        </w:rPr>
        <w:t>.</w:t>
      </w:r>
    </w:p>
    <w:p w14:paraId="495C9384" w14:textId="77777777" w:rsidR="00096457" w:rsidRDefault="00096457" w:rsidP="00096457">
      <w:pPr>
        <w:pStyle w:val="Heading3"/>
      </w:pPr>
      <w:r>
        <w:t>1NC---Transparency</w:t>
      </w:r>
    </w:p>
    <w:p w14:paraId="7F9413F4" w14:textId="77777777" w:rsidR="00096457" w:rsidRPr="00196A30" w:rsidRDefault="00096457" w:rsidP="00096457">
      <w:pPr>
        <w:pStyle w:val="Heading4"/>
      </w:pPr>
      <w:r>
        <w:t xml:space="preserve">Eco-transparency serves as </w:t>
      </w:r>
      <w:r>
        <w:rPr>
          <w:u w:val="single"/>
        </w:rPr>
        <w:t>cover</w:t>
      </w:r>
      <w:r>
        <w:t xml:space="preserve"> for </w:t>
      </w:r>
      <w:r>
        <w:rPr>
          <w:u w:val="single"/>
        </w:rPr>
        <w:t>fascists</w:t>
      </w:r>
      <w:r>
        <w:t xml:space="preserve">. </w:t>
      </w:r>
    </w:p>
    <w:p w14:paraId="6ECE7225" w14:textId="77777777" w:rsidR="00096457" w:rsidRDefault="00096457" w:rsidP="00096457">
      <w:r>
        <w:rPr>
          <w:rStyle w:val="Style13ptBold"/>
        </w:rPr>
        <w:t xml:space="preserve">EDGI et al., 19 </w:t>
      </w:r>
      <w:r>
        <w:t xml:space="preserve">[Environmental Data and Governance Initiative, </w:t>
      </w:r>
      <w:r w:rsidRPr="006E2D55">
        <w:rPr>
          <w:b/>
          <w:bCs/>
        </w:rPr>
        <w:t>Lourdes Vera</w:t>
      </w:r>
      <w:r>
        <w:t xml:space="preserve"> is a PhD Student in Sociology at Northeastern University. She studies environmental data practices for health and justice, </w:t>
      </w:r>
      <w:r w:rsidRPr="006E2D55">
        <w:rPr>
          <w:b/>
          <w:bCs/>
        </w:rPr>
        <w:t>Dawn Walker</w:t>
      </w:r>
      <w:r>
        <w:t xml:space="preserve"> is a PhD Student at the Faculty of Information. Her research focuses on participation in civic technology and design practices, </w:t>
      </w:r>
      <w:r w:rsidRPr="006E2D55">
        <w:rPr>
          <w:b/>
          <w:bCs/>
        </w:rPr>
        <w:t>Michelle Murphy</w:t>
      </w:r>
      <w:r>
        <w:t xml:space="preserve"> is Director of the Technoscience Research Unit and Professor of History and Women and Gender Studies at the University of Toronto, </w:t>
      </w:r>
      <w:r w:rsidRPr="006E2D55">
        <w:rPr>
          <w:b/>
          <w:bCs/>
        </w:rPr>
        <w:t>Becky Mansfield</w:t>
      </w:r>
      <w:r>
        <w:t xml:space="preserve"> is Professor of Geography at the Ohio State University. Her research focuses on chemical geographies, environmental health knowledges, and the politics of deregulation, </w:t>
      </w:r>
      <w:r w:rsidRPr="006E2D55">
        <w:rPr>
          <w:b/>
          <w:bCs/>
        </w:rPr>
        <w:t>Ladan Mohamed Siad</w:t>
      </w:r>
      <w:r>
        <w:t xml:space="preserve"> is a community-supported researcher, designer, and artist. Currently pursuing MDes at Ontario College of Art and Design (OCAD) in the Digital Futures program in Faculty of Design, </w:t>
      </w:r>
      <w:r w:rsidRPr="006E2D55">
        <w:rPr>
          <w:b/>
          <w:bCs/>
        </w:rPr>
        <w:t>Jessica Ogden</w:t>
      </w:r>
      <w:r>
        <w:t xml:space="preserve"> is a PhD Candidate based in Sociology and the Web Science Centre for Doctoral Training at the University of Southampton, “When Data Justice and Environmental Justice Meet: Formulating a Response to Extractive Logic through Environmental Data Justice,” 2019, NCBI]//Townes *Environmental Data Justice - EDJ</w:t>
      </w:r>
    </w:p>
    <w:p w14:paraId="00FDF50C" w14:textId="77777777" w:rsidR="00096457" w:rsidRPr="00723598" w:rsidRDefault="00096457" w:rsidP="00096457">
      <w:pPr>
        <w:rPr>
          <w:rStyle w:val="StyleUnderline"/>
        </w:rPr>
      </w:pPr>
      <w:r w:rsidRPr="00DC3A30">
        <w:rPr>
          <w:sz w:val="16"/>
        </w:rPr>
        <w:t xml:space="preserve">Expanding on our reflection on EDGI’s recent Transparent Science public comment, we identify three ways that the </w:t>
      </w:r>
      <w:r w:rsidRPr="00DC3A30">
        <w:rPr>
          <w:rStyle w:val="Emphasis"/>
          <w:highlight w:val="green"/>
        </w:rPr>
        <w:t>extractive logic</w:t>
      </w:r>
      <w:r w:rsidRPr="00DC3A30">
        <w:rPr>
          <w:sz w:val="16"/>
        </w:rPr>
        <w:t xml:space="preserve"> continues to </w:t>
      </w:r>
      <w:r w:rsidRPr="00DC3A30">
        <w:rPr>
          <w:rStyle w:val="StyleUnderline"/>
          <w:highlight w:val="green"/>
        </w:rPr>
        <w:t xml:space="preserve">exert </w:t>
      </w:r>
      <w:r w:rsidRPr="00DC3A30">
        <w:rPr>
          <w:rStyle w:val="StyleUnderline"/>
        </w:rPr>
        <w:t>influence</w:t>
      </w:r>
      <w:r w:rsidRPr="00DC3A30">
        <w:rPr>
          <w:sz w:val="16"/>
        </w:rPr>
        <w:t xml:space="preserve"> </w:t>
      </w:r>
      <w:r w:rsidRPr="00723598">
        <w:rPr>
          <w:rStyle w:val="Emphasis"/>
        </w:rPr>
        <w:t>despite attempts to move beyond it</w:t>
      </w:r>
      <w:r w:rsidRPr="00DC3A30">
        <w:rPr>
          <w:sz w:val="16"/>
        </w:rPr>
        <w:t xml:space="preserve">. First, </w:t>
      </w:r>
      <w:r w:rsidRPr="00DC3A30">
        <w:rPr>
          <w:rStyle w:val="StyleUnderline"/>
          <w:highlight w:val="green"/>
        </w:rPr>
        <w:t>a rhetoric of</w:t>
      </w:r>
      <w:r w:rsidRPr="00DC3A30">
        <w:rPr>
          <w:sz w:val="16"/>
        </w:rPr>
        <w:t xml:space="preserve"> data ‘transparency’ and ‘</w:t>
      </w:r>
      <w:r w:rsidRPr="00DC3A30">
        <w:rPr>
          <w:rStyle w:val="Emphasis"/>
          <w:highlight w:val="green"/>
        </w:rPr>
        <w:t>openness’</w:t>
      </w:r>
      <w:r w:rsidRPr="00DC3A30">
        <w:rPr>
          <w:sz w:val="16"/>
          <w:highlight w:val="green"/>
        </w:rPr>
        <w:t xml:space="preserve"> </w:t>
      </w:r>
      <w:r w:rsidRPr="00DC3A30">
        <w:rPr>
          <w:rStyle w:val="StyleUnderline"/>
          <w:highlight w:val="green"/>
        </w:rPr>
        <w:t>does not address</w:t>
      </w:r>
      <w:r w:rsidRPr="00DC3A30">
        <w:rPr>
          <w:sz w:val="16"/>
        </w:rPr>
        <w:t xml:space="preserve"> fundamental </w:t>
      </w:r>
      <w:r w:rsidRPr="00DC3A30">
        <w:rPr>
          <w:rStyle w:val="Emphasis"/>
          <w:highlight w:val="green"/>
        </w:rPr>
        <w:t>asymmetries of privacy</w:t>
      </w:r>
      <w:r w:rsidRPr="00DC3A30">
        <w:rPr>
          <w:sz w:val="16"/>
        </w:rPr>
        <w:t xml:space="preserve"> and can counter accessibility and accountability. EDGI’s EDJ-framed analysis of the Transparent Science proposed rule shows that ideas about ‘transparency’ and ‘openness’ increasingly are taken as uncritically good, yet they can be hollow. As we showed, ‘</w:t>
      </w:r>
      <w:r w:rsidRPr="00DC3A30">
        <w:rPr>
          <w:rStyle w:val="Emphasis"/>
          <w:highlight w:val="green"/>
        </w:rPr>
        <w:t>transparency’</w:t>
      </w:r>
      <w:r w:rsidRPr="00DC3A30">
        <w:rPr>
          <w:sz w:val="16"/>
        </w:rPr>
        <w:t xml:space="preserve"> as deployed in EPA’s proposed rule would not improve understanding, but rather </w:t>
      </w:r>
      <w:r w:rsidRPr="00DC3A30">
        <w:rPr>
          <w:rStyle w:val="StyleUnderline"/>
          <w:highlight w:val="green"/>
        </w:rPr>
        <w:t>encourage</w:t>
      </w:r>
      <w:r w:rsidRPr="00723598">
        <w:rPr>
          <w:rStyle w:val="StyleUnderline"/>
        </w:rPr>
        <w:t xml:space="preserve"> tactics like</w:t>
      </w:r>
      <w:r w:rsidRPr="00DC3A30">
        <w:rPr>
          <w:sz w:val="16"/>
        </w:rPr>
        <w:t xml:space="preserve"> </w:t>
      </w:r>
      <w:r w:rsidRPr="00DC3A30">
        <w:rPr>
          <w:rStyle w:val="Emphasis"/>
          <w:highlight w:val="green"/>
        </w:rPr>
        <w:t>large data dumps</w:t>
      </w:r>
      <w:r w:rsidRPr="00DC3A30">
        <w:rPr>
          <w:sz w:val="16"/>
        </w:rPr>
        <w:t xml:space="preserve"> of technical data </w:t>
      </w:r>
      <w:r w:rsidRPr="00DC3A30">
        <w:rPr>
          <w:rStyle w:val="StyleUnderline"/>
          <w:highlight w:val="green"/>
        </w:rPr>
        <w:t>that undermine</w:t>
      </w:r>
      <w:r w:rsidRPr="00DC3A30">
        <w:rPr>
          <w:sz w:val="16"/>
        </w:rPr>
        <w:t xml:space="preserve"> </w:t>
      </w:r>
      <w:r w:rsidRPr="00723598">
        <w:rPr>
          <w:rStyle w:val="Emphasis"/>
        </w:rPr>
        <w:t xml:space="preserve">the </w:t>
      </w:r>
      <w:r w:rsidRPr="00DC3A30">
        <w:rPr>
          <w:rStyle w:val="Emphasis"/>
          <w:highlight w:val="green"/>
        </w:rPr>
        <w:t>ability</w:t>
      </w:r>
      <w:r w:rsidRPr="00723598">
        <w:rPr>
          <w:rStyle w:val="Emphasis"/>
        </w:rPr>
        <w:t xml:space="preserve"> of scientific data </w:t>
      </w:r>
      <w:r w:rsidRPr="00DC3A30">
        <w:rPr>
          <w:rStyle w:val="Emphasis"/>
          <w:highlight w:val="green"/>
        </w:rPr>
        <w:t>to</w:t>
      </w:r>
      <w:r w:rsidRPr="00723598">
        <w:rPr>
          <w:rStyle w:val="Emphasis"/>
        </w:rPr>
        <w:t xml:space="preserve"> </w:t>
      </w:r>
      <w:r w:rsidRPr="00DC3A30">
        <w:rPr>
          <w:rStyle w:val="Emphasis"/>
          <w:highlight w:val="green"/>
        </w:rPr>
        <w:t>meaningfully direct</w:t>
      </w:r>
      <w:r w:rsidRPr="00723598">
        <w:rPr>
          <w:rStyle w:val="Emphasis"/>
        </w:rPr>
        <w:t xml:space="preserve"> environmental </w:t>
      </w:r>
      <w:r w:rsidRPr="00DC3A30">
        <w:rPr>
          <w:rStyle w:val="Emphasis"/>
          <w:highlight w:val="green"/>
        </w:rPr>
        <w:t>protections</w:t>
      </w:r>
      <w:r w:rsidRPr="00DC3A30">
        <w:rPr>
          <w:sz w:val="16"/>
        </w:rPr>
        <w:t xml:space="preserve">. There is a similar problem with the concept of ‘openness.’ Especially under the rubric of Open Data, it has been used to justify </w:t>
      </w:r>
      <w:r w:rsidRPr="00723598">
        <w:rPr>
          <w:rStyle w:val="StyleUnderline"/>
        </w:rPr>
        <w:t xml:space="preserve">construction of </w:t>
      </w:r>
      <w:r w:rsidRPr="00DC3A30">
        <w:rPr>
          <w:rStyle w:val="StyleUnderline"/>
          <w:highlight w:val="green"/>
        </w:rPr>
        <w:t>data</w:t>
      </w:r>
      <w:r w:rsidRPr="00DC3A30">
        <w:rPr>
          <w:sz w:val="16"/>
        </w:rPr>
        <w:t xml:space="preserve"> that </w:t>
      </w:r>
      <w:r w:rsidRPr="00723598">
        <w:rPr>
          <w:rStyle w:val="StyleUnderline"/>
        </w:rPr>
        <w:t>will more</w:t>
      </w:r>
      <w:r w:rsidRPr="00DC3A30">
        <w:rPr>
          <w:sz w:val="16"/>
        </w:rPr>
        <w:t xml:space="preserve"> readily </w:t>
      </w:r>
      <w:r w:rsidRPr="00DC3A30">
        <w:rPr>
          <w:rStyle w:val="StyleUnderline"/>
          <w:highlight w:val="green"/>
        </w:rPr>
        <w:t xml:space="preserve">cater to </w:t>
      </w:r>
      <w:r w:rsidRPr="00DC3A30">
        <w:rPr>
          <w:rStyle w:val="Emphasis"/>
          <w:highlight w:val="green"/>
        </w:rPr>
        <w:t>corporate interests</w:t>
      </w:r>
      <w:r w:rsidRPr="00DC3A30">
        <w:rPr>
          <w:sz w:val="16"/>
        </w:rPr>
        <w:t xml:space="preserve"> (Johnson et al., 2017), and has been used to obscure important cases where data is not being released (e.g., through facile participation in the Open Government Data initiative) (Mathiesen, 2015). An EDJ frame helps see how governments’ movement </w:t>
      </w:r>
      <w:r w:rsidRPr="00DC3A30">
        <w:rPr>
          <w:rStyle w:val="StyleUnderline"/>
          <w:highlight w:val="green"/>
        </w:rPr>
        <w:t>towards</w:t>
      </w:r>
      <w:r w:rsidRPr="00723598">
        <w:rPr>
          <w:rStyle w:val="StyleUnderline"/>
        </w:rPr>
        <w:t xml:space="preserve"> ‘</w:t>
      </w:r>
      <w:r w:rsidRPr="00723598">
        <w:rPr>
          <w:rStyle w:val="Emphasis"/>
        </w:rPr>
        <w:t>open’</w:t>
      </w:r>
      <w:r w:rsidRPr="00723598">
        <w:rPr>
          <w:rStyle w:val="StyleUnderline"/>
        </w:rPr>
        <w:t xml:space="preserve"> and ‘</w:t>
      </w:r>
      <w:r w:rsidRPr="00DC3A30">
        <w:rPr>
          <w:rStyle w:val="Emphasis"/>
          <w:highlight w:val="green"/>
        </w:rPr>
        <w:t>transparent’</w:t>
      </w:r>
      <w:r w:rsidRPr="00DC3A30">
        <w:rPr>
          <w:rStyle w:val="StyleUnderline"/>
          <w:highlight w:val="green"/>
        </w:rPr>
        <w:t xml:space="preserve"> data</w:t>
      </w:r>
      <w:r w:rsidRPr="00723598">
        <w:rPr>
          <w:rStyle w:val="StyleUnderline"/>
        </w:rPr>
        <w:t xml:space="preserve"> is </w:t>
      </w:r>
      <w:r w:rsidRPr="00DC3A30">
        <w:rPr>
          <w:rStyle w:val="Emphasis"/>
          <w:highlight w:val="green"/>
        </w:rPr>
        <w:t>entangled</w:t>
      </w:r>
      <w:r w:rsidRPr="00DC3A30">
        <w:rPr>
          <w:rStyle w:val="StyleUnderline"/>
          <w:highlight w:val="green"/>
        </w:rPr>
        <w:t xml:space="preserve"> in</w:t>
      </w:r>
      <w:r w:rsidRPr="00723598">
        <w:rPr>
          <w:rStyle w:val="StyleUnderline"/>
        </w:rPr>
        <w:t xml:space="preserve"> an </w:t>
      </w:r>
      <w:r w:rsidRPr="00DC3A30">
        <w:rPr>
          <w:rStyle w:val="Emphasis"/>
          <w:highlight w:val="green"/>
        </w:rPr>
        <w:t>extractive logic</w:t>
      </w:r>
      <w:r w:rsidRPr="00DC3A30">
        <w:rPr>
          <w:sz w:val="16"/>
        </w:rPr>
        <w:t xml:space="preserve">, </w:t>
      </w:r>
      <w:r w:rsidRPr="00723598">
        <w:rPr>
          <w:rStyle w:val="StyleUnderline"/>
        </w:rPr>
        <w:t>resulting in a disconnection of data from its provenance and from considerations such as usability, ownership, and privacy.</w:t>
      </w:r>
    </w:p>
    <w:p w14:paraId="29AE8DB9" w14:textId="77777777" w:rsidR="00096457" w:rsidRPr="00723598" w:rsidRDefault="00096457" w:rsidP="00096457">
      <w:pPr>
        <w:rPr>
          <w:rStyle w:val="StyleUnderline"/>
        </w:rPr>
      </w:pPr>
      <w:r w:rsidRPr="00DC3A30">
        <w:rPr>
          <w:sz w:val="16"/>
        </w:rPr>
        <w:t xml:space="preserve">Second, there are many aspects of EDGI activities where attempts to challenge extractive logic have continued to rely upon and replicate it. There is a profound tension in calling out the ways </w:t>
      </w:r>
      <w:r w:rsidRPr="00DC3A30">
        <w:rPr>
          <w:rStyle w:val="Emphasis"/>
          <w:highlight w:val="green"/>
        </w:rPr>
        <w:t>federal</w:t>
      </w:r>
      <w:r w:rsidRPr="00723598">
        <w:rPr>
          <w:rStyle w:val="Emphasis"/>
        </w:rPr>
        <w:t xml:space="preserve"> environmental </w:t>
      </w:r>
      <w:r w:rsidRPr="00DC3A30">
        <w:rPr>
          <w:rStyle w:val="Emphasis"/>
          <w:highlight w:val="green"/>
        </w:rPr>
        <w:t>data</w:t>
      </w:r>
      <w:r w:rsidRPr="00723598">
        <w:rPr>
          <w:rStyle w:val="Emphasis"/>
        </w:rPr>
        <w:t xml:space="preserve"> infrastructures </w:t>
      </w:r>
      <w:r w:rsidRPr="00DC3A30">
        <w:rPr>
          <w:rStyle w:val="Emphasis"/>
          <w:highlight w:val="green"/>
        </w:rPr>
        <w:t>whitewash</w:t>
      </w:r>
      <w:r w:rsidRPr="00DC3A30">
        <w:rPr>
          <w:sz w:val="16"/>
        </w:rPr>
        <w:t xml:space="preserve"> and disconnect </w:t>
      </w:r>
      <w:r w:rsidRPr="00DC3A30">
        <w:rPr>
          <w:rStyle w:val="StyleUnderline"/>
          <w:highlight w:val="green"/>
        </w:rPr>
        <w:t>data</w:t>
      </w:r>
      <w:r w:rsidRPr="00DC3A30">
        <w:rPr>
          <w:sz w:val="16"/>
        </w:rPr>
        <w:t xml:space="preserve"> from provenance </w:t>
      </w:r>
      <w:r w:rsidRPr="00DC3A30">
        <w:rPr>
          <w:rStyle w:val="StyleUnderline"/>
          <w:highlight w:val="green"/>
        </w:rPr>
        <w:t>while</w:t>
      </w:r>
      <w:r w:rsidRPr="00DC3A30">
        <w:rPr>
          <w:sz w:val="16"/>
        </w:rPr>
        <w:t xml:space="preserve"> simultaneously </w:t>
      </w:r>
      <w:r w:rsidRPr="00DC3A30">
        <w:rPr>
          <w:rStyle w:val="StyleUnderline"/>
          <w:highlight w:val="green"/>
        </w:rPr>
        <w:t>building</w:t>
      </w:r>
      <w:r w:rsidRPr="00DC3A30">
        <w:rPr>
          <w:sz w:val="16"/>
        </w:rPr>
        <w:t xml:space="preserve"> </w:t>
      </w:r>
      <w:r w:rsidRPr="00723598">
        <w:rPr>
          <w:rStyle w:val="Emphasis"/>
        </w:rPr>
        <w:t xml:space="preserve">sociotechnical </w:t>
      </w:r>
      <w:r w:rsidRPr="00DC3A30">
        <w:rPr>
          <w:rStyle w:val="Emphasis"/>
          <w:highlight w:val="green"/>
        </w:rPr>
        <w:t>systems</w:t>
      </w:r>
      <w:r w:rsidRPr="00DC3A30">
        <w:rPr>
          <w:sz w:val="16"/>
          <w:highlight w:val="green"/>
        </w:rPr>
        <w:t xml:space="preserve"> </w:t>
      </w:r>
      <w:r w:rsidRPr="00DC3A30">
        <w:rPr>
          <w:rStyle w:val="StyleUnderline"/>
          <w:highlight w:val="green"/>
        </w:rPr>
        <w:t>to ensure</w:t>
      </w:r>
      <w:r w:rsidRPr="00DC3A30">
        <w:rPr>
          <w:sz w:val="16"/>
        </w:rPr>
        <w:t xml:space="preserve"> that </w:t>
      </w:r>
      <w:r w:rsidRPr="00DC3A30">
        <w:rPr>
          <w:rStyle w:val="Emphasis"/>
          <w:highlight w:val="green"/>
        </w:rPr>
        <w:t>decontextualized</w:t>
      </w:r>
      <w:r w:rsidRPr="00DC3A30">
        <w:rPr>
          <w:sz w:val="16"/>
        </w:rPr>
        <w:t xml:space="preserve"> federal </w:t>
      </w:r>
      <w:r w:rsidRPr="00DC3A30">
        <w:rPr>
          <w:rStyle w:val="Emphasis"/>
          <w:highlight w:val="green"/>
        </w:rPr>
        <w:t>data</w:t>
      </w:r>
      <w:r w:rsidRPr="00DC3A30">
        <w:rPr>
          <w:sz w:val="16"/>
          <w:highlight w:val="green"/>
        </w:rPr>
        <w:t xml:space="preserve"> </w:t>
      </w:r>
      <w:r w:rsidRPr="00DC3A30">
        <w:rPr>
          <w:rStyle w:val="StyleUnderline"/>
          <w:highlight w:val="green"/>
        </w:rPr>
        <w:t>remains</w:t>
      </w:r>
      <w:r w:rsidRPr="00DC3A30">
        <w:rPr>
          <w:sz w:val="16"/>
        </w:rPr>
        <w:t xml:space="preserve"> publicly </w:t>
      </w:r>
      <w:r w:rsidRPr="00DC3A30">
        <w:rPr>
          <w:rStyle w:val="Emphasis"/>
          <w:highlight w:val="green"/>
        </w:rPr>
        <w:t>available</w:t>
      </w:r>
      <w:r w:rsidRPr="00DC3A30">
        <w:rPr>
          <w:sz w:val="16"/>
        </w:rPr>
        <w:t xml:space="preserve"> (Walker et al., 2018). Yet, we also recognize that as we seek to move beyond damage-centred approaches to justice, many EJ groups still need to document harm in order to achieve timely changes that directly affect health and livelihood. In resisting the dismantling of current environmental protections, EDGI ends up supporting a legacy of government-mandated data collection designed to permit pollution to occur. At the same time, we see that much of the at-risk data we seek to preserve, such as demographic data in conjunction with toxic release inventory reports, offers clear evidence of inequalities. Even the whitewashed data is itself important evidence of the legacy of whitewashing. For this reason, </w:t>
      </w:r>
      <w:r w:rsidRPr="00723598">
        <w:rPr>
          <w:rStyle w:val="StyleUnderline"/>
        </w:rPr>
        <w:t>we seek to balance our efforts to enact justice in practice with our broad aspirations for justice.</w:t>
      </w:r>
    </w:p>
    <w:p w14:paraId="287FCD2C" w14:textId="77777777" w:rsidR="00096457" w:rsidRPr="00DC3A30" w:rsidRDefault="00096457" w:rsidP="00096457">
      <w:pPr>
        <w:rPr>
          <w:sz w:val="16"/>
        </w:rPr>
      </w:pPr>
      <w:r w:rsidRPr="00DC3A30">
        <w:rPr>
          <w:sz w:val="16"/>
        </w:rPr>
        <w:t xml:space="preserve">Third, </w:t>
      </w:r>
      <w:r w:rsidRPr="00723598">
        <w:rPr>
          <w:rStyle w:val="StyleUnderline"/>
        </w:rPr>
        <w:t>efforts to create positive politics must carry through</w:t>
      </w:r>
      <w:r w:rsidRPr="00DC3A30">
        <w:rPr>
          <w:sz w:val="16"/>
        </w:rPr>
        <w:t xml:space="preserve"> </w:t>
      </w:r>
      <w:r w:rsidRPr="00723598">
        <w:rPr>
          <w:rStyle w:val="Emphasis"/>
        </w:rPr>
        <w:t>critiques of those same politics</w:t>
      </w:r>
      <w:r w:rsidRPr="00DC3A30">
        <w:rPr>
          <w:sz w:val="16"/>
        </w:rPr>
        <w:t xml:space="preserve">. As we continue our action-focused projects, which both create participatory civic technologies and new environmental data infrastructures, we look to existing examples of feminist data visualization (D’Ignazio &amp; Klein, 2016) and critical data design practices (Costanza-Chock, 2018; Fortun et al., 2016) in order to consider how we can deepen our critique of extractive logic, even as it exists in our own practices, through material engagements. Some of these engagements include </w:t>
      </w:r>
      <w:r w:rsidRPr="00DC3A30">
        <w:rPr>
          <w:rStyle w:val="Emphasis"/>
          <w:highlight w:val="green"/>
        </w:rPr>
        <w:t>counter mapping</w:t>
      </w:r>
      <w:r w:rsidRPr="00DC3A30">
        <w:rPr>
          <w:sz w:val="16"/>
        </w:rPr>
        <w:t xml:space="preserve"> (Kinchy et al., 2018) </w:t>
      </w:r>
      <w:r w:rsidRPr="00DC3A30">
        <w:rPr>
          <w:rStyle w:val="StyleUnderline"/>
          <w:highlight w:val="green"/>
        </w:rPr>
        <w:t>and</w:t>
      </w:r>
      <w:r w:rsidRPr="00DC3A30">
        <w:rPr>
          <w:sz w:val="16"/>
          <w:highlight w:val="green"/>
        </w:rPr>
        <w:t xml:space="preserve"> </w:t>
      </w:r>
      <w:r w:rsidRPr="00DC3A30">
        <w:rPr>
          <w:rStyle w:val="Emphasis"/>
          <w:highlight w:val="green"/>
        </w:rPr>
        <w:t>community</w:t>
      </w:r>
      <w:r w:rsidRPr="00DC3A30">
        <w:rPr>
          <w:sz w:val="16"/>
        </w:rPr>
        <w:t xml:space="preserve"> use of satellite and drone </w:t>
      </w:r>
      <w:r w:rsidRPr="00DC3A30">
        <w:rPr>
          <w:rStyle w:val="Emphasis"/>
          <w:highlight w:val="green"/>
        </w:rPr>
        <w:t>technologies to represent local</w:t>
      </w:r>
      <w:r w:rsidRPr="00DC3A30">
        <w:rPr>
          <w:sz w:val="16"/>
        </w:rPr>
        <w:t xml:space="preserve">, trans-generational </w:t>
      </w:r>
      <w:r w:rsidRPr="00DC3A30">
        <w:rPr>
          <w:rStyle w:val="Emphasis"/>
          <w:highlight w:val="green"/>
        </w:rPr>
        <w:t>knowledge</w:t>
      </w:r>
      <w:r w:rsidRPr="00DC3A30">
        <w:rPr>
          <w:sz w:val="16"/>
        </w:rPr>
        <w:t xml:space="preserve">. These </w:t>
      </w:r>
      <w:r w:rsidRPr="00DC3A30">
        <w:rPr>
          <w:rStyle w:val="StyleUnderline"/>
          <w:highlight w:val="green"/>
        </w:rPr>
        <w:t>exemplify</w:t>
      </w:r>
      <w:r w:rsidRPr="00DC3A30">
        <w:rPr>
          <w:sz w:val="16"/>
        </w:rPr>
        <w:t xml:space="preserve"> </w:t>
      </w:r>
      <w:r w:rsidRPr="00723598">
        <w:rPr>
          <w:rStyle w:val="Emphasis"/>
        </w:rPr>
        <w:t xml:space="preserve">environmental data </w:t>
      </w:r>
      <w:r w:rsidRPr="00DC3A30">
        <w:rPr>
          <w:rStyle w:val="Emphasis"/>
          <w:highlight w:val="green"/>
        </w:rPr>
        <w:t>practices that challenge</w:t>
      </w:r>
      <w:r w:rsidRPr="00723598">
        <w:rPr>
          <w:rStyle w:val="Emphasis"/>
        </w:rPr>
        <w:t xml:space="preserve"> the matrix of </w:t>
      </w:r>
      <w:r w:rsidRPr="00DC3A30">
        <w:rPr>
          <w:rStyle w:val="Emphasis"/>
          <w:highlight w:val="green"/>
        </w:rPr>
        <w:t>domination</w:t>
      </w:r>
      <w:r w:rsidRPr="00DC3A30">
        <w:rPr>
          <w:sz w:val="16"/>
          <w:highlight w:val="green"/>
        </w:rPr>
        <w:t xml:space="preserve"> </w:t>
      </w:r>
      <w:r w:rsidRPr="00DC3A30">
        <w:rPr>
          <w:rStyle w:val="StyleUnderline"/>
          <w:highlight w:val="green"/>
        </w:rPr>
        <w:t>by offering</w:t>
      </w:r>
      <w:r w:rsidRPr="00DC3A30">
        <w:rPr>
          <w:sz w:val="16"/>
        </w:rPr>
        <w:t xml:space="preserve"> a </w:t>
      </w:r>
      <w:r w:rsidRPr="00DC3A30">
        <w:rPr>
          <w:rStyle w:val="Emphasis"/>
          <w:highlight w:val="green"/>
        </w:rPr>
        <w:t>submerged perspective</w:t>
      </w:r>
      <w:r w:rsidRPr="00DC3A30">
        <w:rPr>
          <w:sz w:val="16"/>
        </w:rPr>
        <w:t xml:space="preserve">, </w:t>
      </w:r>
      <w:r w:rsidRPr="00723598">
        <w:rPr>
          <w:rStyle w:val="StyleUnderline"/>
        </w:rPr>
        <w:t xml:space="preserve">which perceives local terrains </w:t>
      </w:r>
      <w:r w:rsidRPr="00DC3A30">
        <w:rPr>
          <w:rStyle w:val="StyleUnderline"/>
          <w:highlight w:val="green"/>
        </w:rPr>
        <w:t>as</w:t>
      </w:r>
      <w:r w:rsidRPr="00DC3A30">
        <w:rPr>
          <w:sz w:val="16"/>
        </w:rPr>
        <w:t xml:space="preserve"> the </w:t>
      </w:r>
      <w:r w:rsidRPr="00DC3A30">
        <w:rPr>
          <w:rStyle w:val="StyleUnderline"/>
          <w:highlight w:val="green"/>
        </w:rPr>
        <w:t>site of</w:t>
      </w:r>
      <w:r w:rsidRPr="00DC3A30">
        <w:rPr>
          <w:sz w:val="16"/>
        </w:rPr>
        <w:t xml:space="preserve"> knowledge, </w:t>
      </w:r>
      <w:r w:rsidRPr="00DC3A30">
        <w:rPr>
          <w:rStyle w:val="Emphasis"/>
          <w:highlight w:val="green"/>
        </w:rPr>
        <w:t>vitality</w:t>
      </w:r>
      <w:r w:rsidRPr="00DC3A30">
        <w:rPr>
          <w:sz w:val="16"/>
          <w:highlight w:val="green"/>
        </w:rPr>
        <w:t xml:space="preserve">, </w:t>
      </w:r>
      <w:r w:rsidRPr="00DC3A30">
        <w:rPr>
          <w:rStyle w:val="StyleUnderline"/>
          <w:highlight w:val="green"/>
        </w:rPr>
        <w:t>and</w:t>
      </w:r>
      <w:r w:rsidRPr="00DC3A30">
        <w:rPr>
          <w:sz w:val="16"/>
          <w:highlight w:val="green"/>
        </w:rPr>
        <w:t xml:space="preserve"> </w:t>
      </w:r>
      <w:r w:rsidRPr="00DC3A30">
        <w:rPr>
          <w:rStyle w:val="Emphasis"/>
          <w:highlight w:val="green"/>
        </w:rPr>
        <w:t>livability</w:t>
      </w:r>
      <w:r w:rsidRPr="00DC3A30">
        <w:rPr>
          <w:sz w:val="16"/>
        </w:rPr>
        <w:t xml:space="preserve"> (Gómez-Barris, 2017).</w:t>
      </w:r>
    </w:p>
    <w:p w14:paraId="49EEE398" w14:textId="77777777" w:rsidR="00096457" w:rsidRPr="00723598" w:rsidRDefault="00096457" w:rsidP="00096457">
      <w:pPr>
        <w:rPr>
          <w:rStyle w:val="StyleUnderline"/>
        </w:rPr>
      </w:pPr>
      <w:r w:rsidRPr="00DC3A30">
        <w:rPr>
          <w:rStyle w:val="StyleUnderline"/>
          <w:highlight w:val="green"/>
        </w:rPr>
        <w:t>Rejecting</w:t>
      </w:r>
      <w:r w:rsidRPr="00DC3A30">
        <w:rPr>
          <w:sz w:val="16"/>
        </w:rPr>
        <w:t xml:space="preserve"> the </w:t>
      </w:r>
      <w:r w:rsidRPr="00723598">
        <w:rPr>
          <w:rStyle w:val="Emphasis"/>
        </w:rPr>
        <w:t>overwhelming</w:t>
      </w:r>
      <w:r w:rsidRPr="00DC3A30">
        <w:rPr>
          <w:sz w:val="16"/>
        </w:rPr>
        <w:t xml:space="preserve"> presence of </w:t>
      </w:r>
      <w:r w:rsidRPr="00723598">
        <w:rPr>
          <w:rStyle w:val="Emphasis"/>
        </w:rPr>
        <w:t>extractive data practices</w:t>
      </w:r>
      <w:r w:rsidRPr="00DC3A30">
        <w:rPr>
          <w:sz w:val="16"/>
        </w:rPr>
        <w:t xml:space="preserve"> </w:t>
      </w:r>
      <w:r w:rsidRPr="00723598">
        <w:rPr>
          <w:rStyle w:val="StyleUnderline"/>
        </w:rPr>
        <w:t>in</w:t>
      </w:r>
      <w:r w:rsidRPr="00DC3A30">
        <w:rPr>
          <w:sz w:val="16"/>
        </w:rPr>
        <w:t xml:space="preserve"> </w:t>
      </w:r>
      <w:r w:rsidRPr="00723598">
        <w:rPr>
          <w:rStyle w:val="Emphasis"/>
        </w:rPr>
        <w:t>racial capitalism and colonialism</w:t>
      </w:r>
      <w:r w:rsidRPr="00DC3A30">
        <w:rPr>
          <w:sz w:val="16"/>
        </w:rPr>
        <w:t xml:space="preserve">, </w:t>
      </w:r>
      <w:r w:rsidRPr="00723598">
        <w:rPr>
          <w:rStyle w:val="StyleUnderline"/>
        </w:rPr>
        <w:t xml:space="preserve">EDJ as a framework still </w:t>
      </w:r>
      <w:r w:rsidRPr="00DC3A30">
        <w:rPr>
          <w:rStyle w:val="StyleUnderline"/>
          <w:highlight w:val="green"/>
        </w:rPr>
        <w:t xml:space="preserve">sees </w:t>
      </w:r>
      <w:r w:rsidRPr="00DC3A30">
        <w:rPr>
          <w:rStyle w:val="Emphasis"/>
          <w:highlight w:val="green"/>
        </w:rPr>
        <w:t>promise in data</w:t>
      </w:r>
      <w:r w:rsidRPr="00723598">
        <w:rPr>
          <w:rStyle w:val="Emphasis"/>
        </w:rPr>
        <w:t xml:space="preserve"> as part of justice</w:t>
      </w:r>
      <w:r w:rsidRPr="00723598">
        <w:rPr>
          <w:rStyle w:val="StyleUnderline"/>
        </w:rPr>
        <w:t>.</w:t>
      </w:r>
      <w:r w:rsidRPr="00DC3A30">
        <w:rPr>
          <w:sz w:val="16"/>
        </w:rPr>
        <w:t xml:space="preserve"> A vibrant range of movements has exemplified this refusal, interruption, and alteration of extractive relations towards which EDJ aspires. For example, </w:t>
      </w:r>
      <w:r w:rsidRPr="00723598">
        <w:rPr>
          <w:rStyle w:val="StyleUnderline"/>
        </w:rPr>
        <w:t>the Indigenous Data Sovereignty movement advocates for the right of a nation to govern the collection, ownership, and application of its own data</w:t>
      </w:r>
      <w:r w:rsidRPr="00DC3A30">
        <w:rPr>
          <w:sz w:val="16"/>
        </w:rPr>
        <w:t xml:space="preserve"> (Kukutai &amp; Taylor, 2016). The United States Indigenous Data Sovereignty Network helps ensure that data for and about Indigenous nations and peoples in the US (American Indians, Alaska Natives, and Native Hawaiians) are utilized to advance Indigenous aspirations for collective and individual well-being (Rainie et al., 2017). </w:t>
      </w:r>
      <w:r w:rsidRPr="00723598">
        <w:rPr>
          <w:rStyle w:val="StyleUnderline"/>
        </w:rPr>
        <w:t>The broad range and aim of these movements uncover new thinking, emergent practices and techniques that actively combat extractive logics and instead offer robust, community-developed information systems.</w:t>
      </w:r>
    </w:p>
    <w:p w14:paraId="6C9E0ECD" w14:textId="77777777" w:rsidR="00096457" w:rsidRPr="00DC3A30" w:rsidRDefault="00096457" w:rsidP="00096457">
      <w:pPr>
        <w:rPr>
          <w:sz w:val="16"/>
        </w:rPr>
      </w:pPr>
      <w:r w:rsidRPr="00DC3A30">
        <w:rPr>
          <w:sz w:val="16"/>
        </w:rPr>
        <w:t>Conclusion</w:t>
      </w:r>
    </w:p>
    <w:p w14:paraId="06AAC90F" w14:textId="77777777" w:rsidR="00096457" w:rsidRPr="00723598" w:rsidRDefault="00096457" w:rsidP="00096457">
      <w:pPr>
        <w:rPr>
          <w:rStyle w:val="StyleUnderline"/>
        </w:rPr>
      </w:pPr>
      <w:r w:rsidRPr="00DC3A30">
        <w:rPr>
          <w:sz w:val="16"/>
        </w:rPr>
        <w:t xml:space="preserve">Environmental Data Justice as a reflexive framework and practice builds on both EJ and DJ to surface and address tensions between these two, largely complementary approaches to justice. In so doing, EDJ generates ways to critically reflect on how all data practices ‒ including our own ‒ are embroiled in the very </w:t>
      </w:r>
      <w:r w:rsidRPr="00723598">
        <w:rPr>
          <w:rStyle w:val="Emphasis"/>
        </w:rPr>
        <w:t>extractive logics</w:t>
      </w:r>
      <w:r w:rsidRPr="00DC3A30">
        <w:rPr>
          <w:sz w:val="16"/>
        </w:rPr>
        <w:t xml:space="preserve"> that </w:t>
      </w:r>
      <w:r w:rsidRPr="00723598">
        <w:rPr>
          <w:rStyle w:val="StyleUnderline"/>
        </w:rPr>
        <w:t xml:space="preserve">we aim to </w:t>
      </w:r>
      <w:r w:rsidRPr="00723598">
        <w:rPr>
          <w:rStyle w:val="Emphasis"/>
        </w:rPr>
        <w:t>critique and replace</w:t>
      </w:r>
      <w:r w:rsidRPr="00DC3A30">
        <w:rPr>
          <w:sz w:val="16"/>
        </w:rPr>
        <w:t xml:space="preserve">. Overall, we want to keep aspiring towards a horizon of justice. We want to uphold a tradition of questioning that informs data-driven decision-making, reimagining what counts as data, and thinking through data ownership. </w:t>
      </w:r>
      <w:r w:rsidRPr="00723598">
        <w:rPr>
          <w:rStyle w:val="StyleUnderline"/>
        </w:rPr>
        <w:t>Hence, EDGI’s methodological commitment to ongoing documentation, critical reflection, and visioning are crucial to data practice.</w:t>
      </w:r>
    </w:p>
    <w:p w14:paraId="60EFFE38" w14:textId="77777777" w:rsidR="00096457" w:rsidRPr="00DC3A30" w:rsidRDefault="00096457" w:rsidP="00096457">
      <w:pPr>
        <w:rPr>
          <w:sz w:val="16"/>
        </w:rPr>
      </w:pPr>
      <w:r w:rsidRPr="00DC3A30">
        <w:rPr>
          <w:sz w:val="16"/>
        </w:rPr>
        <w:t xml:space="preserve">Our hope is that EDJ can inform new economic and political infrastructures that shape the ontology of environmental data while challenging extractive logic. For instance, EDJ values such as </w:t>
      </w:r>
      <w:r w:rsidRPr="00DC3A30">
        <w:rPr>
          <w:rStyle w:val="Emphasis"/>
          <w:highlight w:val="green"/>
        </w:rPr>
        <w:t>participatory knowledge making</w:t>
      </w:r>
      <w:r w:rsidRPr="00DC3A30">
        <w:rPr>
          <w:sz w:val="16"/>
        </w:rPr>
        <w:t xml:space="preserve">, anti-oppression, intersectionality, </w:t>
      </w:r>
      <w:r w:rsidRPr="00DC3A30">
        <w:rPr>
          <w:rStyle w:val="StyleUnderline"/>
          <w:highlight w:val="green"/>
        </w:rPr>
        <w:t>and</w:t>
      </w:r>
      <w:r w:rsidRPr="00DC3A30">
        <w:rPr>
          <w:sz w:val="16"/>
          <w:highlight w:val="green"/>
        </w:rPr>
        <w:t xml:space="preserve"> </w:t>
      </w:r>
      <w:r w:rsidRPr="00DC3A30">
        <w:rPr>
          <w:rStyle w:val="Emphasis"/>
          <w:highlight w:val="green"/>
        </w:rPr>
        <w:t>accessibility</w:t>
      </w:r>
      <w:r w:rsidRPr="00DC3A30">
        <w:rPr>
          <w:sz w:val="16"/>
        </w:rPr>
        <w:t xml:space="preserve"> </w:t>
      </w:r>
      <w:r w:rsidRPr="00DC3A30">
        <w:rPr>
          <w:rStyle w:val="StyleUnderline"/>
        </w:rPr>
        <w:t xml:space="preserve">can be </w:t>
      </w:r>
      <w:r w:rsidRPr="00DC3A30">
        <w:rPr>
          <w:rStyle w:val="StyleUnderline"/>
          <w:highlight w:val="green"/>
        </w:rPr>
        <w:t xml:space="preserve">achieved by </w:t>
      </w:r>
      <w:r w:rsidRPr="00DC3A30">
        <w:rPr>
          <w:rStyle w:val="Emphasis"/>
          <w:highlight w:val="green"/>
        </w:rPr>
        <w:t>integrating</w:t>
      </w:r>
      <w:r w:rsidRPr="00DC3A30">
        <w:rPr>
          <w:rStyle w:val="Emphasis"/>
        </w:rPr>
        <w:t xml:space="preserve"> differently </w:t>
      </w:r>
      <w:r w:rsidRPr="00DC3A30">
        <w:rPr>
          <w:rStyle w:val="Emphasis"/>
          <w:highlight w:val="green"/>
        </w:rPr>
        <w:t>situated knowledges</w:t>
      </w:r>
      <w:r w:rsidRPr="00DC3A30">
        <w:rPr>
          <w:sz w:val="16"/>
          <w:highlight w:val="green"/>
        </w:rPr>
        <w:t xml:space="preserve"> </w:t>
      </w:r>
      <w:r w:rsidRPr="00DC3A30">
        <w:rPr>
          <w:rStyle w:val="StyleUnderline"/>
          <w:highlight w:val="green"/>
        </w:rPr>
        <w:t>to</w:t>
      </w:r>
      <w:r w:rsidRPr="00DC3A30">
        <w:rPr>
          <w:sz w:val="16"/>
        </w:rPr>
        <w:t xml:space="preserve"> inform our practices and </w:t>
      </w:r>
      <w:r w:rsidRPr="00DC3A30">
        <w:rPr>
          <w:rStyle w:val="StyleUnderline"/>
          <w:highlight w:val="green"/>
        </w:rPr>
        <w:t>emphasize</w:t>
      </w:r>
      <w:r w:rsidRPr="00DC3A30">
        <w:rPr>
          <w:sz w:val="16"/>
        </w:rPr>
        <w:t xml:space="preserve"> feminist </w:t>
      </w:r>
      <w:r w:rsidRPr="00DC3A30">
        <w:rPr>
          <w:rStyle w:val="Emphasis"/>
        </w:rPr>
        <w:t xml:space="preserve">practices of </w:t>
      </w:r>
      <w:r w:rsidRPr="00DC3A30">
        <w:rPr>
          <w:rStyle w:val="Emphasis"/>
          <w:highlight w:val="green"/>
        </w:rPr>
        <w:t>care</w:t>
      </w:r>
      <w:r w:rsidRPr="00DC3A30">
        <w:rPr>
          <w:sz w:val="16"/>
        </w:rPr>
        <w:t xml:space="preserve"> (Dillon et al., 2019). This approach challenges extractive logics by reconnecting data to its provenance through recognition of the perspectives and sociotechnical assemblages that produce or legitimate data. </w:t>
      </w:r>
      <w:r w:rsidRPr="00DC3A30">
        <w:rPr>
          <w:rStyle w:val="StyleUnderline"/>
        </w:rPr>
        <w:t xml:space="preserve">EDJ seeks to </w:t>
      </w:r>
      <w:r w:rsidRPr="00DC3A30">
        <w:rPr>
          <w:rStyle w:val="StyleUnderline"/>
          <w:highlight w:val="green"/>
        </w:rPr>
        <w:t>un-privilege</w:t>
      </w:r>
      <w:r w:rsidRPr="00DC3A30">
        <w:rPr>
          <w:rStyle w:val="StyleUnderline"/>
        </w:rPr>
        <w:t xml:space="preserve"> the </w:t>
      </w:r>
      <w:r w:rsidRPr="00DC3A30">
        <w:rPr>
          <w:rStyle w:val="Emphasis"/>
        </w:rPr>
        <w:t>matrix</w:t>
      </w:r>
      <w:r w:rsidRPr="00DC3A30">
        <w:rPr>
          <w:rStyle w:val="StyleUnderline"/>
        </w:rPr>
        <w:t xml:space="preserve"> of </w:t>
      </w:r>
      <w:r w:rsidRPr="00DC3A30">
        <w:rPr>
          <w:rStyle w:val="Emphasis"/>
          <w:highlight w:val="green"/>
        </w:rPr>
        <w:t>domination</w:t>
      </w:r>
      <w:r w:rsidRPr="00DC3A30">
        <w:rPr>
          <w:rStyle w:val="StyleUnderline"/>
          <w:highlight w:val="green"/>
        </w:rPr>
        <w:t xml:space="preserve"> by </w:t>
      </w:r>
      <w:r w:rsidRPr="00DC3A30">
        <w:rPr>
          <w:rStyle w:val="Emphasis"/>
          <w:highlight w:val="green"/>
        </w:rPr>
        <w:t>incorporating</w:t>
      </w:r>
      <w:r w:rsidRPr="00DC3A30">
        <w:rPr>
          <w:rStyle w:val="StyleUnderline"/>
        </w:rPr>
        <w:t xml:space="preserve"> historically </w:t>
      </w:r>
      <w:r w:rsidRPr="00DC3A30">
        <w:rPr>
          <w:rStyle w:val="Emphasis"/>
          <w:highlight w:val="green"/>
        </w:rPr>
        <w:t>marginalized perspectives</w:t>
      </w:r>
      <w:r w:rsidRPr="00DC3A30">
        <w:rPr>
          <w:rStyle w:val="StyleUnderline"/>
          <w:highlight w:val="green"/>
        </w:rPr>
        <w:t xml:space="preserve"> into</w:t>
      </w:r>
      <w:r w:rsidRPr="00DC3A30">
        <w:rPr>
          <w:rStyle w:val="StyleUnderline"/>
        </w:rPr>
        <w:t xml:space="preserve"> the </w:t>
      </w:r>
      <w:r w:rsidRPr="00DC3A30">
        <w:rPr>
          <w:rStyle w:val="Emphasis"/>
        </w:rPr>
        <w:t>production</w:t>
      </w:r>
      <w:r w:rsidRPr="00DC3A30">
        <w:rPr>
          <w:rStyle w:val="StyleUnderline"/>
        </w:rPr>
        <w:t xml:space="preserve">, </w:t>
      </w:r>
      <w:r w:rsidRPr="00DC3A30">
        <w:rPr>
          <w:rStyle w:val="Emphasis"/>
          <w:highlight w:val="green"/>
        </w:rPr>
        <w:t>stewardship</w:t>
      </w:r>
      <w:r w:rsidRPr="00DC3A30">
        <w:rPr>
          <w:rStyle w:val="StyleUnderline"/>
          <w:highlight w:val="green"/>
        </w:rPr>
        <w:t xml:space="preserve">, and </w:t>
      </w:r>
      <w:r w:rsidRPr="00DC3A30">
        <w:rPr>
          <w:rStyle w:val="Emphasis"/>
          <w:highlight w:val="green"/>
        </w:rPr>
        <w:t>dissemination</w:t>
      </w:r>
      <w:r w:rsidRPr="00DC3A30">
        <w:rPr>
          <w:rStyle w:val="StyleUnderline"/>
          <w:highlight w:val="green"/>
        </w:rPr>
        <w:t xml:space="preserve"> of </w:t>
      </w:r>
      <w:r w:rsidRPr="00DC3A30">
        <w:rPr>
          <w:rStyle w:val="Emphasis"/>
          <w:highlight w:val="green"/>
        </w:rPr>
        <w:t>environmental data</w:t>
      </w:r>
      <w:r w:rsidRPr="00DC3A30">
        <w:rPr>
          <w:sz w:val="16"/>
        </w:rPr>
        <w:t>. This participatory knowledge making encourages accessibility and collective ownership of data that troubles the whitewashing and obfuscation of environmental data for corporate interests.</w:t>
      </w:r>
    </w:p>
    <w:p w14:paraId="71F885E7" w14:textId="77777777" w:rsidR="00096457" w:rsidRPr="00DC3A30" w:rsidRDefault="00096457" w:rsidP="00096457">
      <w:pPr>
        <w:rPr>
          <w:sz w:val="16"/>
        </w:rPr>
      </w:pPr>
      <w:r w:rsidRPr="00DC3A30">
        <w:rPr>
          <w:rStyle w:val="Emphasis"/>
        </w:rPr>
        <w:t>Acknowledging</w:t>
      </w:r>
      <w:r w:rsidRPr="00DC3A30">
        <w:rPr>
          <w:sz w:val="16"/>
        </w:rPr>
        <w:t xml:space="preserve"> that in addition to experiencing disproportionate environmental impacts, oppressed individuals and communities are further disproportionately burdened with </w:t>
      </w:r>
      <w:r w:rsidRPr="00DC3A30">
        <w:rPr>
          <w:rStyle w:val="Emphasis"/>
        </w:rPr>
        <w:t>surveillance</w:t>
      </w:r>
      <w:r w:rsidRPr="00DC3A30">
        <w:rPr>
          <w:sz w:val="16"/>
        </w:rPr>
        <w:t xml:space="preserve"> </w:t>
      </w:r>
      <w:r w:rsidRPr="00DC3A30">
        <w:rPr>
          <w:rStyle w:val="StyleUnderline"/>
        </w:rPr>
        <w:t>and</w:t>
      </w:r>
      <w:r w:rsidRPr="00DC3A30">
        <w:rPr>
          <w:sz w:val="16"/>
        </w:rPr>
        <w:t xml:space="preserve"> </w:t>
      </w:r>
      <w:r w:rsidRPr="00DC3A30">
        <w:rPr>
          <w:rStyle w:val="Emphasis"/>
        </w:rPr>
        <w:t>data extraction</w:t>
      </w:r>
      <w:r w:rsidRPr="00DC3A30">
        <w:rPr>
          <w:sz w:val="16"/>
        </w:rPr>
        <w:t xml:space="preserve"> </w:t>
      </w:r>
      <w:r w:rsidRPr="00DC3A30">
        <w:rPr>
          <w:rStyle w:val="StyleUnderline"/>
        </w:rPr>
        <w:t xml:space="preserve">without </w:t>
      </w:r>
      <w:r w:rsidRPr="00DC3A30">
        <w:rPr>
          <w:rStyle w:val="Emphasis"/>
        </w:rPr>
        <w:t>consent</w:t>
      </w:r>
      <w:r w:rsidRPr="00DC3A30">
        <w:rPr>
          <w:sz w:val="16"/>
        </w:rPr>
        <w:t xml:space="preserve">, we push for environmental data stewardship that takes into account accessibility and transparency while preserving anonymity and confidentiality. </w:t>
      </w:r>
      <w:r w:rsidRPr="00DC3A30">
        <w:rPr>
          <w:rStyle w:val="Emphasis"/>
          <w:highlight w:val="green"/>
        </w:rPr>
        <w:t>We</w:t>
      </w:r>
      <w:r w:rsidRPr="00DC3A30">
        <w:rPr>
          <w:rStyle w:val="StyleUnderline"/>
        </w:rPr>
        <w:t xml:space="preserve"> aspire to </w:t>
      </w:r>
      <w:r w:rsidRPr="00DC3A30">
        <w:rPr>
          <w:rStyle w:val="Emphasis"/>
          <w:highlight w:val="green"/>
        </w:rPr>
        <w:t>build</w:t>
      </w:r>
      <w:r w:rsidRPr="00DC3A30">
        <w:rPr>
          <w:rStyle w:val="StyleUnderline"/>
        </w:rPr>
        <w:t xml:space="preserve"> chemical </w:t>
      </w:r>
      <w:r w:rsidRPr="00DC3A30">
        <w:rPr>
          <w:rStyle w:val="Emphasis"/>
          <w:highlight w:val="green"/>
        </w:rPr>
        <w:t>inventories</w:t>
      </w:r>
      <w:r w:rsidRPr="00DC3A30">
        <w:rPr>
          <w:rStyle w:val="Emphasis"/>
        </w:rPr>
        <w:t xml:space="preserve"> contextualized </w:t>
      </w:r>
      <w:r w:rsidRPr="00DC3A30">
        <w:rPr>
          <w:rStyle w:val="Emphasis"/>
          <w:highlight w:val="green"/>
        </w:rPr>
        <w:t>with</w:t>
      </w:r>
      <w:r w:rsidRPr="00DC3A30">
        <w:rPr>
          <w:rStyle w:val="Emphasis"/>
        </w:rPr>
        <w:t xml:space="preserve"> community </w:t>
      </w:r>
      <w:r w:rsidRPr="00DC3A30">
        <w:rPr>
          <w:rStyle w:val="Emphasis"/>
          <w:highlight w:val="green"/>
        </w:rPr>
        <w:t>experiences</w:t>
      </w:r>
      <w:r w:rsidRPr="00DC3A30">
        <w:rPr>
          <w:sz w:val="16"/>
          <w:highlight w:val="green"/>
        </w:rPr>
        <w:t xml:space="preserve"> </w:t>
      </w:r>
      <w:r w:rsidRPr="00DC3A30">
        <w:rPr>
          <w:rStyle w:val="StyleUnderline"/>
          <w:highlight w:val="green"/>
        </w:rPr>
        <w:t>and</w:t>
      </w:r>
      <w:r w:rsidRPr="00DC3A30">
        <w:rPr>
          <w:sz w:val="16"/>
          <w:highlight w:val="green"/>
        </w:rPr>
        <w:t xml:space="preserve"> </w:t>
      </w:r>
      <w:r w:rsidRPr="00DC3A30">
        <w:rPr>
          <w:rStyle w:val="Emphasis"/>
          <w:highlight w:val="green"/>
        </w:rPr>
        <w:t>regulations that reflect</w:t>
      </w:r>
      <w:r w:rsidRPr="00DC3A30">
        <w:rPr>
          <w:sz w:val="16"/>
        </w:rPr>
        <w:t xml:space="preserve"> the acts of </w:t>
      </w:r>
      <w:r w:rsidRPr="00DC3A30">
        <w:rPr>
          <w:rStyle w:val="Emphasis"/>
          <w:highlight w:val="green"/>
        </w:rPr>
        <w:t>environmental violence</w:t>
      </w:r>
      <w:r w:rsidRPr="00DC3A30">
        <w:rPr>
          <w:sz w:val="16"/>
        </w:rPr>
        <w:t xml:space="preserve"> done to those living adjacent to chemical producing facilities. This would shift the burden of proof from communities experiencing those harms to the industries that are responsible. This contextualization of data can expand to the metadata and re-organization of ‘dumped data’. Open source tools could be flexible and responsive to our critiques as we develop and use them. As we move towards more community-centred governance and regulations, we anticipate being open to critiques of that structure as well. </w:t>
      </w:r>
      <w:r w:rsidRPr="00DC3A30">
        <w:rPr>
          <w:rStyle w:val="StyleUnderline"/>
        </w:rPr>
        <w:t>We will continue to elaborate EDJ with acknowledgment of the always unfinished task of building ethical relations and recognizing responsibilities that accrue in the thickness of environmental data</w:t>
      </w:r>
      <w:r w:rsidRPr="00DC3A30">
        <w:rPr>
          <w:sz w:val="16"/>
        </w:rPr>
        <w:t>.</w:t>
      </w:r>
    </w:p>
    <w:p w14:paraId="6635EDC5" w14:textId="77777777" w:rsidR="00096457" w:rsidRDefault="00096457" w:rsidP="00096457">
      <w:pPr>
        <w:pStyle w:val="Heading3"/>
      </w:pPr>
      <w:r>
        <w:t>1NC---Blue Washing</w:t>
      </w:r>
    </w:p>
    <w:p w14:paraId="3DEF8C56" w14:textId="77777777" w:rsidR="00096457" w:rsidRPr="00CF5324" w:rsidRDefault="00096457" w:rsidP="00096457">
      <w:pPr>
        <w:pStyle w:val="Heading4"/>
      </w:pPr>
      <w:r>
        <w:t xml:space="preserve">Understand </w:t>
      </w:r>
      <w:r>
        <w:rPr>
          <w:u w:val="single"/>
        </w:rPr>
        <w:t>water policy</w:t>
      </w:r>
      <w:r>
        <w:t xml:space="preserve"> as a question of </w:t>
      </w:r>
      <w:r>
        <w:rPr>
          <w:u w:val="single"/>
        </w:rPr>
        <w:t>blue washing</w:t>
      </w:r>
      <w:r>
        <w:t xml:space="preserve"> that </w:t>
      </w:r>
      <w:r>
        <w:rPr>
          <w:u w:val="single"/>
        </w:rPr>
        <w:t>redeems governance</w:t>
      </w:r>
      <w:r>
        <w:t xml:space="preserve"> while simultaneously making </w:t>
      </w:r>
      <w:r>
        <w:rPr>
          <w:u w:val="single"/>
        </w:rPr>
        <w:t>water</w:t>
      </w:r>
      <w:r>
        <w:t xml:space="preserve"> a key point of </w:t>
      </w:r>
      <w:r>
        <w:rPr>
          <w:u w:val="single"/>
        </w:rPr>
        <w:t>dispossession</w:t>
      </w:r>
      <w:r>
        <w:t xml:space="preserve"> and </w:t>
      </w:r>
      <w:r>
        <w:rPr>
          <w:u w:val="single"/>
        </w:rPr>
        <w:t>control</w:t>
      </w:r>
      <w:r>
        <w:t xml:space="preserve">. This </w:t>
      </w:r>
      <w:r>
        <w:rPr>
          <w:u w:val="single"/>
        </w:rPr>
        <w:t>blue washing</w:t>
      </w:r>
      <w:r>
        <w:t xml:space="preserve"> ensures that </w:t>
      </w:r>
      <w:r>
        <w:rPr>
          <w:u w:val="single"/>
        </w:rPr>
        <w:t>water is a commodity</w:t>
      </w:r>
      <w:r>
        <w:t xml:space="preserve"> to be </w:t>
      </w:r>
      <w:r>
        <w:rPr>
          <w:u w:val="single"/>
        </w:rPr>
        <w:t>polluted</w:t>
      </w:r>
      <w:r>
        <w:t xml:space="preserve"> by </w:t>
      </w:r>
      <w:r>
        <w:rPr>
          <w:u w:val="single"/>
        </w:rPr>
        <w:t>industrial dumping</w:t>
      </w:r>
      <w:r>
        <w:t xml:space="preserve"> that guarantees </w:t>
      </w:r>
      <w:r>
        <w:rPr>
          <w:u w:val="single"/>
        </w:rPr>
        <w:t>extinction</w:t>
      </w:r>
      <w:r>
        <w:t xml:space="preserve">. </w:t>
      </w:r>
    </w:p>
    <w:p w14:paraId="29E79D0E" w14:textId="77777777" w:rsidR="00096457" w:rsidRPr="006E2D55" w:rsidRDefault="00096457" w:rsidP="00096457">
      <w:r>
        <w:rPr>
          <w:rStyle w:val="Style13ptBold"/>
        </w:rPr>
        <w:t xml:space="preserve">Scott, 19 </w:t>
      </w:r>
      <w:r>
        <w:t xml:space="preserve">[Matt Scott, Director of Community Engagement at Thames Ward, “A response: Blue washing, ontology, eschatology and exploitation,” 2019, Oxford University Press]//Townes *this person is not American so pound is referring currency </w:t>
      </w:r>
    </w:p>
    <w:p w14:paraId="3580E573" w14:textId="77777777" w:rsidR="00096457" w:rsidRPr="00342557" w:rsidRDefault="00096457" w:rsidP="00096457">
      <w:pPr>
        <w:rPr>
          <w:rStyle w:val="StyleUnderline"/>
        </w:rPr>
      </w:pPr>
      <w:r w:rsidRPr="00921E04">
        <w:rPr>
          <w:sz w:val="16"/>
        </w:rPr>
        <w:t xml:space="preserve">To read, re-read and reflect on these articles, to hold them closely in mind, is to invariably </w:t>
      </w:r>
      <w:r w:rsidRPr="00921E04">
        <w:rPr>
          <w:rStyle w:val="Emphasis"/>
          <w:highlight w:val="green"/>
        </w:rPr>
        <w:t>consider one’s</w:t>
      </w:r>
      <w:r w:rsidRPr="00921E04">
        <w:rPr>
          <w:sz w:val="16"/>
        </w:rPr>
        <w:t xml:space="preserve"> own </w:t>
      </w:r>
      <w:r w:rsidRPr="00921E04">
        <w:rPr>
          <w:rStyle w:val="Emphasis"/>
          <w:highlight w:val="green"/>
        </w:rPr>
        <w:t>relation to water</w:t>
      </w:r>
      <w:r w:rsidRPr="00921E04">
        <w:rPr>
          <w:sz w:val="16"/>
        </w:rPr>
        <w:t xml:space="preserve">. As a community worker based in East London, I work in one of the largest growth areas in Europe, where a new town is being built by the banks of the Thames. The </w:t>
      </w:r>
      <w:r w:rsidRPr="00921E04">
        <w:rPr>
          <w:rStyle w:val="Emphasis"/>
          <w:highlight w:val="green"/>
        </w:rPr>
        <w:t>alchemy of capitalism</w:t>
      </w:r>
      <w:r w:rsidRPr="00921E04">
        <w:rPr>
          <w:sz w:val="16"/>
          <w:highlight w:val="green"/>
        </w:rPr>
        <w:t xml:space="preserve"> </w:t>
      </w:r>
      <w:r w:rsidRPr="00921E04">
        <w:rPr>
          <w:rStyle w:val="StyleUnderline"/>
          <w:highlight w:val="green"/>
        </w:rPr>
        <w:t>transforms</w:t>
      </w:r>
      <w:r w:rsidRPr="00921E04">
        <w:rPr>
          <w:sz w:val="16"/>
          <w:highlight w:val="green"/>
        </w:rPr>
        <w:t xml:space="preserve"> </w:t>
      </w:r>
      <w:r w:rsidRPr="00921E04">
        <w:rPr>
          <w:rStyle w:val="Emphasis"/>
          <w:highlight w:val="green"/>
        </w:rPr>
        <w:t>land</w:t>
      </w:r>
      <w:r w:rsidRPr="00921E04">
        <w:rPr>
          <w:sz w:val="16"/>
        </w:rPr>
        <w:t xml:space="preserve"> poisoned by thousands of tons of ash from a former power station, used </w:t>
      </w:r>
      <w:r w:rsidRPr="00921E04">
        <w:rPr>
          <w:rStyle w:val="StyleUnderline"/>
          <w:highlight w:val="green"/>
        </w:rPr>
        <w:t>to</w:t>
      </w:r>
      <w:r w:rsidRPr="00921E04">
        <w:rPr>
          <w:sz w:val="16"/>
        </w:rPr>
        <w:t xml:space="preserve"> raise the land as flood defences. What was once a net liability is now a </w:t>
      </w:r>
      <w:r w:rsidRPr="00921E04">
        <w:rPr>
          <w:rStyle w:val="Emphasis"/>
          <w:highlight w:val="green"/>
        </w:rPr>
        <w:t>multi-billion pound venture</w:t>
      </w:r>
      <w:r w:rsidRPr="00921E04">
        <w:rPr>
          <w:sz w:val="16"/>
          <w:highlight w:val="green"/>
        </w:rPr>
        <w:t xml:space="preserve">. </w:t>
      </w:r>
      <w:r w:rsidRPr="00921E04">
        <w:rPr>
          <w:rStyle w:val="StyleUnderline"/>
          <w:highlight w:val="green"/>
        </w:rPr>
        <w:t>Water is used as a selling point.</w:t>
      </w:r>
    </w:p>
    <w:p w14:paraId="2CEF2B92" w14:textId="77777777" w:rsidR="00096457" w:rsidRPr="00342557" w:rsidRDefault="00096457" w:rsidP="00096457">
      <w:pPr>
        <w:rPr>
          <w:rStyle w:val="StyleUnderline"/>
        </w:rPr>
      </w:pPr>
      <w:r w:rsidRPr="00921E04">
        <w:rPr>
          <w:sz w:val="16"/>
        </w:rPr>
        <w:t xml:space="preserve">This is where I first heard of the concept of ‘blue spaces’ from the delivery plans of external consultants, typically charities and universities, procured and primed by the developer to attempt place shaping exercises albeit long after the masterplan has been signed off. I was familiar with green space as a shorthand for parks, fields or open land but this was a new one on me. I had to ask what they were talking about. </w:t>
      </w:r>
      <w:r w:rsidRPr="00921E04">
        <w:rPr>
          <w:rStyle w:val="Emphasis"/>
          <w:highlight w:val="green"/>
        </w:rPr>
        <w:t>Blue spaces are part of the pitch</w:t>
      </w:r>
      <w:r w:rsidRPr="00921E04">
        <w:rPr>
          <w:sz w:val="16"/>
        </w:rPr>
        <w:t xml:space="preserve">. </w:t>
      </w:r>
      <w:r w:rsidRPr="00342557">
        <w:rPr>
          <w:rStyle w:val="StyleUnderline"/>
        </w:rPr>
        <w:t>New housing plus attractive environment. Blue spaces refer to rivers, streams, lakes and ponds, to standing or moving water.</w:t>
      </w:r>
    </w:p>
    <w:p w14:paraId="6E673BC1" w14:textId="77777777" w:rsidR="00096457" w:rsidRPr="00921E04" w:rsidRDefault="00096457" w:rsidP="00096457">
      <w:pPr>
        <w:rPr>
          <w:sz w:val="16"/>
        </w:rPr>
      </w:pPr>
      <w:r w:rsidRPr="00921E04">
        <w:rPr>
          <w:sz w:val="16"/>
        </w:rPr>
        <w:t xml:space="preserve">The London property market is one of the most lucrative bubbles on the planet. Every square inch of a development site has a spatial configuration and market value. If I did not know it before, I came to realize this now included </w:t>
      </w:r>
      <w:r w:rsidRPr="00921E04">
        <w:rPr>
          <w:rStyle w:val="Emphasis"/>
          <w:highlight w:val="green"/>
        </w:rPr>
        <w:t>water</w:t>
      </w:r>
      <w:r w:rsidRPr="00921E04">
        <w:rPr>
          <w:sz w:val="16"/>
        </w:rPr>
        <w:t xml:space="preserve">. Blue space is simply </w:t>
      </w:r>
      <w:r w:rsidRPr="00921E04">
        <w:rPr>
          <w:rStyle w:val="StyleUnderline"/>
          <w:highlight w:val="green"/>
        </w:rPr>
        <w:t>the latest</w:t>
      </w:r>
      <w:r w:rsidRPr="00921E04">
        <w:rPr>
          <w:sz w:val="16"/>
        </w:rPr>
        <w:t xml:space="preserve"> lexical twist in a </w:t>
      </w:r>
      <w:r w:rsidRPr="00921E04">
        <w:rPr>
          <w:rStyle w:val="StyleUnderline"/>
          <w:highlight w:val="green"/>
        </w:rPr>
        <w:t>process of</w:t>
      </w:r>
      <w:r w:rsidRPr="00921E04">
        <w:rPr>
          <w:sz w:val="16"/>
          <w:highlight w:val="green"/>
        </w:rPr>
        <w:t xml:space="preserve"> </w:t>
      </w:r>
      <w:r w:rsidRPr="00921E04">
        <w:rPr>
          <w:rStyle w:val="Emphasis"/>
          <w:highlight w:val="green"/>
        </w:rPr>
        <w:t>expropriation</w:t>
      </w:r>
      <w:r w:rsidRPr="00921E04">
        <w:rPr>
          <w:sz w:val="16"/>
        </w:rPr>
        <w:t xml:space="preserve"> ushered in by the Enclosures Act but </w:t>
      </w:r>
      <w:r w:rsidRPr="00CF5324">
        <w:rPr>
          <w:rStyle w:val="Emphasis"/>
          <w:highlight w:val="green"/>
        </w:rPr>
        <w:t>brought</w:t>
      </w:r>
      <w:r w:rsidRPr="00921E04">
        <w:rPr>
          <w:sz w:val="16"/>
        </w:rPr>
        <w:t xml:space="preserve"> up to date </w:t>
      </w:r>
      <w:r w:rsidRPr="00CF5324">
        <w:rPr>
          <w:rStyle w:val="Emphasis"/>
          <w:highlight w:val="green"/>
        </w:rPr>
        <w:t>by</w:t>
      </w:r>
      <w:r w:rsidRPr="00921E04">
        <w:rPr>
          <w:sz w:val="16"/>
        </w:rPr>
        <w:t xml:space="preserve"> practices of </w:t>
      </w:r>
      <w:r w:rsidRPr="00CF5324">
        <w:rPr>
          <w:rStyle w:val="Emphasis"/>
          <w:highlight w:val="green"/>
        </w:rPr>
        <w:t>gentrification</w:t>
      </w:r>
      <w:r w:rsidRPr="00921E04">
        <w:rPr>
          <w:sz w:val="16"/>
        </w:rPr>
        <w:t xml:space="preserve">. Capital has become expert at leveraging the creativity of the arts (art washing) (Jones, 2018) and the wholesome claims of environmentalists (green washing) </w:t>
      </w:r>
      <w:r w:rsidRPr="00CF5324">
        <w:rPr>
          <w:rStyle w:val="Emphasis"/>
          <w:highlight w:val="green"/>
        </w:rPr>
        <w:t>to service global flows of money</w:t>
      </w:r>
      <w:r w:rsidRPr="00921E04">
        <w:rPr>
          <w:sz w:val="16"/>
        </w:rPr>
        <w:t xml:space="preserve"> (Minton, 2017), laundered or otherwise. Now, when I listened to the explanation of what blue spaces had become, from the newly commissioned academics and national charities, brought into do a job, I realized </w:t>
      </w:r>
      <w:r w:rsidRPr="00921E04">
        <w:rPr>
          <w:rStyle w:val="StyleUnderline"/>
          <w:highlight w:val="green"/>
        </w:rPr>
        <w:t>we</w:t>
      </w:r>
      <w:r w:rsidRPr="00921E04">
        <w:rPr>
          <w:sz w:val="16"/>
        </w:rPr>
        <w:t xml:space="preserve"> now </w:t>
      </w:r>
      <w:r w:rsidRPr="00921E04">
        <w:rPr>
          <w:rStyle w:val="StyleUnderline"/>
          <w:highlight w:val="green"/>
        </w:rPr>
        <w:t>had</w:t>
      </w:r>
      <w:r w:rsidRPr="00921E04">
        <w:rPr>
          <w:sz w:val="16"/>
          <w:highlight w:val="green"/>
        </w:rPr>
        <w:t xml:space="preserve"> </w:t>
      </w:r>
      <w:r w:rsidRPr="00921E04">
        <w:rPr>
          <w:rStyle w:val="Emphasis"/>
          <w:highlight w:val="green"/>
        </w:rPr>
        <w:t>blue washing</w:t>
      </w:r>
      <w:r w:rsidRPr="00921E04">
        <w:rPr>
          <w:sz w:val="16"/>
        </w:rPr>
        <w:t>.</w:t>
      </w:r>
    </w:p>
    <w:p w14:paraId="096C5267" w14:textId="77777777" w:rsidR="00096457" w:rsidRPr="00921E04" w:rsidRDefault="00096457" w:rsidP="00096457">
      <w:pPr>
        <w:rPr>
          <w:sz w:val="16"/>
        </w:rPr>
      </w:pPr>
      <w:r w:rsidRPr="00921E04">
        <w:rPr>
          <w:sz w:val="16"/>
        </w:rPr>
        <w:t xml:space="preserve">My engagement with these articles returned me to this praxis. I reflected as a community development practitioner, on how I understood water to be an ontological variable that was ripe for manipulation – one of Arnstein’s lowest rungs on the ladder of participation. That water had become a sales prop, a means for exploitation. That it felt like the end of the world. When we take something pure and wilfully, invert it a chasm of meaninglessness is opened hence my chosen title of more blue washing and its touching points of ontology, eschatology and exploitation. </w:t>
      </w:r>
      <w:r w:rsidRPr="00921E04">
        <w:rPr>
          <w:rStyle w:val="Emphasis"/>
          <w:highlight w:val="green"/>
        </w:rPr>
        <w:t>Our</w:t>
      </w:r>
      <w:r w:rsidRPr="00342557">
        <w:rPr>
          <w:rStyle w:val="Emphasis"/>
        </w:rPr>
        <w:t xml:space="preserve"> sense of </w:t>
      </w:r>
      <w:r w:rsidRPr="00921E04">
        <w:rPr>
          <w:rStyle w:val="Emphasis"/>
          <w:highlight w:val="green"/>
        </w:rPr>
        <w:t>being and</w:t>
      </w:r>
      <w:r w:rsidRPr="00342557">
        <w:rPr>
          <w:rStyle w:val="Emphasis"/>
        </w:rPr>
        <w:t xml:space="preserve"> our </w:t>
      </w:r>
      <w:r w:rsidRPr="00921E04">
        <w:rPr>
          <w:rStyle w:val="Emphasis"/>
          <w:highlight w:val="green"/>
        </w:rPr>
        <w:t>future is eviscerated</w:t>
      </w:r>
      <w:r w:rsidRPr="00342557">
        <w:rPr>
          <w:rStyle w:val="Emphasis"/>
        </w:rPr>
        <w:t>.</w:t>
      </w:r>
    </w:p>
    <w:p w14:paraId="1BA1F37D" w14:textId="77777777" w:rsidR="00096457" w:rsidRPr="00921E04" w:rsidRDefault="00096457" w:rsidP="00096457">
      <w:pPr>
        <w:rPr>
          <w:sz w:val="16"/>
        </w:rPr>
      </w:pPr>
      <w:r w:rsidRPr="00921E04">
        <w:rPr>
          <w:sz w:val="16"/>
        </w:rPr>
        <w:t>Watery stuff – a response</w:t>
      </w:r>
    </w:p>
    <w:p w14:paraId="2F06D37C" w14:textId="77777777" w:rsidR="00096457" w:rsidRPr="00921E04" w:rsidRDefault="00096457" w:rsidP="00096457">
      <w:pPr>
        <w:rPr>
          <w:sz w:val="16"/>
        </w:rPr>
      </w:pPr>
      <w:r w:rsidRPr="00921E04">
        <w:rPr>
          <w:sz w:val="16"/>
        </w:rPr>
        <w:t xml:space="preserve">My felt response to the writing in addition to its call to praxis was first and foremost, to be enchanted and deeply moved by the content. Secondly to experience a feeling of conceptual displacement – where does this watery stuff fit? Having been asked to consider the implications of the new materialism and its political and conceptual implications for community development I floundered, and had to re-think many of my assumptions. </w:t>
      </w:r>
      <w:r w:rsidRPr="00921E04">
        <w:rPr>
          <w:rStyle w:val="Emphasis"/>
          <w:highlight w:val="green"/>
        </w:rPr>
        <w:t>Water can hardly be thought</w:t>
      </w:r>
      <w:r w:rsidRPr="00342557">
        <w:rPr>
          <w:rStyle w:val="Emphasis"/>
        </w:rPr>
        <w:t xml:space="preserve"> of </w:t>
      </w:r>
      <w:r w:rsidRPr="00CF5324">
        <w:rPr>
          <w:rStyle w:val="Emphasis"/>
          <w:highlight w:val="green"/>
        </w:rPr>
        <w:t>as a tidy way of framing debate</w:t>
      </w:r>
      <w:r w:rsidRPr="00921E04">
        <w:rPr>
          <w:sz w:val="16"/>
          <w:highlight w:val="green"/>
        </w:rPr>
        <w:t xml:space="preserve">; </w:t>
      </w:r>
      <w:r w:rsidRPr="00921E04">
        <w:rPr>
          <w:rStyle w:val="StyleUnderline"/>
          <w:highlight w:val="green"/>
        </w:rPr>
        <w:t>it</w:t>
      </w:r>
      <w:r w:rsidRPr="00342557">
        <w:rPr>
          <w:rStyle w:val="StyleUnderline"/>
        </w:rPr>
        <w:t xml:space="preserve"> tends to </w:t>
      </w:r>
      <w:r w:rsidRPr="00921E04">
        <w:rPr>
          <w:rStyle w:val="StyleUnderline"/>
          <w:highlight w:val="green"/>
        </w:rPr>
        <w:t>burst</w:t>
      </w:r>
      <w:r w:rsidRPr="00342557">
        <w:rPr>
          <w:rStyle w:val="StyleUnderline"/>
        </w:rPr>
        <w:t xml:space="preserve"> its </w:t>
      </w:r>
      <w:r w:rsidRPr="00921E04">
        <w:rPr>
          <w:rStyle w:val="StyleUnderline"/>
          <w:highlight w:val="green"/>
        </w:rPr>
        <w:t>boundaries</w:t>
      </w:r>
      <w:r w:rsidRPr="00921E04">
        <w:rPr>
          <w:sz w:val="16"/>
        </w:rPr>
        <w:t xml:space="preserve"> and the writing in this Special Issue does not offer concise, easy to follow emancipatory systems of thought. It does not spell out in detail how change happens. However, within the Special Issue, my contention is that taken in part and as a whole, </w:t>
      </w:r>
      <w:r w:rsidRPr="00921E04">
        <w:rPr>
          <w:rStyle w:val="StyleUnderline"/>
          <w:highlight w:val="green"/>
        </w:rPr>
        <w:t>it is possible to discern</w:t>
      </w:r>
      <w:r w:rsidRPr="00342557">
        <w:rPr>
          <w:rStyle w:val="StyleUnderline"/>
        </w:rPr>
        <w:t xml:space="preserve"> the distant </w:t>
      </w:r>
      <w:r w:rsidRPr="00921E04">
        <w:rPr>
          <w:rStyle w:val="StyleUnderline"/>
          <w:highlight w:val="green"/>
        </w:rPr>
        <w:t>outlines of</w:t>
      </w:r>
      <w:r w:rsidRPr="00342557">
        <w:rPr>
          <w:rStyle w:val="StyleUnderline"/>
        </w:rPr>
        <w:t xml:space="preserve"> what </w:t>
      </w:r>
      <w:r w:rsidRPr="00921E04">
        <w:rPr>
          <w:rStyle w:val="StyleUnderline"/>
          <w:highlight w:val="green"/>
        </w:rPr>
        <w:t xml:space="preserve">previous </w:t>
      </w:r>
      <w:r w:rsidRPr="00921E04">
        <w:rPr>
          <w:rStyle w:val="StyleUnderline"/>
        </w:rPr>
        <w:t>social</w:t>
      </w:r>
      <w:r w:rsidRPr="00342557">
        <w:rPr>
          <w:rStyle w:val="StyleUnderline"/>
        </w:rPr>
        <w:t xml:space="preserve"> </w:t>
      </w:r>
      <w:r w:rsidRPr="00921E04">
        <w:rPr>
          <w:rStyle w:val="StyleUnderline"/>
          <w:highlight w:val="green"/>
        </w:rPr>
        <w:t>movements</w:t>
      </w:r>
      <w:r w:rsidRPr="00342557">
        <w:rPr>
          <w:rStyle w:val="StyleUnderline"/>
        </w:rPr>
        <w:t xml:space="preserve"> have told us – </w:t>
      </w:r>
      <w:r w:rsidRPr="00342557">
        <w:rPr>
          <w:rStyle w:val="Emphasis"/>
        </w:rPr>
        <w:t xml:space="preserve">that </w:t>
      </w:r>
      <w:r w:rsidRPr="00921E04">
        <w:rPr>
          <w:rStyle w:val="Emphasis"/>
          <w:highlight w:val="green"/>
        </w:rPr>
        <w:t xml:space="preserve">another world is </w:t>
      </w:r>
      <w:r w:rsidRPr="00CF5324">
        <w:rPr>
          <w:rStyle w:val="Emphasis"/>
          <w:highlight w:val="green"/>
        </w:rPr>
        <w:t>possible</w:t>
      </w:r>
      <w:r w:rsidRPr="00921E04">
        <w:rPr>
          <w:sz w:val="16"/>
        </w:rPr>
        <w:t xml:space="preserve">. And that this new world is a process of creation that can be </w:t>
      </w:r>
      <w:r w:rsidRPr="00342557">
        <w:rPr>
          <w:rStyle w:val="StyleUnderline"/>
        </w:rPr>
        <w:t>ushered in by</w:t>
      </w:r>
      <w:r w:rsidRPr="00921E04">
        <w:rPr>
          <w:sz w:val="16"/>
        </w:rPr>
        <w:t xml:space="preserve"> an </w:t>
      </w:r>
      <w:r w:rsidRPr="00342557">
        <w:rPr>
          <w:rStyle w:val="Emphasis"/>
        </w:rPr>
        <w:t>appreciation of</w:t>
      </w:r>
      <w:r w:rsidRPr="00921E04">
        <w:rPr>
          <w:sz w:val="16"/>
        </w:rPr>
        <w:t xml:space="preserve"> the </w:t>
      </w:r>
      <w:r w:rsidRPr="00342557">
        <w:rPr>
          <w:rStyle w:val="Emphasis"/>
        </w:rPr>
        <w:t>new materialism</w:t>
      </w:r>
      <w:r w:rsidRPr="00921E04">
        <w:rPr>
          <w:sz w:val="16"/>
        </w:rPr>
        <w:t xml:space="preserve"> that is signalled here. The writings suggest multiple understandings. At times, I felt they were contradictory, of radical denial (Jewett &amp; Garavan, Clark) and strategic patience (Bresnihan, Woelfe-Erskine). Thus, whilst the Special Issue correctly identifies water struggles as a site of resistance and an opportunity for commoning, </w:t>
      </w:r>
      <w:r w:rsidRPr="00342557">
        <w:rPr>
          <w:rStyle w:val="StyleUnderline"/>
        </w:rPr>
        <w:t>what is less clear is whether this a battle that can be won or even whether the claims made are coherent or have a wider practical application</w:t>
      </w:r>
      <w:r w:rsidRPr="00921E04">
        <w:rPr>
          <w:sz w:val="16"/>
        </w:rPr>
        <w:t>.</w:t>
      </w:r>
    </w:p>
    <w:p w14:paraId="33EC040E" w14:textId="77777777" w:rsidR="00096457" w:rsidRPr="00921E04" w:rsidRDefault="00096457" w:rsidP="00096457">
      <w:pPr>
        <w:rPr>
          <w:sz w:val="16"/>
        </w:rPr>
      </w:pPr>
      <w:r w:rsidRPr="00921E04">
        <w:rPr>
          <w:sz w:val="16"/>
        </w:rPr>
        <w:t>Biopower</w:t>
      </w:r>
    </w:p>
    <w:p w14:paraId="006455EC" w14:textId="77777777" w:rsidR="00096457" w:rsidRPr="00921E04" w:rsidRDefault="00096457" w:rsidP="00096457">
      <w:pPr>
        <w:rPr>
          <w:sz w:val="16"/>
        </w:rPr>
      </w:pPr>
      <w:r w:rsidRPr="00342557">
        <w:rPr>
          <w:rStyle w:val="StyleUnderline"/>
        </w:rPr>
        <w:t>Water is life and life in its deepest aspects is commodified</w:t>
      </w:r>
      <w:r w:rsidRPr="00921E04">
        <w:rPr>
          <w:sz w:val="16"/>
        </w:rPr>
        <w:t xml:space="preserve">. The recent work of Hardt and Negri (Hardt &amp; Negri 2009; 2017), building on the Foucauldian trope of biopower (Foucault, 1977), describe a process whereby the contest of power is enacted not only upon but within the human body and on the most personal aspects of our lives. </w:t>
      </w:r>
      <w:r w:rsidRPr="00342557">
        <w:rPr>
          <w:rStyle w:val="StyleUnderline"/>
        </w:rPr>
        <w:t>That power has shifted from ‘out there’ to within and everywhere, thus a useful way of considering the new materialism evoked by water</w:t>
      </w:r>
      <w:r w:rsidRPr="00921E04">
        <w:rPr>
          <w:sz w:val="16"/>
        </w:rPr>
        <w:t xml:space="preserve">. Unlike previous struggles, the writers of this Special Issue often appear to be refusing to promote yet another counter hegemonic venture ripe for co-option, but rather to integrate, to include and transcend (heal) what has gone before. They also make strong threats. As Chas Jewett and Mark Garavan note, ‘the </w:t>
      </w:r>
      <w:r w:rsidRPr="00921E04">
        <w:rPr>
          <w:rStyle w:val="StyleUnderline"/>
          <w:highlight w:val="green"/>
        </w:rPr>
        <w:t>waters</w:t>
      </w:r>
      <w:r w:rsidRPr="00921E04">
        <w:rPr>
          <w:sz w:val="16"/>
        </w:rPr>
        <w:t xml:space="preserve"> are stronger than us’ thus what is offered is both an ‘offering and a warning’. </w:t>
      </w:r>
      <w:r w:rsidRPr="00342557">
        <w:rPr>
          <w:rStyle w:val="StyleUnderline"/>
        </w:rPr>
        <w:t xml:space="preserve">An </w:t>
      </w:r>
      <w:r w:rsidRPr="00921E04">
        <w:rPr>
          <w:rStyle w:val="StyleUnderline"/>
          <w:highlight w:val="green"/>
        </w:rPr>
        <w:t>offering to forestall planetary disaster by recalibrating</w:t>
      </w:r>
      <w:r w:rsidRPr="00342557">
        <w:rPr>
          <w:rStyle w:val="StyleUnderline"/>
        </w:rPr>
        <w:t xml:space="preserve"> the </w:t>
      </w:r>
      <w:r w:rsidRPr="00921E04">
        <w:rPr>
          <w:rStyle w:val="StyleUnderline"/>
          <w:highlight w:val="green"/>
        </w:rPr>
        <w:t>relationship</w:t>
      </w:r>
      <w:r w:rsidRPr="00342557">
        <w:rPr>
          <w:rStyle w:val="StyleUnderline"/>
        </w:rPr>
        <w:t xml:space="preserve"> with our environment to one of responsibility</w:t>
      </w:r>
      <w:r w:rsidRPr="00921E04">
        <w:rPr>
          <w:sz w:val="16"/>
        </w:rPr>
        <w:t xml:space="preserve"> as articulated by Chas Jewett and </w:t>
      </w:r>
      <w:r w:rsidRPr="00921E04">
        <w:rPr>
          <w:rStyle w:val="Emphasis"/>
          <w:highlight w:val="green"/>
        </w:rPr>
        <w:t>a warning of extinction</w:t>
      </w:r>
      <w:r w:rsidRPr="00921E04">
        <w:rPr>
          <w:sz w:val="16"/>
          <w:highlight w:val="green"/>
        </w:rPr>
        <w:t xml:space="preserve"> </w:t>
      </w:r>
      <w:r w:rsidRPr="00921E04">
        <w:rPr>
          <w:rStyle w:val="StyleUnderline"/>
          <w:highlight w:val="green"/>
        </w:rPr>
        <w:t>if</w:t>
      </w:r>
      <w:r w:rsidRPr="00342557">
        <w:rPr>
          <w:rStyle w:val="StyleUnderline"/>
        </w:rPr>
        <w:t xml:space="preserve"> the </w:t>
      </w:r>
      <w:r w:rsidRPr="00921E04">
        <w:rPr>
          <w:rStyle w:val="StyleUnderline"/>
          <w:highlight w:val="green"/>
        </w:rPr>
        <w:t>realignment</w:t>
      </w:r>
      <w:r w:rsidRPr="00342557">
        <w:rPr>
          <w:rStyle w:val="StyleUnderline"/>
        </w:rPr>
        <w:t xml:space="preserve"> in our collective behaviours is </w:t>
      </w:r>
      <w:r w:rsidRPr="00921E04">
        <w:rPr>
          <w:rStyle w:val="StyleUnderline"/>
          <w:highlight w:val="green"/>
        </w:rPr>
        <w:t>not made</w:t>
      </w:r>
      <w:r w:rsidRPr="00921E04">
        <w:rPr>
          <w:sz w:val="16"/>
        </w:rPr>
        <w:t>. As O’Gorman notes at the end of her article, it is ‘</w:t>
      </w:r>
      <w:r w:rsidRPr="00921E04">
        <w:rPr>
          <w:rStyle w:val="Emphasis"/>
          <w:highlight w:val="green"/>
        </w:rPr>
        <w:t>sink or swim’</w:t>
      </w:r>
      <w:r w:rsidRPr="00921E04">
        <w:rPr>
          <w:sz w:val="16"/>
        </w:rPr>
        <w:t>.</w:t>
      </w:r>
    </w:p>
    <w:p w14:paraId="2440E121" w14:textId="77777777" w:rsidR="00096457" w:rsidRPr="00921E04" w:rsidRDefault="00096457" w:rsidP="00096457">
      <w:pPr>
        <w:rPr>
          <w:rStyle w:val="StyleUnderline"/>
        </w:rPr>
      </w:pPr>
      <w:r w:rsidRPr="00921E04">
        <w:rPr>
          <w:sz w:val="16"/>
        </w:rPr>
        <w:t xml:space="preserve">If we locate power not in the state or in human ideologies but within the wider ecosystem, thus recognizing for example, that the waters are stronger than us, and have the potential to sweep us away, then we find ourselves at a place identified by Donna Harraway, as being both interconnected and beyond the anthropocentric. We find ourselves confronting ideas that require new forms of materialist thinking. It strikes me, however, that many are not prepared to relinquish a central place to human agency and the value of a compartmentalized approach that isolates and manipulates external variables. Simply threatening extinction and offering up a form of green mysticism premised on the underlying unity of the kosmos will only ever have a partial appeal. In this regard Bresnihan’s focus on non-spectacular forms of activism, </w:t>
      </w:r>
      <w:r w:rsidRPr="00921E04">
        <w:rPr>
          <w:rStyle w:val="StyleUnderline"/>
        </w:rPr>
        <w:t>noting</w:t>
      </w:r>
      <w:r w:rsidRPr="00921E04">
        <w:rPr>
          <w:sz w:val="16"/>
        </w:rPr>
        <w:t xml:space="preserve"> the ‘</w:t>
      </w:r>
      <w:r w:rsidRPr="00921E04">
        <w:rPr>
          <w:rStyle w:val="Emphasis"/>
          <w:highlight w:val="green"/>
        </w:rPr>
        <w:t>slow everyday work</w:t>
      </w:r>
      <w:r w:rsidRPr="00921E04">
        <w:rPr>
          <w:sz w:val="16"/>
        </w:rPr>
        <w:t xml:space="preserve"> of individuals’ </w:t>
      </w:r>
      <w:r w:rsidRPr="00921E04">
        <w:rPr>
          <w:rStyle w:val="StyleUnderline"/>
          <w:highlight w:val="green"/>
        </w:rPr>
        <w:t>points to</w:t>
      </w:r>
      <w:r w:rsidRPr="00921E04">
        <w:rPr>
          <w:sz w:val="16"/>
        </w:rPr>
        <w:t xml:space="preserve"> the importance of ‘</w:t>
      </w:r>
      <w:r w:rsidRPr="00921E04">
        <w:rPr>
          <w:rStyle w:val="Emphasis"/>
        </w:rPr>
        <w:t xml:space="preserve">forging </w:t>
      </w:r>
      <w:r w:rsidRPr="00921E04">
        <w:rPr>
          <w:rStyle w:val="Emphasis"/>
          <w:highlight w:val="green"/>
        </w:rPr>
        <w:t>alliances</w:t>
      </w:r>
      <w:r w:rsidRPr="00921E04">
        <w:rPr>
          <w:rStyle w:val="Emphasis"/>
        </w:rPr>
        <w:t xml:space="preserve"> without reducing differences’</w:t>
      </w:r>
      <w:r w:rsidRPr="00921E04">
        <w:rPr>
          <w:sz w:val="16"/>
        </w:rPr>
        <w:t xml:space="preserve">. Some may feel we need more detail on how hydropolitics is embedded, on how, as Bresnihan terms it, ‘we do collective hopeful politics’. </w:t>
      </w:r>
      <w:r w:rsidRPr="00921E04">
        <w:rPr>
          <w:rStyle w:val="StyleUnderline"/>
        </w:rPr>
        <w:t xml:space="preserve">The </w:t>
      </w:r>
      <w:r w:rsidRPr="00921E04">
        <w:rPr>
          <w:rStyle w:val="Emphasis"/>
        </w:rPr>
        <w:t>praxis</w:t>
      </w:r>
      <w:r w:rsidRPr="00921E04">
        <w:rPr>
          <w:rStyle w:val="StyleUnderline"/>
        </w:rPr>
        <w:t xml:space="preserve"> of </w:t>
      </w:r>
      <w:r w:rsidRPr="00921E04">
        <w:rPr>
          <w:rStyle w:val="StyleUnderline"/>
          <w:highlight w:val="green"/>
        </w:rPr>
        <w:t>building</w:t>
      </w:r>
      <w:r w:rsidRPr="00921E04">
        <w:rPr>
          <w:rStyle w:val="StyleUnderline"/>
        </w:rPr>
        <w:t xml:space="preserve"> political </w:t>
      </w:r>
      <w:r w:rsidRPr="00921E04">
        <w:rPr>
          <w:rStyle w:val="StyleUnderline"/>
          <w:highlight w:val="green"/>
        </w:rPr>
        <w:t xml:space="preserve">action </w:t>
      </w:r>
      <w:r w:rsidRPr="00921E04">
        <w:rPr>
          <w:rStyle w:val="Emphasis"/>
          <w:highlight w:val="green"/>
        </w:rPr>
        <w:t>informed by</w:t>
      </w:r>
      <w:r w:rsidRPr="00921E04">
        <w:rPr>
          <w:rStyle w:val="StyleUnderline"/>
        </w:rPr>
        <w:t xml:space="preserve"> a new sensibility to </w:t>
      </w:r>
      <w:r w:rsidRPr="00921E04">
        <w:rPr>
          <w:rStyle w:val="Emphasis"/>
          <w:highlight w:val="green"/>
        </w:rPr>
        <w:t>watery materialism</w:t>
      </w:r>
      <w:r w:rsidRPr="00921E04">
        <w:rPr>
          <w:rStyle w:val="StyleUnderline"/>
        </w:rPr>
        <w:t>.</w:t>
      </w:r>
    </w:p>
    <w:p w14:paraId="680970C6" w14:textId="77777777" w:rsidR="00096457" w:rsidRPr="00921E04" w:rsidRDefault="00096457" w:rsidP="00096457">
      <w:pPr>
        <w:rPr>
          <w:sz w:val="16"/>
        </w:rPr>
      </w:pPr>
      <w:r w:rsidRPr="00921E04">
        <w:rPr>
          <w:sz w:val="16"/>
        </w:rPr>
        <w:t>Power from below</w:t>
      </w:r>
    </w:p>
    <w:p w14:paraId="4D385696" w14:textId="77777777" w:rsidR="00096457" w:rsidRPr="00921E04" w:rsidRDefault="00096457" w:rsidP="00096457">
      <w:pPr>
        <w:rPr>
          <w:sz w:val="16"/>
        </w:rPr>
      </w:pPr>
      <w:r w:rsidRPr="00921E04">
        <w:rPr>
          <w:sz w:val="16"/>
        </w:rPr>
        <w:t xml:space="preserve">At other points in the Special Issue, the slow, difficult and often ambivalent forms of action Bresnihan describes as a feature of Group Water Schemes, a part of the austerity-led reforms of the Irish Water Sector, give way to much less ambivalent struggles. Cristy Clark writes of ‘everyday acts of resistance and community solidarity’ which stand in stark contrast to Breshihan’s cautious inclusive approach. </w:t>
      </w:r>
      <w:r w:rsidRPr="00921E04">
        <w:rPr>
          <w:rStyle w:val="StyleUnderline"/>
        </w:rPr>
        <w:t xml:space="preserve">Clark describes </w:t>
      </w:r>
      <w:r w:rsidRPr="00921E04">
        <w:rPr>
          <w:rStyle w:val="StyleUnderline"/>
          <w:highlight w:val="green"/>
        </w:rPr>
        <w:t>a process of wresting power from below</w:t>
      </w:r>
      <w:r w:rsidRPr="00921E04">
        <w:rPr>
          <w:sz w:val="16"/>
        </w:rPr>
        <w:t xml:space="preserve">, in this case, </w:t>
      </w:r>
      <w:r w:rsidRPr="00921E04">
        <w:rPr>
          <w:rStyle w:val="StyleUnderline"/>
        </w:rPr>
        <w:t>seeing the right to water as a process of commoning.</w:t>
      </w:r>
      <w:r w:rsidRPr="00921E04">
        <w:rPr>
          <w:sz w:val="16"/>
        </w:rPr>
        <w:t xml:space="preserve"> </w:t>
      </w:r>
      <w:r w:rsidRPr="00921E04">
        <w:rPr>
          <w:rStyle w:val="StyleUnderline"/>
        </w:rPr>
        <w:t xml:space="preserve">Clark </w:t>
      </w:r>
      <w:r w:rsidRPr="00921E04">
        <w:rPr>
          <w:rStyle w:val="StyleUnderline"/>
          <w:highlight w:val="green"/>
        </w:rPr>
        <w:t>problematises</w:t>
      </w:r>
      <w:r w:rsidRPr="00921E04">
        <w:rPr>
          <w:rStyle w:val="StyleUnderline"/>
        </w:rPr>
        <w:t xml:space="preserve"> a </w:t>
      </w:r>
      <w:r w:rsidRPr="00921E04">
        <w:rPr>
          <w:rStyle w:val="StyleUnderline"/>
          <w:highlight w:val="green"/>
        </w:rPr>
        <w:t>state centred</w:t>
      </w:r>
      <w:r w:rsidRPr="00921E04">
        <w:rPr>
          <w:rStyle w:val="StyleUnderline"/>
        </w:rPr>
        <w:t xml:space="preserve"> rights based </w:t>
      </w:r>
      <w:r w:rsidRPr="00921E04">
        <w:rPr>
          <w:rStyle w:val="StyleUnderline"/>
          <w:highlight w:val="green"/>
        </w:rPr>
        <w:t>approach</w:t>
      </w:r>
      <w:r w:rsidRPr="00921E04">
        <w:rPr>
          <w:rStyle w:val="StyleUnderline"/>
        </w:rPr>
        <w:t>, noting the risks of legitimizing capitalist state relations. This is powerfully enacted in the vignette from Johannesburg whereby after a successful campaign an activist, Palesa says that ‘</w:t>
      </w:r>
      <w:r w:rsidRPr="00921E04">
        <w:rPr>
          <w:rStyle w:val="StyleUnderline"/>
          <w:highlight w:val="green"/>
        </w:rPr>
        <w:t>it is the community who</w:t>
      </w:r>
      <w:r w:rsidRPr="00921E04">
        <w:rPr>
          <w:rStyle w:val="StyleUnderline"/>
        </w:rPr>
        <w:t xml:space="preserve"> ultimately </w:t>
      </w:r>
      <w:r w:rsidRPr="00921E04">
        <w:rPr>
          <w:rStyle w:val="StyleUnderline"/>
          <w:highlight w:val="green"/>
        </w:rPr>
        <w:t>have power</w:t>
      </w:r>
      <w:r w:rsidRPr="00921E04">
        <w:rPr>
          <w:rStyle w:val="StyleUnderline"/>
        </w:rPr>
        <w:t xml:space="preserve"> not the government’</w:t>
      </w:r>
      <w:r w:rsidRPr="00921E04">
        <w:rPr>
          <w:sz w:val="16"/>
        </w:rPr>
        <w:t>. For Clark, as encapsulated in her article’s title, water struggles are a process of communing and this is described in human terms, across the globe. And yet for Jewett and Garavan and others the commons has to be more than a ‘human phenomena’. So how are we to do this?</w:t>
      </w:r>
    </w:p>
    <w:p w14:paraId="055E9F99" w14:textId="77777777" w:rsidR="00096457" w:rsidRDefault="00096457" w:rsidP="00096457">
      <w:pPr>
        <w:pStyle w:val="Heading3"/>
      </w:pPr>
      <w:r>
        <w:t>1NC---Water and Data Politics</w:t>
      </w:r>
    </w:p>
    <w:p w14:paraId="1A1D61AA" w14:textId="77777777" w:rsidR="00096457" w:rsidRDefault="00096457" w:rsidP="00096457">
      <w:pPr>
        <w:pStyle w:val="Heading4"/>
      </w:pPr>
      <w:r>
        <w:t>Water and data politics</w:t>
      </w:r>
    </w:p>
    <w:p w14:paraId="74386942" w14:textId="77777777" w:rsidR="00096457" w:rsidRPr="005765EC" w:rsidRDefault="00096457" w:rsidP="00096457">
      <w:r>
        <w:rPr>
          <w:rStyle w:val="Style13ptBold"/>
        </w:rPr>
        <w:t xml:space="preserve">Hogan, 15 </w:t>
      </w:r>
      <w:r>
        <w:t>[Mél Hogan, Director of the Environmental Media Lab (EML) and an Associate Professor in Communication, Media and Film at the University of Calgary, “Data flows and water woes: The Utah Data Center,” 2015, SAGE]//Townes</w:t>
      </w:r>
    </w:p>
    <w:p w14:paraId="332AF327" w14:textId="77777777" w:rsidR="00096457" w:rsidRPr="00AC018A" w:rsidRDefault="00096457" w:rsidP="00096457">
      <w:pPr>
        <w:rPr>
          <w:sz w:val="16"/>
        </w:rPr>
      </w:pPr>
      <w:r w:rsidRPr="00AC018A">
        <w:rPr>
          <w:sz w:val="16"/>
        </w:rPr>
        <w:t xml:space="preserve">Building from this, the other story is about assessments of the Utah Data Center’s size, as being relatively small for the data it aims to hold—too small for the purported data explosion, from capturing the live streams of internet communications, as well as cell phones, tablets, and other mobile devices. As noted by Bamford (2012a), the NSA’s Utah Data Center has had to merge forces with the Department of Energy (DOE) initiative in Oak Ridge, Tennessee, that sought for years to develop the most powerful computer the world has ever known (as of yet lagging behind the Chinese and close in speed to Japanese supercomputers). This supercomputer would serve both a public interfacing science project and a covert and top secret NSA project, geared to break strong encryption and target-specific algorithms. As “raw” storage, the Bluffdale facility would then provide what it collects, on a rolling basis, increasing data flows as supercomputer processing speeds evolve. By Bamford’s (2012b) estimates, 2018 is the target year for the completion of the “exaflop machine,” which will mean the construction of another facility near Oak Ridge that will require the energy equivalent to 200,000 homes and 60,000 tons of cooling equipment. With these added details, </w:t>
      </w:r>
      <w:r w:rsidRPr="00021F70">
        <w:rPr>
          <w:rStyle w:val="StyleUnderline"/>
        </w:rPr>
        <w:t>the Utah Data Center can be seen to serve as the agency’s central storage and data container, designed to be modular as though its natural surroundings were unlimited: “you can add clip-ons. There is plenty of land</w:t>
      </w:r>
      <w:r w:rsidRPr="00AC018A">
        <w:rPr>
          <w:sz w:val="16"/>
        </w:rPr>
        <w:t>” (Carroll, 2013).</w:t>
      </w:r>
    </w:p>
    <w:p w14:paraId="11BEE17C" w14:textId="77777777" w:rsidR="00096457" w:rsidRPr="00AC018A" w:rsidRDefault="00096457" w:rsidP="00096457">
      <w:pPr>
        <w:rPr>
          <w:sz w:val="16"/>
        </w:rPr>
      </w:pPr>
      <w:r w:rsidRPr="00AC018A">
        <w:rPr>
          <w:sz w:val="16"/>
        </w:rPr>
        <w:t xml:space="preserve">In addition to this perceived ever-expandability afforded by the open landscape, during the Obama Administration, the NSA has </w:t>
      </w:r>
      <w:r w:rsidRPr="00021F70">
        <w:rPr>
          <w:rStyle w:val="Emphasis"/>
        </w:rPr>
        <w:t>created</w:t>
      </w:r>
      <w:r w:rsidRPr="00AC018A">
        <w:rPr>
          <w:sz w:val="16"/>
        </w:rPr>
        <w:t xml:space="preserve"> a </w:t>
      </w:r>
      <w:r w:rsidRPr="00021F70">
        <w:rPr>
          <w:rStyle w:val="Emphasis"/>
        </w:rPr>
        <w:t>colossal network of backup hard drives</w:t>
      </w:r>
      <w:r w:rsidRPr="00AC018A">
        <w:rPr>
          <w:sz w:val="16"/>
        </w:rPr>
        <w:t xml:space="preserve"> ensuring that failure at one facility is easily recovered from another. The NSA spreads and duplicates storage across multiple locales, including in Georgia, Texas, Colorado, and Hawaii, with a sizeable expansion at its headquarters in Fort Meade, Maryland (scheduled to open in 2016). This $860 million 70,000 square feet of datacenter space in Fort Meade is estimated to require 60 MW of energy to run and </w:t>
      </w:r>
      <w:r w:rsidRPr="00021F70">
        <w:rPr>
          <w:rStyle w:val="StyleUnderline"/>
        </w:rPr>
        <w:t>makes huge demands on water; up to five millions gallons a day.</w:t>
      </w:r>
      <w:r w:rsidRPr="00AC018A">
        <w:rPr>
          <w:sz w:val="16"/>
        </w:rPr>
        <w:t xml:space="preserve"> This location would then detour wastewater (“gray waters”) from the Little Patuxent River, for the purposes of cooling its servers (Breeden, 2013a; Hickey, 2014).2</w:t>
      </w:r>
    </w:p>
    <w:p w14:paraId="62DCFC01" w14:textId="77777777" w:rsidR="00096457" w:rsidRPr="00AC018A" w:rsidRDefault="00096457" w:rsidP="00096457">
      <w:pPr>
        <w:rPr>
          <w:sz w:val="16"/>
        </w:rPr>
      </w:pPr>
      <w:r w:rsidRPr="00021F70">
        <w:rPr>
          <w:rStyle w:val="Emphasis"/>
        </w:rPr>
        <w:t>Land</w:t>
      </w:r>
      <w:r w:rsidRPr="00AC018A">
        <w:rPr>
          <w:sz w:val="16"/>
        </w:rPr>
        <w:t xml:space="preserve"> use </w:t>
      </w:r>
      <w:r w:rsidRPr="00021F70">
        <w:rPr>
          <w:rStyle w:val="Emphasis"/>
        </w:rPr>
        <w:t>expansion</w:t>
      </w:r>
      <w:r w:rsidRPr="00AC018A">
        <w:rPr>
          <w:sz w:val="16"/>
        </w:rPr>
        <w:t xml:space="preserve"> in the US </w:t>
      </w:r>
      <w:r w:rsidRPr="00021F70">
        <w:rPr>
          <w:rStyle w:val="StyleUnderline"/>
        </w:rPr>
        <w:t>is conceived as</w:t>
      </w:r>
      <w:r w:rsidRPr="00AC018A">
        <w:rPr>
          <w:sz w:val="16"/>
        </w:rPr>
        <w:t xml:space="preserve"> a </w:t>
      </w:r>
      <w:r w:rsidRPr="00021F70">
        <w:rPr>
          <w:rStyle w:val="Emphasis"/>
        </w:rPr>
        <w:t>solution</w:t>
      </w:r>
      <w:r w:rsidRPr="00AC018A">
        <w:rPr>
          <w:sz w:val="16"/>
        </w:rPr>
        <w:t xml:space="preserve"> </w:t>
      </w:r>
      <w:r w:rsidRPr="00021F70">
        <w:rPr>
          <w:rStyle w:val="StyleUnderline"/>
        </w:rPr>
        <w:t>to the management of</w:t>
      </w:r>
      <w:r w:rsidRPr="00AC018A">
        <w:rPr>
          <w:sz w:val="16"/>
        </w:rPr>
        <w:t xml:space="preserve"> </w:t>
      </w:r>
      <w:r w:rsidRPr="00021F70">
        <w:rPr>
          <w:rStyle w:val="Emphasis"/>
        </w:rPr>
        <w:t>space</w:t>
      </w:r>
      <w:r w:rsidRPr="00AC018A">
        <w:rPr>
          <w:sz w:val="16"/>
        </w:rPr>
        <w:t xml:space="preserve">, both virtual and physical, and Utah certainly affords plenty of it. However, given that Utah is a “moderate” to “severe” drought state,3 and officially declared as part of the US’s “primary natural-disaster areas” by federal officials in the winter of 2014, plans for expansion should logically assume both unlimited and unfettered access to electricity and water and relative stability in the environment. </w:t>
      </w:r>
      <w:r w:rsidRPr="00021F70">
        <w:rPr>
          <w:rStyle w:val="Emphasis"/>
        </w:rPr>
        <w:t>Required technological resolve will mean more efficiency</w:t>
      </w:r>
      <w:r w:rsidRPr="00AC018A">
        <w:rPr>
          <w:sz w:val="16"/>
        </w:rPr>
        <w:t>—possibly greener modes for feeding the center the power it needs to propel and cool its servers—</w:t>
      </w:r>
      <w:r w:rsidRPr="00021F70">
        <w:rPr>
          <w:rStyle w:val="StyleUnderline"/>
        </w:rPr>
        <w:t>that nevertheless stands in contrast to the realities of the state’s climate and its ability to deliver</w:t>
      </w:r>
      <w:r w:rsidRPr="00AC018A">
        <w:rPr>
          <w:sz w:val="16"/>
        </w:rPr>
        <w:t>. In these accounts, and from the NSA’s positioning in particular, there is little to no mention of the region’s inhabitants, whether they are encouraged or displaced by centers that managed their—and others’—data. The region mostly comprises a large Mormon (Latter-day Saints) population, yet the religious and cultural influence of this group is rarely discussed in relation to the NSA’s hub. While underexplored</w:t>
      </w:r>
      <w:r w:rsidRPr="00021F70">
        <w:rPr>
          <w:rStyle w:val="StyleUnderline"/>
        </w:rPr>
        <w:t>, a link to culture is potentially of importance in shaping the wider considerations of surveillance, as always already grounded in a place with its own historical trajectory and embedded notions of patriotism</w:t>
      </w:r>
      <w:r w:rsidRPr="00AC018A">
        <w:rPr>
          <w:sz w:val="16"/>
        </w:rPr>
        <w:t xml:space="preserve"> (Aid, 2009; Carlisle, 2014).</w:t>
      </w:r>
    </w:p>
    <w:p w14:paraId="52BCA7C6" w14:textId="77777777" w:rsidR="00096457" w:rsidRPr="00AC018A" w:rsidRDefault="00096457" w:rsidP="00096457">
      <w:pPr>
        <w:rPr>
          <w:sz w:val="16"/>
        </w:rPr>
      </w:pPr>
      <w:r w:rsidRPr="00AC018A">
        <w:rPr>
          <w:sz w:val="16"/>
        </w:rPr>
        <w:t>Instead, in the US, the location of large-scale server farms seems determined by a combination of elements: available space and land, proximity to airports and major roads, local tax breaks, post-9/11 security policies, cheap power, and existing power grids (Cubitt, 2013; Fish, 2014; Hogan, 2013). Utah’s relatively low utility rates and other so-called favorable conditions made it so that they were getting “the biggest bang for their buck” by locating the center in Bluffdale (Semerad, 2013). Like others investing in Big Data and cloud industry, the Utah Data Center takes advantage of the socioeconomics of the place. In addition to the NSA's, the overall number and location of data centers are difficult to assess, a lack of transparency that arguably reinstates surveillatory motives and operations.</w:t>
      </w:r>
    </w:p>
    <w:p w14:paraId="2A7D48F9" w14:textId="77777777" w:rsidR="00096457" w:rsidRPr="00AC018A" w:rsidRDefault="00096457" w:rsidP="00096457">
      <w:pPr>
        <w:rPr>
          <w:sz w:val="16"/>
        </w:rPr>
      </w:pPr>
      <w:r w:rsidRPr="00AC018A">
        <w:rPr>
          <w:sz w:val="16"/>
        </w:rPr>
        <w:t xml:space="preserve">Because large companies generally remain secretive about their infrastructure, estimates about how many data centers exist in the world vary greatly. The often cited 2011 estimate made by Emerson Network Power is of approximately 500,000 data centers (spanning 6000 football fields), while The Register claims 3 million as a more accurate guess in 2012. And because growing technological efficiency (i.e., consolidation) would see the data center count go down, not up, these estimates remain shifting targets (Morgan, 2012). It is important then to reiterate that the Utah Data Center is only one of the many examples of the kind of infrastructure required to feed and track our online consumption habits. Since server counts are highly guarded, and said to be only an abstract metric of capacity, </w:t>
      </w:r>
      <w:r w:rsidRPr="00021F70">
        <w:rPr>
          <w:rStyle w:val="StyleUnderline"/>
        </w:rPr>
        <w:t>the water and electricity these centers pull tell a far more important story about the communities that cohabitate with these centers and the geopolitics of digital culture</w:t>
      </w:r>
      <w:r w:rsidRPr="00AC018A">
        <w:rPr>
          <w:sz w:val="16"/>
        </w:rPr>
        <w:t>. In 2013, the Utah Data Center was seen to expend the same amount of energy as a city of 20,000 people, costing $1 million a month to run. From these numbers alone, we are reminded that there is a very material infrastructure in place, at once agential, impenetrable, and fragile—dependent on nature as it plows through its resources without credit to nor conscience of it.</w:t>
      </w:r>
    </w:p>
    <w:p w14:paraId="23653D78" w14:textId="77777777" w:rsidR="00096457" w:rsidRPr="00AC018A" w:rsidRDefault="00096457" w:rsidP="00096457">
      <w:pPr>
        <w:rPr>
          <w:sz w:val="16"/>
        </w:rPr>
      </w:pPr>
      <w:r w:rsidRPr="00AC018A">
        <w:rPr>
          <w:sz w:val="16"/>
        </w:rPr>
        <w:t>Water</w:t>
      </w:r>
    </w:p>
    <w:p w14:paraId="7DF3E33B" w14:textId="77777777" w:rsidR="00096457" w:rsidRPr="00021F70" w:rsidRDefault="00096457" w:rsidP="00096457">
      <w:pPr>
        <w:rPr>
          <w:rStyle w:val="Emphasis"/>
        </w:rPr>
      </w:pPr>
      <w:r w:rsidRPr="00AC018A">
        <w:rPr>
          <w:sz w:val="16"/>
        </w:rPr>
        <w:t xml:space="preserve">Most data centers in the US share numerous characteristics that have become normalized and which can be seen as a continuation of the long legacy of industry turnover. They are large infrastructures that take up a lot of space (often equivalent to several football fields). They locate in small rural towns. </w:t>
      </w:r>
      <w:r w:rsidRPr="00021F70">
        <w:rPr>
          <w:rStyle w:val="Emphasis"/>
        </w:rPr>
        <w:t>They consume the electricity equivalent to small cities</w:t>
      </w:r>
      <w:r w:rsidRPr="00AC018A">
        <w:rPr>
          <w:sz w:val="16"/>
        </w:rPr>
        <w:t xml:space="preserve">. </w:t>
      </w:r>
      <w:r w:rsidRPr="00021F70">
        <w:rPr>
          <w:rStyle w:val="StyleUnderline"/>
        </w:rPr>
        <w:t>They use a discourse of innovation and an “economy of scales” argument to justify their consumption</w:t>
      </w:r>
      <w:r w:rsidRPr="00AC018A">
        <w:rPr>
          <w:sz w:val="16"/>
        </w:rPr>
        <w:t xml:space="preserve">. They employ only a small number (if any) of local inhabitants (proportionally to the size and excluding construction contracts). They are proliferating at exponential rates. And, </w:t>
      </w:r>
      <w:r w:rsidRPr="00021F70">
        <w:rPr>
          <w:rStyle w:val="Emphasis"/>
        </w:rPr>
        <w:t>they do not function without water—millions of gallons of it each day.</w:t>
      </w:r>
    </w:p>
    <w:p w14:paraId="106148F2" w14:textId="77777777" w:rsidR="00096457" w:rsidRPr="00AC018A" w:rsidRDefault="00096457" w:rsidP="00096457">
      <w:pPr>
        <w:rPr>
          <w:sz w:val="16"/>
        </w:rPr>
      </w:pPr>
      <w:r w:rsidRPr="00AC018A">
        <w:rPr>
          <w:sz w:val="16"/>
        </w:rPr>
        <w:t>The Greenpeace report, Clicking Clean: How Companies Are Creating the Green Internet (April 2014), identifies the three largest concentrations of data centers in the US: northern Virginia, North Carolina, and the Pacific Northwest. These rural places tend to offer low-cost power generated predominantly from coal, with a small percentage being from nuclear and “clean” power sources (Fehrenbacher, 2012). Located in rural areas, data centers arguably call less attention to themselves and risk less pushback from small populations. Large corporations also pay for various infrastructures that are intended to help other server-based companies “set up shop” nearby. So while communications technologies have long been privatized, these internet infrastructures are increasingly entangled in market logics that are making internet flows a utility to manage, like electricity and water (Gillespie et al., 2014).</w:t>
      </w:r>
    </w:p>
    <w:p w14:paraId="7F381EC9" w14:textId="77777777" w:rsidR="00096457" w:rsidRPr="00AC018A" w:rsidRDefault="00096457" w:rsidP="00096457">
      <w:pPr>
        <w:rPr>
          <w:sz w:val="16"/>
        </w:rPr>
      </w:pPr>
      <w:r w:rsidRPr="00AC018A">
        <w:rPr>
          <w:sz w:val="16"/>
        </w:rPr>
        <w:t>For example, a furniture factory town turned Google server hub, the rural city of Lenoir (North Carolina) is home to 18,000 inhabitants and to upward of 50,000 servers. There, and at its Douglas County (Georgia) location, Google is attempting to reduce its water consumption by relying on flows generated by the recycling of the community’s shower and waste waters (Metz, 2012). Google contributed to the Douglasville–Douglas County Water and Sewer Authority (WSA), which filters residential sewage and returns it to Georgia’s Chattahoochee River, diverting 30% of the water for its server cooling (Metz, 2012). Similarly, the city of Northlake in Illinois invested in water pumps to supply Microsoft’s massive data center in Chicago.4 And, at a Dallas-area data center, digging a 1200-foot deep well was seen to be the solution to water consumption.5 Wells, water pumps, and shared water treatment plants are each components of innovative codependences between public service and corporate need, which will very likely become a model for the future corporate internet infrastructure emplacements. This merger may render a public service more vulnerable, especially in light of what we now know officially: that social media companies participate—however unwittingly—in NSA surveillance and in surveillance under guises of their own. Just how this can be discussed or measured remains unclear when considered on a case-by-case basis, whereas the careful scrutiny of these sites as a phenomenon may hint at where our attention should be directed.</w:t>
      </w:r>
    </w:p>
    <w:p w14:paraId="27021209" w14:textId="77777777" w:rsidR="00096457" w:rsidRPr="00021F70" w:rsidRDefault="00096457" w:rsidP="00096457">
      <w:pPr>
        <w:rPr>
          <w:rStyle w:val="StyleUnderline"/>
        </w:rPr>
      </w:pPr>
      <w:r w:rsidRPr="00AC018A">
        <w:rPr>
          <w:sz w:val="16"/>
        </w:rPr>
        <w:t xml:space="preserve">It would seem that many data centers are set up in conspicuous locations, where no efforts are made to effectively engage with the environment or to save and properly manage water and land. Near Maiden (North Carolina), Apple has purchased and installed 200 acres of solar panels to generate power for its iCloud service. The construction is on land that was otherwise residential or used for farming. Similarly, in Phoenix, a data center was constructed in 2012 on land that just six months prior was covered with alfalfa.6 Little is divulged about the impacts of these plans, displacing corn, wheat, sagebrush, or alfalfa. Such a shift in priorities is rarely discussed for its social, environmental, and cultural implications, in favor of the ideal of progress as technological innovation. The argument is especially persuasive, if not complicated, when it is for “green” power alternatives. And yet, it is unclear what the land was “used” for before data centers are constructed: </w:t>
      </w:r>
      <w:r w:rsidRPr="00021F70">
        <w:rPr>
          <w:rStyle w:val="StyleUnderline"/>
        </w:rPr>
        <w:t>if it was farm land or unoccupied fields of flowers, how those ecologies and economies have been displaced, replaced, or rethought remains to be explored</w:t>
      </w:r>
      <w:r w:rsidRPr="00AC018A">
        <w:rPr>
          <w:sz w:val="16"/>
        </w:rPr>
        <w:t xml:space="preserve">. Because of the material–immaterial reconfigurations afforded by data centers, </w:t>
      </w:r>
      <w:r w:rsidRPr="00021F70">
        <w:rPr>
          <w:rStyle w:val="StyleUnderline"/>
        </w:rPr>
        <w:t>concepts of</w:t>
      </w:r>
      <w:r w:rsidRPr="00AC018A">
        <w:rPr>
          <w:sz w:val="16"/>
        </w:rPr>
        <w:t xml:space="preserve"> “</w:t>
      </w:r>
      <w:r w:rsidRPr="00021F70">
        <w:rPr>
          <w:rStyle w:val="Emphasis"/>
        </w:rPr>
        <w:t>nature</w:t>
      </w:r>
      <w:r w:rsidRPr="00AC018A">
        <w:rPr>
          <w:sz w:val="16"/>
        </w:rPr>
        <w:t xml:space="preserve">” </w:t>
      </w:r>
      <w:r w:rsidRPr="00021F70">
        <w:rPr>
          <w:rStyle w:val="StyleUnderline"/>
        </w:rPr>
        <w:t>and</w:t>
      </w:r>
      <w:r w:rsidRPr="00AC018A">
        <w:rPr>
          <w:sz w:val="16"/>
        </w:rPr>
        <w:t xml:space="preserve"> the “</w:t>
      </w:r>
      <w:r w:rsidRPr="00021F70">
        <w:rPr>
          <w:rStyle w:val="Emphasis"/>
        </w:rPr>
        <w:t>environment</w:t>
      </w:r>
      <w:r w:rsidRPr="00AC018A">
        <w:rPr>
          <w:sz w:val="16"/>
        </w:rPr>
        <w:t xml:space="preserve">” </w:t>
      </w:r>
      <w:r w:rsidRPr="00021F70">
        <w:rPr>
          <w:rStyle w:val="StyleUnderline"/>
        </w:rPr>
        <w:t xml:space="preserve">can be seen as reinforcing the notion that they are there to </w:t>
      </w:r>
      <w:r w:rsidRPr="00021F70">
        <w:rPr>
          <w:rStyle w:val="Emphasis"/>
        </w:rPr>
        <w:t>simply serve</w:t>
      </w:r>
      <w:r w:rsidRPr="00021F70">
        <w:rPr>
          <w:rStyle w:val="StyleUnderline"/>
        </w:rPr>
        <w:t xml:space="preserve"> and </w:t>
      </w:r>
      <w:r w:rsidRPr="00021F70">
        <w:rPr>
          <w:rStyle w:val="Emphasis"/>
        </w:rPr>
        <w:t>supply the surveillance machine.</w:t>
      </w:r>
    </w:p>
    <w:p w14:paraId="157AB76B" w14:textId="77777777" w:rsidR="00096457" w:rsidRPr="00AC018A" w:rsidRDefault="00096457" w:rsidP="00096457">
      <w:pPr>
        <w:rPr>
          <w:sz w:val="16"/>
        </w:rPr>
      </w:pPr>
      <w:r w:rsidRPr="00AC018A">
        <w:rPr>
          <w:sz w:val="16"/>
        </w:rPr>
        <w:t>In a less nostalgic framing, perhaps, similar queries emerge of postrecession urban displacements. Vacated malls are being converted to server farms, such as Fort Wayne’s emptied Target store7; Jackson, Mississippi’s former McRae’s department store8; and a quadrant of the Marley Station Mall, south of Baltimore.9 Urban and suburban locales are also being converted to data centers with very little scrutiny from the public, and yet these are issues that implicate everyone because of the enormity of the operations and their reliance on natural resources.10</w:t>
      </w:r>
    </w:p>
    <w:p w14:paraId="1FDB36AD" w14:textId="77777777" w:rsidR="00096457" w:rsidRPr="00AC018A" w:rsidRDefault="00096457" w:rsidP="00096457">
      <w:pPr>
        <w:rPr>
          <w:sz w:val="16"/>
        </w:rPr>
      </w:pPr>
      <w:r w:rsidRPr="00AC018A">
        <w:rPr>
          <w:sz w:val="16"/>
        </w:rPr>
        <w:t xml:space="preserve">A Microsoft data center in San Antonio is using 8 million gallons of water per month (Zahodiakin, 2014); similarly, for Facebook, higher temperatures demand more cooling, and this means more water despite their claims to have built their data center in Prineville because of its cool, high desert location (where temperatures in the summer still reach 100°F, which is far from ideal for server centers). Because </w:t>
      </w:r>
      <w:r w:rsidRPr="00021F70">
        <w:rPr>
          <w:rStyle w:val="Emphasis"/>
        </w:rPr>
        <w:t>economies of scale</w:t>
      </w:r>
      <w:r w:rsidRPr="00AC018A">
        <w:rPr>
          <w:sz w:val="16"/>
        </w:rPr>
        <w:t xml:space="preserve"> </w:t>
      </w:r>
      <w:r w:rsidRPr="00021F70">
        <w:rPr>
          <w:rStyle w:val="StyleUnderline"/>
        </w:rPr>
        <w:t xml:space="preserve">continue to </w:t>
      </w:r>
      <w:r w:rsidRPr="00021F70">
        <w:rPr>
          <w:rStyle w:val="Emphasis"/>
        </w:rPr>
        <w:t>dominate</w:t>
      </w:r>
      <w:r w:rsidRPr="00AC018A">
        <w:rPr>
          <w:sz w:val="16"/>
        </w:rPr>
        <w:t xml:space="preserve"> corporate </w:t>
      </w:r>
      <w:r w:rsidRPr="00021F70">
        <w:rPr>
          <w:rStyle w:val="Emphasis"/>
        </w:rPr>
        <w:t>discourses</w:t>
      </w:r>
      <w:r w:rsidRPr="00AC018A">
        <w:rPr>
          <w:sz w:val="16"/>
        </w:rPr>
        <w:t>—such as afforded by the world’s largest social media network—</w:t>
      </w:r>
      <w:r w:rsidRPr="00021F70">
        <w:rPr>
          <w:rStyle w:val="StyleUnderline"/>
        </w:rPr>
        <w:t>drain on</w:t>
      </w:r>
      <w:r w:rsidRPr="00AC018A">
        <w:rPr>
          <w:sz w:val="16"/>
        </w:rPr>
        <w:t xml:space="preserve"> natural </w:t>
      </w:r>
      <w:r w:rsidRPr="00021F70">
        <w:rPr>
          <w:rStyle w:val="Emphasis"/>
        </w:rPr>
        <w:t>resources</w:t>
      </w:r>
      <w:r w:rsidRPr="00AC018A">
        <w:rPr>
          <w:sz w:val="16"/>
        </w:rPr>
        <w:t xml:space="preserve"> </w:t>
      </w:r>
      <w:r w:rsidRPr="00021F70">
        <w:rPr>
          <w:rStyle w:val="StyleUnderline"/>
        </w:rPr>
        <w:t>is deemed</w:t>
      </w:r>
      <w:r w:rsidRPr="00AC018A">
        <w:rPr>
          <w:sz w:val="16"/>
        </w:rPr>
        <w:t xml:space="preserve"> </w:t>
      </w:r>
      <w:r w:rsidRPr="00021F70">
        <w:rPr>
          <w:rStyle w:val="Emphasis"/>
        </w:rPr>
        <w:t>acceptable</w:t>
      </w:r>
      <w:r w:rsidRPr="00AC018A">
        <w:rPr>
          <w:sz w:val="16"/>
        </w:rPr>
        <w:t xml:space="preserve"> </w:t>
      </w:r>
      <w:r w:rsidRPr="00021F70">
        <w:rPr>
          <w:rStyle w:val="StyleUnderline"/>
        </w:rPr>
        <w:t>and</w:t>
      </w:r>
      <w:r w:rsidRPr="00AC018A">
        <w:rPr>
          <w:sz w:val="16"/>
        </w:rPr>
        <w:t xml:space="preserve"> even </w:t>
      </w:r>
      <w:r w:rsidRPr="00021F70">
        <w:rPr>
          <w:rStyle w:val="Emphasis"/>
        </w:rPr>
        <w:t>beneficial</w:t>
      </w:r>
      <w:r w:rsidRPr="00AC018A">
        <w:rPr>
          <w:sz w:val="16"/>
        </w:rPr>
        <w:t>. Facebook and Microsoft, as examples, are forgiven specific efficiency failures because of the innovations made at other sites, informing an overall greener posture, which indicates a desire toward sustainability (albeit often outside of the US). Other companies, however, like Twitter and Amazon, are criticized in the Greenpeace report for their complete lack of environmentally sustainable commitments; “matter” does not seem to matter in these systems supported by imaginaries of the cloud.</w:t>
      </w:r>
    </w:p>
    <w:p w14:paraId="37CD442B" w14:textId="77777777" w:rsidR="00096457" w:rsidRPr="00021F70" w:rsidRDefault="00096457" w:rsidP="00096457">
      <w:pPr>
        <w:rPr>
          <w:rStyle w:val="Emphasis"/>
        </w:rPr>
      </w:pPr>
      <w:r w:rsidRPr="00AC018A">
        <w:rPr>
          <w:sz w:val="16"/>
        </w:rPr>
        <w:t xml:space="preserve">Together, these server center anecdotes call attention to an environmental performance whereby server centers are geographically and historically located and are a part of a much larger and hugely complex media ecology (Heise, 2002; LeBel, 2012; Mosco, 2014; Tuana, 2008). However, embedded in the green turn (and however failed) is the deeply problematic issue of making the environment both the problem and the solution. From a new materialist framing, we may ask instead where agency lies and which spatiotemporal processes favor these outcomes (Bennett, 2005, 2010). To this end, </w:t>
      </w:r>
      <w:r w:rsidRPr="00021F70">
        <w:rPr>
          <w:rStyle w:val="StyleUnderline"/>
        </w:rPr>
        <w:t>the Utah Data Center</w:t>
      </w:r>
      <w:r w:rsidRPr="00AC018A">
        <w:rPr>
          <w:sz w:val="16"/>
        </w:rPr>
        <w:t xml:space="preserve"> (and surveillance writ large) </w:t>
      </w:r>
      <w:r w:rsidRPr="00021F70">
        <w:rPr>
          <w:rStyle w:val="StyleUnderline"/>
        </w:rPr>
        <w:t>serves as a perfect site of new materialist inquiry because of its complex entanglements and generative boundaries that in and of themselves begin to unravel the limits of representational and material dualities and dichotomies</w:t>
      </w:r>
      <w:r w:rsidRPr="00AC018A">
        <w:rPr>
          <w:sz w:val="16"/>
        </w:rPr>
        <w:t xml:space="preserve"> (Parikka, 2010). In other words, while the physical realities of these seemingly invisible processes matter a great deal, new materialism is a framework that </w:t>
      </w:r>
      <w:r w:rsidRPr="00021F70">
        <w:rPr>
          <w:rStyle w:val="StyleUnderline"/>
        </w:rPr>
        <w:t>makes</w:t>
      </w:r>
      <w:r w:rsidRPr="00AC018A">
        <w:rPr>
          <w:sz w:val="16"/>
        </w:rPr>
        <w:t xml:space="preserve"> a deeper </w:t>
      </w:r>
      <w:r w:rsidRPr="00021F70">
        <w:rPr>
          <w:rStyle w:val="Emphasis"/>
        </w:rPr>
        <w:t>theoretical connection</w:t>
      </w:r>
      <w:r w:rsidRPr="00AC018A">
        <w:rPr>
          <w:sz w:val="16"/>
        </w:rPr>
        <w:t xml:space="preserve"> </w:t>
      </w:r>
      <w:r w:rsidRPr="00021F70">
        <w:rPr>
          <w:rStyle w:val="StyleUnderline"/>
        </w:rPr>
        <w:t>between</w:t>
      </w:r>
      <w:r w:rsidRPr="00AC018A">
        <w:rPr>
          <w:sz w:val="16"/>
        </w:rPr>
        <w:t xml:space="preserve"> </w:t>
      </w:r>
      <w:r w:rsidRPr="00021F70">
        <w:rPr>
          <w:rStyle w:val="Emphasis"/>
        </w:rPr>
        <w:t>water</w:t>
      </w:r>
      <w:r w:rsidRPr="00AC018A">
        <w:rPr>
          <w:sz w:val="16"/>
        </w:rPr>
        <w:t xml:space="preserve">—how it is </w:t>
      </w:r>
      <w:r w:rsidRPr="00021F70">
        <w:rPr>
          <w:rStyle w:val="Emphasis"/>
        </w:rPr>
        <w:t>consumed</w:t>
      </w:r>
      <w:r w:rsidRPr="00AC018A">
        <w:rPr>
          <w:sz w:val="16"/>
        </w:rPr>
        <w:t xml:space="preserve">, </w:t>
      </w:r>
      <w:r w:rsidRPr="00021F70">
        <w:rPr>
          <w:rStyle w:val="Emphasis"/>
        </w:rPr>
        <w:t>managed</w:t>
      </w:r>
      <w:r w:rsidRPr="00AC018A">
        <w:rPr>
          <w:sz w:val="16"/>
        </w:rPr>
        <w:t xml:space="preserve">, </w:t>
      </w:r>
      <w:r w:rsidRPr="00021F70">
        <w:rPr>
          <w:rStyle w:val="StyleUnderline"/>
        </w:rPr>
        <w:t>and</w:t>
      </w:r>
      <w:r w:rsidRPr="00AC018A">
        <w:rPr>
          <w:sz w:val="16"/>
        </w:rPr>
        <w:t xml:space="preserve"> </w:t>
      </w:r>
      <w:r w:rsidRPr="00021F70">
        <w:rPr>
          <w:rStyle w:val="Emphasis"/>
        </w:rPr>
        <w:t>wasted</w:t>
      </w:r>
      <w:r w:rsidRPr="00AC018A">
        <w:rPr>
          <w:sz w:val="16"/>
        </w:rPr>
        <w:t>—</w:t>
      </w:r>
      <w:r w:rsidRPr="00021F70">
        <w:rPr>
          <w:rStyle w:val="StyleUnderline"/>
        </w:rPr>
        <w:t>and the way</w:t>
      </w:r>
      <w:r w:rsidRPr="00AC018A">
        <w:rPr>
          <w:sz w:val="16"/>
        </w:rPr>
        <w:t xml:space="preserve"> unlawful </w:t>
      </w:r>
      <w:r w:rsidRPr="00021F70">
        <w:rPr>
          <w:rStyle w:val="Emphasis"/>
        </w:rPr>
        <w:t>surveillance is enabled.</w:t>
      </w:r>
    </w:p>
    <w:p w14:paraId="58BCFDBC" w14:textId="77777777" w:rsidR="00096457" w:rsidRPr="00AC018A" w:rsidRDefault="00096457" w:rsidP="00096457">
      <w:pPr>
        <w:rPr>
          <w:sz w:val="16"/>
        </w:rPr>
      </w:pPr>
      <w:r w:rsidRPr="00AC018A">
        <w:rPr>
          <w:sz w:val="16"/>
        </w:rPr>
        <w:t xml:space="preserve">The Utah Data Center is estimated to eventually use 65 MW of power and consume </w:t>
      </w:r>
      <w:r w:rsidRPr="00021F70">
        <w:rPr>
          <w:rStyle w:val="Emphasis"/>
        </w:rPr>
        <w:t>1.7 million gallons of water every day</w:t>
      </w:r>
      <w:r w:rsidRPr="00AC018A">
        <w:rPr>
          <w:sz w:val="16"/>
        </w:rPr>
        <w:t xml:space="preserve"> to supply and operate its cooling and storage center needs (Adams, 2013). Because of pressure by journalists, the NSA has had to hand over information about its water usage, after claiming that the knowledge of its emplacement was a matter of national security and thus redacting details from public records (Reese, 2014). The records eventually showed that the NSA was in fact using less water than it had contracted for, pointing to the operations running at less than full capacity, due to both a series of electrical failures and the fluctuation of seasonal temperatures. Unprepared for data collection of that scale, the Utah Data Center suffered more than a dozen “meltdowns” which resulted in delays (Brodkin, 2013; Hogan and Shepherd, 2015), equipment damage, and severe operational budget losses (Gorman, 2013).</w:t>
      </w:r>
    </w:p>
    <w:p w14:paraId="655F0683" w14:textId="77777777" w:rsidR="00096457" w:rsidRPr="00AC018A" w:rsidRDefault="00096457" w:rsidP="00096457">
      <w:pPr>
        <w:rPr>
          <w:sz w:val="16"/>
        </w:rPr>
      </w:pPr>
      <w:r w:rsidRPr="00AC018A">
        <w:rPr>
          <w:sz w:val="16"/>
        </w:rPr>
        <w:t>Once restored, the expected yearly maintenance bill, including water, is to be $20 million (Berkes, 2013). According to The Salt Lake Tribune, Bluffdale struck a deal with the NSA, which remains in effect until 2021; the city sold water at rates below the state average in exchange for the promise of economic growth that the new waterlines paid for by the NSA would purportedly bring to the area (Carlisle, 2014; McMillan, 2014). Th</w:t>
      </w:r>
      <w:r w:rsidRPr="00021F70">
        <w:rPr>
          <w:rStyle w:val="StyleUnderline"/>
        </w:rPr>
        <w:t>e volume of water required to propel the surveillance machine also invariably points to the center’s infrastructural precarity</w:t>
      </w:r>
      <w:r w:rsidRPr="00AC018A">
        <w:rPr>
          <w:sz w:val="16"/>
        </w:rPr>
        <w:t xml:space="preserve">. </w:t>
      </w:r>
      <w:r w:rsidRPr="00021F70">
        <w:rPr>
          <w:rStyle w:val="Emphasis"/>
        </w:rPr>
        <w:t>Not only is this kind of water consumption unsustainable, but the NSA’s dependence on it renders its facilities vulnerable at a juncture at which the digital, ephemeral, and cloud-like qualities are literally brought back down to earth.</w:t>
      </w:r>
      <w:r w:rsidRPr="00AC018A">
        <w:rPr>
          <w:sz w:val="16"/>
        </w:rPr>
        <w:t xml:space="preserve"> Because the Utah Data Center plans to draw on water provided by the Jordan Valley River Conservancy District, activists hope that a state law can be passed banning this partnership (Wolverton, 2014), thus disabling the center’s activities.</w:t>
      </w:r>
    </w:p>
    <w:p w14:paraId="0989BB0A" w14:textId="77777777" w:rsidR="00096457" w:rsidRPr="00AC018A" w:rsidRDefault="00096457" w:rsidP="00096457">
      <w:pPr>
        <w:rPr>
          <w:sz w:val="16"/>
        </w:rPr>
      </w:pPr>
      <w:r w:rsidRPr="00AC018A">
        <w:rPr>
          <w:sz w:val="16"/>
        </w:rPr>
        <w:t xml:space="preserve">The geopolitics of water are explored here as both threat and supply, through bounty and drought, power and cooling, climate change, and pollution. </w:t>
      </w:r>
      <w:r w:rsidRPr="00021F70">
        <w:rPr>
          <w:rStyle w:val="Emphasis"/>
        </w:rPr>
        <w:t>Water becomes a medium by which these key values can be identified and taken apart in</w:t>
      </w:r>
      <w:r w:rsidRPr="00AC018A">
        <w:rPr>
          <w:sz w:val="16"/>
        </w:rPr>
        <w:t xml:space="preserve"> light of recent, and still urgent, </w:t>
      </w:r>
      <w:r w:rsidRPr="00021F70">
        <w:rPr>
          <w:rStyle w:val="Emphasis"/>
        </w:rPr>
        <w:t>surveillance concerns</w:t>
      </w:r>
      <w:r w:rsidRPr="00AC018A">
        <w:rPr>
          <w:sz w:val="16"/>
        </w:rPr>
        <w:t>. In one of the driest states in the US, water consumption in Utah is not only a vital concern but has also become the best tool for policy makers and activists alike to resist the Utah Data Center’s activities. Because of this, water has been dubbed the “NSA’s Achilles Heel” by activists from OffNow.org who are taking a stand against illegal surveillance. It is understood to be the most effective legal material means to block the NSA’s illegal activities, specifically in Utah but also as a joint effort with several other states.11</w:t>
      </w:r>
    </w:p>
    <w:p w14:paraId="03D9343F" w14:textId="77777777" w:rsidR="00096457" w:rsidRPr="00AC018A" w:rsidRDefault="00096457" w:rsidP="00096457">
      <w:pPr>
        <w:rPr>
          <w:sz w:val="16"/>
        </w:rPr>
      </w:pPr>
      <w:r w:rsidRPr="00AC018A">
        <w:rPr>
          <w:sz w:val="16"/>
        </w:rPr>
        <w:t>For example, as a gesture of provocative and preemptive resistance to mass information storage in its jurisdiction, California passed a bill, dubbed “the 4th Amendment Protection Act,” that aims to prevent the state from providing material support or resources to any federal agency engaged in warrantless, illegal, and unconstitutional data and metadata collection (SB 828, 2014).12 Activists recognize that while the bill has a “very high tolerance threshold,” and is unlikely to significantly undermine the NSA’s activities, it is of great symbolic importance because it literally attempts to dislocate surveillance activities. Potentially setting another important (albeit very specific) legal precedent, the fully actualized version of this legislative move would give individual states the power to turn off the water and electricity supplies on which huge server sites such as the NSA depend, interrupting the physical structures that subtend the agency’s ownership of information (Mullin, 2014b).</w:t>
      </w:r>
    </w:p>
    <w:p w14:paraId="3EB5FE8C" w14:textId="77777777" w:rsidR="00096457" w:rsidRPr="00AC018A" w:rsidRDefault="00096457" w:rsidP="00096457">
      <w:pPr>
        <w:rPr>
          <w:sz w:val="16"/>
        </w:rPr>
      </w:pPr>
      <w:r w:rsidRPr="00AC018A">
        <w:rPr>
          <w:sz w:val="16"/>
        </w:rPr>
        <w:t>Similar bills, all rooted in the 10th amendment,13 have been recently introduced in Alaska, Indiana, Mississippi, Missouri, Oklahoma, Washington state, and South Carolina, though they have not yet passed in either Utah or Maryland.14 To this effect, the website tenthamendmentcenter.com carefully documents and explains the “Anti-Commandeering Doctrine” as established in constitutional jurisprudence in 1842.15 It stipulates that states do not have to comply with the demands of the NSA; or, more precisely, that the decision power rests with the states (and the people) rather than with governing bodies at the federal level. In actuality, this would mean that the federal government cannot force state or local governments to cooperate in enforcement or implementation as an exercise in its authority.16</w:t>
      </w:r>
    </w:p>
    <w:p w14:paraId="66F31A66" w14:textId="77777777" w:rsidR="00096457" w:rsidRPr="00021F70" w:rsidRDefault="00096457" w:rsidP="00096457">
      <w:pPr>
        <w:rPr>
          <w:rStyle w:val="StyleUnderline"/>
        </w:rPr>
      </w:pPr>
      <w:r w:rsidRPr="00AC018A">
        <w:rPr>
          <w:sz w:val="16"/>
        </w:rPr>
        <w:t xml:space="preserve">In a 2007 ruling, the Yucca Mountain project (Nevada) set a precedent for this tactic of shutting off the water supply at the state level for a federal project. This project consisted of the construction of a repository on federal land to dispense of “high-level radioactive waste and spent nuclear fuel”17 and was based on 20 years of scientific research by the DOE. The nuclear waste repository at Yucca Mountain was to be located approximately 1150 feet below ground surface, secured by multiple barriers. </w:t>
      </w:r>
      <w:r w:rsidRPr="00021F70">
        <w:rPr>
          <w:rStyle w:val="Emphasis"/>
        </w:rPr>
        <w:t>Debates</w:t>
      </w:r>
      <w:r w:rsidRPr="00AC018A">
        <w:rPr>
          <w:sz w:val="16"/>
        </w:rPr>
        <w:t xml:space="preserve"> about its closure, however, </w:t>
      </w:r>
      <w:r w:rsidRPr="00021F70">
        <w:rPr>
          <w:rStyle w:val="Emphasis"/>
        </w:rPr>
        <w:t>revolved around competing discourses</w:t>
      </w:r>
      <w:r w:rsidRPr="00AC018A">
        <w:rPr>
          <w:sz w:val="16"/>
        </w:rPr>
        <w:t xml:space="preserve">: the Yucca Mountain project either </w:t>
      </w:r>
      <w:r w:rsidRPr="00021F70">
        <w:rPr>
          <w:rStyle w:val="Emphasis"/>
        </w:rPr>
        <w:t>did not meet EPA</w:t>
      </w:r>
      <w:r w:rsidRPr="00AC018A">
        <w:rPr>
          <w:sz w:val="16"/>
        </w:rPr>
        <w:t xml:space="preserve"> (Unites States Environmental Protection Agency) </w:t>
      </w:r>
      <w:r w:rsidRPr="00021F70">
        <w:rPr>
          <w:rStyle w:val="Emphasis"/>
        </w:rPr>
        <w:t>standards</w:t>
      </w:r>
      <w:r w:rsidRPr="00AC018A">
        <w:rPr>
          <w:sz w:val="16"/>
        </w:rPr>
        <w:t xml:space="preserve"> required of a nuclear waste dump (as argued by activists), </w:t>
      </w:r>
      <w:r w:rsidRPr="00021F70">
        <w:rPr>
          <w:rStyle w:val="StyleUnderline"/>
        </w:rPr>
        <w:t>or</w:t>
      </w:r>
      <w:r w:rsidRPr="00AC018A">
        <w:rPr>
          <w:sz w:val="16"/>
        </w:rPr>
        <w:t xml:space="preserve"> the </w:t>
      </w:r>
      <w:r w:rsidRPr="00021F70">
        <w:rPr>
          <w:rStyle w:val="StyleUnderline"/>
        </w:rPr>
        <w:t>decision was caused by</w:t>
      </w:r>
      <w:r w:rsidRPr="00AC018A">
        <w:rPr>
          <w:sz w:val="16"/>
        </w:rPr>
        <w:t xml:space="preserve"> “</w:t>
      </w:r>
      <w:r w:rsidRPr="00021F70">
        <w:rPr>
          <w:rStyle w:val="Emphasis"/>
        </w:rPr>
        <w:t>political maneuvering</w:t>
      </w:r>
      <w:r w:rsidRPr="00AC018A">
        <w:rPr>
          <w:sz w:val="16"/>
        </w:rPr>
        <w:t xml:space="preserve">” (as stated at the time in The New York Times).18 Seen as detrimental to Nevadans, environmental activists used the Anti-Commandeering Doctrine to make their case, and won. Such a victory, however, means that nuclear waste was put elsewhere: likely stored on-site at various nuclear facilities in the US, shipped abroad, or sunk. This deflection speaks more of the public’s fear of all things nuclear—especially as it pertains to injecting toxicity back into the earth—than it does to a safe and viable alternative. Alternatives to the Yucca Mountain project remain outside of the bounds of this particular activist trajectory but nevertheless demand pause. In contrast, in the case of water consumption by the NSA, anti-surveillance activists are again using the Anti-Commandeering Doctrine based on the demands of data centers are having on natural resources. This might be inadvertently situating surveillance itself as a form of pollution, allegorical to the unsustainable on-site containers holding toxic waste. There is always spillover. </w:t>
      </w:r>
      <w:r w:rsidRPr="00021F70">
        <w:rPr>
          <w:rStyle w:val="StyleUnderline"/>
        </w:rPr>
        <w:t>Just how data gets contained is a question always reserved for an undefined future “over there,” as activism uses displacement to make the issues visible while delaying the NSA’s activities in the most effective and urgent manner possible.</w:t>
      </w:r>
    </w:p>
    <w:p w14:paraId="17489738" w14:textId="77777777" w:rsidR="00096457" w:rsidRPr="00AC018A" w:rsidRDefault="00096457" w:rsidP="00096457">
      <w:pPr>
        <w:rPr>
          <w:sz w:val="16"/>
        </w:rPr>
      </w:pPr>
      <w:r w:rsidRPr="00AC018A">
        <w:rPr>
          <w:sz w:val="16"/>
        </w:rPr>
        <w:t xml:space="preserve">To this effect, privacy advocates for the Restore the Fourth, a grassroots non-partisan movement formed in response to the Snowden revelations, “adopted” the highway leading up to the Utah Data Center, as a way to get closer to the facility whose politics they are protesting. Restore the Fourth-Utah took this opportunity of “picking up litter” along the highway to also carry picket signs condemning the NSA’s overreach. Because, until Snowden, the NSA overreach had been increasingly made invisible by cloud technology metaphors,19 the group used the publicly owned infrastructure of roads and highways to render the NSA’s activities more concrete (Carlisle, 2014). </w:t>
      </w:r>
      <w:r w:rsidRPr="00021F70">
        <w:rPr>
          <w:rStyle w:val="StyleUnderline"/>
        </w:rPr>
        <w:t>Water may be the entry point and the most efficient cut off, but other services and utilities such as electricity, trash collection, and road upkeep would no longer be provided by any state or local agency should the bill pass</w:t>
      </w:r>
      <w:r w:rsidRPr="00AC018A">
        <w:rPr>
          <w:sz w:val="16"/>
        </w:rPr>
        <w:t xml:space="preserve"> (Mullin, 2014b).</w:t>
      </w:r>
    </w:p>
    <w:p w14:paraId="56DE02DA" w14:textId="77777777" w:rsidR="00096457" w:rsidRPr="00021F70" w:rsidRDefault="00096457" w:rsidP="00096457">
      <w:pPr>
        <w:rPr>
          <w:rStyle w:val="StyleUnderline"/>
        </w:rPr>
      </w:pPr>
      <w:r w:rsidRPr="00AC018A">
        <w:rPr>
          <w:sz w:val="16"/>
        </w:rPr>
        <w:t xml:space="preserve">Furthermore, in June 2014, a Greenpeace airship flew above the data center to further protest illegal spying by the NSA, and drawing attention to the diversity of opponents, concerns, and forms of activism. In this case, Greenpeace joined the Tenth Amendment Center and the Electronic Frontier Foundation who stood together against unconstitutional searches and tracking of Americans (Mullin, 2014a). The Tenth Amendment Center positions its website as a tool for helping citizens to be informed and act to protect their rights, while the EFF (Electronic Frontier Foundation) grades members of Congress based on their role in reining in the NSA. In addition to effecting state legislation, the sister site OffNow.org encourages local resolutions, corporate protests, environmental activism, and university partnerships as additional forms of resistance against the center’s cooptation of the land and resources. Together, </w:t>
      </w:r>
      <w:r w:rsidRPr="00021F70">
        <w:rPr>
          <w:rStyle w:val="StyleUnderline"/>
        </w:rPr>
        <w:t>these examples of activism and resistance show that privacy and surveillance are deeply interconnected with questions of internet materialities as well as the impact on and affordances of the environments that contain/fail to contain data.</w:t>
      </w:r>
    </w:p>
    <w:p w14:paraId="1E20584A" w14:textId="77777777" w:rsidR="00096457" w:rsidRPr="00AC018A" w:rsidRDefault="00096457" w:rsidP="00096457">
      <w:pPr>
        <w:rPr>
          <w:sz w:val="16"/>
        </w:rPr>
      </w:pPr>
      <w:r w:rsidRPr="00AC018A">
        <w:rPr>
          <w:sz w:val="16"/>
        </w:rPr>
        <w:t>Flows and woes</w:t>
      </w:r>
    </w:p>
    <w:p w14:paraId="59E7C25B" w14:textId="77777777" w:rsidR="00096457" w:rsidRPr="00AC018A" w:rsidRDefault="00096457" w:rsidP="00096457">
      <w:pPr>
        <w:rPr>
          <w:sz w:val="16"/>
        </w:rPr>
      </w:pPr>
      <w:r w:rsidRPr="00021F70">
        <w:rPr>
          <w:rStyle w:val="Emphasis"/>
        </w:rPr>
        <w:t>Water is essential to human life</w:t>
      </w:r>
      <w:r w:rsidRPr="00AC018A">
        <w:rPr>
          <w:sz w:val="16"/>
        </w:rPr>
        <w:t xml:space="preserve"> and as such constitutes an important element of human history; water shaped where civilizations developed, settled, and grew. </w:t>
      </w:r>
      <w:r w:rsidRPr="00021F70">
        <w:rPr>
          <w:rStyle w:val="StyleUnderline"/>
        </w:rPr>
        <w:t>Water has long served as an important religious symbol</w:t>
      </w:r>
      <w:r w:rsidRPr="00AC018A">
        <w:rPr>
          <w:sz w:val="16"/>
        </w:rPr>
        <w:t xml:space="preserve">, from the Jewish Tevilah to Christian baptism and the Hindu Kumbh Mela. It serves to cleanse and to purify, to wash away bodily ailments and pollution. It has the power to create and sustain life and to destroy it. Water can be sacred, holy, turned into wine. It can also be used for torture, forcibly ingested, used to alter body temperatures, for dripping, dunking, and drowning. Historically, </w:t>
      </w:r>
      <w:r w:rsidRPr="00AC018A">
        <w:rPr>
          <w:rStyle w:val="Emphasis"/>
        </w:rPr>
        <w:t>water for human uses became increasingly hidden, controlled, and contaminated</w:t>
      </w:r>
      <w:r w:rsidRPr="00AC018A">
        <w:rPr>
          <w:sz w:val="16"/>
        </w:rPr>
        <w:t xml:space="preserve">: it </w:t>
      </w:r>
      <w:r w:rsidRPr="00AC018A">
        <w:rPr>
          <w:rStyle w:val="StyleUnderline"/>
        </w:rPr>
        <w:t>facilitated transportation and trade, served to demarcate imperialist boundaries, was part of religious ceremonies, propelled manufacturing, and—since the Industrial Revolution—manages waste and improves the material conditions of life for the few, complicating labor conditions for the many, and polluting the source for all</w:t>
      </w:r>
      <w:r w:rsidRPr="00AC018A">
        <w:rPr>
          <w:sz w:val="16"/>
        </w:rPr>
        <w:t xml:space="preserve"> (Chen et al., 2014; Miller, 2007; Sekula and Burch, 2010). Today, Americans alone consume so much water for various purposes that it would require 3.5 planets like ours to sustain these habits and modes of living.20 Meanwhile, half the world’s population is still without adequate access to clean water. Water is also (and simultaneously) the essence of what enables the explosion of our digital networked lives, largely by cooling the vast number of servers on which data is stored.21</w:t>
      </w:r>
    </w:p>
    <w:p w14:paraId="2B181518" w14:textId="77777777" w:rsidR="00096457" w:rsidRPr="00AC018A" w:rsidRDefault="00096457" w:rsidP="00096457">
      <w:pPr>
        <w:rPr>
          <w:sz w:val="16"/>
        </w:rPr>
      </w:pPr>
      <w:r w:rsidRPr="00AC018A">
        <w:rPr>
          <w:sz w:val="16"/>
        </w:rPr>
        <w:t xml:space="preserve">Using a new materialist framing sees water as both a necessary public good and as constitutive of the very bodies that seek water to subsist. In particular, exploring the role water plays in the management of digital lives—most notably by cooling servers—draws attention to the material consequences of online consumption as well as mediated ideals of the future, in this era of the Anthropocene. However, rather than merely cooling the servers on which our digital data rests, </w:t>
      </w:r>
      <w:r w:rsidRPr="00AC018A">
        <w:rPr>
          <w:rStyle w:val="StyleUnderline"/>
        </w:rPr>
        <w:t>water holds a poetic, a politic, and a philosophy about life: who gets to live it, how it is made manifest, recorded, and archived—the “oceanic feeling” inspired by the borderlessness and boundlessness of cloud computing</w:t>
      </w:r>
      <w:r w:rsidRPr="00AC018A">
        <w:rPr>
          <w:sz w:val="16"/>
        </w:rPr>
        <w:t xml:space="preserve"> (MacLeod, n.d.). </w:t>
      </w:r>
      <w:r w:rsidRPr="00AC018A">
        <w:rPr>
          <w:rStyle w:val="StyleUnderline"/>
        </w:rPr>
        <w:t>These are further refracted in the many metaphors used to speak about the web, as the uncharted and deep ocean of data. From “upstream” networking, “surfing” the web, “streaming” media, and data “flows,” to “phishing” attacks, “pirating” and “torrenting” software, and the “deep web,” to the terminology of “blogs” and “vlogs” apparently borrowed from captains’ logs, the web can easily be conferred as liquid: flowing not simply like water but as an untamed ocean</w:t>
      </w:r>
      <w:r w:rsidRPr="00AC018A">
        <w:rPr>
          <w:sz w:val="16"/>
        </w:rPr>
        <w:t>.22</w:t>
      </w:r>
    </w:p>
    <w:p w14:paraId="55EE131B" w14:textId="77777777" w:rsidR="00096457" w:rsidRPr="00AC018A" w:rsidRDefault="00096457" w:rsidP="00096457">
      <w:pPr>
        <w:rPr>
          <w:sz w:val="16"/>
        </w:rPr>
      </w:pPr>
      <w:r w:rsidRPr="00AC018A">
        <w:rPr>
          <w:rStyle w:val="Emphasis"/>
        </w:rPr>
        <w:t>The huge amount of water currently required to manage our digital lives is inextricably linked to values we uphold, such as power and control, assumed to be inherent to Big Data and deeply rooted into the provisions of nature, while never fully committed to them</w:t>
      </w:r>
      <w:r w:rsidRPr="00AC018A">
        <w:rPr>
          <w:sz w:val="16"/>
        </w:rPr>
        <w:t xml:space="preserve">. The landscape is being physically and conceptually altered by these values; hence, the Anthropocene (Lewis and Maslin, 2015). Simply put, the Anthropocene is the notion that human impact on the environment is so great as to have altered the geological state of the planet. While potentially overstated here, the concept of the Anthropocene is important for the ways in which it draws attention to the interplay between water and the virtualization of digital lives through data. But it is also important for the ethical injunction it invites to think critically about human and material agencies at play (Zylinska, 2014). The Anthropocene is an epoch where the human has gone “too far,” having done irreparable damage, and in turn, having been irreversibly transformed in the process (Biello, 2015). In that logic lies a cruel paradox: </w:t>
      </w:r>
      <w:r w:rsidRPr="00AC018A">
        <w:rPr>
          <w:rStyle w:val="StyleUnderline"/>
        </w:rPr>
        <w:t>water</w:t>
      </w:r>
      <w:r w:rsidRPr="00AC018A">
        <w:rPr>
          <w:sz w:val="16"/>
        </w:rPr>
        <w:t xml:space="preserve">, while already in short supply to most humans on the planet, </w:t>
      </w:r>
      <w:r w:rsidRPr="00AC018A">
        <w:rPr>
          <w:rStyle w:val="StyleUnderline"/>
        </w:rPr>
        <w:t>is being used in unimaginable quantities to quench the thirst of the machines on which human data is stored.</w:t>
      </w:r>
      <w:r w:rsidRPr="00AC018A">
        <w:rPr>
          <w:sz w:val="16"/>
        </w:rPr>
        <w:t>23</w:t>
      </w:r>
    </w:p>
    <w:p w14:paraId="295FE766" w14:textId="77777777" w:rsidR="00096457" w:rsidRPr="00AC018A" w:rsidRDefault="00096457" w:rsidP="00096457">
      <w:pPr>
        <w:rPr>
          <w:sz w:val="16"/>
        </w:rPr>
      </w:pPr>
      <w:r w:rsidRPr="00AC018A">
        <w:rPr>
          <w:sz w:val="16"/>
        </w:rPr>
        <w:t xml:space="preserve">Using the NSA storage centers as a key site of inquiry—currently, the third largest data storage center on the planet to date24—I expose its reliance on water to make a point about the materiality of surveillance more generally, and the impacts of mass tracking on the environment, onto which the human is largely overlooked in favor of the Big Data the collective body generates.25 While we equip ourselves with mass surveillance capabilities and are complicit in continuously generating data, we are not cognizant of the fact that our tracked bodies exist within a material world: one that is slowly compromised at the expense of being watched, detailed, and archived, in bits and numbers. </w:t>
      </w:r>
      <w:r w:rsidRPr="00AC018A">
        <w:rPr>
          <w:rStyle w:val="StyleUnderline"/>
        </w:rPr>
        <w:t>This view adjoins media theorists and thinkers who have documented the material turn in media studies more generally, exposing, among other things, links between social media and surveillance and questions of data control and ownership</w:t>
      </w:r>
      <w:r w:rsidRPr="00AC018A">
        <w:rPr>
          <w:sz w:val="16"/>
        </w:rPr>
        <w:t xml:space="preserve"> (Gitelman, 2013), the altered relationship between power and knowledge (and so-called conspiracy theories) brought on by information hyperproliferation (Andrejevic, 2013; Horning 2014) and materialist and new materialist concerns that complicate, on the one hand, tangible/immaterial dichotomies (Kirschenbaum, 2012), and, on the other hand, the complex notion of “the environment” to which it ultimately returns. </w:t>
      </w:r>
      <w:r w:rsidRPr="00AC018A">
        <w:rPr>
          <w:rStyle w:val="StyleUnderline"/>
        </w:rPr>
        <w:t>Data centers are tucked away in mountain landscapes, made small in the plentitude of nature</w:t>
      </w:r>
      <w:r w:rsidRPr="00AC018A">
        <w:rPr>
          <w:sz w:val="16"/>
        </w:rPr>
        <w:t xml:space="preserve"> (Berland, 2005). By returning to the ecological basis of space and place, as anchors of land, water, and the environment, we can better confront the conflicting ideals offered by fragmented lives online and off. In this way, </w:t>
      </w:r>
      <w:r w:rsidRPr="00AC018A">
        <w:rPr>
          <w:rStyle w:val="StyleUnderline"/>
        </w:rPr>
        <w:t>the archival impulse can be seen to further drive the Anthropocene—and not simply through the proliferation of data and server farms—but also for the seeming paradox between the rapid cycles of disposability built into the devices we use and the mass pools of data that the NSA in particular is investing into archiving and analyzing in the name of national security</w:t>
      </w:r>
      <w:r w:rsidRPr="00AC018A">
        <w:rPr>
          <w:sz w:val="16"/>
        </w:rPr>
        <w:t>.</w:t>
      </w:r>
    </w:p>
    <w:p w14:paraId="5F3CFFCE" w14:textId="77777777" w:rsidR="00096457" w:rsidRPr="00AC018A" w:rsidRDefault="00096457" w:rsidP="00096457">
      <w:pPr>
        <w:rPr>
          <w:sz w:val="16"/>
        </w:rPr>
      </w:pPr>
      <w:r w:rsidRPr="00AC018A">
        <w:rPr>
          <w:sz w:val="16"/>
        </w:rPr>
        <w:t xml:space="preserve">Given the precarity and vulnerability of both the fixed location (as target) and material infrastructure (requiring maintenance and upgrades), technological innovations point to the future of data centers as both mobile and modular. While this is highly speculative at this point, and not specific to the NSA per se, prefabricated units will soon travel as containers on flatbeds, and adapt to the needs of each specific site for a given time period, fluctuating with demand. Easy to power up, data centers will be able to process data almost immediately, migrate contents, and shut down their operations just as easily (Butler, 2013). The technology is not fully there yet, but its promises are. The advantage of modular server centers is that the facility would be self-contained and “software-defined” as to not “rely on a large industrial infrastructure that could be vulnerable to physical or cyber-based attacks, or simply mechanical breakdown” (Breeden, 2013b). However, mobile and modular deployments still engage in the framework of our current data infrastructures, seemingly overlooking innovations made at the level of data and memory. Virtualization, which involves “partitioning a physical server into a number of small virtual servers”26 </w:t>
      </w:r>
      <w:r w:rsidRPr="00AC018A">
        <w:rPr>
          <w:rStyle w:val="Emphasis"/>
        </w:rPr>
        <w:t>with the help of software, further hints at the shrinking space required to host exponentially more data, eliminating storage and perhaps also its processing infrastructures</w:t>
      </w:r>
      <w:r w:rsidRPr="00AC018A">
        <w:rPr>
          <w:sz w:val="16"/>
        </w:rPr>
        <w:t>.27 To be clear, virtualization has nothing to do with any physical shrinking of storage or reduction in equipment but rather speaks to an increased efficiency of computational power that uses more of the available server space (Strickland, 2008).</w:t>
      </w:r>
    </w:p>
    <w:p w14:paraId="422E742D" w14:textId="77777777" w:rsidR="00096457" w:rsidRPr="00AC018A" w:rsidRDefault="00096457" w:rsidP="00096457">
      <w:pPr>
        <w:rPr>
          <w:sz w:val="16"/>
        </w:rPr>
      </w:pPr>
      <w:r w:rsidRPr="00AC018A">
        <w:rPr>
          <w:sz w:val="16"/>
        </w:rPr>
        <w:t xml:space="preserve">The ongoing tension between space and data informs parts of the innovative process, further influenced by location, geopolitics, and temperature control—the incessant quest to heat (power) and cool media (Brunton, 2015; Starosielski, 2012, 2014). In Utah, the NSA could have presumably built its data center—which is said to serve foremost as repository—the way the Mormons have built up their archive—deep into Granite Mountain (Rose, 2007a). The Granite Mountain Record Vault sits under 700 feet of stone (quartz monzonite, not granite) where </w:t>
      </w:r>
      <w:r w:rsidRPr="00AC018A">
        <w:rPr>
          <w:rStyle w:val="Emphasis"/>
        </w:rPr>
        <w:t>water is constantly managed</w:t>
      </w:r>
      <w:r w:rsidRPr="00AC018A">
        <w:rPr>
          <w:sz w:val="16"/>
        </w:rPr>
        <w:t>, as it puts pressures on the walls, leaks, freezes, and thaws in the cave—and hydrates its workers (Rose, 2007b). Not a data center per se, because microfiche is still believed to outlive digital formats, this vault serves more as a point of contrast, alongside the inaccessible Bettmann Archive, buried 220 feet underground, in a limestone mine 60 miles northeast of Pittsburgh (Wilhelm et al., 2004). It shows that cooling preserves while heat propels (Starosielski, 2014). Because of the presumed dual service of the Utah Data Center, to store long-term and also to stream out data-on-demand, it rests in an easily manipulatable if not inherently unstable environment, determined by existing roads and underground–undersea fiber optic cable channels.</w:t>
      </w:r>
    </w:p>
    <w:p w14:paraId="0B2BC33C" w14:textId="77777777" w:rsidR="00096457" w:rsidRPr="00AC018A" w:rsidRDefault="00096457" w:rsidP="00096457">
      <w:pPr>
        <w:rPr>
          <w:sz w:val="16"/>
        </w:rPr>
      </w:pPr>
      <w:r w:rsidRPr="00AC018A">
        <w:rPr>
          <w:sz w:val="16"/>
        </w:rPr>
        <w:t xml:space="preserve">Currently, what data centers across the world seem to have in common is that they are permanent structures, merging with the landscape, relying on it, and altering it in return—doing their part in shaping the Anthropocene. Their huge size, and complex infrastructure, seems to imply permanence. However, something about their emplacements and seemingly unconsidered locations bring into question this desire for true permanence belied by the precariousness of the real estate arrangements and policy variables. </w:t>
      </w:r>
      <w:r w:rsidRPr="00AC018A">
        <w:rPr>
          <w:rStyle w:val="Emphasis"/>
        </w:rPr>
        <w:t>Politically shaky and resource dependent, the Utah Data Center appears to be a testing ground of sorts—perhaps an unintentional one—but a site likely to be completely transformed as it confronts its own contradictions</w:t>
      </w:r>
      <w:r w:rsidRPr="00AC018A">
        <w:rPr>
          <w:sz w:val="16"/>
        </w:rPr>
        <w:t xml:space="preserve">. </w:t>
      </w:r>
      <w:r w:rsidRPr="00AC018A">
        <w:rPr>
          <w:rStyle w:val="StyleUnderline"/>
        </w:rPr>
        <w:t xml:space="preserve">The NSA may unravel due to activist pressures to shut off the water supply, which may in turn force them to innovate within the realm of their own secrecy: a </w:t>
      </w:r>
      <w:r w:rsidRPr="00AC018A">
        <w:rPr>
          <w:rStyle w:val="Emphasis"/>
        </w:rPr>
        <w:t>slippery, shifting</w:t>
      </w:r>
      <w:r w:rsidRPr="00AC018A">
        <w:rPr>
          <w:rStyle w:val="StyleUnderline"/>
        </w:rPr>
        <w:t xml:space="preserve">, if not </w:t>
      </w:r>
      <w:r w:rsidRPr="00AC018A">
        <w:rPr>
          <w:rStyle w:val="Emphasis"/>
        </w:rPr>
        <w:t>invisible, reformation of surveillance</w:t>
      </w:r>
      <w:r w:rsidRPr="00AC018A">
        <w:rPr>
          <w:rStyle w:val="StyleUnderline"/>
        </w:rPr>
        <w:t>.</w:t>
      </w:r>
    </w:p>
    <w:p w14:paraId="28ED82F4" w14:textId="77777777" w:rsidR="00096457" w:rsidRDefault="00096457" w:rsidP="00096457">
      <w:pPr>
        <w:pStyle w:val="Heading3"/>
      </w:pPr>
      <w:r>
        <w:t>1NC---Interrogating Meaning Key</w:t>
      </w:r>
    </w:p>
    <w:p w14:paraId="3AC5A049" w14:textId="77777777" w:rsidR="00096457" w:rsidRDefault="00096457" w:rsidP="00096457">
      <w:pPr>
        <w:pStyle w:val="Heading4"/>
      </w:pPr>
      <w:r>
        <w:t xml:space="preserve">It is impossible to understand debates on water without interrogating meaning. </w:t>
      </w:r>
    </w:p>
    <w:p w14:paraId="4AA2DB99" w14:textId="77777777" w:rsidR="00096457" w:rsidRPr="00DC3A30" w:rsidRDefault="00096457" w:rsidP="00096457">
      <w:r>
        <w:rPr>
          <w:rStyle w:val="Style13ptBold"/>
        </w:rPr>
        <w:t xml:space="preserve">O’Donovan, 19 </w:t>
      </w:r>
      <w:r>
        <w:t>[Órla O’Donovan, Senior Lecturer @ University of College Cork, research and teaching are centrally concerned with social imaginaries of progress, health and medicine, and draw on the transdisciplinary field of feminist technoscience studies, “Re-membering water: community water politics and new materialisms,” 2019, Community Development Journal]//Townes</w:t>
      </w:r>
    </w:p>
    <w:p w14:paraId="64CF5692" w14:textId="77777777" w:rsidR="00096457" w:rsidRPr="00C70CF4" w:rsidRDefault="00096457" w:rsidP="00096457">
      <w:pPr>
        <w:rPr>
          <w:rStyle w:val="StyleUnderline"/>
        </w:rPr>
      </w:pPr>
      <w:r w:rsidRPr="00B24405">
        <w:rPr>
          <w:sz w:val="16"/>
        </w:rPr>
        <w:t xml:space="preserve">In </w:t>
      </w:r>
      <w:r w:rsidRPr="00C70CF4">
        <w:rPr>
          <w:rStyle w:val="Emphasis"/>
        </w:rPr>
        <w:t>community struggles over water</w:t>
      </w:r>
      <w:r w:rsidRPr="00B24405">
        <w:rPr>
          <w:sz w:val="16"/>
        </w:rPr>
        <w:t xml:space="preserve">, privatisation, and the commons, we often </w:t>
      </w:r>
      <w:r w:rsidRPr="00C70CF4">
        <w:rPr>
          <w:rStyle w:val="Emphasis"/>
        </w:rPr>
        <w:t>share words</w:t>
      </w:r>
      <w:r w:rsidRPr="00B24405">
        <w:rPr>
          <w:sz w:val="16"/>
        </w:rPr>
        <w:t xml:space="preserve"> </w:t>
      </w:r>
      <w:r w:rsidRPr="00C70CF4">
        <w:rPr>
          <w:rStyle w:val="StyleUnderline"/>
        </w:rPr>
        <w:t>but</w:t>
      </w:r>
      <w:r w:rsidRPr="00B24405">
        <w:rPr>
          <w:sz w:val="16"/>
        </w:rPr>
        <w:t xml:space="preserve"> </w:t>
      </w:r>
      <w:r w:rsidRPr="00C70CF4">
        <w:rPr>
          <w:rStyle w:val="Emphasis"/>
        </w:rPr>
        <w:t>speak different languages</w:t>
      </w:r>
      <w:r w:rsidRPr="00B24405">
        <w:rPr>
          <w:sz w:val="16"/>
        </w:rPr>
        <w:t xml:space="preserve">, </w:t>
      </w:r>
      <w:r w:rsidRPr="00C70CF4">
        <w:rPr>
          <w:rStyle w:val="StyleUnderline"/>
        </w:rPr>
        <w:t>resulting in different understandings of</w:t>
      </w:r>
      <w:r w:rsidRPr="00B24405">
        <w:rPr>
          <w:sz w:val="16"/>
        </w:rPr>
        <w:t xml:space="preserve"> the </w:t>
      </w:r>
      <w:r w:rsidRPr="00C70CF4">
        <w:rPr>
          <w:rStyle w:val="Emphasis"/>
        </w:rPr>
        <w:t>problems we are trying to address</w:t>
      </w:r>
      <w:r w:rsidRPr="00B24405">
        <w:rPr>
          <w:sz w:val="16"/>
        </w:rPr>
        <w:t xml:space="preserve"> and strategies for addressing them. This introduction to the Special Issue begins by considering keywords in community hydropolitics, giving special attention to water. In tracing various senses in which a keyword is used, following Raymond Williams’ highly influential book Keywords. A Vocabulary of Culture and Society (1983, p. 15), I show how </w:t>
      </w:r>
      <w:r w:rsidRPr="00C70CF4">
        <w:rPr>
          <w:rStyle w:val="StyleUnderline"/>
        </w:rPr>
        <w:t>the ‘problems of its meaning …[are]</w:t>
      </w:r>
      <w:r w:rsidRPr="00B24405">
        <w:rPr>
          <w:sz w:val="16"/>
        </w:rPr>
        <w:t xml:space="preserve"> inextricably </w:t>
      </w:r>
      <w:r w:rsidRPr="00C70CF4">
        <w:rPr>
          <w:rStyle w:val="StyleUnderline"/>
        </w:rPr>
        <w:t>bound up with the problems</w:t>
      </w:r>
      <w:r w:rsidRPr="00B24405">
        <w:rPr>
          <w:sz w:val="16"/>
        </w:rPr>
        <w:t xml:space="preserve"> it [is] being used to discuss’. </w:t>
      </w:r>
      <w:r w:rsidRPr="00C70CF4">
        <w:rPr>
          <w:rStyle w:val="StyleUnderline"/>
        </w:rPr>
        <w:t>Keywords are</w:t>
      </w:r>
      <w:r w:rsidRPr="00B24405">
        <w:rPr>
          <w:sz w:val="16"/>
        </w:rPr>
        <w:t xml:space="preserve"> socially prominent, but also contested, words </w:t>
      </w:r>
      <w:r w:rsidRPr="00C70CF4">
        <w:rPr>
          <w:rStyle w:val="StyleUnderline"/>
        </w:rPr>
        <w:t xml:space="preserve">in contemporary </w:t>
      </w:r>
      <w:r w:rsidRPr="00C70CF4">
        <w:rPr>
          <w:rStyle w:val="Emphasis"/>
        </w:rPr>
        <w:t>public debate</w:t>
      </w:r>
      <w:r w:rsidRPr="00B24405">
        <w:rPr>
          <w:sz w:val="16"/>
        </w:rPr>
        <w:t xml:space="preserve">. As explained by the Keywords Project,1 which was inspired by and has updated Williams’ work, failing ‘to grasp the complexity of a word can lead to cross purposes and confusion in public debate as well as in personal conversation’. Investigation of keywords </w:t>
      </w:r>
      <w:r w:rsidRPr="00C70CF4">
        <w:rPr>
          <w:rStyle w:val="StyleUnderline"/>
        </w:rPr>
        <w:t>involves</w:t>
      </w:r>
      <w:r w:rsidRPr="00B24405">
        <w:rPr>
          <w:sz w:val="16"/>
        </w:rPr>
        <w:t xml:space="preserve"> </w:t>
      </w:r>
      <w:r w:rsidRPr="00C70CF4">
        <w:rPr>
          <w:rStyle w:val="StyleUnderline"/>
        </w:rPr>
        <w:t>tracing</w:t>
      </w:r>
      <w:r w:rsidRPr="00B24405">
        <w:rPr>
          <w:sz w:val="16"/>
        </w:rPr>
        <w:t xml:space="preserve"> historical changes of </w:t>
      </w:r>
      <w:r w:rsidRPr="00C70CF4">
        <w:rPr>
          <w:rStyle w:val="Emphasis"/>
        </w:rPr>
        <w:t>meaning</w:t>
      </w:r>
      <w:r w:rsidRPr="00B24405">
        <w:rPr>
          <w:sz w:val="16"/>
        </w:rPr>
        <w:t xml:space="preserve">, </w:t>
      </w:r>
      <w:r w:rsidRPr="00C70CF4">
        <w:rPr>
          <w:rStyle w:val="StyleUnderline"/>
        </w:rPr>
        <w:t>but also</w:t>
      </w:r>
      <w:r w:rsidRPr="00B24405">
        <w:rPr>
          <w:sz w:val="16"/>
        </w:rPr>
        <w:t xml:space="preserve"> multiple </w:t>
      </w:r>
      <w:r w:rsidRPr="00C70CF4">
        <w:rPr>
          <w:rStyle w:val="Emphasis"/>
        </w:rPr>
        <w:t>concurrent meanings</w:t>
      </w:r>
      <w:r w:rsidRPr="00B24405">
        <w:rPr>
          <w:sz w:val="16"/>
        </w:rPr>
        <w:t xml:space="preserve"> </w:t>
      </w:r>
      <w:r w:rsidRPr="00C70CF4">
        <w:rPr>
          <w:rStyle w:val="StyleUnderline"/>
        </w:rPr>
        <w:t>and</w:t>
      </w:r>
      <w:r w:rsidRPr="00B24405">
        <w:rPr>
          <w:sz w:val="16"/>
        </w:rPr>
        <w:t xml:space="preserve"> the </w:t>
      </w:r>
      <w:r w:rsidRPr="00C70CF4">
        <w:rPr>
          <w:rStyle w:val="Emphasis"/>
        </w:rPr>
        <w:t>political nature of those meanings</w:t>
      </w:r>
      <w:r w:rsidRPr="00B24405">
        <w:rPr>
          <w:sz w:val="16"/>
        </w:rPr>
        <w:t>. It brings attention to how certain meanings of words are part of broad worldviews or perceptual landscapes, as illustrated in the classic post-development and feminist counter-dictionaries The Development Dictionary. A Guide to Knowledge as Power (Sachs, 1992) (that will be discussed later) and Websters’ First New Intergalactic Wickedary of the English Language (Daly, 1987). Commenting on the contradictory and confusing understandings of the commons, Erik Swyngedouw (in Wagner, 2012, p. 635) argues that ‘</w:t>
      </w:r>
      <w:r w:rsidRPr="00C70CF4">
        <w:rPr>
          <w:rStyle w:val="StyleUnderline"/>
        </w:rPr>
        <w:t>the cacophony of ways of</w:t>
      </w:r>
      <w:r w:rsidRPr="00B24405">
        <w:rPr>
          <w:sz w:val="16"/>
        </w:rPr>
        <w:t xml:space="preserve"> </w:t>
      </w:r>
      <w:r w:rsidRPr="00C70CF4">
        <w:rPr>
          <w:rStyle w:val="Emphasis"/>
        </w:rPr>
        <w:t>imagining</w:t>
      </w:r>
      <w:r w:rsidRPr="00B24405">
        <w:rPr>
          <w:sz w:val="16"/>
        </w:rPr>
        <w:t xml:space="preserve"> </w:t>
      </w:r>
      <w:r w:rsidRPr="00C70CF4">
        <w:rPr>
          <w:rStyle w:val="StyleUnderline"/>
        </w:rPr>
        <w:t>and</w:t>
      </w:r>
      <w:r w:rsidRPr="00B24405">
        <w:rPr>
          <w:sz w:val="16"/>
        </w:rPr>
        <w:t xml:space="preserve">/or </w:t>
      </w:r>
      <w:r w:rsidRPr="00C70CF4">
        <w:rPr>
          <w:rStyle w:val="Emphasis"/>
        </w:rPr>
        <w:t>theorizing</w:t>
      </w:r>
      <w:r w:rsidRPr="00B24405">
        <w:rPr>
          <w:sz w:val="16"/>
        </w:rPr>
        <w:t xml:space="preserve"> </w:t>
      </w:r>
      <w:r w:rsidRPr="00C70CF4">
        <w:rPr>
          <w:rStyle w:val="StyleUnderline"/>
        </w:rPr>
        <w:t xml:space="preserve">as well as </w:t>
      </w:r>
      <w:r w:rsidRPr="00C70CF4">
        <w:rPr>
          <w:rStyle w:val="Emphasis"/>
        </w:rPr>
        <w:t>institutionally configuring the commons</w:t>
      </w:r>
      <w:r w:rsidRPr="00B24405">
        <w:rPr>
          <w:sz w:val="16"/>
        </w:rPr>
        <w:t xml:space="preserve">, in both scholarly and public imaginaries, </w:t>
      </w:r>
      <w:r w:rsidRPr="00C70CF4">
        <w:rPr>
          <w:rStyle w:val="Emphasis"/>
        </w:rPr>
        <w:t>posits</w:t>
      </w:r>
      <w:r w:rsidRPr="00B24405">
        <w:rPr>
          <w:sz w:val="16"/>
        </w:rPr>
        <w:t xml:space="preserve"> precisely the (disavowed) </w:t>
      </w:r>
      <w:r w:rsidRPr="00C70CF4">
        <w:rPr>
          <w:rStyle w:val="Emphasis"/>
        </w:rPr>
        <w:t>political nature</w:t>
      </w:r>
      <w:r w:rsidRPr="00B24405">
        <w:rPr>
          <w:sz w:val="16"/>
        </w:rPr>
        <w:t xml:space="preserve"> of ‘the commons’’. Keywords analysis recognises that words, as symbolic resources, are something we inherit, but also the definition of their </w:t>
      </w:r>
      <w:r w:rsidRPr="00C70CF4">
        <w:rPr>
          <w:rStyle w:val="Emphasis"/>
        </w:rPr>
        <w:t>meanings</w:t>
      </w:r>
      <w:r w:rsidRPr="00B24405">
        <w:rPr>
          <w:sz w:val="16"/>
        </w:rPr>
        <w:t xml:space="preserve"> </w:t>
      </w:r>
      <w:r w:rsidRPr="00C70CF4">
        <w:rPr>
          <w:rStyle w:val="StyleUnderline"/>
        </w:rPr>
        <w:t>is bound up</w:t>
      </w:r>
      <w:r w:rsidRPr="00B24405">
        <w:rPr>
          <w:sz w:val="16"/>
        </w:rPr>
        <w:t xml:space="preserve"> </w:t>
      </w:r>
      <w:r w:rsidRPr="00C70CF4">
        <w:rPr>
          <w:rStyle w:val="Emphasis"/>
        </w:rPr>
        <w:t>with power relations</w:t>
      </w:r>
      <w:r w:rsidRPr="00B24405">
        <w:rPr>
          <w:sz w:val="16"/>
        </w:rPr>
        <w:t xml:space="preserve"> and uses by different social groups of speakers and writers, for different purpose. </w:t>
      </w:r>
      <w:r w:rsidRPr="00C70CF4">
        <w:rPr>
          <w:rStyle w:val="StyleUnderline"/>
        </w:rPr>
        <w:t>But we do not only inherit words and meanings; the crafting of new ones can form part of the crafting of new politics.</w:t>
      </w:r>
    </w:p>
    <w:p w14:paraId="0138FEA7" w14:textId="77777777" w:rsidR="00096457" w:rsidRPr="00B24405" w:rsidRDefault="00096457" w:rsidP="00096457">
      <w:pPr>
        <w:rPr>
          <w:sz w:val="16"/>
        </w:rPr>
      </w:pPr>
      <w:r w:rsidRPr="00B24405">
        <w:rPr>
          <w:sz w:val="16"/>
        </w:rPr>
        <w:t xml:space="preserve">At first it might seem easier to see how privatisation and even more so the commons are ‘chaotic concepts’ (Swyngedouw in Wagner, 2012) and to assume that water is more straightforward. In point of fact, while common and private made it into the list of words discussed in the first 1976 edition of Williams’ Keywords, water did not. Interestingly, Williams’ entry for common traces a shared history of the keywords common and private. He starts by noting the Latin origins of common which refer to togetherness, but under obligation. This meaning saw the merging of common with community, to refer to an organised body of people, a specific group, or all of humanity. </w:t>
      </w:r>
      <w:r w:rsidRPr="00234A54">
        <w:rPr>
          <w:rStyle w:val="StyleUnderline"/>
        </w:rPr>
        <w:t>Questions about the scale and reach of the common have been raised in respect of the meaning of the water commons, a term used in the Italian water movement</w:t>
      </w:r>
      <w:r w:rsidRPr="00B24405">
        <w:rPr>
          <w:sz w:val="16"/>
        </w:rPr>
        <w:t>, where sometimes it is used to refer to water as a commons of humankind, but other times to refer to water as a commons of specific localities (Carrozza and Fantini, 2016). Over time, common came to be used pejoratively, and became an adjective and noun of social division used to signify a subordinate group. Williams points to the significance of the insistence of members of the Parliamentary army in the 17th century English civil war that they were private rather than common soldiers, indicating the prevalence of a derogatory meaning of common at that time. But the overlap between the words commons and community and their astonishing range of meanings are familiar to readers of the Community Development Journal. ‘Commons Sense. New thinking about an old idea’, the 2014 Special Supplement to the Community Development Journal includes a number of commentaries on the meanings and connections between the commons and community (Mies, 2014), and between commons movements and community development (Shaw, 2014; Van Laerhoven and Barnes, 2014). Additionally, a number of different meanings of the commons are considered, including the commons as anti-capitalist (Caffentzis and Federici, 2014) and as republican (Wall, 2014).</w:t>
      </w:r>
    </w:p>
    <w:p w14:paraId="028DF775" w14:textId="77777777" w:rsidR="00096457" w:rsidRPr="00B24405" w:rsidRDefault="00096457" w:rsidP="00096457">
      <w:pPr>
        <w:rPr>
          <w:sz w:val="16"/>
        </w:rPr>
      </w:pPr>
      <w:r w:rsidRPr="00B24405">
        <w:rPr>
          <w:sz w:val="16"/>
        </w:rPr>
        <w:t xml:space="preserve">David McDonald, in his contribution to this Special Issue, reviews a complex and contradictory assortment of meanings of the commons and remunicipalization, terms that are now frequently articulated in water anti-privatisation struggles internationally. For some, contestation about privatisation and the commons are disputes about what kinds of property regimes work best, public, private, commons or combinations of these. However, </w:t>
      </w:r>
      <w:r w:rsidRPr="00234A54">
        <w:rPr>
          <w:rStyle w:val="StyleUnderline"/>
        </w:rPr>
        <w:t>there are also multiple meanings attached to anti-privatisation</w:t>
      </w:r>
      <w:r w:rsidRPr="00B24405">
        <w:rPr>
          <w:sz w:val="16"/>
        </w:rPr>
        <w:t xml:space="preserve">. As will be seen, for some water activists, it is </w:t>
      </w:r>
      <w:r w:rsidRPr="00234A54">
        <w:rPr>
          <w:rStyle w:val="Emphasis"/>
        </w:rPr>
        <w:t>illusory to think that water can be owned or privatised</w:t>
      </w:r>
      <w:r w:rsidRPr="00B24405">
        <w:rPr>
          <w:sz w:val="16"/>
        </w:rPr>
        <w:t>. For others still, anti-privatisation struggles extend far beyond questions of ownership to contestation over what constitutes justice, sovereignty, democracy, community, nature, the good life and the very idea of the individual human being.</w:t>
      </w:r>
    </w:p>
    <w:p w14:paraId="1B5AEC1E" w14:textId="77777777" w:rsidR="00096457" w:rsidRPr="00B24405" w:rsidRDefault="00096457" w:rsidP="00096457">
      <w:pPr>
        <w:rPr>
          <w:sz w:val="16"/>
        </w:rPr>
      </w:pPr>
      <w:r w:rsidRPr="00B24405">
        <w:rPr>
          <w:sz w:val="16"/>
        </w:rPr>
        <w:t xml:space="preserve">But I will consider how </w:t>
      </w:r>
      <w:r w:rsidRPr="00234A54">
        <w:rPr>
          <w:rStyle w:val="Emphasis"/>
        </w:rPr>
        <w:t>water</w:t>
      </w:r>
      <w:r w:rsidRPr="00B24405">
        <w:rPr>
          <w:sz w:val="16"/>
        </w:rPr>
        <w:t xml:space="preserve"> too </w:t>
      </w:r>
      <w:r w:rsidRPr="00234A54">
        <w:rPr>
          <w:rStyle w:val="Emphasis"/>
        </w:rPr>
        <w:t>is a fluid word</w:t>
      </w:r>
      <w:r w:rsidRPr="00B24405">
        <w:rPr>
          <w:sz w:val="16"/>
        </w:rPr>
        <w:t xml:space="preserve"> </w:t>
      </w:r>
      <w:r w:rsidRPr="00234A54">
        <w:rPr>
          <w:rStyle w:val="StyleUnderline"/>
        </w:rPr>
        <w:t>and</w:t>
      </w:r>
      <w:r w:rsidRPr="00B24405">
        <w:rPr>
          <w:sz w:val="16"/>
        </w:rPr>
        <w:t xml:space="preserve"> the </w:t>
      </w:r>
      <w:r w:rsidRPr="00234A54">
        <w:rPr>
          <w:rStyle w:val="Emphasis"/>
        </w:rPr>
        <w:t>political nature</w:t>
      </w:r>
      <w:r w:rsidRPr="00B24405">
        <w:rPr>
          <w:sz w:val="16"/>
        </w:rPr>
        <w:t xml:space="preserve"> of its meanings. I begin by discussing the work of various social movements and instances of collective action mobilized around water, and theorists who have emphasised the urgency of both remembering and re-membering water, a distinction that is explained below. Drawing in particular on Ivan Illich’s (1986) short book H2O and the Waters of Forgetfulness as a wellspring of ideas about historical shifts in the meaning of water, I discuss the implications for community </w:t>
      </w:r>
      <w:r w:rsidRPr="00234A54">
        <w:rPr>
          <w:rStyle w:val="Emphasis"/>
        </w:rPr>
        <w:t>hydropolitics</w:t>
      </w:r>
      <w:r w:rsidRPr="00B24405">
        <w:rPr>
          <w:sz w:val="16"/>
        </w:rPr>
        <w:t xml:space="preserve"> of </w:t>
      </w:r>
      <w:r w:rsidRPr="00234A54">
        <w:rPr>
          <w:rStyle w:val="StyleUnderline"/>
        </w:rPr>
        <w:t>going beyond</w:t>
      </w:r>
      <w:r w:rsidRPr="00B24405">
        <w:rPr>
          <w:sz w:val="16"/>
        </w:rPr>
        <w:t xml:space="preserve"> the prevailing meaning of water as </w:t>
      </w:r>
      <w:r w:rsidRPr="00234A54">
        <w:rPr>
          <w:rStyle w:val="Emphasis"/>
        </w:rPr>
        <w:t>H2O</w:t>
      </w:r>
      <w:r w:rsidRPr="00B24405">
        <w:rPr>
          <w:sz w:val="16"/>
        </w:rPr>
        <w:t xml:space="preserve">, a meaning </w:t>
      </w:r>
      <w:r w:rsidRPr="00234A54">
        <w:rPr>
          <w:rStyle w:val="StyleUnderline"/>
        </w:rPr>
        <w:t>popularised by</w:t>
      </w:r>
      <w:r w:rsidRPr="00B24405">
        <w:rPr>
          <w:sz w:val="16"/>
        </w:rPr>
        <w:t xml:space="preserve"> the modern </w:t>
      </w:r>
      <w:r w:rsidRPr="00234A54">
        <w:rPr>
          <w:rStyle w:val="Emphasis"/>
        </w:rPr>
        <w:t>science</w:t>
      </w:r>
      <w:r w:rsidRPr="00B24405">
        <w:rPr>
          <w:sz w:val="16"/>
        </w:rPr>
        <w:t xml:space="preserve"> of chemistry. I follow Illich’s argument that how water is perceived reveals the perceptual landscape of a given age. Illich’s history of the meaning of water is very much in keeping with Williams’ (1983, 17) approach to keywords in which he emphasises that we can trace ‘changes which are marked by a nominal continuity so that words which seem to have been there for centuries, with continuous general meanings, </w:t>
      </w:r>
      <w:r w:rsidRPr="00234A54">
        <w:rPr>
          <w:rStyle w:val="StyleUnderline"/>
        </w:rPr>
        <w:t>have come in fact to express radically different or radically variable, yet sometimes hardly noticed, meanings and implications of meaning’.</w:t>
      </w:r>
      <w:r w:rsidRPr="00B24405">
        <w:rPr>
          <w:sz w:val="16"/>
        </w:rPr>
        <w:t xml:space="preserve"> </w:t>
      </w:r>
      <w:r w:rsidRPr="00234A54">
        <w:rPr>
          <w:rStyle w:val="StyleUnderline"/>
        </w:rPr>
        <w:t>Water is</w:t>
      </w:r>
      <w:r w:rsidRPr="00B24405">
        <w:rPr>
          <w:sz w:val="16"/>
        </w:rPr>
        <w:t xml:space="preserve"> one such word with historical nominal continuity, but radically variable meanings. This radical variability is explored in this Special Issue, which ranges over </w:t>
      </w:r>
      <w:r w:rsidRPr="00234A54">
        <w:rPr>
          <w:rStyle w:val="StyleUnderline"/>
        </w:rPr>
        <w:t>meaning of water as H2O</w:t>
      </w:r>
      <w:r w:rsidRPr="00B24405">
        <w:rPr>
          <w:sz w:val="16"/>
        </w:rPr>
        <w:t xml:space="preserve">, a </w:t>
      </w:r>
      <w:r w:rsidRPr="00234A54">
        <w:rPr>
          <w:rStyle w:val="Emphasis"/>
        </w:rPr>
        <w:t>natural resource</w:t>
      </w:r>
      <w:r w:rsidRPr="00B24405">
        <w:rPr>
          <w:sz w:val="16"/>
        </w:rPr>
        <w:t xml:space="preserve"> available </w:t>
      </w:r>
      <w:r w:rsidRPr="00234A54">
        <w:rPr>
          <w:rStyle w:val="StyleUnderline"/>
        </w:rPr>
        <w:t>for</w:t>
      </w:r>
      <w:r w:rsidRPr="00B24405">
        <w:rPr>
          <w:sz w:val="16"/>
        </w:rPr>
        <w:t xml:space="preserve"> </w:t>
      </w:r>
      <w:r w:rsidRPr="00234A54">
        <w:rPr>
          <w:rStyle w:val="Emphasis"/>
        </w:rPr>
        <w:t>human exploitation</w:t>
      </w:r>
      <w:r w:rsidRPr="00B24405">
        <w:rPr>
          <w:sz w:val="16"/>
        </w:rPr>
        <w:t xml:space="preserve">, </w:t>
      </w:r>
      <w:r w:rsidRPr="00234A54">
        <w:rPr>
          <w:rStyle w:val="StyleUnderline"/>
        </w:rPr>
        <w:t xml:space="preserve">to </w:t>
      </w:r>
      <w:r w:rsidRPr="00234A54">
        <w:rPr>
          <w:rStyle w:val="Emphasis"/>
        </w:rPr>
        <w:t>water</w:t>
      </w:r>
      <w:r w:rsidRPr="00B24405">
        <w:rPr>
          <w:sz w:val="16"/>
        </w:rPr>
        <w:t xml:space="preserve"> </w:t>
      </w:r>
      <w:r w:rsidRPr="00234A54">
        <w:rPr>
          <w:rStyle w:val="StyleUnderline"/>
        </w:rPr>
        <w:t>as a</w:t>
      </w:r>
      <w:r w:rsidRPr="00B24405">
        <w:rPr>
          <w:sz w:val="16"/>
        </w:rPr>
        <w:t xml:space="preserve"> quintessentially communal substance </w:t>
      </w:r>
      <w:r w:rsidRPr="00234A54">
        <w:rPr>
          <w:rStyle w:val="StyleUnderline"/>
        </w:rPr>
        <w:t>flowing between and connecting our watery human and non-human bodies</w:t>
      </w:r>
      <w:r w:rsidRPr="00B24405">
        <w:rPr>
          <w:sz w:val="16"/>
        </w:rPr>
        <w:t>, as understood by hydrofeminists such as Astrida Neimanis (and discussed in the contributions by Róisín O’Gorman and Patrick Bresnihan). In this latter meaning, we are intensely interdependent and interconnected with other bodies and bodies of water, and the idea of the sovereign subject is undone.</w:t>
      </w:r>
    </w:p>
    <w:p w14:paraId="0A210B1C" w14:textId="77777777" w:rsidR="00096457" w:rsidRPr="00B24405" w:rsidRDefault="00096457" w:rsidP="00096457">
      <w:pPr>
        <w:rPr>
          <w:sz w:val="16"/>
        </w:rPr>
      </w:pPr>
      <w:r w:rsidRPr="00B24405">
        <w:rPr>
          <w:sz w:val="16"/>
        </w:rPr>
        <w:t xml:space="preserve">The meaning of water as a quintessentially communal substance is associated with the perceptual landscapes known as ‘new materialisms’ (sometimes used interchangeably with ‘posthumanisms’), an eclectic range of philosophical perspectives that emphasise the interrelateness of beings and things that have gained saliency in recent years. From these perspectives, matter such as </w:t>
      </w:r>
      <w:r w:rsidRPr="00234A54">
        <w:rPr>
          <w:rStyle w:val="Emphasis"/>
        </w:rPr>
        <w:t>water is not as</w:t>
      </w:r>
      <w:r w:rsidRPr="00B24405">
        <w:rPr>
          <w:sz w:val="16"/>
        </w:rPr>
        <w:t xml:space="preserve"> modern </w:t>
      </w:r>
      <w:r w:rsidRPr="00234A54">
        <w:rPr>
          <w:rStyle w:val="Emphasis"/>
        </w:rPr>
        <w:t>neoliberal thinking would have</w:t>
      </w:r>
      <w:r w:rsidRPr="00B24405">
        <w:rPr>
          <w:sz w:val="16"/>
        </w:rPr>
        <w:t xml:space="preserve"> it (i.e. a </w:t>
      </w:r>
      <w:r w:rsidRPr="00234A54">
        <w:rPr>
          <w:rStyle w:val="Emphasis"/>
        </w:rPr>
        <w:t>passive, inert resource</w:t>
      </w:r>
      <w:r w:rsidRPr="00B24405">
        <w:rPr>
          <w:sz w:val="16"/>
        </w:rPr>
        <w:t xml:space="preserve">) </w:t>
      </w:r>
      <w:r w:rsidRPr="00234A54">
        <w:rPr>
          <w:rStyle w:val="StyleUnderline"/>
        </w:rPr>
        <w:t>but</w:t>
      </w:r>
      <w:r w:rsidRPr="00B24405">
        <w:rPr>
          <w:sz w:val="16"/>
        </w:rPr>
        <w:t xml:space="preserve"> is </w:t>
      </w:r>
      <w:r w:rsidRPr="00234A54">
        <w:rPr>
          <w:rStyle w:val="Emphasis"/>
        </w:rPr>
        <w:t>vibrant and agential</w:t>
      </w:r>
      <w:r w:rsidRPr="00B24405">
        <w:rPr>
          <w:sz w:val="16"/>
        </w:rPr>
        <w:t xml:space="preserve"> (Bennett, 2009, Smith, 2017). Importantly, and as emphasised in many of the articles in this Special Issue, this worldview that emphasises interrealatedness has not just emerged from abstract postmodernist theorising but also from the sciences, such as physics and neuroscience, and from community-based (often ‘Indigenous’) </w:t>
      </w:r>
      <w:r w:rsidRPr="00234A54">
        <w:rPr>
          <w:rStyle w:val="StyleUnderline"/>
        </w:rPr>
        <w:t>movements mobilised around water</w:t>
      </w:r>
      <w:r w:rsidRPr="00B24405">
        <w:rPr>
          <w:sz w:val="16"/>
        </w:rPr>
        <w:t xml:space="preserve"> and impelled by the unprecedented human-induced environmental disasters of our time. The recent Dakota Pipeline protests (discussed in the articles by Cleo Woelfle-Erskine, Patrick Bresnihan, and Chas Jewett and Mark Garavan in this issue) serve as an example of this different way of thinking about water and doing water justice politics.</w:t>
      </w:r>
    </w:p>
    <w:p w14:paraId="30B3F1F3" w14:textId="77777777" w:rsidR="00096457" w:rsidRPr="00B24405" w:rsidRDefault="00096457" w:rsidP="00096457">
      <w:pPr>
        <w:rPr>
          <w:sz w:val="16"/>
        </w:rPr>
      </w:pPr>
      <w:r w:rsidRPr="00B24405">
        <w:rPr>
          <w:sz w:val="16"/>
        </w:rPr>
        <w:t xml:space="preserve">Such attention to rethinking the </w:t>
      </w:r>
      <w:r w:rsidRPr="00234A54">
        <w:rPr>
          <w:rStyle w:val="Emphasis"/>
        </w:rPr>
        <w:t>meaning of water</w:t>
      </w:r>
      <w:r w:rsidRPr="00B24405">
        <w:rPr>
          <w:sz w:val="16"/>
        </w:rPr>
        <w:t xml:space="preserve"> might </w:t>
      </w:r>
      <w:r w:rsidRPr="00234A54">
        <w:rPr>
          <w:rStyle w:val="StyleUnderline"/>
        </w:rPr>
        <w:t>seem</w:t>
      </w:r>
      <w:r w:rsidRPr="00B24405">
        <w:rPr>
          <w:sz w:val="16"/>
        </w:rPr>
        <w:t xml:space="preserve"> </w:t>
      </w:r>
      <w:r w:rsidRPr="00234A54">
        <w:rPr>
          <w:rStyle w:val="Emphasis"/>
        </w:rPr>
        <w:t>unwarranted</w:t>
      </w:r>
      <w:r w:rsidRPr="00B24405">
        <w:rPr>
          <w:sz w:val="16"/>
        </w:rPr>
        <w:t xml:space="preserve"> in a time of abjection of vast numbers of human beings, including through intensified austerity-led ‘rituals of public degradation’ (Piven and Cloward, 1971). Could it potentially reproduce the severing of class and environmental politics so evident in the recent ‘water wars’ in Ireland (discussed in the articles by Cristy Clark and Patrick Bresnihan) that saw anti-austerity opposition to the introduction of domestic water charges pitched against supporters of market environmentalist logics used to support the introduction of the charges? </w:t>
      </w:r>
      <w:r w:rsidRPr="00234A54">
        <w:rPr>
          <w:rStyle w:val="StyleUnderline"/>
        </w:rPr>
        <w:t>How can class, gender, anti-racist and anti-colonial struggles be advanced by new materialist politics aimed at multi-species ecojustice</w:t>
      </w:r>
      <w:r w:rsidRPr="00B24405">
        <w:rPr>
          <w:sz w:val="16"/>
        </w:rPr>
        <w:t>? And what precisely does new materialist water politics entail? As raised by Michael Hardt (Davis and Sarlin, 2012), given that the tradition of political theory we have inherited emphasises decision-making by the liberal individual, what does a non-sovereign social decision-making look like? Questions have been raised about the emancipatory potentials of new materialist politics, and the possibility of it undermining the force of older, especially Marxist, materialist positions. Erika Cudworth and Stephen Hobden (2015) are amongst those who reject such critiques. For them, new materialisms constitute a positive move towards a more inclusive and less parochial politics and social science. Do they also offer a potential move towards a more inclusive and less parochial community development?</w:t>
      </w:r>
    </w:p>
    <w:p w14:paraId="0255BF06" w14:textId="77777777" w:rsidR="00096457" w:rsidRPr="00B24405" w:rsidRDefault="00096457" w:rsidP="00096457">
      <w:pPr>
        <w:rPr>
          <w:sz w:val="16"/>
        </w:rPr>
      </w:pPr>
      <w:r w:rsidRPr="00B24405">
        <w:rPr>
          <w:sz w:val="16"/>
        </w:rPr>
        <w:t>New politics, keywords and slogans</w:t>
      </w:r>
    </w:p>
    <w:p w14:paraId="2E8E0CCE" w14:textId="77777777" w:rsidR="00096457" w:rsidRPr="00B24405" w:rsidRDefault="00096457" w:rsidP="00096457">
      <w:pPr>
        <w:rPr>
          <w:sz w:val="16"/>
        </w:rPr>
      </w:pPr>
      <w:r w:rsidRPr="00B24405">
        <w:rPr>
          <w:sz w:val="16"/>
        </w:rPr>
        <w:t>New materialist perspectives encourage us to think about water as something radically different to H2O. In Patrick Bresnihan’s article, which draws on discussions that took place during the Thinkery he, Mark Garavan and I organised in Cork in 2017 and from which this Special Issue emerged, he calls for ‘</w:t>
      </w:r>
      <w:r w:rsidRPr="00234A54">
        <w:rPr>
          <w:rStyle w:val="Emphasis"/>
        </w:rPr>
        <w:t>ways of imagining and doing water politics</w:t>
      </w:r>
      <w:r w:rsidRPr="00B24405">
        <w:rPr>
          <w:sz w:val="16"/>
        </w:rPr>
        <w:t xml:space="preserve"> </w:t>
      </w:r>
      <w:r w:rsidRPr="00234A54">
        <w:rPr>
          <w:rStyle w:val="StyleUnderline"/>
        </w:rPr>
        <w:t>that begin by</w:t>
      </w:r>
      <w:r w:rsidRPr="00B24405">
        <w:rPr>
          <w:sz w:val="16"/>
        </w:rPr>
        <w:t xml:space="preserve"> paying greater attention to water and </w:t>
      </w:r>
      <w:r w:rsidRPr="00234A54">
        <w:rPr>
          <w:rStyle w:val="StyleUnderline"/>
        </w:rPr>
        <w:t>our</w:t>
      </w:r>
      <w:r w:rsidRPr="00B24405">
        <w:rPr>
          <w:sz w:val="16"/>
        </w:rPr>
        <w:t xml:space="preserve"> complex, uneven, and </w:t>
      </w:r>
      <w:r w:rsidRPr="00234A54">
        <w:rPr>
          <w:rStyle w:val="Emphasis"/>
        </w:rPr>
        <w:t>damaged relations with it’</w:t>
      </w:r>
      <w:r w:rsidRPr="00B24405">
        <w:rPr>
          <w:sz w:val="16"/>
        </w:rPr>
        <w:t xml:space="preserve">. He and some other contributors to the Special Issue trace how water anti-privatization struggles and water commons are fundamentally reimagined with the abandonment of </w:t>
      </w:r>
      <w:r w:rsidRPr="00234A54">
        <w:rPr>
          <w:rStyle w:val="Emphasis"/>
        </w:rPr>
        <w:t>conventional</w:t>
      </w:r>
      <w:r w:rsidRPr="00B24405">
        <w:rPr>
          <w:sz w:val="16"/>
        </w:rPr>
        <w:t xml:space="preserve"> modernist </w:t>
      </w:r>
      <w:r w:rsidRPr="00234A54">
        <w:rPr>
          <w:rStyle w:val="Emphasis"/>
        </w:rPr>
        <w:t>understandings</w:t>
      </w:r>
      <w:r w:rsidRPr="00B24405">
        <w:rPr>
          <w:sz w:val="16"/>
        </w:rPr>
        <w:t xml:space="preserve"> of water </w:t>
      </w:r>
      <w:r w:rsidRPr="00234A54">
        <w:rPr>
          <w:rStyle w:val="StyleUnderline"/>
        </w:rPr>
        <w:t>as</w:t>
      </w:r>
      <w:r w:rsidRPr="00B24405">
        <w:rPr>
          <w:sz w:val="16"/>
        </w:rPr>
        <w:t xml:space="preserve"> H2O, a </w:t>
      </w:r>
      <w:r w:rsidRPr="00234A54">
        <w:rPr>
          <w:rStyle w:val="Emphasis"/>
        </w:rPr>
        <w:t>resource that can be owned and needs to be managed by states</w:t>
      </w:r>
      <w:r w:rsidRPr="00B24405">
        <w:rPr>
          <w:sz w:val="16"/>
        </w:rPr>
        <w:t>, private corporations and/or local communities. These perspectives encourage us to imagine our relationship with water in new ways and to think beyond membership of the commons as limited to humans. July Hazard’s Waterfront Sonnets, which follow this introduction, are part of such deep ecological and political struggles, in this instance struggles taking place in Oakland, USA opposing the ‘redevelopment’, gentrification and privatisation of access to the water’s edge of the city’s Lake Merritt. For July, this shoreline is a ‘fracture commons’, a site of an assemblage of ‘seepage, dumping, washing up, erosion, and elemental sorting that belie the bounded conception of bodies, and unravel them. Continental and oceanic bodies, political bodies, bodies of human and non-human beings scatter and reassemble themselves and one another’.</w:t>
      </w:r>
    </w:p>
    <w:p w14:paraId="1A8DFED7" w14:textId="77777777" w:rsidR="00096457" w:rsidRPr="00B24405" w:rsidRDefault="00096457" w:rsidP="00096457">
      <w:pPr>
        <w:rPr>
          <w:sz w:val="16"/>
        </w:rPr>
      </w:pPr>
      <w:r w:rsidRPr="00B24405">
        <w:rPr>
          <w:sz w:val="16"/>
        </w:rPr>
        <w:t xml:space="preserve">Sometimes the keywords we inherit fail us and we need to tinker with them or invent new ones to think and talk about new circumstances. Donna Haraway (2015), who has been central to new materialist theorising, insists that we need new names not only for the toxic legacies of so-called development, but also for re-membered imaginable futures. </w:t>
      </w:r>
      <w:r w:rsidRPr="00234A54">
        <w:rPr>
          <w:rStyle w:val="StyleUnderline"/>
        </w:rPr>
        <w:t>The global water and related ecological crises that far exceed what is referred to as ‘climate change’ and have put the very future of the planet at stake, have necessitated the coining of words such as the ‘Anthropocene’, ‘Capitalocene’ and Haraway’s ‘Chthulucene’</w:t>
      </w:r>
      <w:r w:rsidRPr="00B24405">
        <w:rPr>
          <w:sz w:val="16"/>
        </w:rPr>
        <w:t>. In this vein, as will be seen in the article by Cleo Woelfle-Erskine, some have argued for a tinkering with and extension of the meaning of ‘precarity’ to include non-human species’ life possibilities. Likewise, in her article, Róisín O’Gorman encourages us to recognise that we are ‘hydro-hybrids’.</w:t>
      </w:r>
    </w:p>
    <w:p w14:paraId="54762F38" w14:textId="77777777" w:rsidR="00096457" w:rsidRDefault="00096457" w:rsidP="00096457">
      <w:pPr>
        <w:pStyle w:val="Heading3"/>
      </w:pPr>
      <w:r>
        <w:t>1NC---Water as a Resource</w:t>
      </w:r>
    </w:p>
    <w:p w14:paraId="54FE66E0" w14:textId="77777777" w:rsidR="00096457" w:rsidRDefault="00096457" w:rsidP="00096457">
      <w:pPr>
        <w:pStyle w:val="Heading4"/>
      </w:pPr>
      <w:r>
        <w:t xml:space="preserve">Water as a resource affirms western management. </w:t>
      </w:r>
    </w:p>
    <w:p w14:paraId="3EBD7458" w14:textId="77777777" w:rsidR="00096457" w:rsidRPr="00DC3A30" w:rsidRDefault="00096457" w:rsidP="00096457">
      <w:r>
        <w:rPr>
          <w:rStyle w:val="Style13ptBold"/>
        </w:rPr>
        <w:t xml:space="preserve">O’Donovan, 19 </w:t>
      </w:r>
      <w:r>
        <w:t>[Órla O’Donovan, Senior Lecturer @ University of College Cork, research and teaching are centrally concerned with social imaginaries of progress, health and medicine, and draw on the transdisciplinary field of feminist technoscience studies, “Re-membering water: community water politics and new materialisms,” 2019, Community Development Journal]//Townes</w:t>
      </w:r>
    </w:p>
    <w:p w14:paraId="05252D10" w14:textId="77777777" w:rsidR="00096457" w:rsidRPr="007B77A2" w:rsidRDefault="00096457" w:rsidP="00096457">
      <w:pPr>
        <w:rPr>
          <w:sz w:val="16"/>
        </w:rPr>
      </w:pPr>
      <w:r w:rsidRPr="007B77A2">
        <w:rPr>
          <w:sz w:val="16"/>
        </w:rPr>
        <w:t>The Western history of water</w:t>
      </w:r>
    </w:p>
    <w:p w14:paraId="7E3E7129" w14:textId="77777777" w:rsidR="00096457" w:rsidRPr="007B77A2" w:rsidRDefault="00096457" w:rsidP="00096457">
      <w:pPr>
        <w:rPr>
          <w:sz w:val="16"/>
        </w:rPr>
      </w:pPr>
      <w:r w:rsidRPr="007B77A2">
        <w:rPr>
          <w:sz w:val="16"/>
        </w:rPr>
        <w:t xml:space="preserve">In the modern science of chemistry, as in hydraulic engineering, </w:t>
      </w:r>
      <w:r w:rsidRPr="00B24405">
        <w:rPr>
          <w:rStyle w:val="Emphasis"/>
        </w:rPr>
        <w:t>all water is H2O</w:t>
      </w:r>
      <w:r w:rsidRPr="007B77A2">
        <w:rPr>
          <w:sz w:val="16"/>
        </w:rPr>
        <w:t xml:space="preserve">. </w:t>
      </w:r>
      <w:r w:rsidRPr="00B24405">
        <w:rPr>
          <w:rStyle w:val="StyleUnderline"/>
        </w:rPr>
        <w:t>However, for others</w:t>
      </w:r>
      <w:r w:rsidRPr="007B77A2">
        <w:rPr>
          <w:sz w:val="16"/>
        </w:rPr>
        <w:t xml:space="preserve">, such as Illich (1986), it is not a monolithic substance and </w:t>
      </w:r>
      <w:r w:rsidRPr="00B24405">
        <w:rPr>
          <w:rStyle w:val="StyleUnderline"/>
        </w:rPr>
        <w:t>there are many waters</w:t>
      </w:r>
      <w:r w:rsidRPr="007B77A2">
        <w:rPr>
          <w:sz w:val="16"/>
        </w:rPr>
        <w:t xml:space="preserve">, for example, the waters that break at birth, recycled toilet flush, </w:t>
      </w:r>
      <w:r w:rsidRPr="00B24405">
        <w:rPr>
          <w:rStyle w:val="Emphasis"/>
        </w:rPr>
        <w:t>industrial water</w:t>
      </w:r>
      <w:r w:rsidRPr="007B77A2">
        <w:rPr>
          <w:sz w:val="16"/>
        </w:rPr>
        <w:t xml:space="preserve">, </w:t>
      </w:r>
      <w:r w:rsidRPr="00B24405">
        <w:rPr>
          <w:rStyle w:val="Emphasis"/>
        </w:rPr>
        <w:t>mossy spring water</w:t>
      </w:r>
      <w:r w:rsidRPr="007B77A2">
        <w:rPr>
          <w:sz w:val="16"/>
        </w:rPr>
        <w:t xml:space="preserve">, </w:t>
      </w:r>
      <w:r w:rsidRPr="00B24405">
        <w:rPr>
          <w:rStyle w:val="Emphasis"/>
        </w:rPr>
        <w:t>healing water</w:t>
      </w:r>
      <w:r w:rsidRPr="007B77A2">
        <w:rPr>
          <w:sz w:val="16"/>
        </w:rPr>
        <w:t xml:space="preserve"> and </w:t>
      </w:r>
      <w:r w:rsidRPr="00B24405">
        <w:rPr>
          <w:rStyle w:val="Emphasis"/>
        </w:rPr>
        <w:t>mystical water</w:t>
      </w:r>
      <w:r w:rsidRPr="007B77A2">
        <w:rPr>
          <w:sz w:val="16"/>
        </w:rPr>
        <w:t xml:space="preserve"> from a holy well. Illich recognises the crucial significance of remembering water in the sense of being collectively and individually mindful not to waste and pollute it, but his is a call for attention to how we understand and relate to the stuff itself. For him, </w:t>
      </w:r>
      <w:r w:rsidRPr="00B24405">
        <w:rPr>
          <w:rStyle w:val="StyleUnderline"/>
        </w:rPr>
        <w:t>it is not</w:t>
      </w:r>
      <w:r w:rsidRPr="007B77A2">
        <w:rPr>
          <w:sz w:val="16"/>
        </w:rPr>
        <w:t xml:space="preserve"> ‘</w:t>
      </w:r>
      <w:r w:rsidRPr="00B24405">
        <w:rPr>
          <w:rStyle w:val="Emphasis"/>
        </w:rPr>
        <w:t>water as a commodity</w:t>
      </w:r>
      <w:r w:rsidRPr="007B77A2">
        <w:rPr>
          <w:sz w:val="16"/>
        </w:rPr>
        <w:t xml:space="preserve"> that is at issue, nor its waste, its pollution, the ecological consequences of its irresponsible extraction, the biological consequences of poisoning it, or even its maldistribution …These are also crucial issues, but </w:t>
      </w:r>
      <w:r w:rsidRPr="00B24405">
        <w:rPr>
          <w:rStyle w:val="StyleUnderline"/>
        </w:rPr>
        <w:t>they deal with water in a different sense’</w:t>
      </w:r>
      <w:r w:rsidRPr="007B77A2">
        <w:rPr>
          <w:sz w:val="16"/>
        </w:rPr>
        <w:t xml:space="preserve"> (Illich, 1986, p. 11).</w:t>
      </w:r>
    </w:p>
    <w:p w14:paraId="3C88347F" w14:textId="77777777" w:rsidR="00096457" w:rsidRPr="007B77A2" w:rsidRDefault="00096457" w:rsidP="00096457">
      <w:pPr>
        <w:rPr>
          <w:sz w:val="16"/>
        </w:rPr>
      </w:pPr>
      <w:r w:rsidRPr="007B77A2">
        <w:rPr>
          <w:sz w:val="16"/>
        </w:rPr>
        <w:t xml:space="preserve">Beginning with ancient Greece, Illich’s history of </w:t>
      </w:r>
      <w:r w:rsidRPr="00B24405">
        <w:rPr>
          <w:rStyle w:val="Emphasis"/>
        </w:rPr>
        <w:t>prevailing Western ways of imagining water</w:t>
      </w:r>
      <w:r w:rsidRPr="007B77A2">
        <w:rPr>
          <w:sz w:val="16"/>
        </w:rPr>
        <w:t xml:space="preserve"> argues that the idea of water as something that circulates that emerged in the 18th century </w:t>
      </w:r>
      <w:r w:rsidRPr="00B24405">
        <w:rPr>
          <w:rStyle w:val="StyleUnderline"/>
        </w:rPr>
        <w:t>marked</w:t>
      </w:r>
      <w:r w:rsidRPr="007B77A2">
        <w:rPr>
          <w:sz w:val="16"/>
        </w:rPr>
        <w:t xml:space="preserve"> a </w:t>
      </w:r>
      <w:r w:rsidRPr="00B24405">
        <w:rPr>
          <w:rStyle w:val="Emphasis"/>
        </w:rPr>
        <w:t>profound break</w:t>
      </w:r>
      <w:r w:rsidRPr="007B77A2">
        <w:rPr>
          <w:sz w:val="16"/>
        </w:rPr>
        <w:t xml:space="preserve"> with the past in which the mystical quality of water was emphasised. Attributed to the physician William Harvey, blood was the first liquid to which circulation was ascribed, the function of which was in part to wash out waste material. Around this time liquidity emerged as a prominent metaphor, where ideas, newspapers, traffic and the like ‘circulated’. Just as a </w:t>
      </w:r>
      <w:r w:rsidRPr="007B77A2">
        <w:rPr>
          <w:rStyle w:val="Emphasis"/>
        </w:rPr>
        <w:t>modern imagination</w:t>
      </w:r>
      <w:r w:rsidRPr="007B77A2">
        <w:rPr>
          <w:sz w:val="16"/>
        </w:rPr>
        <w:t xml:space="preserve"> </w:t>
      </w:r>
      <w:r w:rsidRPr="007B77A2">
        <w:rPr>
          <w:rStyle w:val="StyleUnderline"/>
        </w:rPr>
        <w:t>of the body emerged as it came to be understood in new mechanistic ways with the postulation of blood circulation by the emerging medical profession of the time</w:t>
      </w:r>
      <w:r w:rsidRPr="007B77A2">
        <w:rPr>
          <w:sz w:val="16"/>
        </w:rPr>
        <w:t xml:space="preserve">, </w:t>
      </w:r>
      <w:r w:rsidRPr="007B77A2">
        <w:rPr>
          <w:rStyle w:val="Emphasis"/>
        </w:rPr>
        <w:t>the city too was reimagined with the emerging public health imperative of public sanitation services</w:t>
      </w:r>
      <w:r w:rsidRPr="007B77A2">
        <w:rPr>
          <w:sz w:val="16"/>
        </w:rPr>
        <w:t xml:space="preserve">. Similar to the individual body ‘the social body, the city was now also described as a network of pipes’ in which ‘water must incessantly circulate, leaving it again as dirty sewage’ (Illich, 1986, p. 45). Prior to this time, cities were generally accepted as smelly places, but by the 19th century, according to Illich, the ‘utopia of the odourless city’ had emerged. Likewise, the modern odourless body and ‘cleanly individualism’ became imperatives. Shitting became a ‘private closeted affair’ and a ‘private bed, stool, and grave became requisites of a citizen’s dignity’ (Illich, 1986, p. 60). Split from the mind, the body became a machine and the ‘new individual’ was compelled ‘to stay within the bounds of his or her own skin’. In a similar vein, for feminists, our ‘leaky bodies’ have been the focus of analysis of the subordination of women in Western discourses, such as biomedicine (Shildrick, 1997). But, as exemplified by the hydrofeminism of Astrida Neimanis (2012), this ‘leakiness’ has formed the ground of a feminist ethic. </w:t>
      </w:r>
      <w:r w:rsidRPr="007B77A2">
        <w:rPr>
          <w:rStyle w:val="StyleUnderline"/>
        </w:rPr>
        <w:t>The history of water is thus intimately bound up with the history of the patriarchal Western idea of the sovereign individual and the body as bounded and self-contained</w:t>
      </w:r>
      <w:r w:rsidRPr="007B77A2">
        <w:rPr>
          <w:sz w:val="16"/>
        </w:rPr>
        <w:t>.</w:t>
      </w:r>
    </w:p>
    <w:p w14:paraId="5052B6B1" w14:textId="77777777" w:rsidR="00096457" w:rsidRPr="007B77A2" w:rsidRDefault="00096457" w:rsidP="00096457">
      <w:pPr>
        <w:rPr>
          <w:sz w:val="16"/>
        </w:rPr>
      </w:pPr>
      <w:r w:rsidRPr="007B77A2">
        <w:rPr>
          <w:sz w:val="16"/>
        </w:rPr>
        <w:t xml:space="preserve">Charting the disconnection from water in consumer capitalism, Illich (1986, p. 75) claims that by the mid-20th century, many people in so-called developed countries, such as the US, had ‘learned to abstain from drinking water unless it came from an approved faucet or bottle. Bathing in unchlorinated brooks and drinking from untested fountains became, for many people, a memory of scouting during childhood or the reminder of a romantic past’. However, this disconnection was finalised when many even stopped drinking tap water, at which point the ‘transformation of H2O into a cleaning fluid was complete’. By the end of the 20th century, in the prevailing social imagination, despite the same word having been used for centuries, </w:t>
      </w:r>
      <w:r w:rsidRPr="007B77A2">
        <w:rPr>
          <w:rStyle w:val="StyleUnderline"/>
        </w:rPr>
        <w:t>the meaning of water had changed radically</w:t>
      </w:r>
      <w:r w:rsidRPr="007B77A2">
        <w:rPr>
          <w:sz w:val="16"/>
        </w:rPr>
        <w:t xml:space="preserve">. It had lost its mystical and spiritual powers and been </w:t>
      </w:r>
      <w:r w:rsidRPr="007B77A2">
        <w:rPr>
          <w:rStyle w:val="StyleUnderline"/>
        </w:rPr>
        <w:t>reduced to</w:t>
      </w:r>
      <w:r w:rsidRPr="007B77A2">
        <w:rPr>
          <w:sz w:val="16"/>
        </w:rPr>
        <w:t xml:space="preserve"> an </w:t>
      </w:r>
      <w:r w:rsidRPr="007B77A2">
        <w:rPr>
          <w:rStyle w:val="Emphasis"/>
        </w:rPr>
        <w:t>asocial industrial detergent</w:t>
      </w:r>
      <w:r w:rsidRPr="007B77A2">
        <w:rPr>
          <w:sz w:val="16"/>
        </w:rPr>
        <w:t xml:space="preserve">, a scare resource </w:t>
      </w:r>
      <w:r w:rsidRPr="007B77A2">
        <w:rPr>
          <w:rStyle w:val="Emphasis"/>
        </w:rPr>
        <w:t>that requires technical management</w:t>
      </w:r>
      <w:r w:rsidRPr="007B77A2">
        <w:rPr>
          <w:sz w:val="16"/>
        </w:rPr>
        <w:t>. ‘Modern water’ became taken for granted, a meaning that ‘</w:t>
      </w:r>
      <w:r w:rsidRPr="007B77A2">
        <w:rPr>
          <w:rStyle w:val="Emphasis"/>
        </w:rPr>
        <w:t>abstracts all waters</w:t>
      </w:r>
      <w:r w:rsidRPr="007B77A2">
        <w:rPr>
          <w:sz w:val="16"/>
        </w:rPr>
        <w:t xml:space="preserve"> from the social, historical, and local conditions in which they are produced and </w:t>
      </w:r>
      <w:r w:rsidRPr="007B77A2">
        <w:rPr>
          <w:rStyle w:val="StyleUnderline"/>
        </w:rPr>
        <w:t>reduces them to a</w:t>
      </w:r>
      <w:r w:rsidRPr="007B77A2">
        <w:rPr>
          <w:sz w:val="16"/>
        </w:rPr>
        <w:t xml:space="preserve"> common abstract and timeless </w:t>
      </w:r>
      <w:r w:rsidRPr="007B77A2">
        <w:rPr>
          <w:rStyle w:val="Emphasis"/>
        </w:rPr>
        <w:t>identity</w:t>
      </w:r>
      <w:r w:rsidRPr="007B77A2">
        <w:rPr>
          <w:sz w:val="16"/>
        </w:rPr>
        <w:t xml:space="preserve">, which can be </w:t>
      </w:r>
      <w:r w:rsidRPr="007B77A2">
        <w:rPr>
          <w:rStyle w:val="StyleUnderline"/>
        </w:rPr>
        <w:t>represented a</w:t>
      </w:r>
      <w:r w:rsidRPr="007B77A2">
        <w:rPr>
          <w:sz w:val="16"/>
        </w:rPr>
        <w:t>s ‘</w:t>
      </w:r>
      <w:r w:rsidRPr="007B77A2">
        <w:rPr>
          <w:rStyle w:val="Emphasis"/>
        </w:rPr>
        <w:t>H2O’</w:t>
      </w:r>
      <w:r w:rsidRPr="007B77A2">
        <w:rPr>
          <w:sz w:val="16"/>
        </w:rPr>
        <w:t xml:space="preserve"> and shown as circulating in the hydrological cycle’ (Linton, 2014, p. 111). Having once been associated with the sacred and purifying, with its modern meaning and the watery Anthropocentric consequences of its destruction, </w:t>
      </w:r>
      <w:r w:rsidRPr="007B77A2">
        <w:rPr>
          <w:rStyle w:val="Emphasis"/>
        </w:rPr>
        <w:t>water</w:t>
      </w:r>
      <w:r w:rsidRPr="007B77A2">
        <w:rPr>
          <w:sz w:val="16"/>
        </w:rPr>
        <w:t xml:space="preserve"> is </w:t>
      </w:r>
      <w:r w:rsidRPr="007B77A2">
        <w:rPr>
          <w:rStyle w:val="Emphasis"/>
        </w:rPr>
        <w:t>increasingly</w:t>
      </w:r>
      <w:r w:rsidRPr="007B77A2">
        <w:rPr>
          <w:sz w:val="16"/>
        </w:rPr>
        <w:t xml:space="preserve"> understood as a threatening malevolent force that </w:t>
      </w:r>
      <w:r w:rsidRPr="007B77A2">
        <w:rPr>
          <w:rStyle w:val="Emphasis"/>
        </w:rPr>
        <w:t>requires expert management</w:t>
      </w:r>
      <w:r w:rsidRPr="007B77A2">
        <w:rPr>
          <w:sz w:val="16"/>
        </w:rPr>
        <w:t>.</w:t>
      </w:r>
    </w:p>
    <w:p w14:paraId="103773E1" w14:textId="77777777" w:rsidR="00096457" w:rsidRDefault="00096457" w:rsidP="00096457">
      <w:pPr>
        <w:pStyle w:val="Heading3"/>
      </w:pPr>
      <w:r>
        <w:t>1NC---AI</w:t>
      </w:r>
    </w:p>
    <w:p w14:paraId="3A652E78" w14:textId="77777777" w:rsidR="00096457" w:rsidRDefault="00096457" w:rsidP="00096457">
      <w:pPr>
        <w:pStyle w:val="Heading4"/>
      </w:pPr>
      <w:r>
        <w:t>Don’t trust AI</w:t>
      </w:r>
    </w:p>
    <w:p w14:paraId="56B4801E" w14:textId="77777777" w:rsidR="00096457" w:rsidRPr="006D00BE" w:rsidRDefault="00096457" w:rsidP="00096457">
      <w:r>
        <w:rPr>
          <w:rStyle w:val="Style13ptBold"/>
        </w:rPr>
        <w:t xml:space="preserve">Crawford, 21 </w:t>
      </w:r>
      <w:r>
        <w:t>[Kate Crawford is a writer, composer, producer and academic. Crawford is a principal researcher at Microsoft Research (Social Media Collective), the co-founder and director of research at the AI Now Institute at NYU, a visiting professor at the MIT Center for Civic Media, a senior fellow at the Information Law Institute at NYU, and an associate professor in the Journalism and Media Research Centre at the University of New South Wales, “Atlas of AI: Power, Politics, and the Planetary Costs of Artificial Intelligence,” 2021, Yale University Press]//Townes</w:t>
      </w:r>
    </w:p>
    <w:p w14:paraId="65A3E686" w14:textId="77777777" w:rsidR="00096457" w:rsidRPr="00FF102E" w:rsidRDefault="00096457" w:rsidP="00096457">
      <w:pPr>
        <w:rPr>
          <w:sz w:val="16"/>
        </w:rPr>
      </w:pPr>
      <w:r w:rsidRPr="00FF102E">
        <w:rPr>
          <w:sz w:val="16"/>
        </w:rPr>
        <w:t xml:space="preserve">Each way of defining artificial intelligence is doing work, setting a frame for how it will be understood, measured, valued, and governed. If AI is defined by consumer brands for corporate infrastructure, then marketing and advertising have predetermined the horizon. If </w:t>
      </w:r>
      <w:r w:rsidRPr="00AD1409">
        <w:rPr>
          <w:rStyle w:val="Emphasis"/>
          <w:highlight w:val="green"/>
        </w:rPr>
        <w:t>AI systems</w:t>
      </w:r>
      <w:r w:rsidRPr="00FF102E">
        <w:rPr>
          <w:sz w:val="16"/>
        </w:rPr>
        <w:t xml:space="preserve"> are </w:t>
      </w:r>
      <w:r w:rsidRPr="00AD1409">
        <w:rPr>
          <w:rStyle w:val="StyleUnderline"/>
          <w:highlight w:val="green"/>
        </w:rPr>
        <w:t>seen as</w:t>
      </w:r>
      <w:r w:rsidRPr="00FF102E">
        <w:rPr>
          <w:sz w:val="16"/>
        </w:rPr>
        <w:t xml:space="preserve"> more </w:t>
      </w:r>
      <w:r w:rsidRPr="00AD1409">
        <w:rPr>
          <w:rStyle w:val="Emphasis"/>
          <w:highlight w:val="green"/>
        </w:rPr>
        <w:t>reliable</w:t>
      </w:r>
      <w:r w:rsidRPr="00FF102E">
        <w:rPr>
          <w:rStyle w:val="Emphasis"/>
        </w:rPr>
        <w:t xml:space="preserve"> or rational</w:t>
      </w:r>
      <w:r w:rsidRPr="00FF102E">
        <w:rPr>
          <w:sz w:val="16"/>
        </w:rPr>
        <w:t xml:space="preserve"> </w:t>
      </w:r>
      <w:r w:rsidRPr="00FF102E">
        <w:rPr>
          <w:rStyle w:val="StyleUnderline"/>
        </w:rPr>
        <w:t>than</w:t>
      </w:r>
      <w:r w:rsidRPr="00FF102E">
        <w:rPr>
          <w:sz w:val="16"/>
        </w:rPr>
        <w:t xml:space="preserve"> </w:t>
      </w:r>
      <w:r w:rsidRPr="00FF102E">
        <w:rPr>
          <w:rStyle w:val="Emphasis"/>
        </w:rPr>
        <w:t>any human</w:t>
      </w:r>
      <w:r w:rsidRPr="00FF102E">
        <w:rPr>
          <w:sz w:val="16"/>
        </w:rPr>
        <w:t xml:space="preserve"> expert, able </w:t>
      </w:r>
      <w:r w:rsidRPr="00FF102E">
        <w:rPr>
          <w:rStyle w:val="StyleUnderline"/>
        </w:rPr>
        <w:t>to take the</w:t>
      </w:r>
      <w:r w:rsidRPr="00FF102E">
        <w:rPr>
          <w:sz w:val="16"/>
        </w:rPr>
        <w:t xml:space="preserve"> “</w:t>
      </w:r>
      <w:r w:rsidRPr="00FF102E">
        <w:rPr>
          <w:rStyle w:val="Emphasis"/>
        </w:rPr>
        <w:t>best possible action</w:t>
      </w:r>
      <w:r w:rsidRPr="00FF102E">
        <w:rPr>
          <w:sz w:val="16"/>
        </w:rPr>
        <w:t xml:space="preserve">,” then it suggests that they should be trusted to make high-stakes decisions in health, education, and criminal justice. When specific algorithmic techniques are the sole focus, it suggests that </w:t>
      </w:r>
      <w:r w:rsidRPr="00AD1409">
        <w:rPr>
          <w:rStyle w:val="StyleUnderline"/>
          <w:highlight w:val="green"/>
        </w:rPr>
        <w:t>only</w:t>
      </w:r>
      <w:r w:rsidRPr="00FF102E">
        <w:rPr>
          <w:sz w:val="16"/>
        </w:rPr>
        <w:t xml:space="preserve"> continual </w:t>
      </w:r>
      <w:r w:rsidRPr="00AD1409">
        <w:rPr>
          <w:rStyle w:val="Emphasis"/>
          <w:highlight w:val="green"/>
        </w:rPr>
        <w:t>technical progress matters</w:t>
      </w:r>
      <w:r w:rsidRPr="00AD1409">
        <w:rPr>
          <w:sz w:val="16"/>
          <w:highlight w:val="green"/>
        </w:rPr>
        <w:t xml:space="preserve">, </w:t>
      </w:r>
      <w:r w:rsidRPr="00AD1409">
        <w:rPr>
          <w:rStyle w:val="StyleUnderline"/>
          <w:highlight w:val="green"/>
        </w:rPr>
        <w:t>with no consideration of</w:t>
      </w:r>
      <w:r w:rsidRPr="00FF102E">
        <w:rPr>
          <w:sz w:val="16"/>
        </w:rPr>
        <w:t xml:space="preserve"> the </w:t>
      </w:r>
      <w:r w:rsidRPr="00FF102E">
        <w:rPr>
          <w:rStyle w:val="Emphasis"/>
        </w:rPr>
        <w:t xml:space="preserve">computational </w:t>
      </w:r>
      <w:r w:rsidRPr="00AD1409">
        <w:rPr>
          <w:rStyle w:val="Emphasis"/>
          <w:highlight w:val="green"/>
        </w:rPr>
        <w:t>cost</w:t>
      </w:r>
      <w:r w:rsidRPr="00FF102E">
        <w:rPr>
          <w:sz w:val="16"/>
        </w:rPr>
        <w:t xml:space="preserve"> of those approaches and their far-reaching impacts on a planet under strain.</w:t>
      </w:r>
    </w:p>
    <w:p w14:paraId="5BCF8489" w14:textId="77777777" w:rsidR="00096457" w:rsidRPr="00FF102E" w:rsidRDefault="00096457" w:rsidP="00096457">
      <w:pPr>
        <w:rPr>
          <w:sz w:val="16"/>
        </w:rPr>
      </w:pPr>
      <w:r w:rsidRPr="00FF102E">
        <w:rPr>
          <w:sz w:val="16"/>
        </w:rPr>
        <w:t xml:space="preserve">In contrast, in this book I argue that AI is neither artificial nor intelligent. Rather, </w:t>
      </w:r>
      <w:r w:rsidRPr="00FF102E">
        <w:rPr>
          <w:rStyle w:val="Emphasis"/>
        </w:rPr>
        <w:t>artificial intelligence</w:t>
      </w:r>
      <w:r w:rsidRPr="00FF102E">
        <w:rPr>
          <w:sz w:val="16"/>
        </w:rPr>
        <w:t xml:space="preserve"> is both embodied and material, </w:t>
      </w:r>
      <w:r w:rsidRPr="00AD1409">
        <w:rPr>
          <w:rStyle w:val="StyleUnderline"/>
          <w:highlight w:val="green"/>
        </w:rPr>
        <w:t>made from</w:t>
      </w:r>
      <w:r w:rsidRPr="00FF102E">
        <w:rPr>
          <w:sz w:val="16"/>
        </w:rPr>
        <w:t xml:space="preserve"> natural </w:t>
      </w:r>
      <w:r w:rsidRPr="00AD1409">
        <w:rPr>
          <w:rStyle w:val="Emphasis"/>
          <w:highlight w:val="green"/>
        </w:rPr>
        <w:t>resources</w:t>
      </w:r>
      <w:r w:rsidRPr="00FF102E">
        <w:rPr>
          <w:rStyle w:val="Emphasis"/>
        </w:rPr>
        <w:t>, fuel</w:t>
      </w:r>
      <w:r w:rsidRPr="00FF102E">
        <w:rPr>
          <w:sz w:val="16"/>
        </w:rPr>
        <w:t xml:space="preserve">, human </w:t>
      </w:r>
      <w:r w:rsidRPr="00AD1409">
        <w:rPr>
          <w:rStyle w:val="Emphasis"/>
          <w:highlight w:val="green"/>
        </w:rPr>
        <w:t>labor</w:t>
      </w:r>
      <w:r w:rsidRPr="00FF102E">
        <w:rPr>
          <w:sz w:val="16"/>
        </w:rPr>
        <w:t xml:space="preserve">, infrastructures, </w:t>
      </w:r>
      <w:r w:rsidRPr="00AD1409">
        <w:rPr>
          <w:rStyle w:val="Emphasis"/>
          <w:highlight w:val="green"/>
        </w:rPr>
        <w:t>logistics</w:t>
      </w:r>
      <w:r w:rsidRPr="00FF102E">
        <w:rPr>
          <w:sz w:val="16"/>
        </w:rPr>
        <w:t xml:space="preserve">, histories, </w:t>
      </w:r>
      <w:r w:rsidRPr="00AD1409">
        <w:rPr>
          <w:rStyle w:val="StyleUnderline"/>
          <w:highlight w:val="green"/>
        </w:rPr>
        <w:t>and</w:t>
      </w:r>
      <w:r w:rsidRPr="00AD1409">
        <w:rPr>
          <w:sz w:val="16"/>
          <w:highlight w:val="green"/>
        </w:rPr>
        <w:t xml:space="preserve"> </w:t>
      </w:r>
      <w:r w:rsidRPr="00AD1409">
        <w:rPr>
          <w:rStyle w:val="Emphasis"/>
          <w:highlight w:val="green"/>
        </w:rPr>
        <w:t>classifications</w:t>
      </w:r>
      <w:r w:rsidRPr="00FF102E">
        <w:rPr>
          <w:sz w:val="16"/>
        </w:rPr>
        <w:t xml:space="preserve">. AI systems are not autonomous, rational, or able to discern anything without extensive, computationally intensive training with large datasets or predefined rules and rewards. In fact, artificial intelligence as we know it depends entirely on a much wider set of political and social structures. And due to the capital required to build </w:t>
      </w:r>
      <w:r w:rsidRPr="00AD1409">
        <w:rPr>
          <w:rStyle w:val="Emphasis"/>
          <w:highlight w:val="green"/>
        </w:rPr>
        <w:t>AI</w:t>
      </w:r>
      <w:r w:rsidRPr="00FF102E">
        <w:rPr>
          <w:sz w:val="16"/>
        </w:rPr>
        <w:t xml:space="preserve"> at scale and the ways of seeing that it </w:t>
      </w:r>
      <w:r w:rsidRPr="00AD1409">
        <w:rPr>
          <w:rStyle w:val="StyleUnderline"/>
          <w:highlight w:val="green"/>
        </w:rPr>
        <w:t>optimizes</w:t>
      </w:r>
      <w:r w:rsidRPr="00FF102E">
        <w:rPr>
          <w:sz w:val="16"/>
        </w:rPr>
        <w:t xml:space="preserve"> AI systems are ultimately designed to serve </w:t>
      </w:r>
      <w:r w:rsidRPr="00AD1409">
        <w:rPr>
          <w:rStyle w:val="Emphasis"/>
          <w:highlight w:val="green"/>
        </w:rPr>
        <w:t>existing</w:t>
      </w:r>
      <w:r w:rsidRPr="00FF102E">
        <w:rPr>
          <w:rStyle w:val="Emphasis"/>
        </w:rPr>
        <w:t xml:space="preserve"> dominant </w:t>
      </w:r>
      <w:r w:rsidRPr="00AD1409">
        <w:rPr>
          <w:rStyle w:val="Emphasis"/>
          <w:highlight w:val="green"/>
        </w:rPr>
        <w:t>interests</w:t>
      </w:r>
      <w:r w:rsidRPr="00FF102E">
        <w:rPr>
          <w:sz w:val="16"/>
        </w:rPr>
        <w:t>. In this sense, artificial intelligence is a registry of power.</w:t>
      </w:r>
    </w:p>
    <w:p w14:paraId="431C5E27" w14:textId="77777777" w:rsidR="00096457" w:rsidRPr="00FF102E" w:rsidRDefault="00096457" w:rsidP="00096457">
      <w:pPr>
        <w:rPr>
          <w:sz w:val="16"/>
        </w:rPr>
      </w:pPr>
      <w:r w:rsidRPr="00FF102E">
        <w:rPr>
          <w:sz w:val="16"/>
        </w:rPr>
        <w:t xml:space="preserve">In this book we’ll explore how artificial intelligence is made, in the widest sense, and the economic, political, cultural, and historical forces that shape it. Once we connect AI within these broader structures and social systems, we can escape the notion that artificial intelligence is a purely technical domain. At a fundamental level, AI is technical and social practices, institutions and infrastructures, politics and culture. Computational reason and embodied work are deeply interlinked: </w:t>
      </w:r>
      <w:r w:rsidRPr="00FF102E">
        <w:rPr>
          <w:rStyle w:val="StyleUnderline"/>
        </w:rPr>
        <w:t xml:space="preserve">AI </w:t>
      </w:r>
      <w:r w:rsidRPr="00AD1409">
        <w:rPr>
          <w:rStyle w:val="StyleUnderline"/>
          <w:highlight w:val="green"/>
        </w:rPr>
        <w:t>systems</w:t>
      </w:r>
      <w:r w:rsidRPr="00FF102E">
        <w:rPr>
          <w:rStyle w:val="StyleUnderline"/>
        </w:rPr>
        <w:t xml:space="preserve"> both </w:t>
      </w:r>
      <w:r w:rsidRPr="00AD1409">
        <w:rPr>
          <w:rStyle w:val="StyleUnderline"/>
          <w:highlight w:val="green"/>
        </w:rPr>
        <w:t>reflect and produce</w:t>
      </w:r>
      <w:r w:rsidRPr="00FF102E">
        <w:rPr>
          <w:rStyle w:val="StyleUnderline"/>
        </w:rPr>
        <w:t xml:space="preserve"> </w:t>
      </w:r>
      <w:r w:rsidRPr="00AD1409">
        <w:rPr>
          <w:rStyle w:val="StyleUnderline"/>
          <w:highlight w:val="green"/>
        </w:rPr>
        <w:t>social relations and</w:t>
      </w:r>
      <w:r w:rsidRPr="00FF102E">
        <w:rPr>
          <w:rStyle w:val="StyleUnderline"/>
        </w:rPr>
        <w:t xml:space="preserve"> understandings of </w:t>
      </w:r>
      <w:r w:rsidRPr="00AD1409">
        <w:rPr>
          <w:rStyle w:val="StyleUnderline"/>
          <w:highlight w:val="green"/>
        </w:rPr>
        <w:t>the world</w:t>
      </w:r>
      <w:r w:rsidRPr="00AD1409">
        <w:rPr>
          <w:sz w:val="16"/>
          <w:highlight w:val="green"/>
        </w:rPr>
        <w:t>.</w:t>
      </w:r>
    </w:p>
    <w:p w14:paraId="3254C49A" w14:textId="77777777" w:rsidR="00096457" w:rsidRPr="00FF102E" w:rsidRDefault="00096457" w:rsidP="00096457">
      <w:pPr>
        <w:rPr>
          <w:sz w:val="16"/>
        </w:rPr>
      </w:pPr>
      <w:r w:rsidRPr="00FF102E">
        <w:rPr>
          <w:sz w:val="16"/>
        </w:rPr>
        <w:t xml:space="preserve">It’s worth noting that the term “artificial intelligence” can create discomfort in the computer science community. The phrase has moved in and out of fashion over the decades and is used more in marketing than by researchers. “Machine learning” is more commonly used in the technical literature. Yet the nomenclature of AI is often embraced during funding application season, when venture capitalists come bearing checkbooks, or when researchers are seeking press attention for a new scientific result. As a result, the term is both used and rejected in ways that keep its meaning in flux. For my purposes, I use AI to talk about the massive industrial formation that includes politics, labor, culture, and capital. </w:t>
      </w:r>
      <w:r w:rsidRPr="00FF102E">
        <w:rPr>
          <w:rStyle w:val="StyleUnderline"/>
        </w:rPr>
        <w:t>When I refer to machine learning, I’m speaking of a range of technical approaches</w:t>
      </w:r>
      <w:r w:rsidRPr="00FF102E">
        <w:rPr>
          <w:sz w:val="16"/>
        </w:rPr>
        <w:t xml:space="preserve"> (which are, in fact, social and infrastructural as well, although rarely spoken about as such).</w:t>
      </w:r>
    </w:p>
    <w:p w14:paraId="790717E4" w14:textId="77777777" w:rsidR="00096457" w:rsidRPr="00FF102E" w:rsidRDefault="00096457" w:rsidP="00096457">
      <w:pPr>
        <w:rPr>
          <w:sz w:val="16"/>
        </w:rPr>
      </w:pPr>
      <w:r w:rsidRPr="00FF102E">
        <w:rPr>
          <w:sz w:val="16"/>
        </w:rPr>
        <w:t xml:space="preserve">But there are significant reasons why the field has been focused so much on the technical—algorithmic breakthroughs, incremental product improvements, and greater convenience. </w:t>
      </w:r>
      <w:r w:rsidRPr="00FF102E">
        <w:rPr>
          <w:rStyle w:val="StyleUnderline"/>
        </w:rPr>
        <w:t>The structures of power at the intersection of technology, capital, and governance are well served by this narrow, abstracted analysis</w:t>
      </w:r>
      <w:r w:rsidRPr="00FF102E">
        <w:rPr>
          <w:sz w:val="16"/>
        </w:rPr>
        <w:t xml:space="preserve">. To understand how AI is fundamentally political, we need to go beyond neural nets and statistical pattern recognition to instead </w:t>
      </w:r>
      <w:r w:rsidRPr="00FF102E">
        <w:rPr>
          <w:rStyle w:val="StyleUnderline"/>
        </w:rPr>
        <w:t>ask</w:t>
      </w:r>
      <w:r w:rsidRPr="00FF102E">
        <w:rPr>
          <w:sz w:val="16"/>
        </w:rPr>
        <w:t xml:space="preserve"> </w:t>
      </w:r>
      <w:r w:rsidRPr="00FF102E">
        <w:rPr>
          <w:rStyle w:val="Emphasis"/>
        </w:rPr>
        <w:t>what is being optimized</w:t>
      </w:r>
      <w:r w:rsidRPr="00FF102E">
        <w:rPr>
          <w:sz w:val="16"/>
        </w:rPr>
        <w:t xml:space="preserve">, and </w:t>
      </w:r>
      <w:r w:rsidRPr="00FF102E">
        <w:rPr>
          <w:rStyle w:val="Emphasis"/>
        </w:rPr>
        <w:t>for whom</w:t>
      </w:r>
      <w:r w:rsidRPr="00FF102E">
        <w:rPr>
          <w:sz w:val="16"/>
        </w:rPr>
        <w:t xml:space="preserve">, </w:t>
      </w:r>
      <w:r w:rsidRPr="00FF102E">
        <w:rPr>
          <w:rStyle w:val="StyleUnderline"/>
        </w:rPr>
        <w:t>and</w:t>
      </w:r>
      <w:r w:rsidRPr="00FF102E">
        <w:rPr>
          <w:sz w:val="16"/>
        </w:rPr>
        <w:t xml:space="preserve"> </w:t>
      </w:r>
      <w:r w:rsidRPr="00FF102E">
        <w:rPr>
          <w:rStyle w:val="Emphasis"/>
        </w:rPr>
        <w:t>who</w:t>
      </w:r>
      <w:r w:rsidRPr="00FF102E">
        <w:rPr>
          <w:sz w:val="16"/>
        </w:rPr>
        <w:t xml:space="preserve"> gets to </w:t>
      </w:r>
      <w:r w:rsidRPr="00FF102E">
        <w:rPr>
          <w:rStyle w:val="Emphasis"/>
        </w:rPr>
        <w:t>decide</w:t>
      </w:r>
      <w:r w:rsidRPr="00FF102E">
        <w:rPr>
          <w:sz w:val="16"/>
        </w:rPr>
        <w:t>. Then we can trace the implications of those choices.</w:t>
      </w:r>
    </w:p>
    <w:p w14:paraId="202C7EC4" w14:textId="77777777" w:rsidR="00096457" w:rsidRPr="00FF102E" w:rsidRDefault="00096457" w:rsidP="00096457">
      <w:pPr>
        <w:rPr>
          <w:sz w:val="16"/>
        </w:rPr>
      </w:pPr>
      <w:r w:rsidRPr="00FF102E">
        <w:rPr>
          <w:sz w:val="16"/>
        </w:rPr>
        <w:t>Seeing AI Like an Atlas</w:t>
      </w:r>
    </w:p>
    <w:p w14:paraId="6607DF45" w14:textId="77777777" w:rsidR="00096457" w:rsidRPr="00FF102E" w:rsidRDefault="00096457" w:rsidP="00096457">
      <w:pPr>
        <w:rPr>
          <w:sz w:val="16"/>
        </w:rPr>
      </w:pPr>
      <w:r w:rsidRPr="00FF102E">
        <w:rPr>
          <w:sz w:val="16"/>
        </w:rPr>
        <w:t>How can an atlas help us to understand how artificial intelligence is made? An atlas is an unusual type of book. It is a collection of disparate parts, with maps that vary in resolution from a satellite view of the planet to a zoomed-in detail of an archipelago. When you open an atlas, you may be seeking specific information about a particular place—or perhaps you are wandering, following your curiosity, and finding unexpected pathways and new perspectives. As historian of science Lorraine Daston observes, all scientific atlases seek to school the eye, to focus the observer’s attention on particular telling details and significant characteristics.19 An atlas presents you with a particular viewpoint of the world, with the imprimatur of science—scales and ratios, latitudes and longitudes—and a sense of form and consistency.</w:t>
      </w:r>
    </w:p>
    <w:p w14:paraId="570D5180" w14:textId="77777777" w:rsidR="00096457" w:rsidRPr="00FF102E" w:rsidRDefault="00096457" w:rsidP="00096457">
      <w:pPr>
        <w:rPr>
          <w:sz w:val="16"/>
        </w:rPr>
      </w:pPr>
      <w:r w:rsidRPr="00FF102E">
        <w:rPr>
          <w:rStyle w:val="StyleUnderline"/>
        </w:rPr>
        <w:t xml:space="preserve">Yet </w:t>
      </w:r>
      <w:r w:rsidRPr="00AD1409">
        <w:rPr>
          <w:rStyle w:val="StyleUnderline"/>
          <w:highlight w:val="green"/>
        </w:rPr>
        <w:t>an atlas is</w:t>
      </w:r>
      <w:r w:rsidRPr="00FF102E">
        <w:rPr>
          <w:rStyle w:val="StyleUnderline"/>
        </w:rPr>
        <w:t xml:space="preserve"> as much an act of </w:t>
      </w:r>
      <w:r w:rsidRPr="00AD1409">
        <w:rPr>
          <w:rStyle w:val="StyleUnderline"/>
          <w:highlight w:val="green"/>
        </w:rPr>
        <w:t>creativity</w:t>
      </w:r>
      <w:r w:rsidRPr="00FF102E">
        <w:rPr>
          <w:rStyle w:val="StyleUnderline"/>
        </w:rPr>
        <w:t>—</w:t>
      </w:r>
      <w:r w:rsidRPr="00AD1409">
        <w:rPr>
          <w:rStyle w:val="StyleUnderline"/>
          <w:highlight w:val="green"/>
        </w:rPr>
        <w:t>a subjective</w:t>
      </w:r>
      <w:r w:rsidRPr="00FF102E">
        <w:rPr>
          <w:rStyle w:val="StyleUnderline"/>
        </w:rPr>
        <w:t xml:space="preserve">, political, </w:t>
      </w:r>
      <w:r w:rsidRPr="00AD1409">
        <w:rPr>
          <w:rStyle w:val="StyleUnderline"/>
          <w:highlight w:val="green"/>
        </w:rPr>
        <w:t>and aesthetic intervention</w:t>
      </w:r>
      <w:r w:rsidRPr="00FF102E">
        <w:rPr>
          <w:rStyle w:val="StyleUnderline"/>
        </w:rPr>
        <w:t>—as it is a scientific collecti</w:t>
      </w:r>
      <w:r w:rsidRPr="00FF102E">
        <w:rPr>
          <w:sz w:val="16"/>
        </w:rPr>
        <w:t xml:space="preserve">on. The French philosopher Georges Didi-Huberman thinks of the atlas as something that </w:t>
      </w:r>
      <w:r w:rsidRPr="00AD1409">
        <w:rPr>
          <w:rStyle w:val="StyleUnderline"/>
          <w:highlight w:val="green"/>
        </w:rPr>
        <w:t>inhabits</w:t>
      </w:r>
      <w:r w:rsidRPr="00FF102E">
        <w:rPr>
          <w:sz w:val="16"/>
        </w:rPr>
        <w:t xml:space="preserve"> the </w:t>
      </w:r>
      <w:r w:rsidRPr="00AD1409">
        <w:rPr>
          <w:rStyle w:val="Emphasis"/>
        </w:rPr>
        <w:t>aesthetic</w:t>
      </w:r>
      <w:r w:rsidRPr="00FF102E">
        <w:rPr>
          <w:sz w:val="16"/>
        </w:rPr>
        <w:t xml:space="preserve"> paradigm of the visual </w:t>
      </w:r>
      <w:r w:rsidRPr="00FF102E">
        <w:rPr>
          <w:rStyle w:val="StyleUnderline"/>
        </w:rPr>
        <w:t>and</w:t>
      </w:r>
      <w:r w:rsidRPr="00FF102E">
        <w:rPr>
          <w:sz w:val="16"/>
        </w:rPr>
        <w:t xml:space="preserve"> the </w:t>
      </w:r>
      <w:r w:rsidRPr="00AD1409">
        <w:rPr>
          <w:rStyle w:val="Emphasis"/>
          <w:highlight w:val="green"/>
        </w:rPr>
        <w:t>epistemic</w:t>
      </w:r>
      <w:r w:rsidRPr="00FF102E">
        <w:rPr>
          <w:sz w:val="16"/>
        </w:rPr>
        <w:t xml:space="preserve"> paradigm of </w:t>
      </w:r>
      <w:r w:rsidRPr="00AD1409">
        <w:rPr>
          <w:rStyle w:val="Emphasis"/>
          <w:highlight w:val="green"/>
        </w:rPr>
        <w:t>knowledge</w:t>
      </w:r>
      <w:r w:rsidRPr="00FF102E">
        <w:rPr>
          <w:sz w:val="16"/>
        </w:rPr>
        <w:t xml:space="preserve">. By implicating both, </w:t>
      </w:r>
      <w:r w:rsidRPr="00FF102E">
        <w:rPr>
          <w:rStyle w:val="StyleUnderline"/>
        </w:rPr>
        <w:t xml:space="preserve">it </w:t>
      </w:r>
      <w:r w:rsidRPr="00AD1409">
        <w:rPr>
          <w:rStyle w:val="StyleUnderline"/>
          <w:highlight w:val="green"/>
        </w:rPr>
        <w:t>undermines</w:t>
      </w:r>
      <w:r w:rsidRPr="00FF102E">
        <w:rPr>
          <w:sz w:val="16"/>
        </w:rPr>
        <w:t xml:space="preserve"> </w:t>
      </w:r>
      <w:r w:rsidRPr="00FF102E">
        <w:rPr>
          <w:rStyle w:val="Emphasis"/>
        </w:rPr>
        <w:t xml:space="preserve">the </w:t>
      </w:r>
      <w:r w:rsidRPr="00AD1409">
        <w:rPr>
          <w:rStyle w:val="Emphasis"/>
          <w:highlight w:val="green"/>
        </w:rPr>
        <w:t>idea that science and art are</w:t>
      </w:r>
      <w:r w:rsidRPr="00FF102E">
        <w:rPr>
          <w:sz w:val="16"/>
        </w:rPr>
        <w:t xml:space="preserve"> ever completely </w:t>
      </w:r>
      <w:r w:rsidRPr="00AD1409">
        <w:rPr>
          <w:rStyle w:val="Emphasis"/>
          <w:highlight w:val="green"/>
        </w:rPr>
        <w:t>separate</w:t>
      </w:r>
      <w:r w:rsidRPr="00FF102E">
        <w:rPr>
          <w:sz w:val="16"/>
        </w:rPr>
        <w:t xml:space="preserve">.20 Instead, an atlas </w:t>
      </w:r>
      <w:r w:rsidRPr="00AD1409">
        <w:rPr>
          <w:rStyle w:val="StyleUnderline"/>
          <w:highlight w:val="green"/>
        </w:rPr>
        <w:t>offers</w:t>
      </w:r>
      <w:r w:rsidRPr="00FF102E">
        <w:rPr>
          <w:sz w:val="16"/>
        </w:rPr>
        <w:t xml:space="preserve"> us the </w:t>
      </w:r>
      <w:r w:rsidRPr="00AD1409">
        <w:rPr>
          <w:rStyle w:val="StyleUnderline"/>
          <w:highlight w:val="green"/>
        </w:rPr>
        <w:t xml:space="preserve">possibility of </w:t>
      </w:r>
      <w:r w:rsidRPr="00AD1409">
        <w:rPr>
          <w:rStyle w:val="Emphasis"/>
          <w:highlight w:val="green"/>
        </w:rPr>
        <w:t>rereading the world</w:t>
      </w:r>
      <w:r w:rsidRPr="00AD1409">
        <w:rPr>
          <w:sz w:val="16"/>
          <w:highlight w:val="green"/>
        </w:rPr>
        <w:t xml:space="preserve">, </w:t>
      </w:r>
      <w:r w:rsidRPr="00AD1409">
        <w:rPr>
          <w:rStyle w:val="StyleUnderline"/>
          <w:highlight w:val="green"/>
        </w:rPr>
        <w:t>linking</w:t>
      </w:r>
      <w:r w:rsidRPr="00AD1409">
        <w:rPr>
          <w:sz w:val="16"/>
          <w:highlight w:val="green"/>
        </w:rPr>
        <w:t xml:space="preserve"> </w:t>
      </w:r>
      <w:r w:rsidRPr="00AD1409">
        <w:rPr>
          <w:rStyle w:val="Emphasis"/>
          <w:highlight w:val="green"/>
        </w:rPr>
        <w:t>disparate pieces</w:t>
      </w:r>
      <w:r w:rsidRPr="00FF102E">
        <w:rPr>
          <w:sz w:val="16"/>
        </w:rPr>
        <w:t xml:space="preserve"> differently and “reediting and piecing it together again </w:t>
      </w:r>
      <w:r w:rsidRPr="00AD1409">
        <w:rPr>
          <w:rStyle w:val="StyleUnderline"/>
          <w:highlight w:val="green"/>
        </w:rPr>
        <w:t>without</w:t>
      </w:r>
      <w:r w:rsidRPr="00FF102E">
        <w:rPr>
          <w:rStyle w:val="StyleUnderline"/>
        </w:rPr>
        <w:t xml:space="preserve"> thinking we are </w:t>
      </w:r>
      <w:r w:rsidRPr="00AD1409">
        <w:rPr>
          <w:rStyle w:val="StyleUnderline"/>
          <w:highlight w:val="green"/>
        </w:rPr>
        <w:t>summarizing</w:t>
      </w:r>
      <w:r w:rsidRPr="00FF102E">
        <w:rPr>
          <w:rStyle w:val="StyleUnderline"/>
        </w:rPr>
        <w:t xml:space="preserve"> or exhausting</w:t>
      </w:r>
      <w:r w:rsidRPr="00FF102E">
        <w:rPr>
          <w:sz w:val="16"/>
        </w:rPr>
        <w:t xml:space="preserve"> it.”21</w:t>
      </w:r>
    </w:p>
    <w:p w14:paraId="34FC89DF" w14:textId="77777777" w:rsidR="00096457" w:rsidRPr="00FF102E" w:rsidRDefault="00096457" w:rsidP="00096457">
      <w:pPr>
        <w:rPr>
          <w:sz w:val="16"/>
        </w:rPr>
      </w:pPr>
      <w:r w:rsidRPr="00FF102E">
        <w:rPr>
          <w:sz w:val="16"/>
        </w:rPr>
        <w:t>Perhaps my favorite account of how a cartographic approach can be helpful comes from the physicist and technology critic Ursula Franklin: “Maps represent purposeful endeavors: they are meant to be useful, to assist the traveler and bridge the gap between the known and the as yet unknown; they are testaments of collective knowledge and insight.”22</w:t>
      </w:r>
    </w:p>
    <w:p w14:paraId="5741F8D7" w14:textId="77777777" w:rsidR="00096457" w:rsidRPr="00FF102E" w:rsidRDefault="00096457" w:rsidP="00096457">
      <w:pPr>
        <w:rPr>
          <w:sz w:val="16"/>
        </w:rPr>
      </w:pPr>
      <w:r w:rsidRPr="00AD1409">
        <w:rPr>
          <w:rStyle w:val="StyleUnderline"/>
          <w:highlight w:val="green"/>
        </w:rPr>
        <w:t>Maps</w:t>
      </w:r>
      <w:r w:rsidRPr="00FF102E">
        <w:rPr>
          <w:sz w:val="16"/>
        </w:rPr>
        <w:t xml:space="preserve">, at their best, </w:t>
      </w:r>
      <w:r w:rsidRPr="00AD1409">
        <w:rPr>
          <w:rStyle w:val="StyleUnderline"/>
          <w:highlight w:val="green"/>
        </w:rPr>
        <w:t>offer</w:t>
      </w:r>
      <w:r w:rsidRPr="00FF102E">
        <w:rPr>
          <w:sz w:val="16"/>
        </w:rPr>
        <w:t xml:space="preserve"> us a compendium of open pathways—</w:t>
      </w:r>
      <w:r w:rsidRPr="00AD1409">
        <w:rPr>
          <w:rStyle w:val="Emphasis"/>
          <w:highlight w:val="green"/>
        </w:rPr>
        <w:t>shared ways of knowing</w:t>
      </w:r>
      <w:r w:rsidRPr="00FF102E">
        <w:rPr>
          <w:sz w:val="16"/>
        </w:rPr>
        <w:t xml:space="preserve">—that can be mixed and combined </w:t>
      </w:r>
      <w:r w:rsidRPr="00AD1409">
        <w:rPr>
          <w:rStyle w:val="StyleUnderline"/>
          <w:highlight w:val="green"/>
        </w:rPr>
        <w:t>to make</w:t>
      </w:r>
      <w:r w:rsidRPr="00FF102E">
        <w:rPr>
          <w:sz w:val="16"/>
        </w:rPr>
        <w:t xml:space="preserve"> new </w:t>
      </w:r>
      <w:r w:rsidRPr="00AD1409">
        <w:rPr>
          <w:rStyle w:val="Emphasis"/>
          <w:highlight w:val="green"/>
        </w:rPr>
        <w:t>interconnections</w:t>
      </w:r>
      <w:r w:rsidRPr="00FF102E">
        <w:rPr>
          <w:sz w:val="16"/>
        </w:rPr>
        <w:t xml:space="preserve">. But there are also maps of domination, those national maps where territory is carved along the fault lines of power: from the direct interventions of drawing borders across contested spaces to revealing the colonial paths of empires. By invoking an atlas, I’m suggesting that </w:t>
      </w:r>
      <w:r w:rsidRPr="00AD1409">
        <w:rPr>
          <w:rStyle w:val="Emphasis"/>
          <w:highlight w:val="green"/>
        </w:rPr>
        <w:t>we need new ways to understand the empires of artificial intellig</w:t>
      </w:r>
      <w:r w:rsidRPr="00FF102E">
        <w:rPr>
          <w:rStyle w:val="Emphasis"/>
        </w:rPr>
        <w:t>ence</w:t>
      </w:r>
      <w:r w:rsidRPr="00FF102E">
        <w:rPr>
          <w:sz w:val="16"/>
        </w:rPr>
        <w:t xml:space="preserve">. We need a theory of AI that accounts for the states and corporations that drive and dominate it, the extractive mining that leaves an imprint on the planet, the mass capture of data, and the profoundly unequal and increasingly exploitative labor practices that sustain it. </w:t>
      </w:r>
      <w:r w:rsidRPr="00FF102E">
        <w:rPr>
          <w:rStyle w:val="StyleUnderline"/>
        </w:rPr>
        <w:t>These are the shifting tectonics of power in AI.</w:t>
      </w:r>
      <w:r w:rsidRPr="00FF102E">
        <w:rPr>
          <w:sz w:val="16"/>
        </w:rPr>
        <w:t xml:space="preserve"> A topographical approach offers different perspectives and scales, beyond the abstract promises of artificial intelligence or the latest machine learning models. The aim is to understand AI in a wider context by walking through the many different landscapes of computation and seeing how they connect.23</w:t>
      </w:r>
    </w:p>
    <w:p w14:paraId="18F43F3A" w14:textId="77777777" w:rsidR="00096457" w:rsidRDefault="00096457" w:rsidP="00096457">
      <w:pPr>
        <w:rPr>
          <w:sz w:val="16"/>
        </w:rPr>
      </w:pPr>
      <w:r w:rsidRPr="00FF102E">
        <w:rPr>
          <w:sz w:val="16"/>
        </w:rPr>
        <w:t xml:space="preserve">There’s another way in which atlases are relevant here. The field of </w:t>
      </w:r>
      <w:r w:rsidRPr="00AD1409">
        <w:rPr>
          <w:rStyle w:val="Emphasis"/>
          <w:highlight w:val="green"/>
        </w:rPr>
        <w:t>AI</w:t>
      </w:r>
      <w:r w:rsidRPr="00FF102E">
        <w:rPr>
          <w:sz w:val="16"/>
        </w:rPr>
        <w:t xml:space="preserve"> is explicitly </w:t>
      </w:r>
      <w:r w:rsidRPr="00AD1409">
        <w:rPr>
          <w:rStyle w:val="StyleUnderline"/>
          <w:highlight w:val="green"/>
        </w:rPr>
        <w:t>attempting</w:t>
      </w:r>
      <w:r w:rsidRPr="00AD1409">
        <w:rPr>
          <w:sz w:val="16"/>
          <w:highlight w:val="green"/>
        </w:rPr>
        <w:t xml:space="preserve"> </w:t>
      </w:r>
      <w:r w:rsidRPr="00AD1409">
        <w:rPr>
          <w:rStyle w:val="Emphasis"/>
          <w:highlight w:val="green"/>
        </w:rPr>
        <w:t>to capture the planet</w:t>
      </w:r>
      <w:r w:rsidRPr="00AD1409">
        <w:rPr>
          <w:sz w:val="16"/>
          <w:highlight w:val="green"/>
        </w:rPr>
        <w:t xml:space="preserve"> </w:t>
      </w:r>
      <w:r w:rsidRPr="00AD1409">
        <w:rPr>
          <w:rStyle w:val="StyleUnderline"/>
          <w:highlight w:val="green"/>
        </w:rPr>
        <w:t>in</w:t>
      </w:r>
      <w:r w:rsidRPr="00FF102E">
        <w:rPr>
          <w:sz w:val="16"/>
        </w:rPr>
        <w:t xml:space="preserve"> a </w:t>
      </w:r>
      <w:r w:rsidRPr="00AD1409">
        <w:rPr>
          <w:rStyle w:val="Emphasis"/>
          <w:highlight w:val="green"/>
        </w:rPr>
        <w:t>computationally legible form</w:t>
      </w:r>
      <w:r w:rsidRPr="00FF102E">
        <w:rPr>
          <w:sz w:val="16"/>
        </w:rPr>
        <w:t xml:space="preserve">. This is not a metaphor so much as the industry’s direct ambition. The AI industry is making and normalizing its own proprietary maps, as a centralized God’s-eye view of human movement, communication, and labor. Some AI scientists have stated their desire to capture the world and </w:t>
      </w:r>
      <w:r w:rsidRPr="00AD1409">
        <w:rPr>
          <w:rStyle w:val="StyleUnderline"/>
          <w:highlight w:val="green"/>
        </w:rPr>
        <w:t>to supersede</w:t>
      </w:r>
      <w:r w:rsidRPr="00AD1409">
        <w:rPr>
          <w:sz w:val="16"/>
          <w:highlight w:val="green"/>
        </w:rPr>
        <w:t xml:space="preserve"> </w:t>
      </w:r>
      <w:r w:rsidRPr="00AD1409">
        <w:rPr>
          <w:rStyle w:val="Emphasis"/>
          <w:highlight w:val="green"/>
        </w:rPr>
        <w:t>other forms of knowing</w:t>
      </w:r>
      <w:r w:rsidRPr="00FF102E">
        <w:rPr>
          <w:sz w:val="16"/>
        </w:rPr>
        <w:t xml:space="preserve">. AI professor Fei-Fei Li describes her ImageNet project as aiming to “map out the entire world of objects.”24 In their textbook, Russell and Norvig describe artificial intelligence as “relevant to any intellectual task; it is truly a universal field.”25 One of the founders of artificial intelligence and early experimenter in facial recognition, Woody Bledsoe, put it most bluntly: “in the long run, AI is the only science.”26 </w:t>
      </w:r>
      <w:r w:rsidRPr="00AD1409">
        <w:rPr>
          <w:rStyle w:val="Emphasis"/>
          <w:highlight w:val="green"/>
        </w:rPr>
        <w:t>This is a desire</w:t>
      </w:r>
      <w:r w:rsidRPr="00FF102E">
        <w:rPr>
          <w:rStyle w:val="StyleUnderline"/>
        </w:rPr>
        <w:t xml:space="preserve"> not to create an atlas of the world but </w:t>
      </w:r>
      <w:r w:rsidRPr="00AD1409">
        <w:rPr>
          <w:rStyle w:val="Emphasis"/>
          <w:highlight w:val="green"/>
        </w:rPr>
        <w:t>to be the atlas</w:t>
      </w:r>
      <w:r w:rsidRPr="00AD1409">
        <w:rPr>
          <w:rStyle w:val="StyleUnderline"/>
          <w:highlight w:val="green"/>
        </w:rPr>
        <w:t xml:space="preserve">—the </w:t>
      </w:r>
      <w:r w:rsidRPr="00AD1409">
        <w:rPr>
          <w:rStyle w:val="Emphasis"/>
          <w:highlight w:val="green"/>
        </w:rPr>
        <w:t>dominant way of seeing</w:t>
      </w:r>
      <w:r w:rsidRPr="00FF102E">
        <w:rPr>
          <w:sz w:val="16"/>
        </w:rPr>
        <w:t xml:space="preserve">. This </w:t>
      </w:r>
      <w:r w:rsidRPr="00AD1409">
        <w:rPr>
          <w:rStyle w:val="Emphasis"/>
          <w:highlight w:val="green"/>
        </w:rPr>
        <w:t>colonizing impulse</w:t>
      </w:r>
      <w:r w:rsidRPr="00AD1409">
        <w:rPr>
          <w:sz w:val="16"/>
          <w:highlight w:val="green"/>
        </w:rPr>
        <w:t xml:space="preserve"> </w:t>
      </w:r>
      <w:r w:rsidRPr="00AD1409">
        <w:rPr>
          <w:rStyle w:val="StyleUnderline"/>
          <w:highlight w:val="green"/>
        </w:rPr>
        <w:t>centralizes</w:t>
      </w:r>
      <w:r w:rsidRPr="00AD1409">
        <w:rPr>
          <w:sz w:val="16"/>
          <w:highlight w:val="green"/>
        </w:rPr>
        <w:t xml:space="preserve"> </w:t>
      </w:r>
      <w:r w:rsidRPr="00AD1409">
        <w:rPr>
          <w:rStyle w:val="Emphasis"/>
          <w:highlight w:val="green"/>
        </w:rPr>
        <w:t>power</w:t>
      </w:r>
      <w:r w:rsidRPr="00FF102E">
        <w:rPr>
          <w:sz w:val="16"/>
        </w:rPr>
        <w:t xml:space="preserve"> in the AI field: it </w:t>
      </w:r>
      <w:r w:rsidRPr="00AD1409">
        <w:rPr>
          <w:rStyle w:val="StyleUnderline"/>
          <w:highlight w:val="green"/>
        </w:rPr>
        <w:t xml:space="preserve">determines how the world is </w:t>
      </w:r>
      <w:r w:rsidRPr="00AD1409">
        <w:rPr>
          <w:rStyle w:val="Emphasis"/>
          <w:highlight w:val="green"/>
        </w:rPr>
        <w:t>measured</w:t>
      </w:r>
      <w:r w:rsidRPr="00AD1409">
        <w:rPr>
          <w:sz w:val="16"/>
          <w:highlight w:val="green"/>
        </w:rPr>
        <w:t xml:space="preserve"> </w:t>
      </w:r>
      <w:r w:rsidRPr="00AD1409">
        <w:rPr>
          <w:rStyle w:val="StyleUnderline"/>
          <w:highlight w:val="green"/>
        </w:rPr>
        <w:t>and</w:t>
      </w:r>
      <w:r w:rsidRPr="00AD1409">
        <w:rPr>
          <w:sz w:val="16"/>
          <w:highlight w:val="green"/>
        </w:rPr>
        <w:t xml:space="preserve"> </w:t>
      </w:r>
      <w:r w:rsidRPr="00AD1409">
        <w:rPr>
          <w:rStyle w:val="Emphasis"/>
          <w:highlight w:val="green"/>
        </w:rPr>
        <w:t>defined</w:t>
      </w:r>
      <w:r w:rsidRPr="00AD1409">
        <w:rPr>
          <w:sz w:val="16"/>
          <w:highlight w:val="green"/>
        </w:rPr>
        <w:t xml:space="preserve"> </w:t>
      </w:r>
      <w:r w:rsidRPr="00AD1409">
        <w:rPr>
          <w:rStyle w:val="StyleUnderline"/>
          <w:highlight w:val="green"/>
        </w:rPr>
        <w:t>while</w:t>
      </w:r>
      <w:r w:rsidRPr="00FF102E">
        <w:rPr>
          <w:sz w:val="16"/>
        </w:rPr>
        <w:t xml:space="preserve"> simultaneously </w:t>
      </w:r>
      <w:r w:rsidRPr="00AD1409">
        <w:rPr>
          <w:rStyle w:val="StyleUnderline"/>
          <w:highlight w:val="green"/>
        </w:rPr>
        <w:t>denying</w:t>
      </w:r>
      <w:r w:rsidRPr="00FF102E">
        <w:rPr>
          <w:sz w:val="16"/>
        </w:rPr>
        <w:t xml:space="preserve"> that </w:t>
      </w:r>
      <w:r w:rsidRPr="00AD1409">
        <w:rPr>
          <w:rStyle w:val="StyleUnderline"/>
          <w:highlight w:val="green"/>
        </w:rPr>
        <w:t>this is</w:t>
      </w:r>
      <w:r w:rsidRPr="00FF102E">
        <w:rPr>
          <w:sz w:val="16"/>
        </w:rPr>
        <w:t xml:space="preserve"> an </w:t>
      </w:r>
      <w:r w:rsidRPr="00AD1409">
        <w:rPr>
          <w:rStyle w:val="Emphasis"/>
          <w:highlight w:val="green"/>
        </w:rPr>
        <w:t>inherently political</w:t>
      </w:r>
      <w:r w:rsidRPr="00FF102E">
        <w:rPr>
          <w:sz w:val="16"/>
        </w:rPr>
        <w:t xml:space="preserve"> activity.</w:t>
      </w:r>
    </w:p>
    <w:p w14:paraId="6D2A55DB" w14:textId="77777777" w:rsidR="00096457" w:rsidRPr="007B317D" w:rsidRDefault="00096457" w:rsidP="00096457"/>
    <w:p w14:paraId="0C2C9ED5" w14:textId="77777777" w:rsidR="00096457" w:rsidRDefault="00096457" w:rsidP="00096457">
      <w:pPr>
        <w:pStyle w:val="Heading3"/>
      </w:pPr>
      <w:r>
        <w:t>1NC---IR</w:t>
      </w:r>
    </w:p>
    <w:p w14:paraId="26D616FD" w14:textId="77777777" w:rsidR="00096457" w:rsidRPr="007B317D" w:rsidRDefault="00096457" w:rsidP="00096457">
      <w:pPr>
        <w:pStyle w:val="Heading4"/>
      </w:pPr>
      <w:r>
        <w:t xml:space="preserve">IR and modeling are </w:t>
      </w:r>
      <w:r>
        <w:rPr>
          <w:u w:val="single"/>
        </w:rPr>
        <w:t>imperial sciences</w:t>
      </w:r>
      <w:r>
        <w:t xml:space="preserve">. </w:t>
      </w:r>
    </w:p>
    <w:p w14:paraId="7E3CB7EE" w14:textId="77777777" w:rsidR="00096457" w:rsidRPr="00C42C83" w:rsidRDefault="00096457" w:rsidP="00096457">
      <w:r>
        <w:rPr>
          <w:rStyle w:val="Style13ptBold"/>
        </w:rPr>
        <w:t xml:space="preserve">Parmar, 18 </w:t>
      </w:r>
      <w:r>
        <w:t>[Inderjeet Parmar is a professor of international politics, and head of the Department of International Politics at City, University of London and an Honorary Research Fellow at the University of Manchester, “The US-led liberal order: imperialism by another name?” 2018, International Affairs]//Townes</w:t>
      </w:r>
    </w:p>
    <w:p w14:paraId="7A69255C" w14:textId="77777777" w:rsidR="00096457" w:rsidRPr="00455F26" w:rsidRDefault="00096457" w:rsidP="00096457">
      <w:pPr>
        <w:rPr>
          <w:rStyle w:val="StyleUnderline"/>
        </w:rPr>
      </w:pPr>
      <w:r w:rsidRPr="00390C6B">
        <w:rPr>
          <w:sz w:val="16"/>
        </w:rPr>
        <w:t xml:space="preserve">So I use it as an amalgam to suggest that, while it is all of the above, upon reflection it serves within academia and in </w:t>
      </w:r>
      <w:r w:rsidRPr="00390C6B">
        <w:rPr>
          <w:rStyle w:val="Emphasis"/>
          <w:highlight w:val="green"/>
        </w:rPr>
        <w:t>IR</w:t>
      </w:r>
      <w:r w:rsidRPr="00390C6B">
        <w:rPr>
          <w:sz w:val="16"/>
        </w:rPr>
        <w:t xml:space="preserve"> as a positive theory of how things actually are - i.e. as the opposite of ideology. It </w:t>
      </w:r>
      <w:r w:rsidRPr="00390C6B">
        <w:rPr>
          <w:rStyle w:val="StyleUnderline"/>
          <w:highlight w:val="green"/>
        </w:rPr>
        <w:t>lays claim to</w:t>
      </w:r>
      <w:r w:rsidRPr="00390C6B">
        <w:rPr>
          <w:sz w:val="16"/>
          <w:highlight w:val="green"/>
        </w:rPr>
        <w:t xml:space="preserve"> </w:t>
      </w:r>
      <w:r w:rsidRPr="00390C6B">
        <w:rPr>
          <w:rStyle w:val="Emphasis"/>
          <w:highlight w:val="green"/>
        </w:rPr>
        <w:t>explaining the world</w:t>
      </w:r>
      <w:r w:rsidRPr="00390C6B">
        <w:rPr>
          <w:sz w:val="16"/>
        </w:rPr>
        <w:t xml:space="preserve"> even if its adherents are also normative supporters of the theory. I show </w:t>
      </w:r>
      <w:r w:rsidRPr="00390C6B">
        <w:rPr>
          <w:rStyle w:val="Emphasis"/>
        </w:rPr>
        <w:t>it</w:t>
      </w:r>
      <w:r w:rsidRPr="00455F26">
        <w:rPr>
          <w:rStyle w:val="Emphasis"/>
        </w:rPr>
        <w:t xml:space="preserve"> is</w:t>
      </w:r>
      <w:r w:rsidRPr="00390C6B">
        <w:rPr>
          <w:sz w:val="16"/>
        </w:rPr>
        <w:t xml:space="preserve"> actually </w:t>
      </w:r>
      <w:r w:rsidRPr="00455F26">
        <w:rPr>
          <w:rStyle w:val="Emphasis"/>
        </w:rPr>
        <w:t>ideological</w:t>
      </w:r>
      <w:r w:rsidRPr="00390C6B">
        <w:rPr>
          <w:sz w:val="16"/>
        </w:rPr>
        <w:t xml:space="preserve"> </w:t>
      </w:r>
      <w:r w:rsidRPr="00455F26">
        <w:rPr>
          <w:rStyle w:val="StyleUnderline"/>
        </w:rPr>
        <w:t xml:space="preserve">because </w:t>
      </w:r>
      <w:r w:rsidRPr="00390C6B">
        <w:rPr>
          <w:rStyle w:val="StyleUnderline"/>
          <w:highlight w:val="green"/>
        </w:rPr>
        <w:t>it</w:t>
      </w:r>
      <w:r w:rsidRPr="00390C6B">
        <w:rPr>
          <w:sz w:val="16"/>
          <w:highlight w:val="green"/>
        </w:rPr>
        <w:t xml:space="preserve"> </w:t>
      </w:r>
      <w:r w:rsidRPr="00390C6B">
        <w:rPr>
          <w:rStyle w:val="Emphasis"/>
          <w:highlight w:val="green"/>
        </w:rPr>
        <w:t>elides key factors</w:t>
      </w:r>
      <w:r w:rsidRPr="00390C6B">
        <w:rPr>
          <w:sz w:val="16"/>
          <w:highlight w:val="green"/>
        </w:rPr>
        <w:t xml:space="preserve"> </w:t>
      </w:r>
      <w:r w:rsidRPr="00390C6B">
        <w:rPr>
          <w:rStyle w:val="StyleUnderline"/>
          <w:highlight w:val="green"/>
        </w:rPr>
        <w:t>of how the</w:t>
      </w:r>
      <w:r w:rsidRPr="00455F26">
        <w:rPr>
          <w:rStyle w:val="StyleUnderline"/>
        </w:rPr>
        <w:t xml:space="preserve"> </w:t>
      </w:r>
      <w:r w:rsidRPr="00455F26">
        <w:rPr>
          <w:rStyle w:val="Emphasis"/>
        </w:rPr>
        <w:t xml:space="preserve">liberal </w:t>
      </w:r>
      <w:r w:rsidRPr="00390C6B">
        <w:rPr>
          <w:rStyle w:val="Emphasis"/>
          <w:highlight w:val="green"/>
        </w:rPr>
        <w:t>world</w:t>
      </w:r>
      <w:r w:rsidRPr="00455F26">
        <w:rPr>
          <w:rStyle w:val="Emphasis"/>
        </w:rPr>
        <w:t xml:space="preserve"> order</w:t>
      </w:r>
      <w:r w:rsidRPr="00455F26">
        <w:rPr>
          <w:rStyle w:val="StyleUnderline"/>
        </w:rPr>
        <w:t xml:space="preserve"> actually </w:t>
      </w:r>
      <w:r w:rsidRPr="00390C6B">
        <w:rPr>
          <w:rStyle w:val="Emphasis"/>
          <w:highlight w:val="green"/>
        </w:rPr>
        <w:t>works</w:t>
      </w:r>
      <w:r w:rsidRPr="00455F26">
        <w:rPr>
          <w:rStyle w:val="StyleUnderline"/>
        </w:rPr>
        <w:t xml:space="preserve"> and that </w:t>
      </w:r>
      <w:r w:rsidRPr="00455F26">
        <w:rPr>
          <w:rStyle w:val="Emphasis"/>
        </w:rPr>
        <w:t>other theories suggest better ways to explain the world</w:t>
      </w:r>
      <w:r w:rsidRPr="00455F26">
        <w:rPr>
          <w:rStyle w:val="StyleUnderline"/>
        </w:rPr>
        <w:t>.</w:t>
      </w:r>
    </w:p>
    <w:p w14:paraId="2ECB3D06" w14:textId="77777777" w:rsidR="00096457" w:rsidRPr="00390C6B" w:rsidRDefault="00096457" w:rsidP="00096457">
      <w:pPr>
        <w:rPr>
          <w:sz w:val="16"/>
        </w:rPr>
      </w:pPr>
      <w:r w:rsidRPr="00390C6B">
        <w:rPr>
          <w:sz w:val="16"/>
        </w:rPr>
        <w:t xml:space="preserve">In the next section of the article, I analyse in more depth and more critically liberal internationalist ideas and claims with a view to identifying key elements of a more viable framework to explain the LIO – a critical theory influenced by the work of Antonio Gramsci and to some extent synthesized with the work of Karl Kautsky. Offered below, however, is a brief outline of a novel approach to understanding the LIO as the principal aim of this article is to identify the weaknesses of liberal internationalism in practice with a view to opening space for subsequent theorizing. In sum, </w:t>
      </w:r>
      <w:r w:rsidRPr="00390C6B">
        <w:rPr>
          <w:rStyle w:val="StyleUnderline"/>
          <w:highlight w:val="green"/>
        </w:rPr>
        <w:t>what</w:t>
      </w:r>
      <w:r w:rsidRPr="00455F26">
        <w:rPr>
          <w:rStyle w:val="StyleUnderline"/>
        </w:rPr>
        <w:t xml:space="preserve"> appears </w:t>
      </w:r>
      <w:r w:rsidRPr="00390C6B">
        <w:rPr>
          <w:rStyle w:val="StyleUnderline"/>
          <w:highlight w:val="green"/>
        </w:rPr>
        <w:t>missing in liberal internationalism are</w:t>
      </w:r>
      <w:r w:rsidRPr="00390C6B">
        <w:rPr>
          <w:sz w:val="16"/>
        </w:rPr>
        <w:t xml:space="preserve"> domestic </w:t>
      </w:r>
      <w:r w:rsidRPr="00390C6B">
        <w:rPr>
          <w:rStyle w:val="Emphasis"/>
          <w:highlight w:val="green"/>
        </w:rPr>
        <w:t>power inequalities</w:t>
      </w:r>
      <w:r w:rsidRPr="00390C6B">
        <w:rPr>
          <w:sz w:val="16"/>
        </w:rPr>
        <w:t xml:space="preserve"> – class and race-based, for example – and broad </w:t>
      </w:r>
      <w:r w:rsidRPr="00390C6B">
        <w:rPr>
          <w:rStyle w:val="Emphasis"/>
        </w:rPr>
        <w:t>attachment to</w:t>
      </w:r>
      <w:r w:rsidRPr="00390C6B">
        <w:rPr>
          <w:sz w:val="16"/>
        </w:rPr>
        <w:t xml:space="preserve"> (democratic) </w:t>
      </w:r>
      <w:r w:rsidRPr="00390C6B">
        <w:rPr>
          <w:rStyle w:val="Emphasis"/>
          <w:highlight w:val="green"/>
        </w:rPr>
        <w:t>elitism</w:t>
      </w:r>
      <w:r w:rsidRPr="00390C6B">
        <w:rPr>
          <w:sz w:val="16"/>
          <w:highlight w:val="green"/>
        </w:rPr>
        <w:t xml:space="preserve">, </w:t>
      </w:r>
      <w:r w:rsidRPr="00390C6B">
        <w:rPr>
          <w:rStyle w:val="StyleUnderline"/>
          <w:highlight w:val="green"/>
        </w:rPr>
        <w:t>and</w:t>
      </w:r>
      <w:r w:rsidRPr="00390C6B">
        <w:rPr>
          <w:sz w:val="16"/>
        </w:rPr>
        <w:t xml:space="preserve"> a </w:t>
      </w:r>
      <w:r w:rsidRPr="00390C6B">
        <w:rPr>
          <w:rStyle w:val="Emphasis"/>
          <w:highlight w:val="green"/>
        </w:rPr>
        <w:t>hierarchical approach</w:t>
      </w:r>
      <w:r w:rsidRPr="00390C6B">
        <w:rPr>
          <w:sz w:val="16"/>
        </w:rPr>
        <w:t xml:space="preserve"> to other powers, especially in the global south.</w:t>
      </w:r>
    </w:p>
    <w:p w14:paraId="45F0D9BC" w14:textId="77777777" w:rsidR="00096457" w:rsidRPr="00390C6B" w:rsidRDefault="00096457" w:rsidP="00096457">
      <w:pPr>
        <w:rPr>
          <w:sz w:val="16"/>
        </w:rPr>
      </w:pPr>
      <w:r w:rsidRPr="00390C6B">
        <w:rPr>
          <w:sz w:val="16"/>
        </w:rPr>
        <w:t>While Wilsonian liberal internationalism privileges a belief in the free movement of people, capital, goods and services, less well-known is its origins – at a time when ‘</w:t>
      </w:r>
      <w:r w:rsidRPr="00390C6B">
        <w:rPr>
          <w:rStyle w:val="Emphasis"/>
        </w:rPr>
        <w:t>international relations’</w:t>
      </w:r>
      <w:r w:rsidRPr="00390C6B">
        <w:rPr>
          <w:sz w:val="16"/>
        </w:rPr>
        <w:t xml:space="preserve"> </w:t>
      </w:r>
      <w:r w:rsidRPr="00390C6B">
        <w:rPr>
          <w:rStyle w:val="StyleUnderline"/>
        </w:rPr>
        <w:t xml:space="preserve">was </w:t>
      </w:r>
      <w:r w:rsidRPr="00390C6B">
        <w:rPr>
          <w:rStyle w:val="StyleUnderline"/>
          <w:highlight w:val="green"/>
        </w:rPr>
        <w:t>overtly understood as</w:t>
      </w:r>
      <w:r w:rsidRPr="00390C6B">
        <w:rPr>
          <w:sz w:val="16"/>
          <w:highlight w:val="green"/>
        </w:rPr>
        <w:t xml:space="preserve"> ‘</w:t>
      </w:r>
      <w:r w:rsidRPr="00390C6B">
        <w:rPr>
          <w:rStyle w:val="Emphasis"/>
          <w:highlight w:val="green"/>
        </w:rPr>
        <w:t>race relations’</w:t>
      </w:r>
      <w:r w:rsidRPr="00390C6B">
        <w:rPr>
          <w:sz w:val="16"/>
          <w:highlight w:val="green"/>
        </w:rPr>
        <w:t xml:space="preserve"> </w:t>
      </w:r>
      <w:r w:rsidRPr="00390C6B">
        <w:rPr>
          <w:rStyle w:val="StyleUnderline"/>
          <w:highlight w:val="green"/>
        </w:rPr>
        <w:t>and</w:t>
      </w:r>
      <w:r w:rsidRPr="00390C6B">
        <w:rPr>
          <w:sz w:val="16"/>
        </w:rPr>
        <w:t xml:space="preserve"> therefore </w:t>
      </w:r>
      <w:r w:rsidRPr="00390C6B">
        <w:rPr>
          <w:rStyle w:val="StyleUnderline"/>
        </w:rPr>
        <w:t>became embroiled in</w:t>
      </w:r>
      <w:r w:rsidRPr="00390C6B">
        <w:rPr>
          <w:sz w:val="16"/>
        </w:rPr>
        <w:t xml:space="preserve"> </w:t>
      </w:r>
      <w:r w:rsidRPr="00390C6B">
        <w:rPr>
          <w:rStyle w:val="Emphasis"/>
          <w:highlight w:val="green"/>
        </w:rPr>
        <w:t>managing</w:t>
      </w:r>
      <w:r w:rsidRPr="00390C6B">
        <w:rPr>
          <w:sz w:val="16"/>
        </w:rPr>
        <w:t xml:space="preserve"> overtly-racialised </w:t>
      </w:r>
      <w:r w:rsidRPr="00390C6B">
        <w:rPr>
          <w:rStyle w:val="Emphasis"/>
          <w:highlight w:val="green"/>
        </w:rPr>
        <w:t>imperial power</w:t>
      </w:r>
      <w:r w:rsidRPr="00390C6B">
        <w:rPr>
          <w:sz w:val="16"/>
          <w:highlight w:val="green"/>
        </w:rPr>
        <w:t xml:space="preserve"> </w:t>
      </w:r>
      <w:r w:rsidRPr="00FF488A">
        <w:rPr>
          <w:rStyle w:val="StyleUnderline"/>
          <w:highlight w:val="green"/>
        </w:rPr>
        <w:t>after</w:t>
      </w:r>
      <w:r w:rsidRPr="00FF488A">
        <w:rPr>
          <w:rStyle w:val="StyleUnderline"/>
        </w:rPr>
        <w:t xml:space="preserve"> </w:t>
      </w:r>
      <w:r w:rsidRPr="00FF488A">
        <w:rPr>
          <w:rStyle w:val="StyleUnderline"/>
          <w:highlight w:val="green"/>
        </w:rPr>
        <w:t>WWI</w:t>
      </w:r>
      <w:r w:rsidRPr="00390C6B">
        <w:rPr>
          <w:sz w:val="16"/>
        </w:rPr>
        <w:t xml:space="preserve">.14 The Wilson administration’s role in racially-segregating the federal government had its foreign policy counterpart in a belief in a far-off eventual self-government of the colonies and opposition to a Japanese proposal for a racial equality clause in the fledgling League of Nations charter.15 </w:t>
      </w:r>
      <w:r w:rsidRPr="00390C6B">
        <w:rPr>
          <w:rStyle w:val="StyleUnderline"/>
        </w:rPr>
        <w:t>The development of liberal internationalism, then, was symbiotically-bound to the necessity of Wilson’s intervention in world affairs and the institutions of both the federal executive and developing private institutions that were effectively para-state organisations, such as Carnegie Endowment for International Peace, among others</w:t>
      </w:r>
      <w:r w:rsidRPr="00390C6B">
        <w:rPr>
          <w:sz w:val="16"/>
        </w:rPr>
        <w:t xml:space="preserve">. Wilsoniam ‘theory’ was practical, idealistic, and ideological from the very beginning. It is also the case that, long after overt racial discourses became politically-damaging, </w:t>
      </w:r>
      <w:r w:rsidRPr="00390C6B">
        <w:rPr>
          <w:rStyle w:val="Emphasis"/>
        </w:rPr>
        <w:t xml:space="preserve">subliminal </w:t>
      </w:r>
      <w:r w:rsidRPr="00390C6B">
        <w:rPr>
          <w:rStyle w:val="Emphasis"/>
          <w:highlight w:val="green"/>
        </w:rPr>
        <w:t>racial thinking remained</w:t>
      </w:r>
      <w:r w:rsidRPr="00390C6B">
        <w:rPr>
          <w:sz w:val="16"/>
        </w:rPr>
        <w:t>, and (unconsciously) remains, significant to liberal internationalism and affects its analyses of the politics of domestic and global demographic power-shifts. 16</w:t>
      </w:r>
    </w:p>
    <w:p w14:paraId="43DDD0DF" w14:textId="77777777" w:rsidR="00096457" w:rsidRPr="00390C6B" w:rsidRDefault="00096457" w:rsidP="00096457">
      <w:pPr>
        <w:rPr>
          <w:sz w:val="16"/>
        </w:rPr>
      </w:pPr>
      <w:r w:rsidRPr="00390C6B">
        <w:rPr>
          <w:sz w:val="16"/>
        </w:rPr>
        <w:t xml:space="preserve">Nevertheless, </w:t>
      </w:r>
      <w:r w:rsidRPr="00390C6B">
        <w:rPr>
          <w:rStyle w:val="Emphasis"/>
        </w:rPr>
        <w:t>liberal internationalists</w:t>
      </w:r>
      <w:r w:rsidRPr="00390C6B">
        <w:rPr>
          <w:sz w:val="16"/>
        </w:rPr>
        <w:t xml:space="preserve"> are cosmopolitans – opposed to narrow nationalism and trade protectionism, within a US-led international system. But its </w:t>
      </w:r>
      <w:r w:rsidRPr="00390C6B">
        <w:rPr>
          <w:rStyle w:val="Emphasis"/>
        </w:rPr>
        <w:t>core</w:t>
      </w:r>
      <w:r w:rsidRPr="00390C6B">
        <w:rPr>
          <w:sz w:val="16"/>
        </w:rPr>
        <w:t xml:space="preserve"> ideas </w:t>
      </w:r>
      <w:r w:rsidRPr="00390C6B">
        <w:rPr>
          <w:rStyle w:val="Emphasis"/>
        </w:rPr>
        <w:t xml:space="preserve">– </w:t>
      </w:r>
      <w:r w:rsidRPr="00390C6B">
        <w:rPr>
          <w:rStyle w:val="Emphasis"/>
          <w:highlight w:val="green"/>
        </w:rPr>
        <w:t xml:space="preserve">rule of law, superiority of </w:t>
      </w:r>
      <w:r w:rsidRPr="00390C6B">
        <w:rPr>
          <w:rStyle w:val="Emphasis"/>
        </w:rPr>
        <w:t xml:space="preserve">the </w:t>
      </w:r>
      <w:r w:rsidRPr="00390C6B">
        <w:rPr>
          <w:rStyle w:val="Emphasis"/>
          <w:highlight w:val="green"/>
        </w:rPr>
        <w:t xml:space="preserve">western </w:t>
      </w:r>
      <w:r w:rsidRPr="00390C6B">
        <w:rPr>
          <w:rStyle w:val="Emphasis"/>
        </w:rPr>
        <w:t>idea</w:t>
      </w:r>
      <w:r w:rsidRPr="00390C6B">
        <w:rPr>
          <w:sz w:val="16"/>
        </w:rPr>
        <w:t xml:space="preserve"> (however lightly worn), </w:t>
      </w:r>
      <w:r w:rsidRPr="00390C6B">
        <w:rPr>
          <w:rStyle w:val="StyleUnderline"/>
        </w:rPr>
        <w:t>a rules-based institutional order open to all, in principle</w:t>
      </w:r>
      <w:r w:rsidRPr="00390C6B">
        <w:rPr>
          <w:sz w:val="16"/>
        </w:rPr>
        <w:t xml:space="preserve">, are deeply </w:t>
      </w:r>
      <w:r w:rsidRPr="00390C6B">
        <w:rPr>
          <w:rStyle w:val="Emphasis"/>
          <w:highlight w:val="green"/>
        </w:rPr>
        <w:t>embedded in</w:t>
      </w:r>
      <w:r w:rsidRPr="00390C6B">
        <w:rPr>
          <w:sz w:val="16"/>
        </w:rPr>
        <w:t xml:space="preserve"> US political-intellectual elite </w:t>
      </w:r>
      <w:r w:rsidRPr="00390C6B">
        <w:rPr>
          <w:rStyle w:val="Emphasis"/>
          <w:highlight w:val="green"/>
        </w:rPr>
        <w:t>think tanks</w:t>
      </w:r>
      <w:r w:rsidRPr="00390C6B">
        <w:rPr>
          <w:sz w:val="16"/>
        </w:rPr>
        <w:t xml:space="preserve">, university public </w:t>
      </w:r>
      <w:r w:rsidRPr="00390C6B">
        <w:rPr>
          <w:rStyle w:val="Emphasis"/>
          <w:highlight w:val="green"/>
        </w:rPr>
        <w:t>policy schools</w:t>
      </w:r>
      <w:r w:rsidRPr="00390C6B">
        <w:rPr>
          <w:sz w:val="16"/>
        </w:rPr>
        <w:t xml:space="preserve">, corporate </w:t>
      </w:r>
      <w:r w:rsidRPr="00390C6B">
        <w:rPr>
          <w:rStyle w:val="Emphasis"/>
          <w:highlight w:val="green"/>
        </w:rPr>
        <w:t>media</w:t>
      </w:r>
      <w:r w:rsidRPr="00390C6B">
        <w:rPr>
          <w:sz w:val="16"/>
          <w:highlight w:val="green"/>
        </w:rPr>
        <w:t xml:space="preserve"> </w:t>
      </w:r>
      <w:r w:rsidRPr="00390C6B">
        <w:rPr>
          <w:rStyle w:val="StyleUnderline"/>
          <w:highlight w:val="green"/>
        </w:rPr>
        <w:t>and</w:t>
      </w:r>
      <w:r w:rsidRPr="00390C6B">
        <w:rPr>
          <w:sz w:val="16"/>
        </w:rPr>
        <w:t xml:space="preserve"> the </w:t>
      </w:r>
      <w:r w:rsidRPr="00390C6B">
        <w:rPr>
          <w:rStyle w:val="Emphasis"/>
          <w:highlight w:val="green"/>
        </w:rPr>
        <w:t>leaderships</w:t>
      </w:r>
      <w:r w:rsidRPr="00390C6B">
        <w:rPr>
          <w:sz w:val="16"/>
        </w:rPr>
        <w:t xml:space="preserve"> of both main political parties, 17 the core of the white Anglo-Saxon protestant establishment.18 Importantly, however, there are influential voices in the emerging powers and regions that support the liberal international order by calling for internal reform to take account of the changing distribution of global power away from the west and towards the ‘rest’.19</w:t>
      </w:r>
    </w:p>
    <w:p w14:paraId="2FA2D11B" w14:textId="77777777" w:rsidR="00096457" w:rsidRPr="00390C6B" w:rsidRDefault="00096457" w:rsidP="00096457">
      <w:pPr>
        <w:rPr>
          <w:sz w:val="16"/>
        </w:rPr>
      </w:pPr>
      <w:r w:rsidRPr="00390C6B">
        <w:rPr>
          <w:sz w:val="16"/>
        </w:rPr>
        <w:t xml:space="preserve">The upshot is a broad consensus around certain core ideas: that the post-1945 rules-based world order, whatever its weaknesses, serves the world well by spreading prosperity and maintaining peace. Though it cannot continue unreformed, </w:t>
      </w:r>
      <w:r w:rsidRPr="00390C6B">
        <w:rPr>
          <w:rStyle w:val="StyleUnderline"/>
        </w:rPr>
        <w:t xml:space="preserve">that US-led system draws on deep </w:t>
      </w:r>
      <w:r w:rsidRPr="00390C6B">
        <w:rPr>
          <w:rStyle w:val="Emphasis"/>
        </w:rPr>
        <w:t>resources</w:t>
      </w:r>
      <w:r w:rsidRPr="00390C6B">
        <w:rPr>
          <w:sz w:val="16"/>
        </w:rPr>
        <w:t xml:space="preserve"> – </w:t>
      </w:r>
      <w:r w:rsidRPr="00390C6B">
        <w:rPr>
          <w:rStyle w:val="StyleUnderline"/>
        </w:rPr>
        <w:t xml:space="preserve">economic, military, systemic, and ‘soft’ – that bestow upon it </w:t>
      </w:r>
      <w:r w:rsidRPr="00390C6B">
        <w:rPr>
          <w:rStyle w:val="Emphasis"/>
        </w:rPr>
        <w:t>continuing strengths to contain</w:t>
      </w:r>
      <w:r w:rsidRPr="00390C6B">
        <w:rPr>
          <w:rStyle w:val="StyleUnderline"/>
        </w:rPr>
        <w:t xml:space="preserve">, </w:t>
      </w:r>
      <w:r w:rsidRPr="00390C6B">
        <w:rPr>
          <w:rStyle w:val="Emphasis"/>
        </w:rPr>
        <w:t>engage</w:t>
      </w:r>
      <w:r w:rsidRPr="00390C6B">
        <w:rPr>
          <w:rStyle w:val="StyleUnderline"/>
        </w:rPr>
        <w:t xml:space="preserve">, </w:t>
      </w:r>
      <w:r w:rsidRPr="00390C6B">
        <w:rPr>
          <w:rStyle w:val="Emphasis"/>
        </w:rPr>
        <w:t>manage</w:t>
      </w:r>
      <w:r w:rsidRPr="00390C6B">
        <w:rPr>
          <w:rStyle w:val="StyleUnderline"/>
        </w:rPr>
        <w:t xml:space="preserve">, and </w:t>
      </w:r>
      <w:r w:rsidRPr="00390C6B">
        <w:rPr>
          <w:rStyle w:val="Emphasis"/>
        </w:rPr>
        <w:t>socialize emerging powers</w:t>
      </w:r>
      <w:r w:rsidRPr="00390C6B">
        <w:rPr>
          <w:sz w:val="16"/>
        </w:rPr>
        <w:t>. Charles Kupchan lists a range of problems requiring US leadership even if only within a suitably reformed international system reflecting “the real distribution of power”. 20</w:t>
      </w:r>
    </w:p>
    <w:p w14:paraId="143CC756" w14:textId="77777777" w:rsidR="00096457" w:rsidRPr="00390C6B" w:rsidRDefault="00096457" w:rsidP="00096457">
      <w:pPr>
        <w:rPr>
          <w:sz w:val="16"/>
        </w:rPr>
      </w:pPr>
      <w:r w:rsidRPr="00390C6B">
        <w:rPr>
          <w:sz w:val="16"/>
        </w:rPr>
        <w:t xml:space="preserve">Princeton’s John </w:t>
      </w:r>
      <w:r w:rsidRPr="00390C6B">
        <w:rPr>
          <w:rStyle w:val="Emphasis"/>
        </w:rPr>
        <w:t>Ikenberry</w:t>
      </w:r>
      <w:r w:rsidRPr="00390C6B">
        <w:rPr>
          <w:sz w:val="16"/>
        </w:rPr>
        <w:t xml:space="preserve">, this school’s leading proponent, makes significant claims as well as </w:t>
      </w:r>
      <w:r w:rsidRPr="00390C6B">
        <w:rPr>
          <w:rStyle w:val="StyleUnderline"/>
        </w:rPr>
        <w:t>displaying</w:t>
      </w:r>
      <w:r w:rsidRPr="00390C6B">
        <w:rPr>
          <w:sz w:val="16"/>
        </w:rPr>
        <w:t xml:space="preserve"> </w:t>
      </w:r>
      <w:r w:rsidRPr="00390C6B">
        <w:rPr>
          <w:rStyle w:val="Emphasis"/>
          <w:highlight w:val="green"/>
        </w:rPr>
        <w:t>several</w:t>
      </w:r>
      <w:r w:rsidRPr="00390C6B">
        <w:rPr>
          <w:sz w:val="16"/>
        </w:rPr>
        <w:t xml:space="preserve"> taken-for-granted </w:t>
      </w:r>
      <w:r w:rsidRPr="00390C6B">
        <w:rPr>
          <w:rStyle w:val="Emphasis"/>
          <w:highlight w:val="green"/>
        </w:rPr>
        <w:t>assumptions</w:t>
      </w:r>
      <w:r w:rsidRPr="00390C6B">
        <w:rPr>
          <w:sz w:val="16"/>
        </w:rPr>
        <w:t xml:space="preserve">, undeveloped allusions to core powers’ violent and other connections with the periphery, and a number of significant silences. He claims, for example that </w:t>
      </w:r>
      <w:r w:rsidRPr="00390C6B">
        <w:rPr>
          <w:rStyle w:val="StyleUnderline"/>
          <w:highlight w:val="green"/>
        </w:rPr>
        <w:t>the US is</w:t>
      </w:r>
      <w:r w:rsidRPr="00390C6B">
        <w:rPr>
          <w:rStyle w:val="StyleUnderline"/>
        </w:rPr>
        <w:t xml:space="preserve"> a </w:t>
      </w:r>
      <w:r w:rsidRPr="00390C6B">
        <w:rPr>
          <w:rStyle w:val="StyleUnderline"/>
          <w:highlight w:val="green"/>
        </w:rPr>
        <w:t>fully</w:t>
      </w:r>
      <w:r w:rsidRPr="00390C6B">
        <w:rPr>
          <w:rStyle w:val="StyleUnderline"/>
        </w:rPr>
        <w:t xml:space="preserve">-functioning </w:t>
      </w:r>
      <w:r w:rsidRPr="00390C6B">
        <w:rPr>
          <w:rStyle w:val="StyleUnderline"/>
          <w:highlight w:val="green"/>
        </w:rPr>
        <w:t>democracy</w:t>
      </w:r>
      <w:r w:rsidRPr="00390C6B">
        <w:rPr>
          <w:rStyle w:val="StyleUnderline"/>
        </w:rPr>
        <w:t xml:space="preserve"> yet </w:t>
      </w:r>
      <w:r w:rsidRPr="00390C6B">
        <w:rPr>
          <w:rStyle w:val="Emphasis"/>
          <w:highlight w:val="green"/>
        </w:rPr>
        <w:t>fails to acknowledge</w:t>
      </w:r>
      <w:r w:rsidRPr="00390C6B">
        <w:rPr>
          <w:rStyle w:val="StyleUnderline"/>
        </w:rPr>
        <w:t xml:space="preserve"> evidence of the </w:t>
      </w:r>
      <w:r w:rsidRPr="00390C6B">
        <w:rPr>
          <w:rStyle w:val="Emphasis"/>
        </w:rPr>
        <w:t xml:space="preserve">power of </w:t>
      </w:r>
      <w:r w:rsidRPr="00390C6B">
        <w:rPr>
          <w:rStyle w:val="Emphasis"/>
          <w:highlight w:val="green"/>
        </w:rPr>
        <w:t>racialised</w:t>
      </w:r>
      <w:r w:rsidRPr="00390C6B">
        <w:rPr>
          <w:rStyle w:val="Emphasis"/>
        </w:rPr>
        <w:t xml:space="preserve">, class-based </w:t>
      </w:r>
      <w:r w:rsidRPr="00390C6B">
        <w:rPr>
          <w:rStyle w:val="Emphasis"/>
          <w:highlight w:val="green"/>
        </w:rPr>
        <w:t>elites</w:t>
      </w:r>
      <w:r w:rsidRPr="00390C6B">
        <w:rPr>
          <w:sz w:val="16"/>
        </w:rPr>
        <w:t xml:space="preserve">. For critical theorists, such as Robert Cox, Stephen Gill, and Craig Murphy,21 the international relations of elites across states and societies operate to reproduce extant patterns of power and manage or engineer change to the benefit of elites in a generally zero-sum game in which broad masses and lower classes lose out. This is clearly a far cry from liberal internationalist claims associated with the benefits of globalization even if ameliorative remedies for the harshest effects are proposed. Likewise, claims about the centrality of the rule of </w:t>
      </w:r>
      <w:r w:rsidRPr="00390C6B">
        <w:rPr>
          <w:rStyle w:val="Emphasis"/>
          <w:highlight w:val="green"/>
        </w:rPr>
        <w:t>law</w:t>
      </w:r>
      <w:r w:rsidRPr="00390C6B">
        <w:rPr>
          <w:sz w:val="16"/>
          <w:highlight w:val="green"/>
        </w:rPr>
        <w:t xml:space="preserve"> </w:t>
      </w:r>
      <w:r w:rsidRPr="00390C6B">
        <w:rPr>
          <w:rStyle w:val="StyleUnderline"/>
          <w:highlight w:val="green"/>
        </w:rPr>
        <w:t>occludes</w:t>
      </w:r>
      <w:r w:rsidRPr="00390C6B">
        <w:rPr>
          <w:rStyle w:val="StyleUnderline"/>
        </w:rPr>
        <w:t xml:space="preserve"> consideration of</w:t>
      </w:r>
      <w:r w:rsidRPr="00390C6B">
        <w:rPr>
          <w:sz w:val="16"/>
        </w:rPr>
        <w:t xml:space="preserve"> </w:t>
      </w:r>
      <w:r w:rsidRPr="00390C6B">
        <w:rPr>
          <w:rStyle w:val="Emphasis"/>
          <w:highlight w:val="green"/>
        </w:rPr>
        <w:t>significant violations</w:t>
      </w:r>
      <w:r w:rsidRPr="00390C6B">
        <w:rPr>
          <w:sz w:val="16"/>
        </w:rPr>
        <w:t xml:space="preserve"> in practice. The question of imperial power is hardly addressed and there is a general Eurocentric neglect of the significance of global areas beyond the core to the ‘welfare’ and cohesion of the core itself. There is a clear link between Ikenberry’s overt theory of American democracy and its liberal-hegemonic world role. </w:t>
      </w:r>
      <w:r w:rsidRPr="00390C6B">
        <w:rPr>
          <w:rStyle w:val="StyleUnderline"/>
        </w:rPr>
        <w:t>The United States, and the Western order it built, is characterized as a pluralistic, liberal, market democracy that is broadly inclusive, and tolerant of ethnic diversity</w:t>
      </w:r>
      <w:r w:rsidRPr="00390C6B">
        <w:rPr>
          <w:sz w:val="16"/>
        </w:rPr>
        <w:t xml:space="preserve">. The US-built security community exhibits its leading state’s internal character – plural and, very significantly, one in which the US is bound by rules. 22 Yet, liberal internationalists’ </w:t>
      </w:r>
      <w:r w:rsidRPr="00390C6B">
        <w:rPr>
          <w:rStyle w:val="Emphasis"/>
          <w:highlight w:val="green"/>
        </w:rPr>
        <w:t>underlying assumptions</w:t>
      </w:r>
      <w:r w:rsidRPr="00390C6B">
        <w:rPr>
          <w:sz w:val="16"/>
        </w:rPr>
        <w:t xml:space="preserve"> effectively </w:t>
      </w:r>
      <w:r w:rsidRPr="00390C6B">
        <w:rPr>
          <w:rStyle w:val="StyleUnderline"/>
          <w:highlight w:val="green"/>
        </w:rPr>
        <w:t>deny</w:t>
      </w:r>
      <w:r w:rsidRPr="00390C6B">
        <w:rPr>
          <w:sz w:val="16"/>
        </w:rPr>
        <w:t xml:space="preserve"> the </w:t>
      </w:r>
      <w:r w:rsidRPr="00390C6B">
        <w:rPr>
          <w:rStyle w:val="Emphasis"/>
          <w:highlight w:val="green"/>
        </w:rPr>
        <w:t>findings</w:t>
      </w:r>
      <w:r w:rsidRPr="00390C6B">
        <w:rPr>
          <w:sz w:val="16"/>
        </w:rPr>
        <w:t xml:space="preserve"> of numerous well researched studies challenging American democracy’s principal claims. 23</w:t>
      </w:r>
    </w:p>
    <w:p w14:paraId="7AB7EF80" w14:textId="77777777" w:rsidR="00096457" w:rsidRPr="00390C6B" w:rsidRDefault="00096457" w:rsidP="00096457">
      <w:pPr>
        <w:rPr>
          <w:sz w:val="16"/>
        </w:rPr>
      </w:pPr>
      <w:r w:rsidRPr="00390C6B">
        <w:rPr>
          <w:sz w:val="16"/>
        </w:rPr>
        <w:t xml:space="preserve">The western idea is a significant part of the strength of the US-led order as far as </w:t>
      </w:r>
      <w:r w:rsidRPr="00390C6B">
        <w:rPr>
          <w:rStyle w:val="Emphasis"/>
        </w:rPr>
        <w:t>Ikenberry and Deudney</w:t>
      </w:r>
      <w:r w:rsidRPr="00390C6B">
        <w:rPr>
          <w:sz w:val="16"/>
        </w:rPr>
        <w:t xml:space="preserve">, and many others, are concerned.24 The West, a spectacularly successful “civilizational heritage”, was underpinned by America’s New Deal liberalism, extended globally via Bretton Woods, the Marshall Plan and NATO. In effect, this vision and programme aimed to defuse domestic class conflict and the threat of war through “activist government, political democracy, and international alliance.” </w:t>
      </w:r>
      <w:r w:rsidRPr="00390C6B">
        <w:rPr>
          <w:rStyle w:val="StyleUnderline"/>
        </w:rPr>
        <w:t>That system is in principle capable of assimilating emerging powers due to the universalism of its values and tolerance of ethnic differences, although others joining this privileged grouping should conform to its rules and accept US leadership</w:t>
      </w:r>
      <w:r w:rsidRPr="00390C6B">
        <w:rPr>
          <w:sz w:val="16"/>
        </w:rPr>
        <w:t xml:space="preserve">. Western order is exclusive also because special rules apply within its zone of peace. Beyond it, conversely, other rules apply – cruder, neo-imperial and violent, although the implications of this are left unaddressed. 25 By drawing a line around the West, Ikenberry cuts off the rest of the world while addressing questions about the sources of world order which, empirically, lie in a symbiotic relationship between core and periphery. Yet, even within the ‘greater’ West, </w:t>
      </w:r>
      <w:r w:rsidRPr="00390C6B">
        <w:rPr>
          <w:rStyle w:val="Emphasis"/>
          <w:highlight w:val="green"/>
        </w:rPr>
        <w:t>Japan</w:t>
      </w:r>
      <w:r w:rsidRPr="00390C6B">
        <w:rPr>
          <w:sz w:val="16"/>
          <w:highlight w:val="green"/>
        </w:rPr>
        <w:t xml:space="preserve"> </w:t>
      </w:r>
      <w:r w:rsidRPr="00390C6B">
        <w:rPr>
          <w:rStyle w:val="StyleUnderline"/>
          <w:highlight w:val="green"/>
        </w:rPr>
        <w:t>and</w:t>
      </w:r>
      <w:r w:rsidRPr="00390C6B">
        <w:rPr>
          <w:sz w:val="16"/>
        </w:rPr>
        <w:t xml:space="preserve"> S. </w:t>
      </w:r>
      <w:r w:rsidRPr="00390C6B">
        <w:rPr>
          <w:rStyle w:val="Emphasis"/>
          <w:highlight w:val="green"/>
        </w:rPr>
        <w:t>Korea</w:t>
      </w:r>
      <w:r w:rsidRPr="00390C6B">
        <w:rPr>
          <w:sz w:val="16"/>
          <w:highlight w:val="green"/>
        </w:rPr>
        <w:t xml:space="preserve"> </w:t>
      </w:r>
      <w:r w:rsidRPr="00390C6B">
        <w:rPr>
          <w:rStyle w:val="StyleUnderline"/>
          <w:highlight w:val="green"/>
        </w:rPr>
        <w:t>were not accorded</w:t>
      </w:r>
      <w:r w:rsidRPr="00390C6B">
        <w:rPr>
          <w:sz w:val="16"/>
        </w:rPr>
        <w:t xml:space="preserve"> the </w:t>
      </w:r>
      <w:r w:rsidRPr="00390C6B">
        <w:rPr>
          <w:rStyle w:val="Emphasis"/>
          <w:highlight w:val="green"/>
        </w:rPr>
        <w:t xml:space="preserve">same treatment as </w:t>
      </w:r>
      <w:r w:rsidRPr="00390C6B">
        <w:rPr>
          <w:rStyle w:val="Emphasis"/>
        </w:rPr>
        <w:t xml:space="preserve">Western </w:t>
      </w:r>
      <w:r w:rsidRPr="00390C6B">
        <w:rPr>
          <w:rStyle w:val="Emphasis"/>
          <w:highlight w:val="green"/>
        </w:rPr>
        <w:t>Europe</w:t>
      </w:r>
      <w:r w:rsidRPr="00390C6B">
        <w:rPr>
          <w:sz w:val="16"/>
        </w:rPr>
        <w:t xml:space="preserve">.26 It really was conceived and </w:t>
      </w:r>
      <w:r w:rsidRPr="00390C6B">
        <w:rPr>
          <w:rStyle w:val="StyleUnderline"/>
          <w:highlight w:val="green"/>
        </w:rPr>
        <w:t>developed</w:t>
      </w:r>
      <w:r w:rsidRPr="00390C6B">
        <w:rPr>
          <w:sz w:val="16"/>
        </w:rPr>
        <w:t xml:space="preserve"> as a system of the </w:t>
      </w:r>
      <w:r w:rsidRPr="00390C6B">
        <w:rPr>
          <w:rStyle w:val="Emphasis"/>
          <w:highlight w:val="green"/>
        </w:rPr>
        <w:t>west and the rest, in a zero sum game</w:t>
      </w:r>
      <w:r w:rsidRPr="00390C6B">
        <w:rPr>
          <w:sz w:val="16"/>
        </w:rPr>
        <w:t>. As EU Co-President Tusk noted in a May 2017 tweet – the whole point of “euro-atlanticism” was to “prevent post-west world order”. 27</w:t>
      </w:r>
    </w:p>
    <w:p w14:paraId="7D6C09B7" w14:textId="77777777" w:rsidR="00096457" w:rsidRPr="00390C6B" w:rsidRDefault="00096457" w:rsidP="00096457">
      <w:pPr>
        <w:rPr>
          <w:sz w:val="16"/>
        </w:rPr>
      </w:pPr>
      <w:r w:rsidRPr="00390C6B">
        <w:rPr>
          <w:sz w:val="16"/>
        </w:rPr>
        <w:t>Yet, the claim persists that this is no empire despite America’s privileged place at the top of the “hierarchical political order”, because its hegemony is built on “consent” and bounded by law. Power, which was necessary at the creation, faded away as consensual hegemony developed. This elides, of course, America’s overwhelming military superiority including in and over Europe. Beyond Europe, however, Ikenberry concedes that American hegemony remained hierarchical, “with much fainter liberal characteristics”, 28 again closing an analytical and empirical avenue that threatens the intellectual edifice of the LIO.</w:t>
      </w:r>
    </w:p>
    <w:p w14:paraId="34BDBA60" w14:textId="77777777" w:rsidR="00096457" w:rsidRPr="00390C6B" w:rsidRDefault="00096457" w:rsidP="00096457">
      <w:pPr>
        <w:rPr>
          <w:sz w:val="16"/>
        </w:rPr>
      </w:pPr>
      <w:r w:rsidRPr="00390C6B">
        <w:rPr>
          <w:sz w:val="16"/>
        </w:rPr>
        <w:t xml:space="preserve">Ikenberry’s </w:t>
      </w:r>
      <w:r w:rsidRPr="00390C6B">
        <w:rPr>
          <w:rStyle w:val="Emphasis"/>
        </w:rPr>
        <w:t>Eurocentrism’s</w:t>
      </w:r>
      <w:r w:rsidRPr="00390C6B">
        <w:rPr>
          <w:sz w:val="16"/>
        </w:rPr>
        <w:t xml:space="preserve"> (unconscious) </w:t>
      </w:r>
      <w:r w:rsidRPr="00390C6B">
        <w:rPr>
          <w:rStyle w:val="Emphasis"/>
        </w:rPr>
        <w:t>racialised world view</w:t>
      </w:r>
      <w:r w:rsidRPr="00390C6B">
        <w:rPr>
          <w:sz w:val="16"/>
        </w:rPr>
        <w:t xml:space="preserve"> </w:t>
      </w:r>
      <w:r w:rsidRPr="00390C6B">
        <w:rPr>
          <w:rStyle w:val="StyleUnderline"/>
        </w:rPr>
        <w:t>is</w:t>
      </w:r>
      <w:r w:rsidRPr="00390C6B">
        <w:rPr>
          <w:sz w:val="16"/>
        </w:rPr>
        <w:t xml:space="preserve"> subtly </w:t>
      </w:r>
      <w:r w:rsidRPr="00390C6B">
        <w:rPr>
          <w:rStyle w:val="StyleUnderline"/>
        </w:rPr>
        <w:t>buttressed by</w:t>
      </w:r>
      <w:r w:rsidRPr="00390C6B">
        <w:rPr>
          <w:sz w:val="16"/>
        </w:rPr>
        <w:t xml:space="preserve"> Walter Russell Mead’s exploration of the </w:t>
      </w:r>
      <w:r w:rsidRPr="00390C6B">
        <w:rPr>
          <w:rStyle w:val="Emphasis"/>
        </w:rPr>
        <w:t>significance of superior Anglo-Saxons</w:t>
      </w:r>
      <w:r w:rsidRPr="00390C6B">
        <w:rPr>
          <w:sz w:val="16"/>
        </w:rPr>
        <w:t xml:space="preserve"> who win wars, build world structures, and govern efficiently due to ethno-cultural, not biological, characteristics. Mead’s interpretation of Anglo-Saxonism makes it appear benign, assimilative, and universal29 – scaffolding for Ikenberry’s more overtly institutional analysis.</w:t>
      </w:r>
    </w:p>
    <w:p w14:paraId="6DA3C951" w14:textId="77777777" w:rsidR="00096457" w:rsidRPr="00390C6B" w:rsidRDefault="00096457" w:rsidP="00096457">
      <w:pPr>
        <w:rPr>
          <w:sz w:val="16"/>
        </w:rPr>
      </w:pPr>
      <w:r w:rsidRPr="00390C6B">
        <w:rPr>
          <w:sz w:val="16"/>
        </w:rPr>
        <w:t xml:space="preserve">Assimilating minorities, however, is not embracing diversity – learning from other cultures and creating something new; it is </w:t>
      </w:r>
      <w:r w:rsidRPr="00390C6B">
        <w:rPr>
          <w:rStyle w:val="StyleUnderline"/>
        </w:rPr>
        <w:t>maintaining</w:t>
      </w:r>
      <w:r w:rsidRPr="00390C6B">
        <w:rPr>
          <w:sz w:val="16"/>
        </w:rPr>
        <w:t xml:space="preserve"> </w:t>
      </w:r>
      <w:r w:rsidRPr="00390C6B">
        <w:rPr>
          <w:rStyle w:val="Emphasis"/>
        </w:rPr>
        <w:t>conformity</w:t>
      </w:r>
      <w:r w:rsidRPr="00390C6B">
        <w:rPr>
          <w:sz w:val="16"/>
        </w:rPr>
        <w:t xml:space="preserve"> to the cultures of the powerful, dominant group. 30 Going forward, as new global powers emerge, Mead advises America to both embrace and contain them, </w:t>
      </w:r>
      <w:r w:rsidRPr="00390C6B">
        <w:rPr>
          <w:rStyle w:val="StyleUnderline"/>
          <w:highlight w:val="green"/>
        </w:rPr>
        <w:t xml:space="preserve">retaining </w:t>
      </w:r>
      <w:r w:rsidRPr="00390C6B">
        <w:rPr>
          <w:rStyle w:val="Emphasis"/>
          <w:highlight w:val="green"/>
        </w:rPr>
        <w:t>military superiority</w:t>
      </w:r>
      <w:r w:rsidRPr="00390C6B">
        <w:rPr>
          <w:rStyle w:val="StyleUnderline"/>
          <w:highlight w:val="green"/>
        </w:rPr>
        <w:t xml:space="preserve"> should ‘</w:t>
      </w:r>
      <w:r w:rsidRPr="00390C6B">
        <w:rPr>
          <w:rStyle w:val="Emphasis"/>
          <w:highlight w:val="green"/>
        </w:rPr>
        <w:t>rising’ powers</w:t>
      </w:r>
      <w:r w:rsidRPr="00390C6B">
        <w:rPr>
          <w:rStyle w:val="StyleUnderline"/>
          <w:highlight w:val="green"/>
        </w:rPr>
        <w:t xml:space="preserve"> become “</w:t>
      </w:r>
      <w:r w:rsidRPr="00390C6B">
        <w:rPr>
          <w:rStyle w:val="Emphasis"/>
          <w:highlight w:val="green"/>
        </w:rPr>
        <w:t>opponents</w:t>
      </w:r>
      <w:r w:rsidRPr="00390C6B">
        <w:rPr>
          <w:rStyle w:val="StyleUnderline"/>
        </w:rPr>
        <w:t>”.</w:t>
      </w:r>
      <w:r w:rsidRPr="00390C6B">
        <w:rPr>
          <w:sz w:val="16"/>
        </w:rPr>
        <w:t xml:space="preserve"> 31 Mead complements other liberal-realist internationalists’ prescriptions - incorporate, assimilate, mobilise emerging powers to absorb difference and produce conformity.</w:t>
      </w:r>
    </w:p>
    <w:p w14:paraId="3F6F1D77" w14:textId="77777777" w:rsidR="00096457" w:rsidRPr="00390C6B" w:rsidRDefault="00096457" w:rsidP="00096457">
      <w:pPr>
        <w:rPr>
          <w:sz w:val="16"/>
        </w:rPr>
      </w:pPr>
      <w:r w:rsidRPr="00390C6B">
        <w:rPr>
          <w:sz w:val="16"/>
        </w:rPr>
        <w:t>The liberal view is challenged by scholars who argue that the New Deal order effectively represented a political compromise for class peace and greater productivity that mainly benefitted major corporations while incorporating organised labour and thereby defanging it. The postwar settlement was a narrow one – excluding racial minorities, unskilled and unorganised labour, and women – and relied on war and a heavily militarised economy that arose with the Korean War and led directly to the Vietnam war.32 Liberal internationalists’ accounts elide the class, gendered and racial bases of the order – at home and abroad. Ikenberry paints an appealing picture of a liberal order that delivered material benefits and security to all yet also casts some doubt on the system itself, especially in regard to the inequality of rewards generated by globalisation, and what might be the political consequences. The latter are regarded by Ikenberry as the greatest threats to the stability of the liberal order, laying bare a central mechanism and dynamic of the system itself –market- driven class inequality exacerbated in a society in which racialized-class politics is salient.33 Yet, Ikenberry never mentions class, race or gender, an omission central to critical theories of the making of the liberal international order. 34</w:t>
      </w:r>
    </w:p>
    <w:p w14:paraId="24CA2D95" w14:textId="77777777" w:rsidR="00096457" w:rsidRPr="00390C6B" w:rsidRDefault="00096457" w:rsidP="00096457">
      <w:pPr>
        <w:rPr>
          <w:sz w:val="16"/>
        </w:rPr>
      </w:pPr>
      <w:r w:rsidRPr="00390C6B">
        <w:rPr>
          <w:rStyle w:val="Emphasis"/>
        </w:rPr>
        <w:t xml:space="preserve">The </w:t>
      </w:r>
      <w:r w:rsidRPr="00034052">
        <w:rPr>
          <w:rStyle w:val="Emphasis"/>
          <w:highlight w:val="green"/>
        </w:rPr>
        <w:t>other</w:t>
      </w:r>
      <w:r w:rsidRPr="00390C6B">
        <w:rPr>
          <w:rStyle w:val="Emphasis"/>
        </w:rPr>
        <w:t xml:space="preserve"> key </w:t>
      </w:r>
      <w:r w:rsidRPr="00034052">
        <w:rPr>
          <w:rStyle w:val="Emphasis"/>
          <w:highlight w:val="green"/>
        </w:rPr>
        <w:t>omission is</w:t>
      </w:r>
      <w:r w:rsidRPr="00390C6B">
        <w:rPr>
          <w:rStyle w:val="Emphasis"/>
        </w:rPr>
        <w:t xml:space="preserve"> the role of </w:t>
      </w:r>
      <w:r w:rsidRPr="00034052">
        <w:rPr>
          <w:rStyle w:val="Emphasis"/>
          <w:highlight w:val="green"/>
        </w:rPr>
        <w:t>war</w:t>
      </w:r>
      <w:r w:rsidRPr="00390C6B">
        <w:rPr>
          <w:sz w:val="16"/>
        </w:rPr>
        <w:t xml:space="preserve"> and violence in order-building – not just World War II but </w:t>
      </w:r>
      <w:r w:rsidRPr="00034052">
        <w:rPr>
          <w:rStyle w:val="Emphasis"/>
          <w:highlight w:val="green"/>
        </w:rPr>
        <w:t>Korea</w:t>
      </w:r>
      <w:r w:rsidRPr="00390C6B">
        <w:rPr>
          <w:sz w:val="16"/>
        </w:rPr>
        <w:t xml:space="preserve">, for example, the ‘hot’ war at the birth of the order that propelled the formation of NATO, </w:t>
      </w:r>
      <w:r w:rsidRPr="00034052">
        <w:rPr>
          <w:rStyle w:val="Emphasis"/>
          <w:highlight w:val="green"/>
        </w:rPr>
        <w:t>rearmament of Germany</w:t>
      </w:r>
      <w:r w:rsidRPr="00390C6B">
        <w:rPr>
          <w:sz w:val="16"/>
        </w:rPr>
        <w:t xml:space="preserve">, the </w:t>
      </w:r>
      <w:r w:rsidRPr="00034052">
        <w:rPr>
          <w:rStyle w:val="Emphasis"/>
          <w:highlight w:val="green"/>
        </w:rPr>
        <w:t>Japan security alliance</w:t>
      </w:r>
      <w:r w:rsidRPr="00390C6B">
        <w:rPr>
          <w:sz w:val="16"/>
        </w:rPr>
        <w:t xml:space="preserve">, not to mention the </w:t>
      </w:r>
      <w:r w:rsidRPr="00034052">
        <w:rPr>
          <w:rStyle w:val="Emphasis"/>
          <w:highlight w:val="green"/>
        </w:rPr>
        <w:t>US military-industrial complex</w:t>
      </w:r>
      <w:r w:rsidRPr="00390C6B">
        <w:rPr>
          <w:sz w:val="16"/>
        </w:rPr>
        <w:t>. 35 Hence, a key case considered here is wartime planning for a new world order as well as the manner of its foundation as a direct result of military violence that violated the UN Charter, international law, the lessons of the Nuremburg and Tokyo war crimes trials, and the 1949 Geneva conventions. Wars ‘out there’ secured the core ‘over here’.36</w:t>
      </w:r>
    </w:p>
    <w:p w14:paraId="7B436E50" w14:textId="77777777" w:rsidR="00096457" w:rsidRPr="00390C6B" w:rsidRDefault="00096457" w:rsidP="00096457">
      <w:pPr>
        <w:rPr>
          <w:sz w:val="16"/>
        </w:rPr>
      </w:pPr>
      <w:r w:rsidRPr="00390C6B">
        <w:rPr>
          <w:sz w:val="16"/>
        </w:rPr>
        <w:t>And, of course, what is referred to as benign ‘liberal internationalism’ is what Mark Mazower refers to as “imperial internationalism” – trying to maintain global hierarchy established by centuries of colonial and semi-colonial rule over what is now called the global south. 37</w:t>
      </w:r>
    </w:p>
    <w:p w14:paraId="64EBF450" w14:textId="77777777" w:rsidR="00096457" w:rsidRPr="00390C6B" w:rsidRDefault="00096457" w:rsidP="00096457">
      <w:pPr>
        <w:rPr>
          <w:sz w:val="16"/>
        </w:rPr>
      </w:pPr>
      <w:r w:rsidRPr="00390C6B">
        <w:rPr>
          <w:sz w:val="16"/>
        </w:rPr>
        <w:t>Finally, the construction of the post-war Western order was constitutive of a political-socialeconomic-ideological “vital center”, (opposed to Right wing nationalists and Left wing antiimperialists) as Schlesinger terms it38 – the acceptance by core forces of the ‘New Deal order’ that the price of class harmony, stability and mobility at home required the export and continuation of inequality,39 and therefore military violence, on the periphery: the removal of vast quantities of raw materials required a global military basing strategy both to protect allied trade and deny it to adversaries.40 Ikenberry accurately notes that the internal character of the leading state in the liberal order impacts on the international system it built – but I diverge from his presentation of this as the externalisation of a democratic regime. He elides the racial, class, and gendered character of American historical, economic and political development – including of Wilsonianism itself. 41 His conclusion, however, is also accurate even if Ikenberry fails to recognise its significance to liberal order building and maintenance: “</w:t>
      </w:r>
      <w:r w:rsidRPr="00390C6B">
        <w:rPr>
          <w:rStyle w:val="StyleUnderline"/>
        </w:rPr>
        <w:t>Access to resources and markets, socioeconomic stability, political pluralism, and American security interests – all were inextricably linked</w:t>
      </w:r>
      <w:r w:rsidRPr="00390C6B">
        <w:rPr>
          <w:sz w:val="16"/>
        </w:rPr>
        <w:t>…”42</w:t>
      </w:r>
    </w:p>
    <w:p w14:paraId="4B0887A4" w14:textId="77777777" w:rsidR="00096457" w:rsidRPr="00390C6B" w:rsidRDefault="00096457" w:rsidP="00096457">
      <w:pPr>
        <w:rPr>
          <w:sz w:val="16"/>
        </w:rPr>
      </w:pPr>
      <w:r w:rsidRPr="00390C6B">
        <w:rPr>
          <w:sz w:val="16"/>
        </w:rPr>
        <w:t xml:space="preserve">The framework that may best fit the actual underlying locomotive of liberal order-building and maintenance, however, must also incorporate understanding of the ‘soft’ processes of socialisation or incorporation. </w:t>
      </w:r>
      <w:r w:rsidRPr="00390C6B">
        <w:rPr>
          <w:rStyle w:val="StyleUnderline"/>
        </w:rPr>
        <w:t>Violence is a powerful tool but always and everywhere it is connected with the processes of non-violent elite socialisation and alliance building</w:t>
      </w:r>
      <w:r w:rsidRPr="00390C6B">
        <w:rPr>
          <w:sz w:val="16"/>
        </w:rPr>
        <w:t>. It is one of the great strengths of Ikenberry’s analysis of international order that elite socialisation is considered so significant.43</w:t>
      </w:r>
    </w:p>
    <w:p w14:paraId="21486B9B" w14:textId="77777777" w:rsidR="00096457" w:rsidRPr="00390C6B" w:rsidRDefault="00096457" w:rsidP="00096457">
      <w:pPr>
        <w:rPr>
          <w:sz w:val="16"/>
        </w:rPr>
      </w:pPr>
      <w:r w:rsidRPr="00390C6B">
        <w:rPr>
          <w:sz w:val="16"/>
        </w:rPr>
        <w:t xml:space="preserve">Yet, a critical view of elite socialisation in hegemony-building and perpetuation views it as incorporation/domestication into hegemonic agendas and not a reflection of a democratic and benign foreign policy.44 In the Gramscian perspective, capitalist great powers, including the USA, are deeply unequal at home and imperialistic abroad, ultimately pursuing the interests of their ruling classes and elites, whether embedded in private, public or state-private realms.45 </w:t>
      </w:r>
      <w:r w:rsidRPr="00390C6B">
        <w:rPr>
          <w:rStyle w:val="StyleUnderline"/>
        </w:rPr>
        <w:t>Their hegemony is a combination of persuasion and coercion involving a ‘statesociety complex’</w:t>
      </w:r>
      <w:r w:rsidRPr="00390C6B">
        <w:rPr>
          <w:sz w:val="16"/>
        </w:rPr>
        <w:t>.46 Admittedly, liberalism has an account of elite socialisation processes, which overlaps with Gramscian approaches. However, liberal approaches see it as relatively benign, politically-neutral or representative of democracy/popular sovereignty.</w:t>
      </w:r>
    </w:p>
    <w:p w14:paraId="7254E8A8" w14:textId="77777777" w:rsidR="00096457" w:rsidRPr="00390C6B" w:rsidRDefault="00096457" w:rsidP="00096457">
      <w:pPr>
        <w:rPr>
          <w:sz w:val="16"/>
        </w:rPr>
      </w:pPr>
      <w:r w:rsidRPr="00390C6B">
        <w:rPr>
          <w:sz w:val="16"/>
        </w:rPr>
        <w:t xml:space="preserve">My critical approach </w:t>
      </w:r>
      <w:r w:rsidRPr="00034052">
        <w:rPr>
          <w:sz w:val="16"/>
          <w:highlight w:val="green"/>
        </w:rPr>
        <w:t>connects</w:t>
      </w:r>
      <w:r w:rsidRPr="00390C6B">
        <w:rPr>
          <w:sz w:val="16"/>
        </w:rPr>
        <w:t xml:space="preserve"> Gramscian thinking with a forgotten early twentieth-century socialist theoretician of “ultraimperialism” – Karl Kautsky. According to Kautsky, in contrast to Lenin’s claim of the inevitability of inter-imperial wars of hegemony, </w:t>
      </w:r>
      <w:r w:rsidRPr="00034052">
        <w:rPr>
          <w:rStyle w:val="Emphasis"/>
          <w:highlight w:val="green"/>
        </w:rPr>
        <w:t>ultra-imperialism</w:t>
      </w:r>
      <w:r w:rsidRPr="00390C6B">
        <w:rPr>
          <w:sz w:val="16"/>
        </w:rPr>
        <w:t xml:space="preserve"> – </w:t>
      </w:r>
      <w:r w:rsidRPr="00034052">
        <w:rPr>
          <w:rStyle w:val="StyleUnderline"/>
          <w:highlight w:val="green"/>
        </w:rPr>
        <w:t>the tendency</w:t>
      </w:r>
      <w:r w:rsidRPr="00390C6B">
        <w:rPr>
          <w:sz w:val="16"/>
        </w:rPr>
        <w:t xml:space="preserve"> of national ruling classes </w:t>
      </w:r>
      <w:r w:rsidRPr="00390C6B">
        <w:rPr>
          <w:rStyle w:val="StyleUnderline"/>
        </w:rPr>
        <w:t xml:space="preserve">to </w:t>
      </w:r>
      <w:r w:rsidRPr="00034052">
        <w:rPr>
          <w:rStyle w:val="StyleUnderline"/>
          <w:highlight w:val="green"/>
        </w:rPr>
        <w:t>form</w:t>
      </w:r>
      <w:r w:rsidRPr="00034052">
        <w:rPr>
          <w:sz w:val="16"/>
          <w:highlight w:val="green"/>
        </w:rPr>
        <w:t xml:space="preserve"> </w:t>
      </w:r>
      <w:r w:rsidRPr="00034052">
        <w:rPr>
          <w:rStyle w:val="Emphasis"/>
          <w:highlight w:val="green"/>
        </w:rPr>
        <w:t>international</w:t>
      </w:r>
      <w:r w:rsidRPr="00390C6B">
        <w:rPr>
          <w:sz w:val="16"/>
        </w:rPr>
        <w:t xml:space="preserve"> class-based </w:t>
      </w:r>
      <w:r w:rsidRPr="00034052">
        <w:rPr>
          <w:rStyle w:val="Emphasis"/>
          <w:highlight w:val="green"/>
        </w:rPr>
        <w:t>alliances</w:t>
      </w:r>
      <w:r w:rsidRPr="00034052">
        <w:rPr>
          <w:sz w:val="16"/>
          <w:highlight w:val="green"/>
        </w:rPr>
        <w:t xml:space="preserve"> </w:t>
      </w:r>
      <w:r w:rsidRPr="00034052">
        <w:rPr>
          <w:rStyle w:val="StyleUnderline"/>
          <w:highlight w:val="green"/>
        </w:rPr>
        <w:t xml:space="preserve">to jointly exploit the </w:t>
      </w:r>
      <w:r w:rsidRPr="00034052">
        <w:rPr>
          <w:rStyle w:val="Emphasis"/>
          <w:highlight w:val="green"/>
        </w:rPr>
        <w:t>world’s resources</w:t>
      </w:r>
      <w:r>
        <w:rPr>
          <w:rStyle w:val="StyleUnderline"/>
        </w:rPr>
        <w:t xml:space="preserve"> </w:t>
      </w:r>
      <w:r w:rsidRPr="00390C6B">
        <w:rPr>
          <w:sz w:val="16"/>
        </w:rPr>
        <w:t xml:space="preserve">47 - </w:t>
      </w:r>
      <w:r w:rsidRPr="00034052">
        <w:rPr>
          <w:rStyle w:val="StyleUnderline"/>
          <w:highlight w:val="green"/>
        </w:rPr>
        <w:t>leads to</w:t>
      </w:r>
      <w:r w:rsidRPr="00034052">
        <w:rPr>
          <w:sz w:val="16"/>
          <w:highlight w:val="green"/>
        </w:rPr>
        <w:t xml:space="preserve"> </w:t>
      </w:r>
      <w:r w:rsidRPr="00034052">
        <w:rPr>
          <w:rStyle w:val="Emphasis"/>
          <w:highlight w:val="green"/>
        </w:rPr>
        <w:t>cooperation</w:t>
      </w:r>
      <w:r w:rsidRPr="00034052">
        <w:rPr>
          <w:sz w:val="16"/>
          <w:highlight w:val="green"/>
        </w:rPr>
        <w:t xml:space="preserve"> </w:t>
      </w:r>
      <w:r w:rsidRPr="00034052">
        <w:rPr>
          <w:rStyle w:val="StyleUnderline"/>
          <w:highlight w:val="green"/>
        </w:rPr>
        <w:t>rather than</w:t>
      </w:r>
      <w:r w:rsidRPr="00034052">
        <w:rPr>
          <w:sz w:val="16"/>
          <w:highlight w:val="green"/>
        </w:rPr>
        <w:t xml:space="preserve"> </w:t>
      </w:r>
      <w:r w:rsidRPr="00034052">
        <w:rPr>
          <w:rStyle w:val="Emphasis"/>
          <w:highlight w:val="green"/>
        </w:rPr>
        <w:t>conflict</w:t>
      </w:r>
      <w:r w:rsidRPr="00390C6B">
        <w:rPr>
          <w:sz w:val="16"/>
        </w:rPr>
        <w:t xml:space="preserve"> between capitalist states. Kautsky notes that inter-capitalist corporate/state cooperation could take numerous forms – such as cartel-like agreements or even the formation of a “league of states.”48 Of course, there is a strong tradition of critical thinking by neo-Gramscians – Cox, Gill, but also other Marxists such as Kees van der Pijl49 – that extends to the building of transnational alliances. That work, however, largely focuses on cold war era US-Western European alliances in a junior partnership with the United States. In this article, I consider two Asian states – South Korea and China – the political-cultural incorporation of which would clearly differ from the Euro-American example. On the other hand, all incorporation processes come up against strictly national interests and specific cultural differences including in the British case; hence the controversies over naval armaments in the 1920s, over the terms of the alliance after 1945, </w:t>
      </w:r>
      <w:r w:rsidRPr="00390C6B">
        <w:rPr>
          <w:rStyle w:val="StyleUnderline"/>
        </w:rPr>
        <w:t>refusal by Prime minister Harold Wilson to support the US with troops in Vietnam and, later, frictions over the Falklands war</w:t>
      </w:r>
      <w:r w:rsidRPr="00390C6B">
        <w:rPr>
          <w:sz w:val="16"/>
        </w:rPr>
        <w:t>.50 The attempt at incorporating any power, great or small, is extremely difficult.</w:t>
      </w:r>
    </w:p>
    <w:p w14:paraId="3E6E5C95" w14:textId="77777777" w:rsidR="00096457" w:rsidRPr="007B317D" w:rsidRDefault="00096457" w:rsidP="00096457"/>
    <w:p w14:paraId="2AE29B2B" w14:textId="77777777" w:rsidR="00096457" w:rsidRDefault="00096457" w:rsidP="00096457">
      <w:pPr>
        <w:pStyle w:val="Heading3"/>
      </w:pPr>
      <w:r>
        <w:t>1NC---Transparency Impossible</w:t>
      </w:r>
    </w:p>
    <w:p w14:paraId="52678EB2" w14:textId="77777777" w:rsidR="00096457" w:rsidRDefault="00096457" w:rsidP="00096457">
      <w:pPr>
        <w:pStyle w:val="Heading4"/>
      </w:pPr>
      <w:r>
        <w:t>Complete transparency is impossible due to complexity</w:t>
      </w:r>
    </w:p>
    <w:p w14:paraId="69DA26D7" w14:textId="77777777" w:rsidR="00096457" w:rsidRPr="006D00BE" w:rsidRDefault="00096457" w:rsidP="00096457">
      <w:r>
        <w:rPr>
          <w:rStyle w:val="Style13ptBold"/>
        </w:rPr>
        <w:t xml:space="preserve">Crawford, 21 </w:t>
      </w:r>
      <w:r>
        <w:t>[Kate Crawford is a writer, composer, producer and academic. Crawford is a principal researcher at Microsoft Research (Social Media Collective), the co-founder and director of research at the AI Now Institute at NYU, a visiting professor at the MIT Center for Civic Media, a senior fellow at the Information Law Institute at NYU, and an associate professor in the Journalism and Media Research Centre at the University of New South Wales, “Atlas of AI: Power, Politics, and the Planetary Costs of Artificial Intelligence,” 2021, Yale University Press]//Townes</w:t>
      </w:r>
    </w:p>
    <w:p w14:paraId="711100AF" w14:textId="77777777" w:rsidR="00096457" w:rsidRPr="00E93983" w:rsidRDefault="00096457" w:rsidP="00096457">
      <w:pPr>
        <w:rPr>
          <w:sz w:val="16"/>
        </w:rPr>
      </w:pPr>
      <w:r w:rsidRPr="00AD1409">
        <w:rPr>
          <w:rStyle w:val="StyleUnderline"/>
          <w:highlight w:val="green"/>
        </w:rPr>
        <w:t>Models for</w:t>
      </w:r>
      <w:r w:rsidRPr="00FF102E">
        <w:rPr>
          <w:rStyle w:val="StyleUnderline"/>
        </w:rPr>
        <w:t xml:space="preserve"> understanding and </w:t>
      </w:r>
      <w:r w:rsidRPr="00AD1409">
        <w:rPr>
          <w:rStyle w:val="StyleUnderline"/>
          <w:highlight w:val="green"/>
        </w:rPr>
        <w:t xml:space="preserve">holding systems </w:t>
      </w:r>
      <w:r w:rsidRPr="00AD1409">
        <w:rPr>
          <w:rStyle w:val="Emphasis"/>
          <w:highlight w:val="green"/>
        </w:rPr>
        <w:t>accountable</w:t>
      </w:r>
      <w:r w:rsidRPr="00FF102E">
        <w:rPr>
          <w:rStyle w:val="StyleUnderline"/>
        </w:rPr>
        <w:t xml:space="preserve"> have long </w:t>
      </w:r>
      <w:r w:rsidRPr="00AD1409">
        <w:rPr>
          <w:rStyle w:val="Emphasis"/>
          <w:highlight w:val="green"/>
        </w:rPr>
        <w:t>rested on</w:t>
      </w:r>
      <w:r w:rsidRPr="00FF102E">
        <w:rPr>
          <w:rStyle w:val="StyleUnderline"/>
        </w:rPr>
        <w:t xml:space="preserve"> ideals of </w:t>
      </w:r>
      <w:r w:rsidRPr="00AD1409">
        <w:rPr>
          <w:rStyle w:val="Emphasis"/>
          <w:highlight w:val="green"/>
        </w:rPr>
        <w:t>transparency</w:t>
      </w:r>
      <w:r w:rsidRPr="00E93983">
        <w:rPr>
          <w:sz w:val="16"/>
        </w:rPr>
        <w:t xml:space="preserve">. As I’ve written with the media scholar Mike Ananny, being </w:t>
      </w:r>
      <w:r w:rsidRPr="00AD1409">
        <w:rPr>
          <w:rStyle w:val="Emphasis"/>
          <w:highlight w:val="green"/>
        </w:rPr>
        <w:t>able to see</w:t>
      </w:r>
      <w:r w:rsidRPr="00E93983">
        <w:rPr>
          <w:sz w:val="16"/>
        </w:rPr>
        <w:t xml:space="preserve"> a system </w:t>
      </w:r>
      <w:r w:rsidRPr="00AD1409">
        <w:rPr>
          <w:rStyle w:val="StyleUnderline"/>
          <w:highlight w:val="green"/>
        </w:rPr>
        <w:t>is</w:t>
      </w:r>
      <w:r w:rsidRPr="00E93983">
        <w:rPr>
          <w:sz w:val="16"/>
        </w:rPr>
        <w:t xml:space="preserve"> sometimes </w:t>
      </w:r>
      <w:r w:rsidRPr="00AD1409">
        <w:rPr>
          <w:rStyle w:val="StyleUnderline"/>
          <w:highlight w:val="green"/>
        </w:rPr>
        <w:t>equated with</w:t>
      </w:r>
      <w:r w:rsidRPr="00E93983">
        <w:rPr>
          <w:sz w:val="16"/>
        </w:rPr>
        <w:t xml:space="preserve"> being </w:t>
      </w:r>
      <w:r w:rsidRPr="00AD1409">
        <w:rPr>
          <w:rStyle w:val="Emphasis"/>
          <w:highlight w:val="green"/>
        </w:rPr>
        <w:t>able to know</w:t>
      </w:r>
      <w:r w:rsidRPr="00E93983">
        <w:rPr>
          <w:sz w:val="16"/>
        </w:rPr>
        <w:t xml:space="preserve"> how it works and how to govern it.28 But this tendency has serious limitations. In the case of AI, </w:t>
      </w:r>
      <w:r w:rsidRPr="00AD1409">
        <w:rPr>
          <w:rStyle w:val="Emphasis"/>
          <w:highlight w:val="green"/>
        </w:rPr>
        <w:t>there is no singular</w:t>
      </w:r>
      <w:r w:rsidRPr="00E93983">
        <w:rPr>
          <w:rStyle w:val="Emphasis"/>
        </w:rPr>
        <w:t xml:space="preserve"> black box</w:t>
      </w:r>
      <w:r w:rsidRPr="00E93983">
        <w:rPr>
          <w:sz w:val="16"/>
        </w:rPr>
        <w:t xml:space="preserve"> to open, </w:t>
      </w:r>
      <w:r w:rsidRPr="00E93983">
        <w:rPr>
          <w:rStyle w:val="Emphasis"/>
        </w:rPr>
        <w:t xml:space="preserve">no </w:t>
      </w:r>
      <w:r w:rsidRPr="00AD1409">
        <w:rPr>
          <w:rStyle w:val="Emphasis"/>
          <w:highlight w:val="green"/>
        </w:rPr>
        <w:t>secret</w:t>
      </w:r>
      <w:r w:rsidRPr="00E93983">
        <w:rPr>
          <w:sz w:val="16"/>
        </w:rPr>
        <w:t xml:space="preserve"> to expose, </w:t>
      </w:r>
      <w:r w:rsidRPr="00AD1409">
        <w:rPr>
          <w:rStyle w:val="StyleUnderline"/>
          <w:highlight w:val="green"/>
        </w:rPr>
        <w:t>but</w:t>
      </w:r>
      <w:r w:rsidRPr="00E93983">
        <w:rPr>
          <w:sz w:val="16"/>
        </w:rPr>
        <w:t xml:space="preserve"> a </w:t>
      </w:r>
      <w:r w:rsidRPr="00AD1409">
        <w:rPr>
          <w:rStyle w:val="Emphasis"/>
          <w:highlight w:val="green"/>
        </w:rPr>
        <w:t>multitude of interlaced systems</w:t>
      </w:r>
      <w:r w:rsidRPr="00E93983">
        <w:rPr>
          <w:rStyle w:val="Emphasis"/>
        </w:rPr>
        <w:t xml:space="preserve"> of power</w:t>
      </w:r>
      <w:r w:rsidRPr="00E93983">
        <w:rPr>
          <w:sz w:val="16"/>
        </w:rPr>
        <w:t xml:space="preserve">. </w:t>
      </w:r>
      <w:r w:rsidRPr="00E93983">
        <w:rPr>
          <w:rStyle w:val="StyleUnderline"/>
        </w:rPr>
        <w:t>Complete transparency</w:t>
      </w:r>
      <w:r w:rsidRPr="00E93983">
        <w:rPr>
          <w:sz w:val="16"/>
        </w:rPr>
        <w:t xml:space="preserve">, then, </w:t>
      </w:r>
      <w:r w:rsidRPr="00E93983">
        <w:rPr>
          <w:rStyle w:val="StyleUnderline"/>
        </w:rPr>
        <w:t>is</w:t>
      </w:r>
      <w:r w:rsidRPr="00E93983">
        <w:rPr>
          <w:sz w:val="16"/>
        </w:rPr>
        <w:t xml:space="preserve"> an </w:t>
      </w:r>
      <w:r w:rsidRPr="00E93983">
        <w:rPr>
          <w:rStyle w:val="StyleUnderline"/>
        </w:rPr>
        <w:t>impossible</w:t>
      </w:r>
      <w:r w:rsidRPr="00E93983">
        <w:rPr>
          <w:sz w:val="16"/>
        </w:rPr>
        <w:t xml:space="preserve"> goal. Rather, we gain a better understanding of AI’s role in the world by engaging with its material architectures, contextual environments, and prevailing politics and by tracing how they are connected.</w:t>
      </w:r>
    </w:p>
    <w:p w14:paraId="34544012" w14:textId="77777777" w:rsidR="00096457" w:rsidRPr="00E93983" w:rsidRDefault="00096457" w:rsidP="00096457">
      <w:pPr>
        <w:rPr>
          <w:sz w:val="16"/>
        </w:rPr>
      </w:pPr>
      <w:r w:rsidRPr="00E93983">
        <w:rPr>
          <w:sz w:val="16"/>
        </w:rPr>
        <w:t xml:space="preserve">My thinking in this book has been informed by the disciplines of science and technology studies, law, and political philosophy and from my experience working in both academia and an industrial AI research lab for almost a decade. Over those years, many generous colleagues and communities have changed the way I see the world: </w:t>
      </w:r>
      <w:r w:rsidRPr="00AD1409">
        <w:rPr>
          <w:rStyle w:val="Emphasis"/>
          <w:highlight w:val="green"/>
        </w:rPr>
        <w:t>mapping is</w:t>
      </w:r>
      <w:r w:rsidRPr="00E93983">
        <w:rPr>
          <w:rStyle w:val="Emphasis"/>
        </w:rPr>
        <w:t xml:space="preserve"> </w:t>
      </w:r>
      <w:r w:rsidRPr="00AD1409">
        <w:rPr>
          <w:rStyle w:val="Emphasis"/>
          <w:highlight w:val="green"/>
        </w:rPr>
        <w:t>always</w:t>
      </w:r>
      <w:r w:rsidRPr="00E93983">
        <w:rPr>
          <w:rStyle w:val="Emphasis"/>
        </w:rPr>
        <w:t xml:space="preserve"> a </w:t>
      </w:r>
      <w:r w:rsidRPr="00AD1409">
        <w:rPr>
          <w:rStyle w:val="Emphasis"/>
          <w:highlight w:val="green"/>
        </w:rPr>
        <w:t>collective</w:t>
      </w:r>
      <w:r w:rsidRPr="00E93983">
        <w:rPr>
          <w:rStyle w:val="Emphasis"/>
        </w:rPr>
        <w:t xml:space="preserve"> exercise</w:t>
      </w:r>
      <w:r w:rsidRPr="00E93983">
        <w:rPr>
          <w:sz w:val="16"/>
        </w:rPr>
        <w:t>, and this is no exception.29 I’m grateful to the scholars who created new ways to understand sociotechnical systems, including Geoffrey Bowker, Benjamin Bratton, Wendy Chun, Lorraine Daston, Peter Galison, Ian Hacking, Stuart Hall, Donald MacKenzie, Achille Mbembé, Alondra Nelson, Susan Leigh Star, and Lucy Suchman, among many others. This book benefited from many in-person conversations and reading the recent work by authors studying the politics of technology, including Mark Andrejevic, Ruha Benjamin, Meredith Broussard, Simone Browne, Julie Cohen, Sasha Costanza-Chock, Virginia Eubanks, Tarleton Gillespie, Mar Hicks, Tung-Hui Hu, Yuk Hui, Safiya Umoja Noble, and Astra Taylor.</w:t>
      </w:r>
    </w:p>
    <w:p w14:paraId="1F2ACE2E" w14:textId="77777777" w:rsidR="00096457" w:rsidRPr="00E93983" w:rsidRDefault="00096457" w:rsidP="00096457">
      <w:pPr>
        <w:rPr>
          <w:sz w:val="16"/>
        </w:rPr>
      </w:pPr>
      <w:r w:rsidRPr="00E93983">
        <w:rPr>
          <w:sz w:val="16"/>
        </w:rPr>
        <w:t xml:space="preserve">As with any book, this one emerges from a specific lived experience that imposes limitations. As someone who has lived and worked in the United States for the past decade, my focus skews toward the AI industry in Western centers of power. But my aim is not to create a complete </w:t>
      </w:r>
      <w:r w:rsidRPr="00AD1409">
        <w:rPr>
          <w:rStyle w:val="Emphasis"/>
          <w:highlight w:val="green"/>
        </w:rPr>
        <w:t>global atlas</w:t>
      </w:r>
      <w:r w:rsidRPr="00E93983">
        <w:rPr>
          <w:sz w:val="16"/>
        </w:rPr>
        <w:t xml:space="preserve">—the very idea </w:t>
      </w:r>
      <w:r w:rsidRPr="00AD1409">
        <w:rPr>
          <w:rStyle w:val="StyleUnderline"/>
          <w:highlight w:val="green"/>
        </w:rPr>
        <w:t>invokes</w:t>
      </w:r>
      <w:r w:rsidRPr="00AD1409">
        <w:rPr>
          <w:sz w:val="16"/>
          <w:highlight w:val="green"/>
        </w:rPr>
        <w:t xml:space="preserve"> </w:t>
      </w:r>
      <w:r w:rsidRPr="00AD1409">
        <w:rPr>
          <w:rStyle w:val="Emphasis"/>
          <w:highlight w:val="green"/>
        </w:rPr>
        <w:t>capture and colonial control</w:t>
      </w:r>
      <w:r w:rsidRPr="00E93983">
        <w:rPr>
          <w:sz w:val="16"/>
        </w:rPr>
        <w:t>. Instead, any author’s view can be only partial, based on local observations and interpretations, in what environmental geographer Samantha Saville calls a “</w:t>
      </w:r>
      <w:r w:rsidRPr="00AD1409">
        <w:rPr>
          <w:rStyle w:val="Emphasis"/>
          <w:highlight w:val="green"/>
        </w:rPr>
        <w:t>humble geography</w:t>
      </w:r>
      <w:r w:rsidRPr="00E93983">
        <w:rPr>
          <w:sz w:val="16"/>
        </w:rPr>
        <w:t xml:space="preserve">” that </w:t>
      </w:r>
      <w:r w:rsidRPr="00AD1409">
        <w:rPr>
          <w:rStyle w:val="StyleUnderline"/>
          <w:highlight w:val="green"/>
        </w:rPr>
        <w:t>acknowledges</w:t>
      </w:r>
      <w:r w:rsidRPr="00E93983">
        <w:rPr>
          <w:sz w:val="16"/>
        </w:rPr>
        <w:t xml:space="preserve"> one’s </w:t>
      </w:r>
      <w:r w:rsidRPr="00E93983">
        <w:rPr>
          <w:rStyle w:val="Emphasis"/>
        </w:rPr>
        <w:t xml:space="preserve">specific </w:t>
      </w:r>
      <w:r w:rsidRPr="00AD1409">
        <w:rPr>
          <w:rStyle w:val="Emphasis"/>
          <w:highlight w:val="green"/>
        </w:rPr>
        <w:t>perspectives</w:t>
      </w:r>
      <w:r w:rsidRPr="00AD1409">
        <w:rPr>
          <w:sz w:val="16"/>
          <w:highlight w:val="green"/>
        </w:rPr>
        <w:t xml:space="preserve"> </w:t>
      </w:r>
      <w:r w:rsidRPr="00AD1409">
        <w:rPr>
          <w:rStyle w:val="StyleUnderline"/>
          <w:highlight w:val="green"/>
        </w:rPr>
        <w:t>rather than</w:t>
      </w:r>
      <w:r w:rsidRPr="00E93983">
        <w:rPr>
          <w:sz w:val="16"/>
        </w:rPr>
        <w:t xml:space="preserve"> claiming </w:t>
      </w:r>
      <w:r w:rsidRPr="00AD1409">
        <w:rPr>
          <w:rStyle w:val="Emphasis"/>
          <w:highlight w:val="green"/>
        </w:rPr>
        <w:t>objectivity</w:t>
      </w:r>
      <w:r w:rsidRPr="00E93983">
        <w:rPr>
          <w:rStyle w:val="Emphasis"/>
        </w:rPr>
        <w:t xml:space="preserve"> or mastery</w:t>
      </w:r>
      <w:r w:rsidRPr="00E93983">
        <w:rPr>
          <w:sz w:val="16"/>
        </w:rPr>
        <w:t>.30</w:t>
      </w:r>
    </w:p>
    <w:p w14:paraId="483473CE" w14:textId="77777777" w:rsidR="00096457" w:rsidRDefault="00096457" w:rsidP="00096457">
      <w:pPr>
        <w:pStyle w:val="Heading3"/>
      </w:pPr>
      <w:r>
        <w:t>1NC---Progress</w:t>
      </w:r>
    </w:p>
    <w:p w14:paraId="1F4B8F6A" w14:textId="77777777" w:rsidR="00096457" w:rsidRPr="00B02AC0" w:rsidRDefault="00096457" w:rsidP="00096457">
      <w:pPr>
        <w:pStyle w:val="Heading4"/>
      </w:pPr>
      <w:r>
        <w:t xml:space="preserve">Narratives of </w:t>
      </w:r>
      <w:r>
        <w:rPr>
          <w:u w:val="single"/>
        </w:rPr>
        <w:t>progress</w:t>
      </w:r>
      <w:r>
        <w:t xml:space="preserve"> are complicit in a </w:t>
      </w:r>
      <w:r>
        <w:rPr>
          <w:u w:val="single"/>
        </w:rPr>
        <w:t>strategic amnesia</w:t>
      </w:r>
      <w:r>
        <w:t xml:space="preserve"> of the </w:t>
      </w:r>
      <w:r>
        <w:rPr>
          <w:u w:val="single"/>
        </w:rPr>
        <w:t>externalities</w:t>
      </w:r>
      <w:r>
        <w:t xml:space="preserve"> inherent in </w:t>
      </w:r>
      <w:r>
        <w:rPr>
          <w:u w:val="single"/>
        </w:rPr>
        <w:t>computational economies</w:t>
      </w:r>
      <w:r>
        <w:t xml:space="preserve"> that is </w:t>
      </w:r>
      <w:r>
        <w:rPr>
          <w:u w:val="single"/>
        </w:rPr>
        <w:t>undergirded</w:t>
      </w:r>
      <w:r>
        <w:t xml:space="preserve"> by </w:t>
      </w:r>
      <w:r>
        <w:rPr>
          <w:u w:val="single"/>
        </w:rPr>
        <w:t>the violence of planetary extinction</w:t>
      </w:r>
      <w:r>
        <w:t xml:space="preserve">. </w:t>
      </w:r>
    </w:p>
    <w:p w14:paraId="30C9865D" w14:textId="77777777" w:rsidR="00096457" w:rsidRPr="006D00BE" w:rsidRDefault="00096457" w:rsidP="00096457">
      <w:r>
        <w:rPr>
          <w:rStyle w:val="Style13ptBold"/>
        </w:rPr>
        <w:t xml:space="preserve">Crawford, 21 </w:t>
      </w:r>
      <w:r>
        <w:t>[Kate Crawford is a writer, composer, producer and academic. Crawford is a principal researcher at Microsoft Research (Social Media Collective), the co-founder and director of research at the AI Now Institute at NYU, a visiting professor at the MIT Center for Civic Media, a senior fellow at the Information Law Institute at NYU, and an associate professor in the Journalism and Media Research Centre at the University of New South Wales, “Atlas of AI: Power, Politics, and the Planetary Costs of Artificial Intelligence,” 2021, Yale University Press]//Townes</w:t>
      </w:r>
    </w:p>
    <w:p w14:paraId="3E3461BF" w14:textId="77777777" w:rsidR="00096457" w:rsidRPr="00B02AC0" w:rsidRDefault="00096457" w:rsidP="00096457">
      <w:pPr>
        <w:rPr>
          <w:sz w:val="16"/>
        </w:rPr>
      </w:pPr>
      <w:r w:rsidRPr="00B02AC0">
        <w:rPr>
          <w:sz w:val="16"/>
        </w:rPr>
        <w:t xml:space="preserve">Clayton Valley is connected to Silicon Valley in much the way that the nineteenth-century goldfields were to early San Francisco. The history of </w:t>
      </w:r>
      <w:r w:rsidRPr="00B02AC0">
        <w:rPr>
          <w:rStyle w:val="Emphasis"/>
          <w:highlight w:val="green"/>
        </w:rPr>
        <w:t>mining</w:t>
      </w:r>
      <w:r w:rsidRPr="00B02AC0">
        <w:rPr>
          <w:sz w:val="16"/>
        </w:rPr>
        <w:t xml:space="preserve">, like the devastation it leaves in its wake, </w:t>
      </w:r>
      <w:r w:rsidRPr="00B02AC0">
        <w:rPr>
          <w:rStyle w:val="StyleUnderline"/>
          <w:highlight w:val="green"/>
        </w:rPr>
        <w:t>is</w:t>
      </w:r>
      <w:r w:rsidRPr="00B02AC0">
        <w:rPr>
          <w:sz w:val="16"/>
        </w:rPr>
        <w:t xml:space="preserve"> commonly </w:t>
      </w:r>
      <w:r w:rsidRPr="00B02AC0">
        <w:rPr>
          <w:rStyle w:val="Emphasis"/>
          <w:highlight w:val="green"/>
        </w:rPr>
        <w:t>overlooked</w:t>
      </w:r>
      <w:r w:rsidRPr="00B02AC0">
        <w:rPr>
          <w:sz w:val="16"/>
          <w:highlight w:val="green"/>
        </w:rPr>
        <w:t xml:space="preserve"> </w:t>
      </w:r>
      <w:r w:rsidRPr="00B02AC0">
        <w:rPr>
          <w:rStyle w:val="StyleUnderline"/>
          <w:highlight w:val="green"/>
        </w:rPr>
        <w:t>in</w:t>
      </w:r>
      <w:r w:rsidRPr="00B02AC0">
        <w:rPr>
          <w:sz w:val="16"/>
        </w:rPr>
        <w:t xml:space="preserve"> the </w:t>
      </w:r>
      <w:r w:rsidRPr="00B02AC0">
        <w:rPr>
          <w:rStyle w:val="Emphasis"/>
          <w:highlight w:val="green"/>
        </w:rPr>
        <w:t>strategic amnesia</w:t>
      </w:r>
      <w:r w:rsidRPr="00B02AC0">
        <w:rPr>
          <w:sz w:val="16"/>
          <w:highlight w:val="green"/>
        </w:rPr>
        <w:t xml:space="preserve"> </w:t>
      </w:r>
      <w:r w:rsidRPr="00B02AC0">
        <w:rPr>
          <w:rStyle w:val="StyleUnderline"/>
          <w:highlight w:val="green"/>
        </w:rPr>
        <w:t>that</w:t>
      </w:r>
      <w:r w:rsidRPr="00B02AC0">
        <w:rPr>
          <w:sz w:val="16"/>
          <w:highlight w:val="green"/>
        </w:rPr>
        <w:t xml:space="preserve"> </w:t>
      </w:r>
      <w:r w:rsidRPr="00B02AC0">
        <w:rPr>
          <w:rStyle w:val="StyleUnderline"/>
          <w:highlight w:val="green"/>
        </w:rPr>
        <w:t>accompanies</w:t>
      </w:r>
      <w:r w:rsidRPr="00B02AC0">
        <w:rPr>
          <w:sz w:val="16"/>
        </w:rPr>
        <w:t xml:space="preserve"> stories of </w:t>
      </w:r>
      <w:r w:rsidRPr="00B02AC0">
        <w:rPr>
          <w:rStyle w:val="Emphasis"/>
          <w:highlight w:val="green"/>
        </w:rPr>
        <w:t>technological progress</w:t>
      </w:r>
      <w:r w:rsidRPr="00B02AC0">
        <w:rPr>
          <w:sz w:val="16"/>
        </w:rPr>
        <w:t xml:space="preserve">. As historical geographer Gray Brechin points out, San Francisco was built from the gains of pulling gold and silver out of the lands of California and Nevada in the 1800s.1 The city is made from mining. Those same lands had been taken from Mexico under the Treaty of Guadalupe Hidalgo in 1848 at the end of the Mexican-American War, when it was already clear to the settlers that these would be highly valuable goldfields. It was a textbook example, Brechin observes, of the old adage that “commerce follows the flag, but the flag follows the pick.”2 Thousands of people were forced from their homes during this substantial territorial expansion of the United States. </w:t>
      </w:r>
      <w:r w:rsidRPr="00B02AC0">
        <w:rPr>
          <w:rStyle w:val="StyleUnderline"/>
        </w:rPr>
        <w:t>After America’s imperial invasion</w:t>
      </w:r>
      <w:r w:rsidRPr="00B02AC0">
        <w:rPr>
          <w:sz w:val="16"/>
        </w:rPr>
        <w:t xml:space="preserve">, the miners moved in. The </w:t>
      </w:r>
      <w:r w:rsidRPr="00B02AC0">
        <w:rPr>
          <w:rStyle w:val="StyleUnderline"/>
        </w:rPr>
        <w:t>land was stripped until</w:t>
      </w:r>
      <w:r w:rsidRPr="00B02AC0">
        <w:rPr>
          <w:sz w:val="16"/>
        </w:rPr>
        <w:t xml:space="preserve"> the </w:t>
      </w:r>
      <w:r w:rsidRPr="00B02AC0">
        <w:rPr>
          <w:rStyle w:val="Emphasis"/>
          <w:highlight w:val="green"/>
        </w:rPr>
        <w:t>waterways were contaminated</w:t>
      </w:r>
      <w:r w:rsidRPr="00B02AC0">
        <w:rPr>
          <w:sz w:val="16"/>
        </w:rPr>
        <w:t xml:space="preserve"> and the surrounding forests destroyed.</w:t>
      </w:r>
    </w:p>
    <w:p w14:paraId="7A96AC8F" w14:textId="77777777" w:rsidR="00096457" w:rsidRPr="00B02AC0" w:rsidRDefault="00096457" w:rsidP="00096457">
      <w:pPr>
        <w:rPr>
          <w:sz w:val="16"/>
        </w:rPr>
      </w:pPr>
      <w:r w:rsidRPr="00B02AC0">
        <w:rPr>
          <w:sz w:val="16"/>
        </w:rPr>
        <w:t xml:space="preserve">Since antiquity, the business of mining has only been profitable because it </w:t>
      </w:r>
      <w:r w:rsidRPr="00B02AC0">
        <w:rPr>
          <w:rStyle w:val="StyleUnderline"/>
          <w:highlight w:val="green"/>
        </w:rPr>
        <w:t>does not have to account for</w:t>
      </w:r>
      <w:r w:rsidRPr="00B02AC0">
        <w:rPr>
          <w:sz w:val="16"/>
        </w:rPr>
        <w:t xml:space="preserve"> its true costs: including </w:t>
      </w:r>
      <w:r w:rsidRPr="00B02AC0">
        <w:rPr>
          <w:rStyle w:val="Emphasis"/>
          <w:highlight w:val="green"/>
        </w:rPr>
        <w:t>environmental damage</w:t>
      </w:r>
      <w:r w:rsidRPr="00B02AC0">
        <w:rPr>
          <w:sz w:val="16"/>
        </w:rPr>
        <w:t xml:space="preserve">, the illness </w:t>
      </w:r>
      <w:r w:rsidRPr="00B02AC0">
        <w:rPr>
          <w:rStyle w:val="StyleUnderline"/>
          <w:highlight w:val="green"/>
        </w:rPr>
        <w:t>and</w:t>
      </w:r>
      <w:r w:rsidRPr="00B02AC0">
        <w:rPr>
          <w:sz w:val="16"/>
          <w:highlight w:val="green"/>
        </w:rPr>
        <w:t xml:space="preserve"> </w:t>
      </w:r>
      <w:r w:rsidRPr="00B02AC0">
        <w:rPr>
          <w:rStyle w:val="Emphasis"/>
          <w:highlight w:val="green"/>
        </w:rPr>
        <w:t>death</w:t>
      </w:r>
      <w:r w:rsidRPr="00B02AC0">
        <w:rPr>
          <w:sz w:val="16"/>
        </w:rPr>
        <w:t xml:space="preserve"> of miners, and the loss to the communities it displaces. In 1555, Georgius Agricola, known as the father of mineralogy, observed that “it is clear to all that there is greater detriment from mining than the value of the metals which the mining produces.”3 In other words, those who profit from mining do so only because the costs must be sustained by others, those living and those not yet born. It is easy to put a price on precious metals, but what is the exact value of a wilderness, a clean stream, breathable air, the health of local communities? It was never estimated, and thus an easy calculus emerged: </w:t>
      </w:r>
      <w:r w:rsidRPr="00B02AC0">
        <w:rPr>
          <w:rStyle w:val="StyleUnderline"/>
        </w:rPr>
        <w:t>extract everything as rapidly as possible</w:t>
      </w:r>
      <w:r w:rsidRPr="00B02AC0">
        <w:rPr>
          <w:sz w:val="16"/>
        </w:rPr>
        <w:t>. It was the “move fast and break things” of a different time. The result was that the Central Valley was decimated, and as one tourist observed in 1869, “</w:t>
      </w:r>
      <w:r w:rsidRPr="00B02AC0">
        <w:rPr>
          <w:rStyle w:val="StyleUnderline"/>
        </w:rPr>
        <w:t>Tornado, flood, earthquake and volcano combined could hardly make greater havoc, spread wider ruin and wreck than [the] gold-washing operations. . . . There are no rights which mining respects in California. It is the one supreme interest</w:t>
      </w:r>
      <w:r w:rsidRPr="00B02AC0">
        <w:rPr>
          <w:sz w:val="16"/>
        </w:rPr>
        <w:t>.”4</w:t>
      </w:r>
    </w:p>
    <w:p w14:paraId="0166D16E" w14:textId="77777777" w:rsidR="00096457" w:rsidRPr="00B02AC0" w:rsidRDefault="00096457" w:rsidP="00096457">
      <w:pPr>
        <w:rPr>
          <w:sz w:val="16"/>
        </w:rPr>
      </w:pPr>
      <w:r w:rsidRPr="00B02AC0">
        <w:rPr>
          <w:sz w:val="16"/>
        </w:rPr>
        <w:t xml:space="preserve">As San Francisco drew enormous wealth from the mines, it was easy for its populace to forget where it all came from. The mines were located far from the city they enriched, and this remoteness allowed city dwellers to remain ignorant of what was happening to the mountains, rivers, and laborers that fed their fortunes. But small reminders of the mines are all around. The city’s new buildings used the same technology that came from deep within the Central Valley for transport and life support. The pulley systems that carried miners down into the mine shafts were adapted and turned upside down to transport people in elevators to the top of the city’s high-rises.5 Brechin suggests that we should </w:t>
      </w:r>
      <w:r w:rsidRPr="00B02AC0">
        <w:rPr>
          <w:rStyle w:val="StyleUnderline"/>
        </w:rPr>
        <w:t>think</w:t>
      </w:r>
      <w:r w:rsidRPr="00B02AC0">
        <w:rPr>
          <w:sz w:val="16"/>
        </w:rPr>
        <w:t xml:space="preserve"> of the </w:t>
      </w:r>
      <w:r w:rsidRPr="00B02AC0">
        <w:rPr>
          <w:rStyle w:val="StyleUnderline"/>
        </w:rPr>
        <w:t>skyscrapers</w:t>
      </w:r>
      <w:r w:rsidRPr="00B02AC0">
        <w:rPr>
          <w:sz w:val="16"/>
        </w:rPr>
        <w:t xml:space="preserve"> of San Francisco </w:t>
      </w:r>
      <w:r w:rsidRPr="00B02AC0">
        <w:rPr>
          <w:rStyle w:val="StyleUnderline"/>
        </w:rPr>
        <w:t>as inverted minescapes</w:t>
      </w:r>
      <w:r w:rsidRPr="00B02AC0">
        <w:rPr>
          <w:sz w:val="16"/>
        </w:rPr>
        <w:t xml:space="preserve">. The ores extracted from holes in the ground were sold to create the stories in the air; the </w:t>
      </w:r>
      <w:r w:rsidRPr="00B02AC0">
        <w:rPr>
          <w:rStyle w:val="StyleUnderline"/>
        </w:rPr>
        <w:t>deeper</w:t>
      </w:r>
      <w:r w:rsidRPr="00B02AC0">
        <w:rPr>
          <w:sz w:val="16"/>
        </w:rPr>
        <w:t xml:space="preserve"> the </w:t>
      </w:r>
      <w:r w:rsidRPr="00B02AC0">
        <w:rPr>
          <w:rStyle w:val="StyleUnderline"/>
        </w:rPr>
        <w:t>extractions</w:t>
      </w:r>
      <w:r w:rsidRPr="00B02AC0">
        <w:rPr>
          <w:sz w:val="16"/>
        </w:rPr>
        <w:t xml:space="preserve"> went, the </w:t>
      </w:r>
      <w:r w:rsidRPr="00B02AC0">
        <w:rPr>
          <w:rStyle w:val="StyleUnderline"/>
        </w:rPr>
        <w:t>higher</w:t>
      </w:r>
      <w:r w:rsidRPr="00B02AC0">
        <w:rPr>
          <w:sz w:val="16"/>
        </w:rPr>
        <w:t xml:space="preserve"> the great </w:t>
      </w:r>
      <w:r w:rsidRPr="00B02AC0">
        <w:rPr>
          <w:rStyle w:val="StyleUnderline"/>
        </w:rPr>
        <w:t>towers</w:t>
      </w:r>
      <w:r w:rsidRPr="00B02AC0">
        <w:rPr>
          <w:sz w:val="16"/>
        </w:rPr>
        <w:t xml:space="preserve"> of office work </w:t>
      </w:r>
      <w:r w:rsidRPr="00B02AC0">
        <w:rPr>
          <w:rStyle w:val="StyleUnderline"/>
        </w:rPr>
        <w:t>stretched</w:t>
      </w:r>
      <w:r w:rsidRPr="00B02AC0">
        <w:rPr>
          <w:sz w:val="16"/>
        </w:rPr>
        <w:t xml:space="preserve"> into the sky.</w:t>
      </w:r>
    </w:p>
    <w:p w14:paraId="607D1697" w14:textId="77777777" w:rsidR="00096457" w:rsidRPr="00B02AC0" w:rsidRDefault="00096457" w:rsidP="00096457">
      <w:pPr>
        <w:rPr>
          <w:sz w:val="16"/>
        </w:rPr>
      </w:pPr>
      <w:r w:rsidRPr="00B02AC0">
        <w:rPr>
          <w:sz w:val="16"/>
        </w:rPr>
        <w:t xml:space="preserve">San Francisco is enriched once more. Once it was gold ore that underwrote fortunes; now it is the extraction of substances like white lithium crystal. It’s known in mineral markets as “gray gold.”6 The technology industry has become a new supreme interest, and the five biggest companies in the world by market capitalization have offices in this city: Apple, Microsoft, Amazon, Facebook, and Google. Walking past the start-up warehouses in the SoMa district where miners in tents once lived, </w:t>
      </w:r>
      <w:r w:rsidRPr="00B02AC0">
        <w:rPr>
          <w:rStyle w:val="Emphasis"/>
          <w:highlight w:val="green"/>
        </w:rPr>
        <w:t>you can see luxury</w:t>
      </w:r>
      <w:r w:rsidRPr="00B02AC0">
        <w:rPr>
          <w:sz w:val="16"/>
        </w:rPr>
        <w:t xml:space="preserve"> cars, venture capital–backed coffee chains, and sumptuous buses with tinted windows running along private routes, carrying workers to their offices in Mountain View or Menlo Park.7 </w:t>
      </w:r>
      <w:r w:rsidRPr="00B02AC0">
        <w:rPr>
          <w:rStyle w:val="StyleUnderline"/>
          <w:highlight w:val="green"/>
        </w:rPr>
        <w:t>But only a short walk away is</w:t>
      </w:r>
      <w:r w:rsidRPr="00B02AC0">
        <w:rPr>
          <w:sz w:val="16"/>
        </w:rPr>
        <w:t xml:space="preserve"> Division Street, a multilane thoroughfare between SoMa and the Mission district, where rows of </w:t>
      </w:r>
      <w:r w:rsidRPr="00B02AC0">
        <w:rPr>
          <w:rStyle w:val="StyleUnderline"/>
          <w:highlight w:val="green"/>
        </w:rPr>
        <w:t>tents</w:t>
      </w:r>
      <w:r w:rsidRPr="00B02AC0">
        <w:rPr>
          <w:sz w:val="16"/>
        </w:rPr>
        <w:t xml:space="preserve"> have returned </w:t>
      </w:r>
      <w:r w:rsidRPr="00B02AC0">
        <w:rPr>
          <w:rStyle w:val="StyleUnderline"/>
          <w:highlight w:val="green"/>
        </w:rPr>
        <w:t>to</w:t>
      </w:r>
      <w:r w:rsidRPr="00B02AC0">
        <w:rPr>
          <w:sz w:val="16"/>
        </w:rPr>
        <w:t xml:space="preserve"> shelter </w:t>
      </w:r>
      <w:r w:rsidRPr="00B02AC0">
        <w:rPr>
          <w:rStyle w:val="Emphasis"/>
          <w:highlight w:val="green"/>
        </w:rPr>
        <w:t>people who have nowhere</w:t>
      </w:r>
      <w:r w:rsidRPr="00B02AC0">
        <w:rPr>
          <w:rStyle w:val="Emphasis"/>
        </w:rPr>
        <w:t xml:space="preserve"> to go</w:t>
      </w:r>
      <w:r w:rsidRPr="00B02AC0">
        <w:rPr>
          <w:sz w:val="16"/>
        </w:rPr>
        <w:t xml:space="preserve">. In the wake of the tech boom, San Francisco now has one of the highest rates of street homelessness in the United States.8 The United Nations special rapporteur on adequate housing called it an “unacceptable” human rights violation, due to the thousands of homeless residents </w:t>
      </w:r>
      <w:r w:rsidRPr="00B02AC0">
        <w:rPr>
          <w:rStyle w:val="StyleUnderline"/>
          <w:highlight w:val="green"/>
        </w:rPr>
        <w:t>denied</w:t>
      </w:r>
      <w:r w:rsidRPr="00B02AC0">
        <w:rPr>
          <w:sz w:val="16"/>
          <w:highlight w:val="green"/>
        </w:rPr>
        <w:t xml:space="preserve"> </w:t>
      </w:r>
      <w:r w:rsidRPr="00B02AC0">
        <w:rPr>
          <w:rStyle w:val="Emphasis"/>
          <w:highlight w:val="green"/>
        </w:rPr>
        <w:t>basic necessities</w:t>
      </w:r>
      <w:r w:rsidRPr="00B02AC0">
        <w:rPr>
          <w:sz w:val="16"/>
        </w:rPr>
        <w:t xml:space="preserve"> of water, sanitation, and health services in contrast to the record number of billionaires who live nearby.9 The greatest benefits of </w:t>
      </w:r>
      <w:r w:rsidRPr="00B02AC0">
        <w:rPr>
          <w:rStyle w:val="Emphasis"/>
          <w:highlight w:val="green"/>
        </w:rPr>
        <w:t>extraction</w:t>
      </w:r>
      <w:r w:rsidRPr="00B02AC0">
        <w:rPr>
          <w:sz w:val="16"/>
        </w:rPr>
        <w:t xml:space="preserve"> </w:t>
      </w:r>
      <w:r w:rsidRPr="00B02AC0">
        <w:rPr>
          <w:rStyle w:val="StyleUnderline"/>
        </w:rPr>
        <w:t>have been</w:t>
      </w:r>
      <w:r w:rsidRPr="00B02AC0">
        <w:rPr>
          <w:sz w:val="16"/>
        </w:rPr>
        <w:t xml:space="preserve"> </w:t>
      </w:r>
      <w:r w:rsidRPr="00B02AC0">
        <w:rPr>
          <w:rStyle w:val="Emphasis"/>
          <w:highlight w:val="green"/>
        </w:rPr>
        <w:t>captured by the few.</w:t>
      </w:r>
    </w:p>
    <w:p w14:paraId="39D89073" w14:textId="77777777" w:rsidR="00096457" w:rsidRDefault="00096457" w:rsidP="00096457">
      <w:r w:rsidRPr="00B02AC0">
        <w:rPr>
          <w:sz w:val="16"/>
        </w:rPr>
        <w:t xml:space="preserve">In this chapter we’ll traverse across Nevada, San Jose, and San Francisco, as well as Indonesia, Malaysia, China, and Mongolia: from deserts to oceans. We’ll also walk the spans of historical time, from conflict in the Congo and artificial black lakes in the present day to the Victorian passion for white latex. </w:t>
      </w:r>
      <w:r w:rsidRPr="00B02AC0">
        <w:rPr>
          <w:rStyle w:val="StyleUnderline"/>
        </w:rPr>
        <w:t>The scale will shift</w:t>
      </w:r>
      <w:r w:rsidRPr="00B02AC0">
        <w:rPr>
          <w:sz w:val="16"/>
        </w:rPr>
        <w:t xml:space="preserve">, telescoping </w:t>
      </w:r>
      <w:r w:rsidRPr="00B02AC0">
        <w:rPr>
          <w:rStyle w:val="StyleUnderline"/>
          <w:highlight w:val="green"/>
        </w:rPr>
        <w:t>from</w:t>
      </w:r>
      <w:r w:rsidRPr="00B02AC0">
        <w:rPr>
          <w:sz w:val="16"/>
        </w:rPr>
        <w:t xml:space="preserve"> rocks to cities, trees to megacorporations, transoceanic </w:t>
      </w:r>
      <w:r w:rsidRPr="00B02AC0">
        <w:rPr>
          <w:rStyle w:val="Emphasis"/>
          <w:highlight w:val="green"/>
        </w:rPr>
        <w:t>shipping lanes</w:t>
      </w:r>
      <w:r w:rsidRPr="00B02AC0">
        <w:rPr>
          <w:sz w:val="16"/>
          <w:highlight w:val="green"/>
        </w:rPr>
        <w:t xml:space="preserve"> </w:t>
      </w:r>
      <w:r w:rsidRPr="00B02AC0">
        <w:rPr>
          <w:rStyle w:val="StyleUnderline"/>
          <w:highlight w:val="green"/>
        </w:rPr>
        <w:t>to the</w:t>
      </w:r>
      <w:r w:rsidRPr="00B02AC0">
        <w:rPr>
          <w:sz w:val="16"/>
          <w:highlight w:val="green"/>
        </w:rPr>
        <w:t xml:space="preserve"> </w:t>
      </w:r>
      <w:r w:rsidRPr="00B02AC0">
        <w:rPr>
          <w:rStyle w:val="Emphasis"/>
          <w:highlight w:val="green"/>
        </w:rPr>
        <w:t>atomic bomb</w:t>
      </w:r>
      <w:r w:rsidRPr="00B02AC0">
        <w:rPr>
          <w:sz w:val="16"/>
        </w:rPr>
        <w:t xml:space="preserve">. But across </w:t>
      </w:r>
      <w:r w:rsidRPr="00B02AC0">
        <w:rPr>
          <w:rStyle w:val="Emphasis"/>
          <w:highlight w:val="green"/>
        </w:rPr>
        <w:t>this</w:t>
      </w:r>
      <w:r w:rsidRPr="00B02AC0">
        <w:rPr>
          <w:rStyle w:val="Emphasis"/>
        </w:rPr>
        <w:t xml:space="preserve"> planetary </w:t>
      </w:r>
      <w:r w:rsidRPr="00B02AC0">
        <w:rPr>
          <w:rStyle w:val="Emphasis"/>
          <w:highlight w:val="green"/>
        </w:rPr>
        <w:t>supersystem</w:t>
      </w:r>
      <w:r w:rsidRPr="00B02AC0">
        <w:rPr>
          <w:sz w:val="16"/>
        </w:rPr>
        <w:t xml:space="preserve"> we will </w:t>
      </w:r>
      <w:r w:rsidRPr="00B02AC0">
        <w:rPr>
          <w:rStyle w:val="StyleUnderline"/>
          <w:highlight w:val="green"/>
        </w:rPr>
        <w:t>see</w:t>
      </w:r>
      <w:r w:rsidRPr="00B02AC0">
        <w:rPr>
          <w:sz w:val="16"/>
        </w:rPr>
        <w:t xml:space="preserve"> the </w:t>
      </w:r>
      <w:r w:rsidRPr="00B02AC0">
        <w:rPr>
          <w:rStyle w:val="Emphasis"/>
          <w:highlight w:val="green"/>
        </w:rPr>
        <w:t>logics of extraction</w:t>
      </w:r>
      <w:r w:rsidRPr="00B02AC0">
        <w:rPr>
          <w:sz w:val="16"/>
        </w:rPr>
        <w:t xml:space="preserve">, a </w:t>
      </w:r>
      <w:r w:rsidRPr="00B02AC0">
        <w:rPr>
          <w:rStyle w:val="StyleUnderline"/>
          <w:highlight w:val="green"/>
        </w:rPr>
        <w:t>constant drawdown of</w:t>
      </w:r>
      <w:r w:rsidRPr="00B02AC0">
        <w:rPr>
          <w:sz w:val="16"/>
        </w:rPr>
        <w:t xml:space="preserve"> minerals, </w:t>
      </w:r>
      <w:r w:rsidRPr="00B02AC0">
        <w:rPr>
          <w:rStyle w:val="Emphasis"/>
          <w:highlight w:val="green"/>
        </w:rPr>
        <w:t>water</w:t>
      </w:r>
      <w:r w:rsidRPr="00B02AC0">
        <w:rPr>
          <w:sz w:val="16"/>
          <w:highlight w:val="green"/>
        </w:rPr>
        <w:t xml:space="preserve">, </w:t>
      </w:r>
      <w:r w:rsidRPr="00B02AC0">
        <w:rPr>
          <w:rStyle w:val="StyleUnderline"/>
          <w:highlight w:val="green"/>
        </w:rPr>
        <w:t>and</w:t>
      </w:r>
      <w:r w:rsidRPr="00B02AC0">
        <w:rPr>
          <w:sz w:val="16"/>
          <w:highlight w:val="green"/>
        </w:rPr>
        <w:t xml:space="preserve"> </w:t>
      </w:r>
      <w:r w:rsidRPr="00B02AC0">
        <w:rPr>
          <w:rStyle w:val="Emphasis"/>
          <w:highlight w:val="green"/>
        </w:rPr>
        <w:t>fossil fuels</w:t>
      </w:r>
      <w:r w:rsidRPr="00B02AC0">
        <w:rPr>
          <w:sz w:val="16"/>
          <w:highlight w:val="green"/>
        </w:rPr>
        <w:t xml:space="preserve">, </w:t>
      </w:r>
      <w:r w:rsidRPr="00B02AC0">
        <w:rPr>
          <w:rStyle w:val="StyleUnderline"/>
          <w:highlight w:val="green"/>
        </w:rPr>
        <w:t>undergirded by</w:t>
      </w:r>
      <w:r w:rsidRPr="00B02AC0">
        <w:rPr>
          <w:sz w:val="16"/>
        </w:rPr>
        <w:t xml:space="preserve"> the </w:t>
      </w:r>
      <w:r w:rsidRPr="00B02AC0">
        <w:rPr>
          <w:rStyle w:val="Emphasis"/>
          <w:highlight w:val="green"/>
        </w:rPr>
        <w:t>violence of wars</w:t>
      </w:r>
      <w:r w:rsidRPr="00B02AC0">
        <w:rPr>
          <w:sz w:val="16"/>
        </w:rPr>
        <w:t xml:space="preserve">, pollution, </w:t>
      </w:r>
      <w:r w:rsidRPr="00B02AC0">
        <w:rPr>
          <w:rStyle w:val="Emphasis"/>
          <w:highlight w:val="green"/>
        </w:rPr>
        <w:t>extinction</w:t>
      </w:r>
      <w:r w:rsidRPr="00B02AC0">
        <w:rPr>
          <w:sz w:val="16"/>
          <w:highlight w:val="green"/>
        </w:rPr>
        <w:t xml:space="preserve">, </w:t>
      </w:r>
      <w:r w:rsidRPr="00B02AC0">
        <w:rPr>
          <w:rStyle w:val="StyleUnderline"/>
          <w:highlight w:val="green"/>
        </w:rPr>
        <w:t>and</w:t>
      </w:r>
      <w:r w:rsidRPr="00B02AC0">
        <w:rPr>
          <w:sz w:val="16"/>
          <w:highlight w:val="green"/>
        </w:rPr>
        <w:t xml:space="preserve"> </w:t>
      </w:r>
      <w:r w:rsidRPr="00B02AC0">
        <w:rPr>
          <w:rStyle w:val="Emphasis"/>
          <w:highlight w:val="green"/>
        </w:rPr>
        <w:t>depletion</w:t>
      </w:r>
      <w:r w:rsidRPr="00B02AC0">
        <w:rPr>
          <w:sz w:val="16"/>
        </w:rPr>
        <w:t xml:space="preserve">. The effects of large-scale computation can be </w:t>
      </w:r>
      <w:r w:rsidRPr="00B02AC0">
        <w:rPr>
          <w:rStyle w:val="StyleUnderline"/>
          <w:highlight w:val="green"/>
        </w:rPr>
        <w:t>found in the</w:t>
      </w:r>
      <w:r w:rsidRPr="00B02AC0">
        <w:rPr>
          <w:sz w:val="16"/>
          <w:highlight w:val="green"/>
        </w:rPr>
        <w:t xml:space="preserve"> </w:t>
      </w:r>
      <w:r w:rsidRPr="00B02AC0">
        <w:rPr>
          <w:rStyle w:val="Emphasis"/>
          <w:highlight w:val="green"/>
        </w:rPr>
        <w:t>atmosphere</w:t>
      </w:r>
      <w:r w:rsidRPr="00B02AC0">
        <w:rPr>
          <w:sz w:val="16"/>
        </w:rPr>
        <w:t xml:space="preserve">, the </w:t>
      </w:r>
      <w:r w:rsidRPr="00B02AC0">
        <w:rPr>
          <w:rStyle w:val="Emphasis"/>
          <w:highlight w:val="green"/>
        </w:rPr>
        <w:t>oceans</w:t>
      </w:r>
      <w:r w:rsidRPr="00B02AC0">
        <w:rPr>
          <w:sz w:val="16"/>
        </w:rPr>
        <w:t xml:space="preserve">, the earth’s crust, the deep time of the planet, </w:t>
      </w:r>
      <w:r w:rsidRPr="00B02AC0">
        <w:rPr>
          <w:rStyle w:val="StyleUnderline"/>
          <w:highlight w:val="green"/>
        </w:rPr>
        <w:t>and</w:t>
      </w:r>
      <w:r w:rsidRPr="00B02AC0">
        <w:rPr>
          <w:sz w:val="16"/>
        </w:rPr>
        <w:t xml:space="preserve"> the brutal impacts on </w:t>
      </w:r>
      <w:r w:rsidRPr="00B02AC0">
        <w:rPr>
          <w:rStyle w:val="Emphasis"/>
          <w:highlight w:val="green"/>
        </w:rPr>
        <w:t>disadvantaged populations</w:t>
      </w:r>
      <w:r w:rsidRPr="00B02AC0">
        <w:rPr>
          <w:sz w:val="16"/>
        </w:rPr>
        <w:t xml:space="preserve"> around the world. To understand it all, </w:t>
      </w:r>
      <w:r w:rsidRPr="00B02AC0">
        <w:rPr>
          <w:rStyle w:val="Emphasis"/>
          <w:highlight w:val="green"/>
        </w:rPr>
        <w:t>we need</w:t>
      </w:r>
      <w:r w:rsidRPr="00B02AC0">
        <w:rPr>
          <w:rStyle w:val="StyleUnderline"/>
        </w:rPr>
        <w:t xml:space="preserve"> a panoramic </w:t>
      </w:r>
      <w:r w:rsidRPr="00B02AC0">
        <w:rPr>
          <w:rStyle w:val="Emphasis"/>
          <w:highlight w:val="green"/>
        </w:rPr>
        <w:t>view of</w:t>
      </w:r>
      <w:r w:rsidRPr="00B02AC0">
        <w:rPr>
          <w:rStyle w:val="StyleUnderline"/>
        </w:rPr>
        <w:t xml:space="preserve"> the </w:t>
      </w:r>
      <w:r w:rsidRPr="00B02AC0">
        <w:rPr>
          <w:rStyle w:val="Emphasis"/>
          <w:highlight w:val="green"/>
        </w:rPr>
        <w:t>planetary scale</w:t>
      </w:r>
      <w:r w:rsidRPr="00B02AC0">
        <w:rPr>
          <w:rStyle w:val="StyleUnderline"/>
        </w:rPr>
        <w:t xml:space="preserve"> of computational extraction</w:t>
      </w:r>
      <w:r w:rsidRPr="00B02AC0">
        <w:t>.</w:t>
      </w:r>
    </w:p>
    <w:p w14:paraId="442A58CE" w14:textId="77777777" w:rsidR="00096457" w:rsidRDefault="00096457" w:rsidP="00096457">
      <w:pPr>
        <w:pStyle w:val="Heading3"/>
      </w:pPr>
      <w:r>
        <w:t>1NC---Data Economy</w:t>
      </w:r>
    </w:p>
    <w:p w14:paraId="279DA630" w14:textId="77777777" w:rsidR="00096457" w:rsidRDefault="00096457" w:rsidP="00096457">
      <w:pPr>
        <w:pStyle w:val="Heading4"/>
      </w:pPr>
      <w:r>
        <w:t xml:space="preserve">Water resources cannot be understood outside of the global logistical context. </w:t>
      </w:r>
    </w:p>
    <w:p w14:paraId="65FD40A0" w14:textId="77777777" w:rsidR="00096457" w:rsidRPr="006D00BE" w:rsidRDefault="00096457" w:rsidP="00096457">
      <w:r>
        <w:rPr>
          <w:rStyle w:val="Style13ptBold"/>
        </w:rPr>
        <w:t xml:space="preserve">Crawford, 21 </w:t>
      </w:r>
      <w:r>
        <w:t>[Kate Crawford is a writer, composer, producer and academic. Crawford is a principal researcher at Microsoft Research (Social Media Collective), the co-founder and director of research at the AI Now Institute at NYU, a visiting professor at the MIT Center for Civic Media, a senior fellow at the Information Law Institute at NYU, and an associate professor in the Journalism and Media Research Centre at the University of New South Wales, “Atlas of AI: Power, Politics, and the Planetary Costs of Artificial Intelligence,” 2021, Yale University Press]//Townes</w:t>
      </w:r>
    </w:p>
    <w:p w14:paraId="3FA51503" w14:textId="77777777" w:rsidR="00096457" w:rsidRPr="006D00BE" w:rsidRDefault="00096457" w:rsidP="00096457">
      <w:pPr>
        <w:rPr>
          <w:sz w:val="16"/>
        </w:rPr>
      </w:pPr>
      <w:r w:rsidRPr="006D00BE">
        <w:rPr>
          <w:sz w:val="16"/>
        </w:rPr>
        <w:t xml:space="preserve">Worse, the researchers noted that this modeling is, at minimum, a baseline optimistic estimate. It does not reflect the true commercial scale at which companies like Apple and Amazon operate, scraping internet-wide datasets and feeding their own NLP models to make AI systems like Siri and Alexa sound more human. But the exact amount of </w:t>
      </w:r>
      <w:r w:rsidRPr="00AD1409">
        <w:rPr>
          <w:rStyle w:val="Emphasis"/>
          <w:highlight w:val="green"/>
        </w:rPr>
        <w:t>energy consumption</w:t>
      </w:r>
      <w:r w:rsidRPr="006D00BE">
        <w:rPr>
          <w:sz w:val="16"/>
        </w:rPr>
        <w:t xml:space="preserve"> produced by the tech sector’s AI models is unknown; that information </w:t>
      </w:r>
      <w:r w:rsidRPr="00AD1409">
        <w:rPr>
          <w:rStyle w:val="StyleUnderline"/>
          <w:highlight w:val="green"/>
        </w:rPr>
        <w:t>is kept as</w:t>
      </w:r>
      <w:r w:rsidRPr="006D00BE">
        <w:rPr>
          <w:rStyle w:val="StyleUnderline"/>
        </w:rPr>
        <w:t xml:space="preserve"> highly guarded</w:t>
      </w:r>
      <w:r w:rsidRPr="006D00BE">
        <w:rPr>
          <w:sz w:val="16"/>
        </w:rPr>
        <w:t xml:space="preserve"> corporate </w:t>
      </w:r>
      <w:r w:rsidRPr="00AD1409">
        <w:rPr>
          <w:rStyle w:val="StyleUnderline"/>
          <w:highlight w:val="green"/>
        </w:rPr>
        <w:t>secrets</w:t>
      </w:r>
      <w:r w:rsidRPr="006D00BE">
        <w:rPr>
          <w:sz w:val="16"/>
        </w:rPr>
        <w:t xml:space="preserve">. Here, too, the </w:t>
      </w:r>
      <w:r w:rsidRPr="006D00BE">
        <w:rPr>
          <w:rStyle w:val="Emphasis"/>
        </w:rPr>
        <w:t>data economy</w:t>
      </w:r>
      <w:r w:rsidRPr="006D00BE">
        <w:rPr>
          <w:sz w:val="16"/>
        </w:rPr>
        <w:t xml:space="preserve"> </w:t>
      </w:r>
      <w:r w:rsidRPr="006D00BE">
        <w:rPr>
          <w:rStyle w:val="StyleUnderline"/>
        </w:rPr>
        <w:t xml:space="preserve">is </w:t>
      </w:r>
      <w:r w:rsidRPr="00AD1409">
        <w:rPr>
          <w:rStyle w:val="StyleUnderline"/>
          <w:highlight w:val="green"/>
        </w:rPr>
        <w:t>premised on</w:t>
      </w:r>
      <w:r w:rsidRPr="006D00BE">
        <w:rPr>
          <w:rStyle w:val="StyleUnderline"/>
        </w:rPr>
        <w:t xml:space="preserve"> </w:t>
      </w:r>
      <w:r w:rsidRPr="006D00BE">
        <w:rPr>
          <w:rStyle w:val="Emphasis"/>
        </w:rPr>
        <w:t xml:space="preserve">maintaining environmental </w:t>
      </w:r>
      <w:r w:rsidRPr="00AD1409">
        <w:rPr>
          <w:rStyle w:val="Emphasis"/>
          <w:highlight w:val="green"/>
        </w:rPr>
        <w:t>ignorance</w:t>
      </w:r>
      <w:r w:rsidRPr="006D00BE">
        <w:rPr>
          <w:sz w:val="16"/>
        </w:rPr>
        <w:t>.</w:t>
      </w:r>
    </w:p>
    <w:p w14:paraId="3B23FA98" w14:textId="77777777" w:rsidR="00096457" w:rsidRPr="006D00BE" w:rsidRDefault="00096457" w:rsidP="00096457">
      <w:pPr>
        <w:rPr>
          <w:rStyle w:val="StyleUnderline"/>
        </w:rPr>
      </w:pPr>
      <w:r w:rsidRPr="006D00BE">
        <w:rPr>
          <w:sz w:val="16"/>
        </w:rPr>
        <w:t xml:space="preserve">In the AI field, </w:t>
      </w:r>
      <w:r w:rsidRPr="006D00BE">
        <w:rPr>
          <w:rStyle w:val="StyleUnderline"/>
        </w:rPr>
        <w:t>it is standard practice to maximize computational cycles to improve performance</w:t>
      </w:r>
      <w:r w:rsidRPr="006D00BE">
        <w:rPr>
          <w:sz w:val="16"/>
        </w:rPr>
        <w:t xml:space="preserve">, in accordance with a belief that bigger is better. As Rich Sutton of DeepMind describes it: “Methods that leverage computation are ultimately the most effective, and by a large margin.”57 The computational technique of brute-force testing in AI training runs, or systematically gathering more data and using more computational cycles until a better result is achieved, has driven a steep increase in energy consumption. OpenAI estimated that since 2012, the amount of compute used to train a single AI model has increased by a factor of ten every year. That’s due to developers “repeatedly finding ways to use more chips in parallel, and being willing to pay the economic cost of doing so.”58 Thinking only in terms of economic cost narrows the view on the wider local and environmental price of burning computation cycles as a way to create incremental efficiencies. </w:t>
      </w:r>
      <w:r w:rsidRPr="006D00BE">
        <w:rPr>
          <w:rStyle w:val="StyleUnderline"/>
        </w:rPr>
        <w:t>The tendency toward “</w:t>
      </w:r>
      <w:r w:rsidRPr="00AD1409">
        <w:rPr>
          <w:rStyle w:val="Emphasis"/>
          <w:highlight w:val="green"/>
        </w:rPr>
        <w:t>compute maximalism</w:t>
      </w:r>
      <w:r w:rsidRPr="00AD1409">
        <w:rPr>
          <w:rStyle w:val="StyleUnderline"/>
          <w:highlight w:val="green"/>
        </w:rPr>
        <w:t>” has</w:t>
      </w:r>
      <w:r w:rsidRPr="006D00BE">
        <w:rPr>
          <w:rStyle w:val="StyleUnderline"/>
        </w:rPr>
        <w:t xml:space="preserve"> </w:t>
      </w:r>
      <w:r w:rsidRPr="00AD1409">
        <w:rPr>
          <w:rStyle w:val="Emphasis"/>
          <w:highlight w:val="green"/>
        </w:rPr>
        <w:t>profound</w:t>
      </w:r>
      <w:r w:rsidRPr="00AD1409">
        <w:rPr>
          <w:rStyle w:val="StyleUnderline"/>
          <w:highlight w:val="green"/>
        </w:rPr>
        <w:t xml:space="preserve"> </w:t>
      </w:r>
      <w:r w:rsidRPr="00AD1409">
        <w:rPr>
          <w:rStyle w:val="Emphasis"/>
          <w:highlight w:val="green"/>
        </w:rPr>
        <w:t>ecological impacts</w:t>
      </w:r>
      <w:r w:rsidRPr="00AD1409">
        <w:rPr>
          <w:rStyle w:val="StyleUnderline"/>
          <w:highlight w:val="green"/>
        </w:rPr>
        <w:t>.</w:t>
      </w:r>
    </w:p>
    <w:p w14:paraId="6E515F46" w14:textId="77777777" w:rsidR="00096457" w:rsidRPr="006D00BE" w:rsidRDefault="00096457" w:rsidP="00096457">
      <w:pPr>
        <w:rPr>
          <w:sz w:val="16"/>
        </w:rPr>
      </w:pPr>
      <w:r w:rsidRPr="006D00BE">
        <w:rPr>
          <w:sz w:val="16"/>
        </w:rPr>
        <w:t xml:space="preserve">Data centers are among the world’s largest consumers of electricity.59 </w:t>
      </w:r>
      <w:r w:rsidRPr="006D00BE">
        <w:rPr>
          <w:rStyle w:val="StyleUnderline"/>
        </w:rPr>
        <w:t>Powering</w:t>
      </w:r>
      <w:r w:rsidRPr="006D00BE">
        <w:rPr>
          <w:sz w:val="16"/>
        </w:rPr>
        <w:t xml:space="preserve"> this multilevel </w:t>
      </w:r>
      <w:r w:rsidRPr="006D00BE">
        <w:rPr>
          <w:rStyle w:val="StyleUnderline"/>
        </w:rPr>
        <w:t>machine requires</w:t>
      </w:r>
      <w:r w:rsidRPr="006D00BE">
        <w:rPr>
          <w:sz w:val="16"/>
        </w:rPr>
        <w:t xml:space="preserve"> grid </w:t>
      </w:r>
      <w:r w:rsidRPr="006D00BE">
        <w:rPr>
          <w:rStyle w:val="StyleUnderline"/>
        </w:rPr>
        <w:t>electricity</w:t>
      </w:r>
      <w:r w:rsidRPr="006D00BE">
        <w:rPr>
          <w:sz w:val="16"/>
        </w:rPr>
        <w:t xml:space="preserve"> in the form of coal, gas, nuclear, or renewable energy. Some corporations are responding to growing alarm about the energy consumption of large-scale </w:t>
      </w:r>
      <w:r w:rsidRPr="00AD1409">
        <w:rPr>
          <w:rStyle w:val="Emphasis"/>
          <w:highlight w:val="green"/>
        </w:rPr>
        <w:t>computation</w:t>
      </w:r>
      <w:r w:rsidRPr="006D00BE">
        <w:rPr>
          <w:sz w:val="16"/>
        </w:rPr>
        <w:t xml:space="preserve">, </w:t>
      </w:r>
      <w:r w:rsidRPr="00AD1409">
        <w:rPr>
          <w:rStyle w:val="StyleUnderline"/>
        </w:rPr>
        <w:t>with</w:t>
      </w:r>
      <w:r w:rsidRPr="006D00BE">
        <w:rPr>
          <w:sz w:val="16"/>
        </w:rPr>
        <w:t xml:space="preserve"> </w:t>
      </w:r>
      <w:r w:rsidRPr="006D00BE">
        <w:rPr>
          <w:rStyle w:val="Emphasis"/>
        </w:rPr>
        <w:t>Apple and Google</w:t>
      </w:r>
      <w:r w:rsidRPr="006D00BE">
        <w:rPr>
          <w:sz w:val="16"/>
        </w:rPr>
        <w:t xml:space="preserve"> claiming to be carbon neutral (which means they </w:t>
      </w:r>
      <w:r w:rsidRPr="00AD1409">
        <w:rPr>
          <w:rStyle w:val="StyleUnderline"/>
          <w:highlight w:val="green"/>
        </w:rPr>
        <w:t>offset</w:t>
      </w:r>
      <w:r w:rsidRPr="006D00BE">
        <w:rPr>
          <w:sz w:val="16"/>
        </w:rPr>
        <w:t xml:space="preserve"> their carbon </w:t>
      </w:r>
      <w:r w:rsidRPr="00AD1409">
        <w:rPr>
          <w:rStyle w:val="Emphasis"/>
          <w:highlight w:val="green"/>
        </w:rPr>
        <w:t>emissions</w:t>
      </w:r>
      <w:r w:rsidRPr="00AD1409">
        <w:rPr>
          <w:sz w:val="16"/>
          <w:highlight w:val="green"/>
        </w:rPr>
        <w:t xml:space="preserve"> </w:t>
      </w:r>
      <w:r w:rsidRPr="00AD1409">
        <w:rPr>
          <w:rStyle w:val="StyleUnderline"/>
          <w:highlight w:val="green"/>
        </w:rPr>
        <w:t>by purchasing</w:t>
      </w:r>
      <w:r w:rsidRPr="00AD1409">
        <w:rPr>
          <w:sz w:val="16"/>
          <w:highlight w:val="green"/>
        </w:rPr>
        <w:t xml:space="preserve"> </w:t>
      </w:r>
      <w:r w:rsidRPr="00AD1409">
        <w:rPr>
          <w:rStyle w:val="Emphasis"/>
          <w:highlight w:val="green"/>
        </w:rPr>
        <w:t>credits</w:t>
      </w:r>
      <w:r w:rsidRPr="006D00BE">
        <w:rPr>
          <w:sz w:val="16"/>
        </w:rPr>
        <w:t xml:space="preserve">) and Microsoft promising to become carbon negative by 2030. But </w:t>
      </w:r>
      <w:r w:rsidRPr="006D00BE">
        <w:rPr>
          <w:rStyle w:val="Emphasis"/>
        </w:rPr>
        <w:t>workers</w:t>
      </w:r>
      <w:r w:rsidRPr="006D00BE">
        <w:rPr>
          <w:sz w:val="16"/>
        </w:rPr>
        <w:t xml:space="preserve"> within the companies have </w:t>
      </w:r>
      <w:r w:rsidRPr="006D00BE">
        <w:rPr>
          <w:rStyle w:val="Emphasis"/>
        </w:rPr>
        <w:t>pushed for reductions</w:t>
      </w:r>
      <w:r w:rsidRPr="006D00BE">
        <w:rPr>
          <w:sz w:val="16"/>
        </w:rPr>
        <w:t xml:space="preserve"> in emissions across the board, </w:t>
      </w:r>
      <w:r w:rsidRPr="006D00BE">
        <w:rPr>
          <w:rStyle w:val="StyleUnderline"/>
        </w:rPr>
        <w:t>rather than</w:t>
      </w:r>
      <w:r w:rsidRPr="006D00BE">
        <w:rPr>
          <w:sz w:val="16"/>
        </w:rPr>
        <w:t xml:space="preserve"> what they see as </w:t>
      </w:r>
      <w:r w:rsidRPr="00AD1409">
        <w:rPr>
          <w:rStyle w:val="Emphasis"/>
          <w:highlight w:val="green"/>
        </w:rPr>
        <w:t>buying indulgences out of environmental guilt</w:t>
      </w:r>
      <w:r w:rsidRPr="006D00BE">
        <w:rPr>
          <w:sz w:val="16"/>
        </w:rPr>
        <w:t>.60 Moreover, Microsoft, Google, and Amazon all license their AI platforms, engineering workforces, and infrastructures to fossil fuel companies to help them locate and extract fuel from the ground, which further drives the industry most responsible for anthropogenic climate change.</w:t>
      </w:r>
    </w:p>
    <w:p w14:paraId="42C0FA43" w14:textId="77777777" w:rsidR="00096457" w:rsidRPr="006D00BE" w:rsidRDefault="00096457" w:rsidP="00096457">
      <w:pPr>
        <w:rPr>
          <w:sz w:val="16"/>
        </w:rPr>
      </w:pPr>
      <w:r w:rsidRPr="006D00BE">
        <w:rPr>
          <w:sz w:val="16"/>
        </w:rPr>
        <w:t xml:space="preserve">Beyond the United States, more clouds of carbon dioxide are rising. China’s data center industry draws 73 percent of its power from coal, emitting about 99 million tons of CO2 in 2018.61 And electricity consumption from China’s data center infrastructure is expected to increase by two-thirds by 2023.62 Greenpeace has raised the alarm about the colossal energy demands of China’s biggest technology companies, arguing that “China’s leading tech companies, including Alibaba, Tencent, and GDS, must dramatically scale up clean energy procurement and disclose energy use data.”63 But the lasting impacts of coal-fired power are everywhere, exceeding any national boundaries. The </w:t>
      </w:r>
      <w:r w:rsidRPr="006D00BE">
        <w:rPr>
          <w:rStyle w:val="Emphasis"/>
        </w:rPr>
        <w:t>planetary</w:t>
      </w:r>
      <w:r w:rsidRPr="006D00BE">
        <w:rPr>
          <w:sz w:val="16"/>
        </w:rPr>
        <w:t xml:space="preserve"> nature of </w:t>
      </w:r>
      <w:r w:rsidRPr="006D00BE">
        <w:rPr>
          <w:rStyle w:val="Emphasis"/>
        </w:rPr>
        <w:t>resource extraction</w:t>
      </w:r>
      <w:r w:rsidRPr="006D00BE">
        <w:rPr>
          <w:sz w:val="16"/>
        </w:rPr>
        <w:t xml:space="preserve"> and its consequences </w:t>
      </w:r>
      <w:r w:rsidRPr="006D00BE">
        <w:rPr>
          <w:rStyle w:val="StyleUnderline"/>
        </w:rPr>
        <w:t>goes well beyond</w:t>
      </w:r>
      <w:r w:rsidRPr="006D00BE">
        <w:rPr>
          <w:sz w:val="16"/>
        </w:rPr>
        <w:t xml:space="preserve"> what </w:t>
      </w:r>
      <w:r w:rsidRPr="006D00BE">
        <w:rPr>
          <w:rStyle w:val="StyleUnderline"/>
        </w:rPr>
        <w:t>the</w:t>
      </w:r>
      <w:r w:rsidRPr="006D00BE">
        <w:rPr>
          <w:sz w:val="16"/>
        </w:rPr>
        <w:t xml:space="preserve"> </w:t>
      </w:r>
      <w:r w:rsidRPr="006D00BE">
        <w:rPr>
          <w:rStyle w:val="Emphasis"/>
        </w:rPr>
        <w:t>nation-state</w:t>
      </w:r>
      <w:r w:rsidRPr="006D00BE">
        <w:rPr>
          <w:sz w:val="16"/>
        </w:rPr>
        <w:t xml:space="preserve"> was designed to address.</w:t>
      </w:r>
    </w:p>
    <w:p w14:paraId="004DC3AC" w14:textId="77777777" w:rsidR="00096457" w:rsidRPr="006D00BE" w:rsidRDefault="00096457" w:rsidP="00096457">
      <w:pPr>
        <w:rPr>
          <w:sz w:val="16"/>
        </w:rPr>
      </w:pPr>
      <w:r w:rsidRPr="00AD1409">
        <w:rPr>
          <w:rStyle w:val="Emphasis"/>
          <w:highlight w:val="green"/>
        </w:rPr>
        <w:t>Water tells another story</w:t>
      </w:r>
      <w:r w:rsidRPr="006D00BE">
        <w:rPr>
          <w:sz w:val="16"/>
        </w:rPr>
        <w:t xml:space="preserve"> of computation’s true cost. The history of water use in the United States </w:t>
      </w:r>
      <w:r w:rsidRPr="006D00BE">
        <w:rPr>
          <w:rStyle w:val="StyleUnderline"/>
        </w:rPr>
        <w:t>is full of</w:t>
      </w:r>
      <w:r w:rsidRPr="006D00BE">
        <w:rPr>
          <w:sz w:val="16"/>
        </w:rPr>
        <w:t xml:space="preserve"> battles and secr</w:t>
      </w:r>
      <w:r w:rsidRPr="006D00BE">
        <w:rPr>
          <w:rStyle w:val="StyleUnderline"/>
        </w:rPr>
        <w:t>et deals</w:t>
      </w:r>
      <w:r w:rsidRPr="006D00BE">
        <w:rPr>
          <w:sz w:val="16"/>
        </w:rPr>
        <w:t xml:space="preserve">, and as </w:t>
      </w:r>
      <w:r w:rsidRPr="006D00BE">
        <w:rPr>
          <w:rStyle w:val="StyleUnderline"/>
        </w:rPr>
        <w:t>with computation</w:t>
      </w:r>
      <w:r w:rsidRPr="006D00BE">
        <w:rPr>
          <w:sz w:val="16"/>
        </w:rPr>
        <w:t xml:space="preserve">, the deals made over water are kept close. One of the biggest U.S. data centers belongs to the National Security Agency (NSA) in Bluffdale, Utah. Open since late 2013, the Intelligence Community Comprehensive National Cybersecurity Initiative Data Center is impossible to visit directly. But by driving up through the adjacent suburbs, I found a cul-de-sac on a hill thick with sagebrush, and from there I was afforded a closer view of the sprawling 1.2-million-square-foot facility. </w:t>
      </w:r>
      <w:r w:rsidRPr="006D00BE">
        <w:rPr>
          <w:rStyle w:val="StyleUnderline"/>
        </w:rPr>
        <w:t>The site has a kind of symbolic power of the next era of government data capture, having been featured in films like Citizenfour and pictured in thousands of news stories about the NSA</w:t>
      </w:r>
      <w:r w:rsidRPr="006D00BE">
        <w:rPr>
          <w:sz w:val="16"/>
        </w:rPr>
        <w:t>. In person, though, it looks nondescript and prosaic, a giant storage container combined with a government office block.</w:t>
      </w:r>
    </w:p>
    <w:p w14:paraId="42583D1B" w14:textId="77777777" w:rsidR="00096457" w:rsidRPr="006D00BE" w:rsidRDefault="00096457" w:rsidP="00096457">
      <w:pPr>
        <w:rPr>
          <w:sz w:val="16"/>
        </w:rPr>
      </w:pPr>
      <w:r w:rsidRPr="006D00BE">
        <w:rPr>
          <w:sz w:val="16"/>
        </w:rPr>
        <w:t xml:space="preserve">The struggle over water began even before the data center was officially open, given its location in drought-parched Utah.64 Local journalists wanted to confirm whether the estimated consumption of </w:t>
      </w:r>
      <w:r w:rsidRPr="00AD1409">
        <w:rPr>
          <w:rStyle w:val="Emphasis"/>
          <w:highlight w:val="green"/>
        </w:rPr>
        <w:t>1.7 million gallons</w:t>
      </w:r>
      <w:r w:rsidRPr="006D00BE">
        <w:rPr>
          <w:rStyle w:val="Emphasis"/>
        </w:rPr>
        <w:t xml:space="preserve"> of water </w:t>
      </w:r>
      <w:r w:rsidRPr="00AD1409">
        <w:rPr>
          <w:rStyle w:val="Emphasis"/>
          <w:highlight w:val="green"/>
        </w:rPr>
        <w:t>per day</w:t>
      </w:r>
      <w:r w:rsidRPr="006D00BE">
        <w:rPr>
          <w:sz w:val="16"/>
        </w:rPr>
        <w:t xml:space="preserve"> was accurate, but the NSA initially refused to share usage data, redacted all details from public records, and claimed that its water use was a matter of national security. Antisurveillance activists created handbooks encouraging the end of material support of water and energy to surveillance, and they strategized that legal controls over water usage could help shut down the facility.65 But the city of Bluffdale had already made a multiyear deal with the NSA, in which the city would sell water at rates well below the average in return for the promise of economic growth the facility might bring to the region.66 The </w:t>
      </w:r>
      <w:r w:rsidRPr="00AD1409">
        <w:rPr>
          <w:rStyle w:val="Emphasis"/>
          <w:highlight w:val="green"/>
        </w:rPr>
        <w:t>geopolitics of water</w:t>
      </w:r>
      <w:r w:rsidRPr="00AD1409">
        <w:rPr>
          <w:sz w:val="16"/>
          <w:highlight w:val="green"/>
        </w:rPr>
        <w:t xml:space="preserve"> </w:t>
      </w:r>
      <w:r w:rsidRPr="00AD1409">
        <w:rPr>
          <w:rStyle w:val="StyleUnderline"/>
          <w:highlight w:val="green"/>
        </w:rPr>
        <w:t>are</w:t>
      </w:r>
      <w:r w:rsidRPr="006D00BE">
        <w:rPr>
          <w:sz w:val="16"/>
        </w:rPr>
        <w:t xml:space="preserve"> now </w:t>
      </w:r>
      <w:r w:rsidRPr="006D00BE">
        <w:rPr>
          <w:rStyle w:val="StyleUnderline"/>
        </w:rPr>
        <w:t xml:space="preserve">deeply </w:t>
      </w:r>
      <w:r w:rsidRPr="00AD1409">
        <w:rPr>
          <w:rStyle w:val="StyleUnderline"/>
          <w:highlight w:val="green"/>
        </w:rPr>
        <w:t>combined with</w:t>
      </w:r>
      <w:r w:rsidRPr="006D00BE">
        <w:rPr>
          <w:sz w:val="16"/>
        </w:rPr>
        <w:t xml:space="preserve"> the mechanisms and </w:t>
      </w:r>
      <w:r w:rsidRPr="00AD1409">
        <w:rPr>
          <w:rStyle w:val="Emphasis"/>
          <w:highlight w:val="green"/>
        </w:rPr>
        <w:t>politics of</w:t>
      </w:r>
      <w:r w:rsidRPr="006D00BE">
        <w:rPr>
          <w:sz w:val="16"/>
        </w:rPr>
        <w:t xml:space="preserve"> data centers, </w:t>
      </w:r>
      <w:r w:rsidRPr="00AD1409">
        <w:rPr>
          <w:rStyle w:val="Emphasis"/>
          <w:highlight w:val="green"/>
        </w:rPr>
        <w:t>computation</w:t>
      </w:r>
      <w:r w:rsidRPr="00AD1409">
        <w:rPr>
          <w:sz w:val="16"/>
          <w:highlight w:val="green"/>
        </w:rPr>
        <w:t xml:space="preserve">, </w:t>
      </w:r>
      <w:r w:rsidRPr="00AD1409">
        <w:rPr>
          <w:rStyle w:val="StyleUnderline"/>
          <w:highlight w:val="green"/>
        </w:rPr>
        <w:t>and</w:t>
      </w:r>
      <w:r w:rsidRPr="00AD1409">
        <w:rPr>
          <w:sz w:val="16"/>
          <w:highlight w:val="green"/>
        </w:rPr>
        <w:t xml:space="preserve"> </w:t>
      </w:r>
      <w:r w:rsidRPr="00AD1409">
        <w:rPr>
          <w:rStyle w:val="Emphasis"/>
          <w:highlight w:val="green"/>
        </w:rPr>
        <w:t>power</w:t>
      </w:r>
      <w:r w:rsidRPr="006D00BE">
        <w:rPr>
          <w:sz w:val="16"/>
        </w:rPr>
        <w:t>—in every sense. From the dry hillside that overlooks the NSA’s data repository, all the contestation and obfuscation about water makes sense: this is a landscape with a limit, and water that is used to cool servers is being taken away from communities and habitats that rely on it to live.</w:t>
      </w:r>
    </w:p>
    <w:p w14:paraId="4E2D0150" w14:textId="77777777" w:rsidR="00096457" w:rsidRPr="006D00BE" w:rsidRDefault="00096457" w:rsidP="00096457">
      <w:pPr>
        <w:rPr>
          <w:sz w:val="16"/>
        </w:rPr>
      </w:pPr>
      <w:r w:rsidRPr="006D00BE">
        <w:rPr>
          <w:sz w:val="16"/>
        </w:rPr>
        <w:t xml:space="preserve">Just as the dirty work of the mining sector was far removed from the companies and city dwellers who profited most, so the majority of data centers are far removed from major population hubs, whether in the desert or in semiindustrial exurbs. This contributes to our sense of the cloud being out of sight and abstracted away, when in fact it is material, affecting the environment and climate in ways that are far from being fully recognized and accounted for. </w:t>
      </w:r>
      <w:r w:rsidRPr="00AD1409">
        <w:rPr>
          <w:rStyle w:val="StyleUnderline"/>
          <w:highlight w:val="green"/>
        </w:rPr>
        <w:t>The cloud</w:t>
      </w:r>
      <w:r w:rsidRPr="006D00BE">
        <w:rPr>
          <w:rStyle w:val="StyleUnderline"/>
        </w:rPr>
        <w:t xml:space="preserve"> is of the earth, and to keep it growing </w:t>
      </w:r>
      <w:r w:rsidRPr="00AD1409">
        <w:rPr>
          <w:rStyle w:val="StyleUnderline"/>
          <w:highlight w:val="green"/>
        </w:rPr>
        <w:t>requires expanding resources and</w:t>
      </w:r>
      <w:r w:rsidRPr="006D00BE">
        <w:rPr>
          <w:rStyle w:val="StyleUnderline"/>
        </w:rPr>
        <w:t xml:space="preserve"> layers of </w:t>
      </w:r>
      <w:r w:rsidRPr="00AD1409">
        <w:rPr>
          <w:rStyle w:val="StyleUnderline"/>
          <w:highlight w:val="green"/>
        </w:rPr>
        <w:t>logistics</w:t>
      </w:r>
      <w:r w:rsidRPr="006D00BE">
        <w:rPr>
          <w:rStyle w:val="StyleUnderline"/>
        </w:rPr>
        <w:t xml:space="preserve"> and transport that are </w:t>
      </w:r>
      <w:r w:rsidRPr="00AD1409">
        <w:rPr>
          <w:rStyle w:val="StyleUnderline"/>
          <w:highlight w:val="green"/>
        </w:rPr>
        <w:t>in constant motion</w:t>
      </w:r>
      <w:r w:rsidRPr="006D00BE">
        <w:rPr>
          <w:rStyle w:val="StyleUnderline"/>
        </w:rPr>
        <w:t>.</w:t>
      </w:r>
    </w:p>
    <w:p w14:paraId="2F982D62" w14:textId="77777777" w:rsidR="00096457" w:rsidRPr="006D00BE" w:rsidRDefault="00096457" w:rsidP="00096457">
      <w:pPr>
        <w:rPr>
          <w:sz w:val="16"/>
        </w:rPr>
      </w:pPr>
      <w:r w:rsidRPr="006D00BE">
        <w:rPr>
          <w:sz w:val="16"/>
        </w:rPr>
        <w:t>The Logistical Layer</w:t>
      </w:r>
    </w:p>
    <w:p w14:paraId="7C11E1D6" w14:textId="77777777" w:rsidR="00096457" w:rsidRPr="006D00BE" w:rsidRDefault="00096457" w:rsidP="00096457">
      <w:pPr>
        <w:rPr>
          <w:sz w:val="16"/>
        </w:rPr>
      </w:pPr>
      <w:r w:rsidRPr="006D00BE">
        <w:rPr>
          <w:sz w:val="16"/>
        </w:rPr>
        <w:t xml:space="preserve">So far, we have considered the material stuff of AI, from rare earth elements to energy. By grounding our analysis in the specific materialities of AI—the things, places, and people— we can better see how </w:t>
      </w:r>
      <w:r w:rsidRPr="006D00BE">
        <w:rPr>
          <w:rStyle w:val="StyleUnderline"/>
        </w:rPr>
        <w:t>the parts are operating within</w:t>
      </w:r>
      <w:r w:rsidRPr="006D00BE">
        <w:rPr>
          <w:sz w:val="16"/>
        </w:rPr>
        <w:t xml:space="preserve"> broader </w:t>
      </w:r>
      <w:r w:rsidRPr="006D00BE">
        <w:rPr>
          <w:rStyle w:val="Emphasis"/>
        </w:rPr>
        <w:t>systems of power</w:t>
      </w:r>
      <w:r w:rsidRPr="006D00BE">
        <w:rPr>
          <w:sz w:val="16"/>
        </w:rPr>
        <w:t xml:space="preserve">. Take, for example, the </w:t>
      </w:r>
      <w:r w:rsidRPr="00AD1409">
        <w:rPr>
          <w:rStyle w:val="Emphasis"/>
          <w:highlight w:val="green"/>
        </w:rPr>
        <w:t>global logistical machines</w:t>
      </w:r>
      <w:r w:rsidRPr="006D00BE">
        <w:rPr>
          <w:sz w:val="16"/>
        </w:rPr>
        <w:t xml:space="preserve"> that </w:t>
      </w:r>
      <w:r w:rsidRPr="00AD1409">
        <w:rPr>
          <w:rStyle w:val="StyleUnderline"/>
          <w:highlight w:val="green"/>
        </w:rPr>
        <w:t>move</w:t>
      </w:r>
      <w:r w:rsidRPr="006D00BE">
        <w:rPr>
          <w:sz w:val="16"/>
        </w:rPr>
        <w:t xml:space="preserve"> minerals, fuel, hardware, workers, and consumer AI devices around </w:t>
      </w:r>
      <w:r w:rsidRPr="00AD1409">
        <w:rPr>
          <w:rStyle w:val="Emphasis"/>
          <w:highlight w:val="green"/>
        </w:rPr>
        <w:t>the planet</w:t>
      </w:r>
      <w:r w:rsidRPr="006D00BE">
        <w:rPr>
          <w:sz w:val="16"/>
        </w:rPr>
        <w:t xml:space="preserve">.67 </w:t>
      </w:r>
      <w:r w:rsidRPr="00AD1409">
        <w:rPr>
          <w:rStyle w:val="StyleUnderline"/>
          <w:highlight w:val="green"/>
        </w:rPr>
        <w:t>The dizzying</w:t>
      </w:r>
      <w:r w:rsidRPr="00AD1409">
        <w:rPr>
          <w:sz w:val="16"/>
          <w:highlight w:val="green"/>
        </w:rPr>
        <w:t xml:space="preserve"> </w:t>
      </w:r>
      <w:r w:rsidRPr="00AD1409">
        <w:rPr>
          <w:rStyle w:val="Emphasis"/>
          <w:highlight w:val="green"/>
        </w:rPr>
        <w:t>spectacle</w:t>
      </w:r>
      <w:r w:rsidRPr="00AD1409">
        <w:rPr>
          <w:sz w:val="16"/>
          <w:highlight w:val="green"/>
        </w:rPr>
        <w:t xml:space="preserve"> </w:t>
      </w:r>
      <w:r w:rsidRPr="00AD1409">
        <w:rPr>
          <w:rStyle w:val="StyleUnderline"/>
          <w:highlight w:val="green"/>
        </w:rPr>
        <w:t>of logistics</w:t>
      </w:r>
      <w:r w:rsidRPr="006D00BE">
        <w:rPr>
          <w:sz w:val="16"/>
        </w:rPr>
        <w:t xml:space="preserve"> and production displayed by companies like Amazon would not be possible without the development and widespread acceptance of a standardized metal object: the cargo container. Like submarine cables, cargo containers bind the industries of global communication, transport, and capital, a material exercise of what mathematicians call “optimal transport”—in this case, </w:t>
      </w:r>
      <w:r w:rsidRPr="00AD1409">
        <w:rPr>
          <w:rStyle w:val="StyleUnderline"/>
          <w:highlight w:val="green"/>
        </w:rPr>
        <w:t>as</w:t>
      </w:r>
      <w:r w:rsidRPr="006D00BE">
        <w:rPr>
          <w:rStyle w:val="StyleUnderline"/>
        </w:rPr>
        <w:t xml:space="preserve"> an </w:t>
      </w:r>
      <w:r w:rsidRPr="00AD1409">
        <w:rPr>
          <w:rStyle w:val="StyleUnderline"/>
          <w:highlight w:val="green"/>
        </w:rPr>
        <w:t>optimization of space and resources</w:t>
      </w:r>
      <w:r w:rsidRPr="006D00BE">
        <w:rPr>
          <w:rStyle w:val="StyleUnderline"/>
        </w:rPr>
        <w:t xml:space="preserve"> across the trade routes of the world.</w:t>
      </w:r>
    </w:p>
    <w:p w14:paraId="5511DBC2" w14:textId="77777777" w:rsidR="00096457" w:rsidRPr="006D00BE" w:rsidRDefault="00096457" w:rsidP="00096457">
      <w:pPr>
        <w:rPr>
          <w:sz w:val="16"/>
        </w:rPr>
      </w:pPr>
      <w:r w:rsidRPr="006D00BE">
        <w:rPr>
          <w:sz w:val="16"/>
        </w:rPr>
        <w:t>Standardized cargo containers (themselves built from the basic earth elements of carbon and iron forged as steel) enabled the explosion of the modern shipping industry, which in turn made it possible to envision and model the planet as a single massive factory. The cargo container is the single unit of value—like a piece of Lego—that can travel thousands of miles before meeting its final destination as a modular part of a greater system of delivery. In 2017, the capacity of container ships in seaborne trade reached nearly 250 million deadweight tons of cargo, dominated by giant shipping companies including Maersk of Denmark, the Mediterranean Shipping Company of Switzerland, and France’s CMA CGM Group, each owning hundreds of container vessels.68 For these commercial ventures, cargo shipping is a relatively cheap way to navigate the vascular system of the global factory, yet it disguises far larger external costs. Just as they tend to neglect the physical realities and costs of AI infrastructure, popular culture and media rarely cover the shipping industry. The author Rose George calls this condition “sea blindness.”69</w:t>
      </w:r>
    </w:p>
    <w:p w14:paraId="2928759F" w14:textId="77777777" w:rsidR="00096457" w:rsidRPr="006D00BE" w:rsidRDefault="00096457" w:rsidP="00096457">
      <w:pPr>
        <w:rPr>
          <w:sz w:val="16"/>
        </w:rPr>
      </w:pPr>
      <w:r w:rsidRPr="006D00BE">
        <w:rPr>
          <w:sz w:val="16"/>
        </w:rPr>
        <w:t>In recent years, shipping vessels produced 3.1 percent of yearly global carbon dioxide emissions, more than the total produced by Germany.70 In order to minimize their internal costs, most container shipping companies use low-grade fuel in enormous quantities, which leads to increased amounts of airborne sulfur and other toxic substances. One container ship is estimated to emit as much pollution as fifty million cars, and sixty thousand deaths every year are attributed indirectly to cargo-ship-industry pollution.71</w:t>
      </w:r>
    </w:p>
    <w:p w14:paraId="10352DEE" w14:textId="77777777" w:rsidR="00096457" w:rsidRPr="006D00BE" w:rsidRDefault="00096457" w:rsidP="00096457">
      <w:pPr>
        <w:rPr>
          <w:sz w:val="16"/>
        </w:rPr>
      </w:pPr>
      <w:r w:rsidRPr="006D00BE">
        <w:rPr>
          <w:sz w:val="16"/>
        </w:rPr>
        <w:t>Even industry-friendly sources like the World Shipping Council admit that thousands of containers are lost each year, sinking to the ocean floor or drifting loose.72 Some carry toxic substances that leak into the oceans; others release thousands of yellow rubber ducks that wash ashore around the world over decades.73 Typically, workers spend almost six months at sea, often with long working shifts and without access to external communications.</w:t>
      </w:r>
    </w:p>
    <w:p w14:paraId="632FBCC7" w14:textId="77777777" w:rsidR="00096457" w:rsidRPr="006D00BE" w:rsidRDefault="00096457" w:rsidP="00096457">
      <w:pPr>
        <w:rPr>
          <w:sz w:val="16"/>
        </w:rPr>
      </w:pPr>
      <w:r w:rsidRPr="006D00BE">
        <w:rPr>
          <w:sz w:val="16"/>
        </w:rPr>
        <w:t xml:space="preserve">Here, too, the most </w:t>
      </w:r>
      <w:r w:rsidRPr="006D00BE">
        <w:rPr>
          <w:rStyle w:val="StyleUnderline"/>
        </w:rPr>
        <w:t xml:space="preserve">severe </w:t>
      </w:r>
      <w:r w:rsidRPr="00AD1409">
        <w:rPr>
          <w:rStyle w:val="StyleUnderline"/>
          <w:highlight w:val="green"/>
        </w:rPr>
        <w:t>costs of</w:t>
      </w:r>
      <w:r w:rsidRPr="00AD1409">
        <w:rPr>
          <w:sz w:val="16"/>
          <w:highlight w:val="green"/>
        </w:rPr>
        <w:t xml:space="preserve"> </w:t>
      </w:r>
      <w:r w:rsidRPr="00AD1409">
        <w:rPr>
          <w:rStyle w:val="Emphasis"/>
          <w:highlight w:val="green"/>
        </w:rPr>
        <w:t>global logistics</w:t>
      </w:r>
      <w:r w:rsidRPr="00AD1409">
        <w:rPr>
          <w:sz w:val="16"/>
          <w:highlight w:val="green"/>
        </w:rPr>
        <w:t xml:space="preserve"> </w:t>
      </w:r>
      <w:r w:rsidRPr="00AD1409">
        <w:rPr>
          <w:rStyle w:val="StyleUnderline"/>
          <w:highlight w:val="green"/>
        </w:rPr>
        <w:t>are borne by</w:t>
      </w:r>
      <w:r w:rsidRPr="006D00BE">
        <w:rPr>
          <w:rStyle w:val="StyleUnderline"/>
        </w:rPr>
        <w:t xml:space="preserve"> the </w:t>
      </w:r>
      <w:r w:rsidRPr="006D00BE">
        <w:rPr>
          <w:rStyle w:val="Emphasis"/>
        </w:rPr>
        <w:t xml:space="preserve">Earth’s </w:t>
      </w:r>
      <w:r w:rsidRPr="00AD1409">
        <w:rPr>
          <w:rStyle w:val="Emphasis"/>
          <w:highlight w:val="green"/>
        </w:rPr>
        <w:t>atmosphere</w:t>
      </w:r>
      <w:r w:rsidRPr="006D00BE">
        <w:rPr>
          <w:sz w:val="16"/>
        </w:rPr>
        <w:t xml:space="preserve">, </w:t>
      </w:r>
      <w:r w:rsidRPr="006D00BE">
        <w:rPr>
          <w:rStyle w:val="StyleUnderline"/>
        </w:rPr>
        <w:t>the</w:t>
      </w:r>
      <w:r w:rsidRPr="006D00BE">
        <w:rPr>
          <w:sz w:val="16"/>
        </w:rPr>
        <w:t xml:space="preserve"> </w:t>
      </w:r>
      <w:r w:rsidRPr="00AD1409">
        <w:rPr>
          <w:rStyle w:val="Emphasis"/>
          <w:highlight w:val="green"/>
        </w:rPr>
        <w:t>oceanic ecosystem</w:t>
      </w:r>
      <w:r w:rsidRPr="00AD1409">
        <w:rPr>
          <w:sz w:val="16"/>
          <w:highlight w:val="green"/>
        </w:rPr>
        <w:t xml:space="preserve"> </w:t>
      </w:r>
      <w:r w:rsidRPr="00AD1409">
        <w:rPr>
          <w:rStyle w:val="StyleUnderline"/>
          <w:highlight w:val="green"/>
        </w:rPr>
        <w:t>and</w:t>
      </w:r>
      <w:r w:rsidRPr="006D00BE">
        <w:rPr>
          <w:sz w:val="16"/>
        </w:rPr>
        <w:t xml:space="preserve"> low-paid </w:t>
      </w:r>
      <w:r w:rsidRPr="00AD1409">
        <w:rPr>
          <w:rStyle w:val="Emphasis"/>
          <w:highlight w:val="green"/>
        </w:rPr>
        <w:t>workers</w:t>
      </w:r>
      <w:r w:rsidRPr="006D00BE">
        <w:rPr>
          <w:sz w:val="16"/>
        </w:rPr>
        <w:t xml:space="preserve">. The corporate imaginaries of AI fail to depict the lasting costs and long histories of the materials needed to build computational infrastructures or the energy required to power them. The rapid growth of cloud-based computation, portrayed as environmentally friendly, has paradoxically driven an </w:t>
      </w:r>
      <w:r w:rsidRPr="00AD1409">
        <w:rPr>
          <w:rStyle w:val="StyleUnderline"/>
          <w:highlight w:val="green"/>
        </w:rPr>
        <w:t>expansion of</w:t>
      </w:r>
      <w:r w:rsidRPr="006D00BE">
        <w:rPr>
          <w:rStyle w:val="StyleUnderline"/>
        </w:rPr>
        <w:t xml:space="preserve"> the</w:t>
      </w:r>
      <w:r w:rsidRPr="006D00BE">
        <w:rPr>
          <w:sz w:val="16"/>
        </w:rPr>
        <w:t xml:space="preserve"> </w:t>
      </w:r>
      <w:r w:rsidRPr="00AD1409">
        <w:rPr>
          <w:rStyle w:val="Emphasis"/>
          <w:highlight w:val="green"/>
        </w:rPr>
        <w:t>frontiers of resource extraction</w:t>
      </w:r>
      <w:r w:rsidRPr="006D00BE">
        <w:rPr>
          <w:sz w:val="16"/>
        </w:rPr>
        <w:t xml:space="preserve">. It is only by factoring in these hidden costs, these wider collections of actors and systems, that we can understand what the shift toward increasing automation will mean. This requires </w:t>
      </w:r>
      <w:r w:rsidRPr="00AD1409">
        <w:rPr>
          <w:rStyle w:val="StyleUnderline"/>
          <w:highlight w:val="green"/>
        </w:rPr>
        <w:t>working against</w:t>
      </w:r>
      <w:r w:rsidRPr="006D00BE">
        <w:rPr>
          <w:sz w:val="16"/>
        </w:rPr>
        <w:t xml:space="preserve"> the grain of how the </w:t>
      </w:r>
      <w:r w:rsidRPr="00AD1409">
        <w:rPr>
          <w:rStyle w:val="Emphasis"/>
          <w:highlight w:val="green"/>
        </w:rPr>
        <w:t>technological imaginary</w:t>
      </w:r>
      <w:r w:rsidRPr="006D00BE">
        <w:rPr>
          <w:sz w:val="16"/>
        </w:rPr>
        <w:t xml:space="preserve"> usually works, which is completely untethered from earthly matters. Like running an image search of “AI,” which returns dozens of pictures of glowing brains and blue-tinted binary code floating in space, </w:t>
      </w:r>
      <w:r w:rsidRPr="00AD1409">
        <w:rPr>
          <w:rStyle w:val="StyleUnderline"/>
          <w:highlight w:val="green"/>
        </w:rPr>
        <w:t>there is</w:t>
      </w:r>
      <w:r w:rsidRPr="006D00BE">
        <w:rPr>
          <w:rStyle w:val="StyleUnderline"/>
        </w:rPr>
        <w:t xml:space="preserve"> a powerful </w:t>
      </w:r>
      <w:r w:rsidRPr="00AD1409">
        <w:rPr>
          <w:rStyle w:val="StyleUnderline"/>
          <w:highlight w:val="green"/>
        </w:rPr>
        <w:t>resistance to engaging</w:t>
      </w:r>
      <w:r w:rsidRPr="006D00BE">
        <w:rPr>
          <w:rStyle w:val="StyleUnderline"/>
        </w:rPr>
        <w:t xml:space="preserve"> with the </w:t>
      </w:r>
      <w:r w:rsidRPr="00AD1409">
        <w:rPr>
          <w:rStyle w:val="StyleUnderline"/>
          <w:highlight w:val="green"/>
        </w:rPr>
        <w:t>materialities</w:t>
      </w:r>
      <w:r w:rsidRPr="006D00BE">
        <w:rPr>
          <w:rStyle w:val="StyleUnderline"/>
        </w:rPr>
        <w:t xml:space="preserve"> of these technologies</w:t>
      </w:r>
      <w:r w:rsidRPr="006D00BE">
        <w:rPr>
          <w:sz w:val="16"/>
        </w:rPr>
        <w:t>. Instead, we begin with the earth, with extraction, and with the histories of industrial power and then consider how these patterns are repeated in systems of labor and data.</w:t>
      </w:r>
    </w:p>
    <w:p w14:paraId="396A1CC6" w14:textId="77777777" w:rsidR="00096457" w:rsidRDefault="00096457" w:rsidP="00096457">
      <w:pPr>
        <w:pStyle w:val="Heading3"/>
      </w:pPr>
      <w:r>
        <w:t>1NC---Credits</w:t>
      </w:r>
    </w:p>
    <w:p w14:paraId="36DEA2C9" w14:textId="77777777" w:rsidR="00096457" w:rsidRPr="00421CE9" w:rsidRDefault="00096457" w:rsidP="00096457">
      <w:pPr>
        <w:pStyle w:val="Heading4"/>
      </w:pPr>
      <w:r>
        <w:t xml:space="preserve">The aff’s </w:t>
      </w:r>
      <w:r>
        <w:rPr>
          <w:u w:val="single"/>
        </w:rPr>
        <w:t>climate credits</w:t>
      </w:r>
      <w:r>
        <w:t xml:space="preserve"> are more like </w:t>
      </w:r>
      <w:r>
        <w:rPr>
          <w:u w:val="single"/>
        </w:rPr>
        <w:t>carbon indulgences</w:t>
      </w:r>
      <w:r>
        <w:t xml:space="preserve">. </w:t>
      </w:r>
    </w:p>
    <w:p w14:paraId="1617BE1B" w14:textId="77777777" w:rsidR="00096457" w:rsidRPr="006D00BE" w:rsidRDefault="00096457" w:rsidP="00096457">
      <w:r>
        <w:rPr>
          <w:rStyle w:val="Style13ptBold"/>
        </w:rPr>
        <w:t xml:space="preserve">Crawford, 21 </w:t>
      </w:r>
      <w:r>
        <w:t>[Kate Crawford is a writer, composer, producer and academic. Crawford is a principal researcher at Microsoft Research (Social Media Collective), the co-founder and director of research at the AI Now Institute at NYU, a visiting professor at the MIT Center for Civic Media, a senior fellow at the Information Law Institute at NYU, and an associate professor in the Journalism and Media Research Centre at the University of New South Wales, “Atlas of AI: Power, Politics, and the Planetary Costs of Artificial Intelligence,” 2021, Yale University Press]//Townes</w:t>
      </w:r>
    </w:p>
    <w:p w14:paraId="27E4D76B" w14:textId="77777777" w:rsidR="00096457" w:rsidRPr="006D00BE" w:rsidRDefault="00096457" w:rsidP="00096457">
      <w:pPr>
        <w:rPr>
          <w:sz w:val="16"/>
        </w:rPr>
      </w:pPr>
      <w:r w:rsidRPr="006D00BE">
        <w:rPr>
          <w:sz w:val="16"/>
        </w:rPr>
        <w:t xml:space="preserve">Worse, the researchers noted that this modeling is, at minimum, a baseline optimistic estimate. It does not reflect the true commercial scale at which companies like Apple and Amazon operate, scraping internet-wide datasets and feeding their own NLP models to make AI systems like Siri and Alexa sound more human. But the exact amount of </w:t>
      </w:r>
      <w:r w:rsidRPr="00AD1409">
        <w:rPr>
          <w:rStyle w:val="Emphasis"/>
          <w:highlight w:val="green"/>
        </w:rPr>
        <w:t>energy consumption</w:t>
      </w:r>
      <w:r w:rsidRPr="006D00BE">
        <w:rPr>
          <w:sz w:val="16"/>
        </w:rPr>
        <w:t xml:space="preserve"> produced by the tech sector’s AI models is unknown; that information </w:t>
      </w:r>
      <w:r w:rsidRPr="00AD1409">
        <w:rPr>
          <w:rStyle w:val="StyleUnderline"/>
          <w:highlight w:val="green"/>
        </w:rPr>
        <w:t>is kept as</w:t>
      </w:r>
      <w:r w:rsidRPr="006D00BE">
        <w:rPr>
          <w:rStyle w:val="StyleUnderline"/>
        </w:rPr>
        <w:t xml:space="preserve"> highly guarded</w:t>
      </w:r>
      <w:r w:rsidRPr="006D00BE">
        <w:rPr>
          <w:sz w:val="16"/>
        </w:rPr>
        <w:t xml:space="preserve"> corporate </w:t>
      </w:r>
      <w:r w:rsidRPr="00AD1409">
        <w:rPr>
          <w:rStyle w:val="StyleUnderline"/>
          <w:highlight w:val="green"/>
        </w:rPr>
        <w:t>secrets</w:t>
      </w:r>
      <w:r w:rsidRPr="006D00BE">
        <w:rPr>
          <w:sz w:val="16"/>
        </w:rPr>
        <w:t xml:space="preserve">. Here, too, the </w:t>
      </w:r>
      <w:r w:rsidRPr="006D00BE">
        <w:rPr>
          <w:rStyle w:val="Emphasis"/>
        </w:rPr>
        <w:t>data economy</w:t>
      </w:r>
      <w:r w:rsidRPr="006D00BE">
        <w:rPr>
          <w:sz w:val="16"/>
        </w:rPr>
        <w:t xml:space="preserve"> </w:t>
      </w:r>
      <w:r w:rsidRPr="006D00BE">
        <w:rPr>
          <w:rStyle w:val="StyleUnderline"/>
        </w:rPr>
        <w:t xml:space="preserve">is </w:t>
      </w:r>
      <w:r w:rsidRPr="00AD1409">
        <w:rPr>
          <w:rStyle w:val="StyleUnderline"/>
          <w:highlight w:val="green"/>
        </w:rPr>
        <w:t>premised on</w:t>
      </w:r>
      <w:r w:rsidRPr="006D00BE">
        <w:rPr>
          <w:rStyle w:val="StyleUnderline"/>
        </w:rPr>
        <w:t xml:space="preserve"> </w:t>
      </w:r>
      <w:r w:rsidRPr="006D00BE">
        <w:rPr>
          <w:rStyle w:val="Emphasis"/>
        </w:rPr>
        <w:t xml:space="preserve">maintaining environmental </w:t>
      </w:r>
      <w:r w:rsidRPr="00AD1409">
        <w:rPr>
          <w:rStyle w:val="Emphasis"/>
          <w:highlight w:val="green"/>
        </w:rPr>
        <w:t>ignorance</w:t>
      </w:r>
      <w:r w:rsidRPr="006D00BE">
        <w:rPr>
          <w:sz w:val="16"/>
        </w:rPr>
        <w:t>.</w:t>
      </w:r>
    </w:p>
    <w:p w14:paraId="1128F3E6" w14:textId="77777777" w:rsidR="00096457" w:rsidRPr="006D00BE" w:rsidRDefault="00096457" w:rsidP="00096457">
      <w:pPr>
        <w:rPr>
          <w:rStyle w:val="StyleUnderline"/>
        </w:rPr>
      </w:pPr>
      <w:r w:rsidRPr="006D00BE">
        <w:rPr>
          <w:sz w:val="16"/>
        </w:rPr>
        <w:t xml:space="preserve">In the AI field, </w:t>
      </w:r>
      <w:r w:rsidRPr="006D00BE">
        <w:rPr>
          <w:rStyle w:val="StyleUnderline"/>
        </w:rPr>
        <w:t>it is standard practice to maximize computational cycles to improve performance</w:t>
      </w:r>
      <w:r w:rsidRPr="006D00BE">
        <w:rPr>
          <w:sz w:val="16"/>
        </w:rPr>
        <w:t xml:space="preserve">, in accordance with a belief that bigger is better. As Rich Sutton of DeepMind describes it: “Methods that leverage computation are ultimately the most effective, and by a large margin.”57 The computational technique of brute-force testing in AI training runs, or systematically gathering more data and using more computational cycles until a better result is achieved, has driven a steep increase in energy consumption. OpenAI estimated that since 2012, the amount of compute used to train a single AI model has increased by a factor of ten every year. That’s due to developers “repeatedly finding ways to use more chips in parallel, and being willing to pay the economic cost of doing so.”58 Thinking only in terms of economic cost narrows the view on the wider local and environmental price of burning computation cycles as a way to create incremental efficiencies. </w:t>
      </w:r>
      <w:r w:rsidRPr="006D00BE">
        <w:rPr>
          <w:rStyle w:val="StyleUnderline"/>
        </w:rPr>
        <w:t>The tendency toward “</w:t>
      </w:r>
      <w:r w:rsidRPr="00AD1409">
        <w:rPr>
          <w:rStyle w:val="Emphasis"/>
          <w:highlight w:val="green"/>
        </w:rPr>
        <w:t>compute maximalism</w:t>
      </w:r>
      <w:r w:rsidRPr="00AD1409">
        <w:rPr>
          <w:rStyle w:val="StyleUnderline"/>
          <w:highlight w:val="green"/>
        </w:rPr>
        <w:t>” has</w:t>
      </w:r>
      <w:r w:rsidRPr="006D00BE">
        <w:rPr>
          <w:rStyle w:val="StyleUnderline"/>
        </w:rPr>
        <w:t xml:space="preserve"> </w:t>
      </w:r>
      <w:r w:rsidRPr="00AD1409">
        <w:rPr>
          <w:rStyle w:val="Emphasis"/>
          <w:highlight w:val="green"/>
        </w:rPr>
        <w:t>profound</w:t>
      </w:r>
      <w:r w:rsidRPr="00AD1409">
        <w:rPr>
          <w:rStyle w:val="StyleUnderline"/>
          <w:highlight w:val="green"/>
        </w:rPr>
        <w:t xml:space="preserve"> </w:t>
      </w:r>
      <w:r w:rsidRPr="00AD1409">
        <w:rPr>
          <w:rStyle w:val="Emphasis"/>
          <w:highlight w:val="green"/>
        </w:rPr>
        <w:t>ecological impacts</w:t>
      </w:r>
      <w:r w:rsidRPr="00AD1409">
        <w:rPr>
          <w:rStyle w:val="StyleUnderline"/>
          <w:highlight w:val="green"/>
        </w:rPr>
        <w:t>.</w:t>
      </w:r>
    </w:p>
    <w:p w14:paraId="6B2171BA" w14:textId="77777777" w:rsidR="00096457" w:rsidRPr="006D00BE" w:rsidRDefault="00096457" w:rsidP="00096457">
      <w:pPr>
        <w:rPr>
          <w:sz w:val="16"/>
        </w:rPr>
      </w:pPr>
      <w:r w:rsidRPr="006D00BE">
        <w:rPr>
          <w:sz w:val="16"/>
        </w:rPr>
        <w:t xml:space="preserve">Data centers are among the world’s largest consumers of electricity.59 </w:t>
      </w:r>
      <w:r w:rsidRPr="006D00BE">
        <w:rPr>
          <w:rStyle w:val="StyleUnderline"/>
        </w:rPr>
        <w:t>Powering</w:t>
      </w:r>
      <w:r w:rsidRPr="006D00BE">
        <w:rPr>
          <w:sz w:val="16"/>
        </w:rPr>
        <w:t xml:space="preserve"> this multilevel </w:t>
      </w:r>
      <w:r w:rsidRPr="006D00BE">
        <w:rPr>
          <w:rStyle w:val="StyleUnderline"/>
        </w:rPr>
        <w:t>machine requires</w:t>
      </w:r>
      <w:r w:rsidRPr="006D00BE">
        <w:rPr>
          <w:sz w:val="16"/>
        </w:rPr>
        <w:t xml:space="preserve"> grid </w:t>
      </w:r>
      <w:r w:rsidRPr="006D00BE">
        <w:rPr>
          <w:rStyle w:val="StyleUnderline"/>
        </w:rPr>
        <w:t>electricity</w:t>
      </w:r>
      <w:r w:rsidRPr="006D00BE">
        <w:rPr>
          <w:sz w:val="16"/>
        </w:rPr>
        <w:t xml:space="preserve"> in the form of coal, gas, nuclear, or renewable energy. Some corporations are responding to growing alarm about the energy consumption of large-scale </w:t>
      </w:r>
      <w:r w:rsidRPr="00AD1409">
        <w:rPr>
          <w:rStyle w:val="Emphasis"/>
          <w:highlight w:val="green"/>
        </w:rPr>
        <w:t>computation</w:t>
      </w:r>
      <w:r w:rsidRPr="006D00BE">
        <w:rPr>
          <w:sz w:val="16"/>
        </w:rPr>
        <w:t xml:space="preserve">, </w:t>
      </w:r>
      <w:r w:rsidRPr="00AD1409">
        <w:rPr>
          <w:rStyle w:val="StyleUnderline"/>
        </w:rPr>
        <w:t>with</w:t>
      </w:r>
      <w:r w:rsidRPr="006D00BE">
        <w:rPr>
          <w:sz w:val="16"/>
        </w:rPr>
        <w:t xml:space="preserve"> </w:t>
      </w:r>
      <w:r w:rsidRPr="006D00BE">
        <w:rPr>
          <w:rStyle w:val="Emphasis"/>
        </w:rPr>
        <w:t>Apple and Google</w:t>
      </w:r>
      <w:r w:rsidRPr="006D00BE">
        <w:rPr>
          <w:sz w:val="16"/>
        </w:rPr>
        <w:t xml:space="preserve"> claiming to be carbon neutral (which means they </w:t>
      </w:r>
      <w:r w:rsidRPr="00AD1409">
        <w:rPr>
          <w:rStyle w:val="StyleUnderline"/>
          <w:highlight w:val="green"/>
        </w:rPr>
        <w:t>offset</w:t>
      </w:r>
      <w:r w:rsidRPr="006D00BE">
        <w:rPr>
          <w:sz w:val="16"/>
        </w:rPr>
        <w:t xml:space="preserve"> their carbon </w:t>
      </w:r>
      <w:r w:rsidRPr="00AD1409">
        <w:rPr>
          <w:rStyle w:val="Emphasis"/>
          <w:highlight w:val="green"/>
        </w:rPr>
        <w:t>emissions</w:t>
      </w:r>
      <w:r w:rsidRPr="00AD1409">
        <w:rPr>
          <w:sz w:val="16"/>
          <w:highlight w:val="green"/>
        </w:rPr>
        <w:t xml:space="preserve"> </w:t>
      </w:r>
      <w:r w:rsidRPr="00AD1409">
        <w:rPr>
          <w:rStyle w:val="StyleUnderline"/>
          <w:highlight w:val="green"/>
        </w:rPr>
        <w:t>by purchasing</w:t>
      </w:r>
      <w:r w:rsidRPr="00AD1409">
        <w:rPr>
          <w:sz w:val="16"/>
          <w:highlight w:val="green"/>
        </w:rPr>
        <w:t xml:space="preserve"> </w:t>
      </w:r>
      <w:r w:rsidRPr="00AD1409">
        <w:rPr>
          <w:rStyle w:val="Emphasis"/>
          <w:highlight w:val="green"/>
        </w:rPr>
        <w:t>credits</w:t>
      </w:r>
      <w:r w:rsidRPr="006D00BE">
        <w:rPr>
          <w:sz w:val="16"/>
        </w:rPr>
        <w:t xml:space="preserve">) and Microsoft promising to become carbon negative by 2030. But </w:t>
      </w:r>
      <w:r w:rsidRPr="006D00BE">
        <w:rPr>
          <w:rStyle w:val="Emphasis"/>
        </w:rPr>
        <w:t>workers</w:t>
      </w:r>
      <w:r w:rsidRPr="006D00BE">
        <w:rPr>
          <w:sz w:val="16"/>
        </w:rPr>
        <w:t xml:space="preserve"> within the companies have </w:t>
      </w:r>
      <w:r w:rsidRPr="006D00BE">
        <w:rPr>
          <w:rStyle w:val="Emphasis"/>
        </w:rPr>
        <w:t>pushed for reductions</w:t>
      </w:r>
      <w:r w:rsidRPr="006D00BE">
        <w:rPr>
          <w:sz w:val="16"/>
        </w:rPr>
        <w:t xml:space="preserve"> in emissions across the board, </w:t>
      </w:r>
      <w:r w:rsidRPr="006D00BE">
        <w:rPr>
          <w:rStyle w:val="StyleUnderline"/>
        </w:rPr>
        <w:t>rather than</w:t>
      </w:r>
      <w:r w:rsidRPr="006D00BE">
        <w:rPr>
          <w:sz w:val="16"/>
        </w:rPr>
        <w:t xml:space="preserve"> what they see as </w:t>
      </w:r>
      <w:r w:rsidRPr="00AD1409">
        <w:rPr>
          <w:rStyle w:val="Emphasis"/>
          <w:highlight w:val="green"/>
        </w:rPr>
        <w:t>buying indulgences out of environmental guilt</w:t>
      </w:r>
      <w:r w:rsidRPr="006D00BE">
        <w:rPr>
          <w:sz w:val="16"/>
        </w:rPr>
        <w:t>.60 Moreover, Microsoft, Google, and Amazon all license their AI platforms, engineering workforces, and infrastructures to fossil fuel companies to help them locate and extract fuel from the ground, which further drives the industry most responsible for anthropogenic climate change.</w:t>
      </w:r>
    </w:p>
    <w:p w14:paraId="7D14EF18" w14:textId="77777777" w:rsidR="00096457" w:rsidRPr="006D00BE" w:rsidRDefault="00096457" w:rsidP="00096457">
      <w:pPr>
        <w:rPr>
          <w:sz w:val="16"/>
        </w:rPr>
      </w:pPr>
      <w:r w:rsidRPr="006D00BE">
        <w:rPr>
          <w:sz w:val="16"/>
        </w:rPr>
        <w:t xml:space="preserve">Beyond the United States, more clouds of carbon dioxide are rising. China’s data center industry draws 73 percent of its power from coal, emitting about 99 million tons of CO2 in 2018.61 And electricity consumption from China’s data center infrastructure is expected to increase by two-thirds by 2023.62 Greenpeace has raised the alarm about the colossal energy demands of China’s biggest technology companies, arguing that “China’s leading tech companies, including Alibaba, Tencent, and GDS, must dramatically scale up clean energy procurement and disclose energy use data.”63 But the lasting impacts of coal-fired power are everywhere, exceeding any national boundaries. The </w:t>
      </w:r>
      <w:r w:rsidRPr="006D00BE">
        <w:rPr>
          <w:rStyle w:val="Emphasis"/>
        </w:rPr>
        <w:t>planetary</w:t>
      </w:r>
      <w:r w:rsidRPr="006D00BE">
        <w:rPr>
          <w:sz w:val="16"/>
        </w:rPr>
        <w:t xml:space="preserve"> nature of </w:t>
      </w:r>
      <w:r w:rsidRPr="006D00BE">
        <w:rPr>
          <w:rStyle w:val="Emphasis"/>
        </w:rPr>
        <w:t>resource extraction</w:t>
      </w:r>
      <w:r w:rsidRPr="006D00BE">
        <w:rPr>
          <w:sz w:val="16"/>
        </w:rPr>
        <w:t xml:space="preserve"> and its consequences </w:t>
      </w:r>
      <w:r w:rsidRPr="006D00BE">
        <w:rPr>
          <w:rStyle w:val="StyleUnderline"/>
        </w:rPr>
        <w:t>goes well beyond</w:t>
      </w:r>
      <w:r w:rsidRPr="006D00BE">
        <w:rPr>
          <w:sz w:val="16"/>
        </w:rPr>
        <w:t xml:space="preserve"> what </w:t>
      </w:r>
      <w:r w:rsidRPr="006D00BE">
        <w:rPr>
          <w:rStyle w:val="StyleUnderline"/>
        </w:rPr>
        <w:t>the</w:t>
      </w:r>
      <w:r w:rsidRPr="006D00BE">
        <w:rPr>
          <w:sz w:val="16"/>
        </w:rPr>
        <w:t xml:space="preserve"> </w:t>
      </w:r>
      <w:r w:rsidRPr="006D00BE">
        <w:rPr>
          <w:rStyle w:val="Emphasis"/>
        </w:rPr>
        <w:t>nation-state</w:t>
      </w:r>
      <w:r w:rsidRPr="006D00BE">
        <w:rPr>
          <w:sz w:val="16"/>
        </w:rPr>
        <w:t xml:space="preserve"> was designed to address.</w:t>
      </w:r>
    </w:p>
    <w:p w14:paraId="272555BE" w14:textId="77777777" w:rsidR="00096457" w:rsidRPr="006D00BE" w:rsidRDefault="00096457" w:rsidP="00096457">
      <w:pPr>
        <w:rPr>
          <w:sz w:val="16"/>
        </w:rPr>
      </w:pPr>
      <w:r w:rsidRPr="00AD1409">
        <w:rPr>
          <w:rStyle w:val="Emphasis"/>
          <w:highlight w:val="green"/>
        </w:rPr>
        <w:t>Water tells another story</w:t>
      </w:r>
      <w:r w:rsidRPr="006D00BE">
        <w:rPr>
          <w:sz w:val="16"/>
        </w:rPr>
        <w:t xml:space="preserve"> of computation’s true cost. The history of water use in the United States </w:t>
      </w:r>
      <w:r w:rsidRPr="006D00BE">
        <w:rPr>
          <w:rStyle w:val="StyleUnderline"/>
        </w:rPr>
        <w:t>is full of</w:t>
      </w:r>
      <w:r w:rsidRPr="006D00BE">
        <w:rPr>
          <w:sz w:val="16"/>
        </w:rPr>
        <w:t xml:space="preserve"> battles and secr</w:t>
      </w:r>
      <w:r w:rsidRPr="006D00BE">
        <w:rPr>
          <w:rStyle w:val="StyleUnderline"/>
        </w:rPr>
        <w:t>et deals</w:t>
      </w:r>
      <w:r w:rsidRPr="006D00BE">
        <w:rPr>
          <w:sz w:val="16"/>
        </w:rPr>
        <w:t xml:space="preserve">, and as </w:t>
      </w:r>
      <w:r w:rsidRPr="006D00BE">
        <w:rPr>
          <w:rStyle w:val="StyleUnderline"/>
        </w:rPr>
        <w:t>with computation</w:t>
      </w:r>
      <w:r w:rsidRPr="006D00BE">
        <w:rPr>
          <w:sz w:val="16"/>
        </w:rPr>
        <w:t xml:space="preserve">, the deals made over water are kept close. One of the biggest U.S. data centers belongs to the National Security Agency (NSA) in Bluffdale, Utah. Open since late 2013, the Intelligence Community Comprehensive National Cybersecurity Initiative Data Center is impossible to visit directly. But by driving up through the adjacent suburbs, I found a cul-de-sac on a hill thick with sagebrush, and from there I was afforded a closer view of the sprawling 1.2-million-square-foot facility. </w:t>
      </w:r>
      <w:r w:rsidRPr="006D00BE">
        <w:rPr>
          <w:rStyle w:val="StyleUnderline"/>
        </w:rPr>
        <w:t>The site has a kind of symbolic power of the next era of government data capture, having been featured in films like Citizenfour and pictured in thousands of news stories about the NSA</w:t>
      </w:r>
      <w:r w:rsidRPr="006D00BE">
        <w:rPr>
          <w:sz w:val="16"/>
        </w:rPr>
        <w:t>. In person, though, it looks nondescript and prosaic, a giant storage container combined with a government office block.</w:t>
      </w:r>
    </w:p>
    <w:p w14:paraId="5E5734C3" w14:textId="77777777" w:rsidR="00096457" w:rsidRPr="006D00BE" w:rsidRDefault="00096457" w:rsidP="00096457">
      <w:pPr>
        <w:rPr>
          <w:sz w:val="16"/>
        </w:rPr>
      </w:pPr>
      <w:r w:rsidRPr="006D00BE">
        <w:rPr>
          <w:sz w:val="16"/>
        </w:rPr>
        <w:t xml:space="preserve">The struggle over water began even before the data center was officially open, given its location in drought-parched Utah.64 Local journalists wanted to confirm whether the estimated consumption of </w:t>
      </w:r>
      <w:r w:rsidRPr="00AD1409">
        <w:rPr>
          <w:rStyle w:val="Emphasis"/>
          <w:highlight w:val="green"/>
        </w:rPr>
        <w:t>1.7 million gallons</w:t>
      </w:r>
      <w:r w:rsidRPr="006D00BE">
        <w:rPr>
          <w:rStyle w:val="Emphasis"/>
        </w:rPr>
        <w:t xml:space="preserve"> of water </w:t>
      </w:r>
      <w:r w:rsidRPr="00AD1409">
        <w:rPr>
          <w:rStyle w:val="Emphasis"/>
          <w:highlight w:val="green"/>
        </w:rPr>
        <w:t>per day</w:t>
      </w:r>
      <w:r w:rsidRPr="006D00BE">
        <w:rPr>
          <w:sz w:val="16"/>
        </w:rPr>
        <w:t xml:space="preserve"> was accurate, but the NSA initially refused to share usage data, redacted all details from public records, and claimed that its water use was a matter of national security. Antisurveillance activists created handbooks encouraging the end of material support of water and energy to surveillance, and they strategized that legal controls over water usage could help shut down the facility.65 But the city of Bluffdale had already made a multiyear deal with the NSA, in which the city would sell water at rates well below the average in return for the promise of economic growth the facility might bring to the region.66 The </w:t>
      </w:r>
      <w:r w:rsidRPr="00AD1409">
        <w:rPr>
          <w:rStyle w:val="Emphasis"/>
          <w:highlight w:val="green"/>
        </w:rPr>
        <w:t>geopolitics of water</w:t>
      </w:r>
      <w:r w:rsidRPr="00AD1409">
        <w:rPr>
          <w:sz w:val="16"/>
          <w:highlight w:val="green"/>
        </w:rPr>
        <w:t xml:space="preserve"> </w:t>
      </w:r>
      <w:r w:rsidRPr="00AD1409">
        <w:rPr>
          <w:rStyle w:val="StyleUnderline"/>
          <w:highlight w:val="green"/>
        </w:rPr>
        <w:t>are</w:t>
      </w:r>
      <w:r w:rsidRPr="006D00BE">
        <w:rPr>
          <w:sz w:val="16"/>
        </w:rPr>
        <w:t xml:space="preserve"> now </w:t>
      </w:r>
      <w:r w:rsidRPr="006D00BE">
        <w:rPr>
          <w:rStyle w:val="StyleUnderline"/>
        </w:rPr>
        <w:t xml:space="preserve">deeply </w:t>
      </w:r>
      <w:r w:rsidRPr="00AD1409">
        <w:rPr>
          <w:rStyle w:val="StyleUnderline"/>
          <w:highlight w:val="green"/>
        </w:rPr>
        <w:t>combined with</w:t>
      </w:r>
      <w:r w:rsidRPr="006D00BE">
        <w:rPr>
          <w:sz w:val="16"/>
        </w:rPr>
        <w:t xml:space="preserve"> the mechanisms and </w:t>
      </w:r>
      <w:r w:rsidRPr="00AD1409">
        <w:rPr>
          <w:rStyle w:val="Emphasis"/>
          <w:highlight w:val="green"/>
        </w:rPr>
        <w:t>politics of</w:t>
      </w:r>
      <w:r w:rsidRPr="006D00BE">
        <w:rPr>
          <w:sz w:val="16"/>
        </w:rPr>
        <w:t xml:space="preserve"> data centers, </w:t>
      </w:r>
      <w:r w:rsidRPr="00AD1409">
        <w:rPr>
          <w:rStyle w:val="Emphasis"/>
          <w:highlight w:val="green"/>
        </w:rPr>
        <w:t>computation</w:t>
      </w:r>
      <w:r w:rsidRPr="00AD1409">
        <w:rPr>
          <w:sz w:val="16"/>
          <w:highlight w:val="green"/>
        </w:rPr>
        <w:t xml:space="preserve">, </w:t>
      </w:r>
      <w:r w:rsidRPr="00AD1409">
        <w:rPr>
          <w:rStyle w:val="StyleUnderline"/>
          <w:highlight w:val="green"/>
        </w:rPr>
        <w:t>and</w:t>
      </w:r>
      <w:r w:rsidRPr="00AD1409">
        <w:rPr>
          <w:sz w:val="16"/>
          <w:highlight w:val="green"/>
        </w:rPr>
        <w:t xml:space="preserve"> </w:t>
      </w:r>
      <w:r w:rsidRPr="00AD1409">
        <w:rPr>
          <w:rStyle w:val="Emphasis"/>
          <w:highlight w:val="green"/>
        </w:rPr>
        <w:t>power</w:t>
      </w:r>
      <w:r w:rsidRPr="006D00BE">
        <w:rPr>
          <w:sz w:val="16"/>
        </w:rPr>
        <w:t>—in every sense. From the dry hillside that overlooks the NSA’s data repository, all the contestation and obfuscation about water makes sense: this is a landscape with a limit, and water that is used to cool servers is being taken away from communities and habitats that rely on it to live.</w:t>
      </w:r>
    </w:p>
    <w:p w14:paraId="528FF567" w14:textId="77777777" w:rsidR="00096457" w:rsidRPr="006D00BE" w:rsidRDefault="00096457" w:rsidP="00096457">
      <w:pPr>
        <w:rPr>
          <w:sz w:val="16"/>
        </w:rPr>
      </w:pPr>
      <w:r w:rsidRPr="006D00BE">
        <w:rPr>
          <w:sz w:val="16"/>
        </w:rPr>
        <w:t xml:space="preserve">Just as the dirty work of the mining sector was far removed from the companies and city dwellers who profited most, so the majority of data centers are far removed from major population hubs, whether in the desert or in semiindustrial exurbs. This contributes to our sense of the cloud being out of sight and abstracted away, when in fact it is material, affecting the environment and climate in ways that are far from being fully recognized and accounted for. </w:t>
      </w:r>
      <w:r w:rsidRPr="00AD1409">
        <w:rPr>
          <w:rStyle w:val="StyleUnderline"/>
          <w:highlight w:val="green"/>
        </w:rPr>
        <w:t>The cloud</w:t>
      </w:r>
      <w:r w:rsidRPr="006D00BE">
        <w:rPr>
          <w:rStyle w:val="StyleUnderline"/>
        </w:rPr>
        <w:t xml:space="preserve"> is of the earth, and to keep it growing </w:t>
      </w:r>
      <w:r w:rsidRPr="00AD1409">
        <w:rPr>
          <w:rStyle w:val="StyleUnderline"/>
          <w:highlight w:val="green"/>
        </w:rPr>
        <w:t>requires expanding resources and</w:t>
      </w:r>
      <w:r w:rsidRPr="006D00BE">
        <w:rPr>
          <w:rStyle w:val="StyleUnderline"/>
        </w:rPr>
        <w:t xml:space="preserve"> layers of </w:t>
      </w:r>
      <w:r w:rsidRPr="00AD1409">
        <w:rPr>
          <w:rStyle w:val="StyleUnderline"/>
          <w:highlight w:val="green"/>
        </w:rPr>
        <w:t>logistics</w:t>
      </w:r>
      <w:r w:rsidRPr="006D00BE">
        <w:rPr>
          <w:rStyle w:val="StyleUnderline"/>
        </w:rPr>
        <w:t xml:space="preserve"> and transport that are </w:t>
      </w:r>
      <w:r w:rsidRPr="00AD1409">
        <w:rPr>
          <w:rStyle w:val="StyleUnderline"/>
          <w:highlight w:val="green"/>
        </w:rPr>
        <w:t>in constant motion</w:t>
      </w:r>
      <w:r w:rsidRPr="006D00BE">
        <w:rPr>
          <w:rStyle w:val="StyleUnderline"/>
        </w:rPr>
        <w:t>.</w:t>
      </w:r>
    </w:p>
    <w:p w14:paraId="77C66514" w14:textId="77777777" w:rsidR="00096457" w:rsidRPr="006D00BE" w:rsidRDefault="00096457" w:rsidP="00096457">
      <w:pPr>
        <w:rPr>
          <w:sz w:val="16"/>
        </w:rPr>
      </w:pPr>
      <w:r w:rsidRPr="006D00BE">
        <w:rPr>
          <w:sz w:val="16"/>
        </w:rPr>
        <w:t>The Logistical Layer</w:t>
      </w:r>
    </w:p>
    <w:p w14:paraId="1120A95A" w14:textId="77777777" w:rsidR="00096457" w:rsidRPr="006D00BE" w:rsidRDefault="00096457" w:rsidP="00096457">
      <w:pPr>
        <w:rPr>
          <w:sz w:val="16"/>
        </w:rPr>
      </w:pPr>
      <w:r w:rsidRPr="006D00BE">
        <w:rPr>
          <w:sz w:val="16"/>
        </w:rPr>
        <w:t xml:space="preserve">So far, we have considered the material stuff of AI, from rare earth elements to energy. By grounding our analysis in the specific materialities of AI—the things, places, and people— we can better see how </w:t>
      </w:r>
      <w:r w:rsidRPr="006D00BE">
        <w:rPr>
          <w:rStyle w:val="StyleUnderline"/>
        </w:rPr>
        <w:t>the parts are operating within</w:t>
      </w:r>
      <w:r w:rsidRPr="006D00BE">
        <w:rPr>
          <w:sz w:val="16"/>
        </w:rPr>
        <w:t xml:space="preserve"> broader </w:t>
      </w:r>
      <w:r w:rsidRPr="006D00BE">
        <w:rPr>
          <w:rStyle w:val="Emphasis"/>
        </w:rPr>
        <w:t>systems of power</w:t>
      </w:r>
      <w:r w:rsidRPr="006D00BE">
        <w:rPr>
          <w:sz w:val="16"/>
        </w:rPr>
        <w:t xml:space="preserve">. Take, for example, the </w:t>
      </w:r>
      <w:r w:rsidRPr="00AD1409">
        <w:rPr>
          <w:rStyle w:val="Emphasis"/>
          <w:highlight w:val="green"/>
        </w:rPr>
        <w:t>global logistical machines</w:t>
      </w:r>
      <w:r w:rsidRPr="006D00BE">
        <w:rPr>
          <w:sz w:val="16"/>
        </w:rPr>
        <w:t xml:space="preserve"> that </w:t>
      </w:r>
      <w:r w:rsidRPr="00AD1409">
        <w:rPr>
          <w:rStyle w:val="StyleUnderline"/>
          <w:highlight w:val="green"/>
        </w:rPr>
        <w:t>move</w:t>
      </w:r>
      <w:r w:rsidRPr="006D00BE">
        <w:rPr>
          <w:sz w:val="16"/>
        </w:rPr>
        <w:t xml:space="preserve"> minerals, fuel, hardware, workers, and consumer AI devices around </w:t>
      </w:r>
      <w:r w:rsidRPr="00AD1409">
        <w:rPr>
          <w:rStyle w:val="Emphasis"/>
          <w:highlight w:val="green"/>
        </w:rPr>
        <w:t>the planet</w:t>
      </w:r>
      <w:r w:rsidRPr="006D00BE">
        <w:rPr>
          <w:sz w:val="16"/>
        </w:rPr>
        <w:t xml:space="preserve">.67 </w:t>
      </w:r>
      <w:r w:rsidRPr="00AD1409">
        <w:rPr>
          <w:rStyle w:val="StyleUnderline"/>
          <w:highlight w:val="green"/>
        </w:rPr>
        <w:t>The dizzying</w:t>
      </w:r>
      <w:r w:rsidRPr="00AD1409">
        <w:rPr>
          <w:sz w:val="16"/>
          <w:highlight w:val="green"/>
        </w:rPr>
        <w:t xml:space="preserve"> </w:t>
      </w:r>
      <w:r w:rsidRPr="00AD1409">
        <w:rPr>
          <w:rStyle w:val="Emphasis"/>
          <w:highlight w:val="green"/>
        </w:rPr>
        <w:t>spectacle</w:t>
      </w:r>
      <w:r w:rsidRPr="00AD1409">
        <w:rPr>
          <w:sz w:val="16"/>
          <w:highlight w:val="green"/>
        </w:rPr>
        <w:t xml:space="preserve"> </w:t>
      </w:r>
      <w:r w:rsidRPr="00AD1409">
        <w:rPr>
          <w:rStyle w:val="StyleUnderline"/>
          <w:highlight w:val="green"/>
        </w:rPr>
        <w:t>of logistics</w:t>
      </w:r>
      <w:r w:rsidRPr="006D00BE">
        <w:rPr>
          <w:sz w:val="16"/>
        </w:rPr>
        <w:t xml:space="preserve"> and production displayed by companies like Amazon would not be possible without the development and widespread acceptance of a standardized metal object: the cargo container. Like submarine cables, cargo containers bind the industries of global communication, transport, and capital, a material exercise of what mathematicians call “optimal transport”—in this case, </w:t>
      </w:r>
      <w:r w:rsidRPr="00AD1409">
        <w:rPr>
          <w:rStyle w:val="StyleUnderline"/>
          <w:highlight w:val="green"/>
        </w:rPr>
        <w:t>as</w:t>
      </w:r>
      <w:r w:rsidRPr="006D00BE">
        <w:rPr>
          <w:rStyle w:val="StyleUnderline"/>
        </w:rPr>
        <w:t xml:space="preserve"> an </w:t>
      </w:r>
      <w:r w:rsidRPr="00AD1409">
        <w:rPr>
          <w:rStyle w:val="StyleUnderline"/>
          <w:highlight w:val="green"/>
        </w:rPr>
        <w:t>optimization of space and resources</w:t>
      </w:r>
      <w:r w:rsidRPr="006D00BE">
        <w:rPr>
          <w:rStyle w:val="StyleUnderline"/>
        </w:rPr>
        <w:t xml:space="preserve"> across the trade routes of the world.</w:t>
      </w:r>
    </w:p>
    <w:p w14:paraId="2D0DA98E" w14:textId="77777777" w:rsidR="00096457" w:rsidRDefault="00096457" w:rsidP="00096457">
      <w:pPr>
        <w:pStyle w:val="Heading3"/>
      </w:pPr>
      <w:r>
        <w:t>1NC---Data</w:t>
      </w:r>
    </w:p>
    <w:p w14:paraId="002E677C" w14:textId="77777777" w:rsidR="00096457" w:rsidRPr="00421CE9" w:rsidRDefault="00096457" w:rsidP="00096457">
      <w:pPr>
        <w:pStyle w:val="Heading4"/>
      </w:pPr>
      <w:bookmarkStart w:id="1" w:name="_Hlk77450635"/>
      <w:r>
        <w:t xml:space="preserve">The idea that </w:t>
      </w:r>
      <w:r>
        <w:rPr>
          <w:u w:val="single"/>
        </w:rPr>
        <w:t>data is there for the taking</w:t>
      </w:r>
      <w:r>
        <w:t xml:space="preserve"> reflects </w:t>
      </w:r>
      <w:r>
        <w:rPr>
          <w:u w:val="single"/>
        </w:rPr>
        <w:t>western extraction</w:t>
      </w:r>
      <w:r>
        <w:t xml:space="preserve">. </w:t>
      </w:r>
    </w:p>
    <w:p w14:paraId="0F44AAAF" w14:textId="77777777" w:rsidR="00096457" w:rsidRPr="006D00BE" w:rsidRDefault="00096457" w:rsidP="00096457">
      <w:r>
        <w:rPr>
          <w:rStyle w:val="Style13ptBold"/>
        </w:rPr>
        <w:t xml:space="preserve">Crawford, 21 </w:t>
      </w:r>
      <w:r>
        <w:t>[Kate Crawford is a writer, composer, producer and academic. Crawford is a principal researcher at Microsoft Research (Social Media Collective), the co-founder and director of research at the AI Now Institute at NYU, a visiting professor at the MIT Center for Civic Media, a senior fellow at the Information Law Institute at NYU, and an associate professor in the Journalism and Media Research Centre at the University of New South Wales, “Atlas of AI: Power, Politics, and the Planetary Costs of Artificial Intelligence,” 2021, Yale University Press]//Townes</w:t>
      </w:r>
    </w:p>
    <w:p w14:paraId="5854BC9D" w14:textId="77777777" w:rsidR="00096457" w:rsidRPr="00D76DAB" w:rsidRDefault="00096457" w:rsidP="00096457">
      <w:pPr>
        <w:rPr>
          <w:sz w:val="16"/>
        </w:rPr>
      </w:pPr>
      <w:r w:rsidRPr="00D76DAB">
        <w:rPr>
          <w:sz w:val="16"/>
        </w:rPr>
        <w:t xml:space="preserve">The inclusion of these images in the NIST database has shifted their meaning from being used to identify individuals in systems of law enforcement to becoming the technical baseline to test commercial and academic AI systems for detecting faces. In his account of police photography, Allan Sekula has argued that mug shots are part of a tradition of technical realism that aimed to “provide a standard physiognomic gauge of the criminal.”6 There are two distinct approaches in the history of the police photograph, Sekula observes. Criminologists like Alphonse Bertillon, who invented the mug shot, saw it as a kind of biographical machine of identification, necessary to spot repeat offenders. On the other hand, Francis Galton, the statistician and founding figure of eugenics, used composite portraiture of prisoners as a way to detect a biologically determined “criminal type.”7 Galton was working within a physiognomist paradigm in which the goal was to find a generalized look that could be used to identify deep character traits from external appearances. When mug shots are used as training data, they function no longer as tools of identification but rather to fine-tune an automated form of vision. We might think of this as Galtonian formalism. </w:t>
      </w:r>
      <w:r w:rsidRPr="00AD1409">
        <w:rPr>
          <w:rStyle w:val="StyleUnderline"/>
          <w:highlight w:val="green"/>
        </w:rPr>
        <w:t>They are used to</w:t>
      </w:r>
      <w:r w:rsidRPr="00D76DAB">
        <w:rPr>
          <w:sz w:val="16"/>
        </w:rPr>
        <w:t xml:space="preserve"> detect the basic mathematical components of faces, to “</w:t>
      </w:r>
      <w:r w:rsidRPr="00AD1409">
        <w:rPr>
          <w:rStyle w:val="Emphasis"/>
          <w:highlight w:val="green"/>
        </w:rPr>
        <w:t>reduce nature to its</w:t>
      </w:r>
      <w:r w:rsidRPr="00842DB0">
        <w:rPr>
          <w:rStyle w:val="Emphasis"/>
        </w:rPr>
        <w:t xml:space="preserve"> geometrical </w:t>
      </w:r>
      <w:r w:rsidRPr="00AD1409">
        <w:rPr>
          <w:rStyle w:val="Emphasis"/>
          <w:highlight w:val="green"/>
        </w:rPr>
        <w:t>essence</w:t>
      </w:r>
      <w:r w:rsidRPr="00D76DAB">
        <w:rPr>
          <w:sz w:val="16"/>
        </w:rPr>
        <w:t>.”8</w:t>
      </w:r>
    </w:p>
    <w:p w14:paraId="45D4AE5B" w14:textId="77777777" w:rsidR="00096457" w:rsidRPr="00D76DAB" w:rsidRDefault="00096457" w:rsidP="00096457">
      <w:pPr>
        <w:rPr>
          <w:sz w:val="16"/>
        </w:rPr>
      </w:pPr>
      <w:r w:rsidRPr="00D76DAB">
        <w:rPr>
          <w:sz w:val="16"/>
        </w:rPr>
        <w:t xml:space="preserve">Mug shots form part of the archive that is used to test facial-recognition algorithms. The faces in the Multiple Encounter Dataset have become standardized images, a technical substrate for comparing algorithmic accuracy. NIST, in collaboration with the Intelligence Advanced Research Projects Activity (IARPA), has run competitions with these mug shots in which researchers compete to see whose algorithm is the fastest and most accurate. </w:t>
      </w:r>
      <w:r w:rsidRPr="00842DB0">
        <w:rPr>
          <w:rStyle w:val="StyleUnderline"/>
        </w:rPr>
        <w:t>Teams strive to beat one another at tasks like verifying the identity of faces or retrieving a face from a frame of surveillance video</w:t>
      </w:r>
      <w:r w:rsidRPr="00D76DAB">
        <w:rPr>
          <w:sz w:val="16"/>
        </w:rPr>
        <w:t>.9 The winners celebrate these victories; they can bring fame, job offers, and industrywide recognition.10</w:t>
      </w:r>
    </w:p>
    <w:p w14:paraId="0B31A484" w14:textId="77777777" w:rsidR="00096457" w:rsidRPr="00D76DAB" w:rsidRDefault="00096457" w:rsidP="00096457">
      <w:pPr>
        <w:rPr>
          <w:sz w:val="16"/>
        </w:rPr>
      </w:pPr>
      <w:r w:rsidRPr="00D76DAB">
        <w:rPr>
          <w:sz w:val="16"/>
        </w:rPr>
        <w:t xml:space="preserve">Neither the people depicted in the photographs nor their families have any say about how these images are used and likely have no idea that they are part of the test beds of AI. The subjects of the mug shots are rarely considered, and few engineers will ever look at them closely. As the NIST document describes them, </w:t>
      </w:r>
      <w:r w:rsidRPr="00AD1409">
        <w:rPr>
          <w:rStyle w:val="StyleUnderline"/>
          <w:highlight w:val="green"/>
        </w:rPr>
        <w:t>they exist</w:t>
      </w:r>
      <w:r w:rsidRPr="00842DB0">
        <w:rPr>
          <w:rStyle w:val="StyleUnderline"/>
        </w:rPr>
        <w:t xml:space="preserve"> purely </w:t>
      </w:r>
      <w:r w:rsidRPr="00AD1409">
        <w:rPr>
          <w:rStyle w:val="StyleUnderline"/>
          <w:highlight w:val="green"/>
        </w:rPr>
        <w:t>to</w:t>
      </w:r>
      <w:r w:rsidRPr="00AD1409">
        <w:rPr>
          <w:sz w:val="16"/>
          <w:highlight w:val="green"/>
        </w:rPr>
        <w:t xml:space="preserve"> “</w:t>
      </w:r>
      <w:r w:rsidRPr="00AD1409">
        <w:rPr>
          <w:rStyle w:val="Emphasis"/>
          <w:highlight w:val="green"/>
        </w:rPr>
        <w:t>refine tools</w:t>
      </w:r>
      <w:r w:rsidRPr="00D76DAB">
        <w:rPr>
          <w:sz w:val="16"/>
        </w:rPr>
        <w:t xml:space="preserve">, techniques, </w:t>
      </w:r>
      <w:r w:rsidRPr="00AD1409">
        <w:rPr>
          <w:rStyle w:val="Emphasis"/>
          <w:highlight w:val="green"/>
        </w:rPr>
        <w:t>and procedures</w:t>
      </w:r>
      <w:r w:rsidRPr="00D76DAB">
        <w:rPr>
          <w:sz w:val="16"/>
        </w:rPr>
        <w:t xml:space="preserve"> for face recognition as it supports Next Generation Identification (NGI), forensic comparison, training, analysis, and face image conformance and inter-agency exchange standards.”11 The Multiple Encounter Dataset description observes that many people show signs of enduring violence, such as scars, bruises, and bandages. But the document concludes that these signs are “difficult to interpret due to the lack of ground truth for comparison with a ‘clean’ sample.”12 </w:t>
      </w:r>
      <w:r w:rsidRPr="00AD1409">
        <w:rPr>
          <w:rStyle w:val="Emphasis"/>
          <w:highlight w:val="green"/>
        </w:rPr>
        <w:t>These people are</w:t>
      </w:r>
      <w:r w:rsidRPr="00D76DAB">
        <w:rPr>
          <w:sz w:val="16"/>
        </w:rPr>
        <w:t xml:space="preserve"> not </w:t>
      </w:r>
      <w:r w:rsidRPr="00AD1409">
        <w:rPr>
          <w:rStyle w:val="Emphasis"/>
          <w:highlight w:val="green"/>
        </w:rPr>
        <w:t>seen</w:t>
      </w:r>
      <w:r w:rsidRPr="00D76DAB">
        <w:rPr>
          <w:sz w:val="16"/>
        </w:rPr>
        <w:t xml:space="preserve"> so much </w:t>
      </w:r>
      <w:r w:rsidRPr="00AD1409">
        <w:rPr>
          <w:rStyle w:val="Emphasis"/>
          <w:highlight w:val="green"/>
        </w:rPr>
        <w:t>as</w:t>
      </w:r>
      <w:r w:rsidRPr="00D76DAB">
        <w:rPr>
          <w:sz w:val="16"/>
        </w:rPr>
        <w:t xml:space="preserve"> individuals but as part of a </w:t>
      </w:r>
      <w:r w:rsidRPr="00842DB0">
        <w:rPr>
          <w:rStyle w:val="Emphasis"/>
        </w:rPr>
        <w:t xml:space="preserve">shared </w:t>
      </w:r>
      <w:r w:rsidRPr="00AD1409">
        <w:rPr>
          <w:rStyle w:val="Emphasis"/>
          <w:highlight w:val="green"/>
        </w:rPr>
        <w:t>technical resource</w:t>
      </w:r>
      <w:r w:rsidRPr="00D76DAB">
        <w:rPr>
          <w:sz w:val="16"/>
        </w:rPr>
        <w:t>—just another data component of the Facial Recognition Verification Testing program, the gold standard for the field.</w:t>
      </w:r>
    </w:p>
    <w:p w14:paraId="0A810C10" w14:textId="77777777" w:rsidR="00096457" w:rsidRPr="00095B66" w:rsidRDefault="00096457" w:rsidP="00096457">
      <w:pPr>
        <w:rPr>
          <w:rStyle w:val="Emphasis"/>
        </w:rPr>
      </w:pPr>
      <w:r w:rsidRPr="00D76DAB">
        <w:rPr>
          <w:sz w:val="16"/>
        </w:rPr>
        <w:t xml:space="preserve">I’ve looked at hundreds of datasets over years of research into how AI systems are built, but the NIST mug shot databases are particularly disturbing because they represent the model of what was to come. It’s not just the overwhelming pathos of the images themselves. Nor is it solely the invasion of privacy they represent, since suspects and prisoners have no right to refuse being photographed. It’s that the NIST databases </w:t>
      </w:r>
      <w:r w:rsidRPr="00AD1409">
        <w:rPr>
          <w:rStyle w:val="StyleUnderline"/>
          <w:highlight w:val="green"/>
        </w:rPr>
        <w:t>foreshadow</w:t>
      </w:r>
      <w:r w:rsidRPr="00D76DAB">
        <w:rPr>
          <w:sz w:val="16"/>
        </w:rPr>
        <w:t xml:space="preserve"> the emergence of </w:t>
      </w:r>
      <w:r w:rsidRPr="00842DB0">
        <w:rPr>
          <w:rStyle w:val="StyleUnderline"/>
        </w:rPr>
        <w:t xml:space="preserve">a </w:t>
      </w:r>
      <w:r w:rsidRPr="00AD1409">
        <w:rPr>
          <w:rStyle w:val="StyleUnderline"/>
          <w:highlight w:val="green"/>
        </w:rPr>
        <w:t>logic that has</w:t>
      </w:r>
      <w:r w:rsidRPr="00D76DAB">
        <w:rPr>
          <w:sz w:val="16"/>
        </w:rPr>
        <w:t xml:space="preserve"> now thoroughly pervaded the tech sector: the </w:t>
      </w:r>
      <w:r w:rsidRPr="00842DB0">
        <w:rPr>
          <w:rStyle w:val="Emphasis"/>
        </w:rPr>
        <w:t xml:space="preserve">unswerving </w:t>
      </w:r>
      <w:r w:rsidRPr="00AD1409">
        <w:rPr>
          <w:rStyle w:val="Emphasis"/>
          <w:highlight w:val="green"/>
        </w:rPr>
        <w:t>belief</w:t>
      </w:r>
      <w:r w:rsidRPr="00D76DAB">
        <w:rPr>
          <w:sz w:val="16"/>
        </w:rPr>
        <w:t xml:space="preserve"> </w:t>
      </w:r>
      <w:r w:rsidRPr="00842DB0">
        <w:rPr>
          <w:rStyle w:val="StyleUnderline"/>
        </w:rPr>
        <w:t xml:space="preserve">that </w:t>
      </w:r>
      <w:r w:rsidRPr="00AD1409">
        <w:rPr>
          <w:rStyle w:val="StyleUnderline"/>
          <w:highlight w:val="green"/>
        </w:rPr>
        <w:t xml:space="preserve">everything is </w:t>
      </w:r>
      <w:r w:rsidRPr="00AD1409">
        <w:rPr>
          <w:rStyle w:val="Emphasis"/>
          <w:highlight w:val="green"/>
        </w:rPr>
        <w:t>data</w:t>
      </w:r>
      <w:r w:rsidRPr="00D76DAB">
        <w:rPr>
          <w:sz w:val="16"/>
        </w:rPr>
        <w:t xml:space="preserve"> </w:t>
      </w:r>
      <w:r w:rsidRPr="00842DB0">
        <w:rPr>
          <w:rStyle w:val="StyleUnderline"/>
        </w:rPr>
        <w:t xml:space="preserve">and is there </w:t>
      </w:r>
      <w:r w:rsidRPr="00AD1409">
        <w:rPr>
          <w:rStyle w:val="StyleUnderline"/>
          <w:highlight w:val="green"/>
        </w:rPr>
        <w:t xml:space="preserve">for </w:t>
      </w:r>
      <w:r w:rsidRPr="00AD1409">
        <w:rPr>
          <w:rStyle w:val="Emphasis"/>
          <w:highlight w:val="green"/>
        </w:rPr>
        <w:t>the taking</w:t>
      </w:r>
      <w:r w:rsidRPr="00D76DAB">
        <w:rPr>
          <w:sz w:val="16"/>
        </w:rPr>
        <w:t xml:space="preserve">. It doesn’t matter where a photograph was taken or whether it reflects a moment of vulnerability or pain or if </w:t>
      </w:r>
      <w:r w:rsidRPr="00842DB0">
        <w:rPr>
          <w:rStyle w:val="StyleUnderline"/>
        </w:rPr>
        <w:t xml:space="preserve">it </w:t>
      </w:r>
      <w:r w:rsidRPr="00AD1409">
        <w:rPr>
          <w:rStyle w:val="StyleUnderline"/>
        </w:rPr>
        <w:t>represents</w:t>
      </w:r>
      <w:r w:rsidRPr="00842DB0">
        <w:rPr>
          <w:rStyle w:val="StyleUnderline"/>
        </w:rPr>
        <w:t xml:space="preserve"> a form of shaming the subject</w:t>
      </w:r>
      <w:r w:rsidRPr="00D76DAB">
        <w:rPr>
          <w:sz w:val="16"/>
        </w:rPr>
        <w:t xml:space="preserve">. It has become so normalized across the industry to take and use whatever is available that </w:t>
      </w:r>
      <w:r w:rsidRPr="00095B66">
        <w:rPr>
          <w:rStyle w:val="Emphasis"/>
          <w:highlight w:val="green"/>
        </w:rPr>
        <w:t>few</w:t>
      </w:r>
      <w:r w:rsidRPr="00095B66">
        <w:rPr>
          <w:rStyle w:val="Emphasis"/>
        </w:rPr>
        <w:t xml:space="preserve"> stop to </w:t>
      </w:r>
      <w:r w:rsidRPr="00095B66">
        <w:rPr>
          <w:rStyle w:val="Emphasis"/>
          <w:highlight w:val="green"/>
        </w:rPr>
        <w:t>question the</w:t>
      </w:r>
      <w:r w:rsidRPr="00095B66">
        <w:rPr>
          <w:rStyle w:val="Emphasis"/>
        </w:rPr>
        <w:t xml:space="preserve"> underlying </w:t>
      </w:r>
      <w:r w:rsidRPr="00095B66">
        <w:rPr>
          <w:rStyle w:val="Emphasis"/>
          <w:highlight w:val="green"/>
        </w:rPr>
        <w:t>politics</w:t>
      </w:r>
      <w:r w:rsidRPr="00095B66">
        <w:rPr>
          <w:rStyle w:val="Emphasis"/>
        </w:rPr>
        <w:t>.</w:t>
      </w:r>
    </w:p>
    <w:p w14:paraId="13B86675" w14:textId="77777777" w:rsidR="00096457" w:rsidRPr="00842DB0" w:rsidRDefault="00096457" w:rsidP="00096457">
      <w:pPr>
        <w:rPr>
          <w:rStyle w:val="StyleUnderline"/>
        </w:rPr>
      </w:pPr>
      <w:r w:rsidRPr="00D76DAB">
        <w:rPr>
          <w:sz w:val="16"/>
        </w:rPr>
        <w:t xml:space="preserve">Mug shots, in this sense, are the urtext of the current approach to making AI. The context—and exertion of power— that these images represent is considered irrelevant because they no longer exist as distinct things unto themselves. </w:t>
      </w:r>
      <w:r w:rsidRPr="00842DB0">
        <w:rPr>
          <w:rStyle w:val="StyleUnderline"/>
        </w:rPr>
        <w:t>They are not seen to carry meanings or ethical weight as images of individual people or as representations of structural power in the carceral system</w:t>
      </w:r>
      <w:r w:rsidRPr="00D76DAB">
        <w:rPr>
          <w:sz w:val="16"/>
        </w:rPr>
        <w:t xml:space="preserve">. The personal, the social, and the </w:t>
      </w:r>
      <w:r w:rsidRPr="00095B66">
        <w:rPr>
          <w:rStyle w:val="Emphasis"/>
          <w:highlight w:val="green"/>
        </w:rPr>
        <w:t>political meanings are</w:t>
      </w:r>
      <w:r w:rsidRPr="00D76DAB">
        <w:rPr>
          <w:sz w:val="16"/>
        </w:rPr>
        <w:t xml:space="preserve"> all imagined to be </w:t>
      </w:r>
      <w:r w:rsidRPr="00095B66">
        <w:rPr>
          <w:rStyle w:val="Emphasis"/>
          <w:highlight w:val="green"/>
        </w:rPr>
        <w:t>neutralized</w:t>
      </w:r>
      <w:r w:rsidRPr="00D76DAB">
        <w:rPr>
          <w:sz w:val="16"/>
        </w:rPr>
        <w:t xml:space="preserve">. I argue this represents a shift from image to infrastructure, where the meaning or </w:t>
      </w:r>
      <w:r w:rsidRPr="00095B66">
        <w:rPr>
          <w:rStyle w:val="Emphasis"/>
          <w:highlight w:val="green"/>
        </w:rPr>
        <w:t>care</w:t>
      </w:r>
      <w:r w:rsidRPr="00D76DAB">
        <w:rPr>
          <w:sz w:val="16"/>
        </w:rPr>
        <w:t xml:space="preserve"> that might be given to the image of an individual person, or the context behind a scene, </w:t>
      </w:r>
      <w:r w:rsidRPr="00095B66">
        <w:rPr>
          <w:rStyle w:val="Emphasis"/>
          <w:highlight w:val="green"/>
        </w:rPr>
        <w:t>is presumed</w:t>
      </w:r>
      <w:r w:rsidRPr="00D76DAB">
        <w:rPr>
          <w:sz w:val="16"/>
        </w:rPr>
        <w:t xml:space="preserve"> to be </w:t>
      </w:r>
      <w:r w:rsidRPr="00095B66">
        <w:rPr>
          <w:rStyle w:val="Emphasis"/>
          <w:highlight w:val="green"/>
        </w:rPr>
        <w:t>erased</w:t>
      </w:r>
      <w:r w:rsidRPr="00D76DAB">
        <w:rPr>
          <w:sz w:val="16"/>
        </w:rPr>
        <w:t xml:space="preserve"> at the moment it becomes part of an </w:t>
      </w:r>
      <w:r w:rsidRPr="00842DB0">
        <w:rPr>
          <w:rStyle w:val="StyleUnderline"/>
        </w:rPr>
        <w:t>aggregate mass</w:t>
      </w:r>
      <w:r w:rsidRPr="00D76DAB">
        <w:rPr>
          <w:sz w:val="16"/>
        </w:rPr>
        <w:t xml:space="preserve"> that </w:t>
      </w:r>
      <w:r w:rsidRPr="00842DB0">
        <w:rPr>
          <w:rStyle w:val="Emphasis"/>
        </w:rPr>
        <w:t>will drive a broader system</w:t>
      </w:r>
      <w:r w:rsidRPr="00D76DAB">
        <w:rPr>
          <w:sz w:val="16"/>
        </w:rPr>
        <w:t xml:space="preserve">. </w:t>
      </w:r>
      <w:r w:rsidRPr="00842DB0">
        <w:rPr>
          <w:rStyle w:val="StyleUnderline"/>
        </w:rPr>
        <w:t xml:space="preserve">It is </w:t>
      </w:r>
      <w:r w:rsidRPr="00842DB0">
        <w:rPr>
          <w:rStyle w:val="Emphasis"/>
        </w:rPr>
        <w:t xml:space="preserve">all </w:t>
      </w:r>
      <w:r w:rsidRPr="00AD1409">
        <w:rPr>
          <w:rStyle w:val="Emphasis"/>
          <w:highlight w:val="green"/>
        </w:rPr>
        <w:t>treated as</w:t>
      </w:r>
      <w:r w:rsidRPr="00842DB0">
        <w:rPr>
          <w:rStyle w:val="StyleUnderline"/>
        </w:rPr>
        <w:t xml:space="preserve"> data to be run through functions, </w:t>
      </w:r>
      <w:r w:rsidRPr="00AD1409">
        <w:rPr>
          <w:rStyle w:val="Emphasis"/>
          <w:highlight w:val="green"/>
        </w:rPr>
        <w:t>material</w:t>
      </w:r>
      <w:r w:rsidRPr="00AD1409">
        <w:rPr>
          <w:rStyle w:val="StyleUnderline"/>
          <w:highlight w:val="green"/>
        </w:rPr>
        <w:t xml:space="preserve"> to be </w:t>
      </w:r>
      <w:r w:rsidRPr="00AD1409">
        <w:rPr>
          <w:rStyle w:val="Emphasis"/>
          <w:highlight w:val="green"/>
        </w:rPr>
        <w:t>ingested</w:t>
      </w:r>
      <w:r w:rsidRPr="00AD1409">
        <w:rPr>
          <w:rStyle w:val="StyleUnderline"/>
          <w:highlight w:val="green"/>
        </w:rPr>
        <w:t xml:space="preserve"> to improve </w:t>
      </w:r>
      <w:r w:rsidRPr="00AD1409">
        <w:rPr>
          <w:rStyle w:val="Emphasis"/>
          <w:highlight w:val="green"/>
        </w:rPr>
        <w:t>technical performance</w:t>
      </w:r>
      <w:r w:rsidRPr="00AD1409">
        <w:rPr>
          <w:rStyle w:val="StyleUnderline"/>
          <w:highlight w:val="green"/>
        </w:rPr>
        <w:t>. This is</w:t>
      </w:r>
      <w:r w:rsidRPr="00842DB0">
        <w:rPr>
          <w:rStyle w:val="StyleUnderline"/>
        </w:rPr>
        <w:t xml:space="preserve"> a core premise in the </w:t>
      </w:r>
      <w:r w:rsidRPr="00AD1409">
        <w:rPr>
          <w:rStyle w:val="Emphasis"/>
          <w:highlight w:val="green"/>
        </w:rPr>
        <w:t>ideology</w:t>
      </w:r>
      <w:r w:rsidRPr="00AD1409">
        <w:rPr>
          <w:rStyle w:val="StyleUnderline"/>
          <w:highlight w:val="green"/>
        </w:rPr>
        <w:t xml:space="preserve"> of </w:t>
      </w:r>
      <w:r w:rsidRPr="00AD1409">
        <w:rPr>
          <w:rStyle w:val="Emphasis"/>
          <w:highlight w:val="green"/>
        </w:rPr>
        <w:t>data extraction</w:t>
      </w:r>
      <w:r w:rsidRPr="00842DB0">
        <w:rPr>
          <w:rStyle w:val="StyleUnderline"/>
        </w:rPr>
        <w:t>.</w:t>
      </w:r>
    </w:p>
    <w:p w14:paraId="243F432A" w14:textId="77777777" w:rsidR="00096457" w:rsidRPr="00842DB0" w:rsidRDefault="00096457" w:rsidP="00096457">
      <w:pPr>
        <w:rPr>
          <w:rStyle w:val="StyleUnderline"/>
        </w:rPr>
      </w:pPr>
      <w:r w:rsidRPr="00AD1409">
        <w:rPr>
          <w:rStyle w:val="Emphasis"/>
          <w:highlight w:val="green"/>
        </w:rPr>
        <w:t>Machine learning systems are</w:t>
      </w:r>
      <w:r w:rsidRPr="00D76DAB">
        <w:rPr>
          <w:sz w:val="16"/>
        </w:rPr>
        <w:t xml:space="preserve"> trained on images like these every day—images that were taken from the internet or from state institutions without context and without consent. They are </w:t>
      </w:r>
      <w:r w:rsidRPr="00AD1409">
        <w:rPr>
          <w:rStyle w:val="Emphasis"/>
          <w:highlight w:val="green"/>
        </w:rPr>
        <w:t>anything but neutral</w:t>
      </w:r>
      <w:r w:rsidRPr="00AD1409">
        <w:rPr>
          <w:sz w:val="16"/>
          <w:highlight w:val="green"/>
        </w:rPr>
        <w:t xml:space="preserve">. </w:t>
      </w:r>
      <w:r w:rsidRPr="00AD1409">
        <w:rPr>
          <w:rStyle w:val="StyleUnderline"/>
          <w:highlight w:val="green"/>
        </w:rPr>
        <w:t>They represent</w:t>
      </w:r>
      <w:r w:rsidRPr="00D76DAB">
        <w:rPr>
          <w:sz w:val="16"/>
        </w:rPr>
        <w:t xml:space="preserve"> personal histories, structural inequities, and all the </w:t>
      </w:r>
      <w:r w:rsidRPr="00AD1409">
        <w:rPr>
          <w:rStyle w:val="StyleUnderline"/>
          <w:highlight w:val="green"/>
        </w:rPr>
        <w:t>injustices that</w:t>
      </w:r>
      <w:r w:rsidRPr="00D76DAB">
        <w:rPr>
          <w:sz w:val="16"/>
        </w:rPr>
        <w:t xml:space="preserve"> have </w:t>
      </w:r>
      <w:r w:rsidRPr="00AD1409">
        <w:rPr>
          <w:rStyle w:val="StyleUnderline"/>
          <w:highlight w:val="green"/>
        </w:rPr>
        <w:t>accompanied</w:t>
      </w:r>
      <w:r w:rsidRPr="00D76DAB">
        <w:rPr>
          <w:sz w:val="16"/>
        </w:rPr>
        <w:t xml:space="preserve"> the </w:t>
      </w:r>
      <w:r w:rsidRPr="00AD1409">
        <w:rPr>
          <w:rStyle w:val="Emphasis"/>
          <w:highlight w:val="green"/>
        </w:rPr>
        <w:t>legacies of policing</w:t>
      </w:r>
      <w:r w:rsidRPr="00D76DAB">
        <w:rPr>
          <w:sz w:val="16"/>
        </w:rPr>
        <w:t xml:space="preserve"> and prison systems in the United States. But the presumption that somehow these images can serve as apolitical, inert material influences how and what a machine learning tool “sees.” </w:t>
      </w:r>
      <w:r w:rsidRPr="00842DB0">
        <w:rPr>
          <w:rStyle w:val="StyleUnderline"/>
        </w:rPr>
        <w:t xml:space="preserve">A computer vision system can detect a face or a building but not why a person was inside a </w:t>
      </w:r>
      <w:r w:rsidRPr="00842DB0">
        <w:rPr>
          <w:rStyle w:val="Emphasis"/>
        </w:rPr>
        <w:t>police station</w:t>
      </w:r>
      <w:r w:rsidRPr="00842DB0">
        <w:rPr>
          <w:rStyle w:val="StyleUnderline"/>
        </w:rPr>
        <w:t xml:space="preserve"> or any of the social and historical context </w:t>
      </w:r>
      <w:r w:rsidRPr="00842DB0">
        <w:rPr>
          <w:rStyle w:val="Emphasis"/>
        </w:rPr>
        <w:t>surrounding</w:t>
      </w:r>
      <w:r w:rsidRPr="00842DB0">
        <w:rPr>
          <w:rStyle w:val="StyleUnderline"/>
        </w:rPr>
        <w:t xml:space="preserve"> that </w:t>
      </w:r>
      <w:r w:rsidRPr="00842DB0">
        <w:rPr>
          <w:rStyle w:val="Emphasis"/>
        </w:rPr>
        <w:t>moment</w:t>
      </w:r>
      <w:r w:rsidRPr="00D76DAB">
        <w:rPr>
          <w:sz w:val="16"/>
        </w:rPr>
        <w:t xml:space="preserve">. Ultimately, the specific instances of data—a picture of a face, for example—aren’t considered to matter for training an AI model. All that matters is a sufficiently varied aggregate. Any individual image could easily be substituted for another and the system would work the same. According to this worldview, </w:t>
      </w:r>
      <w:r w:rsidRPr="00AD1C33">
        <w:rPr>
          <w:rStyle w:val="StyleUnderline"/>
          <w:highlight w:val="green"/>
        </w:rPr>
        <w:t xml:space="preserve">there is </w:t>
      </w:r>
      <w:r w:rsidRPr="00AD1C33">
        <w:rPr>
          <w:rStyle w:val="Emphasis"/>
          <w:highlight w:val="green"/>
        </w:rPr>
        <w:t>always</w:t>
      </w:r>
      <w:r w:rsidRPr="00AD1C33">
        <w:rPr>
          <w:rStyle w:val="StyleUnderline"/>
          <w:highlight w:val="green"/>
        </w:rPr>
        <w:t xml:space="preserve"> </w:t>
      </w:r>
      <w:r w:rsidRPr="00AD1C33">
        <w:rPr>
          <w:rStyle w:val="Emphasis"/>
          <w:highlight w:val="green"/>
        </w:rPr>
        <w:t>more data</w:t>
      </w:r>
      <w:r w:rsidRPr="00AD1C33">
        <w:rPr>
          <w:rStyle w:val="StyleUnderline"/>
          <w:highlight w:val="green"/>
        </w:rPr>
        <w:t xml:space="preserve"> to </w:t>
      </w:r>
      <w:r w:rsidRPr="00AD1C33">
        <w:rPr>
          <w:rStyle w:val="Emphasis"/>
          <w:highlight w:val="green"/>
        </w:rPr>
        <w:t>capture</w:t>
      </w:r>
      <w:r w:rsidRPr="00AD1C33">
        <w:rPr>
          <w:rStyle w:val="StyleUnderline"/>
          <w:highlight w:val="green"/>
        </w:rPr>
        <w:t xml:space="preserve"> from</w:t>
      </w:r>
      <w:r w:rsidRPr="00842DB0">
        <w:rPr>
          <w:rStyle w:val="StyleUnderline"/>
        </w:rPr>
        <w:t xml:space="preserve"> the </w:t>
      </w:r>
      <w:r w:rsidRPr="00842DB0">
        <w:rPr>
          <w:rStyle w:val="Emphasis"/>
        </w:rPr>
        <w:t>constantly growing</w:t>
      </w:r>
      <w:r w:rsidRPr="00842DB0">
        <w:rPr>
          <w:rStyle w:val="StyleUnderline"/>
        </w:rPr>
        <w:t xml:space="preserve"> and globally </w:t>
      </w:r>
      <w:r w:rsidRPr="00842DB0">
        <w:rPr>
          <w:rStyle w:val="Emphasis"/>
        </w:rPr>
        <w:t xml:space="preserve">distributed </w:t>
      </w:r>
      <w:r w:rsidRPr="00AD1C33">
        <w:rPr>
          <w:rStyle w:val="Emphasis"/>
          <w:highlight w:val="green"/>
        </w:rPr>
        <w:t>treasure chest</w:t>
      </w:r>
      <w:r w:rsidRPr="00AD1C33">
        <w:rPr>
          <w:rStyle w:val="StyleUnderline"/>
          <w:highlight w:val="green"/>
        </w:rPr>
        <w:t xml:space="preserve"> of the internet</w:t>
      </w:r>
      <w:r w:rsidRPr="00842DB0">
        <w:rPr>
          <w:rStyle w:val="StyleUnderline"/>
        </w:rPr>
        <w:t xml:space="preserve"> and social media platforms.</w:t>
      </w:r>
    </w:p>
    <w:p w14:paraId="2A005FA0" w14:textId="77777777" w:rsidR="00096457" w:rsidRPr="00D76DAB" w:rsidRDefault="00096457" w:rsidP="00096457">
      <w:pPr>
        <w:rPr>
          <w:sz w:val="16"/>
        </w:rPr>
      </w:pPr>
      <w:r w:rsidRPr="00D76DAB">
        <w:rPr>
          <w:sz w:val="16"/>
        </w:rPr>
        <w:t xml:space="preserve">A person standing in front of a camera in an orange jumpsuit, then, is dehumanized as just more data. The history of these images, how they were acquired, and their institutional, personal, and political contexts are not considered relevant. The mug shot collections are used like any other practical resource of free, well-lit images of faces, a benchmark to make tools like facial recognition function. </w:t>
      </w:r>
      <w:r w:rsidRPr="00D76DAB">
        <w:rPr>
          <w:rStyle w:val="StyleUnderline"/>
        </w:rPr>
        <w:t>And like a tightening ratchet, the faces of deceased persons, suspects, and prisoners are harvested to sharpen the police and border surveillance facial recognition systems that are then used to monitor and detain more people</w:t>
      </w:r>
      <w:r w:rsidRPr="00D76DAB">
        <w:rPr>
          <w:sz w:val="16"/>
        </w:rPr>
        <w:t>.</w:t>
      </w:r>
    </w:p>
    <w:p w14:paraId="6B614DE5" w14:textId="77777777" w:rsidR="00096457" w:rsidRPr="00D76DAB" w:rsidRDefault="00096457" w:rsidP="00096457">
      <w:pPr>
        <w:rPr>
          <w:sz w:val="16"/>
        </w:rPr>
      </w:pPr>
      <w:r w:rsidRPr="00D76DAB">
        <w:rPr>
          <w:sz w:val="16"/>
        </w:rPr>
        <w:t>The last decade has seen a dramatic capture of digital material for AI production. This data is the basis for sensemaking in AI, not as classical representations of the world with individual meaning, but as a mass collection of data for machine abstractions and operations. This large-scale capture has become so fundamental to the AI field that it is unquestioned. So how did we get here? What ways of conceiving data have facilitated this stripping of context, meaning, and specificity? How is training data acquired, understood, and used in machine learning? In what ways does training data limit what and how AI interprets the world? What forms of power do these approaches enhance and enable?</w:t>
      </w:r>
    </w:p>
    <w:p w14:paraId="0EF6430E" w14:textId="77777777" w:rsidR="00096457" w:rsidRPr="00D76DAB" w:rsidRDefault="00096457" w:rsidP="00096457">
      <w:pPr>
        <w:rPr>
          <w:sz w:val="16"/>
        </w:rPr>
      </w:pPr>
      <w:r w:rsidRPr="00D76DAB">
        <w:rPr>
          <w:sz w:val="16"/>
        </w:rPr>
        <w:t xml:space="preserve">In this chapter I show how </w:t>
      </w:r>
      <w:r w:rsidRPr="00AD1C33">
        <w:rPr>
          <w:rStyle w:val="Emphasis"/>
          <w:highlight w:val="green"/>
        </w:rPr>
        <w:t>data</w:t>
      </w:r>
      <w:r w:rsidRPr="00D76DAB">
        <w:rPr>
          <w:sz w:val="16"/>
        </w:rPr>
        <w:t xml:space="preserve"> </w:t>
      </w:r>
      <w:r w:rsidRPr="00D76DAB">
        <w:rPr>
          <w:rStyle w:val="StyleUnderline"/>
        </w:rPr>
        <w:t>has become a</w:t>
      </w:r>
      <w:r w:rsidRPr="00D76DAB">
        <w:rPr>
          <w:sz w:val="16"/>
        </w:rPr>
        <w:t xml:space="preserve"> </w:t>
      </w:r>
      <w:r w:rsidRPr="00D76DAB">
        <w:rPr>
          <w:rStyle w:val="Emphasis"/>
        </w:rPr>
        <w:t>driving force</w:t>
      </w:r>
      <w:r w:rsidRPr="00D76DAB">
        <w:rPr>
          <w:sz w:val="16"/>
        </w:rPr>
        <w:t xml:space="preserve"> in the success of AI </w:t>
      </w:r>
      <w:r w:rsidRPr="00D76DAB">
        <w:rPr>
          <w:rStyle w:val="StyleUnderline"/>
        </w:rPr>
        <w:t xml:space="preserve">and its </w:t>
      </w:r>
      <w:r w:rsidRPr="00D76DAB">
        <w:rPr>
          <w:rStyle w:val="Emphasis"/>
        </w:rPr>
        <w:t>mythos</w:t>
      </w:r>
      <w:r w:rsidRPr="00D76DAB">
        <w:rPr>
          <w:sz w:val="16"/>
        </w:rPr>
        <w:t xml:space="preserve"> </w:t>
      </w:r>
      <w:r w:rsidRPr="00D76DAB">
        <w:rPr>
          <w:rStyle w:val="StyleUnderline"/>
        </w:rPr>
        <w:t>and</w:t>
      </w:r>
      <w:r w:rsidRPr="00D76DAB">
        <w:rPr>
          <w:sz w:val="16"/>
        </w:rPr>
        <w:t xml:space="preserve"> how everything </w:t>
      </w:r>
      <w:r w:rsidRPr="00D76DAB">
        <w:rPr>
          <w:rStyle w:val="StyleUnderline"/>
        </w:rPr>
        <w:t xml:space="preserve">that can be </w:t>
      </w:r>
      <w:r w:rsidRPr="00D76DAB">
        <w:rPr>
          <w:rStyle w:val="Emphasis"/>
        </w:rPr>
        <w:t>readily captured</w:t>
      </w:r>
      <w:r w:rsidRPr="00D76DAB">
        <w:rPr>
          <w:sz w:val="16"/>
        </w:rPr>
        <w:t xml:space="preserve"> is being acquired. But the deeper implications of this standard approach are rarely addressed, </w:t>
      </w:r>
      <w:r w:rsidRPr="00D76DAB">
        <w:rPr>
          <w:rStyle w:val="StyleUnderline"/>
        </w:rPr>
        <w:t xml:space="preserve">even as it </w:t>
      </w:r>
      <w:r w:rsidRPr="00AD1C33">
        <w:rPr>
          <w:rStyle w:val="StyleUnderline"/>
          <w:highlight w:val="green"/>
        </w:rPr>
        <w:t>propels</w:t>
      </w:r>
      <w:r w:rsidRPr="00D76DAB">
        <w:rPr>
          <w:rStyle w:val="StyleUnderline"/>
        </w:rPr>
        <w:t xml:space="preserve"> further </w:t>
      </w:r>
      <w:r w:rsidRPr="00AD1C33">
        <w:rPr>
          <w:rStyle w:val="Emphasis"/>
          <w:highlight w:val="green"/>
        </w:rPr>
        <w:t>asymmetries of power</w:t>
      </w:r>
      <w:r w:rsidRPr="00D76DAB">
        <w:rPr>
          <w:sz w:val="16"/>
        </w:rPr>
        <w:t xml:space="preserve">. The AI industry has fostered a kind of ruthless pragmatism, with minimal context, caution, or consent-driven data practices while promoting the idea that the mass harvesting of data is necessary and justified for creating systems of profitable computational “intelligence.” This has resulted in a profound metamorphosis, where all forms of image, text, sound, and video are just raw data for AI systems and the ends are thought to justify the means. </w:t>
      </w:r>
      <w:r w:rsidRPr="00D76DAB">
        <w:rPr>
          <w:rStyle w:val="StyleUnderline"/>
        </w:rPr>
        <w:t>But we should ask: Who has benefited most from this transformation, and why have these dominant narratives of data persisted</w:t>
      </w:r>
      <w:r w:rsidRPr="00D76DAB">
        <w:rPr>
          <w:sz w:val="16"/>
        </w:rPr>
        <w:t xml:space="preserve">? And as we saw in the previous chapters, </w:t>
      </w:r>
      <w:r w:rsidRPr="00AD1C33">
        <w:rPr>
          <w:rStyle w:val="Emphasis"/>
          <w:highlight w:val="green"/>
        </w:rPr>
        <w:t>the logic of extraction</w:t>
      </w:r>
      <w:r w:rsidRPr="00D76DAB">
        <w:rPr>
          <w:sz w:val="16"/>
        </w:rPr>
        <w:t xml:space="preserve"> that has </w:t>
      </w:r>
      <w:r w:rsidRPr="00AD1C33">
        <w:rPr>
          <w:rStyle w:val="StyleUnderline"/>
          <w:highlight w:val="green"/>
        </w:rPr>
        <w:t>shaped the</w:t>
      </w:r>
      <w:r w:rsidRPr="00AD1C33">
        <w:rPr>
          <w:sz w:val="16"/>
          <w:highlight w:val="green"/>
        </w:rPr>
        <w:t xml:space="preserve"> </w:t>
      </w:r>
      <w:r w:rsidRPr="00AD1C33">
        <w:rPr>
          <w:rStyle w:val="Emphasis"/>
          <w:highlight w:val="green"/>
        </w:rPr>
        <w:t>relationship to the earth</w:t>
      </w:r>
      <w:r w:rsidRPr="00AD1C33">
        <w:rPr>
          <w:sz w:val="16"/>
          <w:highlight w:val="green"/>
        </w:rPr>
        <w:t xml:space="preserve"> </w:t>
      </w:r>
      <w:r w:rsidRPr="00AD1C33">
        <w:rPr>
          <w:rStyle w:val="StyleUnderline"/>
          <w:highlight w:val="green"/>
        </w:rPr>
        <w:t>and</w:t>
      </w:r>
      <w:r w:rsidRPr="00D76DAB">
        <w:rPr>
          <w:sz w:val="16"/>
        </w:rPr>
        <w:t xml:space="preserve"> to </w:t>
      </w:r>
      <w:r w:rsidRPr="00AD1C33">
        <w:rPr>
          <w:rStyle w:val="Emphasis"/>
          <w:highlight w:val="green"/>
        </w:rPr>
        <w:t>human labor</w:t>
      </w:r>
      <w:r w:rsidRPr="00D76DAB">
        <w:rPr>
          <w:sz w:val="16"/>
        </w:rPr>
        <w:t xml:space="preserve"> is also a defining feature of how data is used and understood in AI. By looking closely at training data as a central example in the ensemble of machine learning, </w:t>
      </w:r>
      <w:r w:rsidRPr="00D76DAB">
        <w:rPr>
          <w:rStyle w:val="StyleUnderline"/>
        </w:rPr>
        <w:t>we can begin to see what is at stake in this transformation</w:t>
      </w:r>
      <w:r w:rsidRPr="00D76DAB">
        <w:rPr>
          <w:sz w:val="16"/>
        </w:rPr>
        <w:t>.</w:t>
      </w:r>
    </w:p>
    <w:bookmarkEnd w:id="1"/>
    <w:p w14:paraId="1877231D" w14:textId="77777777" w:rsidR="00096457" w:rsidRDefault="00096457" w:rsidP="00096457">
      <w:pPr>
        <w:pStyle w:val="Heading3"/>
      </w:pPr>
      <w:r>
        <w:t>1NC---Tag</w:t>
      </w:r>
    </w:p>
    <w:p w14:paraId="2D8ADDC3" w14:textId="77777777" w:rsidR="00096457" w:rsidRPr="00421CE9" w:rsidRDefault="00096457" w:rsidP="00096457">
      <w:pPr>
        <w:pStyle w:val="Heading4"/>
      </w:pPr>
      <w:r>
        <w:t xml:space="preserve">The way that </w:t>
      </w:r>
      <w:r>
        <w:rPr>
          <w:u w:val="single"/>
        </w:rPr>
        <w:t>natural resources are framed</w:t>
      </w:r>
      <w:r>
        <w:t xml:space="preserve"> leads to </w:t>
      </w:r>
      <w:r>
        <w:rPr>
          <w:u w:val="single"/>
        </w:rPr>
        <w:t>colonial power</w:t>
      </w:r>
      <w:r>
        <w:t xml:space="preserve">. </w:t>
      </w:r>
    </w:p>
    <w:p w14:paraId="436A4D98" w14:textId="77777777" w:rsidR="00096457" w:rsidRPr="006D00BE" w:rsidRDefault="00096457" w:rsidP="00096457">
      <w:r>
        <w:rPr>
          <w:rStyle w:val="Style13ptBold"/>
        </w:rPr>
        <w:t xml:space="preserve">Crawford, 21 </w:t>
      </w:r>
      <w:r>
        <w:t>[Kate Crawford is a writer, composer, producer and academic. Crawford is a principal researcher at Microsoft Research (Social Media Collective), the co-founder and director of research at the AI Now Institute at NYU, a visiting professor at the MIT Center for Civic Media, a senior fellow at the Information Law Institute at NYU, and an associate professor in the Journalism and Media Research Centre at the University of New South Wales, “Atlas of AI: Power, Politics, and the Planetary Costs of Artificial Intelligence,” 2021, Yale University Press]//Townes</w:t>
      </w:r>
    </w:p>
    <w:p w14:paraId="602F8C32" w14:textId="77777777" w:rsidR="00096457" w:rsidRPr="00A54329" w:rsidRDefault="00096457" w:rsidP="00096457">
      <w:pPr>
        <w:rPr>
          <w:sz w:val="16"/>
        </w:rPr>
      </w:pPr>
      <w:r w:rsidRPr="00A54329">
        <w:rPr>
          <w:sz w:val="16"/>
        </w:rPr>
        <w:t xml:space="preserve">This produced a kind of </w:t>
      </w:r>
      <w:r w:rsidRPr="00421CE9">
        <w:rPr>
          <w:rStyle w:val="Emphasis"/>
          <w:highlight w:val="green"/>
        </w:rPr>
        <w:t>moral imperative</w:t>
      </w:r>
      <w:r w:rsidRPr="00421CE9">
        <w:rPr>
          <w:sz w:val="16"/>
          <w:highlight w:val="green"/>
        </w:rPr>
        <w:t xml:space="preserve"> </w:t>
      </w:r>
      <w:r w:rsidRPr="00421CE9">
        <w:rPr>
          <w:rStyle w:val="StyleUnderline"/>
          <w:highlight w:val="green"/>
        </w:rPr>
        <w:t xml:space="preserve">to collect </w:t>
      </w:r>
      <w:r w:rsidRPr="00421CE9">
        <w:rPr>
          <w:rStyle w:val="Emphasis"/>
          <w:highlight w:val="green"/>
        </w:rPr>
        <w:t>data</w:t>
      </w:r>
      <w:r w:rsidRPr="00A54329">
        <w:rPr>
          <w:sz w:val="16"/>
        </w:rPr>
        <w:t xml:space="preserve"> in order </w:t>
      </w:r>
      <w:r w:rsidRPr="00421CE9">
        <w:rPr>
          <w:rStyle w:val="StyleUnderline"/>
          <w:highlight w:val="green"/>
        </w:rPr>
        <w:t>to make</w:t>
      </w:r>
      <w:r w:rsidRPr="00421CE9">
        <w:rPr>
          <w:sz w:val="16"/>
          <w:highlight w:val="green"/>
        </w:rPr>
        <w:t xml:space="preserve"> </w:t>
      </w:r>
      <w:r w:rsidRPr="00421CE9">
        <w:rPr>
          <w:rStyle w:val="Emphasis"/>
          <w:highlight w:val="green"/>
        </w:rPr>
        <w:t>systems better</w:t>
      </w:r>
      <w:r w:rsidRPr="00A54329">
        <w:rPr>
          <w:sz w:val="16"/>
        </w:rPr>
        <w:t xml:space="preserve">, regardless of the negative impacts the data collection might cause at any future point. </w:t>
      </w:r>
      <w:r w:rsidRPr="00421CE9">
        <w:rPr>
          <w:sz w:val="16"/>
        </w:rPr>
        <w:t>Behind</w:t>
      </w:r>
      <w:r w:rsidRPr="00A54329">
        <w:rPr>
          <w:sz w:val="16"/>
        </w:rPr>
        <w:t xml:space="preserve"> the questionable belief that “more is better” is the idea that individuals can be completely knowable, once enough disparate pieces of data are collected.54 But what counts as data? Historian Lisa Gitelman notes that every discipline and institution “has its own norms and standards for the imagination of data.”55 </w:t>
      </w:r>
      <w:r w:rsidRPr="0035343E">
        <w:rPr>
          <w:rStyle w:val="StyleUnderline"/>
        </w:rPr>
        <w:t>Data</w:t>
      </w:r>
      <w:r w:rsidRPr="00A54329">
        <w:rPr>
          <w:sz w:val="16"/>
        </w:rPr>
        <w:t xml:space="preserve">, in the twenty-first century, </w:t>
      </w:r>
      <w:r w:rsidRPr="0035343E">
        <w:rPr>
          <w:rStyle w:val="StyleUnderline"/>
        </w:rPr>
        <w:t>became whatever could be captured</w:t>
      </w:r>
      <w:r w:rsidRPr="00A54329">
        <w:rPr>
          <w:sz w:val="16"/>
        </w:rPr>
        <w:t>.</w:t>
      </w:r>
    </w:p>
    <w:p w14:paraId="1B223B0D" w14:textId="77777777" w:rsidR="00096457" w:rsidRPr="00A54329" w:rsidRDefault="00096457" w:rsidP="00096457">
      <w:pPr>
        <w:rPr>
          <w:sz w:val="16"/>
        </w:rPr>
      </w:pPr>
      <w:r w:rsidRPr="00A54329">
        <w:rPr>
          <w:sz w:val="16"/>
        </w:rPr>
        <w:t xml:space="preserve">Terms like “data mining” and phrases like “data is the new oil” were part of a rhetorical move that shifted the notion of data away from something personal, intimate, or subject to individual ownership and control toward something more inert and nonhuman. </w:t>
      </w:r>
      <w:r w:rsidRPr="00421CE9">
        <w:rPr>
          <w:rStyle w:val="StyleUnderline"/>
          <w:highlight w:val="green"/>
        </w:rPr>
        <w:t>Data</w:t>
      </w:r>
      <w:r w:rsidRPr="00A54329">
        <w:rPr>
          <w:sz w:val="16"/>
        </w:rPr>
        <w:t xml:space="preserve"> began to be </w:t>
      </w:r>
      <w:r w:rsidRPr="00421CE9">
        <w:rPr>
          <w:rStyle w:val="StyleUnderline"/>
          <w:highlight w:val="green"/>
        </w:rPr>
        <w:t>described as</w:t>
      </w:r>
      <w:r w:rsidRPr="00A54329">
        <w:rPr>
          <w:sz w:val="16"/>
        </w:rPr>
        <w:t xml:space="preserve"> a </w:t>
      </w:r>
      <w:r w:rsidRPr="00421CE9">
        <w:rPr>
          <w:rStyle w:val="Emphasis"/>
          <w:highlight w:val="green"/>
        </w:rPr>
        <w:t>resource</w:t>
      </w:r>
      <w:r w:rsidRPr="00A54329">
        <w:rPr>
          <w:sz w:val="16"/>
        </w:rPr>
        <w:t xml:space="preserve"> to be consumed, </w:t>
      </w:r>
      <w:r w:rsidRPr="00421CE9">
        <w:rPr>
          <w:rStyle w:val="Emphasis"/>
          <w:highlight w:val="green"/>
        </w:rPr>
        <w:t>a flow to be controlled</w:t>
      </w:r>
      <w:r w:rsidRPr="00A54329">
        <w:rPr>
          <w:sz w:val="16"/>
        </w:rPr>
        <w:t xml:space="preserve">, or an investment to be harnessed.56 The expression “data as oil” became commonplace, and although it suggested a picture of data as a crude material for extraction, it was </w:t>
      </w:r>
      <w:r w:rsidRPr="00421CE9">
        <w:rPr>
          <w:rStyle w:val="StyleUnderline"/>
          <w:highlight w:val="green"/>
        </w:rPr>
        <w:t>rarely</w:t>
      </w:r>
      <w:r w:rsidRPr="00A54329">
        <w:rPr>
          <w:sz w:val="16"/>
        </w:rPr>
        <w:t xml:space="preserve"> used to </w:t>
      </w:r>
      <w:r w:rsidRPr="00421CE9">
        <w:rPr>
          <w:rStyle w:val="StyleUnderline"/>
          <w:highlight w:val="green"/>
        </w:rPr>
        <w:t>emphasize</w:t>
      </w:r>
      <w:r w:rsidRPr="00A54329">
        <w:rPr>
          <w:sz w:val="16"/>
        </w:rPr>
        <w:t xml:space="preserve"> the costs of the oil and mining industries: indentured </w:t>
      </w:r>
      <w:r w:rsidRPr="00421CE9">
        <w:rPr>
          <w:rStyle w:val="Emphasis"/>
          <w:highlight w:val="green"/>
        </w:rPr>
        <w:t>labor</w:t>
      </w:r>
      <w:r w:rsidRPr="00A54329">
        <w:rPr>
          <w:sz w:val="16"/>
        </w:rPr>
        <w:t xml:space="preserve">, geopolitical </w:t>
      </w:r>
      <w:r w:rsidRPr="00421CE9">
        <w:rPr>
          <w:rStyle w:val="Emphasis"/>
          <w:highlight w:val="green"/>
        </w:rPr>
        <w:t>conflicts</w:t>
      </w:r>
      <w:r w:rsidRPr="00A54329">
        <w:rPr>
          <w:sz w:val="16"/>
        </w:rPr>
        <w:t xml:space="preserve">, </w:t>
      </w:r>
      <w:r w:rsidRPr="00421CE9">
        <w:rPr>
          <w:rStyle w:val="Emphasis"/>
          <w:highlight w:val="green"/>
        </w:rPr>
        <w:t>depletion</w:t>
      </w:r>
      <w:r w:rsidRPr="00421CE9">
        <w:rPr>
          <w:rStyle w:val="Emphasis"/>
        </w:rPr>
        <w:t xml:space="preserve"> of resources</w:t>
      </w:r>
      <w:r w:rsidRPr="00A54329">
        <w:rPr>
          <w:sz w:val="16"/>
        </w:rPr>
        <w:t xml:space="preserve">, </w:t>
      </w:r>
      <w:r w:rsidRPr="00421CE9">
        <w:rPr>
          <w:rStyle w:val="StyleUnderline"/>
          <w:highlight w:val="green"/>
        </w:rPr>
        <w:t>and</w:t>
      </w:r>
      <w:r w:rsidRPr="00A54329">
        <w:rPr>
          <w:sz w:val="16"/>
        </w:rPr>
        <w:t xml:space="preserve"> </w:t>
      </w:r>
      <w:r w:rsidRPr="00421CE9">
        <w:rPr>
          <w:rStyle w:val="Emphasis"/>
          <w:highlight w:val="green"/>
        </w:rPr>
        <w:t>consequences</w:t>
      </w:r>
      <w:r w:rsidRPr="00A54329">
        <w:rPr>
          <w:sz w:val="16"/>
        </w:rPr>
        <w:t xml:space="preserve"> stretching beyond human timescales.</w:t>
      </w:r>
    </w:p>
    <w:p w14:paraId="0B400FE2" w14:textId="77777777" w:rsidR="00096457" w:rsidRPr="00A54329" w:rsidRDefault="00096457" w:rsidP="00096457">
      <w:pPr>
        <w:rPr>
          <w:sz w:val="16"/>
        </w:rPr>
      </w:pPr>
      <w:r w:rsidRPr="00A54329">
        <w:rPr>
          <w:sz w:val="16"/>
        </w:rPr>
        <w:t xml:space="preserve">Ultimately, “data” has become a bloodless word; it disguises both its material origins and its ends. And if data is seen as abstract and immaterial, then it more easily falls outside of traditional understandings and responsibilities of care, consent, or risk. As researchers Luke Stark and Anna Lauren Hoffman argue, </w:t>
      </w:r>
      <w:r w:rsidRPr="00421CE9">
        <w:rPr>
          <w:rStyle w:val="Emphasis"/>
          <w:highlight w:val="green"/>
        </w:rPr>
        <w:t>metaphors</w:t>
      </w:r>
      <w:r w:rsidRPr="00A54329">
        <w:rPr>
          <w:rStyle w:val="Emphasis"/>
        </w:rPr>
        <w:t xml:space="preserve"> of data</w:t>
      </w:r>
      <w:r w:rsidRPr="00A54329">
        <w:rPr>
          <w:sz w:val="16"/>
        </w:rPr>
        <w:t xml:space="preserve"> </w:t>
      </w:r>
      <w:r w:rsidRPr="00421CE9">
        <w:rPr>
          <w:rStyle w:val="StyleUnderline"/>
          <w:highlight w:val="green"/>
        </w:rPr>
        <w:t>as</w:t>
      </w:r>
      <w:r w:rsidRPr="00A54329">
        <w:rPr>
          <w:rStyle w:val="StyleUnderline"/>
        </w:rPr>
        <w:t xml:space="preserve"> a</w:t>
      </w:r>
      <w:r w:rsidRPr="00A54329">
        <w:rPr>
          <w:sz w:val="16"/>
        </w:rPr>
        <w:t xml:space="preserve"> “</w:t>
      </w:r>
      <w:r w:rsidRPr="00421CE9">
        <w:rPr>
          <w:rStyle w:val="Emphasis"/>
          <w:highlight w:val="green"/>
        </w:rPr>
        <w:t>natural resource</w:t>
      </w:r>
      <w:r w:rsidRPr="00A54329">
        <w:rPr>
          <w:sz w:val="16"/>
        </w:rPr>
        <w:t xml:space="preserve">” </w:t>
      </w:r>
      <w:r w:rsidRPr="00A54329">
        <w:rPr>
          <w:rStyle w:val="StyleUnderline"/>
        </w:rPr>
        <w:t xml:space="preserve">just lying in wait to be discovered </w:t>
      </w:r>
      <w:r w:rsidRPr="00421CE9">
        <w:rPr>
          <w:rStyle w:val="StyleUnderline"/>
          <w:highlight w:val="green"/>
        </w:rPr>
        <w:t>are</w:t>
      </w:r>
      <w:r w:rsidRPr="00A54329">
        <w:rPr>
          <w:rStyle w:val="StyleUnderline"/>
        </w:rPr>
        <w:t xml:space="preserve"> </w:t>
      </w:r>
      <w:r w:rsidRPr="00421CE9">
        <w:rPr>
          <w:rStyle w:val="StyleUnderline"/>
        </w:rPr>
        <w:t xml:space="preserve">a </w:t>
      </w:r>
      <w:r w:rsidRPr="00421CE9">
        <w:rPr>
          <w:rStyle w:val="StyleUnderline"/>
          <w:highlight w:val="green"/>
        </w:rPr>
        <w:t>well-established</w:t>
      </w:r>
      <w:r w:rsidRPr="00A54329">
        <w:rPr>
          <w:rStyle w:val="StyleUnderline"/>
        </w:rPr>
        <w:t xml:space="preserve"> rhetorical </w:t>
      </w:r>
      <w:r w:rsidRPr="00421CE9">
        <w:rPr>
          <w:rStyle w:val="StyleUnderline"/>
          <w:highlight w:val="green"/>
        </w:rPr>
        <w:t>trick</w:t>
      </w:r>
      <w:r w:rsidRPr="00A54329">
        <w:rPr>
          <w:rStyle w:val="StyleUnderline"/>
        </w:rPr>
        <w:t xml:space="preserve"> used for centuries </w:t>
      </w:r>
      <w:r w:rsidRPr="00421CE9">
        <w:rPr>
          <w:rStyle w:val="StyleUnderline"/>
          <w:highlight w:val="green"/>
        </w:rPr>
        <w:t>by colonial powers</w:t>
      </w:r>
      <w:r w:rsidRPr="00A54329">
        <w:rPr>
          <w:sz w:val="16"/>
        </w:rPr>
        <w:t>.57 Extraction is justified if it comes from a primitive and “unrefined” source.58 If data is framed as oil, just waiting to be extracted, then machine learning has come to be seen as its necessary refinement process.</w:t>
      </w:r>
    </w:p>
    <w:p w14:paraId="33AE0062" w14:textId="77777777" w:rsidR="00096457" w:rsidRPr="00A54329" w:rsidRDefault="00096457" w:rsidP="00096457">
      <w:pPr>
        <w:rPr>
          <w:sz w:val="16"/>
        </w:rPr>
      </w:pPr>
      <w:r w:rsidRPr="00A54329">
        <w:rPr>
          <w:sz w:val="16"/>
        </w:rPr>
        <w:t xml:space="preserve">Data also started to be viewed as capital, in keeping with the broader neoliberal visions of markets as the primary forms of organizing value. Once human activities are expressed through digital traces and then tallied up and ranked within scoring metrics, they function as a way to extract value. As Fourcade and Healy observe, those who have the right data signals gain advantages like discounted insurance and higher standing across markets.59 High achievers in the mainstream economy tend to do well in a data-scoring economy, too, while those who are poorest become targets of the most harmful forms of data surveillance and extraction. When data is considered as a form of capital, then everything is justified if it means collecting more. The sociologist Jathan Sadowski similarly argues that </w:t>
      </w:r>
      <w:r w:rsidRPr="00A54329">
        <w:rPr>
          <w:rStyle w:val="Emphasis"/>
        </w:rPr>
        <w:t>data</w:t>
      </w:r>
      <w:r w:rsidRPr="00A54329">
        <w:rPr>
          <w:sz w:val="16"/>
        </w:rPr>
        <w:t xml:space="preserve"> </w:t>
      </w:r>
      <w:r w:rsidRPr="00A54329">
        <w:rPr>
          <w:rStyle w:val="StyleUnderline"/>
        </w:rPr>
        <w:t>now operates as</w:t>
      </w:r>
      <w:r w:rsidRPr="00A54329">
        <w:rPr>
          <w:sz w:val="16"/>
        </w:rPr>
        <w:t xml:space="preserve"> a form of </w:t>
      </w:r>
      <w:r w:rsidRPr="00A54329">
        <w:rPr>
          <w:rStyle w:val="Emphasis"/>
        </w:rPr>
        <w:t>capital</w:t>
      </w:r>
      <w:r w:rsidRPr="00A54329">
        <w:rPr>
          <w:sz w:val="16"/>
        </w:rPr>
        <w:t xml:space="preserve">. He suggests that once everything is understood as data, it </w:t>
      </w:r>
      <w:r w:rsidRPr="00421CE9">
        <w:rPr>
          <w:rStyle w:val="StyleUnderline"/>
          <w:highlight w:val="green"/>
        </w:rPr>
        <w:t>justifies</w:t>
      </w:r>
      <w:r w:rsidRPr="00A54329">
        <w:rPr>
          <w:sz w:val="16"/>
        </w:rPr>
        <w:t xml:space="preserve"> a cycle of </w:t>
      </w:r>
      <w:r w:rsidRPr="00421CE9">
        <w:rPr>
          <w:rStyle w:val="Emphasis"/>
          <w:highlight w:val="green"/>
        </w:rPr>
        <w:t>ever-increasing</w:t>
      </w:r>
      <w:r w:rsidRPr="00A54329">
        <w:rPr>
          <w:sz w:val="16"/>
        </w:rPr>
        <w:t xml:space="preserve"> data </w:t>
      </w:r>
      <w:r w:rsidRPr="00421CE9">
        <w:rPr>
          <w:rStyle w:val="Emphasis"/>
          <w:highlight w:val="green"/>
        </w:rPr>
        <w:t>extraction</w:t>
      </w:r>
      <w:r w:rsidRPr="00A54329">
        <w:rPr>
          <w:sz w:val="16"/>
        </w:rPr>
        <w:t>: “Data collection is thus driven by the perpetual cycle of capital accumulation, which in turn drives capital to construct and rely upon a world in which everything is made of data. The supposed universality of data reframes everything as falling under the domain of data capitalism. All spaces must be subjected to datafication. If the universe is conceived of as a potentially infinite reserve of data, then that means the accumulation and circulation of data can be sustained forever.”60</w:t>
      </w:r>
    </w:p>
    <w:p w14:paraId="35517AAE" w14:textId="77777777" w:rsidR="00096457" w:rsidRPr="00A54329" w:rsidRDefault="00096457" w:rsidP="00096457">
      <w:pPr>
        <w:rPr>
          <w:sz w:val="16"/>
        </w:rPr>
      </w:pPr>
      <w:r w:rsidRPr="00A54329">
        <w:rPr>
          <w:rStyle w:val="StyleUnderline"/>
        </w:rPr>
        <w:t>This drive to accumulate and circulate is the powerful underlying ideology of data</w:t>
      </w:r>
      <w:r w:rsidRPr="00A54329">
        <w:rPr>
          <w:sz w:val="16"/>
        </w:rPr>
        <w:t>. Mass data extraction is the “new frontier of accumulation and next step in capitalism,” Sadowski suggests, and it is the foundational layer that makes AI function.61 Thus, there are entire industries, institutions, and individuals who don’t want this frontier—where data is there for the taking—to be questioned or destabilized.</w:t>
      </w:r>
    </w:p>
    <w:p w14:paraId="11DC3F34" w14:textId="77777777" w:rsidR="00096457" w:rsidRDefault="00096457" w:rsidP="00096457">
      <w:pPr>
        <w:rPr>
          <w:sz w:val="16"/>
        </w:rPr>
      </w:pPr>
      <w:r w:rsidRPr="00A54329">
        <w:rPr>
          <w:sz w:val="16"/>
        </w:rPr>
        <w:t xml:space="preserve">Machine learning models </w:t>
      </w:r>
      <w:r w:rsidRPr="00421CE9">
        <w:rPr>
          <w:rStyle w:val="StyleUnderline"/>
          <w:highlight w:val="green"/>
        </w:rPr>
        <w:t>require</w:t>
      </w:r>
      <w:r w:rsidRPr="00421CE9">
        <w:rPr>
          <w:sz w:val="16"/>
          <w:highlight w:val="green"/>
        </w:rPr>
        <w:t xml:space="preserve"> </w:t>
      </w:r>
      <w:r w:rsidRPr="00421CE9">
        <w:rPr>
          <w:rStyle w:val="Emphasis"/>
          <w:highlight w:val="green"/>
        </w:rPr>
        <w:t>ongoing flows</w:t>
      </w:r>
      <w:r w:rsidRPr="00A54329">
        <w:rPr>
          <w:sz w:val="16"/>
        </w:rPr>
        <w:t xml:space="preserve"> of data </w:t>
      </w:r>
      <w:r w:rsidRPr="00421CE9">
        <w:rPr>
          <w:rStyle w:val="StyleUnderline"/>
          <w:highlight w:val="green"/>
        </w:rPr>
        <w:t xml:space="preserve">to become more </w:t>
      </w:r>
      <w:r w:rsidRPr="00421CE9">
        <w:rPr>
          <w:rStyle w:val="Emphasis"/>
          <w:highlight w:val="green"/>
        </w:rPr>
        <w:t>accurate</w:t>
      </w:r>
      <w:r w:rsidRPr="00421CE9">
        <w:rPr>
          <w:sz w:val="16"/>
          <w:highlight w:val="green"/>
        </w:rPr>
        <w:t xml:space="preserve">. </w:t>
      </w:r>
      <w:r w:rsidRPr="00421CE9">
        <w:rPr>
          <w:rStyle w:val="StyleUnderline"/>
          <w:highlight w:val="green"/>
        </w:rPr>
        <w:t>But machines</w:t>
      </w:r>
      <w:r w:rsidRPr="00A54329">
        <w:rPr>
          <w:sz w:val="16"/>
        </w:rPr>
        <w:t xml:space="preserve"> are asymptotic, </w:t>
      </w:r>
      <w:r w:rsidRPr="00421CE9">
        <w:rPr>
          <w:rStyle w:val="Emphasis"/>
          <w:highlight w:val="green"/>
        </w:rPr>
        <w:t>never reaching full precision</w:t>
      </w:r>
      <w:r w:rsidRPr="00A54329">
        <w:rPr>
          <w:sz w:val="16"/>
        </w:rPr>
        <w:t xml:space="preserve">, </w:t>
      </w:r>
      <w:r w:rsidRPr="00A54329">
        <w:rPr>
          <w:rStyle w:val="StyleUnderline"/>
        </w:rPr>
        <w:t xml:space="preserve">which </w:t>
      </w:r>
      <w:r w:rsidRPr="00421CE9">
        <w:rPr>
          <w:rStyle w:val="StyleUnderline"/>
          <w:highlight w:val="green"/>
        </w:rPr>
        <w:t>propels</w:t>
      </w:r>
      <w:r w:rsidRPr="00A54329">
        <w:rPr>
          <w:sz w:val="16"/>
        </w:rPr>
        <w:t xml:space="preserve"> the </w:t>
      </w:r>
      <w:r w:rsidRPr="00421CE9">
        <w:rPr>
          <w:rStyle w:val="Emphasis"/>
          <w:highlight w:val="green"/>
        </w:rPr>
        <w:t>justification for more extraction</w:t>
      </w:r>
      <w:r w:rsidRPr="00A54329">
        <w:rPr>
          <w:sz w:val="16"/>
        </w:rPr>
        <w:t xml:space="preserve"> from as many people as possible to fuel the refineries of AI. This has created a </w:t>
      </w:r>
      <w:r w:rsidRPr="00A54329">
        <w:rPr>
          <w:rStyle w:val="StyleUnderline"/>
        </w:rPr>
        <w:t>shift away from</w:t>
      </w:r>
      <w:r w:rsidRPr="00A54329">
        <w:rPr>
          <w:sz w:val="16"/>
        </w:rPr>
        <w:t xml:space="preserve"> ideas like “</w:t>
      </w:r>
      <w:r w:rsidRPr="00A54329">
        <w:rPr>
          <w:rStyle w:val="Emphasis"/>
        </w:rPr>
        <w:t>human subjects</w:t>
      </w:r>
      <w:r w:rsidRPr="00A54329">
        <w:rPr>
          <w:sz w:val="16"/>
        </w:rPr>
        <w:t>”—a concept that emerged from the ethics debates of the twentieth century—</w:t>
      </w:r>
      <w:r w:rsidRPr="00A54329">
        <w:rPr>
          <w:rStyle w:val="StyleUnderline"/>
        </w:rPr>
        <w:t>to</w:t>
      </w:r>
      <w:r w:rsidRPr="00A54329">
        <w:rPr>
          <w:sz w:val="16"/>
        </w:rPr>
        <w:t xml:space="preserve"> the creation of “</w:t>
      </w:r>
      <w:r w:rsidRPr="00A54329">
        <w:rPr>
          <w:rStyle w:val="Emphasis"/>
        </w:rPr>
        <w:t>data subjects</w:t>
      </w:r>
      <w:r w:rsidRPr="00A54329">
        <w:rPr>
          <w:sz w:val="16"/>
        </w:rPr>
        <w:t xml:space="preserve">,” agglomerations of data points </w:t>
      </w:r>
      <w:r w:rsidRPr="00A54329">
        <w:rPr>
          <w:rStyle w:val="StyleUnderline"/>
        </w:rPr>
        <w:t>without</w:t>
      </w:r>
      <w:r w:rsidRPr="00A54329">
        <w:rPr>
          <w:sz w:val="16"/>
        </w:rPr>
        <w:t xml:space="preserve"> </w:t>
      </w:r>
      <w:r w:rsidRPr="00A54329">
        <w:rPr>
          <w:rStyle w:val="Emphasis"/>
        </w:rPr>
        <w:t>subjectivity</w:t>
      </w:r>
      <w:r w:rsidRPr="00A54329">
        <w:rPr>
          <w:sz w:val="16"/>
        </w:rPr>
        <w:t xml:space="preserve"> or context or clearly defined rights.</w:t>
      </w:r>
    </w:p>
    <w:p w14:paraId="49716723" w14:textId="77777777" w:rsidR="00096457" w:rsidRDefault="00096457" w:rsidP="00096457">
      <w:pPr>
        <w:pStyle w:val="Heading3"/>
      </w:pPr>
      <w:r>
        <w:t>1NC---Correct Kills</w:t>
      </w:r>
    </w:p>
    <w:p w14:paraId="1E8E7ADD" w14:textId="77777777" w:rsidR="00096457" w:rsidRDefault="00096457" w:rsidP="00096457">
      <w:pPr>
        <w:pStyle w:val="Heading4"/>
      </w:pPr>
      <w:r>
        <w:t>Correct kills and warfare</w:t>
      </w:r>
    </w:p>
    <w:p w14:paraId="5B0C3F42" w14:textId="77777777" w:rsidR="00096457" w:rsidRPr="006D00BE" w:rsidRDefault="00096457" w:rsidP="00096457">
      <w:r>
        <w:rPr>
          <w:rStyle w:val="Style13ptBold"/>
        </w:rPr>
        <w:t xml:space="preserve">Crawford, 21 </w:t>
      </w:r>
      <w:r>
        <w:t>[Kate Crawford is a writer, composer, producer and academic. Crawford is a principal researcher at Microsoft Research (Social Media Collective), the co-founder and director of research at the AI Now Institute at NYU, a visiting professor at the MIT Center for Civic Media, a senior fellow at the Information Law Institute at NYU, and an associate professor in the Journalism and Media Research Centre at the University of New South Wales, “Atlas of AI: Power, Politics, and the Planetary Costs of Artificial Intelligence,” 2021, Yale University Press]//Townes</w:t>
      </w:r>
    </w:p>
    <w:p w14:paraId="7FE3B20C" w14:textId="77777777" w:rsidR="00096457" w:rsidRPr="0006280A" w:rsidRDefault="00096457" w:rsidP="00096457">
      <w:pPr>
        <w:rPr>
          <w:sz w:val="16"/>
        </w:rPr>
      </w:pPr>
      <w:r w:rsidRPr="0006280A">
        <w:rPr>
          <w:sz w:val="16"/>
        </w:rPr>
        <w:t xml:space="preserve">In response, former Google CEO Eric Schmidt characterized the pushback over Project Maven as “a general concern in the tech community of somehow </w:t>
      </w:r>
      <w:r w:rsidRPr="0006280A">
        <w:rPr>
          <w:rStyle w:val="Emphasis"/>
        </w:rPr>
        <w:t>the military-industrial complex</w:t>
      </w:r>
      <w:r w:rsidRPr="0006280A">
        <w:rPr>
          <w:sz w:val="16"/>
        </w:rPr>
        <w:t xml:space="preserve"> </w:t>
      </w:r>
      <w:r w:rsidRPr="0006280A">
        <w:rPr>
          <w:rStyle w:val="StyleUnderline"/>
        </w:rPr>
        <w:t>using</w:t>
      </w:r>
      <w:r w:rsidRPr="0006280A">
        <w:rPr>
          <w:sz w:val="16"/>
        </w:rPr>
        <w:t xml:space="preserve"> </w:t>
      </w:r>
      <w:r w:rsidRPr="0006280A">
        <w:rPr>
          <w:rStyle w:val="Emphasis"/>
        </w:rPr>
        <w:t>our stuff</w:t>
      </w:r>
      <w:r w:rsidRPr="0006280A">
        <w:rPr>
          <w:sz w:val="16"/>
        </w:rPr>
        <w:t xml:space="preserve"> </w:t>
      </w:r>
      <w:r w:rsidRPr="0006280A">
        <w:rPr>
          <w:rStyle w:val="StyleUnderline"/>
        </w:rPr>
        <w:t xml:space="preserve">to kill people </w:t>
      </w:r>
      <w:r w:rsidRPr="0006280A">
        <w:rPr>
          <w:rStyle w:val="Emphasis"/>
        </w:rPr>
        <w:t>incorrectly</w:t>
      </w:r>
      <w:r w:rsidRPr="0006280A">
        <w:rPr>
          <w:sz w:val="16"/>
        </w:rPr>
        <w:t xml:space="preserve">, if you will.”40 </w:t>
      </w:r>
      <w:r w:rsidRPr="0006280A">
        <w:rPr>
          <w:rStyle w:val="StyleUnderline"/>
        </w:rPr>
        <w:t>This shift, from</w:t>
      </w:r>
      <w:r w:rsidRPr="0006280A">
        <w:rPr>
          <w:sz w:val="16"/>
        </w:rPr>
        <w:t xml:space="preserve"> the debate over </w:t>
      </w:r>
      <w:r w:rsidRPr="0006280A">
        <w:rPr>
          <w:rStyle w:val="Emphasis"/>
        </w:rPr>
        <w:t>whether to use AI</w:t>
      </w:r>
      <w:r w:rsidRPr="0006280A">
        <w:rPr>
          <w:sz w:val="16"/>
        </w:rPr>
        <w:t xml:space="preserve"> in warfare at all </w:t>
      </w:r>
      <w:r w:rsidRPr="0006280A">
        <w:rPr>
          <w:rStyle w:val="StyleUnderline"/>
        </w:rPr>
        <w:t>to</w:t>
      </w:r>
      <w:r w:rsidRPr="0006280A">
        <w:rPr>
          <w:sz w:val="16"/>
        </w:rPr>
        <w:t xml:space="preserve"> </w:t>
      </w:r>
      <w:r w:rsidRPr="0006280A">
        <w:rPr>
          <w:rStyle w:val="Emphasis"/>
        </w:rPr>
        <w:t>a debate over</w:t>
      </w:r>
      <w:r w:rsidRPr="0006280A">
        <w:rPr>
          <w:sz w:val="16"/>
        </w:rPr>
        <w:t xml:space="preserve"> </w:t>
      </w:r>
      <w:r w:rsidRPr="0006280A">
        <w:rPr>
          <w:rStyle w:val="StyleUnderline"/>
        </w:rPr>
        <w:t>whether AI could help to</w:t>
      </w:r>
      <w:r w:rsidRPr="0006280A">
        <w:rPr>
          <w:sz w:val="16"/>
        </w:rPr>
        <w:t xml:space="preserve"> “</w:t>
      </w:r>
      <w:r w:rsidRPr="0006280A">
        <w:rPr>
          <w:rStyle w:val="Emphasis"/>
        </w:rPr>
        <w:t>kill people correctly</w:t>
      </w:r>
      <w:r w:rsidRPr="0006280A">
        <w:rPr>
          <w:sz w:val="16"/>
        </w:rPr>
        <w:t xml:space="preserve">,” </w:t>
      </w:r>
      <w:r w:rsidRPr="0006280A">
        <w:rPr>
          <w:rStyle w:val="StyleUnderline"/>
        </w:rPr>
        <w:t>was</w:t>
      </w:r>
      <w:r w:rsidRPr="0006280A">
        <w:rPr>
          <w:sz w:val="16"/>
        </w:rPr>
        <w:t xml:space="preserve"> quite </w:t>
      </w:r>
      <w:r w:rsidRPr="0006280A">
        <w:rPr>
          <w:rStyle w:val="Emphasis"/>
        </w:rPr>
        <w:t>strategic</w:t>
      </w:r>
      <w:r w:rsidRPr="0006280A">
        <w:rPr>
          <w:sz w:val="16"/>
        </w:rPr>
        <w:t xml:space="preserve">.41 It </w:t>
      </w:r>
      <w:r w:rsidRPr="0006280A">
        <w:rPr>
          <w:rStyle w:val="StyleUnderline"/>
        </w:rPr>
        <w:t>moved</w:t>
      </w:r>
      <w:r w:rsidRPr="0006280A">
        <w:rPr>
          <w:sz w:val="16"/>
        </w:rPr>
        <w:t xml:space="preserve"> the focus away from the foundational ethics of AI as a military technology </w:t>
      </w:r>
      <w:r w:rsidRPr="0006280A">
        <w:rPr>
          <w:rStyle w:val="StyleUnderline"/>
        </w:rPr>
        <w:t>toward</w:t>
      </w:r>
      <w:r w:rsidRPr="0006280A">
        <w:rPr>
          <w:sz w:val="16"/>
        </w:rPr>
        <w:t xml:space="preserve"> questions of precision and </w:t>
      </w:r>
      <w:r w:rsidRPr="0006280A">
        <w:rPr>
          <w:rStyle w:val="Emphasis"/>
        </w:rPr>
        <w:t>technical accuracy</w:t>
      </w:r>
      <w:r w:rsidRPr="0006280A">
        <w:rPr>
          <w:sz w:val="16"/>
        </w:rPr>
        <w:t>. But Lucy Suchman argues that the problems with automated warfare go far beyond whether the killing was accurate or “correct.”42 Particularly in the case of object detection, Suchman asks, who is building the training sets and using what data, and how are things labeled as an imminent threat? What kinds of classificatory taxonomies are used to decide what constitutes sufficiently abnormal activity to trigger a legal drone attack? And why should we condone attaching life or death consequences to these unstable and inherently political classifications?43</w:t>
      </w:r>
    </w:p>
    <w:p w14:paraId="5D3265DA" w14:textId="77777777" w:rsidR="00096457" w:rsidRPr="00421CE9" w:rsidRDefault="00096457" w:rsidP="00096457">
      <w:r w:rsidRPr="0006280A">
        <w:rPr>
          <w:sz w:val="16"/>
        </w:rPr>
        <w:t xml:space="preserve">The Maven episode, as well as the AI principles that emerge, points to the deep schisms in the AI industry about the relationship between the military and civilian spheres. </w:t>
      </w:r>
      <w:r w:rsidRPr="0006280A">
        <w:rPr>
          <w:rStyle w:val="Emphasis"/>
        </w:rPr>
        <w:t>The AI war</w:t>
      </w:r>
      <w:r w:rsidRPr="0006280A">
        <w:rPr>
          <w:sz w:val="16"/>
        </w:rPr>
        <w:t xml:space="preserve">, both real and imagined, </w:t>
      </w:r>
      <w:r w:rsidRPr="0006280A">
        <w:rPr>
          <w:rStyle w:val="StyleUnderline"/>
        </w:rPr>
        <w:t>instills</w:t>
      </w:r>
      <w:r w:rsidRPr="0006280A">
        <w:rPr>
          <w:sz w:val="16"/>
        </w:rPr>
        <w:t xml:space="preserve"> a </w:t>
      </w:r>
      <w:r w:rsidRPr="0006280A">
        <w:rPr>
          <w:rStyle w:val="Emphasis"/>
        </w:rPr>
        <w:t>politics of fear</w:t>
      </w:r>
      <w:r w:rsidRPr="0006280A">
        <w:rPr>
          <w:sz w:val="16"/>
        </w:rPr>
        <w:t xml:space="preserve"> </w:t>
      </w:r>
      <w:r w:rsidRPr="0006280A">
        <w:rPr>
          <w:rStyle w:val="StyleUnderline"/>
        </w:rPr>
        <w:t>and</w:t>
      </w:r>
      <w:r w:rsidRPr="0006280A">
        <w:rPr>
          <w:sz w:val="16"/>
        </w:rPr>
        <w:t xml:space="preserve"> </w:t>
      </w:r>
      <w:r w:rsidRPr="0006280A">
        <w:rPr>
          <w:rStyle w:val="Emphasis"/>
        </w:rPr>
        <w:t>insecurity</w:t>
      </w:r>
      <w:r w:rsidRPr="0006280A">
        <w:rPr>
          <w:sz w:val="16"/>
        </w:rPr>
        <w:t xml:space="preserve"> </w:t>
      </w:r>
      <w:r w:rsidRPr="0006280A">
        <w:rPr>
          <w:rStyle w:val="StyleUnderline"/>
        </w:rPr>
        <w:t xml:space="preserve">that creates a climate that is used to </w:t>
      </w:r>
      <w:r w:rsidRPr="0006280A">
        <w:rPr>
          <w:rStyle w:val="Emphasis"/>
        </w:rPr>
        <w:t>stifle internal dissent</w:t>
      </w:r>
      <w:r w:rsidRPr="0006280A">
        <w:rPr>
          <w:rStyle w:val="StyleUnderline"/>
        </w:rPr>
        <w:t xml:space="preserve"> and </w:t>
      </w:r>
      <w:r w:rsidRPr="0006280A">
        <w:rPr>
          <w:rStyle w:val="Emphasis"/>
        </w:rPr>
        <w:t>promote unquestioning support</w:t>
      </w:r>
      <w:r w:rsidRPr="0006280A">
        <w:rPr>
          <w:rStyle w:val="StyleUnderline"/>
        </w:rPr>
        <w:t xml:space="preserve"> for a </w:t>
      </w:r>
      <w:r w:rsidRPr="0006280A">
        <w:rPr>
          <w:rStyle w:val="Emphasis"/>
        </w:rPr>
        <w:t>nationalist agenda</w:t>
      </w:r>
      <w:r w:rsidRPr="0006280A">
        <w:rPr>
          <w:sz w:val="16"/>
        </w:rPr>
        <w:t xml:space="preserve">.44 After the fallout from Maven faded, Google’s chief legal officer, Kent Walker, said that the company was pursuing higher security certifications in order to work more closely with the Defense Department. “I want to be clear,” he said. “We are a proud American company.”45 Articulating patriotism as policy, tech companies are increasingly </w:t>
      </w:r>
      <w:r w:rsidRPr="0006280A">
        <w:rPr>
          <w:rStyle w:val="StyleUnderline"/>
        </w:rPr>
        <w:t>expressing strong alignment with</w:t>
      </w:r>
      <w:r w:rsidRPr="0006280A">
        <w:rPr>
          <w:sz w:val="16"/>
        </w:rPr>
        <w:t xml:space="preserve"> </w:t>
      </w:r>
      <w:r w:rsidRPr="0006280A">
        <w:rPr>
          <w:rStyle w:val="Emphasis"/>
        </w:rPr>
        <w:t>the</w:t>
      </w:r>
      <w:r w:rsidRPr="0006280A">
        <w:rPr>
          <w:sz w:val="16"/>
        </w:rPr>
        <w:t xml:space="preserve"> interests of the </w:t>
      </w:r>
      <w:r w:rsidRPr="0006280A">
        <w:rPr>
          <w:rStyle w:val="Emphasis"/>
        </w:rPr>
        <w:t>nation-state</w:t>
      </w:r>
      <w:r w:rsidRPr="0006280A">
        <w:rPr>
          <w:sz w:val="16"/>
        </w:rPr>
        <w:t xml:space="preserve">, </w:t>
      </w:r>
      <w:r w:rsidRPr="0006280A">
        <w:rPr>
          <w:rStyle w:val="StyleUnderline"/>
        </w:rPr>
        <w:t>even as</w:t>
      </w:r>
      <w:r w:rsidRPr="0006280A">
        <w:rPr>
          <w:sz w:val="16"/>
        </w:rPr>
        <w:t xml:space="preserve"> their </w:t>
      </w:r>
      <w:r w:rsidRPr="0006280A">
        <w:rPr>
          <w:rStyle w:val="StyleUnderline"/>
        </w:rPr>
        <w:t>platforms</w:t>
      </w:r>
      <w:r w:rsidRPr="0006280A">
        <w:rPr>
          <w:sz w:val="16"/>
        </w:rPr>
        <w:t xml:space="preserve"> and capacities </w:t>
      </w:r>
      <w:r w:rsidRPr="0006280A">
        <w:rPr>
          <w:rStyle w:val="StyleUnderline"/>
        </w:rPr>
        <w:t>exceed</w:t>
      </w:r>
      <w:r w:rsidRPr="0006280A">
        <w:rPr>
          <w:sz w:val="16"/>
        </w:rPr>
        <w:t xml:space="preserve"> traditional </w:t>
      </w:r>
      <w:r w:rsidRPr="0006280A">
        <w:rPr>
          <w:rStyle w:val="Emphasis"/>
        </w:rPr>
        <w:t>state governance</w:t>
      </w:r>
      <w:r w:rsidRPr="0006280A">
        <w:rPr>
          <w:sz w:val="16"/>
        </w:rPr>
        <w:t>.</w:t>
      </w:r>
    </w:p>
    <w:p w14:paraId="717A40D2" w14:textId="77777777" w:rsidR="00096457" w:rsidRDefault="00096457" w:rsidP="00096457">
      <w:pPr>
        <w:pStyle w:val="Heading3"/>
      </w:pPr>
      <w:r>
        <w:t>1NC---Infrastructural Warfare Impact</w:t>
      </w:r>
    </w:p>
    <w:p w14:paraId="7A15B651" w14:textId="77777777" w:rsidR="00096457" w:rsidRDefault="00096457" w:rsidP="00096457">
      <w:pPr>
        <w:pStyle w:val="Heading4"/>
      </w:pPr>
      <w:r>
        <w:t>Infrastructural warfare</w:t>
      </w:r>
    </w:p>
    <w:p w14:paraId="2E002F59" w14:textId="77777777" w:rsidR="00096457" w:rsidRPr="006D00BE" w:rsidRDefault="00096457" w:rsidP="00096457">
      <w:r>
        <w:rPr>
          <w:rStyle w:val="Style13ptBold"/>
        </w:rPr>
        <w:t xml:space="preserve">Crawford, 21 </w:t>
      </w:r>
      <w:r>
        <w:t>[Kate Crawford is a writer, composer, producer and academic. Crawford is a principal researcher at Microsoft Research (Social Media Collective), the co-founder and director of research at the AI Now Institute at NYU, a visiting professor at the MIT Center for Civic Media, a senior fellow at the Information Law Institute at NYU, and an associate professor in the Journalism and Media Research Centre at the University of New South Wales, “Atlas of AI: Power, Politics, and the Planetary Costs of Artificial Intelligence,” 2021, Yale University Press]//Townes</w:t>
      </w:r>
    </w:p>
    <w:p w14:paraId="58252ECA" w14:textId="77777777" w:rsidR="00096457" w:rsidRPr="0006280A" w:rsidRDefault="00096457" w:rsidP="00096457">
      <w:pPr>
        <w:rPr>
          <w:sz w:val="16"/>
        </w:rPr>
      </w:pPr>
      <w:r w:rsidRPr="0006280A">
        <w:rPr>
          <w:sz w:val="16"/>
        </w:rPr>
        <w:t xml:space="preserve">The U.S. intelligence agencies are the old guards of big data. Along with the Defense Advanced Research Projects Agency, they have been major drivers of AI research since the 1950s. As the historian of science Paul Edwards describes in The Closed World, military research agencies actively shaped the emerging field that would come to be known as AI from its earliest days.9 The Office of Naval Research, for example, partly funded the first Summer Research Project on Artificial Intelligence at Dartmouth College in 1956.10 The field of </w:t>
      </w:r>
      <w:r w:rsidRPr="0006280A">
        <w:rPr>
          <w:rStyle w:val="Emphasis"/>
        </w:rPr>
        <w:t>AI</w:t>
      </w:r>
      <w:r w:rsidRPr="0006280A">
        <w:rPr>
          <w:sz w:val="16"/>
        </w:rPr>
        <w:t xml:space="preserve"> </w:t>
      </w:r>
      <w:r w:rsidRPr="0006280A">
        <w:rPr>
          <w:rStyle w:val="StyleUnderline"/>
        </w:rPr>
        <w:t>has</w:t>
      </w:r>
      <w:r w:rsidRPr="0006280A">
        <w:rPr>
          <w:sz w:val="16"/>
        </w:rPr>
        <w:t xml:space="preserve"> always </w:t>
      </w:r>
      <w:r w:rsidRPr="0006280A">
        <w:rPr>
          <w:rStyle w:val="StyleUnderline"/>
        </w:rPr>
        <w:t>been</w:t>
      </w:r>
      <w:r w:rsidRPr="0006280A">
        <w:rPr>
          <w:sz w:val="16"/>
        </w:rPr>
        <w:t xml:space="preserve"> strongly </w:t>
      </w:r>
      <w:r w:rsidRPr="0006280A">
        <w:rPr>
          <w:rStyle w:val="Emphasis"/>
        </w:rPr>
        <w:t>guided by military support</w:t>
      </w:r>
      <w:r w:rsidRPr="0006280A">
        <w:rPr>
          <w:sz w:val="16"/>
        </w:rPr>
        <w:t xml:space="preserve"> and often military priorities, long before it was clear that AI could be practical at scale. As Edwards notes:</w:t>
      </w:r>
    </w:p>
    <w:p w14:paraId="2580E3D6" w14:textId="77777777" w:rsidR="00096457" w:rsidRPr="0006280A" w:rsidRDefault="00096457" w:rsidP="00096457">
      <w:pPr>
        <w:ind w:left="720"/>
        <w:rPr>
          <w:sz w:val="16"/>
        </w:rPr>
      </w:pPr>
      <w:r w:rsidRPr="0006280A">
        <w:rPr>
          <w:sz w:val="16"/>
        </w:rPr>
        <w:t>As the project with the least immediate utility and the farthest-reaching ambitions, AI came to rely unusually heavily on ARPA funding. As a result, ARPA became the primary patron for the first twenty years of AI research. Former director Robert Sproull proudly concluded that “a whole generation of computer experts got their start from DARPA funding” and that “all the ideas that are going into the fifthgeneration [advanced computing] project [of the mid-1980s]—artificial intelligence, parallel computing, speech understanding, natural-languages programming—ultimately started from DARPAfunded research.”11</w:t>
      </w:r>
    </w:p>
    <w:p w14:paraId="5CB14429" w14:textId="77777777" w:rsidR="00096457" w:rsidRPr="0006280A" w:rsidRDefault="00096457" w:rsidP="00096457">
      <w:pPr>
        <w:rPr>
          <w:rStyle w:val="Emphasis"/>
        </w:rPr>
      </w:pPr>
      <w:r w:rsidRPr="0006280A">
        <w:rPr>
          <w:sz w:val="16"/>
        </w:rPr>
        <w:t xml:space="preserve">The </w:t>
      </w:r>
      <w:r w:rsidRPr="0006280A">
        <w:rPr>
          <w:rStyle w:val="Emphasis"/>
        </w:rPr>
        <w:t>military priorities</w:t>
      </w:r>
      <w:r w:rsidRPr="0006280A">
        <w:rPr>
          <w:sz w:val="16"/>
        </w:rPr>
        <w:t xml:space="preserve"> </w:t>
      </w:r>
      <w:r w:rsidRPr="0006280A">
        <w:rPr>
          <w:rStyle w:val="StyleUnderline"/>
        </w:rPr>
        <w:t>of</w:t>
      </w:r>
      <w:r w:rsidRPr="0006280A">
        <w:rPr>
          <w:sz w:val="16"/>
        </w:rPr>
        <w:t xml:space="preserve"> command and </w:t>
      </w:r>
      <w:r w:rsidRPr="0006280A">
        <w:rPr>
          <w:rStyle w:val="Emphasis"/>
        </w:rPr>
        <w:t>control</w:t>
      </w:r>
      <w:r w:rsidRPr="0006280A">
        <w:rPr>
          <w:sz w:val="16"/>
        </w:rPr>
        <w:t xml:space="preserve">, </w:t>
      </w:r>
      <w:r w:rsidRPr="0006280A">
        <w:rPr>
          <w:rStyle w:val="Emphasis"/>
        </w:rPr>
        <w:t>automation</w:t>
      </w:r>
      <w:r w:rsidRPr="0006280A">
        <w:rPr>
          <w:sz w:val="16"/>
        </w:rPr>
        <w:t xml:space="preserve">, </w:t>
      </w:r>
      <w:r w:rsidRPr="0006280A">
        <w:rPr>
          <w:rStyle w:val="StyleUnderline"/>
        </w:rPr>
        <w:t>and</w:t>
      </w:r>
      <w:r w:rsidRPr="0006280A">
        <w:rPr>
          <w:sz w:val="16"/>
        </w:rPr>
        <w:t xml:space="preserve"> </w:t>
      </w:r>
      <w:r w:rsidRPr="0006280A">
        <w:rPr>
          <w:rStyle w:val="Emphasis"/>
        </w:rPr>
        <w:t>surveillance</w:t>
      </w:r>
      <w:r w:rsidRPr="0006280A">
        <w:rPr>
          <w:sz w:val="16"/>
        </w:rPr>
        <w:t xml:space="preserve"> profoundly </w:t>
      </w:r>
      <w:r w:rsidRPr="0006280A">
        <w:rPr>
          <w:rStyle w:val="StyleUnderline"/>
        </w:rPr>
        <w:t>shaped</w:t>
      </w:r>
      <w:r w:rsidRPr="0006280A">
        <w:rPr>
          <w:sz w:val="16"/>
        </w:rPr>
        <w:t xml:space="preserve"> what </w:t>
      </w:r>
      <w:r w:rsidRPr="0006280A">
        <w:rPr>
          <w:rStyle w:val="Emphasis"/>
        </w:rPr>
        <w:t xml:space="preserve">AI </w:t>
      </w:r>
      <w:r w:rsidRPr="0006280A">
        <w:rPr>
          <w:sz w:val="16"/>
        </w:rPr>
        <w:t xml:space="preserve">was to become. The tools and approaches that came out of DARPA funding have marked the field, including computer vision, automatic translation, and autonomous vehicles. But these technical methods have deeper implications. </w:t>
      </w:r>
      <w:r w:rsidRPr="0006280A">
        <w:rPr>
          <w:rStyle w:val="StyleUnderline"/>
        </w:rPr>
        <w:t>Infused</w:t>
      </w:r>
      <w:r w:rsidRPr="0006280A">
        <w:rPr>
          <w:sz w:val="16"/>
        </w:rPr>
        <w:t xml:space="preserve"> into the overall logics of AI </w:t>
      </w:r>
      <w:r w:rsidRPr="0006280A">
        <w:rPr>
          <w:rStyle w:val="StyleUnderline"/>
        </w:rPr>
        <w:t>are</w:t>
      </w:r>
      <w:r w:rsidRPr="0006280A">
        <w:rPr>
          <w:sz w:val="16"/>
        </w:rPr>
        <w:t xml:space="preserve"> certain kinds of </w:t>
      </w:r>
      <w:r w:rsidRPr="0006280A">
        <w:rPr>
          <w:rStyle w:val="Emphasis"/>
        </w:rPr>
        <w:t>classificatory thinking</w:t>
      </w:r>
      <w:r w:rsidRPr="0006280A">
        <w:rPr>
          <w:sz w:val="16"/>
        </w:rPr>
        <w:t xml:space="preserve">—from explicitly battlefield-oriented notions such as target, asset, and anomaly detection to subtler categories of high, medium, and low risk. Concepts of constant situational awareness and targeting would drive AI research for decades, </w:t>
      </w:r>
      <w:r w:rsidRPr="0006280A">
        <w:rPr>
          <w:rStyle w:val="StyleUnderline"/>
        </w:rPr>
        <w:t>creating</w:t>
      </w:r>
      <w:r w:rsidRPr="0006280A">
        <w:rPr>
          <w:sz w:val="16"/>
        </w:rPr>
        <w:t xml:space="preserve"> </w:t>
      </w:r>
      <w:r w:rsidRPr="0006280A">
        <w:rPr>
          <w:rStyle w:val="Emphasis"/>
        </w:rPr>
        <w:t>epistemological frameworks</w:t>
      </w:r>
      <w:r w:rsidRPr="0006280A">
        <w:rPr>
          <w:sz w:val="16"/>
        </w:rPr>
        <w:t xml:space="preserve"> </w:t>
      </w:r>
      <w:r w:rsidRPr="0006280A">
        <w:rPr>
          <w:rStyle w:val="StyleUnderline"/>
        </w:rPr>
        <w:t>that</w:t>
      </w:r>
      <w:r w:rsidRPr="0006280A">
        <w:rPr>
          <w:sz w:val="16"/>
        </w:rPr>
        <w:t xml:space="preserve"> would </w:t>
      </w:r>
      <w:r w:rsidRPr="0006280A">
        <w:rPr>
          <w:rStyle w:val="StyleUnderline"/>
        </w:rPr>
        <w:t>inform</w:t>
      </w:r>
      <w:r w:rsidRPr="0006280A">
        <w:rPr>
          <w:sz w:val="16"/>
        </w:rPr>
        <w:t xml:space="preserve"> both </w:t>
      </w:r>
      <w:r w:rsidRPr="0006280A">
        <w:rPr>
          <w:rStyle w:val="Emphasis"/>
        </w:rPr>
        <w:t>industry and academia.</w:t>
      </w:r>
    </w:p>
    <w:p w14:paraId="1790B44F" w14:textId="77777777" w:rsidR="00096457" w:rsidRPr="0006280A" w:rsidRDefault="00096457" w:rsidP="00096457">
      <w:pPr>
        <w:rPr>
          <w:sz w:val="16"/>
        </w:rPr>
      </w:pPr>
      <w:r w:rsidRPr="0006280A">
        <w:rPr>
          <w:sz w:val="16"/>
        </w:rPr>
        <w:t xml:space="preserve">From the point of view of the state, the turn to big </w:t>
      </w:r>
      <w:r w:rsidRPr="0006280A">
        <w:rPr>
          <w:rStyle w:val="Emphasis"/>
        </w:rPr>
        <w:t>data</w:t>
      </w:r>
      <w:r w:rsidRPr="0006280A">
        <w:rPr>
          <w:sz w:val="16"/>
        </w:rPr>
        <w:t xml:space="preserve"> and machine learning </w:t>
      </w:r>
      <w:r w:rsidRPr="0006280A">
        <w:rPr>
          <w:rStyle w:val="StyleUnderline"/>
        </w:rPr>
        <w:t>expanded</w:t>
      </w:r>
      <w:r w:rsidRPr="0006280A">
        <w:rPr>
          <w:sz w:val="16"/>
        </w:rPr>
        <w:t xml:space="preserve"> the modes of </w:t>
      </w:r>
      <w:r w:rsidRPr="0006280A">
        <w:rPr>
          <w:rStyle w:val="Emphasis"/>
        </w:rPr>
        <w:t>information extraction</w:t>
      </w:r>
      <w:r w:rsidRPr="0006280A">
        <w:rPr>
          <w:sz w:val="16"/>
        </w:rPr>
        <w:t xml:space="preserve"> and informed a social theory of how people can be tracked and understood: you shall know them by their metadata. Who is texted, which locations are visited, what is read, when devices spring into action and for what reason—these molecular actions became a vision of threat identification and assessment, guilt or innocence. </w:t>
      </w:r>
      <w:r w:rsidRPr="0006280A">
        <w:rPr>
          <w:rStyle w:val="StyleUnderline"/>
        </w:rPr>
        <w:t>Harvesting and measuring large aggregates of data at a distance became the preferred way to develop alleged insights into groups and communities as well as assessments of potential targets for killing</w:t>
      </w:r>
      <w:r w:rsidRPr="0006280A">
        <w:rPr>
          <w:sz w:val="16"/>
        </w:rPr>
        <w:t xml:space="preserve">. The NSA and GCHQ are not unique—China, Russia, Israel, Syria, and many other countries have similar agencies. There are many systems of </w:t>
      </w:r>
      <w:r w:rsidRPr="0006280A">
        <w:rPr>
          <w:rStyle w:val="Emphasis"/>
        </w:rPr>
        <w:t>sovereign surveillance and control</w:t>
      </w:r>
      <w:r w:rsidRPr="0006280A">
        <w:rPr>
          <w:rStyle w:val="StyleUnderline"/>
        </w:rPr>
        <w:t xml:space="preserve">, a multitude of </w:t>
      </w:r>
      <w:r w:rsidRPr="0006280A">
        <w:rPr>
          <w:rStyle w:val="Emphasis"/>
        </w:rPr>
        <w:t>war machines</w:t>
      </w:r>
      <w:r w:rsidRPr="0006280A">
        <w:rPr>
          <w:sz w:val="16"/>
        </w:rPr>
        <w:t xml:space="preserve"> </w:t>
      </w:r>
      <w:r w:rsidRPr="0006280A">
        <w:rPr>
          <w:rStyle w:val="StyleUnderline"/>
        </w:rPr>
        <w:t>that never wind down</w:t>
      </w:r>
      <w:r w:rsidRPr="0006280A">
        <w:rPr>
          <w:sz w:val="16"/>
        </w:rPr>
        <w:t xml:space="preserve">. The Snowden archive underscores how </w:t>
      </w:r>
      <w:r w:rsidRPr="0006280A">
        <w:rPr>
          <w:rStyle w:val="Emphasis"/>
        </w:rPr>
        <w:t>state</w:t>
      </w:r>
      <w:r w:rsidRPr="0006280A">
        <w:rPr>
          <w:sz w:val="16"/>
        </w:rPr>
        <w:t xml:space="preserve"> </w:t>
      </w:r>
      <w:r w:rsidRPr="0006280A">
        <w:rPr>
          <w:rStyle w:val="StyleUnderline"/>
        </w:rPr>
        <w:t>and</w:t>
      </w:r>
      <w:r w:rsidRPr="0006280A">
        <w:rPr>
          <w:sz w:val="16"/>
        </w:rPr>
        <w:t xml:space="preserve"> </w:t>
      </w:r>
      <w:r w:rsidRPr="0006280A">
        <w:rPr>
          <w:rStyle w:val="Emphasis"/>
        </w:rPr>
        <w:t>corporate actors</w:t>
      </w:r>
      <w:r w:rsidRPr="0006280A">
        <w:rPr>
          <w:sz w:val="16"/>
        </w:rPr>
        <w:t xml:space="preserve"> </w:t>
      </w:r>
      <w:r w:rsidRPr="0006280A">
        <w:rPr>
          <w:rStyle w:val="StyleUnderline"/>
        </w:rPr>
        <w:t>collaborate</w:t>
      </w:r>
      <w:r w:rsidRPr="0006280A">
        <w:rPr>
          <w:sz w:val="16"/>
        </w:rPr>
        <w:t xml:space="preserve"> in order </w:t>
      </w:r>
      <w:r w:rsidRPr="0006280A">
        <w:rPr>
          <w:rStyle w:val="StyleUnderline"/>
        </w:rPr>
        <w:t>to produce</w:t>
      </w:r>
      <w:r w:rsidRPr="0006280A">
        <w:rPr>
          <w:sz w:val="16"/>
        </w:rPr>
        <w:t xml:space="preserve"> what Achille Mbembe calls “</w:t>
      </w:r>
      <w:r w:rsidRPr="0006280A">
        <w:rPr>
          <w:rStyle w:val="Emphasis"/>
        </w:rPr>
        <w:t>infrastructural warfare</w:t>
      </w:r>
      <w:r w:rsidRPr="0006280A">
        <w:rPr>
          <w:sz w:val="16"/>
        </w:rPr>
        <w:t>.”12</w:t>
      </w:r>
    </w:p>
    <w:p w14:paraId="25620541" w14:textId="77777777" w:rsidR="00096457" w:rsidRPr="0006280A" w:rsidRDefault="00096457" w:rsidP="00096457">
      <w:pPr>
        <w:rPr>
          <w:sz w:val="16"/>
        </w:rPr>
      </w:pPr>
      <w:r w:rsidRPr="0006280A">
        <w:rPr>
          <w:sz w:val="16"/>
        </w:rPr>
        <w:t xml:space="preserve">But the relationship between national militaries and the AI industry has expanded beyond security contexts. Technologies once only available to intelligence agencies—that were extralegal by design—have filtered down to the state’s municipal arms: government and law enforcement agencies. While the NSA has been a focus for privacy concerns, less attention is given to the growing commercial </w:t>
      </w:r>
      <w:r w:rsidRPr="0006280A">
        <w:rPr>
          <w:rStyle w:val="Emphasis"/>
        </w:rPr>
        <w:t>surveillance sector</w:t>
      </w:r>
      <w:r w:rsidRPr="0006280A">
        <w:rPr>
          <w:sz w:val="16"/>
        </w:rPr>
        <w:t xml:space="preserve">, which </w:t>
      </w:r>
      <w:r w:rsidRPr="0006280A">
        <w:rPr>
          <w:rStyle w:val="StyleUnderline"/>
        </w:rPr>
        <w:t>aggressively markets</w:t>
      </w:r>
      <w:r w:rsidRPr="0006280A">
        <w:rPr>
          <w:sz w:val="16"/>
        </w:rPr>
        <w:t xml:space="preserve"> its </w:t>
      </w:r>
      <w:r w:rsidRPr="0006280A">
        <w:rPr>
          <w:rStyle w:val="Emphasis"/>
        </w:rPr>
        <w:t>tools and platforms</w:t>
      </w:r>
      <w:r w:rsidRPr="0006280A">
        <w:rPr>
          <w:sz w:val="16"/>
        </w:rPr>
        <w:t xml:space="preserve"> </w:t>
      </w:r>
      <w:r w:rsidRPr="0006280A">
        <w:rPr>
          <w:rStyle w:val="StyleUnderline"/>
        </w:rPr>
        <w:t>to</w:t>
      </w:r>
      <w:r w:rsidRPr="0006280A">
        <w:rPr>
          <w:sz w:val="16"/>
        </w:rPr>
        <w:t xml:space="preserve"> </w:t>
      </w:r>
      <w:r w:rsidRPr="0006280A">
        <w:rPr>
          <w:rStyle w:val="Emphasis"/>
        </w:rPr>
        <w:t>police</w:t>
      </w:r>
      <w:r w:rsidRPr="0006280A">
        <w:rPr>
          <w:sz w:val="16"/>
        </w:rPr>
        <w:t xml:space="preserve"> departments and public agencies. The AI industry is simultaneously challenging and </w:t>
      </w:r>
      <w:r w:rsidRPr="0006280A">
        <w:rPr>
          <w:rStyle w:val="StyleUnderline"/>
        </w:rPr>
        <w:t>reshaping</w:t>
      </w:r>
      <w:r w:rsidRPr="0006280A">
        <w:rPr>
          <w:sz w:val="16"/>
        </w:rPr>
        <w:t xml:space="preserve"> the traditional role of </w:t>
      </w:r>
      <w:r w:rsidRPr="0006280A">
        <w:rPr>
          <w:rStyle w:val="Emphasis"/>
        </w:rPr>
        <w:t>states</w:t>
      </w:r>
      <w:r w:rsidRPr="0006280A">
        <w:rPr>
          <w:sz w:val="16"/>
        </w:rPr>
        <w:t xml:space="preserve"> </w:t>
      </w:r>
      <w:r w:rsidRPr="0006280A">
        <w:rPr>
          <w:rStyle w:val="StyleUnderline"/>
        </w:rPr>
        <w:t>while also</w:t>
      </w:r>
      <w:r w:rsidRPr="0006280A">
        <w:rPr>
          <w:sz w:val="16"/>
        </w:rPr>
        <w:t xml:space="preserve"> being </w:t>
      </w:r>
      <w:r w:rsidRPr="0006280A">
        <w:rPr>
          <w:rStyle w:val="StyleUnderline"/>
        </w:rPr>
        <w:t>used to</w:t>
      </w:r>
      <w:r w:rsidRPr="0006280A">
        <w:rPr>
          <w:sz w:val="16"/>
        </w:rPr>
        <w:t xml:space="preserve"> shore up and </w:t>
      </w:r>
      <w:r w:rsidRPr="0006280A">
        <w:rPr>
          <w:rStyle w:val="StyleUnderline"/>
        </w:rPr>
        <w:t>expand</w:t>
      </w:r>
      <w:r w:rsidRPr="0006280A">
        <w:rPr>
          <w:sz w:val="16"/>
        </w:rPr>
        <w:t xml:space="preserve"> older forms of </w:t>
      </w:r>
      <w:r w:rsidRPr="0006280A">
        <w:rPr>
          <w:rStyle w:val="Emphasis"/>
        </w:rPr>
        <w:t>geopolitical power</w:t>
      </w:r>
      <w:r w:rsidRPr="0006280A">
        <w:rPr>
          <w:sz w:val="16"/>
        </w:rPr>
        <w:t>. Algorithmic governance is both part of and exceeds traditional state governance. To paraphrase the theorist Benjamin Bratton, the state is taking on the armature of a machine because the machines have already taken on the roles and register of the state.13</w:t>
      </w:r>
    </w:p>
    <w:p w14:paraId="3C705E30" w14:textId="77777777" w:rsidR="00096457" w:rsidRDefault="00096457" w:rsidP="00096457">
      <w:pPr>
        <w:pStyle w:val="Heading4"/>
      </w:pPr>
      <w:r>
        <w:t>Tag</w:t>
      </w:r>
    </w:p>
    <w:p w14:paraId="3DDA2D88" w14:textId="77777777" w:rsidR="00096457" w:rsidRPr="006D00BE" w:rsidRDefault="00096457" w:rsidP="00096457">
      <w:r>
        <w:rPr>
          <w:rStyle w:val="Style13ptBold"/>
        </w:rPr>
        <w:t xml:space="preserve">Crawford, 21 </w:t>
      </w:r>
      <w:r>
        <w:t>[Kate Crawford is a writer, composer, producer and academic. Crawford is a principal researcher at Microsoft Research (Social Media Collective), the co-founder and director of research at the AI Now Institute at NYU, a visiting professor at the MIT Center for Civic Media, a senior fellow at the Information Law Institute at NYU, and an associate professor in the Journalism and Media Research Centre at the University of New South Wales, “Atlas of AI: Power, Politics, and the Planetary Costs of Artificial Intelligence,” 2021, Yale University Press]//Townes</w:t>
      </w:r>
    </w:p>
    <w:p w14:paraId="761188EE" w14:textId="77777777" w:rsidR="00096457" w:rsidRPr="00060E72" w:rsidRDefault="00096457" w:rsidP="00096457">
      <w:pPr>
        <w:rPr>
          <w:sz w:val="16"/>
        </w:rPr>
      </w:pPr>
      <w:r w:rsidRPr="00060E72">
        <w:rPr>
          <w:sz w:val="16"/>
        </w:rPr>
        <w:t xml:space="preserve">How do we see the full life cycle of artificial intelligence and the dynamics of power that drive it? We have to go beyond the conventional maps of AI to locate it in a wider landscape. </w:t>
      </w:r>
      <w:r w:rsidRPr="00060E72">
        <w:rPr>
          <w:rStyle w:val="Emphasis"/>
        </w:rPr>
        <w:t>Atlases</w:t>
      </w:r>
      <w:r w:rsidRPr="00060E72">
        <w:rPr>
          <w:sz w:val="16"/>
        </w:rPr>
        <w:t xml:space="preserve"> can </w:t>
      </w:r>
      <w:r w:rsidRPr="00060E72">
        <w:rPr>
          <w:rStyle w:val="StyleUnderline"/>
        </w:rPr>
        <w:t xml:space="preserve">provoke a </w:t>
      </w:r>
      <w:r w:rsidRPr="00060E72">
        <w:rPr>
          <w:rStyle w:val="Emphasis"/>
        </w:rPr>
        <w:t>shift in scale</w:t>
      </w:r>
      <w:r w:rsidRPr="00060E72">
        <w:rPr>
          <w:rStyle w:val="StyleUnderline"/>
        </w:rPr>
        <w:t>, to see how spaces are joined in relation to one another</w:t>
      </w:r>
      <w:r w:rsidRPr="00060E72">
        <w:rPr>
          <w:sz w:val="16"/>
        </w:rPr>
        <w:t xml:space="preserve">. This book proposes that the real </w:t>
      </w:r>
      <w:r w:rsidRPr="00060E72">
        <w:rPr>
          <w:rStyle w:val="Emphasis"/>
        </w:rPr>
        <w:t>stakes of AI</w:t>
      </w:r>
      <w:r w:rsidRPr="00060E72">
        <w:rPr>
          <w:sz w:val="16"/>
        </w:rPr>
        <w:t xml:space="preserve"> </w:t>
      </w:r>
      <w:r w:rsidRPr="00060E72">
        <w:rPr>
          <w:rStyle w:val="StyleUnderline"/>
        </w:rPr>
        <w:t>are</w:t>
      </w:r>
      <w:r w:rsidRPr="00060E72">
        <w:rPr>
          <w:sz w:val="16"/>
        </w:rPr>
        <w:t xml:space="preserve"> the </w:t>
      </w:r>
      <w:r w:rsidRPr="00060E72">
        <w:rPr>
          <w:rStyle w:val="Emphasis"/>
        </w:rPr>
        <w:t>global interconnected systems</w:t>
      </w:r>
      <w:r w:rsidRPr="00060E72">
        <w:rPr>
          <w:sz w:val="16"/>
        </w:rPr>
        <w:t xml:space="preserve"> </w:t>
      </w:r>
      <w:r w:rsidRPr="00060E72">
        <w:rPr>
          <w:rStyle w:val="StyleUnderline"/>
        </w:rPr>
        <w:t>of</w:t>
      </w:r>
      <w:r w:rsidRPr="00060E72">
        <w:rPr>
          <w:sz w:val="16"/>
        </w:rPr>
        <w:t xml:space="preserve"> </w:t>
      </w:r>
      <w:r w:rsidRPr="00060E72">
        <w:rPr>
          <w:rStyle w:val="Emphasis"/>
        </w:rPr>
        <w:t>extraction</w:t>
      </w:r>
      <w:r w:rsidRPr="00060E72">
        <w:rPr>
          <w:sz w:val="16"/>
        </w:rPr>
        <w:t xml:space="preserve"> </w:t>
      </w:r>
      <w:r w:rsidRPr="00060E72">
        <w:rPr>
          <w:rStyle w:val="StyleUnderline"/>
        </w:rPr>
        <w:t>and</w:t>
      </w:r>
      <w:r w:rsidRPr="00060E72">
        <w:rPr>
          <w:sz w:val="16"/>
        </w:rPr>
        <w:t xml:space="preserve"> </w:t>
      </w:r>
      <w:r w:rsidRPr="00060E72">
        <w:rPr>
          <w:rStyle w:val="Emphasis"/>
        </w:rPr>
        <w:t>power</w:t>
      </w:r>
      <w:r w:rsidRPr="00060E72">
        <w:rPr>
          <w:sz w:val="16"/>
        </w:rPr>
        <w:t xml:space="preserve">, </w:t>
      </w:r>
      <w:r w:rsidRPr="00060E72">
        <w:rPr>
          <w:rStyle w:val="StyleUnderline"/>
        </w:rPr>
        <w:t>not</w:t>
      </w:r>
      <w:r w:rsidRPr="00060E72">
        <w:rPr>
          <w:sz w:val="16"/>
        </w:rPr>
        <w:t xml:space="preserve"> the </w:t>
      </w:r>
      <w:r w:rsidRPr="00060E72">
        <w:rPr>
          <w:rStyle w:val="Emphasis"/>
        </w:rPr>
        <w:t>technocratic imaginaries</w:t>
      </w:r>
      <w:r w:rsidRPr="00060E72">
        <w:rPr>
          <w:sz w:val="16"/>
        </w:rPr>
        <w:t xml:space="preserve"> of artificiality, abstraction, and automation. To understand AI for what it is, </w:t>
      </w:r>
      <w:r w:rsidRPr="00060E72">
        <w:rPr>
          <w:rStyle w:val="StyleUnderline"/>
        </w:rPr>
        <w:t>we need to</w:t>
      </w:r>
      <w:r w:rsidRPr="00060E72">
        <w:rPr>
          <w:sz w:val="16"/>
        </w:rPr>
        <w:t xml:space="preserve"> see the </w:t>
      </w:r>
      <w:r w:rsidRPr="00060E72">
        <w:rPr>
          <w:rStyle w:val="Emphasis"/>
        </w:rPr>
        <w:t>structures of power</w:t>
      </w:r>
      <w:r w:rsidRPr="00060E72">
        <w:rPr>
          <w:sz w:val="16"/>
        </w:rPr>
        <w:t xml:space="preserve"> it serves.</w:t>
      </w:r>
    </w:p>
    <w:p w14:paraId="19BEFA17" w14:textId="77777777" w:rsidR="00096457" w:rsidRPr="00060E72" w:rsidRDefault="00096457" w:rsidP="00096457">
      <w:pPr>
        <w:rPr>
          <w:sz w:val="16"/>
        </w:rPr>
      </w:pPr>
      <w:r w:rsidRPr="00060E72">
        <w:rPr>
          <w:sz w:val="16"/>
        </w:rPr>
        <w:t>AI is born from salt lakes in Bolivia and mines in Congo, constructed from crowdworker-labeled datasets that seek to classify human actions, emotions, and identities. It is used to navigate drones over Yemen, direct immigration police in the United States, and modulate credit scores of human value and risk across the world. A wide-angle, multiscalar perspective on AI is needed to contend with these overlapping regimes.</w:t>
      </w:r>
    </w:p>
    <w:p w14:paraId="4E8CFFEC" w14:textId="77777777" w:rsidR="00096457" w:rsidRPr="00060E72" w:rsidRDefault="00096457" w:rsidP="00096457">
      <w:pPr>
        <w:rPr>
          <w:sz w:val="16"/>
        </w:rPr>
      </w:pPr>
      <w:r w:rsidRPr="00060E72">
        <w:rPr>
          <w:sz w:val="16"/>
        </w:rPr>
        <w:t xml:space="preserve">This book began below the ground, where the extractive politics of artificial intelligence can be seen at their most literal. Rare earth minerals, </w:t>
      </w:r>
      <w:r w:rsidRPr="00060E72">
        <w:rPr>
          <w:rStyle w:val="Emphasis"/>
        </w:rPr>
        <w:t>water</w:t>
      </w:r>
      <w:r w:rsidRPr="00060E72">
        <w:rPr>
          <w:sz w:val="16"/>
        </w:rPr>
        <w:t xml:space="preserve">, coal, and oil: the tech sector </w:t>
      </w:r>
      <w:r w:rsidRPr="00060E72">
        <w:rPr>
          <w:rStyle w:val="StyleUnderline"/>
        </w:rPr>
        <w:t>carves out</w:t>
      </w:r>
      <w:r w:rsidRPr="00060E72">
        <w:rPr>
          <w:sz w:val="16"/>
        </w:rPr>
        <w:t xml:space="preserve"> the </w:t>
      </w:r>
      <w:r w:rsidRPr="00060E72">
        <w:rPr>
          <w:rStyle w:val="Emphasis"/>
        </w:rPr>
        <w:t>earth</w:t>
      </w:r>
      <w:r w:rsidRPr="00060E72">
        <w:rPr>
          <w:sz w:val="16"/>
        </w:rPr>
        <w:t xml:space="preserve"> </w:t>
      </w:r>
      <w:r w:rsidRPr="00060E72">
        <w:rPr>
          <w:rStyle w:val="StyleUnderline"/>
        </w:rPr>
        <w:t>to fuel</w:t>
      </w:r>
      <w:r w:rsidRPr="00060E72">
        <w:rPr>
          <w:sz w:val="16"/>
        </w:rPr>
        <w:t xml:space="preserve"> its highly </w:t>
      </w:r>
      <w:r w:rsidRPr="00060E72">
        <w:rPr>
          <w:rStyle w:val="Emphasis"/>
        </w:rPr>
        <w:t>energy-intensive infrastructures</w:t>
      </w:r>
      <w:r w:rsidRPr="00060E72">
        <w:rPr>
          <w:sz w:val="16"/>
        </w:rPr>
        <w:t xml:space="preserve">. AI’s carbon footprint is never fully admitted or accounted for by the tech sector, which is simultaneously expanding the networks of data centers while helping the oil and gas industry locate and strip remaining reserves of fossil fuels. </w:t>
      </w:r>
      <w:r w:rsidRPr="00060E72">
        <w:rPr>
          <w:rStyle w:val="StyleUnderline"/>
        </w:rPr>
        <w:t>The opacity of the larger supply chain for computation in general, and AI in particular, is part of a long-established business model of extracting value from the commons and avoiding restitution for the lasting damage.</w:t>
      </w:r>
    </w:p>
    <w:p w14:paraId="1242EA16" w14:textId="77777777" w:rsidR="00096457" w:rsidRPr="00060E72" w:rsidRDefault="00096457" w:rsidP="00096457">
      <w:pPr>
        <w:rPr>
          <w:sz w:val="16"/>
        </w:rPr>
      </w:pPr>
      <w:r w:rsidRPr="00060E72">
        <w:rPr>
          <w:sz w:val="16"/>
        </w:rPr>
        <w:t>Labor represents another form of extraction. In chapter 2, we ventured beyond the highly paid machine learning engineers to consider the other forms of work needed to make artificial intelligence systems function. From the miners extracting tin in Indonesia to crowdworkers in India completing tasks on Amazon Mechanical Turk to iPhone factory workers at Foxconn in China, the labor force of AI is far greater than we normally imagine. Even within the tech companies there is a large shadow workforce of contract laborers, who significantly outnumber full-time employees but have fewer benefits and no job security.15</w:t>
      </w:r>
    </w:p>
    <w:p w14:paraId="2C1B104E" w14:textId="77777777" w:rsidR="00096457" w:rsidRPr="00060E72" w:rsidRDefault="00096457" w:rsidP="00096457">
      <w:pPr>
        <w:rPr>
          <w:sz w:val="16"/>
        </w:rPr>
      </w:pPr>
      <w:r w:rsidRPr="00060E72">
        <w:rPr>
          <w:sz w:val="16"/>
        </w:rPr>
        <w:t xml:space="preserve">In the logistical nodes of the tech sector, we find humans completing the tasks that machines cannot. Thousands of people are needed to support the illusion of automation: tagging, correcting, evaluating, and editing AI systems to make them appear seamless. Others lift packages, drive for ridehailing apps, and deliver food. </w:t>
      </w:r>
      <w:r w:rsidRPr="00060E72">
        <w:rPr>
          <w:rStyle w:val="Emphasis"/>
        </w:rPr>
        <w:t>AI systems surveil them</w:t>
      </w:r>
      <w:r w:rsidRPr="00060E72">
        <w:rPr>
          <w:sz w:val="16"/>
        </w:rPr>
        <w:t xml:space="preserve"> all while </w:t>
      </w:r>
      <w:r w:rsidRPr="00060E72">
        <w:rPr>
          <w:rStyle w:val="StyleUnderline"/>
        </w:rPr>
        <w:t>squeezing</w:t>
      </w:r>
      <w:r w:rsidRPr="00060E72">
        <w:rPr>
          <w:sz w:val="16"/>
        </w:rPr>
        <w:t xml:space="preserve"> the most </w:t>
      </w:r>
      <w:r w:rsidRPr="00060E72">
        <w:rPr>
          <w:rStyle w:val="Emphasis"/>
        </w:rPr>
        <w:t>output</w:t>
      </w:r>
      <w:r w:rsidRPr="00060E72">
        <w:rPr>
          <w:sz w:val="16"/>
        </w:rPr>
        <w:t xml:space="preserve"> </w:t>
      </w:r>
      <w:r w:rsidRPr="00060E72">
        <w:rPr>
          <w:rStyle w:val="StyleUnderline"/>
        </w:rPr>
        <w:t>from</w:t>
      </w:r>
      <w:r w:rsidRPr="00060E72">
        <w:rPr>
          <w:sz w:val="16"/>
        </w:rPr>
        <w:t xml:space="preserve"> the bare functionality of </w:t>
      </w:r>
      <w:r w:rsidRPr="00060E72">
        <w:rPr>
          <w:rStyle w:val="Emphasis"/>
        </w:rPr>
        <w:t>human bodies:</w:t>
      </w:r>
      <w:r w:rsidRPr="00060E72">
        <w:rPr>
          <w:sz w:val="16"/>
        </w:rPr>
        <w:t xml:space="preserve"> the complex joints of fingers, eyes, and knee sockets are cheaper and easier to acquire than robots. In those spaces, the future of work looks more like the Taylorist factories of the past, but with wristbands that vibrate when workers make errors and penalties given for taking too many bathroom breaks.</w:t>
      </w:r>
    </w:p>
    <w:p w14:paraId="254D50A9" w14:textId="77777777" w:rsidR="00096457" w:rsidRPr="00060E72" w:rsidRDefault="00096457" w:rsidP="00096457">
      <w:pPr>
        <w:rPr>
          <w:sz w:val="16"/>
        </w:rPr>
      </w:pPr>
      <w:r w:rsidRPr="00060E72">
        <w:rPr>
          <w:sz w:val="16"/>
        </w:rPr>
        <w:t xml:space="preserve">The uses of workplace AI further </w:t>
      </w:r>
      <w:r w:rsidRPr="00060E72">
        <w:rPr>
          <w:rStyle w:val="StyleUnderline"/>
        </w:rPr>
        <w:t>skew power imbalances by placing more control in employers’ hands</w:t>
      </w:r>
      <w:r w:rsidRPr="00060E72">
        <w:rPr>
          <w:sz w:val="16"/>
        </w:rPr>
        <w:t xml:space="preserve">. Apps are used to track workers, nudge them to work longer hours, and rank them in real time. Amazon provides a canonical example of how a </w:t>
      </w:r>
      <w:r w:rsidRPr="00060E72">
        <w:rPr>
          <w:rStyle w:val="Emphasis"/>
        </w:rPr>
        <w:t>microphysics of power</w:t>
      </w:r>
      <w:r w:rsidRPr="00060E72">
        <w:rPr>
          <w:sz w:val="16"/>
        </w:rPr>
        <w:t>—</w:t>
      </w:r>
      <w:r w:rsidRPr="00060E72">
        <w:rPr>
          <w:rStyle w:val="StyleUnderline"/>
        </w:rPr>
        <w:t>disciplining bodies</w:t>
      </w:r>
      <w:r w:rsidRPr="00060E72">
        <w:rPr>
          <w:sz w:val="16"/>
        </w:rPr>
        <w:t xml:space="preserve"> and their movement </w:t>
      </w:r>
      <w:r w:rsidRPr="00060E72">
        <w:rPr>
          <w:rStyle w:val="StyleUnderline"/>
        </w:rPr>
        <w:t>through space</w:t>
      </w:r>
      <w:r w:rsidRPr="00060E72">
        <w:rPr>
          <w:sz w:val="16"/>
        </w:rPr>
        <w:t>—</w:t>
      </w:r>
      <w:r w:rsidRPr="00060E72">
        <w:rPr>
          <w:rStyle w:val="StyleUnderline"/>
        </w:rPr>
        <w:t>is connected to a</w:t>
      </w:r>
      <w:r w:rsidRPr="00060E72">
        <w:rPr>
          <w:sz w:val="16"/>
        </w:rPr>
        <w:t xml:space="preserve"> </w:t>
      </w:r>
      <w:r w:rsidRPr="00060E72">
        <w:rPr>
          <w:rStyle w:val="Emphasis"/>
        </w:rPr>
        <w:t>macrophysics of power</w:t>
      </w:r>
      <w:r w:rsidRPr="00060E72">
        <w:rPr>
          <w:sz w:val="16"/>
        </w:rPr>
        <w:t xml:space="preserve">, </w:t>
      </w:r>
      <w:r w:rsidRPr="00060E72">
        <w:rPr>
          <w:rStyle w:val="StyleUnderline"/>
        </w:rPr>
        <w:t xml:space="preserve">a </w:t>
      </w:r>
      <w:r w:rsidRPr="00060E72">
        <w:rPr>
          <w:rStyle w:val="Emphasis"/>
        </w:rPr>
        <w:t>logistics</w:t>
      </w:r>
      <w:r w:rsidRPr="00060E72">
        <w:rPr>
          <w:rStyle w:val="StyleUnderline"/>
        </w:rPr>
        <w:t xml:space="preserve"> of </w:t>
      </w:r>
      <w:r w:rsidRPr="00060E72">
        <w:rPr>
          <w:rStyle w:val="Emphasis"/>
        </w:rPr>
        <w:t>planetary time</w:t>
      </w:r>
      <w:r w:rsidRPr="00060E72">
        <w:rPr>
          <w:rStyle w:val="StyleUnderline"/>
        </w:rPr>
        <w:t xml:space="preserve"> and </w:t>
      </w:r>
      <w:r w:rsidRPr="00060E72">
        <w:rPr>
          <w:rStyle w:val="Emphasis"/>
        </w:rPr>
        <w:t>information</w:t>
      </w:r>
      <w:r w:rsidRPr="00060E72">
        <w:rPr>
          <w:sz w:val="16"/>
        </w:rPr>
        <w:t xml:space="preserve">. </w:t>
      </w:r>
      <w:r w:rsidRPr="00060E72">
        <w:rPr>
          <w:rStyle w:val="StyleUnderline"/>
        </w:rPr>
        <w:t>AI systems exploit differences in</w:t>
      </w:r>
      <w:r w:rsidRPr="00060E72">
        <w:rPr>
          <w:sz w:val="16"/>
        </w:rPr>
        <w:t xml:space="preserve"> time and wages across </w:t>
      </w:r>
      <w:r w:rsidRPr="00060E72">
        <w:rPr>
          <w:rStyle w:val="StyleUnderline"/>
        </w:rPr>
        <w:t>markets to speed</w:t>
      </w:r>
      <w:r w:rsidRPr="00060E72">
        <w:rPr>
          <w:sz w:val="16"/>
        </w:rPr>
        <w:t xml:space="preserve"> the </w:t>
      </w:r>
      <w:r w:rsidRPr="00060E72">
        <w:rPr>
          <w:rStyle w:val="Emphasis"/>
        </w:rPr>
        <w:t>circuits of capital.</w:t>
      </w:r>
      <w:r w:rsidRPr="00060E72">
        <w:rPr>
          <w:sz w:val="16"/>
        </w:rPr>
        <w:t xml:space="preserve"> Suddenly, everyone in urban centers can have—and expects—same day delivery. And </w:t>
      </w:r>
      <w:r w:rsidRPr="00060E72">
        <w:rPr>
          <w:rStyle w:val="Emphasis"/>
        </w:rPr>
        <w:t>the system speeds up</w:t>
      </w:r>
      <w:r w:rsidRPr="00060E72">
        <w:rPr>
          <w:sz w:val="16"/>
        </w:rPr>
        <w:t xml:space="preserve"> again, with the material consequences hidden behind the cardboard boxes, delivery trucks, and “buy now” buttons.</w:t>
      </w:r>
    </w:p>
    <w:p w14:paraId="221C3272" w14:textId="77777777" w:rsidR="00096457" w:rsidRPr="00060E72" w:rsidRDefault="00096457" w:rsidP="00096457">
      <w:pPr>
        <w:rPr>
          <w:sz w:val="16"/>
        </w:rPr>
      </w:pPr>
      <w:r w:rsidRPr="00060E72">
        <w:rPr>
          <w:sz w:val="16"/>
        </w:rPr>
        <w:t>At the data layer, we can see a different geography of extraction. “We are building a mirror of the real world,” a Google Street View engineer said in 2012. “Anything that you see in the real world needs to be in our databases.”16 Since then, the harvesting of the real world has only intensified to reach into spaces that were previously hard to capture. As we saw in chapter 3, there has been a widespread pillaging of public spaces; the faces of people in the street have been captured to train facial recognition systems; social media feeds have been ingested to build predictive models of language; sites where people keep personal photos or have online debates have been scraped in order to train machine vision and natural language algorithms. This practice has become so common that few in the AI field even question it. In part, that is because so many careers and market valuations depend on it. The collect-it-all mentality, once the remit of intelligence agencies, is not only normalized but moralized—it is seen as wasteful not to collect data wherever possible.17</w:t>
      </w:r>
    </w:p>
    <w:p w14:paraId="2EC80B18" w14:textId="77777777" w:rsidR="00096457" w:rsidRPr="00060E72" w:rsidRDefault="00096457" w:rsidP="00096457">
      <w:pPr>
        <w:rPr>
          <w:sz w:val="16"/>
        </w:rPr>
      </w:pPr>
      <w:r w:rsidRPr="00060E72">
        <w:rPr>
          <w:sz w:val="16"/>
        </w:rPr>
        <w:t>Once data is extracted and ordered into training sets, it becomes the epistemic foundation by which AI systems classify the world. From the benchmark training sets such as ImageNet, MS-Celeb, or NIST’s collections, images are used to represent ideas that are far more relational and contested than the labels may suggest. In chapter 4, we saw how labeling taxonomies allocate people into forced gender binaries, simplistic and offensive racial groupings, and highly normative and stereotypical analyses of character, merit, and emotional state. These classifications, unavoidably value-laden, force a way of seeing onto the world while claiming scientific neutrality.</w:t>
      </w:r>
    </w:p>
    <w:p w14:paraId="4B5E5CBA" w14:textId="77777777" w:rsidR="00096457" w:rsidRPr="00060E72" w:rsidRDefault="00096457" w:rsidP="00096457">
      <w:pPr>
        <w:rPr>
          <w:sz w:val="16"/>
        </w:rPr>
      </w:pPr>
      <w:r w:rsidRPr="00060E72">
        <w:rPr>
          <w:rStyle w:val="Emphasis"/>
        </w:rPr>
        <w:t>Datasets</w:t>
      </w:r>
      <w:r w:rsidRPr="00060E72">
        <w:rPr>
          <w:sz w:val="16"/>
        </w:rPr>
        <w:t xml:space="preserve"> in AI are never raw materials to feed algorithms: they </w:t>
      </w:r>
      <w:r w:rsidRPr="00060E72">
        <w:rPr>
          <w:rStyle w:val="StyleUnderline"/>
        </w:rPr>
        <w:t>are</w:t>
      </w:r>
      <w:r w:rsidRPr="00060E72">
        <w:rPr>
          <w:sz w:val="16"/>
        </w:rPr>
        <w:t xml:space="preserve"> </w:t>
      </w:r>
      <w:r w:rsidRPr="00060E72">
        <w:rPr>
          <w:rStyle w:val="Emphasis"/>
        </w:rPr>
        <w:t>inherently political interventions</w:t>
      </w:r>
      <w:r w:rsidRPr="00060E72">
        <w:rPr>
          <w:sz w:val="16"/>
        </w:rPr>
        <w:t xml:space="preserve">. The entire practice of </w:t>
      </w:r>
      <w:r w:rsidRPr="00060E72">
        <w:rPr>
          <w:rStyle w:val="Emphasis"/>
        </w:rPr>
        <w:t>harvesting</w:t>
      </w:r>
      <w:r w:rsidRPr="00060E72">
        <w:rPr>
          <w:sz w:val="16"/>
        </w:rPr>
        <w:t xml:space="preserve"> data, </w:t>
      </w:r>
      <w:r w:rsidRPr="00060E72">
        <w:rPr>
          <w:rStyle w:val="Emphasis"/>
        </w:rPr>
        <w:t>categorizing</w:t>
      </w:r>
      <w:r w:rsidRPr="00060E72">
        <w:rPr>
          <w:sz w:val="16"/>
        </w:rPr>
        <w:t xml:space="preserve"> </w:t>
      </w:r>
      <w:r w:rsidRPr="00060E72">
        <w:rPr>
          <w:rStyle w:val="StyleUnderline"/>
        </w:rPr>
        <w:t>and</w:t>
      </w:r>
      <w:r w:rsidRPr="00060E72">
        <w:rPr>
          <w:sz w:val="16"/>
        </w:rPr>
        <w:t xml:space="preserve"> </w:t>
      </w:r>
      <w:r w:rsidRPr="00060E72">
        <w:rPr>
          <w:rStyle w:val="Emphasis"/>
        </w:rPr>
        <w:t>labeling it</w:t>
      </w:r>
      <w:r w:rsidRPr="00060E72">
        <w:rPr>
          <w:sz w:val="16"/>
        </w:rPr>
        <w:t xml:space="preserve">, and then using it to train systems </w:t>
      </w:r>
      <w:r w:rsidRPr="00060E72">
        <w:rPr>
          <w:rStyle w:val="StyleUnderline"/>
        </w:rPr>
        <w:t>is</w:t>
      </w:r>
      <w:r w:rsidRPr="00060E72">
        <w:rPr>
          <w:sz w:val="16"/>
        </w:rPr>
        <w:t xml:space="preserve"> a form of </w:t>
      </w:r>
      <w:r w:rsidRPr="00060E72">
        <w:rPr>
          <w:rStyle w:val="Emphasis"/>
        </w:rPr>
        <w:t>politics</w:t>
      </w:r>
      <w:r w:rsidRPr="00060E72">
        <w:rPr>
          <w:sz w:val="16"/>
        </w:rPr>
        <w:t>. It has brought a shift to what are called operational images—representations of the world made solely for machines.18 Bias is a symptom of a deeper affliction: a far-ranging and centralizing normative logic that is used to determine how the world should be seen and evaluated.</w:t>
      </w:r>
    </w:p>
    <w:p w14:paraId="7E183092" w14:textId="77777777" w:rsidR="00096457" w:rsidRPr="00060E72" w:rsidRDefault="00096457" w:rsidP="00096457">
      <w:pPr>
        <w:rPr>
          <w:sz w:val="16"/>
        </w:rPr>
      </w:pPr>
      <w:r w:rsidRPr="00060E72">
        <w:rPr>
          <w:sz w:val="16"/>
        </w:rPr>
        <w:t>A central example of this is affect detection, described in chapter 5, which draws on controversial ideas about the relation of faces to emotions and applies them with the reductive logic of a lie detector test. The science remains deeply contested.19 Institutions have always classified people into identity categories, narrowing personhood and cutting it down into precisely measured boxes. Machine learning allows that to happen at scale. From the hill towns of Papua New Guinea to military labs in Maryland, techniques have been developed to reduce the messiness of feelings, interior states, preferences, and identifications into something quantitative, detectable, and trackable.</w:t>
      </w:r>
    </w:p>
    <w:p w14:paraId="010C4B8D" w14:textId="77777777" w:rsidR="00096457" w:rsidRPr="00060E72" w:rsidRDefault="00096457" w:rsidP="00096457">
      <w:pPr>
        <w:rPr>
          <w:sz w:val="16"/>
        </w:rPr>
      </w:pPr>
      <w:r w:rsidRPr="00060E72">
        <w:rPr>
          <w:rStyle w:val="Emphasis"/>
        </w:rPr>
        <w:t>What epistemological violence is necessary</w:t>
      </w:r>
      <w:r w:rsidRPr="00060E72">
        <w:rPr>
          <w:sz w:val="16"/>
        </w:rPr>
        <w:t xml:space="preserve"> to make the world readable to a machine learning system</w:t>
      </w:r>
      <w:r w:rsidRPr="00060E72">
        <w:rPr>
          <w:rStyle w:val="Emphasis"/>
        </w:rPr>
        <w:t>?</w:t>
      </w:r>
      <w:r w:rsidRPr="00060E72">
        <w:rPr>
          <w:sz w:val="16"/>
        </w:rPr>
        <w:t xml:space="preserve"> </w:t>
      </w:r>
      <w:r w:rsidRPr="00060E72">
        <w:rPr>
          <w:rStyle w:val="StyleUnderline"/>
        </w:rPr>
        <w:t>AI</w:t>
      </w:r>
      <w:r w:rsidRPr="00060E72">
        <w:rPr>
          <w:sz w:val="16"/>
        </w:rPr>
        <w:t xml:space="preserve"> seeks to </w:t>
      </w:r>
      <w:r w:rsidRPr="00060E72">
        <w:rPr>
          <w:rStyle w:val="Emphasis"/>
        </w:rPr>
        <w:t>systematize</w:t>
      </w:r>
      <w:r w:rsidRPr="00060E72">
        <w:rPr>
          <w:sz w:val="16"/>
        </w:rPr>
        <w:t xml:space="preserve"> the unsystematizable, formalize </w:t>
      </w:r>
      <w:r w:rsidRPr="00060E72">
        <w:rPr>
          <w:rStyle w:val="StyleUnderline"/>
        </w:rPr>
        <w:t>the social</w:t>
      </w:r>
      <w:r w:rsidRPr="00060E72">
        <w:rPr>
          <w:sz w:val="16"/>
        </w:rPr>
        <w:t xml:space="preserve">, </w:t>
      </w:r>
      <w:r w:rsidRPr="00060E72">
        <w:rPr>
          <w:rStyle w:val="StyleUnderline"/>
        </w:rPr>
        <w:t>and convert</w:t>
      </w:r>
      <w:r w:rsidRPr="00060E72">
        <w:rPr>
          <w:sz w:val="16"/>
        </w:rPr>
        <w:t xml:space="preserve"> an infinitely </w:t>
      </w:r>
      <w:r w:rsidRPr="00060E72">
        <w:rPr>
          <w:rStyle w:val="Emphasis"/>
        </w:rPr>
        <w:t>complex</w:t>
      </w:r>
      <w:r w:rsidRPr="00060E72">
        <w:rPr>
          <w:sz w:val="16"/>
        </w:rPr>
        <w:t xml:space="preserve"> and changing </w:t>
      </w:r>
      <w:r w:rsidRPr="00060E72">
        <w:rPr>
          <w:rStyle w:val="Emphasis"/>
        </w:rPr>
        <w:t>universe</w:t>
      </w:r>
      <w:r w:rsidRPr="00060E72">
        <w:rPr>
          <w:sz w:val="16"/>
        </w:rPr>
        <w:t xml:space="preserve"> </w:t>
      </w:r>
      <w:r w:rsidRPr="00060E72">
        <w:rPr>
          <w:rStyle w:val="StyleUnderline"/>
        </w:rPr>
        <w:t>into</w:t>
      </w:r>
      <w:r w:rsidRPr="00060E72">
        <w:rPr>
          <w:sz w:val="16"/>
        </w:rPr>
        <w:t xml:space="preserve"> a Linnaean </w:t>
      </w:r>
      <w:r w:rsidRPr="00060E72">
        <w:rPr>
          <w:rStyle w:val="Emphasis"/>
        </w:rPr>
        <w:t>order of machine-readable tables</w:t>
      </w:r>
      <w:r w:rsidRPr="00060E72">
        <w:rPr>
          <w:sz w:val="16"/>
        </w:rPr>
        <w:t xml:space="preserve">. Many of AI’s achievements have depended on boiling things down to a terse set of formalisms based on proxies: identifying and naming some features while ignoring or obscuring countless others. To adapt a phrase from philosopher Babette Babich, machine learning exploits what it does know to predict what it does not know: a game of repeated approximations. Datasets are also proxies—stand-ins for what they claim to measure. Put simply, this is transmuting difference into computable sameness. This kind of knowledge schema recalls what Friedrich Nietzsche described as “the falsifying of the multifarious and incalculable into the identical, similar, and calculable.”20 AI systems become deterministic when these proxies are taken as ground truth, when fixed labels are applied to a fluid complexity. We saw this in the cases where AI is used to predict gender, race, or sexuality from a photograph of a face.21 </w:t>
      </w:r>
      <w:r w:rsidRPr="00060E72">
        <w:rPr>
          <w:rStyle w:val="StyleUnderline"/>
        </w:rPr>
        <w:t>These approaches resemble phrenology and physiognomy in their desire to essentialize and impose identities based on external appearances</w:t>
      </w:r>
      <w:r w:rsidRPr="00060E72">
        <w:rPr>
          <w:sz w:val="16"/>
        </w:rPr>
        <w:t>.</w:t>
      </w:r>
    </w:p>
    <w:p w14:paraId="4FBB1319" w14:textId="77777777" w:rsidR="00096457" w:rsidRPr="00060E72" w:rsidRDefault="00096457" w:rsidP="00096457">
      <w:pPr>
        <w:rPr>
          <w:sz w:val="16"/>
        </w:rPr>
      </w:pPr>
      <w:r w:rsidRPr="00060E72">
        <w:rPr>
          <w:sz w:val="16"/>
        </w:rPr>
        <w:t xml:space="preserve">The problem of ground truth for AI systems is heightened in the context of state power, as we saw in chapter 6. The intelligence agencies led the way on the mass collection of data, where </w:t>
      </w:r>
      <w:r w:rsidRPr="00060E72">
        <w:rPr>
          <w:rStyle w:val="Emphasis"/>
        </w:rPr>
        <w:t>metadata signatures</w:t>
      </w:r>
      <w:r w:rsidRPr="00060E72">
        <w:rPr>
          <w:sz w:val="16"/>
        </w:rPr>
        <w:t xml:space="preserve"> </w:t>
      </w:r>
      <w:r w:rsidRPr="00060E72">
        <w:rPr>
          <w:rStyle w:val="StyleUnderline"/>
        </w:rPr>
        <w:t>are sufficient for</w:t>
      </w:r>
      <w:r w:rsidRPr="00060E72">
        <w:rPr>
          <w:sz w:val="16"/>
        </w:rPr>
        <w:t xml:space="preserve"> </w:t>
      </w:r>
      <w:r w:rsidRPr="00060E72">
        <w:rPr>
          <w:rStyle w:val="Emphasis"/>
        </w:rPr>
        <w:t>lethal drone strikes</w:t>
      </w:r>
      <w:r w:rsidRPr="00060E72">
        <w:rPr>
          <w:sz w:val="16"/>
        </w:rPr>
        <w:t xml:space="preserve"> and a cell phone location becomes a proxy for an unknown target. Even here, the bloodless language of metadata and surgical strikes is directly contradicted by the unintended killings from drone missiles.22 As Lucy Suchman has asked, how are “objects” identified as imminent threats? We know that “ISIS pickup truck” is a category based on handlabeled data, but who chose the categories and identified the vehicles?23 We saw the epistemological confusions and errors of object recognition training sets like ImageNet; </w:t>
      </w:r>
      <w:r w:rsidRPr="00060E72">
        <w:rPr>
          <w:rStyle w:val="Emphasis"/>
        </w:rPr>
        <w:t>military AI systems and drone attacks are built on the same unstable terrain</w:t>
      </w:r>
      <w:r w:rsidRPr="00060E72">
        <w:rPr>
          <w:sz w:val="16"/>
        </w:rPr>
        <w:t>.</w:t>
      </w:r>
    </w:p>
    <w:p w14:paraId="56D88CBC" w14:textId="77777777" w:rsidR="00096457" w:rsidRPr="00060E72" w:rsidRDefault="00096457" w:rsidP="00096457">
      <w:pPr>
        <w:rPr>
          <w:sz w:val="16"/>
        </w:rPr>
      </w:pPr>
      <w:r w:rsidRPr="00060E72">
        <w:rPr>
          <w:sz w:val="16"/>
        </w:rPr>
        <w:t xml:space="preserve">The deep interconnections between the tech sector and the military are now framed within a strong nationalist agenda. The </w:t>
      </w:r>
      <w:r w:rsidRPr="00060E72">
        <w:rPr>
          <w:rStyle w:val="StyleUnderline"/>
        </w:rPr>
        <w:t>rhetoric about</w:t>
      </w:r>
      <w:r w:rsidRPr="00060E72">
        <w:rPr>
          <w:sz w:val="16"/>
        </w:rPr>
        <w:t xml:space="preserve"> the </w:t>
      </w:r>
      <w:r w:rsidRPr="00060E72">
        <w:rPr>
          <w:rStyle w:val="Emphasis"/>
        </w:rPr>
        <w:t>AI war</w:t>
      </w:r>
      <w:r w:rsidRPr="00060E72">
        <w:rPr>
          <w:sz w:val="16"/>
        </w:rPr>
        <w:t xml:space="preserve"> </w:t>
      </w:r>
      <w:r w:rsidRPr="00060E72">
        <w:rPr>
          <w:rStyle w:val="StyleUnderline"/>
        </w:rPr>
        <w:t>between</w:t>
      </w:r>
      <w:r w:rsidRPr="00060E72">
        <w:rPr>
          <w:sz w:val="16"/>
        </w:rPr>
        <w:t xml:space="preserve"> the </w:t>
      </w:r>
      <w:r w:rsidRPr="00060E72">
        <w:rPr>
          <w:rStyle w:val="Emphasis"/>
        </w:rPr>
        <w:t>United States and China</w:t>
      </w:r>
      <w:r w:rsidRPr="00060E72">
        <w:rPr>
          <w:sz w:val="16"/>
        </w:rPr>
        <w:t xml:space="preserve"> </w:t>
      </w:r>
      <w:r w:rsidRPr="00060E72">
        <w:rPr>
          <w:rStyle w:val="StyleUnderline"/>
        </w:rPr>
        <w:t>drives</w:t>
      </w:r>
      <w:r w:rsidRPr="00060E72">
        <w:rPr>
          <w:sz w:val="16"/>
        </w:rPr>
        <w:t xml:space="preserve"> the </w:t>
      </w:r>
      <w:r w:rsidRPr="00060E72">
        <w:rPr>
          <w:rStyle w:val="Emphasis"/>
        </w:rPr>
        <w:t>interests of the largest tech companies</w:t>
      </w:r>
      <w:r w:rsidRPr="00060E72">
        <w:rPr>
          <w:sz w:val="16"/>
        </w:rPr>
        <w:t xml:space="preserve"> to operate with greater government support and few restrictions. Meanwhile, the surveillance armory used by agencies like the NSA and the CIA is now deployed domestically at a municipal level in the in-between space of commercial-military contracting by companies like Palantir. </w:t>
      </w:r>
      <w:r w:rsidRPr="00060E72">
        <w:rPr>
          <w:rStyle w:val="StyleUnderline"/>
        </w:rPr>
        <w:t>Undocumented immigrants are hunted down with logistical systems</w:t>
      </w:r>
      <w:r w:rsidRPr="00060E72">
        <w:rPr>
          <w:sz w:val="16"/>
        </w:rPr>
        <w:t xml:space="preserve"> of total information control and capture that were once reserved for extralegal espionage. </w:t>
      </w:r>
      <w:r w:rsidRPr="00060E72">
        <w:rPr>
          <w:rStyle w:val="StyleUnderline"/>
        </w:rPr>
        <w:t>Welfare decision-making systems are used to track anomalous data patterns</w:t>
      </w:r>
      <w:r w:rsidRPr="00060E72">
        <w:rPr>
          <w:sz w:val="16"/>
        </w:rPr>
        <w:t xml:space="preserve"> in order to cut people off from unemployment benefits and accuse them of fraud. </w:t>
      </w:r>
      <w:r w:rsidRPr="00060E72">
        <w:rPr>
          <w:rStyle w:val="StyleUnderline"/>
        </w:rPr>
        <w:t>License plate reader technology is being used by home surveillance systems</w:t>
      </w:r>
      <w:r w:rsidRPr="00060E72">
        <w:rPr>
          <w:sz w:val="16"/>
        </w:rPr>
        <w:t>—a widespread integration of previously separate surveillance networks.24</w:t>
      </w:r>
    </w:p>
    <w:p w14:paraId="4C9BE7C1" w14:textId="77777777" w:rsidR="00096457" w:rsidRPr="00060E72" w:rsidRDefault="00096457" w:rsidP="00096457">
      <w:pPr>
        <w:rPr>
          <w:sz w:val="16"/>
        </w:rPr>
      </w:pPr>
      <w:r w:rsidRPr="00060E72">
        <w:rPr>
          <w:rStyle w:val="StyleUnderline"/>
        </w:rPr>
        <w:t>The result is</w:t>
      </w:r>
      <w:r w:rsidRPr="00060E72">
        <w:rPr>
          <w:sz w:val="16"/>
        </w:rPr>
        <w:t xml:space="preserve"> a </w:t>
      </w:r>
      <w:r w:rsidRPr="00060E72">
        <w:rPr>
          <w:rStyle w:val="Emphasis"/>
        </w:rPr>
        <w:t>profound</w:t>
      </w:r>
      <w:r w:rsidRPr="00060E72">
        <w:rPr>
          <w:sz w:val="16"/>
        </w:rPr>
        <w:t xml:space="preserve"> and rapid </w:t>
      </w:r>
      <w:r w:rsidRPr="00060E72">
        <w:rPr>
          <w:rStyle w:val="Emphasis"/>
        </w:rPr>
        <w:t>expansion of surveillance</w:t>
      </w:r>
      <w:r w:rsidRPr="00060E72">
        <w:rPr>
          <w:sz w:val="16"/>
        </w:rPr>
        <w:t xml:space="preserve"> and a blurring between private contractors, law enforcement, and the tech sector, fueled by kickbacks and secret deals. </w:t>
      </w:r>
      <w:r w:rsidRPr="00060E72">
        <w:rPr>
          <w:rStyle w:val="StyleUnderline"/>
        </w:rPr>
        <w:t>It is a radical redrawing of civic life,</w:t>
      </w:r>
      <w:r w:rsidRPr="00060E72">
        <w:rPr>
          <w:sz w:val="16"/>
        </w:rPr>
        <w:t xml:space="preserve"> where the centers of power are strengthened by tools that see with the logics of capital, policing, and militarization.</w:t>
      </w:r>
    </w:p>
    <w:p w14:paraId="1416C0B1" w14:textId="77777777" w:rsidR="00096457" w:rsidRPr="00421CE9" w:rsidRDefault="00096457" w:rsidP="00096457"/>
    <w:p w14:paraId="47EAF727" w14:textId="77777777" w:rsidR="00096457" w:rsidRDefault="00096457" w:rsidP="00096457">
      <w:pPr>
        <w:pStyle w:val="Heading3"/>
      </w:pPr>
      <w:r>
        <w:t>1NC---Affect</w:t>
      </w:r>
    </w:p>
    <w:p w14:paraId="1C187D7E" w14:textId="77777777" w:rsidR="00096457" w:rsidRPr="00421CE9" w:rsidRDefault="00096457" w:rsidP="00096457">
      <w:pPr>
        <w:pStyle w:val="Heading4"/>
      </w:pPr>
      <w:r>
        <w:t xml:space="preserve">Affect can’t be understood </w:t>
      </w:r>
      <w:r>
        <w:rPr>
          <w:u w:val="single"/>
        </w:rPr>
        <w:t>outside the structural context</w:t>
      </w:r>
      <w:r>
        <w:t xml:space="preserve"> of </w:t>
      </w:r>
      <w:r>
        <w:rPr>
          <w:u w:val="single"/>
        </w:rPr>
        <w:t>state surveillance</w:t>
      </w:r>
      <w:r>
        <w:t xml:space="preserve">. </w:t>
      </w:r>
    </w:p>
    <w:p w14:paraId="72931AF2" w14:textId="77777777" w:rsidR="00096457" w:rsidRPr="006D00BE" w:rsidRDefault="00096457" w:rsidP="00096457">
      <w:r>
        <w:rPr>
          <w:rStyle w:val="Style13ptBold"/>
        </w:rPr>
        <w:t xml:space="preserve">Crawford, 21 </w:t>
      </w:r>
      <w:r>
        <w:t>[Kate Crawford is a writer, composer, producer and academic. Crawford is a principal researcher at Microsoft Research (Social Media Collective), the co-founder and director of research at the AI Now Institute at NYU, a visiting professor at the MIT Center for Civic Media, a senior fellow at the Information Law Institute at NYU, and an associate professor in the Journalism and Media Research Centre at the University of New South Wales, “Atlas of AI: Power, Politics, and the Planetary Costs of Artificial Intelligence,” 2021, Yale University Press]//Townes</w:t>
      </w:r>
    </w:p>
    <w:p w14:paraId="107D9D65" w14:textId="77777777" w:rsidR="00096457" w:rsidRPr="0006280A" w:rsidRDefault="00096457" w:rsidP="00096457">
      <w:pPr>
        <w:rPr>
          <w:sz w:val="16"/>
        </w:rPr>
      </w:pPr>
      <w:r w:rsidRPr="0006280A">
        <w:rPr>
          <w:sz w:val="16"/>
        </w:rPr>
        <w:t xml:space="preserve">Today </w:t>
      </w:r>
      <w:r w:rsidRPr="00A54329">
        <w:rPr>
          <w:rStyle w:val="Emphasis"/>
        </w:rPr>
        <w:t>affect recognition tools</w:t>
      </w:r>
      <w:r w:rsidRPr="0006280A">
        <w:rPr>
          <w:sz w:val="16"/>
        </w:rPr>
        <w:t xml:space="preserve"> </w:t>
      </w:r>
      <w:r w:rsidRPr="00A54329">
        <w:rPr>
          <w:rStyle w:val="StyleUnderline"/>
        </w:rPr>
        <w:t>can be found in</w:t>
      </w:r>
      <w:r w:rsidRPr="0006280A">
        <w:rPr>
          <w:sz w:val="16"/>
        </w:rPr>
        <w:t xml:space="preserve"> </w:t>
      </w:r>
      <w:r w:rsidRPr="00A54329">
        <w:rPr>
          <w:rStyle w:val="Emphasis"/>
        </w:rPr>
        <w:t>national security systems</w:t>
      </w:r>
      <w:r w:rsidRPr="0006280A">
        <w:rPr>
          <w:sz w:val="16"/>
        </w:rPr>
        <w:t xml:space="preserve"> and at airports, in education and hiring startups, from systems that purport to detect psychiatric illness to policing programs that claim to predict violence. By looking at the history of how computer-based emotion detection came to be, we can understand how its methods have raised both ethical concerns and scientific doubts. As we will see, the </w:t>
      </w:r>
      <w:r w:rsidRPr="00A54329">
        <w:rPr>
          <w:rStyle w:val="StyleUnderline"/>
        </w:rPr>
        <w:t>claim</w:t>
      </w:r>
      <w:r w:rsidRPr="0006280A">
        <w:rPr>
          <w:sz w:val="16"/>
        </w:rPr>
        <w:t xml:space="preserve"> that a </w:t>
      </w:r>
      <w:r w:rsidRPr="00A54329">
        <w:rPr>
          <w:rStyle w:val="StyleUnderline"/>
        </w:rPr>
        <w:t>person’s</w:t>
      </w:r>
      <w:r w:rsidRPr="0006280A">
        <w:rPr>
          <w:sz w:val="16"/>
        </w:rPr>
        <w:t xml:space="preserve"> interior state of </w:t>
      </w:r>
      <w:r w:rsidRPr="00A54329">
        <w:rPr>
          <w:rStyle w:val="StyleUnderline"/>
        </w:rPr>
        <w:t>feeling can be</w:t>
      </w:r>
      <w:r w:rsidRPr="0006280A">
        <w:rPr>
          <w:sz w:val="16"/>
        </w:rPr>
        <w:t xml:space="preserve"> accurately </w:t>
      </w:r>
      <w:r w:rsidRPr="00A54329">
        <w:rPr>
          <w:rStyle w:val="Emphasis"/>
        </w:rPr>
        <w:t>assessed</w:t>
      </w:r>
      <w:r w:rsidRPr="0006280A">
        <w:rPr>
          <w:sz w:val="16"/>
        </w:rPr>
        <w:t xml:space="preserve"> </w:t>
      </w:r>
      <w:r w:rsidRPr="00A54329">
        <w:rPr>
          <w:rStyle w:val="StyleUnderline"/>
        </w:rPr>
        <w:t>by analyzing their</w:t>
      </w:r>
      <w:r w:rsidRPr="0006280A">
        <w:rPr>
          <w:sz w:val="16"/>
        </w:rPr>
        <w:t xml:space="preserve"> </w:t>
      </w:r>
      <w:r w:rsidRPr="00A54329">
        <w:rPr>
          <w:rStyle w:val="Emphasis"/>
        </w:rPr>
        <w:t>face</w:t>
      </w:r>
      <w:r w:rsidRPr="0006280A">
        <w:rPr>
          <w:sz w:val="16"/>
        </w:rPr>
        <w:t xml:space="preserve"> is premised on shaky evidence.5 In fact, a comprehensive review of the available scientific literature on inferring emotions from facial movements published in 2019 was definitive: there is no reliable evidence that you can accurately predict someone’s emotional state from their face.6 </w:t>
      </w:r>
    </w:p>
    <w:p w14:paraId="3E0BD953" w14:textId="77777777" w:rsidR="00096457" w:rsidRPr="0006280A" w:rsidRDefault="00096457" w:rsidP="00096457">
      <w:pPr>
        <w:rPr>
          <w:sz w:val="16"/>
        </w:rPr>
      </w:pPr>
      <w:r w:rsidRPr="0006280A">
        <w:rPr>
          <w:sz w:val="16"/>
        </w:rPr>
        <w:t>How did this collection of contested claims and experimental methodologies resolve into an approach that drives many parts of the affect AI industry? Why did the idea that there is a small set of universal emotions, readily interpreted from the face, become so accepted in the AI field, despite considerable evidence to the contrary? To understand that requires tracing how these ideas developed, long before AI emotion detection tools were built into the infrastructure of everyday life.</w:t>
      </w:r>
    </w:p>
    <w:p w14:paraId="679D1061" w14:textId="77777777" w:rsidR="00096457" w:rsidRPr="00A54329" w:rsidRDefault="00096457" w:rsidP="00096457">
      <w:pPr>
        <w:rPr>
          <w:rStyle w:val="StyleUnderline"/>
        </w:rPr>
      </w:pPr>
      <w:r w:rsidRPr="0006280A">
        <w:rPr>
          <w:sz w:val="16"/>
        </w:rPr>
        <w:t xml:space="preserve">Ekman is just one of many people who have contributed to the theories behind affect recognition. But the rich and surprising history of Ekman’s research illuminates some of the complex forces driving the field. His work is connected to U.S. intelligence funding of the human sciences during the Cold War through foundational work in the field of computer vision to the post-9/11 </w:t>
      </w:r>
      <w:r w:rsidRPr="00A54329">
        <w:rPr>
          <w:rStyle w:val="Emphasis"/>
        </w:rPr>
        <w:t>security programs</w:t>
      </w:r>
      <w:r w:rsidRPr="0006280A">
        <w:rPr>
          <w:sz w:val="16"/>
        </w:rPr>
        <w:t xml:space="preserve"> employed to </w:t>
      </w:r>
      <w:r w:rsidRPr="00A54329">
        <w:rPr>
          <w:rStyle w:val="StyleUnderline"/>
        </w:rPr>
        <w:t>identify terrorists</w:t>
      </w:r>
      <w:r w:rsidRPr="0006280A">
        <w:rPr>
          <w:sz w:val="16"/>
        </w:rPr>
        <w:t xml:space="preserve"> and right up to the current fashion </w:t>
      </w:r>
      <w:r w:rsidRPr="00A54329">
        <w:rPr>
          <w:rStyle w:val="StyleUnderline"/>
        </w:rPr>
        <w:t>for</w:t>
      </w:r>
      <w:r w:rsidRPr="0006280A">
        <w:rPr>
          <w:sz w:val="16"/>
        </w:rPr>
        <w:t xml:space="preserve"> </w:t>
      </w:r>
      <w:r w:rsidRPr="00A54329">
        <w:rPr>
          <w:rStyle w:val="Emphasis"/>
        </w:rPr>
        <w:t>AI-based emotion recognition</w:t>
      </w:r>
      <w:r w:rsidRPr="0006280A">
        <w:rPr>
          <w:sz w:val="16"/>
        </w:rPr>
        <w:t xml:space="preserve">. </w:t>
      </w:r>
      <w:r w:rsidRPr="00A54329">
        <w:rPr>
          <w:rStyle w:val="StyleUnderline"/>
        </w:rPr>
        <w:t xml:space="preserve">It is a chronicle that </w:t>
      </w:r>
      <w:r w:rsidRPr="00A54329">
        <w:rPr>
          <w:rStyle w:val="Emphasis"/>
        </w:rPr>
        <w:t>combines ideology</w:t>
      </w:r>
      <w:r w:rsidRPr="00A54329">
        <w:rPr>
          <w:rStyle w:val="StyleUnderline"/>
        </w:rPr>
        <w:t xml:space="preserve">, </w:t>
      </w:r>
      <w:r w:rsidRPr="00A54329">
        <w:rPr>
          <w:rStyle w:val="Emphasis"/>
        </w:rPr>
        <w:t>economic policy</w:t>
      </w:r>
      <w:r w:rsidRPr="00A54329">
        <w:rPr>
          <w:rStyle w:val="StyleUnderline"/>
        </w:rPr>
        <w:t xml:space="preserve">, </w:t>
      </w:r>
      <w:r w:rsidRPr="00A54329">
        <w:rPr>
          <w:rStyle w:val="Emphasis"/>
        </w:rPr>
        <w:t>fear</w:t>
      </w:r>
      <w:r w:rsidRPr="00A54329">
        <w:rPr>
          <w:rStyle w:val="StyleUnderline"/>
        </w:rPr>
        <w:t xml:space="preserve">-based </w:t>
      </w:r>
      <w:r w:rsidRPr="00A54329">
        <w:rPr>
          <w:rStyle w:val="Emphasis"/>
        </w:rPr>
        <w:t>politics</w:t>
      </w:r>
      <w:r w:rsidRPr="00A54329">
        <w:rPr>
          <w:rStyle w:val="StyleUnderline"/>
        </w:rPr>
        <w:t xml:space="preserve">, and the </w:t>
      </w:r>
      <w:r w:rsidRPr="00A54329">
        <w:rPr>
          <w:rStyle w:val="Emphasis"/>
        </w:rPr>
        <w:t>desire to extract more information</w:t>
      </w:r>
      <w:r w:rsidRPr="00A54329">
        <w:rPr>
          <w:rStyle w:val="StyleUnderline"/>
        </w:rPr>
        <w:t xml:space="preserve"> about people than they are willing to give.</w:t>
      </w:r>
    </w:p>
    <w:p w14:paraId="0F8A412B" w14:textId="77777777" w:rsidR="00096457" w:rsidRPr="0006280A" w:rsidRDefault="00096457" w:rsidP="00096457">
      <w:pPr>
        <w:rPr>
          <w:sz w:val="16"/>
        </w:rPr>
      </w:pPr>
      <w:r w:rsidRPr="0006280A">
        <w:rPr>
          <w:sz w:val="16"/>
        </w:rPr>
        <w:t>Emotion Prophets: When Feelings Pay</w:t>
      </w:r>
    </w:p>
    <w:p w14:paraId="45F2BFA0" w14:textId="77777777" w:rsidR="00096457" w:rsidRPr="0006280A" w:rsidRDefault="00096457" w:rsidP="00096457">
      <w:pPr>
        <w:rPr>
          <w:sz w:val="16"/>
        </w:rPr>
      </w:pPr>
      <w:r w:rsidRPr="0006280A">
        <w:rPr>
          <w:sz w:val="16"/>
        </w:rPr>
        <w:t xml:space="preserve">For the world’s militaries, corporations, intelligence agencies, and police forces, </w:t>
      </w:r>
      <w:r w:rsidRPr="00A54329">
        <w:rPr>
          <w:rStyle w:val="StyleUnderline"/>
        </w:rPr>
        <w:t>the idea of</w:t>
      </w:r>
      <w:r w:rsidRPr="0006280A">
        <w:rPr>
          <w:sz w:val="16"/>
        </w:rPr>
        <w:t xml:space="preserve"> </w:t>
      </w:r>
      <w:r w:rsidRPr="00A54329">
        <w:rPr>
          <w:rStyle w:val="Emphasis"/>
        </w:rPr>
        <w:t>automated affect recognition</w:t>
      </w:r>
      <w:r w:rsidRPr="0006280A">
        <w:rPr>
          <w:sz w:val="16"/>
        </w:rPr>
        <w:t xml:space="preserve"> </w:t>
      </w:r>
      <w:r w:rsidRPr="00A54329">
        <w:rPr>
          <w:rStyle w:val="StyleUnderline"/>
        </w:rPr>
        <w:t>is</w:t>
      </w:r>
      <w:r w:rsidRPr="0006280A">
        <w:rPr>
          <w:sz w:val="16"/>
        </w:rPr>
        <w:t xml:space="preserve"> as compelling as it is </w:t>
      </w:r>
      <w:r w:rsidRPr="00A54329">
        <w:rPr>
          <w:rStyle w:val="Emphasis"/>
        </w:rPr>
        <w:t>lucrative</w:t>
      </w:r>
      <w:r w:rsidRPr="0006280A">
        <w:rPr>
          <w:sz w:val="16"/>
        </w:rPr>
        <w:t xml:space="preserve">. It holds the </w:t>
      </w:r>
      <w:r w:rsidRPr="00A54329">
        <w:rPr>
          <w:rStyle w:val="StyleUnderline"/>
        </w:rPr>
        <w:t>promise of</w:t>
      </w:r>
      <w:r w:rsidRPr="0006280A">
        <w:rPr>
          <w:sz w:val="16"/>
        </w:rPr>
        <w:t xml:space="preserve"> </w:t>
      </w:r>
      <w:r w:rsidRPr="00A54329">
        <w:rPr>
          <w:rStyle w:val="Emphasis"/>
        </w:rPr>
        <w:t>reliably filtering friend from foe</w:t>
      </w:r>
      <w:r w:rsidRPr="0006280A">
        <w:rPr>
          <w:sz w:val="16"/>
        </w:rPr>
        <w:t>, distinguishing lies from truths, and using the instruments of science to see into interior worlds.</w:t>
      </w:r>
    </w:p>
    <w:p w14:paraId="0CAE2F06" w14:textId="77777777" w:rsidR="00096457" w:rsidRPr="0006280A" w:rsidRDefault="00096457" w:rsidP="00096457">
      <w:pPr>
        <w:rPr>
          <w:sz w:val="16"/>
        </w:rPr>
      </w:pPr>
      <w:r w:rsidRPr="0006280A">
        <w:rPr>
          <w:sz w:val="16"/>
        </w:rPr>
        <w:t xml:space="preserve">Technology companies have captured immense volumes of surface-level imagery of human expressions—including billions of Instagram selfies, Pinterest portraits, TikTok videos, and Flickr photos. One of the many things made possible by this profusion of images is the attempt to extract the so-called hidden truth of interior emotional states using machine learning. Affect recognition is being built into several facial recognition platforms, from the biggest tech companies to small startups. Whereas facial recognition attempts to identify a particular individual, affect detection aims to detect and classify emotions by analyzing any face. </w:t>
      </w:r>
      <w:r w:rsidRPr="00A54329">
        <w:rPr>
          <w:rStyle w:val="StyleUnderline"/>
        </w:rPr>
        <w:t xml:space="preserve">These systems may not be doing what they purport to do, but they can nonetheless be powerful agents in influencing behavior and </w:t>
      </w:r>
      <w:r w:rsidRPr="00A54329">
        <w:rPr>
          <w:rStyle w:val="Emphasis"/>
        </w:rPr>
        <w:t>training people to perform in recognizable ways</w:t>
      </w:r>
      <w:r w:rsidRPr="0006280A">
        <w:rPr>
          <w:sz w:val="16"/>
        </w:rPr>
        <w:t>. These systems are already playing a role in shaping how people behave and how social institutions operate, despite a lack of substantial scientific evidence that they work.</w:t>
      </w:r>
    </w:p>
    <w:p w14:paraId="114EC11D" w14:textId="77777777" w:rsidR="00096457" w:rsidRPr="0006280A" w:rsidRDefault="00096457" w:rsidP="00096457">
      <w:pPr>
        <w:rPr>
          <w:sz w:val="16"/>
        </w:rPr>
      </w:pPr>
      <w:r w:rsidRPr="0006280A">
        <w:rPr>
          <w:sz w:val="16"/>
        </w:rPr>
        <w:t>Automated affect detection systems are now widely deployed, particularly in hiring. A startup in London called Human uses emotion recognition to analyze video interviews of job candidates. According to a report in the Financial Times, “The company claims it can spot the emotional expressions of prospective candidates and match them with personality traits”; the company then scores subjects on such personality traits as honesty or passion for a job.7 The AI hiring company HireVue, which lists among its clients Goldman Sachs, Intel and Unilever, uses machine learning to assess facial cues to infer people’s suitability for a job. In 2014, the company launched its AI system to extract microexpressions, tone of voice, and other variables from video job interviews, which they used to compare job applicants against the company’s top performers.8</w:t>
      </w:r>
    </w:p>
    <w:p w14:paraId="15533766" w14:textId="77777777" w:rsidR="00096457" w:rsidRPr="0006280A" w:rsidRDefault="00096457" w:rsidP="00096457">
      <w:pPr>
        <w:rPr>
          <w:sz w:val="16"/>
        </w:rPr>
      </w:pPr>
      <w:r w:rsidRPr="0006280A">
        <w:rPr>
          <w:sz w:val="16"/>
        </w:rPr>
        <w:t>In January 2016, Apple acquired the startup Emotient, which claimed to have produced software capable of detecting emotions from images of faces.9 Emotient grew out of academic research conducted at the University of California San Diego and is one of a number of startups working in this area.10 Perhaps the largest of these is Affectiva, a company based in Boston that emerged from academic work done at Massachusetts Institute of Technology. At MIT, Rosalind Picard and her colleagues were part of an emergent wider field known as affective computing, which describes computing that “relates to, arises from, or deliberately influences emotion or other affective phenomena.”11</w:t>
      </w:r>
    </w:p>
    <w:p w14:paraId="348110EF" w14:textId="77777777" w:rsidR="00096457" w:rsidRPr="0006280A" w:rsidRDefault="00096457" w:rsidP="00096457">
      <w:pPr>
        <w:rPr>
          <w:sz w:val="16"/>
        </w:rPr>
      </w:pPr>
      <w:r w:rsidRPr="0006280A">
        <w:rPr>
          <w:sz w:val="16"/>
        </w:rPr>
        <w:t>Affectiva codes a variety of emotion-related applications, primarily using deep learning techniques. These range from detecting distracted and “risky” drivers on roads to measuring the emotional responses of consumers to advertising. The company has built what they call the world’s largest emotion database, made up of over ten million people’s expressions from eighty-seven countries.12 Their monumental collection of videos of people emoting was hand labeled by crowdworkers based primarily in Cairo.13 Many more companies have now licensed Affectiva’s products to develop everything from applications that assess job candidates to analyzing whether students are engaged in class, all by capturing and analyzing their facial expressions and body language.14</w:t>
      </w:r>
    </w:p>
    <w:p w14:paraId="5673623C" w14:textId="77777777" w:rsidR="00096457" w:rsidRPr="0006280A" w:rsidRDefault="00096457" w:rsidP="00096457">
      <w:pPr>
        <w:rPr>
          <w:sz w:val="16"/>
        </w:rPr>
      </w:pPr>
      <w:r w:rsidRPr="0006280A">
        <w:rPr>
          <w:sz w:val="16"/>
        </w:rPr>
        <w:t xml:space="preserve">Beyond the start-up sector, </w:t>
      </w:r>
      <w:r w:rsidRPr="0006280A">
        <w:rPr>
          <w:rStyle w:val="Emphasis"/>
        </w:rPr>
        <w:t>AI giants</w:t>
      </w:r>
      <w:r w:rsidRPr="0006280A">
        <w:rPr>
          <w:sz w:val="16"/>
        </w:rPr>
        <w:t xml:space="preserve"> like Amazon, Microsoft, and IBM have all </w:t>
      </w:r>
      <w:r w:rsidRPr="0006280A">
        <w:rPr>
          <w:rStyle w:val="StyleUnderline"/>
        </w:rPr>
        <w:t>designed</w:t>
      </w:r>
      <w:r w:rsidRPr="0006280A">
        <w:rPr>
          <w:sz w:val="16"/>
        </w:rPr>
        <w:t xml:space="preserve"> systems for </w:t>
      </w:r>
      <w:r w:rsidRPr="0006280A">
        <w:rPr>
          <w:rStyle w:val="Emphasis"/>
        </w:rPr>
        <w:t>affect</w:t>
      </w:r>
      <w:r w:rsidRPr="0006280A">
        <w:rPr>
          <w:sz w:val="16"/>
        </w:rPr>
        <w:t xml:space="preserve"> and emotion </w:t>
      </w:r>
      <w:r w:rsidRPr="0006280A">
        <w:rPr>
          <w:rStyle w:val="Emphasis"/>
        </w:rPr>
        <w:t>detection</w:t>
      </w:r>
      <w:r w:rsidRPr="0006280A">
        <w:rPr>
          <w:sz w:val="16"/>
        </w:rPr>
        <w:t>. Microsoft offers emotion detection in its Face API, which claims to detect what an individual is feeling across the emotions of “anger, contempt, disgust, fear, happiness, neutral, sadness, and surprise” and asserts that “these emotions are understood to be cross-culturally and universally communicated with particular facial expressions.”15 Amazon’s Rekognition tool similarly claims that it can identify “all seven emotions” and “measure how these things change over time, such as constructing a timeline of the emotions of an actor.”16</w:t>
      </w:r>
    </w:p>
    <w:p w14:paraId="238C8798" w14:textId="77777777" w:rsidR="00096457" w:rsidRPr="0006280A" w:rsidRDefault="00096457" w:rsidP="00096457">
      <w:pPr>
        <w:rPr>
          <w:sz w:val="16"/>
        </w:rPr>
      </w:pPr>
      <w:r w:rsidRPr="0006280A">
        <w:rPr>
          <w:sz w:val="16"/>
        </w:rPr>
        <w:t xml:space="preserve">But how do these technologies work? </w:t>
      </w:r>
      <w:r w:rsidRPr="0006280A">
        <w:rPr>
          <w:rStyle w:val="StyleUnderline"/>
        </w:rPr>
        <w:t>Emotion recognition systems grew from</w:t>
      </w:r>
      <w:r w:rsidRPr="0006280A">
        <w:rPr>
          <w:sz w:val="16"/>
        </w:rPr>
        <w:t xml:space="preserve"> the interstices between AI technologies, </w:t>
      </w:r>
      <w:r w:rsidRPr="0006280A">
        <w:rPr>
          <w:rStyle w:val="Emphasis"/>
        </w:rPr>
        <w:t>military priorities</w:t>
      </w:r>
      <w:r w:rsidRPr="0006280A">
        <w:rPr>
          <w:sz w:val="16"/>
        </w:rPr>
        <w:t xml:space="preserve">, and the behavioral sciences—psychology in particular. They share a similar set of blueprints and founding assumptions: that there is a small number of distinct and universal emotional categories, that we involuntarily reveal these emotions on our faces, and that they can be detected by machines. These articles of faith are so accepted in some fields that it can seem strange even to notice them, let alone question them. </w:t>
      </w:r>
      <w:r w:rsidRPr="0006280A">
        <w:rPr>
          <w:rStyle w:val="StyleUnderline"/>
        </w:rPr>
        <w:t>They are so ingrained that they have come to constitute “the common view.”</w:t>
      </w:r>
      <w:r w:rsidRPr="0006280A">
        <w:rPr>
          <w:sz w:val="16"/>
        </w:rPr>
        <w:t>17 But if we look at how emotions came to be taxonomized—neatly ordered and labeled—we see that questions are lying in wait at every corner. And a leading figure behind this approach is Paul Ekman.</w:t>
      </w:r>
    </w:p>
    <w:p w14:paraId="613A85FE" w14:textId="77777777" w:rsidR="00096457" w:rsidRPr="00421CE9" w:rsidRDefault="00096457" w:rsidP="00096457"/>
    <w:p w14:paraId="1D334ED2" w14:textId="77777777" w:rsidR="00096457" w:rsidRDefault="00096457" w:rsidP="00096457">
      <w:pPr>
        <w:pStyle w:val="Heading3"/>
      </w:pPr>
      <w:r>
        <w:t>1NC---Software</w:t>
      </w:r>
    </w:p>
    <w:p w14:paraId="54639732" w14:textId="77777777" w:rsidR="00096457" w:rsidRDefault="00096457" w:rsidP="00096457">
      <w:pPr>
        <w:pStyle w:val="Heading4"/>
      </w:pPr>
      <w:r>
        <w:t>Water is rendered software for neoliberal and colonial management</w:t>
      </w:r>
    </w:p>
    <w:p w14:paraId="0BAC28E4" w14:textId="77777777" w:rsidR="00096457" w:rsidRPr="001D38E4" w:rsidRDefault="00096457" w:rsidP="00096457">
      <w:r>
        <w:rPr>
          <w:rStyle w:val="Style13ptBold"/>
        </w:rPr>
        <w:t xml:space="preserve">Hogan, 18 </w:t>
      </w:r>
      <w:r>
        <w:t>[Mél Hogan, Director of the Environmental Media Lab (EML) and an Associate Professor in Communication, Media and Film at the University of Calgary, “Big data ecologies,” 2018, ephemera]//Townes</w:t>
      </w:r>
    </w:p>
    <w:p w14:paraId="66A9707E" w14:textId="77777777" w:rsidR="00096457" w:rsidRPr="00020E2A" w:rsidRDefault="00096457" w:rsidP="00096457">
      <w:pPr>
        <w:rPr>
          <w:sz w:val="16"/>
        </w:rPr>
      </w:pPr>
      <w:r w:rsidRPr="00020E2A">
        <w:rPr>
          <w:sz w:val="16"/>
        </w:rPr>
        <w:t xml:space="preserve">I begin with these two snippets from (US-based) news stories because they highlight the internet’s reliance on nature (water, electricity, land, etc.), the industry’s need to protect itself against it (natural disasters), as well as the requirement for storage of Big Data by various companies involved in ecosystems management (oil, gas, etc.). In other words, these snippets show how our recent turn to Big Data requires a material infrastructure to support it, as well as an </w:t>
      </w:r>
      <w:r w:rsidRPr="00020E2A">
        <w:rPr>
          <w:rStyle w:val="Emphasis"/>
          <w:highlight w:val="green"/>
        </w:rPr>
        <w:t>industry discourse</w:t>
      </w:r>
      <w:r w:rsidRPr="00020E2A">
        <w:rPr>
          <w:sz w:val="16"/>
        </w:rPr>
        <w:t xml:space="preserve"> to </w:t>
      </w:r>
      <w:r w:rsidRPr="00020E2A">
        <w:rPr>
          <w:rStyle w:val="StyleUnderline"/>
          <w:highlight w:val="green"/>
        </w:rPr>
        <w:t>rationalize</w:t>
      </w:r>
      <w:r w:rsidRPr="00020E2A">
        <w:rPr>
          <w:sz w:val="16"/>
        </w:rPr>
        <w:t xml:space="preserve"> its ongoing expansions. It is this complex relationship that I return to time and again as a way to understand how Big Tech is increasingly encroaching on </w:t>
      </w:r>
      <w:r w:rsidRPr="00020E2A">
        <w:rPr>
          <w:rStyle w:val="Emphasis"/>
          <w:highlight w:val="green"/>
        </w:rPr>
        <w:t>ecosystems management</w:t>
      </w:r>
      <w:r w:rsidRPr="00020E2A">
        <w:rPr>
          <w:sz w:val="16"/>
          <w:highlight w:val="green"/>
        </w:rPr>
        <w:t xml:space="preserve"> </w:t>
      </w:r>
      <w:r w:rsidRPr="00020E2A">
        <w:rPr>
          <w:rStyle w:val="StyleUnderline"/>
          <w:highlight w:val="green"/>
        </w:rPr>
        <w:t>to</w:t>
      </w:r>
      <w:r w:rsidRPr="00020E2A">
        <w:rPr>
          <w:sz w:val="16"/>
        </w:rPr>
        <w:t xml:space="preserve">, ultimately, </w:t>
      </w:r>
      <w:r w:rsidRPr="00020E2A">
        <w:rPr>
          <w:rStyle w:val="Emphasis"/>
          <w:highlight w:val="green"/>
        </w:rPr>
        <w:t>grow</w:t>
      </w:r>
      <w:r w:rsidRPr="00020E2A">
        <w:rPr>
          <w:sz w:val="16"/>
        </w:rPr>
        <w:t xml:space="preserve"> its own </w:t>
      </w:r>
      <w:r w:rsidRPr="00020E2A">
        <w:rPr>
          <w:rStyle w:val="Emphasis"/>
          <w:highlight w:val="green"/>
        </w:rPr>
        <w:t>operations</w:t>
      </w:r>
      <w:r w:rsidRPr="00020E2A">
        <w:rPr>
          <w:sz w:val="16"/>
        </w:rPr>
        <w:t xml:space="preserve">. As I explain below, Big Tech has made great strides in rendering various aspects of its industry more self-sustaining; but, and as a result, has </w:t>
      </w:r>
      <w:r w:rsidRPr="00020E2A">
        <w:rPr>
          <w:rStyle w:val="StyleUnderline"/>
          <w:highlight w:val="green"/>
        </w:rPr>
        <w:t>carved out</w:t>
      </w:r>
      <w:r w:rsidRPr="00020E2A">
        <w:rPr>
          <w:sz w:val="16"/>
        </w:rPr>
        <w:t xml:space="preserve"> a more important (and direct) </w:t>
      </w:r>
      <w:r w:rsidRPr="00020E2A">
        <w:rPr>
          <w:rStyle w:val="StyleUnderline"/>
          <w:highlight w:val="green"/>
        </w:rPr>
        <w:t>role for itself as</w:t>
      </w:r>
      <w:r w:rsidRPr="00020E2A">
        <w:rPr>
          <w:sz w:val="16"/>
        </w:rPr>
        <w:t xml:space="preserve"> custodian and </w:t>
      </w:r>
      <w:r w:rsidRPr="00020E2A">
        <w:rPr>
          <w:rStyle w:val="Emphasis"/>
          <w:highlight w:val="green"/>
        </w:rPr>
        <w:t>manager of</w:t>
      </w:r>
      <w:r w:rsidRPr="00020E2A">
        <w:rPr>
          <w:sz w:val="16"/>
        </w:rPr>
        <w:t xml:space="preserve"> natural </w:t>
      </w:r>
      <w:r w:rsidRPr="00020E2A">
        <w:rPr>
          <w:rStyle w:val="Emphasis"/>
          <w:highlight w:val="green"/>
        </w:rPr>
        <w:t>resources</w:t>
      </w:r>
      <w:r w:rsidRPr="00020E2A">
        <w:rPr>
          <w:sz w:val="16"/>
        </w:rPr>
        <w:t>. This is a part of the neoliberalizing logics that dominate today’s understanding of nature.</w:t>
      </w:r>
    </w:p>
    <w:p w14:paraId="0D4D7E6C" w14:textId="77777777" w:rsidR="00096457" w:rsidRPr="00020E2A" w:rsidRDefault="00096457" w:rsidP="00096457">
      <w:pPr>
        <w:rPr>
          <w:sz w:val="16"/>
        </w:rPr>
      </w:pPr>
      <w:r w:rsidRPr="00020E2A">
        <w:rPr>
          <w:sz w:val="16"/>
        </w:rPr>
        <w:t xml:space="preserve">Big Tech is a main driver of sustainable development worldwide – especially when it comes to harnessing alternative sources of power – while also, and invariably, </w:t>
      </w:r>
      <w:r w:rsidRPr="00020E2A">
        <w:rPr>
          <w:rStyle w:val="StyleUnderline"/>
        </w:rPr>
        <w:t>upholding the idea that</w:t>
      </w:r>
      <w:r w:rsidRPr="00020E2A">
        <w:rPr>
          <w:sz w:val="16"/>
        </w:rPr>
        <w:t xml:space="preserve"> </w:t>
      </w:r>
      <w:r w:rsidRPr="00020E2A">
        <w:rPr>
          <w:rStyle w:val="Emphasis"/>
        </w:rPr>
        <w:t>perpetual growth is possible</w:t>
      </w:r>
      <w:r w:rsidRPr="00020E2A">
        <w:rPr>
          <w:sz w:val="16"/>
        </w:rPr>
        <w:t xml:space="preserve"> and economically desirable within these conditions. As such, the biggest internet companies – Apple, Amazon, Facebook, Microsoft and Google/Alphabet – are becoming environmentalists by their own definition, and </w:t>
      </w:r>
      <w:r w:rsidRPr="009847BF">
        <w:rPr>
          <w:rStyle w:val="StyleUnderline"/>
          <w:highlight w:val="green"/>
        </w:rPr>
        <w:t>grabbing at</w:t>
      </w:r>
      <w:r w:rsidRPr="00020E2A">
        <w:rPr>
          <w:sz w:val="16"/>
        </w:rPr>
        <w:t xml:space="preserve"> land, </w:t>
      </w:r>
      <w:r w:rsidRPr="009847BF">
        <w:rPr>
          <w:rStyle w:val="Emphasis"/>
          <w:highlight w:val="green"/>
        </w:rPr>
        <w:t>water</w:t>
      </w:r>
      <w:r w:rsidRPr="00020E2A">
        <w:rPr>
          <w:sz w:val="16"/>
        </w:rPr>
        <w:t xml:space="preserve">, </w:t>
      </w:r>
      <w:r w:rsidRPr="00020E2A">
        <w:rPr>
          <w:rStyle w:val="StyleUnderline"/>
        </w:rPr>
        <w:t>and</w:t>
      </w:r>
      <w:r w:rsidRPr="00020E2A">
        <w:rPr>
          <w:sz w:val="16"/>
        </w:rPr>
        <w:t xml:space="preserve"> power </w:t>
      </w:r>
      <w:r w:rsidRPr="00020E2A">
        <w:rPr>
          <w:rStyle w:val="Emphasis"/>
        </w:rPr>
        <w:t>infrastructures</w:t>
      </w:r>
      <w:r w:rsidRPr="00020E2A">
        <w:rPr>
          <w:sz w:val="16"/>
        </w:rPr>
        <w:t xml:space="preserve"> </w:t>
      </w:r>
      <w:r w:rsidRPr="009847BF">
        <w:rPr>
          <w:rStyle w:val="StyleUnderline"/>
          <w:highlight w:val="green"/>
        </w:rPr>
        <w:t>to</w:t>
      </w:r>
      <w:r w:rsidRPr="009847BF">
        <w:rPr>
          <w:sz w:val="16"/>
          <w:highlight w:val="green"/>
        </w:rPr>
        <w:t xml:space="preserve"> </w:t>
      </w:r>
      <w:r w:rsidRPr="009847BF">
        <w:rPr>
          <w:rStyle w:val="StyleUnderline"/>
          <w:highlight w:val="green"/>
        </w:rPr>
        <w:t>make</w:t>
      </w:r>
      <w:r w:rsidRPr="00020E2A">
        <w:rPr>
          <w:sz w:val="16"/>
        </w:rPr>
        <w:t xml:space="preserve"> their case as the </w:t>
      </w:r>
      <w:r w:rsidRPr="009847BF">
        <w:rPr>
          <w:rStyle w:val="Emphasis"/>
          <w:highlight w:val="green"/>
        </w:rPr>
        <w:t>industry</w:t>
      </w:r>
      <w:r w:rsidRPr="009847BF">
        <w:rPr>
          <w:sz w:val="16"/>
          <w:highlight w:val="green"/>
        </w:rPr>
        <w:t xml:space="preserve"> </w:t>
      </w:r>
      <w:r w:rsidRPr="009847BF">
        <w:rPr>
          <w:rStyle w:val="StyleUnderline"/>
          <w:highlight w:val="green"/>
        </w:rPr>
        <w:t>best suited to</w:t>
      </w:r>
      <w:r w:rsidRPr="009847BF">
        <w:rPr>
          <w:sz w:val="16"/>
          <w:highlight w:val="green"/>
        </w:rPr>
        <w:t xml:space="preserve"> </w:t>
      </w:r>
      <w:r w:rsidRPr="009847BF">
        <w:rPr>
          <w:rStyle w:val="Emphasis"/>
          <w:highlight w:val="green"/>
        </w:rPr>
        <w:t>manage</w:t>
      </w:r>
      <w:r w:rsidRPr="00020E2A">
        <w:rPr>
          <w:sz w:val="16"/>
        </w:rPr>
        <w:t xml:space="preserve"> natural </w:t>
      </w:r>
      <w:r w:rsidRPr="009847BF">
        <w:rPr>
          <w:rStyle w:val="Emphasis"/>
          <w:highlight w:val="green"/>
        </w:rPr>
        <w:t>resources</w:t>
      </w:r>
      <w:r w:rsidRPr="00020E2A">
        <w:rPr>
          <w:sz w:val="16"/>
        </w:rPr>
        <w:t>, on which Big Tech is dependent (and on which the rest of the economy is also increasingly dependent). As a concept that accounts for all of this, I propose ‘Big Data Ecologies’ to expose that these sites are not only multiplying, but are increasingly at the behest of investors in Big Data infrastructure, and run by Big Data logics. Big Data thereby becomes the underlying currency that funds material developments, and thus formative in our new ecologies.</w:t>
      </w:r>
    </w:p>
    <w:p w14:paraId="70F7B73E" w14:textId="77777777" w:rsidR="00096457" w:rsidRPr="00020E2A" w:rsidRDefault="00096457" w:rsidP="00096457">
      <w:pPr>
        <w:rPr>
          <w:sz w:val="16"/>
        </w:rPr>
      </w:pPr>
      <w:r w:rsidRPr="00020E2A">
        <w:rPr>
          <w:sz w:val="16"/>
        </w:rPr>
        <w:t xml:space="preserve">In the US in particular, data centers are the largest and fastest growing consumers of electricity, and in turn, of water (Sverdlik, 2016). Big Tech supports the stock market, Big Data for insurance companies, genome mapping, financial transactions, mass surveillance and monitoring, the ‘internet of things’ and ‘smart city’ sensors and grids, and mobile communications for phone users writ large. By most industry accounts, data centers, and the cloud infrastructure that undergirds it, has become the most important sociotechnical system of our time. Because of this, the continuous expansion of server farms is encouraged, supported politically and financially, and celebrated as progress by the industry and most governments, which is most evident in urban and rural areas in search of economic revival. This is how the industry comes to be known as ‘Big Tech’, a conglomerate of internet companies that is increasingly outsizing all other forms of institutional power. Big Tech is considered to be an industry grouping with important economic, political and social influence and is adopting and adapting both public infrastructures and the environment for the internet. In turn, the accumulation of user data, as Big Data, is the main motivation of companies that offer online shopping, social networking, internet indexing, location services, and so on. In this sense, </w:t>
      </w:r>
      <w:r w:rsidRPr="00020E2A">
        <w:rPr>
          <w:rStyle w:val="StyleUnderline"/>
        </w:rPr>
        <w:t>Big Tech are the new farmers</w:t>
      </w:r>
      <w:r w:rsidRPr="00020E2A">
        <w:rPr>
          <w:sz w:val="16"/>
        </w:rPr>
        <w:t xml:space="preserve"> – companies toiling matter as memory, companies </w:t>
      </w:r>
      <w:r w:rsidRPr="00020E2A">
        <w:rPr>
          <w:rStyle w:val="StyleUnderline"/>
        </w:rPr>
        <w:t>using large swaths of</w:t>
      </w:r>
      <w:r w:rsidRPr="00020E2A">
        <w:rPr>
          <w:sz w:val="16"/>
        </w:rPr>
        <w:t xml:space="preserve"> land and </w:t>
      </w:r>
      <w:r w:rsidRPr="00020E2A">
        <w:rPr>
          <w:rStyle w:val="Emphasis"/>
        </w:rPr>
        <w:t>water</w:t>
      </w:r>
      <w:r w:rsidRPr="00020E2A">
        <w:rPr>
          <w:sz w:val="16"/>
        </w:rPr>
        <w:t>, working toward future storage and the storage of the future.</w:t>
      </w:r>
    </w:p>
    <w:p w14:paraId="6A3DC6B3" w14:textId="77777777" w:rsidR="00096457" w:rsidRPr="00020E2A" w:rsidRDefault="00096457" w:rsidP="00096457">
      <w:pPr>
        <w:rPr>
          <w:sz w:val="16"/>
        </w:rPr>
      </w:pPr>
      <w:r w:rsidRPr="00020E2A">
        <w:rPr>
          <w:sz w:val="16"/>
        </w:rPr>
        <w:t xml:space="preserve">Most Big Tech companies (Apple, Amazon, Facebook, Microsoft and Google/Alphabet) own and manage their data centers. They carefully curate their online representations of their data centers by blending marketing discourse to </w:t>
      </w:r>
      <w:r w:rsidRPr="009847BF">
        <w:rPr>
          <w:rStyle w:val="StyleUnderline"/>
          <w:highlight w:val="green"/>
        </w:rPr>
        <w:t>reinforce</w:t>
      </w:r>
      <w:r w:rsidRPr="00020E2A">
        <w:rPr>
          <w:sz w:val="16"/>
        </w:rPr>
        <w:t xml:space="preserve"> their various </w:t>
      </w:r>
      <w:r w:rsidRPr="009847BF">
        <w:rPr>
          <w:rStyle w:val="Emphasis"/>
          <w:highlight w:val="green"/>
        </w:rPr>
        <w:t>problem-solving impetuses</w:t>
      </w:r>
      <w:r w:rsidRPr="009847BF">
        <w:rPr>
          <w:sz w:val="16"/>
          <w:highlight w:val="green"/>
        </w:rPr>
        <w:t xml:space="preserve"> </w:t>
      </w:r>
      <w:r w:rsidRPr="009847BF">
        <w:rPr>
          <w:rStyle w:val="StyleUnderline"/>
          <w:highlight w:val="green"/>
        </w:rPr>
        <w:t>while downplaying</w:t>
      </w:r>
      <w:r w:rsidRPr="00020E2A">
        <w:rPr>
          <w:sz w:val="16"/>
        </w:rPr>
        <w:t xml:space="preserve"> this hypervisibility in terms of </w:t>
      </w:r>
      <w:r w:rsidRPr="009847BF">
        <w:rPr>
          <w:rStyle w:val="Emphasis"/>
          <w:highlight w:val="green"/>
        </w:rPr>
        <w:t>the cloud’s</w:t>
      </w:r>
      <w:r w:rsidRPr="00020E2A">
        <w:rPr>
          <w:sz w:val="16"/>
        </w:rPr>
        <w:t xml:space="preserve"> materiality and its potential </w:t>
      </w:r>
      <w:r w:rsidRPr="009847BF">
        <w:rPr>
          <w:rStyle w:val="Emphasis"/>
          <w:highlight w:val="green"/>
        </w:rPr>
        <w:t>impacts</w:t>
      </w:r>
      <w:r w:rsidRPr="00020E2A">
        <w:rPr>
          <w:sz w:val="16"/>
        </w:rPr>
        <w:t xml:space="preserve"> (Vonderau and Holt, 2015). In these representations, the glaring paradox of </w:t>
      </w:r>
      <w:r w:rsidRPr="00020E2A">
        <w:rPr>
          <w:rStyle w:val="StyleUnderline"/>
        </w:rPr>
        <w:t>Big Tech</w:t>
      </w:r>
      <w:r w:rsidRPr="00020E2A">
        <w:rPr>
          <w:sz w:val="16"/>
        </w:rPr>
        <w:t xml:space="preserve"> is that it uses tremendous natural resources to develop technologies that </w:t>
      </w:r>
      <w:r w:rsidRPr="009847BF">
        <w:rPr>
          <w:rStyle w:val="Emphasis"/>
        </w:rPr>
        <w:t>fight</w:t>
      </w:r>
      <w:r w:rsidRPr="00020E2A">
        <w:rPr>
          <w:rStyle w:val="Emphasis"/>
        </w:rPr>
        <w:t xml:space="preserve"> environmental </w:t>
      </w:r>
      <w:r w:rsidRPr="009847BF">
        <w:rPr>
          <w:rStyle w:val="Emphasis"/>
        </w:rPr>
        <w:t>degradation</w:t>
      </w:r>
      <w:r w:rsidRPr="00020E2A">
        <w:rPr>
          <w:sz w:val="16"/>
        </w:rPr>
        <w:t xml:space="preserve">. Part of that mandate has been to become more environmentally sustainable as a global industry. Big Tech accomplishes this by </w:t>
      </w:r>
      <w:r w:rsidRPr="00020E2A">
        <w:rPr>
          <w:rStyle w:val="StyleUnderline"/>
        </w:rPr>
        <w:t>showing</w:t>
      </w:r>
      <w:r w:rsidRPr="00020E2A">
        <w:rPr>
          <w:sz w:val="16"/>
        </w:rPr>
        <w:t xml:space="preserve"> its </w:t>
      </w:r>
      <w:r w:rsidRPr="00020E2A">
        <w:rPr>
          <w:rStyle w:val="Emphasis"/>
        </w:rPr>
        <w:t>mastery over the environment</w:t>
      </w:r>
      <w:r w:rsidRPr="00020E2A">
        <w:rPr>
          <w:sz w:val="16"/>
        </w:rPr>
        <w:t xml:space="preserve"> by, on one hand, creating data centers that can sustain hurricanes and other environmental disasters, and, on the other hand, by enabling Big Data science to flourish as seemingly ‘clean’ information production in service to industry and, presumably, humanity, even while consuming energy resources. These are the two interlocking components of Big Tech – they uphold the material infrastructure that upholds the logics, discourses, and new forms of socialities, that, in turn, uphold the material infrastructure – and so on, and so forth.</w:t>
      </w:r>
    </w:p>
    <w:p w14:paraId="5EFCA08F" w14:textId="77777777" w:rsidR="00096457" w:rsidRPr="00020E2A" w:rsidRDefault="00096457" w:rsidP="00096457">
      <w:pPr>
        <w:rPr>
          <w:sz w:val="16"/>
        </w:rPr>
      </w:pPr>
      <w:r w:rsidRPr="00020E2A">
        <w:rPr>
          <w:sz w:val="16"/>
        </w:rPr>
        <w:t xml:space="preserve">Given this relationship between ideas and instantiations, we may wonder how climate change can even coexist with Big Tech. If, as all indices seem to point to, Big Tech already epitomize the technological fix, how can we be living in times of such environmental unrest and, simultaneously, of such incredible computational power? There are a few options that help explore this connection: the first is that </w:t>
      </w:r>
      <w:r w:rsidRPr="009847BF">
        <w:rPr>
          <w:rStyle w:val="Emphasis"/>
          <w:highlight w:val="green"/>
        </w:rPr>
        <w:t>the</w:t>
      </w:r>
      <w:r w:rsidRPr="00020E2A">
        <w:rPr>
          <w:sz w:val="16"/>
        </w:rPr>
        <w:t xml:space="preserve"> ultimate </w:t>
      </w:r>
      <w:r w:rsidRPr="009847BF">
        <w:rPr>
          <w:rStyle w:val="Emphasis"/>
          <w:highlight w:val="green"/>
        </w:rPr>
        <w:t>tech</w:t>
      </w:r>
      <w:r w:rsidRPr="00020E2A">
        <w:rPr>
          <w:rStyle w:val="Emphasis"/>
        </w:rPr>
        <w:t xml:space="preserve">nological </w:t>
      </w:r>
      <w:r w:rsidRPr="009847BF">
        <w:rPr>
          <w:rStyle w:val="Emphasis"/>
          <w:highlight w:val="green"/>
        </w:rPr>
        <w:t>fix</w:t>
      </w:r>
      <w:r w:rsidRPr="00020E2A">
        <w:rPr>
          <w:sz w:val="16"/>
        </w:rPr>
        <w:t xml:space="preserve"> in fact </w:t>
      </w:r>
      <w:r w:rsidRPr="009847BF">
        <w:rPr>
          <w:rStyle w:val="StyleUnderline"/>
          <w:highlight w:val="green"/>
        </w:rPr>
        <w:t>requires</w:t>
      </w:r>
      <w:r w:rsidRPr="00020E2A">
        <w:rPr>
          <w:sz w:val="16"/>
        </w:rPr>
        <w:t xml:space="preserve"> a </w:t>
      </w:r>
      <w:r w:rsidRPr="009847BF">
        <w:rPr>
          <w:rStyle w:val="Emphasis"/>
          <w:highlight w:val="green"/>
        </w:rPr>
        <w:t>global environmental catastrophe</w:t>
      </w:r>
      <w:r w:rsidRPr="00020E2A">
        <w:rPr>
          <w:sz w:val="16"/>
        </w:rPr>
        <w:t xml:space="preserve">; the second is that </w:t>
      </w:r>
      <w:r w:rsidRPr="00020E2A">
        <w:rPr>
          <w:rStyle w:val="StyleUnderline"/>
        </w:rPr>
        <w:t>there has</w:t>
      </w:r>
      <w:r w:rsidRPr="00020E2A">
        <w:rPr>
          <w:sz w:val="16"/>
        </w:rPr>
        <w:t xml:space="preserve"> long </w:t>
      </w:r>
      <w:r w:rsidRPr="00020E2A">
        <w:rPr>
          <w:rStyle w:val="StyleUnderline"/>
        </w:rPr>
        <w:t>been</w:t>
      </w:r>
      <w:r w:rsidRPr="00020E2A">
        <w:rPr>
          <w:sz w:val="16"/>
        </w:rPr>
        <w:t xml:space="preserve"> a </w:t>
      </w:r>
      <w:r w:rsidRPr="00020E2A">
        <w:rPr>
          <w:rStyle w:val="StyleUnderline"/>
        </w:rPr>
        <w:t>false symbiosis</w:t>
      </w:r>
      <w:r w:rsidRPr="00020E2A">
        <w:rPr>
          <w:sz w:val="16"/>
        </w:rPr>
        <w:t xml:space="preserve"> in the relationship </w:t>
      </w:r>
      <w:r w:rsidRPr="00020E2A">
        <w:rPr>
          <w:rStyle w:val="StyleUnderline"/>
        </w:rPr>
        <w:t>between</w:t>
      </w:r>
      <w:r w:rsidRPr="00020E2A">
        <w:rPr>
          <w:sz w:val="16"/>
        </w:rPr>
        <w:t xml:space="preserve"> </w:t>
      </w:r>
      <w:r w:rsidRPr="00020E2A">
        <w:rPr>
          <w:rStyle w:val="Emphasis"/>
        </w:rPr>
        <w:t>nature</w:t>
      </w:r>
      <w:r w:rsidRPr="00020E2A">
        <w:rPr>
          <w:sz w:val="16"/>
        </w:rPr>
        <w:t xml:space="preserve"> (the untouched) </w:t>
      </w:r>
      <w:r w:rsidRPr="00020E2A">
        <w:rPr>
          <w:rStyle w:val="StyleUnderline"/>
        </w:rPr>
        <w:t>and</w:t>
      </w:r>
      <w:r w:rsidRPr="00020E2A">
        <w:rPr>
          <w:sz w:val="16"/>
        </w:rPr>
        <w:t xml:space="preserve"> </w:t>
      </w:r>
      <w:r w:rsidRPr="009847BF">
        <w:rPr>
          <w:rStyle w:val="Emphasis"/>
          <w:highlight w:val="green"/>
        </w:rPr>
        <w:t>computing</w:t>
      </w:r>
      <w:r w:rsidRPr="00020E2A">
        <w:rPr>
          <w:sz w:val="16"/>
        </w:rPr>
        <w:t xml:space="preserve"> (as human progress) – </w:t>
      </w:r>
      <w:r w:rsidRPr="00020E2A">
        <w:rPr>
          <w:rStyle w:val="StyleUnderline"/>
        </w:rPr>
        <w:t xml:space="preserve">and it </w:t>
      </w:r>
      <w:r w:rsidRPr="009847BF">
        <w:rPr>
          <w:rStyle w:val="StyleUnderline"/>
          <w:highlight w:val="green"/>
        </w:rPr>
        <w:t>has</w:t>
      </w:r>
      <w:r w:rsidRPr="009847BF">
        <w:rPr>
          <w:sz w:val="16"/>
          <w:highlight w:val="green"/>
        </w:rPr>
        <w:t xml:space="preserve"> </w:t>
      </w:r>
      <w:r w:rsidRPr="009847BF">
        <w:rPr>
          <w:rStyle w:val="Emphasis"/>
          <w:highlight w:val="green"/>
        </w:rPr>
        <w:t>reached a tipping point</w:t>
      </w:r>
      <w:r w:rsidRPr="009847BF">
        <w:rPr>
          <w:sz w:val="16"/>
          <w:highlight w:val="green"/>
        </w:rPr>
        <w:t>;</w:t>
      </w:r>
      <w:r w:rsidRPr="00020E2A">
        <w:rPr>
          <w:sz w:val="16"/>
        </w:rPr>
        <w:t xml:space="preserve"> and the third is that we are in a moment of convergence, handing over not only nature to Big Tech (from the commons), but also the very concept of ‘the natural’ and what it might encompass.</w:t>
      </w:r>
    </w:p>
    <w:p w14:paraId="1CA87E7E" w14:textId="77777777" w:rsidR="00096457" w:rsidRPr="00020E2A" w:rsidRDefault="00096457" w:rsidP="00096457">
      <w:pPr>
        <w:rPr>
          <w:sz w:val="16"/>
        </w:rPr>
      </w:pPr>
      <w:r w:rsidRPr="00020E2A">
        <w:rPr>
          <w:sz w:val="16"/>
        </w:rPr>
        <w:t xml:space="preserve">(As a queer Canadian settler) I explore these three options by drawing mainly from the work of indigenous and queer/feminist thinkers, and others influenced by them (directly, or indirectly drawing on similar concepts). Stacy Alaimo, Wendy Brown, Keller Easterling, Donna Haraway, Sara Hunt, Ruth Irwin, Lisa Parks, Juanita Sundberg, Kim TallBear, Zoe Todd, Vanessa Watts, and Sheena Wilson, among others, have each greatly shaped the possibilities for reconsidering the entanglements of nature, science, technology, and culture. With them, I propose a conceptual repositioning of Big Tech that </w:t>
      </w:r>
      <w:r w:rsidRPr="00020E2A">
        <w:rPr>
          <w:rStyle w:val="StyleUnderline"/>
        </w:rPr>
        <w:t>complicates</w:t>
      </w:r>
      <w:r w:rsidRPr="00020E2A">
        <w:rPr>
          <w:sz w:val="16"/>
        </w:rPr>
        <w:t xml:space="preserve"> the </w:t>
      </w:r>
      <w:r w:rsidRPr="00020E2A">
        <w:rPr>
          <w:rStyle w:val="StyleUnderline"/>
        </w:rPr>
        <w:t>existing</w:t>
      </w:r>
      <w:r w:rsidRPr="00020E2A">
        <w:rPr>
          <w:sz w:val="16"/>
        </w:rPr>
        <w:t xml:space="preserve"> environmental framing and </w:t>
      </w:r>
      <w:r w:rsidRPr="00020E2A">
        <w:rPr>
          <w:rStyle w:val="StyleUnderline"/>
        </w:rPr>
        <w:t>ecosystem logics that</w:t>
      </w:r>
      <w:r w:rsidRPr="00020E2A">
        <w:rPr>
          <w:sz w:val="16"/>
        </w:rPr>
        <w:t xml:space="preserve"> supports the </w:t>
      </w:r>
      <w:r w:rsidRPr="00020E2A">
        <w:rPr>
          <w:rStyle w:val="StyleUnderline"/>
        </w:rPr>
        <w:t>industry</w:t>
      </w:r>
      <w:r w:rsidRPr="00020E2A">
        <w:rPr>
          <w:sz w:val="16"/>
        </w:rPr>
        <w:t xml:space="preserve"> and largely function </w:t>
      </w:r>
      <w:r w:rsidRPr="00020E2A">
        <w:rPr>
          <w:rStyle w:val="StyleUnderline"/>
        </w:rPr>
        <w:t>to justify</w:t>
      </w:r>
      <w:r w:rsidRPr="00020E2A">
        <w:rPr>
          <w:sz w:val="16"/>
        </w:rPr>
        <w:t xml:space="preserve"> the </w:t>
      </w:r>
      <w:r w:rsidRPr="00020E2A">
        <w:rPr>
          <w:rStyle w:val="StyleUnderline"/>
        </w:rPr>
        <w:t>perpetual growth of digital communications</w:t>
      </w:r>
      <w:r w:rsidRPr="00020E2A">
        <w:rPr>
          <w:sz w:val="16"/>
        </w:rPr>
        <w:t>. Big Tech upholds the idea of shifting its mode of energy production to alternative, sustainable, and renewable sources without implementing radical changes at the level of labour, resource ownership or conceptions of the environment, which have become more pressing matters at this time of global climatic transformations but remain at odds with capitalist endeavours. It is this particular material entanglement – of public and private infrastructure – that is explored in this paper and which serves as my contribution to the growing literature about internet materialities and their various political, social and environmental impacts (Burrington, 2014; Cubitt, 2013; Fish, 2014; Gabrys, 2011; LeBel, 2012; Maxwell, 2014; Miller, 2015; Taffel, 2012; Vonderau and Holt, 2015).</w:t>
      </w:r>
    </w:p>
    <w:p w14:paraId="07097ADF" w14:textId="77777777" w:rsidR="00096457" w:rsidRPr="00020E2A" w:rsidRDefault="00096457" w:rsidP="00096457">
      <w:pPr>
        <w:rPr>
          <w:sz w:val="16"/>
        </w:rPr>
      </w:pPr>
      <w:r w:rsidRPr="00020E2A">
        <w:rPr>
          <w:sz w:val="16"/>
        </w:rPr>
        <w:t>Increasingly, Big Tech has mandated itself to be responsible and to manage natural resources sustainably, premised on the logic of natural balance – i.e. that as long as nature returns to a state of homeostasis, and as long as companies work to replenish what they use, it follows that the development of communications infrastructure is a (two-fold) sign of progress. Despite the US’s withdrawal from the Paris Agreement on climate change, Big Tech remains committed to a shift to renewable energy to power the internet economy. As Facebook founder and CEO Mark Zuckerberg put it:</w:t>
      </w:r>
    </w:p>
    <w:p w14:paraId="11BB8159" w14:textId="77777777" w:rsidR="00096457" w:rsidRPr="00020E2A" w:rsidRDefault="00096457" w:rsidP="00096457">
      <w:pPr>
        <w:ind w:left="720"/>
        <w:rPr>
          <w:sz w:val="16"/>
        </w:rPr>
      </w:pPr>
      <w:r w:rsidRPr="00020E2A">
        <w:rPr>
          <w:sz w:val="16"/>
        </w:rPr>
        <w:t>Withdrawing from the Paris climate agreement is bad for the environment, bad for the economy, … we’ve committed that every new data center we build will be powered by 100 percent renewable energy. Stopping climate change is something we can only do as a global community, and we have to act together before it’s too late. (Miller, 2017)</w:t>
      </w:r>
    </w:p>
    <w:p w14:paraId="615DFFFB" w14:textId="77777777" w:rsidR="00096457" w:rsidRPr="00020E2A" w:rsidRDefault="00096457" w:rsidP="00096457">
      <w:pPr>
        <w:rPr>
          <w:sz w:val="16"/>
        </w:rPr>
      </w:pPr>
      <w:r w:rsidRPr="00020E2A">
        <w:rPr>
          <w:sz w:val="16"/>
        </w:rPr>
        <w:t>Similarly, Joe Kava, Google Vice President of Data Centers, claims that</w:t>
      </w:r>
    </w:p>
    <w:p w14:paraId="6E32396A" w14:textId="77777777" w:rsidR="00096457" w:rsidRPr="00020E2A" w:rsidRDefault="00096457" w:rsidP="00096457">
      <w:pPr>
        <w:ind w:left="720"/>
        <w:rPr>
          <w:sz w:val="16"/>
        </w:rPr>
      </w:pPr>
      <w:r w:rsidRPr="00020E2A">
        <w:rPr>
          <w:sz w:val="16"/>
        </w:rPr>
        <w:t>huge cloud operators have a responsibility to use their buying power to drive changes in the US. utility industry, which should boost its mix of renewables and make clean energy available to more customers. (Miller 2017)</w:t>
      </w:r>
    </w:p>
    <w:p w14:paraId="17D193AB" w14:textId="77777777" w:rsidR="00096457" w:rsidRPr="00020E2A" w:rsidRDefault="00096457" w:rsidP="00096457">
      <w:pPr>
        <w:rPr>
          <w:sz w:val="16"/>
        </w:rPr>
      </w:pPr>
      <w:r w:rsidRPr="00020E2A">
        <w:rPr>
          <w:sz w:val="16"/>
        </w:rPr>
        <w:t xml:space="preserve">Apple, Amazon, and Microsoft have made similar promises and have indicated that this helps them meet their corporate social responsibility goals. On the surface, it looks like Big Tech is taking on the task of making global energy more sustainable for the environment’s sake, to fight climate change. Outside of Big Tech’s main corporations it becomes much more difficult to generate one’s own power or to find alternative (green) providers but the motivation is there. </w:t>
      </w:r>
      <w:r w:rsidRPr="00020E2A">
        <w:rPr>
          <w:rStyle w:val="StyleUnderline"/>
        </w:rPr>
        <w:t xml:space="preserve">Fighting climate change is said to be the driver of </w:t>
      </w:r>
      <w:r w:rsidRPr="00020E2A">
        <w:rPr>
          <w:rStyle w:val="Emphasis"/>
        </w:rPr>
        <w:t xml:space="preserve">Big Tech’s </w:t>
      </w:r>
      <w:r w:rsidRPr="009847BF">
        <w:rPr>
          <w:rStyle w:val="Emphasis"/>
          <w:highlight w:val="green"/>
        </w:rPr>
        <w:t>sustainable turn</w:t>
      </w:r>
      <w:r w:rsidRPr="00020E2A">
        <w:rPr>
          <w:rStyle w:val="StyleUnderline"/>
        </w:rPr>
        <w:t>, yet</w:t>
      </w:r>
      <w:r w:rsidRPr="00020E2A">
        <w:rPr>
          <w:sz w:val="16"/>
        </w:rPr>
        <w:t xml:space="preserve">, as I point out in this article, </w:t>
      </w:r>
      <w:r w:rsidRPr="00020E2A">
        <w:rPr>
          <w:rStyle w:val="StyleUnderline"/>
        </w:rPr>
        <w:t xml:space="preserve">this </w:t>
      </w:r>
      <w:r w:rsidRPr="009847BF">
        <w:rPr>
          <w:rStyle w:val="Emphasis"/>
          <w:highlight w:val="green"/>
        </w:rPr>
        <w:t>is premised on</w:t>
      </w:r>
      <w:r w:rsidRPr="00020E2A">
        <w:rPr>
          <w:rStyle w:val="StyleUnderline"/>
        </w:rPr>
        <w:t xml:space="preserve"> faulty </w:t>
      </w:r>
      <w:r w:rsidRPr="009847BF">
        <w:rPr>
          <w:rStyle w:val="Emphasis"/>
          <w:highlight w:val="green"/>
        </w:rPr>
        <w:t>logics that frames nature</w:t>
      </w:r>
      <w:r w:rsidRPr="00020E2A">
        <w:rPr>
          <w:rStyle w:val="StyleUnderline"/>
        </w:rPr>
        <w:t xml:space="preserve"> more </w:t>
      </w:r>
      <w:r w:rsidRPr="009847BF">
        <w:rPr>
          <w:rStyle w:val="Emphasis"/>
          <w:highlight w:val="green"/>
        </w:rPr>
        <w:t>as software</w:t>
      </w:r>
      <w:r w:rsidRPr="00020E2A">
        <w:rPr>
          <w:sz w:val="16"/>
        </w:rPr>
        <w:t xml:space="preserve"> than as an agentic organism (Alaimo, 2011; Todd, 2016). This is important </w:t>
      </w:r>
      <w:r w:rsidRPr="009847BF">
        <w:rPr>
          <w:rStyle w:val="StyleUnderline"/>
          <w:highlight w:val="green"/>
        </w:rPr>
        <w:t>because it speaks to</w:t>
      </w:r>
      <w:r w:rsidRPr="00020E2A">
        <w:rPr>
          <w:sz w:val="16"/>
        </w:rPr>
        <w:t xml:space="preserve"> long held </w:t>
      </w:r>
      <w:r w:rsidRPr="009847BF">
        <w:rPr>
          <w:rStyle w:val="Emphasis"/>
          <w:highlight w:val="green"/>
        </w:rPr>
        <w:t>colonial ideas</w:t>
      </w:r>
      <w:r w:rsidRPr="00020E2A">
        <w:rPr>
          <w:sz w:val="16"/>
        </w:rPr>
        <w:t xml:space="preserve"> </w:t>
      </w:r>
      <w:r w:rsidRPr="00020E2A">
        <w:rPr>
          <w:rStyle w:val="StyleUnderline"/>
        </w:rPr>
        <w:t>about</w:t>
      </w:r>
      <w:r w:rsidRPr="00020E2A">
        <w:rPr>
          <w:sz w:val="16"/>
        </w:rPr>
        <w:t xml:space="preserve"> </w:t>
      </w:r>
      <w:r w:rsidRPr="00020E2A">
        <w:rPr>
          <w:rStyle w:val="Emphasis"/>
        </w:rPr>
        <w:t xml:space="preserve">controlling </w:t>
      </w:r>
      <w:r w:rsidRPr="009847BF">
        <w:rPr>
          <w:rStyle w:val="Emphasis"/>
          <w:highlight w:val="green"/>
        </w:rPr>
        <w:t>nature</w:t>
      </w:r>
      <w:r w:rsidRPr="00020E2A">
        <w:rPr>
          <w:sz w:val="16"/>
        </w:rPr>
        <w:t xml:space="preserve">, </w:t>
      </w:r>
      <w:r w:rsidRPr="009847BF">
        <w:rPr>
          <w:rStyle w:val="StyleUnderline"/>
          <w:highlight w:val="green"/>
        </w:rPr>
        <w:t>managing</w:t>
      </w:r>
      <w:r w:rsidRPr="00020E2A">
        <w:rPr>
          <w:rStyle w:val="StyleUnderline"/>
        </w:rPr>
        <w:t xml:space="preserve"> it </w:t>
      </w:r>
      <w:r w:rsidRPr="009847BF">
        <w:rPr>
          <w:rStyle w:val="StyleUnderline"/>
        </w:rPr>
        <w:t>as</w:t>
      </w:r>
      <w:r w:rsidRPr="009847BF">
        <w:rPr>
          <w:sz w:val="16"/>
        </w:rPr>
        <w:t xml:space="preserve"> </w:t>
      </w:r>
      <w:r w:rsidRPr="009847BF">
        <w:rPr>
          <w:rStyle w:val="Emphasis"/>
          <w:highlight w:val="green"/>
        </w:rPr>
        <w:t>interconnected nodes</w:t>
      </w:r>
      <w:r w:rsidRPr="00020E2A">
        <w:rPr>
          <w:sz w:val="16"/>
        </w:rPr>
        <w:t xml:space="preserve"> in a system, and foremost, as requiring human intervention to stay alive for the benefit of humans.</w:t>
      </w:r>
    </w:p>
    <w:p w14:paraId="5E1AB9D9" w14:textId="77777777" w:rsidR="00096457" w:rsidRPr="00020E2A" w:rsidRDefault="00096457" w:rsidP="00096457">
      <w:pPr>
        <w:rPr>
          <w:sz w:val="16"/>
        </w:rPr>
      </w:pPr>
      <w:r w:rsidRPr="00020E2A">
        <w:rPr>
          <w:sz w:val="16"/>
        </w:rPr>
        <w:t xml:space="preserve">The impetus for Big Tech’s Big Data collection is underscored also by the idea that the more data we collect, the more we can know about the world we live in. This pursuant positivist logic is that we will act according to objective and scientific knowledge that can be transferred to myriad social, commercial, and political ends. To do this, Big Tech unwittingly follows its own uneasy logic – one that situates the environment, technology, and humans within an a priori systems-based framework that is self-regulating and self-organizing. This is an idea that is perfect for our neoliberal times, that sees market rationality pervading all aspects of life, until nature and humans alike become merely instrumental (Brown, 2015; Moore, 2015; Watts, 2013; Curtis, 2011; Odum, 1994). Neoliberalism is the dominant ecological ideal of our era, too: when left alone, </w:t>
      </w:r>
      <w:r w:rsidRPr="009847BF">
        <w:rPr>
          <w:rStyle w:val="Emphasis"/>
          <w:highlight w:val="green"/>
        </w:rPr>
        <w:t>nature</w:t>
      </w:r>
      <w:r w:rsidRPr="009847BF">
        <w:rPr>
          <w:sz w:val="16"/>
          <w:highlight w:val="green"/>
        </w:rPr>
        <w:t xml:space="preserve"> </w:t>
      </w:r>
      <w:r w:rsidRPr="009847BF">
        <w:rPr>
          <w:rStyle w:val="StyleUnderline"/>
          <w:highlight w:val="green"/>
        </w:rPr>
        <w:t>will maintain</w:t>
      </w:r>
      <w:r w:rsidRPr="00020E2A">
        <w:rPr>
          <w:sz w:val="16"/>
        </w:rPr>
        <w:t xml:space="preserve"> an </w:t>
      </w:r>
      <w:r w:rsidRPr="009847BF">
        <w:rPr>
          <w:rStyle w:val="Emphasis"/>
          <w:highlight w:val="green"/>
        </w:rPr>
        <w:t>equilibrium</w:t>
      </w:r>
      <w:r w:rsidRPr="00020E2A">
        <w:rPr>
          <w:sz w:val="16"/>
        </w:rPr>
        <w:t xml:space="preserve"> that can be restored if disrupted </w:t>
      </w:r>
      <w:r w:rsidRPr="009847BF">
        <w:rPr>
          <w:rStyle w:val="StyleUnderline"/>
          <w:highlight w:val="green"/>
        </w:rPr>
        <w:t>through</w:t>
      </w:r>
      <w:r w:rsidRPr="00020E2A">
        <w:rPr>
          <w:sz w:val="16"/>
        </w:rPr>
        <w:t xml:space="preserve"> both </w:t>
      </w:r>
      <w:r w:rsidRPr="009847BF">
        <w:rPr>
          <w:rStyle w:val="Emphasis"/>
          <w:highlight w:val="green"/>
        </w:rPr>
        <w:t>calculable</w:t>
      </w:r>
      <w:r w:rsidRPr="00020E2A">
        <w:rPr>
          <w:rStyle w:val="Emphasis"/>
        </w:rPr>
        <w:t xml:space="preserve"> and mappable market-driven </w:t>
      </w:r>
      <w:r w:rsidRPr="009847BF">
        <w:rPr>
          <w:rStyle w:val="Emphasis"/>
          <w:highlight w:val="green"/>
        </w:rPr>
        <w:t>assessments</w:t>
      </w:r>
      <w:r w:rsidRPr="009847BF">
        <w:rPr>
          <w:sz w:val="16"/>
          <w:highlight w:val="green"/>
        </w:rPr>
        <w:t xml:space="preserve"> </w:t>
      </w:r>
      <w:r w:rsidRPr="009847BF">
        <w:rPr>
          <w:rStyle w:val="StyleUnderline"/>
          <w:highlight w:val="green"/>
        </w:rPr>
        <w:t>and</w:t>
      </w:r>
      <w:r w:rsidRPr="009847BF">
        <w:rPr>
          <w:sz w:val="16"/>
          <w:highlight w:val="green"/>
        </w:rPr>
        <w:t xml:space="preserve"> </w:t>
      </w:r>
      <w:r w:rsidRPr="009847BF">
        <w:rPr>
          <w:rStyle w:val="Emphasis"/>
          <w:highlight w:val="green"/>
        </w:rPr>
        <w:t>interventions</w:t>
      </w:r>
      <w:r w:rsidRPr="00020E2A">
        <w:rPr>
          <w:sz w:val="16"/>
        </w:rPr>
        <w:t>. This kind of ecological thinking, then, also means a highly controlled society where surveillance and monitoring are integral to communications infrastructure and where infrastructure is increasingly embedded in (if not disguised as) nature (Parks, 2010).</w:t>
      </w:r>
    </w:p>
    <w:p w14:paraId="4258928C" w14:textId="77777777" w:rsidR="00096457" w:rsidRPr="00020E2A" w:rsidRDefault="00096457" w:rsidP="00096457">
      <w:pPr>
        <w:rPr>
          <w:sz w:val="16"/>
        </w:rPr>
      </w:pPr>
      <w:r w:rsidRPr="00020E2A">
        <w:rPr>
          <w:sz w:val="16"/>
        </w:rPr>
        <w:t>Big greening efforts</w:t>
      </w:r>
    </w:p>
    <w:p w14:paraId="5AFAE118" w14:textId="77777777" w:rsidR="00096457" w:rsidRPr="00020E2A" w:rsidRDefault="00096457" w:rsidP="00096457">
      <w:pPr>
        <w:rPr>
          <w:sz w:val="16"/>
        </w:rPr>
      </w:pPr>
      <w:r w:rsidRPr="00020E2A">
        <w:rPr>
          <w:sz w:val="16"/>
        </w:rPr>
        <w:t xml:space="preserve">Data centers are being constructed around the world at a rate of a 15 percent increase every year, which will see an additional 33 million servers by 2020, all of which are supplied and powered by regional water and power sources (Marr, 2016). These data centers become fodder for how Big Tech manages to simultaneously acknowledge their role in depleting natural resources while also situating themselves as the safeguard and solution to society’s ills. To be clear, the point here is not to critique greening efforts in and of themselves, but rather to situate those discourses and their applications within a wider neoliberal context, and the market-driven decision-making that inspires Big Tech expansions. </w:t>
      </w:r>
      <w:r w:rsidRPr="00020E2A">
        <w:rPr>
          <w:rStyle w:val="Emphasis"/>
        </w:rPr>
        <w:t xml:space="preserve">Big </w:t>
      </w:r>
      <w:r w:rsidRPr="009847BF">
        <w:rPr>
          <w:rStyle w:val="Emphasis"/>
          <w:highlight w:val="green"/>
        </w:rPr>
        <w:t>Tech is</w:t>
      </w:r>
      <w:r w:rsidRPr="00020E2A">
        <w:rPr>
          <w:rStyle w:val="StyleUnderline"/>
        </w:rPr>
        <w:t xml:space="preserve"> a </w:t>
      </w:r>
      <w:r w:rsidRPr="009847BF">
        <w:rPr>
          <w:rStyle w:val="Emphasis"/>
          <w:highlight w:val="green"/>
        </w:rPr>
        <w:t>neoliberal</w:t>
      </w:r>
      <w:r w:rsidRPr="00020E2A">
        <w:rPr>
          <w:rStyle w:val="StyleUnderline"/>
        </w:rPr>
        <w:t xml:space="preserve"> project </w:t>
      </w:r>
      <w:r w:rsidRPr="009847BF">
        <w:rPr>
          <w:rStyle w:val="Emphasis"/>
          <w:highlight w:val="green"/>
        </w:rPr>
        <w:t>and</w:t>
      </w:r>
      <w:r w:rsidRPr="00020E2A">
        <w:rPr>
          <w:rStyle w:val="StyleUnderline"/>
        </w:rPr>
        <w:t xml:space="preserve"> as such is also a </w:t>
      </w:r>
      <w:r w:rsidRPr="009847BF">
        <w:rPr>
          <w:rStyle w:val="Emphasis"/>
          <w:highlight w:val="green"/>
        </w:rPr>
        <w:t>colonial</w:t>
      </w:r>
      <w:r w:rsidRPr="00020E2A">
        <w:rPr>
          <w:rStyle w:val="StyleUnderline"/>
        </w:rPr>
        <w:t xml:space="preserve"> one</w:t>
      </w:r>
      <w:r w:rsidRPr="00020E2A">
        <w:rPr>
          <w:sz w:val="16"/>
        </w:rPr>
        <w:t xml:space="preserve"> – enslaving nature under the guise of emancipation (Tobias-Coleman, 2015).</w:t>
      </w:r>
    </w:p>
    <w:p w14:paraId="659A468F" w14:textId="77777777" w:rsidR="00096457" w:rsidRDefault="00096457" w:rsidP="00096457">
      <w:r w:rsidRPr="00020E2A">
        <w:rPr>
          <w:sz w:val="16"/>
        </w:rPr>
        <w:t xml:space="preserve">To show this, I present two examples of Big Tech enslaving nature, focusing firstly on Google’s conversion of a wastewater facility to cool its servers (Google Green Blog, 2012), and secondly, on Apple’s purchase of a forest to manage its own product packaging needs (Cushing, 2015). By presenting these examples (among so many others), I show how </w:t>
      </w:r>
      <w:r w:rsidRPr="00020E2A">
        <w:rPr>
          <w:rStyle w:val="Emphasis"/>
        </w:rPr>
        <w:t>Big Tech</w:t>
      </w:r>
      <w:r w:rsidRPr="00020E2A">
        <w:rPr>
          <w:sz w:val="16"/>
        </w:rPr>
        <w:t xml:space="preserve"> </w:t>
      </w:r>
      <w:r w:rsidRPr="00020E2A">
        <w:rPr>
          <w:rStyle w:val="StyleUnderline"/>
        </w:rPr>
        <w:t>sees itself as ‘partnering’ with nature in order to maintain and grow its operations</w:t>
      </w:r>
      <w:r w:rsidRPr="00020E2A">
        <w:rPr>
          <w:sz w:val="16"/>
        </w:rPr>
        <w:t xml:space="preserve"> at a time of severe social and political unrest and environmental instability. Ironically, in order to green their cycles of production, Big Tech is ‘investing’ in nature and in public infrastructure in ways that not only sustain but also unwittingly serve to encourage consumption. In these material expansions, </w:t>
      </w:r>
      <w:r w:rsidRPr="00020E2A">
        <w:rPr>
          <w:rStyle w:val="StyleUnderline"/>
        </w:rPr>
        <w:t>there is tremendous infrastructural, financial, and political support for continued consumption, and its embedded values: progress, innovation, and social transformation</w:t>
      </w:r>
      <w:r w:rsidRPr="00020E2A">
        <w:rPr>
          <w:sz w:val="16"/>
        </w:rPr>
        <w:t xml:space="preserve">. For these sites (which are only two examples among a growing number), I hone in on an instance of infrastructural transformation – such as water and forest – in order to make a point about the very inseparability of any one natural element from its system, while also demonstrating their specificity, as entangled and ecosystemic. This is the benefit and challenge of the ecosystemic approach: to break down the components in order to make an argument about the interconnectedness of all elements, both always already material-discursive (Haraway, 2003). Or, put in other words, the material-discursive conceptualization of nature by Big Tech is one that keeps in place a) the nature/culture binary, b) the idea of ecosystemic homeostasis or balance, and c) </w:t>
      </w:r>
      <w:r w:rsidRPr="00020E2A">
        <w:rPr>
          <w:rStyle w:val="StyleUnderline"/>
        </w:rPr>
        <w:t xml:space="preserve">the </w:t>
      </w:r>
      <w:r w:rsidRPr="009847BF">
        <w:rPr>
          <w:rStyle w:val="StyleUnderline"/>
          <w:highlight w:val="green"/>
        </w:rPr>
        <w:t xml:space="preserve">idea of </w:t>
      </w:r>
      <w:r w:rsidRPr="009847BF">
        <w:rPr>
          <w:rStyle w:val="Emphasis"/>
          <w:highlight w:val="green"/>
        </w:rPr>
        <w:t>nature as inert</w:t>
      </w:r>
      <w:r w:rsidRPr="00020E2A">
        <w:rPr>
          <w:rStyle w:val="StyleUnderline"/>
        </w:rPr>
        <w:t xml:space="preserve"> and </w:t>
      </w:r>
      <w:r w:rsidRPr="009847BF">
        <w:rPr>
          <w:rStyle w:val="StyleUnderline"/>
          <w:highlight w:val="green"/>
        </w:rPr>
        <w:t>at</w:t>
      </w:r>
      <w:r w:rsidRPr="00020E2A">
        <w:rPr>
          <w:rStyle w:val="StyleUnderline"/>
        </w:rPr>
        <w:t xml:space="preserve"> the </w:t>
      </w:r>
      <w:r w:rsidRPr="009847BF">
        <w:rPr>
          <w:rStyle w:val="Emphasis"/>
          <w:highlight w:val="green"/>
        </w:rPr>
        <w:t>service</w:t>
      </w:r>
      <w:r w:rsidRPr="009847BF">
        <w:rPr>
          <w:rStyle w:val="StyleUnderline"/>
          <w:highlight w:val="green"/>
        </w:rPr>
        <w:t xml:space="preserve"> of</w:t>
      </w:r>
      <w:r w:rsidRPr="00020E2A">
        <w:rPr>
          <w:rStyle w:val="StyleUnderline"/>
        </w:rPr>
        <w:t xml:space="preserve"> human ‘</w:t>
      </w:r>
      <w:r w:rsidRPr="009847BF">
        <w:rPr>
          <w:rStyle w:val="Emphasis"/>
          <w:highlight w:val="green"/>
        </w:rPr>
        <w:t>progress’</w:t>
      </w:r>
      <w:r w:rsidRPr="00020E2A">
        <w:rPr>
          <w:rStyle w:val="StyleUnderline"/>
        </w:rPr>
        <w:t xml:space="preserve"> demonstrated foremost </w:t>
      </w:r>
      <w:r w:rsidRPr="009847BF">
        <w:rPr>
          <w:rStyle w:val="Emphasis"/>
          <w:highlight w:val="green"/>
        </w:rPr>
        <w:t>through</w:t>
      </w:r>
      <w:r w:rsidRPr="00020E2A">
        <w:rPr>
          <w:rStyle w:val="StyleUnderline"/>
        </w:rPr>
        <w:t xml:space="preserve"> </w:t>
      </w:r>
      <w:r w:rsidRPr="009847BF">
        <w:rPr>
          <w:rStyle w:val="Emphasis"/>
          <w:highlight w:val="green"/>
        </w:rPr>
        <w:t>tech</w:t>
      </w:r>
      <w:r w:rsidRPr="00020E2A">
        <w:rPr>
          <w:rStyle w:val="Emphasis"/>
        </w:rPr>
        <w:t>nological deployments</w:t>
      </w:r>
      <w:r w:rsidRPr="009847BF">
        <w:t>.</w:t>
      </w:r>
    </w:p>
    <w:p w14:paraId="6A91CAEA" w14:textId="77777777" w:rsidR="00096457" w:rsidRDefault="00096457" w:rsidP="00096457">
      <w:pPr>
        <w:pStyle w:val="Heading3"/>
      </w:pPr>
      <w:r>
        <w:t>1NC---Infrastructure Link</w:t>
      </w:r>
    </w:p>
    <w:p w14:paraId="76227395" w14:textId="77777777" w:rsidR="00096457" w:rsidRPr="00E227CE" w:rsidRDefault="00096457" w:rsidP="00096457">
      <w:pPr>
        <w:pStyle w:val="Heading4"/>
      </w:pPr>
      <w:r>
        <w:t xml:space="preserve">Building </w:t>
      </w:r>
      <w:r>
        <w:rPr>
          <w:u w:val="single"/>
        </w:rPr>
        <w:t>infrastructure</w:t>
      </w:r>
      <w:r>
        <w:t xml:space="preserve"> is </w:t>
      </w:r>
      <w:r>
        <w:rPr>
          <w:u w:val="single"/>
        </w:rPr>
        <w:t>coopted by cybernetics</w:t>
      </w:r>
      <w:r>
        <w:t xml:space="preserve">. </w:t>
      </w:r>
    </w:p>
    <w:p w14:paraId="22B90FA5" w14:textId="77777777" w:rsidR="00096457" w:rsidRPr="00B0661E" w:rsidRDefault="00096457" w:rsidP="00096457">
      <w:r>
        <w:rPr>
          <w:rStyle w:val="Style13ptBold"/>
        </w:rPr>
        <w:t xml:space="preserve">Hogan, 18 </w:t>
      </w:r>
      <w:r>
        <w:t xml:space="preserve">[Mél Hogan, Director of the Environmental Media Lab (EML) and an Associate Professor in Communication, Media and Film at the University of Calgary, “Big data ecologies,” 2018, ephemera]//Townes *colloquial name expanded for clarity </w:t>
      </w:r>
    </w:p>
    <w:p w14:paraId="3099F1CD" w14:textId="77777777" w:rsidR="00096457" w:rsidRPr="00B0661E" w:rsidRDefault="00096457" w:rsidP="00096457">
      <w:pPr>
        <w:rPr>
          <w:sz w:val="16"/>
        </w:rPr>
      </w:pPr>
      <w:r w:rsidRPr="00B0661E">
        <w:rPr>
          <w:sz w:val="16"/>
        </w:rPr>
        <w:t xml:space="preserve">The notion of an energy efficient and </w:t>
      </w:r>
      <w:r w:rsidRPr="00B0661E">
        <w:rPr>
          <w:rStyle w:val="Emphasis"/>
          <w:highlight w:val="green"/>
        </w:rPr>
        <w:t>environmentally conscious company</w:t>
      </w:r>
      <w:r w:rsidRPr="00B0661E">
        <w:rPr>
          <w:sz w:val="16"/>
        </w:rPr>
        <w:t xml:space="preserve"> – what Google calls ‘The Big Picture’ on its website – somewhat ironically </w:t>
      </w:r>
      <w:r w:rsidRPr="00B0661E">
        <w:rPr>
          <w:rStyle w:val="StyleUnderline"/>
          <w:highlight w:val="green"/>
        </w:rPr>
        <w:t>deflects</w:t>
      </w:r>
      <w:r w:rsidRPr="000E00E7">
        <w:rPr>
          <w:rStyle w:val="StyleUnderline"/>
        </w:rPr>
        <w:t xml:space="preserve"> attention </w:t>
      </w:r>
      <w:r w:rsidRPr="00B0661E">
        <w:rPr>
          <w:rStyle w:val="StyleUnderline"/>
          <w:highlight w:val="green"/>
        </w:rPr>
        <w:t>from</w:t>
      </w:r>
      <w:r w:rsidRPr="00B0661E">
        <w:rPr>
          <w:sz w:val="16"/>
        </w:rPr>
        <w:t xml:space="preserve"> the incredible </w:t>
      </w:r>
      <w:r w:rsidRPr="000E00E7">
        <w:rPr>
          <w:rStyle w:val="Emphasis"/>
        </w:rPr>
        <w:t xml:space="preserve">size and </w:t>
      </w:r>
      <w:r w:rsidRPr="00B0661E">
        <w:rPr>
          <w:rStyle w:val="Emphasis"/>
          <w:highlight w:val="green"/>
        </w:rPr>
        <w:t>scale</w:t>
      </w:r>
      <w:r w:rsidRPr="000E00E7">
        <w:rPr>
          <w:rStyle w:val="Emphasis"/>
        </w:rPr>
        <w:t xml:space="preserve"> of their operations</w:t>
      </w:r>
      <w:r w:rsidRPr="00B0661E">
        <w:rPr>
          <w:sz w:val="16"/>
        </w:rPr>
        <w:t xml:space="preserve">. Instead, the site focuses on Google’s aim to have ‘zero impact’ on climate by having all its products and services be ‘carbon neutral.’ ‘Renewable’ energy has been the byword of Google for the past three years. </w:t>
      </w:r>
      <w:r w:rsidRPr="000E00E7">
        <w:rPr>
          <w:rStyle w:val="StyleUnderline"/>
        </w:rPr>
        <w:t xml:space="preserve">They pay for </w:t>
      </w:r>
      <w:r w:rsidRPr="000E00E7">
        <w:rPr>
          <w:rStyle w:val="Emphasis"/>
        </w:rPr>
        <w:t>reductions in emissions</w:t>
      </w:r>
      <w:r w:rsidRPr="00B0661E">
        <w:rPr>
          <w:sz w:val="16"/>
        </w:rPr>
        <w:t xml:space="preserve"> from landfills </w:t>
      </w:r>
      <w:r w:rsidRPr="000E00E7">
        <w:rPr>
          <w:rStyle w:val="StyleUnderline"/>
        </w:rPr>
        <w:t>and claim</w:t>
      </w:r>
      <w:r w:rsidRPr="00B0661E">
        <w:rPr>
          <w:sz w:val="16"/>
        </w:rPr>
        <w:t xml:space="preserve"> that their </w:t>
      </w:r>
      <w:r w:rsidRPr="00B0661E">
        <w:rPr>
          <w:rStyle w:val="Emphasis"/>
          <w:highlight w:val="green"/>
        </w:rPr>
        <w:t>data centers</w:t>
      </w:r>
      <w:r w:rsidRPr="00B0661E">
        <w:rPr>
          <w:sz w:val="16"/>
        </w:rPr>
        <w:t xml:space="preserve"> actually </w:t>
      </w:r>
      <w:r w:rsidRPr="000E00E7">
        <w:rPr>
          <w:rStyle w:val="Emphasis"/>
        </w:rPr>
        <w:t>save energy</w:t>
      </w:r>
      <w:r w:rsidRPr="00B0661E">
        <w:rPr>
          <w:sz w:val="16"/>
        </w:rPr>
        <w:t xml:space="preserve">. While the Google search engine – what the company is best known for – consistently </w:t>
      </w:r>
      <w:r w:rsidRPr="00B0661E">
        <w:rPr>
          <w:rStyle w:val="StyleUnderline"/>
          <w:highlight w:val="green"/>
        </w:rPr>
        <w:t>uses</w:t>
      </w:r>
      <w:r w:rsidRPr="00B0661E">
        <w:rPr>
          <w:sz w:val="16"/>
        </w:rPr>
        <w:t xml:space="preserve"> the </w:t>
      </w:r>
      <w:r w:rsidRPr="00B0661E">
        <w:rPr>
          <w:rStyle w:val="StyleUnderline"/>
          <w:highlight w:val="green"/>
        </w:rPr>
        <w:t>same</w:t>
      </w:r>
      <w:r w:rsidRPr="00B0661E">
        <w:rPr>
          <w:sz w:val="16"/>
        </w:rPr>
        <w:t xml:space="preserve"> amount of </w:t>
      </w:r>
      <w:r w:rsidRPr="00B0661E">
        <w:rPr>
          <w:rStyle w:val="StyleUnderline"/>
          <w:highlight w:val="green"/>
        </w:rPr>
        <w:t>electricity as</w:t>
      </w:r>
      <w:r w:rsidRPr="00B0661E">
        <w:rPr>
          <w:sz w:val="16"/>
        </w:rPr>
        <w:t xml:space="preserve"> a city of approximately </w:t>
      </w:r>
      <w:r w:rsidRPr="00B0661E">
        <w:rPr>
          <w:rStyle w:val="Emphasis"/>
          <w:highlight w:val="green"/>
        </w:rPr>
        <w:t>200,000 people</w:t>
      </w:r>
      <w:r w:rsidRPr="00B0661E">
        <w:rPr>
          <w:sz w:val="16"/>
        </w:rPr>
        <w:t xml:space="preserve"> (in the US), it justifies itself in doing so by suggesting that this reduces the overall energy consumption. However, this has only been proven through an awkward comparison between Google searches with real-world searches (Glanz, 2011). Companies like Google use branding and </w:t>
      </w:r>
      <w:r w:rsidRPr="00B0661E">
        <w:rPr>
          <w:rStyle w:val="Emphasis"/>
          <w:highlight w:val="green"/>
        </w:rPr>
        <w:t>PR jargon</w:t>
      </w:r>
      <w:r w:rsidRPr="00B0661E">
        <w:rPr>
          <w:sz w:val="16"/>
        </w:rPr>
        <w:t xml:space="preserve"> to </w:t>
      </w:r>
      <w:r w:rsidRPr="00B0661E">
        <w:rPr>
          <w:rStyle w:val="StyleUnderline"/>
          <w:highlight w:val="green"/>
        </w:rPr>
        <w:t>downplay</w:t>
      </w:r>
      <w:r w:rsidRPr="00B0661E">
        <w:rPr>
          <w:sz w:val="16"/>
          <w:highlight w:val="green"/>
        </w:rPr>
        <w:t xml:space="preserve"> </w:t>
      </w:r>
      <w:r w:rsidRPr="00B0661E">
        <w:rPr>
          <w:rStyle w:val="Emphasis"/>
          <w:highlight w:val="green"/>
        </w:rPr>
        <w:t>depletion</w:t>
      </w:r>
      <w:r w:rsidRPr="00B0661E">
        <w:rPr>
          <w:sz w:val="16"/>
        </w:rPr>
        <w:t xml:space="preserve">; they draw attention to how much energy they are creating rather than the consumption encouraged at various levels by the industry. At its main campus, Google has its own bike-to-work program, and in certain locations, community gardens supply its cafeterias (Noble and Roberts, 2016). There are swimming pools, climbing walls, bowling alleys, and golf courses to keep employees happy at work (Wainwright, 2013). To further reinforce the intersecting ideals of wellbeing and efficiency, Google has built its own power networks and infrastructures, and has shifted from coal to wind and solar (Lawson, 2015). And, in one of its grandest gestures yet, </w:t>
      </w:r>
      <w:r w:rsidRPr="000E00E7">
        <w:rPr>
          <w:rStyle w:val="StyleUnderline"/>
        </w:rPr>
        <w:t>Google</w:t>
      </w:r>
      <w:r w:rsidRPr="00B0661E">
        <w:rPr>
          <w:sz w:val="16"/>
        </w:rPr>
        <w:t xml:space="preserve"> has </w:t>
      </w:r>
      <w:r w:rsidRPr="00B0661E">
        <w:rPr>
          <w:rStyle w:val="StyleUnderline"/>
          <w:highlight w:val="green"/>
        </w:rPr>
        <w:t>partnered with</w:t>
      </w:r>
      <w:r w:rsidRPr="00B0661E">
        <w:rPr>
          <w:sz w:val="16"/>
          <w:highlight w:val="green"/>
        </w:rPr>
        <w:t xml:space="preserve"> </w:t>
      </w:r>
      <w:r w:rsidRPr="00B0661E">
        <w:rPr>
          <w:rStyle w:val="Emphasis"/>
          <w:highlight w:val="green"/>
        </w:rPr>
        <w:t>public water infrastructure</w:t>
      </w:r>
      <w:r w:rsidRPr="00B0661E">
        <w:rPr>
          <w:sz w:val="16"/>
        </w:rPr>
        <w:t xml:space="preserve"> </w:t>
      </w:r>
      <w:r w:rsidRPr="00B0661E">
        <w:rPr>
          <w:rStyle w:val="StyleUnderline"/>
          <w:highlight w:val="green"/>
        </w:rPr>
        <w:t>to lock-in</w:t>
      </w:r>
      <w:r w:rsidRPr="00B0661E">
        <w:rPr>
          <w:sz w:val="16"/>
        </w:rPr>
        <w:t xml:space="preserve"> a permanent and </w:t>
      </w:r>
      <w:r w:rsidRPr="00B0661E">
        <w:rPr>
          <w:rStyle w:val="Emphasis"/>
          <w:highlight w:val="green"/>
        </w:rPr>
        <w:t>reliable source</w:t>
      </w:r>
      <w:r w:rsidRPr="00B0661E">
        <w:rPr>
          <w:sz w:val="16"/>
          <w:highlight w:val="green"/>
        </w:rPr>
        <w:t xml:space="preserve"> </w:t>
      </w:r>
      <w:r w:rsidRPr="00B0661E">
        <w:rPr>
          <w:rStyle w:val="StyleUnderline"/>
          <w:highlight w:val="green"/>
        </w:rPr>
        <w:t>to cool</w:t>
      </w:r>
      <w:r w:rsidRPr="00B0661E">
        <w:rPr>
          <w:sz w:val="16"/>
        </w:rPr>
        <w:t xml:space="preserve"> </w:t>
      </w:r>
      <w:r w:rsidRPr="000E00E7">
        <w:rPr>
          <w:rStyle w:val="Emphasis"/>
        </w:rPr>
        <w:t xml:space="preserve">its </w:t>
      </w:r>
      <w:r w:rsidRPr="00B0661E">
        <w:rPr>
          <w:rStyle w:val="Emphasis"/>
          <w:highlight w:val="green"/>
        </w:rPr>
        <w:t>servers</w:t>
      </w:r>
      <w:r w:rsidRPr="00B0661E">
        <w:rPr>
          <w:sz w:val="16"/>
        </w:rPr>
        <w:t>.</w:t>
      </w:r>
    </w:p>
    <w:p w14:paraId="1CDE1C8B" w14:textId="77777777" w:rsidR="00096457" w:rsidRPr="00B0661E" w:rsidRDefault="00096457" w:rsidP="00096457">
      <w:pPr>
        <w:rPr>
          <w:sz w:val="16"/>
        </w:rPr>
      </w:pPr>
      <w:r w:rsidRPr="00B0661E">
        <w:rPr>
          <w:sz w:val="16"/>
        </w:rPr>
        <w:t xml:space="preserve">Water is cheaper than electricity. This is why water is used to cool servers in most data centers today. Servers, which are essentially computer hard drives stacked in rows, generate a lot of heat. These servers are then stored in large windowless units, generally in a building the size of several football fields. A midsize center </w:t>
      </w:r>
      <w:r w:rsidRPr="00B0661E">
        <w:rPr>
          <w:rStyle w:val="StyleUnderline"/>
          <w:highlight w:val="green"/>
        </w:rPr>
        <w:t>uses</w:t>
      </w:r>
      <w:r w:rsidRPr="00B0661E">
        <w:rPr>
          <w:sz w:val="16"/>
        </w:rPr>
        <w:t xml:space="preserve"> between 80 million and </w:t>
      </w:r>
      <w:r w:rsidRPr="00B0661E">
        <w:rPr>
          <w:rStyle w:val="Emphasis"/>
          <w:highlight w:val="green"/>
        </w:rPr>
        <w:t>130 million gallons</w:t>
      </w:r>
      <w:r w:rsidRPr="000E00E7">
        <w:rPr>
          <w:rStyle w:val="Emphasis"/>
        </w:rPr>
        <w:t xml:space="preserve"> of water </w:t>
      </w:r>
      <w:r w:rsidRPr="00B0661E">
        <w:rPr>
          <w:rStyle w:val="Emphasis"/>
          <w:highlight w:val="green"/>
        </w:rPr>
        <w:t>a year</w:t>
      </w:r>
      <w:r w:rsidRPr="00B0661E">
        <w:rPr>
          <w:sz w:val="16"/>
        </w:rPr>
        <w:t xml:space="preserve"> for cooling, according to various industry estimates (FitzGerald, 2015). This is roughly as much water in a year as 158,000 Olympic sized swimming pools, which is equivalent also to the water used in three hospitals, or for planting 100 acres of almond trees, or to maintain two 18-hole golf courses – and this for computer chips alone (The Wall Street Journal, 2015). Google, however, has been exemplary in its attempt to green its cooling processes, by harvesting rainwater and other non-drinkable sources to reduce its footprint. In fact, it can now boast of using only recycled waters to cool its servers. But, </w:t>
      </w:r>
      <w:r w:rsidRPr="000E00E7">
        <w:rPr>
          <w:rStyle w:val="StyleUnderline"/>
        </w:rPr>
        <w:t>data centers require highly treated water</w:t>
      </w:r>
      <w:r w:rsidRPr="00B0661E">
        <w:rPr>
          <w:sz w:val="16"/>
        </w:rPr>
        <w:t>, unlike agriculture or electric utilities.</w:t>
      </w:r>
    </w:p>
    <w:p w14:paraId="0FF9B686" w14:textId="77777777" w:rsidR="00096457" w:rsidRPr="00B0661E" w:rsidRDefault="00096457" w:rsidP="00096457">
      <w:pPr>
        <w:rPr>
          <w:sz w:val="16"/>
        </w:rPr>
      </w:pPr>
      <w:r w:rsidRPr="00B0661E">
        <w:rPr>
          <w:sz w:val="16"/>
        </w:rPr>
        <w:t xml:space="preserve">In 2012, Google headlined on its company blog that it was helping ‘the Hooch’ (Chattahoochee River) with water conservation at their Douglas County (Georgia) data center. Boasting their efficient energy consumption by using evaporative free cooling, as well as their recent shift from potable water to recycled/grey waters, Google is accounting for the environment and local communities that surround its data centers (Google Green Blog, 2012). Having </w:t>
      </w:r>
      <w:r w:rsidRPr="000E00E7">
        <w:rPr>
          <w:rStyle w:val="StyleUnderline"/>
        </w:rPr>
        <w:t>partnered with</w:t>
      </w:r>
      <w:r w:rsidRPr="00B0661E">
        <w:rPr>
          <w:sz w:val="16"/>
        </w:rPr>
        <w:t xml:space="preserve"> the </w:t>
      </w:r>
      <w:r w:rsidRPr="000E00E7">
        <w:rPr>
          <w:rStyle w:val="Emphasis"/>
        </w:rPr>
        <w:t>Douglasville</w:t>
      </w:r>
      <w:r w:rsidRPr="00B0661E">
        <w:rPr>
          <w:sz w:val="16"/>
        </w:rPr>
        <w:t xml:space="preserve">-Douglas County </w:t>
      </w:r>
      <w:r w:rsidRPr="000E00E7">
        <w:rPr>
          <w:rStyle w:val="Emphasis"/>
        </w:rPr>
        <w:t>Water</w:t>
      </w:r>
      <w:r w:rsidRPr="00B0661E">
        <w:rPr>
          <w:sz w:val="16"/>
        </w:rPr>
        <w:t xml:space="preserve"> and Sewer Authority (WSA) in 2007, </w:t>
      </w:r>
      <w:r w:rsidRPr="00B0661E">
        <w:rPr>
          <w:rStyle w:val="StyleUnderline"/>
          <w:highlight w:val="green"/>
        </w:rPr>
        <w:t>Google</w:t>
      </w:r>
      <w:r w:rsidRPr="000E00E7">
        <w:rPr>
          <w:rStyle w:val="StyleUnderline"/>
        </w:rPr>
        <w:t xml:space="preserve"> </w:t>
      </w:r>
      <w:r w:rsidRPr="00B0661E">
        <w:rPr>
          <w:rStyle w:val="StyleUnderline"/>
          <w:highlight w:val="green"/>
        </w:rPr>
        <w:t>was able to rely on</w:t>
      </w:r>
      <w:r w:rsidRPr="00B0661E">
        <w:rPr>
          <w:sz w:val="16"/>
        </w:rPr>
        <w:t xml:space="preserve"> recycled water from the The Hooch [</w:t>
      </w:r>
      <w:r w:rsidRPr="00B0661E">
        <w:rPr>
          <w:rStyle w:val="Emphasis"/>
        </w:rPr>
        <w:t xml:space="preserve">Chattahoochee </w:t>
      </w:r>
      <w:r w:rsidRPr="00B0661E">
        <w:rPr>
          <w:rStyle w:val="Emphasis"/>
          <w:highlight w:val="green"/>
        </w:rPr>
        <w:t>River</w:t>
      </w:r>
      <w:r w:rsidRPr="00B0661E">
        <w:rPr>
          <w:sz w:val="16"/>
        </w:rPr>
        <w:t xml:space="preserve">] </w:t>
      </w:r>
      <w:r w:rsidRPr="00B0661E">
        <w:rPr>
          <w:rStyle w:val="StyleUnderline"/>
          <w:highlight w:val="green"/>
        </w:rPr>
        <w:t>to cool</w:t>
      </w:r>
      <w:r w:rsidRPr="00B0661E">
        <w:rPr>
          <w:sz w:val="16"/>
        </w:rPr>
        <w:t xml:space="preserve"> its </w:t>
      </w:r>
      <w:r w:rsidRPr="00B0661E">
        <w:rPr>
          <w:rStyle w:val="Emphasis"/>
          <w:highlight w:val="green"/>
        </w:rPr>
        <w:t>servers</w:t>
      </w:r>
      <w:r w:rsidRPr="00B0661E">
        <w:rPr>
          <w:sz w:val="16"/>
        </w:rPr>
        <w:t>. The water is treated – filtered, sterilized and chlorinated – once more at a Googlebuilt sidestream (effluent) treatment plant before it circulates through its evaporative cooling towers, and before 70 percent of it is returned to the river, with 30 percent diverted back to the data center (Myslewski, 2012). For the WSA, this has meant an increased capacity to save water in their reservoir for times of drought, as explained in detail also in a promotional Google Green’s YouTube video on ‘smart water’ (Google Green, 2012b). This was Google’s first water treatment plant in the United States and was constructed based on similar plans in Belgium, where it treats water from an industrial canal. In Belgium, Google built a 20,000 square foot water treatment plant, which removes solid materials and sludge, which is in turn repurposed for cement manufacturing and landfill. In terms of Big Data Ecologies, Google puts to work each displaced and repurposed material byproduct.</w:t>
      </w:r>
    </w:p>
    <w:p w14:paraId="79DBE4BB" w14:textId="77777777" w:rsidR="00096457" w:rsidRPr="00B0661E" w:rsidRDefault="00096457" w:rsidP="00096457">
      <w:pPr>
        <w:rPr>
          <w:sz w:val="16"/>
        </w:rPr>
      </w:pPr>
      <w:r w:rsidRPr="00B0661E">
        <w:rPr>
          <w:sz w:val="16"/>
        </w:rPr>
        <w:t xml:space="preserve">Overall, Google data center engineers working toward greening their ‘smart water’ technology assert that there is ‘no impact on the availability of water in a given region’ if every drop is ‘returned to its origin’ (Coors, 2015). Again, in a promotional context, no further insights emerge about what delimits ‘impact’ nor how such a thing might be measured. Since 2010, the nonprofit organization Carbon Disclosure Project has been pressuring companies to issue reports on their water consumption, but this request has been largely denied despite water’s non-fungibility (Woody, 2010). The comments on Google’s promotional ‘smart water’ video are divided and reflect some the general public’s views, concerns and questions: some praise Google’s efforts toward sustainability and others question its propagandistic tone. While the praise echoes the words of Google itself – to </w:t>
      </w:r>
      <w:r w:rsidRPr="00B0661E">
        <w:rPr>
          <w:rStyle w:val="StyleUnderline"/>
          <w:highlight w:val="green"/>
        </w:rPr>
        <w:t>frame</w:t>
      </w:r>
      <w:r w:rsidRPr="00B0661E">
        <w:rPr>
          <w:sz w:val="16"/>
        </w:rPr>
        <w:t xml:space="preserve"> </w:t>
      </w:r>
      <w:r w:rsidRPr="000E00E7">
        <w:rPr>
          <w:rStyle w:val="Emphasis"/>
        </w:rPr>
        <w:t xml:space="preserve">the </w:t>
      </w:r>
      <w:r w:rsidRPr="00B0661E">
        <w:rPr>
          <w:rStyle w:val="Emphasis"/>
          <w:highlight w:val="green"/>
        </w:rPr>
        <w:t>environment as something to manage</w:t>
      </w:r>
      <w:r w:rsidRPr="00B0661E">
        <w:rPr>
          <w:sz w:val="16"/>
        </w:rPr>
        <w:t xml:space="preserve"> responsibly by working to always restore a sense of equilibrium – the skepticism points to more common and larger questions about multinational corporations becoming increasingly entangled with public infrastructure. As Big Tech is successfully making itself self-sustaining through renewable energies, these </w:t>
      </w:r>
      <w:r w:rsidRPr="000E00E7">
        <w:rPr>
          <w:rStyle w:val="StyleUnderline"/>
        </w:rPr>
        <w:t>companies</w:t>
      </w:r>
      <w:r w:rsidRPr="00B0661E">
        <w:rPr>
          <w:sz w:val="16"/>
        </w:rPr>
        <w:t xml:space="preserve"> increasingly </w:t>
      </w:r>
      <w:r w:rsidRPr="000E00E7">
        <w:rPr>
          <w:rStyle w:val="StyleUnderline"/>
        </w:rPr>
        <w:t>exist as</w:t>
      </w:r>
      <w:r w:rsidRPr="00B0661E">
        <w:rPr>
          <w:sz w:val="16"/>
        </w:rPr>
        <w:t xml:space="preserve"> islands and </w:t>
      </w:r>
      <w:r w:rsidRPr="000E00E7">
        <w:rPr>
          <w:rStyle w:val="Emphasis"/>
        </w:rPr>
        <w:t>fortresses</w:t>
      </w:r>
      <w:r w:rsidRPr="00B0661E">
        <w:rPr>
          <w:sz w:val="16"/>
        </w:rPr>
        <w:t xml:space="preserve"> of data, </w:t>
      </w:r>
      <w:r w:rsidRPr="00B0661E">
        <w:rPr>
          <w:rStyle w:val="StyleUnderline"/>
          <w:highlight w:val="green"/>
        </w:rPr>
        <w:t>where communities are</w:t>
      </w:r>
      <w:r w:rsidRPr="00B0661E">
        <w:rPr>
          <w:sz w:val="16"/>
        </w:rPr>
        <w:t xml:space="preserve"> effectively </w:t>
      </w:r>
      <w:r w:rsidRPr="00B0661E">
        <w:rPr>
          <w:rStyle w:val="Emphasis"/>
          <w:highlight w:val="green"/>
        </w:rPr>
        <w:t>pushed out</w:t>
      </w:r>
      <w:r w:rsidRPr="000E00E7">
        <w:rPr>
          <w:rStyle w:val="Emphasis"/>
        </w:rPr>
        <w:t>,</w:t>
      </w:r>
      <w:r w:rsidRPr="00B0661E">
        <w:rPr>
          <w:sz w:val="16"/>
        </w:rPr>
        <w:t xml:space="preserve"> and can only exist outside of this media ecosystem. In times of severe droughts (or floods), it is unclear who will be given priority – communities or Big Tech – and we don’t know how this priority will be measured. Or we do – in Houston, the </w:t>
      </w:r>
      <w:r w:rsidRPr="00B0661E">
        <w:rPr>
          <w:rStyle w:val="Emphasis"/>
          <w:highlight w:val="green"/>
        </w:rPr>
        <w:t>data</w:t>
      </w:r>
      <w:r w:rsidRPr="000E00E7">
        <w:rPr>
          <w:rStyle w:val="Emphasis"/>
        </w:rPr>
        <w:t xml:space="preserve"> centers </w:t>
      </w:r>
      <w:r w:rsidRPr="00B0661E">
        <w:rPr>
          <w:rStyle w:val="Emphasis"/>
          <w:highlight w:val="green"/>
        </w:rPr>
        <w:t>stayed on</w:t>
      </w:r>
      <w:r w:rsidRPr="00B0661E">
        <w:rPr>
          <w:sz w:val="16"/>
          <w:highlight w:val="green"/>
        </w:rPr>
        <w:t xml:space="preserve"> </w:t>
      </w:r>
      <w:r w:rsidRPr="00B0661E">
        <w:rPr>
          <w:rStyle w:val="StyleUnderline"/>
          <w:highlight w:val="green"/>
        </w:rPr>
        <w:t>while</w:t>
      </w:r>
      <w:r w:rsidRPr="00B0661E">
        <w:rPr>
          <w:sz w:val="16"/>
        </w:rPr>
        <w:t xml:space="preserve"> </w:t>
      </w:r>
      <w:r w:rsidRPr="000E00E7">
        <w:rPr>
          <w:rStyle w:val="Emphasis"/>
        </w:rPr>
        <w:t xml:space="preserve">tens of </w:t>
      </w:r>
      <w:r w:rsidRPr="00B0661E">
        <w:rPr>
          <w:rStyle w:val="Emphasis"/>
          <w:highlight w:val="green"/>
        </w:rPr>
        <w:t>thousands</w:t>
      </w:r>
      <w:r w:rsidRPr="00B0661E">
        <w:rPr>
          <w:sz w:val="16"/>
        </w:rPr>
        <w:t xml:space="preserve"> of individuals </w:t>
      </w:r>
      <w:r w:rsidRPr="00B0661E">
        <w:rPr>
          <w:rStyle w:val="StyleUnderline"/>
          <w:highlight w:val="green"/>
        </w:rPr>
        <w:t>went</w:t>
      </w:r>
      <w:r w:rsidRPr="00B0661E">
        <w:rPr>
          <w:sz w:val="16"/>
          <w:highlight w:val="green"/>
        </w:rPr>
        <w:t xml:space="preserve"> </w:t>
      </w:r>
      <w:r w:rsidRPr="00B0661E">
        <w:rPr>
          <w:rStyle w:val="Emphasis"/>
          <w:highlight w:val="green"/>
        </w:rPr>
        <w:t>without power</w:t>
      </w:r>
      <w:r w:rsidRPr="00B0661E">
        <w:rPr>
          <w:sz w:val="16"/>
        </w:rPr>
        <w:t>.</w:t>
      </w:r>
    </w:p>
    <w:p w14:paraId="03E2C0AA" w14:textId="77777777" w:rsidR="00096457" w:rsidRPr="00B0661E" w:rsidRDefault="00096457" w:rsidP="00096457">
      <w:pPr>
        <w:rPr>
          <w:sz w:val="16"/>
        </w:rPr>
      </w:pPr>
      <w:r w:rsidRPr="00B0661E">
        <w:rPr>
          <w:sz w:val="16"/>
        </w:rPr>
        <w:t xml:space="preserve">Despite innovations, and perhaps in light of them, many questions remain about water treatment and about what ‘clean’ water means in these various contexts. With such an intensive treatment by Google, including chlorination – which is said to be more ‘effective’ than the Water and Sewer processes – could the water be too clean? The question came up for me in part because a newspaper clip suggested as much ten years ago: the August 9, 2007, The Quincy Valley PostRegister reported that the </w:t>
      </w:r>
      <w:r w:rsidRPr="00B0661E">
        <w:rPr>
          <w:rStyle w:val="Emphasis"/>
          <w:highlight w:val="green"/>
        </w:rPr>
        <w:t>water</w:t>
      </w:r>
      <w:r w:rsidRPr="00B0661E">
        <w:rPr>
          <w:sz w:val="16"/>
        </w:rPr>
        <w:t xml:space="preserve"> generated </w:t>
      </w:r>
      <w:r w:rsidRPr="000E00E7">
        <w:rPr>
          <w:rStyle w:val="StyleUnderline"/>
        </w:rPr>
        <w:t>from</w:t>
      </w:r>
      <w:r w:rsidRPr="00B0661E">
        <w:rPr>
          <w:sz w:val="16"/>
        </w:rPr>
        <w:t xml:space="preserve"> </w:t>
      </w:r>
      <w:r w:rsidRPr="000E00E7">
        <w:rPr>
          <w:rStyle w:val="Emphasis"/>
        </w:rPr>
        <w:t>data centers</w:t>
      </w:r>
      <w:r w:rsidRPr="00B0661E">
        <w:rPr>
          <w:sz w:val="16"/>
        </w:rPr>
        <w:t xml:space="preserve"> </w:t>
      </w:r>
      <w:r w:rsidRPr="00B0661E">
        <w:rPr>
          <w:rStyle w:val="StyleUnderline"/>
          <w:highlight w:val="green"/>
        </w:rPr>
        <w:t>came out</w:t>
      </w:r>
      <w:r w:rsidRPr="00B0661E">
        <w:rPr>
          <w:sz w:val="16"/>
          <w:highlight w:val="green"/>
        </w:rPr>
        <w:t xml:space="preserve"> ‘</w:t>
      </w:r>
      <w:r w:rsidRPr="00B0661E">
        <w:rPr>
          <w:rStyle w:val="Emphasis"/>
          <w:highlight w:val="green"/>
        </w:rPr>
        <w:t>too clean</w:t>
      </w:r>
      <w:r w:rsidRPr="00B0661E">
        <w:rPr>
          <w:sz w:val="16"/>
          <w:highlight w:val="green"/>
        </w:rPr>
        <w:t xml:space="preserve"> </w:t>
      </w:r>
      <w:r w:rsidRPr="00B0661E">
        <w:rPr>
          <w:rStyle w:val="StyleUnderline"/>
          <w:highlight w:val="green"/>
        </w:rPr>
        <w:t>to run through</w:t>
      </w:r>
      <w:r w:rsidRPr="00B0661E">
        <w:rPr>
          <w:sz w:val="16"/>
        </w:rPr>
        <w:t xml:space="preserve"> the </w:t>
      </w:r>
      <w:r w:rsidRPr="00B0661E">
        <w:rPr>
          <w:rStyle w:val="Emphasis"/>
          <w:highlight w:val="green"/>
        </w:rPr>
        <w:t>city’s</w:t>
      </w:r>
      <w:r w:rsidRPr="00B0661E">
        <w:rPr>
          <w:sz w:val="16"/>
        </w:rPr>
        <w:t xml:space="preserve"> industrial wastewater treatment </w:t>
      </w:r>
      <w:r w:rsidRPr="00B0661E">
        <w:rPr>
          <w:rStyle w:val="Emphasis"/>
          <w:highlight w:val="green"/>
        </w:rPr>
        <w:t>plant</w:t>
      </w:r>
      <w:r w:rsidRPr="00B0661E">
        <w:rPr>
          <w:sz w:val="16"/>
        </w:rPr>
        <w:t xml:space="preserve">.’ According to this brief report, the water killed off the bacteria needed to break down solids. In that sense, </w:t>
      </w:r>
      <w:r w:rsidRPr="00B0661E">
        <w:rPr>
          <w:rStyle w:val="StyleUnderline"/>
          <w:highlight w:val="green"/>
        </w:rPr>
        <w:t>the water is</w:t>
      </w:r>
      <w:r w:rsidRPr="00B0661E">
        <w:rPr>
          <w:sz w:val="16"/>
          <w:highlight w:val="green"/>
        </w:rPr>
        <w:t xml:space="preserve"> ‘</w:t>
      </w:r>
      <w:r w:rsidRPr="00B0661E">
        <w:rPr>
          <w:rStyle w:val="Emphasis"/>
          <w:highlight w:val="green"/>
        </w:rPr>
        <w:t>dead’</w:t>
      </w:r>
      <w:r w:rsidRPr="00B0661E">
        <w:rPr>
          <w:sz w:val="16"/>
        </w:rPr>
        <w:t xml:space="preserve"> because it is absent of minerals and bacteria. However, while the question of natural resource management accountability about water in this case remains difficult to answer it’s nevertheless pertinent as a rhetorical provocation.</w:t>
      </w:r>
    </w:p>
    <w:p w14:paraId="2D05EE6F" w14:textId="77777777" w:rsidR="00096457" w:rsidRPr="00B0661E" w:rsidRDefault="00096457" w:rsidP="00096457">
      <w:pPr>
        <w:rPr>
          <w:sz w:val="16"/>
        </w:rPr>
      </w:pPr>
      <w:r w:rsidRPr="00B0661E">
        <w:rPr>
          <w:sz w:val="16"/>
        </w:rPr>
        <w:t xml:space="preserve">From indigenous and queer-feminist perspectives, natural resources are always already agentic and political (Alaimo and Hekman, 2007; Todd, 2016). To engage the ‘coloniality of power’ as Juanita Sundberg (2014) proposes, for example, in the case of Big Tech, would mean to put into question patterns and dynamics emerging from longstanding and ongoing colonial pursuits that continue to normalize and naturalize labour, technology and the knowledge produced as a result. In a sense, this means that both Big Tech and its watchers (like Greenpeace) has only recognized its greening efforts within the current neoliberal framework. Similarly, Leanne Betasamosake Simpson (2014) argues that </w:t>
      </w:r>
      <w:r w:rsidRPr="00B0661E">
        <w:rPr>
          <w:rStyle w:val="StyleUnderline"/>
        </w:rPr>
        <w:t>protecting the source of knowledge is in the protection of land</w:t>
      </w:r>
      <w:r w:rsidRPr="00B0661E">
        <w:rPr>
          <w:sz w:val="16"/>
        </w:rPr>
        <w:t xml:space="preserve">, which, applied to Big Tech might mean considering that growing real estate deals, and the immense </w:t>
      </w:r>
      <w:r w:rsidRPr="00B0661E">
        <w:rPr>
          <w:rStyle w:val="Emphasis"/>
        </w:rPr>
        <w:t>size of data centers</w:t>
      </w:r>
      <w:r w:rsidRPr="00B0661E">
        <w:rPr>
          <w:sz w:val="16"/>
        </w:rPr>
        <w:t xml:space="preserve"> (eg. a data center in Norway is planned to be the size of 84 football fields),2 </w:t>
      </w:r>
      <w:r w:rsidRPr="00B0661E">
        <w:rPr>
          <w:rStyle w:val="StyleUnderline"/>
        </w:rPr>
        <w:t>means</w:t>
      </w:r>
      <w:r w:rsidRPr="00B0661E">
        <w:rPr>
          <w:sz w:val="16"/>
        </w:rPr>
        <w:t xml:space="preserve"> an </w:t>
      </w:r>
      <w:r w:rsidRPr="00B0661E">
        <w:rPr>
          <w:rStyle w:val="Emphasis"/>
        </w:rPr>
        <w:t xml:space="preserve">expansion and </w:t>
      </w:r>
      <w:r w:rsidRPr="00B0661E">
        <w:rPr>
          <w:rStyle w:val="Emphasis"/>
          <w:highlight w:val="green"/>
        </w:rPr>
        <w:t>anchoring</w:t>
      </w:r>
      <w:r w:rsidRPr="00B0661E">
        <w:rPr>
          <w:rStyle w:val="Emphasis"/>
        </w:rPr>
        <w:t xml:space="preserve"> of </w:t>
      </w:r>
      <w:r w:rsidRPr="00B0661E">
        <w:rPr>
          <w:rStyle w:val="Emphasis"/>
          <w:highlight w:val="green"/>
        </w:rPr>
        <w:t>Eurocentric</w:t>
      </w:r>
      <w:r w:rsidRPr="00B0661E">
        <w:rPr>
          <w:rStyle w:val="Emphasis"/>
        </w:rPr>
        <w:t xml:space="preserve">, colonial, positivist </w:t>
      </w:r>
      <w:r w:rsidRPr="00B0661E">
        <w:rPr>
          <w:rStyle w:val="Emphasis"/>
          <w:highlight w:val="green"/>
        </w:rPr>
        <w:t>thinking</w:t>
      </w:r>
      <w:r w:rsidRPr="00B0661E">
        <w:rPr>
          <w:sz w:val="16"/>
        </w:rPr>
        <w:t xml:space="preserve"> (and usually at the expense of other modalities). And, as Eve Tuck and K. Wayne Yang (2012) remind us, ‘decolonization is not a metaphor’ (3), and as such, data centers play a hand at </w:t>
      </w:r>
      <w:r w:rsidRPr="00B0661E">
        <w:rPr>
          <w:rStyle w:val="StyleUnderline"/>
          <w:highlight w:val="green"/>
        </w:rPr>
        <w:t>furthering</w:t>
      </w:r>
      <w:r w:rsidRPr="00B0661E">
        <w:rPr>
          <w:sz w:val="16"/>
          <w:highlight w:val="green"/>
        </w:rPr>
        <w:t xml:space="preserve"> </w:t>
      </w:r>
      <w:r w:rsidRPr="00B0661E">
        <w:rPr>
          <w:rStyle w:val="Emphasis"/>
          <w:highlight w:val="green"/>
        </w:rPr>
        <w:t>settler futurity</w:t>
      </w:r>
      <w:r w:rsidRPr="00B0661E">
        <w:rPr>
          <w:sz w:val="16"/>
        </w:rPr>
        <w:t xml:space="preserve"> in at least two ways: </w:t>
      </w:r>
      <w:r w:rsidRPr="00B0661E">
        <w:rPr>
          <w:rStyle w:val="StyleUnderline"/>
          <w:highlight w:val="green"/>
        </w:rPr>
        <w:t>they stake a claim to</w:t>
      </w:r>
      <w:r w:rsidRPr="00B0661E">
        <w:rPr>
          <w:sz w:val="16"/>
        </w:rPr>
        <w:t xml:space="preserve"> land and its proximity to </w:t>
      </w:r>
      <w:r w:rsidRPr="00B0661E">
        <w:rPr>
          <w:rStyle w:val="Emphasis"/>
          <w:highlight w:val="green"/>
        </w:rPr>
        <w:t>water</w:t>
      </w:r>
      <w:r w:rsidRPr="00B0661E">
        <w:rPr>
          <w:sz w:val="16"/>
          <w:highlight w:val="green"/>
        </w:rPr>
        <w:t xml:space="preserve">, </w:t>
      </w:r>
      <w:r w:rsidRPr="00B0661E">
        <w:rPr>
          <w:rStyle w:val="StyleUnderline"/>
        </w:rPr>
        <w:t>and</w:t>
      </w:r>
      <w:r w:rsidRPr="00B0661E">
        <w:rPr>
          <w:sz w:val="16"/>
        </w:rPr>
        <w:t xml:space="preserve"> they further </w:t>
      </w:r>
      <w:r w:rsidRPr="00B0661E">
        <w:rPr>
          <w:rStyle w:val="StyleUnderline"/>
        </w:rPr>
        <w:t>locate humanity outside</w:t>
      </w:r>
      <w:r w:rsidRPr="00B0661E">
        <w:rPr>
          <w:sz w:val="16"/>
        </w:rPr>
        <w:t xml:space="preserve"> of </w:t>
      </w:r>
      <w:r w:rsidRPr="00B0661E">
        <w:rPr>
          <w:rStyle w:val="StyleUnderline"/>
        </w:rPr>
        <w:t>human</w:t>
      </w:r>
      <w:r w:rsidRPr="00B0661E">
        <w:rPr>
          <w:sz w:val="16"/>
        </w:rPr>
        <w:t xml:space="preserve"> bodies, and </w:t>
      </w:r>
      <w:r w:rsidRPr="00B0661E">
        <w:rPr>
          <w:rStyle w:val="Emphasis"/>
        </w:rPr>
        <w:t>into machines</w:t>
      </w:r>
      <w:r w:rsidRPr="00B0661E">
        <w:rPr>
          <w:sz w:val="16"/>
        </w:rPr>
        <w:t>. How different would our sense of progress be if we accounted for the material and architectural creep of settler technological imaginaries?</w:t>
      </w:r>
    </w:p>
    <w:p w14:paraId="5798E666" w14:textId="77777777" w:rsidR="00096457" w:rsidRDefault="00096457" w:rsidP="00096457">
      <w:pPr>
        <w:rPr>
          <w:sz w:val="16"/>
        </w:rPr>
      </w:pPr>
      <w:r w:rsidRPr="00B0661E">
        <w:rPr>
          <w:sz w:val="16"/>
        </w:rPr>
        <w:t xml:space="preserve">There seems to be no way to salvage what has been lost and no means by which to control the environment within our current global socio-political conditions. Given the vastly variant temporalities of capitalism and nature, </w:t>
      </w:r>
      <w:r w:rsidRPr="00B0661E">
        <w:rPr>
          <w:rStyle w:val="StyleUnderline"/>
          <w:highlight w:val="green"/>
        </w:rPr>
        <w:t>the move to</w:t>
      </w:r>
      <w:r w:rsidRPr="00B0661E">
        <w:rPr>
          <w:sz w:val="16"/>
          <w:highlight w:val="green"/>
        </w:rPr>
        <w:t xml:space="preserve"> ‘</w:t>
      </w:r>
      <w:r w:rsidRPr="00B0661E">
        <w:rPr>
          <w:rStyle w:val="Emphasis"/>
          <w:highlight w:val="green"/>
        </w:rPr>
        <w:t>green’</w:t>
      </w:r>
      <w:r w:rsidRPr="00B0661E">
        <w:rPr>
          <w:sz w:val="16"/>
        </w:rPr>
        <w:t xml:space="preserve"> our communications </w:t>
      </w:r>
      <w:r w:rsidRPr="00B0661E">
        <w:rPr>
          <w:rStyle w:val="Emphasis"/>
          <w:highlight w:val="green"/>
        </w:rPr>
        <w:t>infrastructure</w:t>
      </w:r>
      <w:r w:rsidRPr="00B0661E">
        <w:rPr>
          <w:sz w:val="16"/>
          <w:highlight w:val="green"/>
        </w:rPr>
        <w:t xml:space="preserve"> </w:t>
      </w:r>
      <w:r w:rsidRPr="00B0661E">
        <w:rPr>
          <w:rStyle w:val="StyleUnderline"/>
          <w:highlight w:val="green"/>
        </w:rPr>
        <w:t>starts to</w:t>
      </w:r>
      <w:r w:rsidRPr="00B0661E">
        <w:rPr>
          <w:sz w:val="16"/>
        </w:rPr>
        <w:t xml:space="preserve"> more closely </w:t>
      </w:r>
      <w:r w:rsidRPr="00B0661E">
        <w:rPr>
          <w:rStyle w:val="StyleUnderline"/>
          <w:highlight w:val="green"/>
        </w:rPr>
        <w:t>resemble</w:t>
      </w:r>
      <w:r w:rsidRPr="00B0661E">
        <w:rPr>
          <w:sz w:val="16"/>
        </w:rPr>
        <w:t xml:space="preserve"> a means of </w:t>
      </w:r>
      <w:r w:rsidRPr="00B0661E">
        <w:rPr>
          <w:rStyle w:val="Emphasis"/>
        </w:rPr>
        <w:t xml:space="preserve">feeding and </w:t>
      </w:r>
      <w:r w:rsidRPr="00B0661E">
        <w:rPr>
          <w:rStyle w:val="Emphasis"/>
          <w:highlight w:val="green"/>
        </w:rPr>
        <w:t>watering the machine</w:t>
      </w:r>
      <w:r w:rsidRPr="00B0661E">
        <w:rPr>
          <w:sz w:val="16"/>
        </w:rPr>
        <w:t xml:space="preserve">, by </w:t>
      </w:r>
      <w:r w:rsidRPr="00B0661E">
        <w:rPr>
          <w:rStyle w:val="StyleUnderline"/>
          <w:highlight w:val="green"/>
        </w:rPr>
        <w:t>privileging</w:t>
      </w:r>
      <w:r w:rsidRPr="00B0661E">
        <w:rPr>
          <w:sz w:val="16"/>
        </w:rPr>
        <w:t xml:space="preserve"> clean </w:t>
      </w:r>
      <w:r w:rsidRPr="00B0661E">
        <w:rPr>
          <w:rStyle w:val="Emphasis"/>
          <w:highlight w:val="green"/>
        </w:rPr>
        <w:t>water</w:t>
      </w:r>
      <w:r w:rsidRPr="00B0661E">
        <w:rPr>
          <w:sz w:val="16"/>
        </w:rPr>
        <w:t xml:space="preserve"> and electricity </w:t>
      </w:r>
      <w:r w:rsidRPr="00B0661E">
        <w:rPr>
          <w:rStyle w:val="StyleUnderline"/>
          <w:highlight w:val="green"/>
        </w:rPr>
        <w:t>for</w:t>
      </w:r>
      <w:r w:rsidRPr="00B0661E">
        <w:rPr>
          <w:sz w:val="16"/>
          <w:highlight w:val="green"/>
        </w:rPr>
        <w:t xml:space="preserve"> </w:t>
      </w:r>
      <w:r w:rsidRPr="00B0661E">
        <w:rPr>
          <w:rStyle w:val="Emphasis"/>
          <w:highlight w:val="green"/>
        </w:rPr>
        <w:t>communication</w:t>
      </w:r>
      <w:r w:rsidRPr="00B0661E">
        <w:rPr>
          <w:rStyle w:val="Emphasis"/>
        </w:rPr>
        <w:t xml:space="preserve"> ends</w:t>
      </w:r>
      <w:r w:rsidRPr="00B0661E">
        <w:rPr>
          <w:sz w:val="16"/>
        </w:rPr>
        <w:t xml:space="preserve"> </w:t>
      </w:r>
      <w:r w:rsidRPr="00B0661E">
        <w:rPr>
          <w:rStyle w:val="StyleUnderline"/>
        </w:rPr>
        <w:t>than for</w:t>
      </w:r>
      <w:r w:rsidRPr="00B0661E">
        <w:rPr>
          <w:sz w:val="16"/>
        </w:rPr>
        <w:t xml:space="preserve"> </w:t>
      </w:r>
      <w:r w:rsidRPr="00B0661E">
        <w:rPr>
          <w:rStyle w:val="Emphasis"/>
        </w:rPr>
        <w:t>human ends</w:t>
      </w:r>
      <w:r w:rsidRPr="00B0661E">
        <w:rPr>
          <w:sz w:val="16"/>
        </w:rPr>
        <w:t xml:space="preserve">, as we have already done with e-waste and toxic rare earth mining practices. Jason Moore’s (2015) idea that humans have come to serve as ‘cheap nature’ for capitalism’s expansion may hint at the future of ecology, where many bodies are further lodged into the media ecosystems, while fewer and fewer benefit from its product. Of course, this has huge political implications and becomes yet another way to </w:t>
      </w:r>
      <w:r w:rsidRPr="00B0661E">
        <w:rPr>
          <w:rStyle w:val="Emphasis"/>
          <w:highlight w:val="green"/>
        </w:rPr>
        <w:t>demonstrate which bodies are valued</w:t>
      </w:r>
      <w:r w:rsidRPr="00B0661E">
        <w:rPr>
          <w:sz w:val="16"/>
        </w:rPr>
        <w:t xml:space="preserve"> and which are put to service of capitalism itself.</w:t>
      </w:r>
    </w:p>
    <w:p w14:paraId="1FCBBB3C" w14:textId="77777777" w:rsidR="00096457" w:rsidRPr="00E227CE" w:rsidRDefault="00096457" w:rsidP="00096457"/>
    <w:p w14:paraId="65DAC104" w14:textId="77777777" w:rsidR="00096457" w:rsidRDefault="00096457" w:rsidP="00096457">
      <w:pPr>
        <w:pStyle w:val="Heading3"/>
      </w:pPr>
      <w:r>
        <w:t>1NC---Arctic</w:t>
      </w:r>
    </w:p>
    <w:p w14:paraId="142B9697" w14:textId="77777777" w:rsidR="00096457" w:rsidRPr="00E227CE" w:rsidRDefault="00096457" w:rsidP="00096457">
      <w:pPr>
        <w:pStyle w:val="Heading4"/>
      </w:pPr>
      <w:r>
        <w:t xml:space="preserve">The aff’s </w:t>
      </w:r>
      <w:r>
        <w:rPr>
          <w:u w:val="single"/>
        </w:rPr>
        <w:t>attempt to protect the arctic</w:t>
      </w:r>
      <w:r>
        <w:t xml:space="preserve"> actually </w:t>
      </w:r>
      <w:r>
        <w:rPr>
          <w:u w:val="single"/>
        </w:rPr>
        <w:t>furthers neoliberal pollution</w:t>
      </w:r>
      <w:r>
        <w:t xml:space="preserve">. </w:t>
      </w:r>
    </w:p>
    <w:p w14:paraId="673CD40D" w14:textId="77777777" w:rsidR="00096457" w:rsidRPr="008370A1" w:rsidRDefault="00096457" w:rsidP="00096457">
      <w:r>
        <w:rPr>
          <w:rStyle w:val="Style13ptBold"/>
        </w:rPr>
        <w:t xml:space="preserve">Plessis, 20 </w:t>
      </w:r>
      <w:r>
        <w:t>[Gitte du Plessis, Postdoctoral Researcher in politics @ Tampere University, “Invisibility, Colors, Snow: Arctic Biosemiotics and the Violence of Climate Change,” 2020, Theory, Culture &amp; Society]//Townes</w:t>
      </w:r>
    </w:p>
    <w:p w14:paraId="239FF594" w14:textId="77777777" w:rsidR="00096457" w:rsidRPr="008370A1" w:rsidRDefault="00096457" w:rsidP="00096457">
      <w:pPr>
        <w:rPr>
          <w:sz w:val="16"/>
        </w:rPr>
      </w:pPr>
      <w:r w:rsidRPr="008370A1">
        <w:rPr>
          <w:sz w:val="16"/>
        </w:rPr>
        <w:t>‘</w:t>
      </w:r>
      <w:r w:rsidRPr="008370A1">
        <w:rPr>
          <w:rStyle w:val="Emphasis"/>
        </w:rPr>
        <w:t>The geopolitical project</w:t>
      </w:r>
      <w:r w:rsidRPr="008370A1">
        <w:rPr>
          <w:sz w:val="16"/>
        </w:rPr>
        <w:t xml:space="preserve"> of planet Earth’, Grove (2019: 3) continues, ‘</w:t>
      </w:r>
      <w:r w:rsidRPr="008370A1">
        <w:rPr>
          <w:rStyle w:val="StyleUnderline"/>
        </w:rPr>
        <w:t>is</w:t>
      </w:r>
      <w:r w:rsidRPr="008370A1">
        <w:rPr>
          <w:sz w:val="16"/>
        </w:rPr>
        <w:t xml:space="preserve"> a </w:t>
      </w:r>
      <w:r w:rsidRPr="008370A1">
        <w:rPr>
          <w:rStyle w:val="Emphasis"/>
        </w:rPr>
        <w:t>violent pursuit of a form of life at the cost of others</w:t>
      </w:r>
      <w:r w:rsidRPr="008370A1">
        <w:rPr>
          <w:sz w:val="16"/>
        </w:rPr>
        <w:t xml:space="preserve"> – full stop’. Geopolitics – nation-states maneuvering at a global scale – ‘is </w:t>
      </w:r>
      <w:r w:rsidRPr="008370A1">
        <w:rPr>
          <w:rStyle w:val="StyleUnderline"/>
        </w:rPr>
        <w:t>structured to be</w:t>
      </w:r>
      <w:r w:rsidRPr="008370A1">
        <w:rPr>
          <w:sz w:val="16"/>
        </w:rPr>
        <w:t xml:space="preserve"> </w:t>
      </w:r>
      <w:r w:rsidRPr="008370A1">
        <w:rPr>
          <w:rStyle w:val="Emphasis"/>
        </w:rPr>
        <w:t>selective</w:t>
      </w:r>
      <w:r w:rsidRPr="008370A1">
        <w:rPr>
          <w:sz w:val="16"/>
        </w:rPr>
        <w:t xml:space="preserve">, and to ensure that selectivity </w:t>
      </w:r>
      <w:r w:rsidRPr="008370A1">
        <w:rPr>
          <w:rStyle w:val="StyleUnderline"/>
        </w:rPr>
        <w:t>by</w:t>
      </w:r>
      <w:r w:rsidRPr="008370A1">
        <w:rPr>
          <w:sz w:val="16"/>
        </w:rPr>
        <w:t xml:space="preserve"> </w:t>
      </w:r>
      <w:r w:rsidRPr="008370A1">
        <w:rPr>
          <w:rStyle w:val="Emphasis"/>
        </w:rPr>
        <w:t>lethal force’</w:t>
      </w:r>
      <w:r w:rsidRPr="008370A1">
        <w:rPr>
          <w:sz w:val="16"/>
        </w:rPr>
        <w:t xml:space="preserve"> (Grove, 2019: 3). This article attempts to understand how this geopolitical violence plays out in the Arctic in this current moment of melting ice. </w:t>
      </w:r>
      <w:r w:rsidRPr="008370A1">
        <w:rPr>
          <w:rStyle w:val="Emphasis"/>
        </w:rPr>
        <w:t>Climate change</w:t>
      </w:r>
      <w:r w:rsidRPr="008370A1">
        <w:rPr>
          <w:sz w:val="16"/>
        </w:rPr>
        <w:t xml:space="preserve"> and resource extraction </w:t>
      </w:r>
      <w:r w:rsidRPr="008370A1">
        <w:rPr>
          <w:rStyle w:val="StyleUnderline"/>
        </w:rPr>
        <w:t>in the</w:t>
      </w:r>
      <w:r w:rsidRPr="008370A1">
        <w:rPr>
          <w:sz w:val="16"/>
        </w:rPr>
        <w:t xml:space="preserve"> </w:t>
      </w:r>
      <w:r w:rsidRPr="008370A1">
        <w:rPr>
          <w:rStyle w:val="Emphasis"/>
        </w:rPr>
        <w:t>Arctic</w:t>
      </w:r>
      <w:r w:rsidRPr="008370A1">
        <w:rPr>
          <w:sz w:val="16"/>
        </w:rPr>
        <w:t xml:space="preserve"> </w:t>
      </w:r>
      <w:r w:rsidRPr="008370A1">
        <w:rPr>
          <w:rStyle w:val="StyleUnderline"/>
        </w:rPr>
        <w:t>are results of the</w:t>
      </w:r>
      <w:r w:rsidRPr="008370A1">
        <w:rPr>
          <w:sz w:val="16"/>
        </w:rPr>
        <w:t xml:space="preserve"> same </w:t>
      </w:r>
      <w:r w:rsidRPr="008370A1">
        <w:rPr>
          <w:rStyle w:val="Emphasis"/>
        </w:rPr>
        <w:t>geopolitical violence</w:t>
      </w:r>
      <w:r w:rsidRPr="008370A1">
        <w:rPr>
          <w:sz w:val="16"/>
        </w:rPr>
        <w:t xml:space="preserve">, a violence that proceeds at the expense of forms of life – human and non-human – that depend on relationships with the surrounding Arctic ecology that are at odds </w:t>
      </w:r>
      <w:r w:rsidRPr="008370A1">
        <w:rPr>
          <w:rStyle w:val="StyleUnderline"/>
        </w:rPr>
        <w:t>with</w:t>
      </w:r>
      <w:r w:rsidRPr="008370A1">
        <w:rPr>
          <w:sz w:val="16"/>
        </w:rPr>
        <w:t xml:space="preserve"> </w:t>
      </w:r>
      <w:r w:rsidRPr="008370A1">
        <w:rPr>
          <w:rStyle w:val="Emphasis"/>
        </w:rPr>
        <w:t>Euro-American regimes of growth</w:t>
      </w:r>
      <w:r w:rsidRPr="008370A1">
        <w:rPr>
          <w:sz w:val="16"/>
        </w:rPr>
        <w:t xml:space="preserve">, profit, </w:t>
      </w:r>
      <w:r w:rsidRPr="008370A1">
        <w:rPr>
          <w:rStyle w:val="StyleUnderline"/>
        </w:rPr>
        <w:t>and</w:t>
      </w:r>
      <w:r w:rsidRPr="008370A1">
        <w:rPr>
          <w:sz w:val="16"/>
        </w:rPr>
        <w:t xml:space="preserve"> </w:t>
      </w:r>
      <w:r w:rsidRPr="008370A1">
        <w:rPr>
          <w:rStyle w:val="Emphasis"/>
        </w:rPr>
        <w:t>development</w:t>
      </w:r>
      <w:r w:rsidRPr="008370A1">
        <w:rPr>
          <w:sz w:val="16"/>
        </w:rPr>
        <w:t>. As examples of such forms of life, this article focuses on Arctic inhabitants making their homes in the Arctic north of Finland, Sweden, and Norway, more precisely Sa´mi forms of life as well as non-human animals such as reindeer, ptarmigans and hares.</w:t>
      </w:r>
    </w:p>
    <w:p w14:paraId="4A9CF619" w14:textId="77777777" w:rsidR="00096457" w:rsidRPr="008370A1" w:rsidRDefault="00096457" w:rsidP="00096457">
      <w:pPr>
        <w:rPr>
          <w:sz w:val="16"/>
        </w:rPr>
      </w:pPr>
      <w:r w:rsidRPr="008370A1">
        <w:rPr>
          <w:sz w:val="16"/>
        </w:rPr>
        <w:t xml:space="preserve">Building on Peirce, Kohn (2013: 8) acknowledges how representational forms go beyond language and beyond the human. Icons (based on similarity) and indexes (based on physical or causal connections) are non-symbolic semiotic modalities that humans share with all non-human biological life, and different forms of life represent the world in ways that are intrinsic to their being (Kohn, 2013: 9; Maran and Kull, 2014). Biosemiotics is concerned with sign processes in and between living organisms (Maran, 2014), and overlapping herewith, </w:t>
      </w:r>
      <w:r w:rsidRPr="008370A1">
        <w:rPr>
          <w:rStyle w:val="StyleUnderline"/>
        </w:rPr>
        <w:t>ecosemiotics is concerned with sign processes that relate organisms to their spatial environments and how ‘organisms interact with a natural environment that does not function as the intentional emitter of messages to the interpreting organism’</w:t>
      </w:r>
      <w:r w:rsidRPr="008370A1">
        <w:rPr>
          <w:sz w:val="16"/>
        </w:rPr>
        <w:t xml:space="preserve"> (Maran and Kull, 2014; No¨th, 2001: 72).</w:t>
      </w:r>
    </w:p>
    <w:p w14:paraId="0299F3EE" w14:textId="77777777" w:rsidR="00096457" w:rsidRPr="008370A1" w:rsidRDefault="00096457" w:rsidP="00096457">
      <w:pPr>
        <w:rPr>
          <w:sz w:val="16"/>
        </w:rPr>
      </w:pPr>
      <w:r w:rsidRPr="008370A1">
        <w:rPr>
          <w:sz w:val="16"/>
        </w:rPr>
        <w:t>This semiotic framework is here put into conversation with scholarship and material from a broad range of fields and sources concerned with Arctic ecologies. For its understanding of ecologies of melting ice, the paper relies on western science. My interpretation of semiotic relationships between Sa´mi people and their environments is based on Sa´mi scholarship, scholarship and news articles based on interviews with Sa´mi people, and the work of Sa´mi poets Valkeapa¨a¨ and Rawdna Carita Eira.1</w:t>
      </w:r>
    </w:p>
    <w:p w14:paraId="672F9294" w14:textId="77777777" w:rsidR="00096457" w:rsidRPr="008370A1" w:rsidRDefault="00096457" w:rsidP="00096457">
      <w:pPr>
        <w:rPr>
          <w:sz w:val="16"/>
        </w:rPr>
      </w:pPr>
      <w:r w:rsidRPr="008370A1">
        <w:rPr>
          <w:sz w:val="16"/>
        </w:rPr>
        <w:t>The impetus of the paper is to understand practices of violence carried out by settler states whose actions I benefit from. The paper does not present an ethnographic account of the ways in which the Sa´mi relate semiotically with Arctic landscapes, as I am not in a position to directly engage a Sa´mi perspective or cosmology. Rather than seeking to represent the Sa´mi, the paper seeks to understand the violence that is perpetrated on the Sa´mi, and on non-human animals, in the Arctic. As a native citizen of a Nordic welfare state that reaps benefits from global capitalism, extractionism and the geopolitical project of planet Earth, I am a stranger to Sa´mi forms of life. My questions come from a different world, as Valkeapa¨a¨ writes. In essence, this paper seeks to figure out how my world ruins other worlds.</w:t>
      </w:r>
    </w:p>
    <w:p w14:paraId="27171C8C" w14:textId="77777777" w:rsidR="00096457" w:rsidRPr="008370A1" w:rsidRDefault="00096457" w:rsidP="00096457">
      <w:pPr>
        <w:rPr>
          <w:sz w:val="16"/>
        </w:rPr>
      </w:pPr>
      <w:r w:rsidRPr="008370A1">
        <w:rPr>
          <w:sz w:val="16"/>
        </w:rPr>
        <w:t>Arctic Climate Change and Geopolitics</w:t>
      </w:r>
    </w:p>
    <w:p w14:paraId="3CAEFD1A" w14:textId="77777777" w:rsidR="00096457" w:rsidRPr="008370A1" w:rsidRDefault="00096457" w:rsidP="00096457">
      <w:pPr>
        <w:rPr>
          <w:sz w:val="16"/>
        </w:rPr>
      </w:pPr>
      <w:r w:rsidRPr="008370A1">
        <w:rPr>
          <w:sz w:val="16"/>
        </w:rPr>
        <w:t xml:space="preserve">Humans did not know they had the power to melt the Arctic ice, but here we are. </w:t>
      </w:r>
      <w:r w:rsidRPr="008370A1">
        <w:rPr>
          <w:rStyle w:val="Emphasis"/>
        </w:rPr>
        <w:t>Air</w:t>
      </w:r>
      <w:r w:rsidRPr="008370A1">
        <w:rPr>
          <w:sz w:val="16"/>
        </w:rPr>
        <w:t xml:space="preserve"> temperature </w:t>
      </w:r>
      <w:r w:rsidRPr="008370A1">
        <w:rPr>
          <w:rStyle w:val="StyleUnderline"/>
        </w:rPr>
        <w:t xml:space="preserve">in the </w:t>
      </w:r>
      <w:r w:rsidRPr="008370A1">
        <w:rPr>
          <w:rStyle w:val="Emphasis"/>
        </w:rPr>
        <w:t>Arctic</w:t>
      </w:r>
      <w:r w:rsidRPr="008370A1">
        <w:rPr>
          <w:sz w:val="16"/>
        </w:rPr>
        <w:t xml:space="preserve"> </w:t>
      </w:r>
      <w:r w:rsidRPr="008370A1">
        <w:rPr>
          <w:rStyle w:val="StyleUnderline"/>
        </w:rPr>
        <w:t>is warming at double the global rate</w:t>
      </w:r>
      <w:r w:rsidRPr="008370A1">
        <w:rPr>
          <w:sz w:val="16"/>
        </w:rPr>
        <w:t xml:space="preserve">, </w:t>
      </w:r>
      <w:r w:rsidRPr="008370A1">
        <w:rPr>
          <w:rStyle w:val="Emphasis"/>
        </w:rPr>
        <w:t>sea ice is melting rapidly</w:t>
      </w:r>
      <w:r w:rsidRPr="008370A1">
        <w:rPr>
          <w:sz w:val="16"/>
        </w:rPr>
        <w:t xml:space="preserve">, permafrost is thawing, snow cover is lessening, and the ocean is warming (IPCC, 2019). The geopolitical mirror image of this tale is equally well known: Melting ice </w:t>
      </w:r>
      <w:r w:rsidRPr="008370A1">
        <w:rPr>
          <w:rStyle w:val="StyleUnderline"/>
        </w:rPr>
        <w:t>uncovers</w:t>
      </w:r>
      <w:r w:rsidRPr="008370A1">
        <w:rPr>
          <w:sz w:val="16"/>
        </w:rPr>
        <w:t xml:space="preserve"> underground </w:t>
      </w:r>
      <w:r w:rsidRPr="008370A1">
        <w:rPr>
          <w:rStyle w:val="Emphasis"/>
        </w:rPr>
        <w:t>resources</w:t>
      </w:r>
      <w:r w:rsidRPr="008370A1">
        <w:rPr>
          <w:sz w:val="16"/>
        </w:rPr>
        <w:t xml:space="preserve"> </w:t>
      </w:r>
      <w:r w:rsidRPr="008370A1">
        <w:rPr>
          <w:rStyle w:val="StyleUnderline"/>
        </w:rPr>
        <w:t>and</w:t>
      </w:r>
      <w:r w:rsidRPr="008370A1">
        <w:rPr>
          <w:sz w:val="16"/>
        </w:rPr>
        <w:t xml:space="preserve"> new </w:t>
      </w:r>
      <w:r w:rsidRPr="008370A1">
        <w:rPr>
          <w:rStyle w:val="Emphasis"/>
        </w:rPr>
        <w:t>sea routes</w:t>
      </w:r>
      <w:r w:rsidRPr="008370A1">
        <w:rPr>
          <w:sz w:val="16"/>
        </w:rPr>
        <w:t xml:space="preserve">, ‘climate change is opening the Arctic up </w:t>
      </w:r>
      <w:r w:rsidRPr="008370A1">
        <w:rPr>
          <w:rStyle w:val="StyleUnderline"/>
        </w:rPr>
        <w:t>for</w:t>
      </w:r>
      <w:r w:rsidRPr="008370A1">
        <w:rPr>
          <w:sz w:val="16"/>
        </w:rPr>
        <w:t xml:space="preserve"> </w:t>
      </w:r>
      <w:r w:rsidRPr="008370A1">
        <w:rPr>
          <w:rStyle w:val="Emphasis"/>
        </w:rPr>
        <w:t>business’</w:t>
      </w:r>
      <w:r w:rsidRPr="008370A1">
        <w:rPr>
          <w:sz w:val="16"/>
        </w:rPr>
        <w:t xml:space="preserve"> (Frederiksen, 2019), and states are ramping up military infrastructure and presence in the region to protect their growing interests there (Breum, 2018). </w:t>
      </w:r>
      <w:r w:rsidRPr="008370A1">
        <w:rPr>
          <w:rStyle w:val="StyleUnderline"/>
        </w:rPr>
        <w:t>Insofar as</w:t>
      </w:r>
      <w:r w:rsidRPr="008370A1">
        <w:rPr>
          <w:sz w:val="16"/>
        </w:rPr>
        <w:t xml:space="preserve"> current </w:t>
      </w:r>
      <w:r w:rsidRPr="008370A1">
        <w:rPr>
          <w:rStyle w:val="Emphasis"/>
        </w:rPr>
        <w:t>Arctic</w:t>
      </w:r>
      <w:r w:rsidRPr="008370A1">
        <w:rPr>
          <w:sz w:val="16"/>
        </w:rPr>
        <w:t xml:space="preserve"> ‘</w:t>
      </w:r>
      <w:r w:rsidRPr="008370A1">
        <w:rPr>
          <w:rStyle w:val="Emphasis"/>
        </w:rPr>
        <w:t>development’</w:t>
      </w:r>
      <w:r w:rsidRPr="008370A1">
        <w:rPr>
          <w:sz w:val="16"/>
        </w:rPr>
        <w:t xml:space="preserve"> </w:t>
      </w:r>
      <w:r w:rsidRPr="008370A1">
        <w:rPr>
          <w:rStyle w:val="StyleUnderline"/>
        </w:rPr>
        <w:t>is premised on</w:t>
      </w:r>
      <w:r w:rsidRPr="008370A1">
        <w:rPr>
          <w:sz w:val="16"/>
        </w:rPr>
        <w:t xml:space="preserve"> </w:t>
      </w:r>
      <w:r w:rsidRPr="008370A1">
        <w:rPr>
          <w:rStyle w:val="Emphasis"/>
        </w:rPr>
        <w:t>global ecological destruction</w:t>
      </w:r>
      <w:r w:rsidRPr="008370A1">
        <w:rPr>
          <w:sz w:val="16"/>
        </w:rPr>
        <w:t xml:space="preserve">, </w:t>
      </w:r>
      <w:r w:rsidRPr="008370A1">
        <w:rPr>
          <w:rStyle w:val="StyleUnderline"/>
        </w:rPr>
        <w:t>the notion of</w:t>
      </w:r>
      <w:r w:rsidRPr="008370A1">
        <w:rPr>
          <w:sz w:val="16"/>
        </w:rPr>
        <w:t xml:space="preserve"> ‘</w:t>
      </w:r>
      <w:r w:rsidRPr="008370A1">
        <w:rPr>
          <w:rStyle w:val="Emphasis"/>
        </w:rPr>
        <w:t>sustainable development’</w:t>
      </w:r>
      <w:r w:rsidRPr="008370A1">
        <w:rPr>
          <w:sz w:val="16"/>
        </w:rPr>
        <w:t xml:space="preserve"> in the Arctic </w:t>
      </w:r>
      <w:r w:rsidRPr="008370A1">
        <w:rPr>
          <w:rStyle w:val="StyleUnderline"/>
        </w:rPr>
        <w:t>is</w:t>
      </w:r>
      <w:r w:rsidRPr="008370A1">
        <w:rPr>
          <w:sz w:val="16"/>
        </w:rPr>
        <w:t xml:space="preserve"> a </w:t>
      </w:r>
      <w:r w:rsidRPr="008370A1">
        <w:rPr>
          <w:rStyle w:val="Emphasis"/>
        </w:rPr>
        <w:t>dubious</w:t>
      </w:r>
      <w:r w:rsidRPr="008370A1">
        <w:rPr>
          <w:sz w:val="16"/>
        </w:rPr>
        <w:t xml:space="preserve"> concept. The fact that global planetary destruction is seized for more planetary destruction is the geopolitical project of planet Earth in a nutshell. It also highlights what Cubitt (2015) calls the ‘suicidal tendency of the corporate cyborg’.</w:t>
      </w:r>
    </w:p>
    <w:p w14:paraId="2030AAE9" w14:textId="77777777" w:rsidR="00096457" w:rsidRPr="008370A1" w:rsidRDefault="00096457" w:rsidP="00096457">
      <w:pPr>
        <w:rPr>
          <w:sz w:val="16"/>
        </w:rPr>
      </w:pPr>
      <w:r w:rsidRPr="008370A1">
        <w:rPr>
          <w:sz w:val="16"/>
        </w:rPr>
        <w:t xml:space="preserve">What is left to say? How can one represent and perceive climate change and the violence it causes? A ‘redistribution of the sensible’ beyond polar bears is necessary (Yusoff, 2010). Labelling the tropes described above ‘the one about the disappearing ice’, Dittmer et al. (2011) call for research on </w:t>
      </w:r>
      <w:r w:rsidRPr="008370A1">
        <w:rPr>
          <w:rStyle w:val="Emphasis"/>
        </w:rPr>
        <w:t>Arctic geopolitics</w:t>
      </w:r>
      <w:r w:rsidRPr="008370A1">
        <w:rPr>
          <w:sz w:val="16"/>
        </w:rPr>
        <w:t xml:space="preserve"> that </w:t>
      </w:r>
      <w:r w:rsidRPr="008370A1">
        <w:rPr>
          <w:rStyle w:val="StyleUnderline"/>
        </w:rPr>
        <w:t>pays attention to</w:t>
      </w:r>
      <w:r w:rsidRPr="008370A1">
        <w:rPr>
          <w:sz w:val="16"/>
        </w:rPr>
        <w:t xml:space="preserve"> the Arctic as a homeland rather than as an </w:t>
      </w:r>
      <w:r w:rsidRPr="008370A1">
        <w:rPr>
          <w:rStyle w:val="Emphasis"/>
        </w:rPr>
        <w:t>abstract space</w:t>
      </w:r>
      <w:r w:rsidRPr="008370A1">
        <w:rPr>
          <w:sz w:val="16"/>
        </w:rPr>
        <w:t xml:space="preserve"> </w:t>
      </w:r>
      <w:r w:rsidRPr="008370A1">
        <w:rPr>
          <w:rStyle w:val="StyleUnderline"/>
        </w:rPr>
        <w:t>and</w:t>
      </w:r>
      <w:r w:rsidRPr="008370A1">
        <w:rPr>
          <w:sz w:val="16"/>
        </w:rPr>
        <w:t xml:space="preserve"> thus </w:t>
      </w:r>
      <w:r w:rsidRPr="008370A1">
        <w:rPr>
          <w:rStyle w:val="Emphasis"/>
        </w:rPr>
        <w:t>security commodity</w:t>
      </w:r>
      <w:r w:rsidRPr="008370A1">
        <w:rPr>
          <w:sz w:val="16"/>
        </w:rPr>
        <w:t>. Analysis, they suggest, should be attuned to embodiment, the local, and the everyday, and should resist the determinism inherent to discourses of environment- and climate-security. There is a difference between science as facts that arise out of detached observation, and meaning emerging from embedded experience (Jasanoff, 2010), and there is sense in diverting some ‘attention away from the task of a causal analysis of climate change, and instead to try to understand it in terms of semiosis and meaning’ (Szerszynski, 2010: 22).</w:t>
      </w:r>
    </w:p>
    <w:p w14:paraId="061965AB" w14:textId="77777777" w:rsidR="00096457" w:rsidRPr="008370A1" w:rsidRDefault="00096457" w:rsidP="00096457">
      <w:pPr>
        <w:rPr>
          <w:sz w:val="16"/>
        </w:rPr>
      </w:pPr>
      <w:r w:rsidRPr="008370A1">
        <w:rPr>
          <w:sz w:val="16"/>
        </w:rPr>
        <w:t xml:space="preserve">This article heeds this advice in trying to articulate contemporary geopolitical violence in the Artic at this time when melting ice and warming temperatures change environments. </w:t>
      </w:r>
      <w:r w:rsidRPr="008370A1">
        <w:rPr>
          <w:rStyle w:val="StyleUnderline"/>
        </w:rPr>
        <w:t>This geopolitical violence entails</w:t>
      </w:r>
      <w:r w:rsidRPr="008370A1">
        <w:rPr>
          <w:sz w:val="16"/>
        </w:rPr>
        <w:t xml:space="preserve"> a </w:t>
      </w:r>
      <w:r w:rsidRPr="008370A1">
        <w:rPr>
          <w:rStyle w:val="Emphasis"/>
        </w:rPr>
        <w:t>self-accelerating</w:t>
      </w:r>
      <w:r w:rsidRPr="008370A1">
        <w:rPr>
          <w:sz w:val="16"/>
        </w:rPr>
        <w:t xml:space="preserve"> one-two of </w:t>
      </w:r>
      <w:r w:rsidRPr="008370A1">
        <w:rPr>
          <w:rStyle w:val="StyleUnderline"/>
        </w:rPr>
        <w:t xml:space="preserve">increased </w:t>
      </w:r>
      <w:r w:rsidRPr="008370A1">
        <w:rPr>
          <w:rStyle w:val="Emphasis"/>
        </w:rPr>
        <w:t>resource extraction</w:t>
      </w:r>
      <w:r w:rsidRPr="008370A1">
        <w:rPr>
          <w:sz w:val="16"/>
        </w:rPr>
        <w:t xml:space="preserve"> and local changes in climate, </w:t>
      </w:r>
      <w:r w:rsidRPr="008370A1">
        <w:rPr>
          <w:rStyle w:val="StyleUnderline"/>
        </w:rPr>
        <w:t>where the latter is</w:t>
      </w:r>
      <w:r w:rsidRPr="008370A1">
        <w:rPr>
          <w:sz w:val="16"/>
        </w:rPr>
        <w:t xml:space="preserve"> both </w:t>
      </w:r>
      <w:r w:rsidRPr="008370A1">
        <w:rPr>
          <w:rStyle w:val="StyleUnderline"/>
        </w:rPr>
        <w:t>a result of and further facilitates the former</w:t>
      </w:r>
      <w:r w:rsidRPr="008370A1">
        <w:rPr>
          <w:sz w:val="16"/>
        </w:rPr>
        <w:t>. The focus of this article is to pay attention to how a global apparatus of destruction comes to bear on entities as local as specific birds and reindeer herders.</w:t>
      </w:r>
    </w:p>
    <w:p w14:paraId="175E0D5E" w14:textId="77777777" w:rsidR="00096457" w:rsidRPr="008370A1" w:rsidRDefault="00096457" w:rsidP="00096457">
      <w:pPr>
        <w:rPr>
          <w:sz w:val="16"/>
        </w:rPr>
      </w:pPr>
      <w:r w:rsidRPr="008370A1">
        <w:rPr>
          <w:sz w:val="16"/>
        </w:rPr>
        <w:t>In the three following sections – invisibility, colors, and snow – the article sketches semiotics of different actors in the Scandinavian Arctic (Sa´mi people, mining engineers, NATO soldiers, reindeer, ptarmigans, and snow hares) in an effort to trace contemporary geopolitical violence in this moment of climate change. The themes of invisibility, colors and snow refuse to be confined to their respective sections. Colors slip into the invisibility section, snow slips into the color section, and invisibility slips into the snow section. Together, the sections weave a semiotic understanding of contemporary geopolitical violence in the Arctic and the role of climate change therein. The article has two concluding sections. The first defines the violence of climate change as a violence of not being able to recognize oneself. The final section builds on Eduardo Viveiros de Castro’s concept of multinaturalism to explain what it means that one world ruins other worlds.</w:t>
      </w:r>
    </w:p>
    <w:p w14:paraId="0E338420" w14:textId="77777777" w:rsidR="00096457" w:rsidRPr="008370A1" w:rsidRDefault="00096457" w:rsidP="00096457">
      <w:pPr>
        <w:rPr>
          <w:sz w:val="16"/>
        </w:rPr>
      </w:pPr>
      <w:r w:rsidRPr="008370A1">
        <w:rPr>
          <w:sz w:val="16"/>
        </w:rPr>
        <w:t>Invisibility</w:t>
      </w:r>
    </w:p>
    <w:p w14:paraId="69608335" w14:textId="77777777" w:rsidR="00096457" w:rsidRPr="008370A1" w:rsidRDefault="00096457" w:rsidP="00096457">
      <w:pPr>
        <w:rPr>
          <w:sz w:val="16"/>
        </w:rPr>
      </w:pPr>
      <w:r w:rsidRPr="008370A1">
        <w:rPr>
          <w:sz w:val="16"/>
        </w:rPr>
        <w:t xml:space="preserve">Different living beings perceive different things. In the Arctic of Finland, Sweden and Norway, differences in </w:t>
      </w:r>
      <w:r w:rsidRPr="008370A1">
        <w:rPr>
          <w:rStyle w:val="Emphasis"/>
        </w:rPr>
        <w:t>perception</w:t>
      </w:r>
      <w:r w:rsidRPr="008370A1">
        <w:rPr>
          <w:sz w:val="16"/>
        </w:rPr>
        <w:t xml:space="preserve"> </w:t>
      </w:r>
      <w:r w:rsidRPr="008370A1">
        <w:rPr>
          <w:rStyle w:val="StyleUnderline"/>
        </w:rPr>
        <w:t>contribute to</w:t>
      </w:r>
      <w:r w:rsidRPr="008370A1">
        <w:rPr>
          <w:sz w:val="16"/>
        </w:rPr>
        <w:t xml:space="preserve"> an ongoing </w:t>
      </w:r>
      <w:r w:rsidRPr="008370A1">
        <w:rPr>
          <w:rStyle w:val="Emphasis"/>
        </w:rPr>
        <w:t>erasure</w:t>
      </w:r>
      <w:r w:rsidRPr="008370A1">
        <w:rPr>
          <w:sz w:val="16"/>
        </w:rPr>
        <w:t xml:space="preserve"> </w:t>
      </w:r>
      <w:r w:rsidRPr="008370A1">
        <w:rPr>
          <w:rStyle w:val="StyleUnderline"/>
        </w:rPr>
        <w:t>of</w:t>
      </w:r>
      <w:r w:rsidRPr="008370A1">
        <w:rPr>
          <w:sz w:val="16"/>
        </w:rPr>
        <w:t xml:space="preserve"> an </w:t>
      </w:r>
      <w:r w:rsidRPr="008370A1">
        <w:rPr>
          <w:rStyle w:val="Emphasis"/>
        </w:rPr>
        <w:t>indigenous Sa´mi</w:t>
      </w:r>
      <w:r w:rsidRPr="008370A1">
        <w:rPr>
          <w:sz w:val="16"/>
        </w:rPr>
        <w:t xml:space="preserve"> minority. The following section explores how the majority settler states, in several different ways, fail to perceive Sa´mi existence.</w:t>
      </w:r>
    </w:p>
    <w:p w14:paraId="36968250" w14:textId="77777777" w:rsidR="00096457" w:rsidRPr="008370A1" w:rsidRDefault="00096457" w:rsidP="00096457">
      <w:pPr>
        <w:rPr>
          <w:sz w:val="16"/>
        </w:rPr>
      </w:pPr>
      <w:r w:rsidRPr="008370A1">
        <w:rPr>
          <w:sz w:val="16"/>
        </w:rPr>
        <w:t>‘Nomads have no history; they only have a geography,’ Deleuze and Guattari (1987: 393) write. History, as a science of the sedentary state, tends to dismiss the characteristics and semiotics of nomadic forms of life as unimportant. This is also the case for the Sa´mi:</w:t>
      </w:r>
    </w:p>
    <w:p w14:paraId="47120CC8" w14:textId="77777777" w:rsidR="00096457" w:rsidRPr="008370A1" w:rsidRDefault="00096457" w:rsidP="00096457">
      <w:pPr>
        <w:ind w:left="720"/>
        <w:rPr>
          <w:sz w:val="16"/>
        </w:rPr>
      </w:pPr>
      <w:r w:rsidRPr="008370A1">
        <w:rPr>
          <w:sz w:val="16"/>
        </w:rPr>
        <w:t>The Sa´mi haven’t written their history. We just have these marks in the landscape and a few objects. We haven’t written four hundred books about our past. There are only a couple of books written by Sa´mi authors. We have the most important shared memories in the landscape and in our knowledge about it. (Berit A˚ se Johnsen, cited in Lien, 2014, translated from Norwegian by author)</w:t>
      </w:r>
    </w:p>
    <w:p w14:paraId="1A8126B5" w14:textId="77777777" w:rsidR="00096457" w:rsidRPr="008370A1" w:rsidRDefault="00096457" w:rsidP="00096457">
      <w:pPr>
        <w:rPr>
          <w:sz w:val="16"/>
        </w:rPr>
      </w:pPr>
      <w:r w:rsidRPr="008370A1">
        <w:rPr>
          <w:sz w:val="16"/>
        </w:rPr>
        <w:t xml:space="preserve">Tervaniemi and Magga (2019) describe how traditional </w:t>
      </w:r>
      <w:r w:rsidRPr="008370A1">
        <w:rPr>
          <w:rStyle w:val="Emphasis"/>
        </w:rPr>
        <w:t>Sa´mi existence</w:t>
      </w:r>
      <w:r w:rsidRPr="008370A1">
        <w:rPr>
          <w:sz w:val="16"/>
        </w:rPr>
        <w:t xml:space="preserve"> </w:t>
      </w:r>
      <w:r w:rsidRPr="008370A1">
        <w:rPr>
          <w:rStyle w:val="StyleUnderline"/>
        </w:rPr>
        <w:t>is tied to</w:t>
      </w:r>
      <w:r w:rsidRPr="008370A1">
        <w:rPr>
          <w:sz w:val="16"/>
        </w:rPr>
        <w:t xml:space="preserve"> a landscape and certain </w:t>
      </w:r>
      <w:r w:rsidRPr="008370A1">
        <w:rPr>
          <w:rStyle w:val="Emphasis"/>
        </w:rPr>
        <w:t>ways of perceiving</w:t>
      </w:r>
      <w:r w:rsidRPr="008370A1">
        <w:rPr>
          <w:sz w:val="16"/>
        </w:rPr>
        <w:t xml:space="preserve"> </w:t>
      </w:r>
      <w:r w:rsidRPr="008370A1">
        <w:rPr>
          <w:rStyle w:val="StyleUnderline"/>
        </w:rPr>
        <w:t>and</w:t>
      </w:r>
      <w:r w:rsidRPr="008370A1">
        <w:rPr>
          <w:sz w:val="16"/>
        </w:rPr>
        <w:t xml:space="preserve"> providing </w:t>
      </w:r>
      <w:r w:rsidRPr="008370A1">
        <w:rPr>
          <w:rStyle w:val="Emphasis"/>
        </w:rPr>
        <w:t>meaning</w:t>
      </w:r>
      <w:r w:rsidRPr="008370A1">
        <w:rPr>
          <w:sz w:val="16"/>
        </w:rPr>
        <w:t xml:space="preserve"> to it. The traditional Sa´mi way of being in an environment, they write, is neither based on demarcated borders nor a need to build any permanent structures; home is an area in which people move around and use, not connected to a building or private property:</w:t>
      </w:r>
    </w:p>
    <w:p w14:paraId="67B69D42" w14:textId="77777777" w:rsidR="00096457" w:rsidRPr="008370A1" w:rsidRDefault="00096457" w:rsidP="00096457">
      <w:pPr>
        <w:ind w:left="720"/>
        <w:rPr>
          <w:sz w:val="16"/>
        </w:rPr>
      </w:pPr>
      <w:r w:rsidRPr="008370A1">
        <w:rPr>
          <w:sz w:val="16"/>
        </w:rPr>
        <w:t>The Sa´mi have a long history in the area where they live, but very few traces of their culture can be seen today in the environment. The signs of their culture might have been so subtle that outsiders failed to see or understand them. (Tervaniemi and Magga, 2019: 81)</w:t>
      </w:r>
    </w:p>
    <w:p w14:paraId="63BBCCF5" w14:textId="77777777" w:rsidR="00096457" w:rsidRPr="008370A1" w:rsidRDefault="00096457" w:rsidP="00096457">
      <w:pPr>
        <w:rPr>
          <w:sz w:val="16"/>
        </w:rPr>
      </w:pPr>
      <w:r w:rsidRPr="008370A1">
        <w:rPr>
          <w:sz w:val="16"/>
        </w:rPr>
        <w:t>Tervaniemi and Magga (2019: 82) describe a ‘spiritual, unseen cultural environment’ of the Sa´mi that is connected to knowledge about how places and areas are used. ‘Through this knowledge meanings are created that change the physical landscape into a cultural landscape’ (Tervaniemi and Magga, 2019: 82).</w:t>
      </w:r>
    </w:p>
    <w:p w14:paraId="36B2C6FE" w14:textId="77777777" w:rsidR="00096457" w:rsidRPr="008370A1" w:rsidRDefault="00096457" w:rsidP="00096457">
      <w:pPr>
        <w:ind w:left="720"/>
        <w:rPr>
          <w:sz w:val="16"/>
        </w:rPr>
      </w:pPr>
      <w:r w:rsidRPr="008370A1">
        <w:rPr>
          <w:sz w:val="16"/>
        </w:rPr>
        <w:t>An old dwelling site, spring, sieidi (sacred place) or boundary of a grazing area may go unnoticed by most people, but their significance and value are apparent to the Sa´mi by virtue of their traditional knowledge. What to others appears to be the wilderness may be a cultural environment to the Sa´mi regardless of whether one can see concrete signs of human activity in the terrain. (Tervaniemi and Magga, 2019: 82)</w:t>
      </w:r>
    </w:p>
    <w:p w14:paraId="0388DF03" w14:textId="77777777" w:rsidR="00096457" w:rsidRPr="008370A1" w:rsidRDefault="00096457" w:rsidP="00096457">
      <w:pPr>
        <w:rPr>
          <w:sz w:val="16"/>
        </w:rPr>
      </w:pPr>
      <w:r w:rsidRPr="008370A1">
        <w:rPr>
          <w:sz w:val="16"/>
        </w:rPr>
        <w:t xml:space="preserve">Because a Sa´mi cultural landscape to an </w:t>
      </w:r>
      <w:r w:rsidRPr="008370A1">
        <w:rPr>
          <w:rStyle w:val="StyleUnderline"/>
        </w:rPr>
        <w:t>outsider</w:t>
      </w:r>
      <w:r w:rsidRPr="008370A1">
        <w:rPr>
          <w:sz w:val="16"/>
        </w:rPr>
        <w:t xml:space="preserve"> looks like an empty, remote or marginal environment, it is easy to overlook Sa´mi presences and homes, and </w:t>
      </w:r>
      <w:r w:rsidRPr="008370A1">
        <w:rPr>
          <w:rStyle w:val="Emphasis"/>
        </w:rPr>
        <w:t>only have eyes for the</w:t>
      </w:r>
      <w:r w:rsidRPr="008370A1">
        <w:rPr>
          <w:sz w:val="16"/>
        </w:rPr>
        <w:t xml:space="preserve"> natural </w:t>
      </w:r>
      <w:r w:rsidRPr="008370A1">
        <w:rPr>
          <w:rStyle w:val="Emphasis"/>
        </w:rPr>
        <w:t>resources</w:t>
      </w:r>
      <w:r w:rsidRPr="008370A1">
        <w:rPr>
          <w:sz w:val="16"/>
        </w:rPr>
        <w:t xml:space="preserve"> in an area – natural resources that first and foremost benefit states, not the people who make a home there (Tervaniemi and Magga, 2019: 75).</w:t>
      </w:r>
    </w:p>
    <w:p w14:paraId="34E0164F" w14:textId="77777777" w:rsidR="00096457" w:rsidRPr="008370A1" w:rsidRDefault="00096457" w:rsidP="00096457">
      <w:pPr>
        <w:ind w:left="720"/>
        <w:rPr>
          <w:sz w:val="16"/>
        </w:rPr>
      </w:pPr>
      <w:r w:rsidRPr="008370A1">
        <w:rPr>
          <w:sz w:val="16"/>
        </w:rPr>
        <w:t>They come / and ask where is your home / they come with papers / and say / this belongs to nobody / this is government land / everything belongs to the State / They bring out dingy fat books / and say / this is the law / it applies to you too / [...] But when they ask where is your home / do you answer them all this / On Skuolfedievva we pitched our la´vvu / during spring migration / Cˇa´ppavuopmi is where we built our goahti during rut / Our summer camp is at Ittunja´rga / and during the winter our reindeer are in Da´lvadas / You know it sister / you understand brother. (Valkeapa¨a¨, 1994)</w:t>
      </w:r>
    </w:p>
    <w:p w14:paraId="13C4B296" w14:textId="77777777" w:rsidR="00096457" w:rsidRPr="008370A1" w:rsidRDefault="00096457" w:rsidP="00096457">
      <w:pPr>
        <w:rPr>
          <w:sz w:val="16"/>
        </w:rPr>
      </w:pPr>
      <w:r w:rsidRPr="008370A1">
        <w:rPr>
          <w:sz w:val="16"/>
        </w:rPr>
        <w:t xml:space="preserve">In 1981 the Norwegian </w:t>
      </w:r>
      <w:r w:rsidRPr="008370A1">
        <w:rPr>
          <w:rStyle w:val="Emphasis"/>
        </w:rPr>
        <w:t>Supreme Court</w:t>
      </w:r>
      <w:r w:rsidRPr="008370A1">
        <w:rPr>
          <w:sz w:val="16"/>
        </w:rPr>
        <w:t xml:space="preserve"> </w:t>
      </w:r>
      <w:r w:rsidRPr="008370A1">
        <w:rPr>
          <w:rStyle w:val="StyleUnderline"/>
        </w:rPr>
        <w:t>ruled</w:t>
      </w:r>
      <w:r w:rsidRPr="008370A1">
        <w:rPr>
          <w:sz w:val="16"/>
        </w:rPr>
        <w:t xml:space="preserve"> that the </w:t>
      </w:r>
      <w:r w:rsidRPr="008370A1">
        <w:rPr>
          <w:rStyle w:val="Emphasis"/>
        </w:rPr>
        <w:t>Sa´mi did not have a right</w:t>
      </w:r>
      <w:r w:rsidRPr="008370A1">
        <w:rPr>
          <w:sz w:val="16"/>
        </w:rPr>
        <w:t xml:space="preserve"> to herd reindeer in Trollheimen, </w:t>
      </w:r>
      <w:r w:rsidRPr="008370A1">
        <w:rPr>
          <w:rStyle w:val="StyleUnderline"/>
        </w:rPr>
        <w:t>because they had</w:t>
      </w:r>
      <w:r w:rsidRPr="008370A1">
        <w:rPr>
          <w:sz w:val="16"/>
        </w:rPr>
        <w:t xml:space="preserve"> </w:t>
      </w:r>
      <w:r w:rsidRPr="008370A1">
        <w:rPr>
          <w:rStyle w:val="Emphasis"/>
        </w:rPr>
        <w:t>never been there</w:t>
      </w:r>
      <w:r w:rsidRPr="008370A1">
        <w:rPr>
          <w:sz w:val="16"/>
        </w:rPr>
        <w:t xml:space="preserve">. The ruling was based on the fact that no Sa´mi presence was noted for this particular area in available written sources such as an 1801 census (Hermanstrand, 2017). Since the ruling, </w:t>
      </w:r>
      <w:r w:rsidRPr="008370A1">
        <w:rPr>
          <w:rStyle w:val="Emphasis"/>
        </w:rPr>
        <w:t>archeologists</w:t>
      </w:r>
      <w:r w:rsidRPr="008370A1">
        <w:rPr>
          <w:sz w:val="16"/>
        </w:rPr>
        <w:t xml:space="preserve"> have </w:t>
      </w:r>
      <w:r w:rsidRPr="008370A1">
        <w:rPr>
          <w:rStyle w:val="StyleUnderline"/>
        </w:rPr>
        <w:t>found</w:t>
      </w:r>
      <w:r w:rsidRPr="008370A1">
        <w:rPr>
          <w:sz w:val="16"/>
        </w:rPr>
        <w:t xml:space="preserve"> evidence of Sa´mi </w:t>
      </w:r>
      <w:r w:rsidRPr="008370A1">
        <w:rPr>
          <w:rStyle w:val="Emphasis"/>
        </w:rPr>
        <w:t>settlement</w:t>
      </w:r>
      <w:r w:rsidRPr="008370A1">
        <w:rPr>
          <w:sz w:val="16"/>
        </w:rPr>
        <w:t xml:space="preserve"> in Trollheimen back to the Iron Age. It turns out that Sa´mi </w:t>
      </w:r>
      <w:r w:rsidRPr="008370A1">
        <w:rPr>
          <w:rStyle w:val="Emphasis"/>
        </w:rPr>
        <w:t>people</w:t>
      </w:r>
      <w:r w:rsidRPr="008370A1">
        <w:rPr>
          <w:sz w:val="16"/>
        </w:rPr>
        <w:t xml:space="preserve"> </w:t>
      </w:r>
      <w:r w:rsidRPr="008370A1">
        <w:rPr>
          <w:rStyle w:val="StyleUnderline"/>
        </w:rPr>
        <w:t>were</w:t>
      </w:r>
      <w:r w:rsidRPr="008370A1">
        <w:rPr>
          <w:sz w:val="16"/>
        </w:rPr>
        <w:t xml:space="preserve"> often </w:t>
      </w:r>
      <w:r w:rsidRPr="008370A1">
        <w:rPr>
          <w:rStyle w:val="Emphasis"/>
        </w:rPr>
        <w:t>simply not counted</w:t>
      </w:r>
      <w:r w:rsidRPr="008370A1">
        <w:rPr>
          <w:sz w:val="16"/>
        </w:rPr>
        <w:t xml:space="preserve"> in official documents such as church books, public protocols, or census reports, or it wasn’t noted that they were Sa´mi (Hermanstrand, 2017). Valkeapa¨a¨ (1997: poem no. 509) puts this Sa´mi invisibility into words:</w:t>
      </w:r>
    </w:p>
    <w:p w14:paraId="7C03EED1" w14:textId="77777777" w:rsidR="00096457" w:rsidRPr="008370A1" w:rsidRDefault="00096457" w:rsidP="00096457">
      <w:pPr>
        <w:ind w:left="720"/>
        <w:rPr>
          <w:sz w:val="16"/>
        </w:rPr>
      </w:pPr>
      <w:r w:rsidRPr="008370A1">
        <w:rPr>
          <w:sz w:val="16"/>
        </w:rPr>
        <w:t>we do not even exist</w:t>
      </w:r>
    </w:p>
    <w:p w14:paraId="3DEDCF52" w14:textId="77777777" w:rsidR="00096457" w:rsidRPr="008370A1" w:rsidRDefault="00096457" w:rsidP="00096457">
      <w:pPr>
        <w:ind w:left="720"/>
        <w:rPr>
          <w:sz w:val="16"/>
        </w:rPr>
      </w:pPr>
      <w:r w:rsidRPr="008370A1">
        <w:rPr>
          <w:sz w:val="16"/>
        </w:rPr>
        <w:t>we are subterranean beings</w:t>
      </w:r>
    </w:p>
    <w:p w14:paraId="67375F51" w14:textId="77777777" w:rsidR="00096457" w:rsidRPr="008370A1" w:rsidRDefault="00096457" w:rsidP="00096457">
      <w:pPr>
        <w:ind w:left="720"/>
        <w:rPr>
          <w:sz w:val="16"/>
        </w:rPr>
      </w:pPr>
      <w:r w:rsidRPr="008370A1">
        <w:rPr>
          <w:sz w:val="16"/>
        </w:rPr>
        <w:t>we are invisible</w:t>
      </w:r>
    </w:p>
    <w:p w14:paraId="5250A128" w14:textId="77777777" w:rsidR="00096457" w:rsidRPr="008370A1" w:rsidRDefault="00096457" w:rsidP="00096457">
      <w:pPr>
        <w:ind w:left="720"/>
        <w:rPr>
          <w:sz w:val="16"/>
        </w:rPr>
      </w:pPr>
      <w:r w:rsidRPr="008370A1">
        <w:rPr>
          <w:sz w:val="16"/>
        </w:rPr>
        <w:t>you can walk through us</w:t>
      </w:r>
    </w:p>
    <w:p w14:paraId="7A436999" w14:textId="77777777" w:rsidR="00096457" w:rsidRPr="008370A1" w:rsidRDefault="00096457" w:rsidP="00096457">
      <w:pPr>
        <w:ind w:left="720"/>
        <w:rPr>
          <w:sz w:val="16"/>
        </w:rPr>
      </w:pPr>
      <w:r w:rsidRPr="008370A1">
        <w:rPr>
          <w:sz w:val="16"/>
        </w:rPr>
        <w:t>and they will laugh</w:t>
      </w:r>
    </w:p>
    <w:p w14:paraId="07370C45" w14:textId="77777777" w:rsidR="00096457" w:rsidRPr="008370A1" w:rsidRDefault="00096457" w:rsidP="00096457">
      <w:pPr>
        <w:ind w:left="720"/>
        <w:rPr>
          <w:sz w:val="16"/>
        </w:rPr>
      </w:pPr>
      <w:r w:rsidRPr="008370A1">
        <w:rPr>
          <w:sz w:val="16"/>
        </w:rPr>
        <w:t>if you tell them</w:t>
      </w:r>
    </w:p>
    <w:p w14:paraId="65DE65F1" w14:textId="77777777" w:rsidR="00096457" w:rsidRPr="008370A1" w:rsidRDefault="00096457" w:rsidP="00096457">
      <w:pPr>
        <w:ind w:left="720"/>
        <w:rPr>
          <w:sz w:val="16"/>
        </w:rPr>
      </w:pPr>
      <w:r w:rsidRPr="008370A1">
        <w:rPr>
          <w:sz w:val="16"/>
        </w:rPr>
        <w:t>that we have homes, camps</w:t>
      </w:r>
    </w:p>
    <w:p w14:paraId="1FF9B534" w14:textId="77777777" w:rsidR="00096457" w:rsidRPr="008370A1" w:rsidRDefault="00096457" w:rsidP="00096457">
      <w:pPr>
        <w:ind w:left="720"/>
        <w:rPr>
          <w:sz w:val="16"/>
        </w:rPr>
      </w:pPr>
      <w:r w:rsidRPr="008370A1">
        <w:rPr>
          <w:sz w:val="16"/>
        </w:rPr>
        <w:t>that we also have rights</w:t>
      </w:r>
    </w:p>
    <w:p w14:paraId="49A95FE3" w14:textId="77777777" w:rsidR="00096457" w:rsidRPr="008370A1" w:rsidRDefault="00096457" w:rsidP="00096457">
      <w:pPr>
        <w:ind w:left="720"/>
        <w:rPr>
          <w:sz w:val="16"/>
        </w:rPr>
      </w:pPr>
      <w:r w:rsidRPr="008370A1">
        <w:rPr>
          <w:sz w:val="16"/>
        </w:rPr>
        <w:t>that we also exist</w:t>
      </w:r>
    </w:p>
    <w:p w14:paraId="01D052B2" w14:textId="77777777" w:rsidR="00096457" w:rsidRPr="008370A1" w:rsidRDefault="00096457" w:rsidP="00096457">
      <w:pPr>
        <w:ind w:left="720"/>
        <w:rPr>
          <w:sz w:val="16"/>
        </w:rPr>
      </w:pPr>
      <w:r w:rsidRPr="008370A1">
        <w:rPr>
          <w:sz w:val="16"/>
        </w:rPr>
        <w:t>we do not seem to exist</w:t>
      </w:r>
    </w:p>
    <w:p w14:paraId="3001383A" w14:textId="77777777" w:rsidR="00096457" w:rsidRPr="008370A1" w:rsidRDefault="00096457" w:rsidP="00096457">
      <w:pPr>
        <w:ind w:left="720"/>
        <w:rPr>
          <w:sz w:val="16"/>
        </w:rPr>
      </w:pPr>
      <w:r w:rsidRPr="008370A1">
        <w:rPr>
          <w:sz w:val="16"/>
        </w:rPr>
        <w:t>and those</w:t>
      </w:r>
    </w:p>
    <w:p w14:paraId="39D6E071" w14:textId="77777777" w:rsidR="00096457" w:rsidRPr="008370A1" w:rsidRDefault="00096457" w:rsidP="00096457">
      <w:pPr>
        <w:ind w:left="720"/>
        <w:rPr>
          <w:sz w:val="16"/>
        </w:rPr>
      </w:pPr>
      <w:r w:rsidRPr="008370A1">
        <w:rPr>
          <w:sz w:val="16"/>
        </w:rPr>
        <w:t>who do not exist</w:t>
      </w:r>
    </w:p>
    <w:p w14:paraId="036D1197" w14:textId="77777777" w:rsidR="00096457" w:rsidRPr="008370A1" w:rsidRDefault="00096457" w:rsidP="00096457">
      <w:pPr>
        <w:ind w:left="720"/>
        <w:rPr>
          <w:sz w:val="16"/>
        </w:rPr>
      </w:pPr>
      <w:r w:rsidRPr="008370A1">
        <w:rPr>
          <w:sz w:val="16"/>
        </w:rPr>
        <w:t>cannot demand</w:t>
      </w:r>
    </w:p>
    <w:p w14:paraId="0A488CB9" w14:textId="77777777" w:rsidR="00096457" w:rsidRPr="008370A1" w:rsidRDefault="00096457" w:rsidP="00096457">
      <w:pPr>
        <w:ind w:left="720"/>
        <w:rPr>
          <w:sz w:val="16"/>
        </w:rPr>
      </w:pPr>
      <w:r w:rsidRPr="008370A1">
        <w:rPr>
          <w:sz w:val="16"/>
        </w:rPr>
        <w:t>anything</w:t>
      </w:r>
    </w:p>
    <w:p w14:paraId="1C4B57E5" w14:textId="77777777" w:rsidR="00096457" w:rsidRPr="008370A1" w:rsidRDefault="00096457" w:rsidP="00096457">
      <w:pPr>
        <w:ind w:left="720"/>
        <w:rPr>
          <w:sz w:val="16"/>
        </w:rPr>
      </w:pPr>
      <w:r w:rsidRPr="008370A1">
        <w:rPr>
          <w:sz w:val="16"/>
        </w:rPr>
        <w:t>anything</w:t>
      </w:r>
    </w:p>
    <w:p w14:paraId="1177B8FF" w14:textId="77777777" w:rsidR="00096457" w:rsidRPr="008370A1" w:rsidRDefault="00096457" w:rsidP="00096457">
      <w:pPr>
        <w:rPr>
          <w:sz w:val="16"/>
        </w:rPr>
      </w:pPr>
      <w:r w:rsidRPr="008370A1">
        <w:rPr>
          <w:sz w:val="16"/>
        </w:rPr>
        <w:t>Part of Sa´mi invisibility is the fact that Sa´mi people share skin color with the majority societies they have been colonized by:</w:t>
      </w:r>
    </w:p>
    <w:p w14:paraId="3900C915" w14:textId="77777777" w:rsidR="00096457" w:rsidRPr="008370A1" w:rsidRDefault="00096457" w:rsidP="00096457">
      <w:pPr>
        <w:ind w:left="720"/>
        <w:rPr>
          <w:sz w:val="16"/>
        </w:rPr>
      </w:pPr>
      <w:r w:rsidRPr="008370A1">
        <w:rPr>
          <w:sz w:val="16"/>
        </w:rPr>
        <w:t>As long as we were wearing our gaktis, our traditional Sa´mi clothing, we were part of the indigenous group, everyone could see we looked different from the ‘white’ people attending the conference, but the moment we took off our gaktis, we looked ‘white’. There were in fact voices at the conference expressing skepticism towards the Sa´mi, because of our ‘whiteness’. (Gaski, 1997: 202–3)</w:t>
      </w:r>
    </w:p>
    <w:p w14:paraId="6E2EF82D" w14:textId="77777777" w:rsidR="00096457" w:rsidRDefault="00096457" w:rsidP="00096457">
      <w:r w:rsidRPr="008370A1">
        <w:rPr>
          <w:sz w:val="16"/>
        </w:rPr>
        <w:t xml:space="preserve">This whiteness is the reason the Sa´mi can be assimilated into the Nordic majority societies in ways that erase they were ever Sa´mi. As a result of more than a century of cruel assimilation policies carried out by the Nordic states, some Norwegians are re-discovering their own Sa´miness without having any knowledge, language or living family history to base it on (NRK, 2013). Tervaniemi and Magga (2019: 79) describe that embracing the ga´kti, along with embracing a Sa´mi homeland (Sa´pmi), flag, national day, and national anthem, are ways in which the Sa´mi ‘defend their culture in relation to the majority society’, ‘make themselves visible’, and are ‘acknowledged as a separate people’. It is about standing out, semiotically, against the majority states. </w:t>
      </w:r>
      <w:r w:rsidRPr="008370A1">
        <w:rPr>
          <w:rStyle w:val="StyleUnderline"/>
        </w:rPr>
        <w:t>If outsiders can’t see a Sa´mi home, perhaps they can see a Sa´mi flag</w:t>
      </w:r>
      <w:r w:rsidRPr="006419C6">
        <w:t>.</w:t>
      </w:r>
    </w:p>
    <w:p w14:paraId="1AF3D67A" w14:textId="77777777" w:rsidR="00096457" w:rsidRPr="00E227CE" w:rsidRDefault="00096457" w:rsidP="00096457"/>
    <w:p w14:paraId="1777D12D" w14:textId="77777777" w:rsidR="00096457" w:rsidRDefault="00096457" w:rsidP="00096457">
      <w:pPr>
        <w:pStyle w:val="Heading3"/>
      </w:pPr>
      <w:r>
        <w:t>1NC---Econ Link</w:t>
      </w:r>
    </w:p>
    <w:p w14:paraId="6AA0706E" w14:textId="77777777" w:rsidR="00096457" w:rsidRPr="00E227CE" w:rsidRDefault="00096457" w:rsidP="00096457">
      <w:pPr>
        <w:pStyle w:val="Heading4"/>
      </w:pPr>
      <w:r>
        <w:t xml:space="preserve">Trying to </w:t>
      </w:r>
      <w:r>
        <w:rPr>
          <w:u w:val="single"/>
        </w:rPr>
        <w:t>preserve the economy</w:t>
      </w:r>
      <w:r>
        <w:t xml:space="preserve"> is </w:t>
      </w:r>
      <w:r>
        <w:rPr>
          <w:u w:val="single"/>
        </w:rPr>
        <w:t>capitalist imperialism</w:t>
      </w:r>
      <w:r>
        <w:t xml:space="preserve">. </w:t>
      </w:r>
    </w:p>
    <w:p w14:paraId="280617EF" w14:textId="77777777" w:rsidR="00096457" w:rsidRPr="00DD15E9" w:rsidRDefault="00096457" w:rsidP="00096457">
      <w:r w:rsidRPr="003E26A2">
        <w:rPr>
          <w:sz w:val="16"/>
        </w:rPr>
        <w:t>​</w:t>
      </w:r>
      <w:r>
        <w:rPr>
          <w:rStyle w:val="Style13ptBold"/>
        </w:rPr>
        <w:t xml:space="preserve">McLamb, 21 </w:t>
      </w:r>
      <w:r>
        <w:t>[Thomas A . McLamb, Appalachian State University, History Department, Graduate Student. Studies History, Middle East Studies, and Syria, “The Rate of Profit, Imperialism, and the Working-Class in the United States.” 4/19/2021, Midwestern Marx]//Townes</w:t>
      </w:r>
    </w:p>
    <w:p w14:paraId="0CD0FBDA" w14:textId="77777777" w:rsidR="00096457" w:rsidRPr="003E26A2" w:rsidRDefault="00096457" w:rsidP="00096457">
      <w:pPr>
        <w:rPr>
          <w:sz w:val="16"/>
        </w:rPr>
      </w:pPr>
      <w:r w:rsidRPr="003E26A2">
        <w:rPr>
          <w:sz w:val="16"/>
        </w:rPr>
        <w:t xml:space="preserve">At present, the working-class in the United States produces more value in less time than ever before. Though manufacturing has waned, and the service economy reigns dominant today, the fact remains that the working-class produces more profit for the owning-class than ever before. Despite this, the United States has very low profitability amongst its internal economic sector. Instead of reaping profit directly from the American worker, the bourgeoisie turn instead to the profitable countries of capitalist periphery. The reason for this projection onto the periphery is that </w:t>
      </w:r>
      <w:r w:rsidRPr="003E26A2">
        <w:rPr>
          <w:rStyle w:val="Emphasis"/>
          <w:highlight w:val="green"/>
        </w:rPr>
        <w:t>capitalism</w:t>
      </w:r>
      <w:r w:rsidRPr="003E26A2">
        <w:rPr>
          <w:sz w:val="16"/>
        </w:rPr>
        <w:t xml:space="preserve"> in itself is an unsustainable system. The U.S. has benefitted from its capitalist mode of production for centuries, yet with this </w:t>
      </w:r>
      <w:r w:rsidRPr="003E26A2">
        <w:rPr>
          <w:rStyle w:val="StyleUnderline"/>
          <w:highlight w:val="green"/>
        </w:rPr>
        <w:t>comes</w:t>
      </w:r>
      <w:r w:rsidRPr="003E26A2">
        <w:rPr>
          <w:sz w:val="16"/>
        </w:rPr>
        <w:t xml:space="preserve"> the </w:t>
      </w:r>
      <w:r w:rsidRPr="003E26A2">
        <w:rPr>
          <w:rStyle w:val="Emphasis"/>
          <w:highlight w:val="green"/>
        </w:rPr>
        <w:t>declining rate of profit</w:t>
      </w:r>
      <w:r w:rsidRPr="003E26A2">
        <w:rPr>
          <w:sz w:val="16"/>
          <w:highlight w:val="green"/>
        </w:rPr>
        <w:t xml:space="preserve"> </w:t>
      </w:r>
      <w:r w:rsidRPr="003E26A2">
        <w:rPr>
          <w:rStyle w:val="StyleUnderline"/>
          <w:highlight w:val="green"/>
        </w:rPr>
        <w:t>and</w:t>
      </w:r>
      <w:r w:rsidRPr="003E26A2">
        <w:rPr>
          <w:sz w:val="16"/>
        </w:rPr>
        <w:t xml:space="preserve"> the </w:t>
      </w:r>
      <w:r w:rsidRPr="003E26A2">
        <w:rPr>
          <w:rStyle w:val="Emphasis"/>
          <w:highlight w:val="green"/>
        </w:rPr>
        <w:t>accumulation</w:t>
      </w:r>
      <w:r w:rsidRPr="003E26A2">
        <w:rPr>
          <w:sz w:val="16"/>
        </w:rPr>
        <w:t xml:space="preserve"> of capital.</w:t>
      </w:r>
    </w:p>
    <w:p w14:paraId="485A8D5F" w14:textId="77777777" w:rsidR="00096457" w:rsidRPr="003E26A2" w:rsidRDefault="00096457" w:rsidP="00096457">
      <w:pPr>
        <w:rPr>
          <w:sz w:val="16"/>
        </w:rPr>
      </w:pPr>
      <w:r w:rsidRPr="003E26A2">
        <w:rPr>
          <w:sz w:val="16"/>
        </w:rPr>
        <w:t xml:space="preserve">Though the ‘declining rate of profit’ and ‘accumulation of capital’ are often used without explanation by Marxists, I feel it necessary to explain the two concepts so that clarity might be added here. The two are connected, so I will explain them as such. The </w:t>
      </w:r>
      <w:r w:rsidRPr="003E26A2">
        <w:rPr>
          <w:rStyle w:val="Emphasis"/>
        </w:rPr>
        <w:t>declining</w:t>
      </w:r>
      <w:r w:rsidRPr="003E26A2">
        <w:rPr>
          <w:sz w:val="16"/>
        </w:rPr>
        <w:t xml:space="preserve"> rate of </w:t>
      </w:r>
      <w:r w:rsidRPr="003E26A2">
        <w:rPr>
          <w:rStyle w:val="Emphasis"/>
        </w:rPr>
        <w:t>profit</w:t>
      </w:r>
      <w:r w:rsidRPr="003E26A2">
        <w:rPr>
          <w:sz w:val="16"/>
        </w:rPr>
        <w:t xml:space="preserve"> </w:t>
      </w:r>
      <w:r w:rsidRPr="003E26A2">
        <w:rPr>
          <w:rStyle w:val="StyleUnderline"/>
          <w:highlight w:val="green"/>
        </w:rPr>
        <w:t>refers to</w:t>
      </w:r>
      <w:r w:rsidRPr="003E26A2">
        <w:rPr>
          <w:sz w:val="16"/>
        </w:rPr>
        <w:t xml:space="preserve"> the </w:t>
      </w:r>
      <w:r w:rsidRPr="003E26A2">
        <w:rPr>
          <w:rStyle w:val="Emphasis"/>
          <w:highlight w:val="green"/>
        </w:rPr>
        <w:t>declining rate at which profit is able to be expropriated</w:t>
      </w:r>
      <w:r w:rsidRPr="003E26A2">
        <w:rPr>
          <w:sz w:val="16"/>
        </w:rPr>
        <w:t xml:space="preserve"> from the worker to the capitalist in an economy. Productivity eventually reaches a rate at which it gives diminishing returns, thus reducing the rate of annual profitability and its increases from year to year. That said, as profitability decreases, total profit increases. In a similar manner, as profitability decreases, smaller businesses struggle to survive the capitalist landscape, thus </w:t>
      </w:r>
      <w:r w:rsidRPr="003E26A2">
        <w:rPr>
          <w:rStyle w:val="StyleUnderline"/>
        </w:rPr>
        <w:t xml:space="preserve">the economy </w:t>
      </w:r>
      <w:r w:rsidRPr="003E26A2">
        <w:rPr>
          <w:rStyle w:val="StyleUnderline"/>
          <w:highlight w:val="green"/>
        </w:rPr>
        <w:t xml:space="preserve">transitions towards </w:t>
      </w:r>
      <w:r w:rsidRPr="003E26A2">
        <w:rPr>
          <w:rStyle w:val="Emphasis"/>
          <w:highlight w:val="green"/>
        </w:rPr>
        <w:t>monopolies</w:t>
      </w:r>
      <w:r w:rsidRPr="003E26A2">
        <w:rPr>
          <w:sz w:val="16"/>
        </w:rPr>
        <w:t xml:space="preserve"> as we see today in Amazon, Walmart, Apple, and Microsoft. While the economy shifts towards monopoly, capitalism </w:t>
      </w:r>
      <w:r w:rsidRPr="003E26A2">
        <w:rPr>
          <w:rStyle w:val="StyleUnderline"/>
        </w:rPr>
        <w:t>shifts</w:t>
      </w:r>
      <w:r w:rsidRPr="003E26A2">
        <w:rPr>
          <w:sz w:val="16"/>
        </w:rPr>
        <w:t xml:space="preserve"> larger amounts of </w:t>
      </w:r>
      <w:r w:rsidRPr="003E26A2">
        <w:rPr>
          <w:rStyle w:val="StyleUnderline"/>
        </w:rPr>
        <w:t>money into</w:t>
      </w:r>
      <w:r w:rsidRPr="003E26A2">
        <w:rPr>
          <w:sz w:val="16"/>
        </w:rPr>
        <w:t xml:space="preserve"> </w:t>
      </w:r>
      <w:r w:rsidRPr="003E26A2">
        <w:rPr>
          <w:rStyle w:val="Emphasis"/>
        </w:rPr>
        <w:t>concentrated spheres</w:t>
      </w:r>
      <w:r w:rsidRPr="003E26A2">
        <w:rPr>
          <w:sz w:val="16"/>
        </w:rPr>
        <w:t xml:space="preserve"> of monopoly; in shorter form, capital accumulates in the pockets of a smaller and smaller groups of capitalists.</w:t>
      </w:r>
    </w:p>
    <w:p w14:paraId="54EE51AC" w14:textId="77777777" w:rsidR="00096457" w:rsidRPr="003E26A2" w:rsidRDefault="00096457" w:rsidP="00096457">
      <w:pPr>
        <w:rPr>
          <w:sz w:val="16"/>
        </w:rPr>
      </w:pPr>
      <w:r w:rsidRPr="003E26A2">
        <w:rPr>
          <w:sz w:val="16"/>
        </w:rPr>
        <w:t xml:space="preserve">The declining rate of profit &amp; accumulation of capital are the means of capital’s monopoly as well as the means with which capital digs its own grave. </w:t>
      </w:r>
      <w:r w:rsidRPr="003E26A2">
        <w:rPr>
          <w:rStyle w:val="StyleUnderline"/>
        </w:rPr>
        <w:t>When</w:t>
      </w:r>
      <w:r w:rsidRPr="003E26A2">
        <w:rPr>
          <w:sz w:val="16"/>
        </w:rPr>
        <w:t xml:space="preserve"> the rate of </w:t>
      </w:r>
      <w:r w:rsidRPr="003E26A2">
        <w:rPr>
          <w:rStyle w:val="Emphasis"/>
          <w:highlight w:val="green"/>
        </w:rPr>
        <w:t>profit</w:t>
      </w:r>
      <w:r w:rsidRPr="003E26A2">
        <w:rPr>
          <w:sz w:val="16"/>
        </w:rPr>
        <w:t xml:space="preserve"> is in decline and eventually </w:t>
      </w:r>
      <w:r w:rsidRPr="003E26A2">
        <w:rPr>
          <w:rStyle w:val="Emphasis"/>
          <w:highlight w:val="green"/>
        </w:rPr>
        <w:t>bottoms out</w:t>
      </w:r>
      <w:r w:rsidRPr="003E26A2">
        <w:rPr>
          <w:sz w:val="16"/>
          <w:highlight w:val="green"/>
        </w:rPr>
        <w:t xml:space="preserve">, </w:t>
      </w:r>
      <w:r w:rsidRPr="003E26A2">
        <w:rPr>
          <w:rStyle w:val="StyleUnderline"/>
          <w:highlight w:val="green"/>
        </w:rPr>
        <w:t>we refer</w:t>
      </w:r>
      <w:r w:rsidRPr="003E26A2">
        <w:rPr>
          <w:sz w:val="16"/>
        </w:rPr>
        <w:t xml:space="preserve"> to these stages </w:t>
      </w:r>
      <w:r w:rsidRPr="003E26A2">
        <w:rPr>
          <w:rStyle w:val="Emphasis"/>
          <w:highlight w:val="green"/>
        </w:rPr>
        <w:t>as crises</w:t>
      </w:r>
      <w:r w:rsidRPr="003E26A2">
        <w:rPr>
          <w:sz w:val="16"/>
        </w:rPr>
        <w:t xml:space="preserve">. These crises happen </w:t>
      </w:r>
      <w:r w:rsidRPr="003E26A2">
        <w:rPr>
          <w:rStyle w:val="StyleUnderline"/>
          <w:highlight w:val="green"/>
        </w:rPr>
        <w:t>every</w:t>
      </w:r>
      <w:r w:rsidRPr="003E26A2">
        <w:rPr>
          <w:sz w:val="16"/>
          <w:highlight w:val="green"/>
        </w:rPr>
        <w:t xml:space="preserve"> </w:t>
      </w:r>
      <w:r w:rsidRPr="003E26A2">
        <w:rPr>
          <w:rStyle w:val="Emphasis"/>
          <w:highlight w:val="green"/>
        </w:rPr>
        <w:t>seven</w:t>
      </w:r>
      <w:r w:rsidRPr="003E26A2">
        <w:rPr>
          <w:sz w:val="16"/>
        </w:rPr>
        <w:t xml:space="preserve"> or so </w:t>
      </w:r>
      <w:r w:rsidRPr="003E26A2">
        <w:rPr>
          <w:rStyle w:val="Emphasis"/>
          <w:highlight w:val="green"/>
        </w:rPr>
        <w:t>years</w:t>
      </w:r>
      <w:r w:rsidRPr="003E26A2">
        <w:rPr>
          <w:sz w:val="16"/>
        </w:rPr>
        <w:t xml:space="preserve"> as short waves of expansion and contraction, but </w:t>
      </w:r>
      <w:r w:rsidRPr="003E26A2">
        <w:rPr>
          <w:rStyle w:val="StyleUnderline"/>
        </w:rPr>
        <w:t>also every</w:t>
      </w:r>
      <w:r w:rsidRPr="003E26A2">
        <w:rPr>
          <w:sz w:val="16"/>
        </w:rPr>
        <w:t xml:space="preserve"> </w:t>
      </w:r>
      <w:r w:rsidRPr="003E26A2">
        <w:rPr>
          <w:rStyle w:val="Emphasis"/>
        </w:rPr>
        <w:t>half century</w:t>
      </w:r>
      <w:r w:rsidRPr="003E26A2">
        <w:rPr>
          <w:sz w:val="16"/>
        </w:rPr>
        <w:t xml:space="preserve"> or so as long waves of larger trends of expansion and contraction. These crises take the form of economic crashes </w:t>
      </w:r>
      <w:r w:rsidRPr="003E26A2">
        <w:rPr>
          <w:rStyle w:val="StyleUnderline"/>
        </w:rPr>
        <w:t>like</w:t>
      </w:r>
      <w:r w:rsidRPr="003E26A2">
        <w:rPr>
          <w:sz w:val="16"/>
        </w:rPr>
        <w:t xml:space="preserve"> the </w:t>
      </w:r>
      <w:r w:rsidRPr="003E26A2">
        <w:rPr>
          <w:rStyle w:val="Emphasis"/>
          <w:highlight w:val="green"/>
        </w:rPr>
        <w:t>Great Depression</w:t>
      </w:r>
      <w:r w:rsidRPr="003E26A2">
        <w:rPr>
          <w:sz w:val="16"/>
        </w:rPr>
        <w:t>, the ’</w:t>
      </w:r>
      <w:r w:rsidRPr="003E26A2">
        <w:rPr>
          <w:rStyle w:val="Emphasis"/>
          <w:highlight w:val="green"/>
        </w:rPr>
        <w:t>08</w:t>
      </w:r>
      <w:r w:rsidRPr="003E26A2">
        <w:rPr>
          <w:sz w:val="16"/>
        </w:rPr>
        <w:t xml:space="preserve"> Financial Crisis, </w:t>
      </w:r>
      <w:r w:rsidRPr="003E26A2">
        <w:rPr>
          <w:rStyle w:val="StyleUnderline"/>
          <w:highlight w:val="green"/>
        </w:rPr>
        <w:t>or</w:t>
      </w:r>
      <w:r w:rsidRPr="003E26A2">
        <w:rPr>
          <w:sz w:val="16"/>
        </w:rPr>
        <w:t xml:space="preserve"> the </w:t>
      </w:r>
      <w:r w:rsidRPr="003E26A2">
        <w:rPr>
          <w:rStyle w:val="Emphasis"/>
          <w:highlight w:val="green"/>
        </w:rPr>
        <w:t>Covid</w:t>
      </w:r>
      <w:r w:rsidRPr="003E26A2">
        <w:rPr>
          <w:sz w:val="16"/>
        </w:rPr>
        <w:t>-19 recession. This instability is at the very core of the capitalist system.</w:t>
      </w:r>
    </w:p>
    <w:p w14:paraId="55C01D5B" w14:textId="77777777" w:rsidR="00096457" w:rsidRPr="003E26A2" w:rsidRDefault="00096457" w:rsidP="00096457">
      <w:pPr>
        <w:rPr>
          <w:sz w:val="16"/>
        </w:rPr>
      </w:pPr>
      <w:r w:rsidRPr="003E26A2">
        <w:rPr>
          <w:sz w:val="16"/>
        </w:rPr>
        <w:t xml:space="preserve">So capitalism is unsustainable, so what? The consequences of this unsustainability are clearly that every seven or so years the economy crashes and the working class suffers, but there are consequences that extend past these temporary recessions, depressions, or busts. The initial consequences of capitalism’s unsustainability are first the mass waves of unemployment that occur when recession hits. </w:t>
      </w:r>
      <w:r w:rsidRPr="003E26A2">
        <w:rPr>
          <w:rStyle w:val="StyleUnderline"/>
        </w:rPr>
        <w:t xml:space="preserve">The economy crashes, then the workers are laid off, then left struggling to find new jobs. Because there is then a surplus of workers and a shortage of jobs, the </w:t>
      </w:r>
      <w:r w:rsidRPr="003E26A2">
        <w:rPr>
          <w:rStyle w:val="StyleUnderline"/>
          <w:highlight w:val="green"/>
        </w:rPr>
        <w:t>bosses</w:t>
      </w:r>
      <w:r w:rsidRPr="003E26A2">
        <w:rPr>
          <w:rStyle w:val="StyleUnderline"/>
        </w:rPr>
        <w:t xml:space="preserve"> are able to </w:t>
      </w:r>
      <w:r w:rsidRPr="003E26A2">
        <w:rPr>
          <w:rStyle w:val="StyleUnderline"/>
          <w:highlight w:val="green"/>
        </w:rPr>
        <w:t>hire workers at lower</w:t>
      </w:r>
      <w:r w:rsidRPr="003E26A2">
        <w:rPr>
          <w:rStyle w:val="StyleUnderline"/>
        </w:rPr>
        <w:t xml:space="preserve"> and lower </w:t>
      </w:r>
      <w:r w:rsidRPr="003E26A2">
        <w:rPr>
          <w:rStyle w:val="StyleUnderline"/>
          <w:highlight w:val="green"/>
        </w:rPr>
        <w:t>wages</w:t>
      </w:r>
      <w:r w:rsidRPr="003E26A2">
        <w:rPr>
          <w:rStyle w:val="StyleUnderline"/>
        </w:rPr>
        <w:t xml:space="preserve"> because of the mass numbers of potential employees</w:t>
      </w:r>
      <w:r w:rsidRPr="003E26A2">
        <w:rPr>
          <w:sz w:val="16"/>
        </w:rPr>
        <w:t xml:space="preserve">. This is the mechanism by which crises enrich the capitalist class while the working class suffers generational losses in wealth. </w:t>
      </w:r>
      <w:r w:rsidRPr="003E26A2">
        <w:rPr>
          <w:rStyle w:val="Emphasis"/>
          <w:highlight w:val="green"/>
        </w:rPr>
        <w:t>Capitalists</w:t>
      </w:r>
      <w:r w:rsidRPr="003E26A2">
        <w:rPr>
          <w:sz w:val="16"/>
          <w:highlight w:val="green"/>
        </w:rPr>
        <w:t xml:space="preserve"> </w:t>
      </w:r>
      <w:r w:rsidRPr="003E26A2">
        <w:rPr>
          <w:rStyle w:val="StyleUnderline"/>
          <w:highlight w:val="green"/>
        </w:rPr>
        <w:t>profit</w:t>
      </w:r>
      <w:r w:rsidRPr="003E26A2">
        <w:rPr>
          <w:rStyle w:val="StyleUnderline"/>
        </w:rPr>
        <w:t xml:space="preserve"> from</w:t>
      </w:r>
      <w:r w:rsidRPr="003E26A2">
        <w:rPr>
          <w:sz w:val="16"/>
        </w:rPr>
        <w:t xml:space="preserve"> economic </w:t>
      </w:r>
      <w:r w:rsidRPr="003E26A2">
        <w:rPr>
          <w:rStyle w:val="Emphasis"/>
        </w:rPr>
        <w:t>recessions</w:t>
      </w:r>
      <w:r w:rsidRPr="003E26A2">
        <w:rPr>
          <w:sz w:val="16"/>
        </w:rPr>
        <w:t xml:space="preserve"> </w:t>
      </w:r>
      <w:r w:rsidRPr="003E26A2">
        <w:rPr>
          <w:rStyle w:val="StyleUnderline"/>
        </w:rPr>
        <w:t>through artificially decreasing</w:t>
      </w:r>
      <w:r w:rsidRPr="003E26A2">
        <w:rPr>
          <w:sz w:val="16"/>
        </w:rPr>
        <w:t xml:space="preserve"> </w:t>
      </w:r>
      <w:r w:rsidRPr="003E26A2">
        <w:rPr>
          <w:rStyle w:val="Emphasis"/>
        </w:rPr>
        <w:t>wages</w:t>
      </w:r>
      <w:r w:rsidRPr="003E26A2">
        <w:rPr>
          <w:sz w:val="16"/>
        </w:rPr>
        <w:t xml:space="preserve"> over the whole period of the crisis, thus </w:t>
      </w:r>
      <w:r w:rsidRPr="003E26A2">
        <w:rPr>
          <w:rStyle w:val="StyleUnderline"/>
          <w:highlight w:val="green"/>
        </w:rPr>
        <w:t>restoring</w:t>
      </w:r>
      <w:r w:rsidRPr="003E26A2">
        <w:rPr>
          <w:sz w:val="16"/>
        </w:rPr>
        <w:t xml:space="preserve"> their ‘</w:t>
      </w:r>
      <w:r w:rsidRPr="003E26A2">
        <w:rPr>
          <w:rStyle w:val="Emphasis"/>
          <w:highlight w:val="green"/>
        </w:rPr>
        <w:t>profitability’</w:t>
      </w:r>
      <w:r w:rsidRPr="003E26A2">
        <w:rPr>
          <w:sz w:val="16"/>
        </w:rPr>
        <w:t xml:space="preserve"> and the rate of profit. This restoration is </w:t>
      </w:r>
      <w:r w:rsidRPr="003E26A2">
        <w:rPr>
          <w:rStyle w:val="Emphasis"/>
        </w:rPr>
        <w:t xml:space="preserve">only </w:t>
      </w:r>
      <w:r w:rsidRPr="003E26A2">
        <w:rPr>
          <w:rStyle w:val="Emphasis"/>
          <w:highlight w:val="green"/>
        </w:rPr>
        <w:t>temporary</w:t>
      </w:r>
      <w:r w:rsidRPr="003E26A2">
        <w:rPr>
          <w:sz w:val="16"/>
        </w:rPr>
        <w:t xml:space="preserve"> however, and with each cycle it becomes even more finite. The national capitalist class then has to resort to extracting profit from other means than solely the labor of its national economy.</w:t>
      </w:r>
    </w:p>
    <w:p w14:paraId="46331F26" w14:textId="77777777" w:rsidR="00096457" w:rsidRPr="003E26A2" w:rsidRDefault="00096457" w:rsidP="00096457">
      <w:pPr>
        <w:rPr>
          <w:sz w:val="16"/>
        </w:rPr>
      </w:pPr>
      <w:r w:rsidRPr="003E26A2">
        <w:rPr>
          <w:sz w:val="16"/>
        </w:rPr>
        <w:t xml:space="preserve">So - What happens then when the ‘bottoming out’ of the economy ‘bottoms out’ itself? Or, what happens when cycles of recession hit critical mass where they can no longer restore the rate of profit as the neoliberal economists suggest? These instances of bottoming-out of the bottom are the culmination of long waves of capitalist contraction. The conclusion of these long waves takes the form of mass financial crisis that is restored through massive international wars, sweeping social-democratic reforms, or the development of authoritarian command economies as in the fascist regimes of the early 20th century. </w:t>
      </w:r>
      <w:r w:rsidRPr="003E26A2">
        <w:rPr>
          <w:rStyle w:val="StyleUnderline"/>
        </w:rPr>
        <w:t>The two most notable crises of such are first the Great Depression, and then the less known Oil Crises of the 60s-70s</w:t>
      </w:r>
      <w:r w:rsidRPr="003E26A2">
        <w:rPr>
          <w:sz w:val="16"/>
        </w:rPr>
        <w:t xml:space="preserve">. The Great Depression’s crisis restored itself through the New Deal programme and mass investment in the working-class and poor of the U.S. </w:t>
      </w:r>
      <w:r w:rsidRPr="003E26A2">
        <w:rPr>
          <w:rStyle w:val="StyleUnderline"/>
        </w:rPr>
        <w:t>These restorations lasted nearly half a century in what can only be referred to as a long wave of capitalist growth</w:t>
      </w:r>
      <w:r w:rsidRPr="003E26A2">
        <w:rPr>
          <w:sz w:val="16"/>
        </w:rPr>
        <w:t xml:space="preserve">. However, the oil crises have continued their misery on the working-class through the neoliberal doctrine that proceeded from it. Put shortly, the neoliberal program of restoration is the antithesis to the New Deal. Where the New Deal provided jobs, programs, and a healthy welfare state to American labor, the neoliberal doctrine cut costs in any and all sectors by any means necessary. </w:t>
      </w:r>
      <w:r w:rsidRPr="003E26A2">
        <w:rPr>
          <w:rStyle w:val="StyleUnderline"/>
        </w:rPr>
        <w:t xml:space="preserve">In place of a social democratic welfare state, </w:t>
      </w:r>
      <w:r w:rsidRPr="003E26A2">
        <w:rPr>
          <w:rStyle w:val="Emphasis"/>
          <w:highlight w:val="green"/>
        </w:rPr>
        <w:t>neoliberalism</w:t>
      </w:r>
      <w:r w:rsidRPr="003E26A2">
        <w:rPr>
          <w:rStyle w:val="StyleUnderline"/>
          <w:highlight w:val="green"/>
        </w:rPr>
        <w:t xml:space="preserve"> decided</w:t>
      </w:r>
      <w:r w:rsidRPr="003E26A2">
        <w:rPr>
          <w:rStyle w:val="StyleUnderline"/>
        </w:rPr>
        <w:t xml:space="preserve"> that the only cure to the </w:t>
      </w:r>
      <w:r w:rsidRPr="003E26A2">
        <w:rPr>
          <w:rStyle w:val="Emphasis"/>
        </w:rPr>
        <w:t>instability</w:t>
      </w:r>
      <w:r w:rsidRPr="003E26A2">
        <w:rPr>
          <w:rStyle w:val="StyleUnderline"/>
        </w:rPr>
        <w:t xml:space="preserve"> of </w:t>
      </w:r>
      <w:r w:rsidRPr="003E26A2">
        <w:rPr>
          <w:rStyle w:val="Emphasis"/>
        </w:rPr>
        <w:t>capitalist crises</w:t>
      </w:r>
      <w:r w:rsidRPr="003E26A2">
        <w:rPr>
          <w:rStyle w:val="StyleUnderline"/>
        </w:rPr>
        <w:t xml:space="preserve"> </w:t>
      </w:r>
      <w:r w:rsidRPr="003E26A2">
        <w:rPr>
          <w:rStyle w:val="StyleUnderline"/>
          <w:highlight w:val="green"/>
        </w:rPr>
        <w:t xml:space="preserve">was to </w:t>
      </w:r>
      <w:r w:rsidRPr="003E26A2">
        <w:rPr>
          <w:rStyle w:val="Emphasis"/>
          <w:highlight w:val="green"/>
        </w:rPr>
        <w:t>stabilize</w:t>
      </w:r>
      <w:r w:rsidRPr="003E26A2">
        <w:rPr>
          <w:rStyle w:val="StyleUnderline"/>
        </w:rPr>
        <w:t xml:space="preserve"> the </w:t>
      </w:r>
      <w:r w:rsidRPr="003E26A2">
        <w:rPr>
          <w:rStyle w:val="Emphasis"/>
        </w:rPr>
        <w:t xml:space="preserve">cycles of </w:t>
      </w:r>
      <w:r w:rsidRPr="003E26A2">
        <w:rPr>
          <w:rStyle w:val="Emphasis"/>
          <w:highlight w:val="green"/>
        </w:rPr>
        <w:t>crises</w:t>
      </w:r>
      <w:r w:rsidRPr="003E26A2">
        <w:rPr>
          <w:rStyle w:val="StyleUnderline"/>
        </w:rPr>
        <w:t xml:space="preserve"> themselves </w:t>
      </w:r>
      <w:r w:rsidRPr="003E26A2">
        <w:rPr>
          <w:rStyle w:val="StyleUnderline"/>
          <w:highlight w:val="green"/>
        </w:rPr>
        <w:t>through</w:t>
      </w:r>
      <w:r w:rsidRPr="003E26A2">
        <w:rPr>
          <w:rStyle w:val="StyleUnderline"/>
        </w:rPr>
        <w:t xml:space="preserve"> a </w:t>
      </w:r>
      <w:r w:rsidRPr="003E26A2">
        <w:rPr>
          <w:rStyle w:val="StyleUnderline"/>
          <w:highlight w:val="green"/>
        </w:rPr>
        <w:t>return to</w:t>
      </w:r>
      <w:r w:rsidRPr="003E26A2">
        <w:rPr>
          <w:rStyle w:val="StyleUnderline"/>
        </w:rPr>
        <w:t xml:space="preserve"> near </w:t>
      </w:r>
      <w:r w:rsidRPr="003E26A2">
        <w:rPr>
          <w:rStyle w:val="Emphasis"/>
          <w:highlight w:val="green"/>
        </w:rPr>
        <w:t>laissez-faire capitalism</w:t>
      </w:r>
      <w:r w:rsidRPr="003E26A2">
        <w:rPr>
          <w:sz w:val="16"/>
        </w:rPr>
        <w:t>. Of course, the consequences of this change have been tremendous and for over fifty years now the doctrine has continued to cripple the popular classes of the U.S.</w:t>
      </w:r>
    </w:p>
    <w:p w14:paraId="323ECEA5" w14:textId="77777777" w:rsidR="00096457" w:rsidRPr="003E26A2" w:rsidRDefault="00096457" w:rsidP="00096457">
      <w:pPr>
        <w:rPr>
          <w:sz w:val="16"/>
        </w:rPr>
      </w:pPr>
      <w:r w:rsidRPr="003E26A2">
        <w:rPr>
          <w:sz w:val="16"/>
        </w:rPr>
        <w:t xml:space="preserve">Neoliberalism is not without its own artificial restorations of the rate of profit. Where the social democratic programs of the 20th century restored profitability through investment in the working-class, the neoliberal program </w:t>
      </w:r>
      <w:r w:rsidRPr="00DD15E9">
        <w:rPr>
          <w:rStyle w:val="StyleUnderline"/>
          <w:highlight w:val="green"/>
        </w:rPr>
        <w:t>restores</w:t>
      </w:r>
      <w:r w:rsidRPr="003E26A2">
        <w:rPr>
          <w:sz w:val="16"/>
        </w:rPr>
        <w:t xml:space="preserve"> its rate of profit </w:t>
      </w:r>
      <w:r w:rsidRPr="00DD15E9">
        <w:rPr>
          <w:rStyle w:val="StyleUnderline"/>
          <w:highlight w:val="green"/>
        </w:rPr>
        <w:t>through</w:t>
      </w:r>
      <w:r w:rsidRPr="003E26A2">
        <w:rPr>
          <w:sz w:val="16"/>
        </w:rPr>
        <w:t xml:space="preserve"> the manufacture of </w:t>
      </w:r>
      <w:r w:rsidRPr="00DD15E9">
        <w:rPr>
          <w:rStyle w:val="Emphasis"/>
          <w:highlight w:val="green"/>
        </w:rPr>
        <w:t>forever wars</w:t>
      </w:r>
      <w:r w:rsidRPr="00DD15E9">
        <w:rPr>
          <w:sz w:val="16"/>
          <w:highlight w:val="green"/>
        </w:rPr>
        <w:t xml:space="preserve"> </w:t>
      </w:r>
      <w:r w:rsidRPr="00DD15E9">
        <w:rPr>
          <w:rStyle w:val="StyleUnderline"/>
          <w:highlight w:val="green"/>
        </w:rPr>
        <w:t>and</w:t>
      </w:r>
      <w:r w:rsidRPr="003E26A2">
        <w:rPr>
          <w:sz w:val="16"/>
        </w:rPr>
        <w:t xml:space="preserve"> endless </w:t>
      </w:r>
      <w:r w:rsidRPr="00DD15E9">
        <w:rPr>
          <w:rStyle w:val="Emphasis"/>
          <w:highlight w:val="green"/>
        </w:rPr>
        <w:t>imperialist campaigns</w:t>
      </w:r>
      <w:r w:rsidRPr="003E26A2">
        <w:rPr>
          <w:sz w:val="16"/>
        </w:rPr>
        <w:t xml:space="preserve"> into the capitalist periphery, i.e., the Middle East, East Asia, and the countless CIA-backed military coups in Latin America.</w:t>
      </w:r>
    </w:p>
    <w:p w14:paraId="2E8A619D" w14:textId="77777777" w:rsidR="00096457" w:rsidRPr="003E26A2" w:rsidRDefault="00096457" w:rsidP="00096457">
      <w:pPr>
        <w:rPr>
          <w:sz w:val="16"/>
        </w:rPr>
      </w:pPr>
      <w:r w:rsidRPr="003E26A2">
        <w:rPr>
          <w:sz w:val="16"/>
        </w:rPr>
        <w:t xml:space="preserve">War restores profitability. It </w:t>
      </w:r>
      <w:r w:rsidRPr="00DD15E9">
        <w:rPr>
          <w:rStyle w:val="Emphasis"/>
          <w:highlight w:val="green"/>
        </w:rPr>
        <w:t>serves like an adrenaline shot</w:t>
      </w:r>
      <w:r w:rsidRPr="003E26A2">
        <w:rPr>
          <w:sz w:val="16"/>
        </w:rPr>
        <w:t xml:space="preserve"> into the rotting body of the capitalist corpse. There in the fecund earth capitalism’s corpse lies, where it siphons off the life force of profit from the neoliberal programme of imperialism. Where neoliberalism fails to restore the crises that it manufactures and reaps all reward, it projects these crises onto the capitalist periphery in the form of imperialist campaigns. When I say imperialist campaigns, I am referring to the </w:t>
      </w:r>
      <w:r w:rsidRPr="00DD15E9">
        <w:rPr>
          <w:rStyle w:val="Emphasis"/>
          <w:highlight w:val="green"/>
        </w:rPr>
        <w:t>illegal occupation</w:t>
      </w:r>
      <w:r w:rsidRPr="003E26A2">
        <w:rPr>
          <w:sz w:val="16"/>
        </w:rPr>
        <w:t xml:space="preserve"> of nearly the entire Middle East, the </w:t>
      </w:r>
      <w:r w:rsidRPr="00DD15E9">
        <w:rPr>
          <w:rStyle w:val="Emphasis"/>
          <w:highlight w:val="green"/>
        </w:rPr>
        <w:t>bombing campaigns</w:t>
      </w:r>
      <w:r w:rsidRPr="003E26A2">
        <w:rPr>
          <w:rStyle w:val="Emphasis"/>
        </w:rPr>
        <w:t xml:space="preserve"> on Korea</w:t>
      </w:r>
      <w:r w:rsidRPr="003E26A2">
        <w:rPr>
          <w:sz w:val="16"/>
        </w:rPr>
        <w:t xml:space="preserve">, the illegal invasion and </w:t>
      </w:r>
      <w:r w:rsidRPr="003E26A2">
        <w:rPr>
          <w:rStyle w:val="Emphasis"/>
        </w:rPr>
        <w:t xml:space="preserve">occupation of </w:t>
      </w:r>
      <w:r w:rsidRPr="00DD15E9">
        <w:rPr>
          <w:rStyle w:val="Emphasis"/>
          <w:highlight w:val="green"/>
        </w:rPr>
        <w:t>Vietnam</w:t>
      </w:r>
      <w:r w:rsidRPr="003E26A2">
        <w:rPr>
          <w:sz w:val="16"/>
        </w:rPr>
        <w:t xml:space="preserve"> as a proxy war against the growing international socialist solidarity movements, and </w:t>
      </w:r>
      <w:r w:rsidRPr="003E26A2">
        <w:rPr>
          <w:rStyle w:val="StyleUnderline"/>
        </w:rPr>
        <w:t xml:space="preserve">the CIA-backed </w:t>
      </w:r>
      <w:r w:rsidRPr="00DD15E9">
        <w:rPr>
          <w:rStyle w:val="StyleUnderline"/>
          <w:highlight w:val="green"/>
        </w:rPr>
        <w:t>military coups and torture regimes</w:t>
      </w:r>
      <w:r w:rsidRPr="003E26A2">
        <w:rPr>
          <w:rStyle w:val="StyleUnderline"/>
        </w:rPr>
        <w:t xml:space="preserve"> installed by the American government</w:t>
      </w:r>
      <w:r w:rsidRPr="003E26A2">
        <w:rPr>
          <w:sz w:val="16"/>
        </w:rPr>
        <w:t>. Despite these atrocities, it is not the American worker, but the capitalist class that exploits them that is responsible.</w:t>
      </w:r>
    </w:p>
    <w:p w14:paraId="0DCF9D6E" w14:textId="77777777" w:rsidR="00096457" w:rsidRPr="003E26A2" w:rsidRDefault="00096457" w:rsidP="00096457">
      <w:pPr>
        <w:rPr>
          <w:sz w:val="16"/>
        </w:rPr>
      </w:pPr>
      <w:r w:rsidRPr="003E26A2">
        <w:rPr>
          <w:sz w:val="16"/>
        </w:rPr>
        <w:t>Though these imperialist campaigns are atrocities, they are not the sole means of exploitation and appropriation of the capitalist peripheries. Since the United States engages in little material commodity production today, or, it is predominantly a service economy, it must extract profit first through stock-market speculation, but also through the manipulation of peripheral economies by way of predatory “investments” that permanently cripple the economy of said economies.</w:t>
      </w:r>
    </w:p>
    <w:p w14:paraId="70D72CD2" w14:textId="77777777" w:rsidR="00096457" w:rsidRPr="003E26A2" w:rsidRDefault="00096457" w:rsidP="00096457">
      <w:pPr>
        <w:rPr>
          <w:sz w:val="16"/>
        </w:rPr>
      </w:pPr>
      <w:r w:rsidRPr="003E26A2">
        <w:rPr>
          <w:sz w:val="16"/>
        </w:rPr>
        <w:t xml:space="preserve">Take the example of Lebanon during the height of the neoliberal era (1990s to present). In Lebanon, the debt to foreign economies has overtaken the total GDP of the country.[1] Put shortly, when external debt to a foreign economy surpasses that of the GDP of a country, </w:t>
      </w:r>
      <w:r w:rsidRPr="003E26A2">
        <w:rPr>
          <w:rStyle w:val="StyleUnderline"/>
        </w:rPr>
        <w:t xml:space="preserve">the country is then </w:t>
      </w:r>
      <w:r w:rsidRPr="00DD15E9">
        <w:rPr>
          <w:rStyle w:val="StyleUnderline"/>
          <w:highlight w:val="green"/>
        </w:rPr>
        <w:t>doomed to</w:t>
      </w:r>
      <w:r w:rsidRPr="003E26A2">
        <w:rPr>
          <w:rStyle w:val="StyleUnderline"/>
        </w:rPr>
        <w:t xml:space="preserve"> a </w:t>
      </w:r>
      <w:r w:rsidRPr="00DD15E9">
        <w:rPr>
          <w:rStyle w:val="StyleUnderline"/>
          <w:highlight w:val="green"/>
        </w:rPr>
        <w:t>perpetual</w:t>
      </w:r>
      <w:r w:rsidRPr="003E26A2">
        <w:rPr>
          <w:rStyle w:val="StyleUnderline"/>
        </w:rPr>
        <w:t xml:space="preserve"> state of </w:t>
      </w:r>
      <w:r w:rsidRPr="00DD15E9">
        <w:rPr>
          <w:rStyle w:val="StyleUnderline"/>
          <w:highlight w:val="green"/>
        </w:rPr>
        <w:t>exploitation</w:t>
      </w:r>
      <w:r w:rsidRPr="003E26A2">
        <w:rPr>
          <w:rStyle w:val="StyleUnderline"/>
        </w:rPr>
        <w:t xml:space="preserve"> by which the dominant G7 banking economies of the West and Global North reap the profits solely through rent collection of these countries</w:t>
      </w:r>
      <w:r w:rsidRPr="003E26A2">
        <w:rPr>
          <w:sz w:val="16"/>
        </w:rPr>
        <w:t>.</w:t>
      </w:r>
    </w:p>
    <w:p w14:paraId="09DF6669" w14:textId="77777777" w:rsidR="00096457" w:rsidRPr="003E26A2" w:rsidRDefault="00096457" w:rsidP="00096457">
      <w:pPr>
        <w:rPr>
          <w:rStyle w:val="StyleUnderline"/>
        </w:rPr>
      </w:pPr>
      <w:r w:rsidRPr="003E26A2">
        <w:rPr>
          <w:sz w:val="16"/>
        </w:rPr>
        <w:t xml:space="preserve">You will properly ask – Why would the peripheral countries ever accept these predatory loans? In the case of Lebanon, the country had been completely destroyed during the civil war, which ended only a decade before the height of the neoliberal program. The destruction of this country has in large part been due to the U.S. funding and backing of far-right militias that regularly engaged in Islamophobic fascistic wars against left-wing or left-aligned communities in the country. Additionally, </w:t>
      </w:r>
      <w:r w:rsidRPr="003E26A2">
        <w:rPr>
          <w:rStyle w:val="StyleUnderline"/>
        </w:rPr>
        <w:t>the U.S. occupied and engaged in physical imperialist war in Lebanon during the civil war.</w:t>
      </w:r>
      <w:r w:rsidRPr="003E26A2">
        <w:rPr>
          <w:sz w:val="16"/>
        </w:rPr>
        <w:t xml:space="preserve"> The consequences of the civil war are immense, though the important aspect to examine here is the subsequent collapse of the Lebanese economy. In attempt to ‘fix’ the economy, foreign investments were the only option for Lebanese capitalists to develop the rate of profit, thus the process began which concluded in the surpassing the total GDP by external debt. </w:t>
      </w:r>
      <w:r w:rsidRPr="003E26A2">
        <w:rPr>
          <w:rStyle w:val="StyleUnderline"/>
        </w:rPr>
        <w:t>There then is the secondary mechanism of capitalist imperialism.</w:t>
      </w:r>
    </w:p>
    <w:p w14:paraId="5A686FD5" w14:textId="77777777" w:rsidR="00096457" w:rsidRPr="003E26A2" w:rsidRDefault="00096457" w:rsidP="00096457">
      <w:pPr>
        <w:rPr>
          <w:sz w:val="16"/>
        </w:rPr>
      </w:pPr>
      <w:r w:rsidRPr="003E26A2">
        <w:rPr>
          <w:sz w:val="16"/>
        </w:rPr>
        <w:t xml:space="preserve">So what does this have to do with the working-class in the United States? Of course, there are the moral concerns, but as a Marxist the material consequences of such imperialism are especially important to discuss. As discussed above, capitalism can restore its profitability through either investment in the working-class or neoliberal austerity and imperialist invasion. At present, capitalist restoration occurs primarily through the imperialist campaigns of invasion, predatory and crippling debt imposition, and mass exploitation of the disempowered international working-class. </w:t>
      </w:r>
      <w:r w:rsidRPr="003E26A2">
        <w:rPr>
          <w:rStyle w:val="StyleUnderline"/>
        </w:rPr>
        <w:t xml:space="preserve">This leaves the American worker hung out to dry, with no material support from the government. Neoliberal austerity can only be </w:t>
      </w:r>
      <w:r w:rsidRPr="00DD15E9">
        <w:rPr>
          <w:rStyle w:val="StyleUnderline"/>
          <w:highlight w:val="green"/>
        </w:rPr>
        <w:t>understood as</w:t>
      </w:r>
      <w:r w:rsidRPr="003E26A2">
        <w:rPr>
          <w:rStyle w:val="StyleUnderline"/>
        </w:rPr>
        <w:t xml:space="preserve"> an </w:t>
      </w:r>
      <w:r w:rsidRPr="00DD15E9">
        <w:rPr>
          <w:rStyle w:val="Emphasis"/>
          <w:highlight w:val="green"/>
        </w:rPr>
        <w:t>international assault</w:t>
      </w:r>
      <w:r w:rsidRPr="003E26A2">
        <w:rPr>
          <w:rStyle w:val="StyleUnderline"/>
        </w:rPr>
        <w:t xml:space="preserve"> on the </w:t>
      </w:r>
      <w:r w:rsidRPr="003E26A2">
        <w:rPr>
          <w:rStyle w:val="Emphasis"/>
        </w:rPr>
        <w:t>world working-class</w:t>
      </w:r>
      <w:r w:rsidRPr="003E26A2">
        <w:rPr>
          <w:rStyle w:val="StyleUnderline"/>
        </w:rPr>
        <w:t xml:space="preserve"> </w:t>
      </w:r>
      <w:r w:rsidRPr="00DD15E9">
        <w:rPr>
          <w:rStyle w:val="StyleUnderline"/>
          <w:highlight w:val="green"/>
        </w:rPr>
        <w:t>by</w:t>
      </w:r>
      <w:r w:rsidRPr="003E26A2">
        <w:rPr>
          <w:rStyle w:val="StyleUnderline"/>
        </w:rPr>
        <w:t xml:space="preserve"> the </w:t>
      </w:r>
      <w:r w:rsidRPr="00DD15E9">
        <w:rPr>
          <w:rStyle w:val="Emphasis"/>
          <w:highlight w:val="green"/>
        </w:rPr>
        <w:t>capitalist class</w:t>
      </w:r>
      <w:r w:rsidRPr="003E26A2">
        <w:rPr>
          <w:rStyle w:val="StyleUnderline"/>
        </w:rPr>
        <w:t xml:space="preserve"> of the </w:t>
      </w:r>
      <w:r w:rsidRPr="003E26A2">
        <w:rPr>
          <w:rStyle w:val="Emphasis"/>
        </w:rPr>
        <w:t>dominant</w:t>
      </w:r>
      <w:r w:rsidRPr="003E26A2">
        <w:rPr>
          <w:rStyle w:val="StyleUnderline"/>
        </w:rPr>
        <w:t xml:space="preserve"> first-world </w:t>
      </w:r>
      <w:r w:rsidRPr="003E26A2">
        <w:rPr>
          <w:rStyle w:val="Emphasis"/>
        </w:rPr>
        <w:t>economies</w:t>
      </w:r>
      <w:r w:rsidRPr="003E26A2">
        <w:rPr>
          <w:rStyle w:val="StyleUnderline"/>
        </w:rPr>
        <w:t xml:space="preserve"> of the </w:t>
      </w:r>
      <w:r w:rsidRPr="003E26A2">
        <w:rPr>
          <w:rStyle w:val="Emphasis"/>
        </w:rPr>
        <w:t>world</w:t>
      </w:r>
      <w:r w:rsidRPr="003E26A2">
        <w:rPr>
          <w:sz w:val="16"/>
        </w:rPr>
        <w:t>.</w:t>
      </w:r>
    </w:p>
    <w:p w14:paraId="7397263A" w14:textId="77777777" w:rsidR="00096457" w:rsidRPr="003E26A2" w:rsidRDefault="00096457" w:rsidP="00096457">
      <w:pPr>
        <w:rPr>
          <w:sz w:val="16"/>
        </w:rPr>
      </w:pPr>
      <w:r w:rsidRPr="003E26A2">
        <w:rPr>
          <w:sz w:val="16"/>
        </w:rPr>
        <w:t xml:space="preserve">The struggle against capitalism by the working-class in the United States must place anti-imperialism at the forefront. </w:t>
      </w:r>
      <w:r w:rsidRPr="00DD15E9">
        <w:rPr>
          <w:rStyle w:val="StyleUnderline"/>
          <w:highlight w:val="green"/>
        </w:rPr>
        <w:t>Only through</w:t>
      </w:r>
      <w:r w:rsidRPr="003E26A2">
        <w:rPr>
          <w:rStyle w:val="StyleUnderline"/>
        </w:rPr>
        <w:t xml:space="preserve"> the </w:t>
      </w:r>
      <w:r w:rsidRPr="00DD15E9">
        <w:rPr>
          <w:rStyle w:val="StyleUnderline"/>
          <w:highlight w:val="green"/>
        </w:rPr>
        <w:t>absolute dissolution</w:t>
      </w:r>
      <w:r w:rsidRPr="003E26A2">
        <w:rPr>
          <w:rStyle w:val="StyleUnderline"/>
        </w:rPr>
        <w:t xml:space="preserve"> of the imperialist war machine </w:t>
      </w:r>
      <w:r w:rsidRPr="00DD15E9">
        <w:rPr>
          <w:rStyle w:val="StyleUnderline"/>
          <w:highlight w:val="green"/>
        </w:rPr>
        <w:t>can the class interests</w:t>
      </w:r>
      <w:r w:rsidRPr="003E26A2">
        <w:rPr>
          <w:rStyle w:val="StyleUnderline"/>
        </w:rPr>
        <w:t xml:space="preserve"> of the first-world working-class </w:t>
      </w:r>
      <w:r w:rsidRPr="00DD15E9">
        <w:rPr>
          <w:rStyle w:val="StyleUnderline"/>
          <w:highlight w:val="green"/>
        </w:rPr>
        <w:t>be realized</w:t>
      </w:r>
      <w:r w:rsidRPr="003E26A2">
        <w:rPr>
          <w:sz w:val="16"/>
        </w:rPr>
        <w:t xml:space="preserve">. The task of the first-world proletariat is thus immediately aligned with the third-world anti-imperialist movements that have been so often killed by the imperialist war machine. </w:t>
      </w:r>
      <w:r w:rsidRPr="003E26A2">
        <w:rPr>
          <w:rStyle w:val="Emphasis"/>
        </w:rPr>
        <w:t>Anti-imperialism</w:t>
      </w:r>
      <w:r w:rsidRPr="003E26A2">
        <w:rPr>
          <w:rStyle w:val="StyleUnderline"/>
        </w:rPr>
        <w:t xml:space="preserve"> </w:t>
      </w:r>
      <w:r w:rsidRPr="00DD15E9">
        <w:rPr>
          <w:rStyle w:val="StyleUnderline"/>
        </w:rPr>
        <w:t xml:space="preserve">does not mean </w:t>
      </w:r>
      <w:r w:rsidRPr="00DD15E9">
        <w:rPr>
          <w:rStyle w:val="Emphasis"/>
        </w:rPr>
        <w:t>uncritical support</w:t>
      </w:r>
      <w:r w:rsidRPr="003E26A2">
        <w:rPr>
          <w:rStyle w:val="StyleUnderline"/>
        </w:rPr>
        <w:t xml:space="preserve"> for the </w:t>
      </w:r>
      <w:r w:rsidRPr="003E26A2">
        <w:rPr>
          <w:rStyle w:val="Emphasis"/>
        </w:rPr>
        <w:t>authoritarian</w:t>
      </w:r>
      <w:r w:rsidRPr="003E26A2">
        <w:rPr>
          <w:rStyle w:val="StyleUnderline"/>
        </w:rPr>
        <w:t xml:space="preserve">, </w:t>
      </w:r>
      <w:r w:rsidRPr="003E26A2">
        <w:rPr>
          <w:rStyle w:val="Emphasis"/>
        </w:rPr>
        <w:t>autocratic regimes</w:t>
      </w:r>
      <w:r w:rsidRPr="003E26A2">
        <w:rPr>
          <w:rStyle w:val="StyleUnderline"/>
        </w:rPr>
        <w:t xml:space="preserve"> of the </w:t>
      </w:r>
      <w:r w:rsidRPr="003E26A2">
        <w:rPr>
          <w:rStyle w:val="Emphasis"/>
        </w:rPr>
        <w:t>world</w:t>
      </w:r>
      <w:r w:rsidRPr="003E26A2">
        <w:rPr>
          <w:rStyle w:val="StyleUnderline"/>
        </w:rPr>
        <w:t xml:space="preserve"> </w:t>
      </w:r>
      <w:r w:rsidRPr="00DD15E9">
        <w:rPr>
          <w:rStyle w:val="StyleUnderline"/>
        </w:rPr>
        <w:t xml:space="preserve">that </w:t>
      </w:r>
      <w:r w:rsidRPr="00DD15E9">
        <w:rPr>
          <w:rStyle w:val="Emphasis"/>
        </w:rPr>
        <w:t>disguise themselves as socialist</w:t>
      </w:r>
      <w:r w:rsidRPr="003E26A2">
        <w:rPr>
          <w:sz w:val="16"/>
        </w:rPr>
        <w:t xml:space="preserve">. Rather, </w:t>
      </w:r>
      <w:r w:rsidRPr="003E26A2">
        <w:rPr>
          <w:rStyle w:val="StyleUnderline"/>
        </w:rPr>
        <w:t>anti-imperialism is a principled position amongst those in the imperial core against the imperialist campaigns of the hegemonic capitalist countries of the world</w:t>
      </w:r>
      <w:r w:rsidRPr="003E26A2">
        <w:rPr>
          <w:sz w:val="16"/>
        </w:rPr>
        <w:t xml:space="preserve">. Anti-imperialism means ruthless criticism of the capitalist systems that seek to exploit the moneyed and empowered profit of the third-world. So often anti-imperialism devolves into apology and romance of authoritarian regimes around the world; these systems are worthy of criticism, but not of imperialist invasion, aggression, and economic sanctions. </w:t>
      </w:r>
      <w:r w:rsidRPr="003E26A2">
        <w:rPr>
          <w:rStyle w:val="StyleUnderline"/>
        </w:rPr>
        <w:t xml:space="preserve">The emancipation of the working-class in the United States is </w:t>
      </w:r>
      <w:r w:rsidRPr="00DD15E9">
        <w:rPr>
          <w:rStyle w:val="StyleUnderline"/>
          <w:highlight w:val="green"/>
        </w:rPr>
        <w:t>ultimately tied to</w:t>
      </w:r>
      <w:r w:rsidRPr="003E26A2">
        <w:rPr>
          <w:rStyle w:val="StyleUnderline"/>
        </w:rPr>
        <w:t xml:space="preserve"> the working-class of the </w:t>
      </w:r>
      <w:r w:rsidRPr="00DD15E9">
        <w:rPr>
          <w:rStyle w:val="StyleUnderline"/>
          <w:highlight w:val="green"/>
        </w:rPr>
        <w:t>imperial periphery</w:t>
      </w:r>
      <w:r w:rsidRPr="003E26A2">
        <w:rPr>
          <w:rStyle w:val="StyleUnderline"/>
        </w:rPr>
        <w:t xml:space="preserve">, and it is only </w:t>
      </w:r>
      <w:r w:rsidRPr="00DD15E9">
        <w:rPr>
          <w:rStyle w:val="StyleUnderline"/>
          <w:highlight w:val="green"/>
        </w:rPr>
        <w:t>through</w:t>
      </w:r>
      <w:r w:rsidRPr="003E26A2">
        <w:rPr>
          <w:rStyle w:val="StyleUnderline"/>
        </w:rPr>
        <w:t xml:space="preserve"> the </w:t>
      </w:r>
      <w:r w:rsidRPr="00DD15E9">
        <w:rPr>
          <w:rStyle w:val="StyleUnderline"/>
          <w:highlight w:val="green"/>
        </w:rPr>
        <w:t>dissolution of the imperialist war machine</w:t>
      </w:r>
      <w:r w:rsidRPr="003E26A2">
        <w:rPr>
          <w:rStyle w:val="StyleUnderline"/>
        </w:rPr>
        <w:t xml:space="preserve"> that the working-class of the United States can be free from the shackles of capitalism</w:t>
      </w:r>
      <w:r w:rsidRPr="003E26A2">
        <w:rPr>
          <w:sz w:val="16"/>
        </w:rPr>
        <w:t>.</w:t>
      </w:r>
    </w:p>
    <w:p w14:paraId="08A275D6" w14:textId="77777777" w:rsidR="00096457" w:rsidRPr="00E227CE" w:rsidRDefault="00096457" w:rsidP="00096457"/>
    <w:p w14:paraId="5B8F4278" w14:textId="77777777" w:rsidR="00096457" w:rsidRDefault="00096457" w:rsidP="00096457">
      <w:pPr>
        <w:pStyle w:val="Heading3"/>
      </w:pPr>
      <w:r>
        <w:t>1NC---Will To Reality</w:t>
      </w:r>
    </w:p>
    <w:p w14:paraId="21F5EA7C" w14:textId="77777777" w:rsidR="00096457" w:rsidRPr="00854AE4" w:rsidRDefault="00096457" w:rsidP="00096457">
      <w:pPr>
        <w:pStyle w:val="Heading4"/>
      </w:pPr>
      <w:r>
        <w:t xml:space="preserve">The aff’s </w:t>
      </w:r>
      <w:r>
        <w:rPr>
          <w:u w:val="single"/>
        </w:rPr>
        <w:t>abstraction</w:t>
      </w:r>
      <w:r>
        <w:t xml:space="preserve"> is a form of </w:t>
      </w:r>
      <w:r>
        <w:rPr>
          <w:u w:val="single"/>
        </w:rPr>
        <w:t>semiotic communication</w:t>
      </w:r>
      <w:r>
        <w:t xml:space="preserve"> that </w:t>
      </w:r>
      <w:r>
        <w:rPr>
          <w:u w:val="single"/>
        </w:rPr>
        <w:t>suppresses the world</w:t>
      </w:r>
      <w:r>
        <w:t xml:space="preserve"> to make </w:t>
      </w:r>
      <w:r>
        <w:rPr>
          <w:u w:val="single"/>
        </w:rPr>
        <w:t>water mean something</w:t>
      </w:r>
      <w:r>
        <w:t xml:space="preserve"> that </w:t>
      </w:r>
      <w:r>
        <w:rPr>
          <w:u w:val="single"/>
        </w:rPr>
        <w:t>kills all Otherness</w:t>
      </w:r>
      <w:r>
        <w:t xml:space="preserve"> and </w:t>
      </w:r>
      <w:r>
        <w:rPr>
          <w:u w:val="single"/>
        </w:rPr>
        <w:t>guarantees extinction</w:t>
      </w:r>
      <w:r>
        <w:t xml:space="preserve">. </w:t>
      </w:r>
    </w:p>
    <w:p w14:paraId="7231584F" w14:textId="77777777" w:rsidR="00096457" w:rsidRPr="004D4648" w:rsidRDefault="00096457" w:rsidP="00096457">
      <w:r>
        <w:rPr>
          <w:rStyle w:val="Style13ptBold"/>
        </w:rPr>
        <w:t xml:space="preserve">Maran, 20 </w:t>
      </w:r>
      <w:r>
        <w:t>[Maran, Timo 2020. Ecosemiotics: The Study of Signs in Changing Ecologies (Elements in Environmental Humanities). Cambridge: Cambridge University Press.]//Townes</w:t>
      </w:r>
    </w:p>
    <w:p w14:paraId="6A15B08E" w14:textId="77777777" w:rsidR="00096457" w:rsidRPr="00854AE4" w:rsidRDefault="00096457" w:rsidP="00096457">
      <w:pPr>
        <w:rPr>
          <w:sz w:val="16"/>
        </w:rPr>
      </w:pPr>
      <w:r w:rsidRPr="00854AE4">
        <w:rPr>
          <w:sz w:val="16"/>
        </w:rPr>
        <w:t xml:space="preserve">Uexküll’s functional cycle of perception and action appears to be universal for the animal world as animals tend to change their environments to a certain degree according to their measure and meaning. Ants, beavers and woodpeckers are capable of engineering their surroundings quite remarkably. We have also claimed that a similar process of imprinting one’s own inner preferences and distinctions onto other organisms (both conspecific and other-specific) is widespread and present for instance in mimicry, sexual selection and domestication (cf. semiotic selection; Maran &amp; Kleisner 2010; also Maran 2014b). Innenwelten (that is Uexküll’s term for the internal world) of animals tend to organize the Umwelten through action of other inhabitants of the same ecosystem. Acting based on one’s own preference can also be considered a basic mechanism that animals use in niche construction. So, what is specific about humans and how does this relate to the devastating effects of the hegemony of symbols? In his analysis, Kalevi Kull (1998) brings out yet another type of nature, </w:t>
      </w:r>
      <w:r w:rsidRPr="00854AE4">
        <w:rPr>
          <w:rStyle w:val="Emphasis"/>
          <w:highlight w:val="green"/>
        </w:rPr>
        <w:t>third nature</w:t>
      </w:r>
      <w:r w:rsidRPr="00854AE4">
        <w:rPr>
          <w:sz w:val="16"/>
        </w:rPr>
        <w:t xml:space="preserve">, that </w:t>
      </w:r>
      <w:r w:rsidRPr="00854AE4">
        <w:rPr>
          <w:rStyle w:val="StyleUnderline"/>
          <w:highlight w:val="green"/>
        </w:rPr>
        <w:t>he calls</w:t>
      </w:r>
      <w:r w:rsidRPr="00854AE4">
        <w:rPr>
          <w:sz w:val="16"/>
        </w:rPr>
        <w:t xml:space="preserve"> “image from image” or “</w:t>
      </w:r>
      <w:r w:rsidRPr="00854AE4">
        <w:rPr>
          <w:rStyle w:val="Emphasis"/>
          <w:highlight w:val="green"/>
        </w:rPr>
        <w:t>model from model</w:t>
      </w:r>
      <w:r w:rsidRPr="00854AE4">
        <w:rPr>
          <w:sz w:val="16"/>
          <w:highlight w:val="green"/>
        </w:rPr>
        <w:t xml:space="preserve">”. </w:t>
      </w:r>
      <w:r w:rsidRPr="00854AE4">
        <w:rPr>
          <w:rStyle w:val="StyleUnderline"/>
          <w:highlight w:val="green"/>
        </w:rPr>
        <w:t>This is</w:t>
      </w:r>
      <w:r w:rsidRPr="00854AE4">
        <w:rPr>
          <w:sz w:val="16"/>
        </w:rPr>
        <w:t xml:space="preserve"> an </w:t>
      </w:r>
      <w:r w:rsidRPr="00854AE4">
        <w:rPr>
          <w:rStyle w:val="Emphasis"/>
          <w:highlight w:val="green"/>
        </w:rPr>
        <w:t>abstracted</w:t>
      </w:r>
      <w:r w:rsidRPr="00854AE4">
        <w:rPr>
          <w:sz w:val="16"/>
          <w:highlight w:val="green"/>
        </w:rPr>
        <w:t xml:space="preserve"> </w:t>
      </w:r>
      <w:r w:rsidRPr="00854AE4">
        <w:rPr>
          <w:rStyle w:val="StyleUnderline"/>
          <w:highlight w:val="green"/>
        </w:rPr>
        <w:t>and</w:t>
      </w:r>
      <w:r w:rsidRPr="00854AE4">
        <w:rPr>
          <w:sz w:val="16"/>
          <w:highlight w:val="green"/>
        </w:rPr>
        <w:t xml:space="preserve"> </w:t>
      </w:r>
      <w:r w:rsidRPr="00854AE4">
        <w:rPr>
          <w:rStyle w:val="Emphasis"/>
        </w:rPr>
        <w:t xml:space="preserve">purely </w:t>
      </w:r>
      <w:r w:rsidRPr="00854AE4">
        <w:rPr>
          <w:rStyle w:val="Emphasis"/>
          <w:highlight w:val="green"/>
        </w:rPr>
        <w:t>artificial reflection</w:t>
      </w:r>
      <w:r w:rsidRPr="00854AE4">
        <w:rPr>
          <w:sz w:val="16"/>
        </w:rPr>
        <w:t xml:space="preserve"> of nature </w:t>
      </w:r>
      <w:r w:rsidRPr="00854AE4">
        <w:rPr>
          <w:rStyle w:val="StyleUnderline"/>
          <w:highlight w:val="green"/>
        </w:rPr>
        <w:t>that appears in</w:t>
      </w:r>
      <w:r w:rsidRPr="00854AE4">
        <w:rPr>
          <w:sz w:val="16"/>
          <w:highlight w:val="green"/>
        </w:rPr>
        <w:t xml:space="preserve"> </w:t>
      </w:r>
      <w:r w:rsidRPr="00854AE4">
        <w:rPr>
          <w:rStyle w:val="Emphasis"/>
          <w:highlight w:val="green"/>
        </w:rPr>
        <w:t>science</w:t>
      </w:r>
      <w:r w:rsidRPr="00854AE4">
        <w:rPr>
          <w:sz w:val="16"/>
        </w:rPr>
        <w:t xml:space="preserve"> and art (and, I might also add, in </w:t>
      </w:r>
      <w:r w:rsidRPr="00854AE4">
        <w:rPr>
          <w:rStyle w:val="Emphasis"/>
          <w:highlight w:val="green"/>
        </w:rPr>
        <w:t>economy and politics</w:t>
      </w:r>
      <w:r w:rsidRPr="00854AE4">
        <w:rPr>
          <w:sz w:val="16"/>
        </w:rPr>
        <w:t xml:space="preserve">). Being based on codes and sign systems of the respective media, the third nature has its endurance and agency. As Winfried Nöth (2014) has argued based on Peircean semiotics, symbols and symbolbased cultural artefacts are alive in the sense that they are autonomous, active and purposeful. We can notice here similarity with Hornborg’s economical signs that are also abstracted and distanced from the actual perception of nature. </w:t>
      </w:r>
      <w:r w:rsidRPr="00854AE4">
        <w:rPr>
          <w:rStyle w:val="StyleUnderline"/>
          <w:highlight w:val="green"/>
        </w:rPr>
        <w:t>Examples</w:t>
      </w:r>
      <w:r w:rsidRPr="00854AE4">
        <w:rPr>
          <w:sz w:val="16"/>
        </w:rPr>
        <w:t xml:space="preserve"> of the dominance of third nature </w:t>
      </w:r>
      <w:r w:rsidRPr="00854AE4">
        <w:rPr>
          <w:rStyle w:val="StyleUnderline"/>
          <w:highlight w:val="green"/>
        </w:rPr>
        <w:t>include</w:t>
      </w:r>
      <w:r w:rsidRPr="00854AE4">
        <w:rPr>
          <w:sz w:val="16"/>
        </w:rPr>
        <w:t xml:space="preserve"> </w:t>
      </w:r>
      <w:r w:rsidRPr="00837223">
        <w:rPr>
          <w:rStyle w:val="StyleUnderline"/>
        </w:rPr>
        <w:t>organizing</w:t>
      </w:r>
      <w:r w:rsidRPr="00854AE4">
        <w:rPr>
          <w:sz w:val="16"/>
        </w:rPr>
        <w:t xml:space="preserve"> various </w:t>
      </w:r>
      <w:r w:rsidRPr="00837223">
        <w:rPr>
          <w:rStyle w:val="StyleUnderline"/>
        </w:rPr>
        <w:t>plants according to</w:t>
      </w:r>
      <w:r w:rsidRPr="00854AE4">
        <w:rPr>
          <w:sz w:val="16"/>
        </w:rPr>
        <w:t xml:space="preserve"> the ideals of </w:t>
      </w:r>
      <w:r w:rsidRPr="00837223">
        <w:rPr>
          <w:rStyle w:val="StyleUnderline"/>
        </w:rPr>
        <w:t>garden design</w:t>
      </w:r>
      <w:r w:rsidRPr="00854AE4">
        <w:rPr>
          <w:sz w:val="16"/>
        </w:rPr>
        <w:t xml:space="preserve">, or </w:t>
      </w:r>
      <w:r w:rsidRPr="00854AE4">
        <w:rPr>
          <w:rStyle w:val="StyleUnderline"/>
          <w:highlight w:val="green"/>
        </w:rPr>
        <w:t>taking</w:t>
      </w:r>
      <w:r w:rsidRPr="00854AE4">
        <w:rPr>
          <w:sz w:val="16"/>
        </w:rPr>
        <w:t xml:space="preserve"> the needs of paper and </w:t>
      </w:r>
      <w:r w:rsidRPr="00854AE4">
        <w:rPr>
          <w:rStyle w:val="StyleUnderline"/>
          <w:highlight w:val="green"/>
        </w:rPr>
        <w:t>pulp industry as</w:t>
      </w:r>
      <w:r w:rsidRPr="00837223">
        <w:rPr>
          <w:rStyle w:val="StyleUnderline"/>
        </w:rPr>
        <w:t xml:space="preserve"> the </w:t>
      </w:r>
      <w:r w:rsidRPr="00854AE4">
        <w:rPr>
          <w:rStyle w:val="StyleUnderline"/>
          <w:highlight w:val="green"/>
        </w:rPr>
        <w:t>measure to determine</w:t>
      </w:r>
      <w:r w:rsidRPr="00854AE4">
        <w:rPr>
          <w:sz w:val="16"/>
        </w:rPr>
        <w:t xml:space="preserve"> the quantity of </w:t>
      </w:r>
      <w:r w:rsidRPr="00854AE4">
        <w:rPr>
          <w:rStyle w:val="Emphasis"/>
          <w:highlight w:val="green"/>
        </w:rPr>
        <w:t>logging</w:t>
      </w:r>
      <w:r w:rsidRPr="00854AE4">
        <w:rPr>
          <w:sz w:val="16"/>
        </w:rPr>
        <w:t xml:space="preserve"> — basically all situations where the diversity of </w:t>
      </w:r>
      <w:r w:rsidRPr="00854AE4">
        <w:rPr>
          <w:rStyle w:val="Emphasis"/>
          <w:highlight w:val="green"/>
        </w:rPr>
        <w:t>the living world</w:t>
      </w:r>
      <w:r w:rsidRPr="00854AE4">
        <w:rPr>
          <w:sz w:val="16"/>
          <w:highlight w:val="green"/>
        </w:rPr>
        <w:t xml:space="preserve"> </w:t>
      </w:r>
      <w:r w:rsidRPr="00854AE4">
        <w:rPr>
          <w:rStyle w:val="StyleUnderline"/>
          <w:highlight w:val="green"/>
        </w:rPr>
        <w:t>is subordinated to</w:t>
      </w:r>
      <w:r w:rsidRPr="00854AE4">
        <w:rPr>
          <w:sz w:val="16"/>
          <w:highlight w:val="green"/>
        </w:rPr>
        <w:t xml:space="preserve"> </w:t>
      </w:r>
      <w:r w:rsidRPr="00854AE4">
        <w:rPr>
          <w:rStyle w:val="Emphasis"/>
          <w:highlight w:val="green"/>
        </w:rPr>
        <w:t>abstracted values</w:t>
      </w:r>
      <w:r w:rsidRPr="00854AE4">
        <w:rPr>
          <w:sz w:val="16"/>
        </w:rPr>
        <w:t xml:space="preserve"> or measures. The endurance of symbols and their ability to induce habits give entities of third nature the capacity to shape human activities towards the ecosystem. What now becomes the critical question is: what do these models from models consist of and how are they constructed? Are they purely symbolic, or do they incorporate simpler iconic and indexical signs that still make relations with the object world possible? Are they homogeneous and univocal or rather places of dialogue that include different voices, some of which originate from the rest of the ecosystem? The impacts of different types of models in the culture-nature cycle described by Kull are presumably very different. We will return to this question in the more detailed analysis of semiotic modeling in the third chapter.</w:t>
      </w:r>
    </w:p>
    <w:p w14:paraId="5D231A1D" w14:textId="77777777" w:rsidR="00096457" w:rsidRPr="004B28BA" w:rsidRDefault="00096457" w:rsidP="00096457">
      <w:pPr>
        <w:rPr>
          <w:sz w:val="16"/>
        </w:rPr>
      </w:pPr>
      <w:r w:rsidRPr="004B28BA">
        <w:rPr>
          <w:sz w:val="16"/>
        </w:rPr>
        <w:t xml:space="preserve">However, the effects that the </w:t>
      </w:r>
      <w:r w:rsidRPr="004B28BA">
        <w:rPr>
          <w:rStyle w:val="Emphasis"/>
          <w:highlight w:val="green"/>
        </w:rPr>
        <w:t>expansion of human</w:t>
      </w:r>
      <w:r w:rsidRPr="004B28BA">
        <w:rPr>
          <w:sz w:val="16"/>
        </w:rPr>
        <w:t xml:space="preserve"> symbol-based </w:t>
      </w:r>
      <w:r w:rsidRPr="004B28BA">
        <w:rPr>
          <w:rStyle w:val="Emphasis"/>
          <w:highlight w:val="green"/>
        </w:rPr>
        <w:t>signs systems</w:t>
      </w:r>
      <w:r w:rsidRPr="004B28BA">
        <w:rPr>
          <w:sz w:val="16"/>
        </w:rPr>
        <w:t xml:space="preserve"> and their physical manifestations have </w:t>
      </w:r>
      <w:r w:rsidRPr="004B28BA">
        <w:rPr>
          <w:rStyle w:val="StyleUnderline"/>
        </w:rPr>
        <w:t>on</w:t>
      </w:r>
      <w:r w:rsidRPr="004B28BA">
        <w:rPr>
          <w:sz w:val="16"/>
        </w:rPr>
        <w:t xml:space="preserve"> the rest of the </w:t>
      </w:r>
      <w:r w:rsidRPr="004B28BA">
        <w:rPr>
          <w:rStyle w:val="Emphasis"/>
        </w:rPr>
        <w:t>ecosystem</w:t>
      </w:r>
      <w:r w:rsidRPr="004B28BA">
        <w:rPr>
          <w:sz w:val="16"/>
        </w:rPr>
        <w:t xml:space="preserve"> </w:t>
      </w:r>
      <w:r w:rsidRPr="004B28BA">
        <w:rPr>
          <w:rStyle w:val="StyleUnderline"/>
          <w:highlight w:val="green"/>
        </w:rPr>
        <w:t>can be devastating</w:t>
      </w:r>
      <w:r w:rsidRPr="004B28BA">
        <w:rPr>
          <w:sz w:val="16"/>
        </w:rPr>
        <w:t xml:space="preserve">. Human sign systems may overshadow the semiotic potential of the environment, hinder communicative activities of other species and obstruct semiotic regulation in ecosystems. In his outstanding book Malfeasance: Appropriation Through Pollution, Michel Serres (2011: 70) paints a dystopic picture of human symbolic dominance: “On each mountain rock, each tree leaf, each agricultural plot of land, you have advertisements; </w:t>
      </w:r>
      <w:r w:rsidRPr="004B28BA">
        <w:rPr>
          <w:rStyle w:val="StyleUnderline"/>
        </w:rPr>
        <w:t>letters are written on each blade of grass</w:t>
      </w:r>
      <w:r w:rsidRPr="004B28BA">
        <w:rPr>
          <w:sz w:val="16"/>
        </w:rPr>
        <w:t xml:space="preserve">; the big name brands draw their giant images on the immense glaciers of the Himalaya. Like the legendary cathedral, the landscape is swallowed by the tsunami of signs.” He continues: “Imperious images and letters force us to read, while the pleading things of the world are begging our senses for meaning. The latter ask; the former command. Our senses give meaning to the worlds; our products already have a meaning, which is flat.” (Serres 2011: 50) </w:t>
      </w:r>
      <w:r w:rsidRPr="004B28BA">
        <w:rPr>
          <w:rStyle w:val="StyleUnderline"/>
        </w:rPr>
        <w:t xml:space="preserve">Kull’s cycle of different natures in the semiosphere describes how </w:t>
      </w:r>
      <w:r w:rsidRPr="004B28BA">
        <w:rPr>
          <w:rStyle w:val="StyleUnderline"/>
          <w:highlight w:val="green"/>
        </w:rPr>
        <w:t>we replace</w:t>
      </w:r>
      <w:r w:rsidRPr="004B28BA">
        <w:rPr>
          <w:rStyle w:val="StyleUnderline"/>
        </w:rPr>
        <w:t xml:space="preserve"> the </w:t>
      </w:r>
      <w:r w:rsidRPr="004B28BA">
        <w:rPr>
          <w:rStyle w:val="StyleUnderline"/>
          <w:highlight w:val="green"/>
        </w:rPr>
        <w:t>plurality of signs and meanings</w:t>
      </w:r>
      <w:r w:rsidRPr="004B28BA">
        <w:rPr>
          <w:rStyle w:val="StyleUnderline"/>
        </w:rPr>
        <w:t xml:space="preserve"> of numerous species and their manifestations in the ecosystem </w:t>
      </w:r>
      <w:r w:rsidRPr="004B28BA">
        <w:rPr>
          <w:rStyle w:val="StyleUnderline"/>
          <w:highlight w:val="green"/>
        </w:rPr>
        <w:t>with semiotic activity of</w:t>
      </w:r>
      <w:r w:rsidRPr="004B28BA">
        <w:rPr>
          <w:rStyle w:val="StyleUnderline"/>
        </w:rPr>
        <w:t xml:space="preserve"> a single species — </w:t>
      </w:r>
      <w:r w:rsidRPr="004B28BA">
        <w:rPr>
          <w:rStyle w:val="StyleUnderline"/>
          <w:highlight w:val="green"/>
        </w:rPr>
        <w:t>human</w:t>
      </w:r>
      <w:r w:rsidRPr="004B28BA">
        <w:rPr>
          <w:sz w:val="16"/>
        </w:rPr>
        <w:t xml:space="preserve">. As a concrete illustration of such expansion of human symbols, I would like to describe a campaign of regional tourism “Life on the border of two worlds” that took place in early 2000’s in South Estonia. In cooperation with the National Geographic Corporation, the campaign aimed to promote local nature tourism attractions resulted in dozens of yellow window-like structures installed in picturesque locations. The rectangular steel and wood structures in a size taller than humans stand in a sharp contrast with the dynamics of the organic forms and pastel colors of surrounding bogs, hills, lakes and forests. Natural landscapes change in diurnal and seasonal cycles with gusts of wind, varying light conditions, fog and rain. Elks, wild boars, wolves, lynx and other mammals come, go and interact with the environment and with one another. Migratory birds leave and return. Only the oversized yellow frames remain unchanging in contrast to living nature. </w:t>
      </w:r>
      <w:r w:rsidRPr="004B28BA">
        <w:rPr>
          <w:rStyle w:val="StyleUnderline"/>
        </w:rPr>
        <w:t xml:space="preserve">There is no dynamics in them, no interaction with the surrounding, </w:t>
      </w:r>
      <w:r w:rsidRPr="004B28BA">
        <w:rPr>
          <w:rStyle w:val="Emphasis"/>
          <w:highlight w:val="green"/>
        </w:rPr>
        <w:t>no</w:t>
      </w:r>
      <w:r w:rsidRPr="004B28BA">
        <w:rPr>
          <w:rStyle w:val="StyleUnderline"/>
        </w:rPr>
        <w:t xml:space="preserve"> other </w:t>
      </w:r>
      <w:r w:rsidRPr="004B28BA">
        <w:rPr>
          <w:rStyle w:val="Emphasis"/>
          <w:highlight w:val="green"/>
        </w:rPr>
        <w:t>meaning</w:t>
      </w:r>
      <w:r w:rsidRPr="004B28BA">
        <w:rPr>
          <w:rStyle w:val="StyleUnderline"/>
          <w:highlight w:val="green"/>
        </w:rPr>
        <w:t xml:space="preserve"> </w:t>
      </w:r>
      <w:r w:rsidRPr="004B28BA">
        <w:rPr>
          <w:rStyle w:val="Emphasis"/>
          <w:highlight w:val="green"/>
        </w:rPr>
        <w:t>except</w:t>
      </w:r>
      <w:r w:rsidRPr="004B28BA">
        <w:rPr>
          <w:rStyle w:val="StyleUnderline"/>
        </w:rPr>
        <w:t xml:space="preserve"> the visual </w:t>
      </w:r>
      <w:r w:rsidRPr="004B28BA">
        <w:rPr>
          <w:rStyle w:val="Emphasis"/>
          <w:highlight w:val="green"/>
        </w:rPr>
        <w:t>representation</w:t>
      </w:r>
      <w:r w:rsidRPr="004B28BA">
        <w:rPr>
          <w:rStyle w:val="StyleUnderline"/>
          <w:highlight w:val="green"/>
        </w:rPr>
        <w:t xml:space="preserve"> of the </w:t>
      </w:r>
      <w:r w:rsidRPr="004B28BA">
        <w:rPr>
          <w:rStyle w:val="Emphasis"/>
          <w:highlight w:val="green"/>
        </w:rPr>
        <w:t>corporate trademark</w:t>
      </w:r>
      <w:r w:rsidRPr="004B28BA">
        <w:rPr>
          <w:sz w:val="16"/>
        </w:rPr>
        <w:t>.</w:t>
      </w:r>
    </w:p>
    <w:p w14:paraId="26ADC545" w14:textId="77777777" w:rsidR="00096457" w:rsidRPr="004B28BA" w:rsidRDefault="00096457" w:rsidP="00096457">
      <w:pPr>
        <w:rPr>
          <w:sz w:val="16"/>
        </w:rPr>
      </w:pPr>
      <w:r w:rsidRPr="004B28BA">
        <w:rPr>
          <w:rStyle w:val="StyleUnderline"/>
          <w:highlight w:val="green"/>
        </w:rPr>
        <w:t>Expansion of the</w:t>
      </w:r>
      <w:r w:rsidRPr="004B28BA">
        <w:rPr>
          <w:sz w:val="16"/>
        </w:rPr>
        <w:t xml:space="preserve"> human symbol-based </w:t>
      </w:r>
      <w:r w:rsidRPr="004B28BA">
        <w:rPr>
          <w:rStyle w:val="Emphasis"/>
          <w:highlight w:val="green"/>
        </w:rPr>
        <w:t>sign</w:t>
      </w:r>
      <w:r w:rsidRPr="004B28BA">
        <w:rPr>
          <w:sz w:val="16"/>
        </w:rPr>
        <w:t xml:space="preserve"> </w:t>
      </w:r>
      <w:r w:rsidRPr="004B28BA">
        <w:rPr>
          <w:rStyle w:val="StyleUnderline"/>
        </w:rPr>
        <w:t>to the</w:t>
      </w:r>
      <w:r w:rsidRPr="004B28BA">
        <w:rPr>
          <w:sz w:val="16"/>
        </w:rPr>
        <w:t xml:space="preserve"> </w:t>
      </w:r>
      <w:r w:rsidRPr="004B28BA">
        <w:rPr>
          <w:rStyle w:val="Emphasis"/>
        </w:rPr>
        <w:t>ecosystem</w:t>
      </w:r>
      <w:r w:rsidRPr="004B28BA">
        <w:rPr>
          <w:sz w:val="16"/>
        </w:rPr>
        <w:t xml:space="preserve"> may </w:t>
      </w:r>
      <w:r w:rsidRPr="004B28BA">
        <w:rPr>
          <w:rStyle w:val="StyleUnderline"/>
          <w:highlight w:val="green"/>
        </w:rPr>
        <w:t>bring</w:t>
      </w:r>
      <w:r w:rsidRPr="004B28BA">
        <w:rPr>
          <w:sz w:val="16"/>
        </w:rPr>
        <w:t xml:space="preserve"> along interruptive negative effects to other inhabitants of the ecosystem, which, following Ronald Posner (2000), can be called </w:t>
      </w:r>
      <w:r w:rsidRPr="004B28BA">
        <w:rPr>
          <w:rStyle w:val="Emphasis"/>
          <w:highlight w:val="green"/>
        </w:rPr>
        <w:t>semiotic pollution</w:t>
      </w:r>
      <w:r w:rsidRPr="004B28BA">
        <w:rPr>
          <w:sz w:val="16"/>
        </w:rPr>
        <w:t xml:space="preserve">. Posner draws our attention to the parallel between </w:t>
      </w:r>
      <w:r w:rsidRPr="004B28BA">
        <w:rPr>
          <w:rStyle w:val="StyleUnderline"/>
          <w:highlight w:val="green"/>
        </w:rPr>
        <w:t>chemical</w:t>
      </w:r>
      <w:r w:rsidRPr="004B28BA">
        <w:rPr>
          <w:sz w:val="16"/>
        </w:rPr>
        <w:t xml:space="preserve"> contamination </w:t>
      </w:r>
      <w:r w:rsidRPr="004B28BA">
        <w:rPr>
          <w:rStyle w:val="StyleUnderline"/>
          <w:highlight w:val="green"/>
        </w:rPr>
        <w:t>and</w:t>
      </w:r>
      <w:r w:rsidRPr="004B28BA">
        <w:rPr>
          <w:sz w:val="16"/>
          <w:highlight w:val="green"/>
        </w:rPr>
        <w:t xml:space="preserve"> </w:t>
      </w:r>
      <w:r w:rsidRPr="004B28BA">
        <w:rPr>
          <w:rStyle w:val="StyleUnderline"/>
          <w:highlight w:val="green"/>
        </w:rPr>
        <w:t>semiotic pollution</w:t>
      </w:r>
      <w:r w:rsidRPr="004B28BA">
        <w:rPr>
          <w:sz w:val="16"/>
        </w:rPr>
        <w:t xml:space="preserve"> as both </w:t>
      </w:r>
      <w:r w:rsidRPr="004B28BA">
        <w:rPr>
          <w:rStyle w:val="StyleUnderline"/>
          <w:highlight w:val="green"/>
        </w:rPr>
        <w:t>increase</w:t>
      </w:r>
      <w:r w:rsidRPr="004B28BA">
        <w:rPr>
          <w:sz w:val="16"/>
        </w:rPr>
        <w:t xml:space="preserve"> physiological </w:t>
      </w:r>
      <w:r w:rsidRPr="004B28BA">
        <w:rPr>
          <w:rStyle w:val="Emphasis"/>
          <w:highlight w:val="green"/>
        </w:rPr>
        <w:t>stress in biological organisms</w:t>
      </w:r>
      <w:r w:rsidRPr="004B28BA">
        <w:rPr>
          <w:sz w:val="16"/>
        </w:rPr>
        <w:t xml:space="preserve">. It takes additional energy and resources from various species to cope with excessive light signals produced by modern human civilization in the same way in which </w:t>
      </w:r>
      <w:r w:rsidRPr="004B28BA">
        <w:rPr>
          <w:rStyle w:val="StyleUnderline"/>
        </w:rPr>
        <w:t xml:space="preserve">it is </w:t>
      </w:r>
      <w:r w:rsidRPr="004B28BA">
        <w:rPr>
          <w:rStyle w:val="StyleUnderline"/>
          <w:highlight w:val="green"/>
        </w:rPr>
        <w:t>exhausting to deal with</w:t>
      </w:r>
      <w:r w:rsidRPr="004B28BA">
        <w:rPr>
          <w:sz w:val="16"/>
        </w:rPr>
        <w:t xml:space="preserve"> chemical </w:t>
      </w:r>
      <w:r w:rsidRPr="004B28BA">
        <w:rPr>
          <w:rStyle w:val="Emphasis"/>
          <w:highlight w:val="green"/>
        </w:rPr>
        <w:t>pollutants contained in</w:t>
      </w:r>
      <w:r w:rsidRPr="004B28BA">
        <w:rPr>
          <w:sz w:val="16"/>
        </w:rPr>
        <w:t xml:space="preserve"> food or </w:t>
      </w:r>
      <w:r w:rsidRPr="004B28BA">
        <w:rPr>
          <w:rStyle w:val="Emphasis"/>
          <w:highlight w:val="green"/>
        </w:rPr>
        <w:t>water</w:t>
      </w:r>
      <w:r w:rsidRPr="004B28BA">
        <w:rPr>
          <w:sz w:val="16"/>
        </w:rPr>
        <w:t xml:space="preserve">. Semiotic pollution may disturb the code, contact, message, participants and other aspects of the sign process. </w:t>
      </w:r>
      <w:r w:rsidRPr="00837223">
        <w:rPr>
          <w:rStyle w:val="Emphasis"/>
          <w:highlight w:val="green"/>
        </w:rPr>
        <w:t>When</w:t>
      </w:r>
      <w:r w:rsidRPr="004B28BA">
        <w:rPr>
          <w:sz w:val="16"/>
        </w:rPr>
        <w:t xml:space="preserve"> the negative effects of human sign activities towards sign systems, </w:t>
      </w:r>
      <w:r w:rsidRPr="004B28BA">
        <w:rPr>
          <w:rStyle w:val="Emphasis"/>
          <w:highlight w:val="green"/>
        </w:rPr>
        <w:t>semiotic activities</w:t>
      </w:r>
      <w:r w:rsidRPr="004B28BA">
        <w:rPr>
          <w:sz w:val="16"/>
        </w:rPr>
        <w:t xml:space="preserve"> and meaningful landscapes of other species </w:t>
      </w:r>
      <w:r w:rsidRPr="004B28BA">
        <w:rPr>
          <w:rStyle w:val="StyleUnderline"/>
          <w:highlight w:val="green"/>
        </w:rPr>
        <w:t>become</w:t>
      </w:r>
      <w:r w:rsidRPr="004B28BA">
        <w:rPr>
          <w:sz w:val="16"/>
          <w:highlight w:val="green"/>
        </w:rPr>
        <w:t xml:space="preserve"> </w:t>
      </w:r>
      <w:r w:rsidRPr="004B28BA">
        <w:rPr>
          <w:rStyle w:val="Emphasis"/>
          <w:highlight w:val="green"/>
        </w:rPr>
        <w:t>too severe</w:t>
      </w:r>
      <w:r w:rsidRPr="004B28BA">
        <w:rPr>
          <w:sz w:val="16"/>
          <w:highlight w:val="green"/>
        </w:rPr>
        <w:t xml:space="preserve">, </w:t>
      </w:r>
      <w:r w:rsidRPr="004B28BA">
        <w:rPr>
          <w:rStyle w:val="StyleUnderline"/>
          <w:highlight w:val="green"/>
        </w:rPr>
        <w:t>we have</w:t>
      </w:r>
      <w:r w:rsidRPr="004B28BA">
        <w:rPr>
          <w:sz w:val="16"/>
        </w:rPr>
        <w:t xml:space="preserve"> reason to talk about </w:t>
      </w:r>
      <w:r w:rsidRPr="004B28BA">
        <w:rPr>
          <w:rStyle w:val="Emphasis"/>
          <w:highlight w:val="green"/>
        </w:rPr>
        <w:t>extinction</w:t>
      </w:r>
      <w:r w:rsidRPr="004B28BA">
        <w:rPr>
          <w:sz w:val="16"/>
          <w:highlight w:val="green"/>
        </w:rPr>
        <w:t xml:space="preserve"> </w:t>
      </w:r>
      <w:r w:rsidRPr="004B28BA">
        <w:rPr>
          <w:rStyle w:val="StyleUnderline"/>
          <w:highlight w:val="green"/>
        </w:rPr>
        <w:t xml:space="preserve">because of </w:t>
      </w:r>
      <w:r w:rsidRPr="004B28BA">
        <w:rPr>
          <w:rStyle w:val="Emphasis"/>
          <w:highlight w:val="green"/>
        </w:rPr>
        <w:t>semiotic causes</w:t>
      </w:r>
      <w:r w:rsidRPr="004B28BA">
        <w:rPr>
          <w:sz w:val="16"/>
        </w:rPr>
        <w:t xml:space="preserve"> or semiocide. Estonian geologist and semiotician Ivar Puura (2013: 152) writes:</w:t>
      </w:r>
    </w:p>
    <w:p w14:paraId="7375AFC5" w14:textId="77777777" w:rsidR="00096457" w:rsidRPr="004B28BA" w:rsidRDefault="00096457" w:rsidP="00096457">
      <w:pPr>
        <w:ind w:left="720"/>
        <w:rPr>
          <w:sz w:val="16"/>
        </w:rPr>
      </w:pPr>
      <w:r w:rsidRPr="004B28BA">
        <w:rPr>
          <w:sz w:val="16"/>
        </w:rPr>
        <w:t xml:space="preserve">The diversity of nature is overwhelming. Every living creature, being part of a greater whole, carries in itself memories of billions of years of evolution and embodies its own long and largely still unknown story of origin. By wholesale replacement of primeval nature with artificial environments, it is not only nature in the biological sense that is lost. At the hands of humans, </w:t>
      </w:r>
      <w:r w:rsidRPr="004B28BA">
        <w:rPr>
          <w:rStyle w:val="Emphasis"/>
        </w:rPr>
        <w:t xml:space="preserve">millions of stories with </w:t>
      </w:r>
      <w:r w:rsidRPr="00837223">
        <w:rPr>
          <w:rStyle w:val="Emphasis"/>
          <w:highlight w:val="green"/>
        </w:rPr>
        <w:t>billions of relations</w:t>
      </w:r>
      <w:r w:rsidRPr="004B28BA">
        <w:rPr>
          <w:rStyle w:val="Emphasis"/>
        </w:rPr>
        <w:t xml:space="preserve"> and variations </w:t>
      </w:r>
      <w:r w:rsidRPr="00837223">
        <w:rPr>
          <w:rStyle w:val="Emphasis"/>
          <w:highlight w:val="green"/>
        </w:rPr>
        <w:t>perish</w:t>
      </w:r>
      <w:r w:rsidRPr="004B28BA">
        <w:rPr>
          <w:sz w:val="16"/>
        </w:rPr>
        <w:t xml:space="preserve">. The rich signscape of nature is replaced by something much poorer. It is not an exaggeration to call this process semiocide. I understand semiocide to be a situation in which </w:t>
      </w:r>
      <w:r w:rsidRPr="004B28BA">
        <w:rPr>
          <w:rStyle w:val="Emphasis"/>
        </w:rPr>
        <w:t>signs</w:t>
      </w:r>
      <w:r w:rsidRPr="004B28BA">
        <w:rPr>
          <w:sz w:val="16"/>
        </w:rPr>
        <w:t xml:space="preserve"> and stories </w:t>
      </w:r>
      <w:r w:rsidRPr="004B28BA">
        <w:rPr>
          <w:rStyle w:val="StyleUnderline"/>
        </w:rPr>
        <w:t>that are significant</w:t>
      </w:r>
      <w:r w:rsidRPr="004B28BA">
        <w:rPr>
          <w:sz w:val="16"/>
        </w:rPr>
        <w:t xml:space="preserve"> for someone </w:t>
      </w:r>
      <w:r w:rsidRPr="004B28BA">
        <w:rPr>
          <w:rStyle w:val="Emphasis"/>
        </w:rPr>
        <w:t>are destroyed</w:t>
      </w:r>
      <w:r w:rsidRPr="004B28BA">
        <w:rPr>
          <w:sz w:val="16"/>
        </w:rPr>
        <w:t xml:space="preserve"> </w:t>
      </w:r>
      <w:r w:rsidRPr="00837223">
        <w:rPr>
          <w:rStyle w:val="StyleUnderline"/>
          <w:highlight w:val="green"/>
        </w:rPr>
        <w:t>because of</w:t>
      </w:r>
      <w:r w:rsidRPr="004B28BA">
        <w:rPr>
          <w:sz w:val="16"/>
        </w:rPr>
        <w:t xml:space="preserve"> someone else’s </w:t>
      </w:r>
      <w:r w:rsidRPr="00837223">
        <w:rPr>
          <w:rStyle w:val="Emphasis"/>
          <w:highlight w:val="green"/>
        </w:rPr>
        <w:t>malevolence</w:t>
      </w:r>
      <w:r w:rsidRPr="004B28BA">
        <w:rPr>
          <w:sz w:val="16"/>
        </w:rPr>
        <w:t xml:space="preserve"> or carelessness, thereby </w:t>
      </w:r>
      <w:r w:rsidRPr="00837223">
        <w:rPr>
          <w:rStyle w:val="StyleUnderline"/>
          <w:highlight w:val="green"/>
        </w:rPr>
        <w:t>stealing</w:t>
      </w:r>
      <w:r w:rsidRPr="004B28BA">
        <w:rPr>
          <w:sz w:val="16"/>
        </w:rPr>
        <w:t xml:space="preserve"> a part of the former’s </w:t>
      </w:r>
      <w:r w:rsidRPr="00837223">
        <w:rPr>
          <w:rStyle w:val="Emphasis"/>
          <w:highlight w:val="green"/>
        </w:rPr>
        <w:t>identity</w:t>
      </w:r>
      <w:r w:rsidRPr="004B28BA">
        <w:rPr>
          <w:sz w:val="16"/>
        </w:rPr>
        <w:t>.</w:t>
      </w:r>
    </w:p>
    <w:p w14:paraId="04E51241" w14:textId="77777777" w:rsidR="00096457" w:rsidRDefault="00096457" w:rsidP="00096457">
      <w:pPr>
        <w:rPr>
          <w:sz w:val="16"/>
        </w:rPr>
      </w:pPr>
      <w:r w:rsidRPr="004B28BA">
        <w:rPr>
          <w:sz w:val="16"/>
        </w:rPr>
        <w:t xml:space="preserve">Deterioration of ecosystems is thus accompanied by semiocide and loss of signscapes for various animals that are processes much harder to detect. Let us try to sum up the argumentation in this point. Predominantly symbolic cultural entities are selfsufficient and closed. </w:t>
      </w:r>
      <w:r w:rsidRPr="004B28BA">
        <w:rPr>
          <w:rStyle w:val="StyleUnderline"/>
        </w:rPr>
        <w:t xml:space="preserve">Their negative feedback is deficient and they have </w:t>
      </w:r>
      <w:r w:rsidRPr="004B28BA">
        <w:rPr>
          <w:rStyle w:val="Emphasis"/>
        </w:rPr>
        <w:t>limited capacities</w:t>
      </w:r>
      <w:r w:rsidRPr="004B28BA">
        <w:rPr>
          <w:rStyle w:val="StyleUnderline"/>
        </w:rPr>
        <w:t xml:space="preserve"> for </w:t>
      </w:r>
      <w:r w:rsidRPr="004B28BA">
        <w:rPr>
          <w:rStyle w:val="Emphasis"/>
        </w:rPr>
        <w:t>developing interactions</w:t>
      </w:r>
      <w:r w:rsidRPr="004B28BA">
        <w:rPr>
          <w:rStyle w:val="StyleUnderline"/>
        </w:rPr>
        <w:t xml:space="preserve"> with the </w:t>
      </w:r>
      <w:r w:rsidRPr="004B28BA">
        <w:rPr>
          <w:rStyle w:val="Emphasis"/>
        </w:rPr>
        <w:t>object level</w:t>
      </w:r>
      <w:r w:rsidRPr="004B28BA">
        <w:rPr>
          <w:rStyle w:val="StyleUnderline"/>
        </w:rPr>
        <w:t xml:space="preserve"> of the </w:t>
      </w:r>
      <w:r w:rsidRPr="004B28BA">
        <w:rPr>
          <w:rStyle w:val="Emphasis"/>
        </w:rPr>
        <w:t>environment</w:t>
      </w:r>
      <w:r w:rsidRPr="004B28BA">
        <w:rPr>
          <w:rStyle w:val="StyleUnderline"/>
        </w:rPr>
        <w:t xml:space="preserve"> or for </w:t>
      </w:r>
      <w:r w:rsidRPr="004B28BA">
        <w:rPr>
          <w:rStyle w:val="Emphasis"/>
        </w:rPr>
        <w:t>dialogic relations</w:t>
      </w:r>
      <w:r w:rsidRPr="004B28BA">
        <w:rPr>
          <w:rStyle w:val="StyleUnderline"/>
        </w:rPr>
        <w:t xml:space="preserve"> with the other </w:t>
      </w:r>
      <w:r w:rsidRPr="004B28BA">
        <w:rPr>
          <w:rStyle w:val="Emphasis"/>
        </w:rPr>
        <w:t>agencies</w:t>
      </w:r>
      <w:r w:rsidRPr="004B28BA">
        <w:rPr>
          <w:rStyle w:val="StyleUnderline"/>
        </w:rPr>
        <w:t xml:space="preserve"> in the </w:t>
      </w:r>
      <w:r w:rsidRPr="004B28BA">
        <w:rPr>
          <w:rStyle w:val="Emphasis"/>
        </w:rPr>
        <w:t>ecosystems</w:t>
      </w:r>
      <w:r w:rsidRPr="004B28BA">
        <w:rPr>
          <w:sz w:val="16"/>
        </w:rPr>
        <w:t xml:space="preserve">. Therefore, the </w:t>
      </w:r>
      <w:r w:rsidRPr="00837223">
        <w:rPr>
          <w:rStyle w:val="Emphasis"/>
          <w:highlight w:val="green"/>
        </w:rPr>
        <w:t>hegemony of symbols</w:t>
      </w:r>
      <w:r w:rsidRPr="004B28BA">
        <w:rPr>
          <w:sz w:val="16"/>
        </w:rPr>
        <w:t xml:space="preserve"> has the tendency to </w:t>
      </w:r>
      <w:r w:rsidRPr="00837223">
        <w:rPr>
          <w:rStyle w:val="StyleUnderline"/>
          <w:highlight w:val="green"/>
        </w:rPr>
        <w:t>bring</w:t>
      </w:r>
      <w:r w:rsidRPr="004B28BA">
        <w:rPr>
          <w:sz w:val="16"/>
        </w:rPr>
        <w:t xml:space="preserve"> along antagonism and </w:t>
      </w:r>
      <w:r w:rsidRPr="00837223">
        <w:rPr>
          <w:rStyle w:val="Emphasis"/>
          <w:highlight w:val="green"/>
        </w:rPr>
        <w:t>semiocide</w:t>
      </w:r>
      <w:r w:rsidRPr="004B28BA">
        <w:rPr>
          <w:sz w:val="16"/>
        </w:rPr>
        <w:t xml:space="preserve">. My aim here is not to develop crushing criticism against symbol-based human culture, even if this may seem so at first glance. </w:t>
      </w:r>
      <w:r w:rsidRPr="004B28BA">
        <w:rPr>
          <w:rStyle w:val="StyleUnderline"/>
        </w:rPr>
        <w:t>Symbolic generalization</w:t>
      </w:r>
      <w:r w:rsidRPr="004B28BA">
        <w:rPr>
          <w:sz w:val="16"/>
        </w:rPr>
        <w:t xml:space="preserve"> and symbol-based modeling </w:t>
      </w:r>
      <w:r w:rsidRPr="004B28BA">
        <w:rPr>
          <w:rStyle w:val="StyleUnderline"/>
        </w:rPr>
        <w:t>make possible</w:t>
      </w:r>
      <w:r w:rsidRPr="004B28BA">
        <w:rPr>
          <w:sz w:val="16"/>
        </w:rPr>
        <w:t xml:space="preserve"> scientific and </w:t>
      </w:r>
      <w:r w:rsidRPr="00837223">
        <w:rPr>
          <w:rStyle w:val="Emphasis"/>
          <w:highlight w:val="green"/>
        </w:rPr>
        <w:t>artistic knowledge</w:t>
      </w:r>
      <w:r w:rsidRPr="004B28BA">
        <w:rPr>
          <w:sz w:val="16"/>
        </w:rPr>
        <w:t xml:space="preserve"> </w:t>
      </w:r>
      <w:r w:rsidRPr="004B28BA">
        <w:rPr>
          <w:rStyle w:val="StyleUnderline"/>
        </w:rPr>
        <w:t>and</w:t>
      </w:r>
      <w:r w:rsidRPr="004B28BA">
        <w:rPr>
          <w:sz w:val="16"/>
        </w:rPr>
        <w:t xml:space="preserve"> thus </w:t>
      </w:r>
      <w:r w:rsidRPr="00837223">
        <w:rPr>
          <w:rStyle w:val="StyleUnderline"/>
          <w:highlight w:val="green"/>
        </w:rPr>
        <w:t>acting towards</w:t>
      </w:r>
      <w:r w:rsidRPr="004B28BA">
        <w:rPr>
          <w:sz w:val="16"/>
        </w:rPr>
        <w:t xml:space="preserve"> the </w:t>
      </w:r>
      <w:r w:rsidRPr="00837223">
        <w:rPr>
          <w:rStyle w:val="StyleUnderline"/>
          <w:highlight w:val="green"/>
        </w:rPr>
        <w:t>environment equipped with</w:t>
      </w:r>
      <w:r w:rsidRPr="004B28BA">
        <w:rPr>
          <w:sz w:val="16"/>
        </w:rPr>
        <w:t xml:space="preserve"> better knowledge and </w:t>
      </w:r>
      <w:r w:rsidRPr="00837223">
        <w:rPr>
          <w:rStyle w:val="StyleUnderline"/>
          <w:highlight w:val="green"/>
        </w:rPr>
        <w:t>greater appreciation</w:t>
      </w:r>
      <w:r w:rsidRPr="004B28BA">
        <w:rPr>
          <w:sz w:val="16"/>
        </w:rPr>
        <w:t>. The language that I am using in these very pages is also highly symbolic and abstract. What would need our attention, however, is the composition of cultural entities: to what extent they include simpler iconic and indexical sign relations; what their pragmatic involvement is in regard to the environment; and what possibilities their arrangements offer for the cultural entities to become related with the rest of the ecosystem.</w:t>
      </w:r>
    </w:p>
    <w:p w14:paraId="62F9FA7D" w14:textId="77777777" w:rsidR="00096457" w:rsidRPr="00E227CE" w:rsidRDefault="00096457" w:rsidP="00096457"/>
    <w:p w14:paraId="2B0B7410" w14:textId="77777777" w:rsidR="00096457" w:rsidRDefault="00096457" w:rsidP="00096457">
      <w:pPr>
        <w:pStyle w:val="Heading3"/>
      </w:pPr>
      <w:r>
        <w:t>1NC---Util Link</w:t>
      </w:r>
    </w:p>
    <w:p w14:paraId="71705DCE" w14:textId="77777777" w:rsidR="00096457" w:rsidRPr="00E227CE" w:rsidRDefault="00096457" w:rsidP="00096457">
      <w:pPr>
        <w:pStyle w:val="Heading4"/>
      </w:pPr>
      <w:r>
        <w:t xml:space="preserve">The idea of </w:t>
      </w:r>
      <w:r>
        <w:rPr>
          <w:u w:val="single"/>
        </w:rPr>
        <w:t>calculated risk</w:t>
      </w:r>
      <w:r>
        <w:t xml:space="preserve"> makes </w:t>
      </w:r>
      <w:r>
        <w:rPr>
          <w:u w:val="single"/>
        </w:rPr>
        <w:t>environmental crisis</w:t>
      </w:r>
      <w:r>
        <w:t xml:space="preserve"> inevitable. </w:t>
      </w:r>
    </w:p>
    <w:p w14:paraId="7ECB996C" w14:textId="77777777" w:rsidR="00096457" w:rsidRPr="001D38E4" w:rsidRDefault="00096457" w:rsidP="00096457">
      <w:r>
        <w:rPr>
          <w:rStyle w:val="Style13ptBold"/>
        </w:rPr>
        <w:t xml:space="preserve">Hogan, 18 </w:t>
      </w:r>
      <w:r>
        <w:t>[Mél Hogan, Director of the Environmental Media Lab (EML) and an Associate Professor in Communication, Media and Film at the University of Calgary, “Big data ecologies,” 2018, ephemera]//Townes</w:t>
      </w:r>
    </w:p>
    <w:p w14:paraId="63C9D285" w14:textId="77777777" w:rsidR="00096457" w:rsidRPr="00B86817" w:rsidRDefault="00096457" w:rsidP="00096457">
      <w:pPr>
        <w:rPr>
          <w:sz w:val="16"/>
        </w:rPr>
      </w:pPr>
      <w:r w:rsidRPr="00B86817">
        <w:rPr>
          <w:sz w:val="16"/>
        </w:rPr>
        <w:t xml:space="preserve">The idea of </w:t>
      </w:r>
      <w:r w:rsidRPr="00B86817">
        <w:rPr>
          <w:rStyle w:val="StyleUnderline"/>
          <w:highlight w:val="green"/>
        </w:rPr>
        <w:t>maintaining</w:t>
      </w:r>
      <w:r w:rsidRPr="00B86817">
        <w:rPr>
          <w:sz w:val="16"/>
        </w:rPr>
        <w:t xml:space="preserve"> ‘appropriate thresholds’ for ongoing exploitation or of ‘</w:t>
      </w:r>
      <w:r w:rsidRPr="00B86817">
        <w:rPr>
          <w:rStyle w:val="Emphasis"/>
          <w:highlight w:val="green"/>
        </w:rPr>
        <w:t>calculated risk’</w:t>
      </w:r>
      <w:r w:rsidRPr="00B86817">
        <w:rPr>
          <w:sz w:val="16"/>
        </w:rPr>
        <w:t xml:space="preserve"> </w:t>
      </w:r>
      <w:r w:rsidRPr="00B0661E">
        <w:rPr>
          <w:rStyle w:val="StyleUnderline"/>
        </w:rPr>
        <w:t>in</w:t>
      </w:r>
      <w:r w:rsidRPr="00B86817">
        <w:rPr>
          <w:sz w:val="16"/>
        </w:rPr>
        <w:t xml:space="preserve"> </w:t>
      </w:r>
      <w:r w:rsidRPr="00B0661E">
        <w:rPr>
          <w:rStyle w:val="Emphasis"/>
        </w:rPr>
        <w:t>ecological management</w:t>
      </w:r>
      <w:r w:rsidRPr="00B86817">
        <w:rPr>
          <w:sz w:val="16"/>
        </w:rPr>
        <w:t xml:space="preserve"> </w:t>
      </w:r>
      <w:r w:rsidRPr="00B86817">
        <w:rPr>
          <w:rStyle w:val="StyleUnderline"/>
          <w:highlight w:val="green"/>
        </w:rPr>
        <w:t>reinforces</w:t>
      </w:r>
      <w:r w:rsidRPr="00B86817">
        <w:rPr>
          <w:sz w:val="16"/>
        </w:rPr>
        <w:t xml:space="preserve"> the </w:t>
      </w:r>
      <w:r w:rsidRPr="00B86817">
        <w:rPr>
          <w:rStyle w:val="Emphasis"/>
          <w:highlight w:val="green"/>
        </w:rPr>
        <w:t>cybernetic-ecosystemic dream</w:t>
      </w:r>
      <w:r w:rsidRPr="00B86817">
        <w:rPr>
          <w:sz w:val="16"/>
        </w:rPr>
        <w:t xml:space="preserve">. Ecosystems management is a field called to task for having been based on leaps from available evidence, where data was forced to fit the theory born of the logics of the time (from 1850 to 1950 in Europe and America). Hugely informed by the emergence of the supercomputer in the US in the 1960s, </w:t>
      </w:r>
      <w:r w:rsidRPr="00B86817">
        <w:rPr>
          <w:rStyle w:val="StyleUnderline"/>
          <w:highlight w:val="green"/>
        </w:rPr>
        <w:t>which was</w:t>
      </w:r>
      <w:r w:rsidRPr="00B86817">
        <w:rPr>
          <w:sz w:val="16"/>
        </w:rPr>
        <w:t xml:space="preserve"> able to correlate data at a scale larger than ever before in the social sciences, </w:t>
      </w:r>
      <w:r w:rsidRPr="00B0661E">
        <w:rPr>
          <w:rStyle w:val="StyleUnderline"/>
        </w:rPr>
        <w:t xml:space="preserve">the </w:t>
      </w:r>
      <w:r w:rsidRPr="00B86817">
        <w:rPr>
          <w:rStyle w:val="StyleUnderline"/>
          <w:highlight w:val="green"/>
        </w:rPr>
        <w:t>desire to</w:t>
      </w:r>
      <w:r w:rsidRPr="00B86817">
        <w:rPr>
          <w:sz w:val="16"/>
        </w:rPr>
        <w:t xml:space="preserve"> </w:t>
      </w:r>
      <w:r w:rsidRPr="00B0661E">
        <w:rPr>
          <w:rStyle w:val="Emphasis"/>
        </w:rPr>
        <w:t>frame</w:t>
      </w:r>
      <w:r w:rsidRPr="00B86817">
        <w:rPr>
          <w:sz w:val="16"/>
        </w:rPr>
        <w:t xml:space="preserve"> </w:t>
      </w:r>
      <w:r w:rsidRPr="00B0661E">
        <w:rPr>
          <w:rStyle w:val="StyleUnderline"/>
        </w:rPr>
        <w:t>and</w:t>
      </w:r>
      <w:r w:rsidRPr="00B86817">
        <w:rPr>
          <w:sz w:val="16"/>
        </w:rPr>
        <w:t xml:space="preserve"> </w:t>
      </w:r>
      <w:r w:rsidRPr="00B86817">
        <w:rPr>
          <w:rStyle w:val="Emphasis"/>
          <w:highlight w:val="green"/>
        </w:rPr>
        <w:t>fit nature</w:t>
      </w:r>
      <w:r w:rsidRPr="00B86817">
        <w:rPr>
          <w:sz w:val="16"/>
          <w:highlight w:val="green"/>
        </w:rPr>
        <w:t xml:space="preserve"> </w:t>
      </w:r>
      <w:r w:rsidRPr="00B86817">
        <w:rPr>
          <w:rStyle w:val="StyleUnderline"/>
          <w:highlight w:val="green"/>
        </w:rPr>
        <w:t>into</w:t>
      </w:r>
      <w:r w:rsidRPr="00B86817">
        <w:rPr>
          <w:sz w:val="16"/>
        </w:rPr>
        <w:t xml:space="preserve"> a similar </w:t>
      </w:r>
      <w:r w:rsidRPr="00B86817">
        <w:rPr>
          <w:rStyle w:val="Emphasis"/>
          <w:highlight w:val="green"/>
        </w:rPr>
        <w:t>cybernetic</w:t>
      </w:r>
      <w:r w:rsidRPr="00B0661E">
        <w:rPr>
          <w:rStyle w:val="Emphasis"/>
        </w:rPr>
        <w:t xml:space="preserve"> model</w:t>
      </w:r>
      <w:r w:rsidRPr="00B86817">
        <w:rPr>
          <w:sz w:val="16"/>
        </w:rPr>
        <w:t xml:space="preserve"> </w:t>
      </w:r>
      <w:r w:rsidRPr="00B0661E">
        <w:rPr>
          <w:rStyle w:val="StyleUnderline"/>
        </w:rPr>
        <w:t xml:space="preserve">proved </w:t>
      </w:r>
      <w:r w:rsidRPr="00B0661E">
        <w:rPr>
          <w:rStyle w:val="Emphasis"/>
        </w:rPr>
        <w:t>impossible to resist</w:t>
      </w:r>
      <w:r w:rsidRPr="00B86817">
        <w:rPr>
          <w:sz w:val="16"/>
        </w:rPr>
        <w:t xml:space="preserve">. As for the emergence of social sciences, where surveys and questionnaires were thought to reveal a deeper truth about human nature based on the conclusions that could be reached by sampling such large groups, more data meant more objectivity, and more </w:t>
      </w:r>
      <w:r w:rsidRPr="00B86817">
        <w:rPr>
          <w:rStyle w:val="Emphasis"/>
          <w:highlight w:val="green"/>
        </w:rPr>
        <w:t>objectivity</w:t>
      </w:r>
      <w:r w:rsidRPr="00B86817">
        <w:rPr>
          <w:sz w:val="16"/>
          <w:highlight w:val="green"/>
        </w:rPr>
        <w:t xml:space="preserve"> </w:t>
      </w:r>
      <w:r w:rsidRPr="00B86817">
        <w:rPr>
          <w:rStyle w:val="StyleUnderline"/>
          <w:highlight w:val="green"/>
        </w:rPr>
        <w:t>meant</w:t>
      </w:r>
      <w:r w:rsidRPr="00B86817">
        <w:rPr>
          <w:sz w:val="16"/>
        </w:rPr>
        <w:t xml:space="preserve"> more </w:t>
      </w:r>
      <w:r w:rsidRPr="00B86817">
        <w:rPr>
          <w:rStyle w:val="StyleUnderline"/>
          <w:highlight w:val="green"/>
        </w:rPr>
        <w:t>power to assert</w:t>
      </w:r>
      <w:r w:rsidRPr="00B86817">
        <w:rPr>
          <w:sz w:val="16"/>
        </w:rPr>
        <w:t xml:space="preserve"> a </w:t>
      </w:r>
      <w:r w:rsidRPr="00B86817">
        <w:rPr>
          <w:rStyle w:val="StyleUnderline"/>
          <w:highlight w:val="green"/>
        </w:rPr>
        <w:t>particular order</w:t>
      </w:r>
      <w:r w:rsidRPr="00B86817">
        <w:rPr>
          <w:sz w:val="16"/>
        </w:rPr>
        <w:t xml:space="preserve"> of things, including </w:t>
      </w:r>
      <w:r w:rsidRPr="00B86817">
        <w:rPr>
          <w:rStyle w:val="Emphasis"/>
        </w:rPr>
        <w:t>over nature</w:t>
      </w:r>
      <w:r w:rsidRPr="00B86817">
        <w:rPr>
          <w:sz w:val="16"/>
        </w:rPr>
        <w:t xml:space="preserve"> (Ashby, 1956; Odum, 1994; Curtis, 2011).</w:t>
      </w:r>
    </w:p>
    <w:p w14:paraId="509E361F" w14:textId="77777777" w:rsidR="00096457" w:rsidRPr="00B86817" w:rsidRDefault="00096457" w:rsidP="00096457">
      <w:pPr>
        <w:rPr>
          <w:sz w:val="16"/>
        </w:rPr>
      </w:pPr>
      <w:r w:rsidRPr="00B86817">
        <w:rPr>
          <w:sz w:val="16"/>
        </w:rPr>
        <w:t xml:space="preserve">When it emerged as a discipline, the dominant logic of Ecology was largely informed by Darwin’s evolutionary theories, as well as the advent of Cybernetics as ‘the scientific study of how people, animals, and machines control and communicate information.’ (Merriam-Webster, 2006) In Ecology, nodes (plant, animal, water, etc.) in an ecosystem were increasingly understood to be disturbed by environmental factors, especially in relation to the extinction of certain species. This, in turn, reinforced the idea that these nodes needed to adapt to environmental factors for survival, otherwise they were succeeded by a more stable version of themselves. As a scientific logic, Ecology proved that stability – imposed or ‘natural’ – was not only the goal, but that </w:t>
      </w:r>
      <w:r w:rsidRPr="00B86817">
        <w:rPr>
          <w:rStyle w:val="StyleUnderline"/>
        </w:rPr>
        <w:t>with</w:t>
      </w:r>
      <w:r w:rsidRPr="00B86817">
        <w:rPr>
          <w:sz w:val="16"/>
        </w:rPr>
        <w:t xml:space="preserve"> </w:t>
      </w:r>
      <w:r w:rsidRPr="00B86817">
        <w:rPr>
          <w:rStyle w:val="Emphasis"/>
        </w:rPr>
        <w:t>proper calculation</w:t>
      </w:r>
      <w:r w:rsidRPr="00B86817">
        <w:rPr>
          <w:sz w:val="16"/>
        </w:rPr>
        <w:t xml:space="preserve"> and manipulation, a kind of beneficent </w:t>
      </w:r>
      <w:r w:rsidRPr="00B86817">
        <w:rPr>
          <w:rStyle w:val="Emphasis"/>
        </w:rPr>
        <w:t>order</w:t>
      </w:r>
      <w:r w:rsidRPr="00B86817">
        <w:rPr>
          <w:sz w:val="16"/>
        </w:rPr>
        <w:t xml:space="preserve"> </w:t>
      </w:r>
      <w:r w:rsidRPr="00B86817">
        <w:rPr>
          <w:rStyle w:val="StyleUnderline"/>
        </w:rPr>
        <w:t>was</w:t>
      </w:r>
      <w:r w:rsidRPr="00B86817">
        <w:rPr>
          <w:sz w:val="16"/>
        </w:rPr>
        <w:t xml:space="preserve"> </w:t>
      </w:r>
      <w:r w:rsidRPr="00B86817">
        <w:rPr>
          <w:rStyle w:val="Emphasis"/>
        </w:rPr>
        <w:t>possible</w:t>
      </w:r>
      <w:r w:rsidRPr="00B86817">
        <w:rPr>
          <w:sz w:val="16"/>
        </w:rPr>
        <w:t xml:space="preserve"> </w:t>
      </w:r>
      <w:r w:rsidRPr="00B86817">
        <w:rPr>
          <w:rStyle w:val="StyleUnderline"/>
        </w:rPr>
        <w:t>because of</w:t>
      </w:r>
      <w:r w:rsidRPr="00B86817">
        <w:rPr>
          <w:sz w:val="16"/>
        </w:rPr>
        <w:t xml:space="preserve"> this continuous </w:t>
      </w:r>
      <w:r w:rsidRPr="00B86817">
        <w:rPr>
          <w:rStyle w:val="Emphasis"/>
        </w:rPr>
        <w:t>adaptation</w:t>
      </w:r>
      <w:r w:rsidRPr="00B86817">
        <w:rPr>
          <w:sz w:val="16"/>
        </w:rPr>
        <w:t>.</w:t>
      </w:r>
    </w:p>
    <w:p w14:paraId="608F1C20" w14:textId="77777777" w:rsidR="00096457" w:rsidRDefault="00096457" w:rsidP="00096457">
      <w:pPr>
        <w:rPr>
          <w:sz w:val="16"/>
        </w:rPr>
      </w:pPr>
      <w:r w:rsidRPr="00B86817">
        <w:rPr>
          <w:sz w:val="16"/>
        </w:rPr>
        <w:t>However, recent research emerging from climate change studies forces us to confront the limits of Ecology as a discipline, concept, and theory of ongoing adaptability. Instead we are now forced to reconsider the many ‘</w:t>
      </w:r>
      <w:r w:rsidRPr="00B86817">
        <w:rPr>
          <w:rStyle w:val="Emphasis"/>
        </w:rPr>
        <w:t>eco-logics’</w:t>
      </w:r>
      <w:r w:rsidRPr="00B86817">
        <w:rPr>
          <w:sz w:val="16"/>
        </w:rPr>
        <w:t xml:space="preserve"> that have </w:t>
      </w:r>
      <w:r w:rsidRPr="00B86817">
        <w:rPr>
          <w:rStyle w:val="StyleUnderline"/>
          <w:highlight w:val="green"/>
        </w:rPr>
        <w:t>allowed</w:t>
      </w:r>
      <w:r w:rsidRPr="00B86817">
        <w:rPr>
          <w:sz w:val="16"/>
          <w:highlight w:val="green"/>
        </w:rPr>
        <w:t xml:space="preserve"> </w:t>
      </w:r>
      <w:r w:rsidRPr="00B86817">
        <w:rPr>
          <w:rStyle w:val="Emphasis"/>
          <w:highlight w:val="green"/>
        </w:rPr>
        <w:t>neoliberal policies to dominate</w:t>
      </w:r>
      <w:r w:rsidRPr="00B86817">
        <w:rPr>
          <w:sz w:val="16"/>
        </w:rPr>
        <w:t xml:space="preserve">. We are now </w:t>
      </w:r>
      <w:r w:rsidRPr="00B86817">
        <w:rPr>
          <w:rStyle w:val="StyleUnderline"/>
          <w:highlight w:val="green"/>
        </w:rPr>
        <w:t>confronted with capitalism’s</w:t>
      </w:r>
      <w:r w:rsidRPr="00B86817">
        <w:rPr>
          <w:sz w:val="16"/>
          <w:highlight w:val="green"/>
        </w:rPr>
        <w:t xml:space="preserve"> </w:t>
      </w:r>
      <w:r w:rsidRPr="00B86817">
        <w:rPr>
          <w:rStyle w:val="Emphasis"/>
          <w:highlight w:val="green"/>
        </w:rPr>
        <w:t>antithetic relationship to the environment</w:t>
      </w:r>
      <w:r w:rsidRPr="00B86817">
        <w:rPr>
          <w:sz w:val="16"/>
        </w:rPr>
        <w:t xml:space="preserve"> and recognize it for what it is: </w:t>
      </w:r>
      <w:r w:rsidRPr="00B86817">
        <w:rPr>
          <w:rStyle w:val="StyleUnderline"/>
        </w:rPr>
        <w:t>a means to maintain</w:t>
      </w:r>
      <w:r w:rsidRPr="00B86817">
        <w:rPr>
          <w:sz w:val="16"/>
        </w:rPr>
        <w:t xml:space="preserve"> economically viable commodity </w:t>
      </w:r>
      <w:r w:rsidRPr="00B86817">
        <w:rPr>
          <w:rStyle w:val="StyleUnderline"/>
        </w:rPr>
        <w:t>production</w:t>
      </w:r>
      <w:r w:rsidRPr="00B86817">
        <w:rPr>
          <w:sz w:val="16"/>
        </w:rPr>
        <w:t xml:space="preserve"> in our current era of mass communication, </w:t>
      </w:r>
      <w:r w:rsidRPr="00B86817">
        <w:rPr>
          <w:rStyle w:val="StyleUnderline"/>
        </w:rPr>
        <w:t>for</w:t>
      </w:r>
      <w:r w:rsidRPr="00B86817">
        <w:rPr>
          <w:sz w:val="16"/>
        </w:rPr>
        <w:t xml:space="preserve"> the personal/private profit of relatively </w:t>
      </w:r>
      <w:r w:rsidRPr="00B86817">
        <w:rPr>
          <w:rStyle w:val="StyleUnderline"/>
        </w:rPr>
        <w:t>few under the guise of</w:t>
      </w:r>
      <w:r w:rsidRPr="00B86817">
        <w:rPr>
          <w:sz w:val="16"/>
        </w:rPr>
        <w:t xml:space="preserve"> improving </w:t>
      </w:r>
      <w:r w:rsidRPr="00B86817">
        <w:rPr>
          <w:rStyle w:val="StyleUnderline"/>
        </w:rPr>
        <w:t>the</w:t>
      </w:r>
      <w:r w:rsidRPr="00B86817">
        <w:rPr>
          <w:sz w:val="16"/>
        </w:rPr>
        <w:t xml:space="preserve"> lives of the </w:t>
      </w:r>
      <w:r w:rsidRPr="00B86817">
        <w:rPr>
          <w:rStyle w:val="StyleUnderline"/>
        </w:rPr>
        <w:t>masses</w:t>
      </w:r>
      <w:r w:rsidRPr="00B86817">
        <w:rPr>
          <w:sz w:val="16"/>
        </w:rPr>
        <w:t xml:space="preserve">. The </w:t>
      </w:r>
      <w:r w:rsidRPr="00B86817">
        <w:rPr>
          <w:rStyle w:val="StyleUnderline"/>
          <w:highlight w:val="green"/>
        </w:rPr>
        <w:t>only hope</w:t>
      </w:r>
      <w:r w:rsidRPr="00B86817">
        <w:rPr>
          <w:sz w:val="16"/>
        </w:rPr>
        <w:t xml:space="preserve"> for the critical scholar at this juncture – or ‘impasse’ as Sheena Wilson (2014) frames it – </w:t>
      </w:r>
      <w:r w:rsidRPr="00B86817">
        <w:rPr>
          <w:rStyle w:val="StyleUnderline"/>
          <w:highlight w:val="green"/>
        </w:rPr>
        <w:t>is</w:t>
      </w:r>
      <w:r w:rsidRPr="00B86817">
        <w:rPr>
          <w:rStyle w:val="StyleUnderline"/>
        </w:rPr>
        <w:t xml:space="preserve"> for a ‘</w:t>
      </w:r>
      <w:r w:rsidRPr="00B86817">
        <w:rPr>
          <w:rStyle w:val="StyleUnderline"/>
          <w:highlight w:val="green"/>
        </w:rPr>
        <w:t>revolution of mentalities’</w:t>
      </w:r>
      <w:r w:rsidRPr="00B86817">
        <w:rPr>
          <w:sz w:val="16"/>
        </w:rPr>
        <w:t xml:space="preserve"> (Guattari, 1995: 119) </w:t>
      </w:r>
      <w:r w:rsidRPr="00B86817">
        <w:rPr>
          <w:rStyle w:val="StyleUnderline"/>
        </w:rPr>
        <w:t xml:space="preserve">that </w:t>
      </w:r>
      <w:r w:rsidRPr="00B86817">
        <w:rPr>
          <w:rStyle w:val="StyleUnderline"/>
          <w:highlight w:val="green"/>
        </w:rPr>
        <w:t>relocates</w:t>
      </w:r>
      <w:r w:rsidRPr="00B86817">
        <w:rPr>
          <w:sz w:val="16"/>
          <w:highlight w:val="green"/>
        </w:rPr>
        <w:t xml:space="preserve"> </w:t>
      </w:r>
      <w:r w:rsidRPr="00B86817">
        <w:rPr>
          <w:rStyle w:val="Emphasis"/>
          <w:highlight w:val="green"/>
        </w:rPr>
        <w:t>critical</w:t>
      </w:r>
      <w:r w:rsidRPr="00B86817">
        <w:rPr>
          <w:sz w:val="16"/>
        </w:rPr>
        <w:t xml:space="preserve"> and heartfelt </w:t>
      </w:r>
      <w:r w:rsidRPr="00B86817">
        <w:rPr>
          <w:rStyle w:val="Emphasis"/>
          <w:highlight w:val="green"/>
        </w:rPr>
        <w:t>thought</w:t>
      </w:r>
      <w:r w:rsidRPr="00B86817">
        <w:rPr>
          <w:sz w:val="16"/>
          <w:highlight w:val="green"/>
        </w:rPr>
        <w:t xml:space="preserve"> </w:t>
      </w:r>
      <w:r w:rsidRPr="00B86817">
        <w:rPr>
          <w:rStyle w:val="StyleUnderline"/>
          <w:highlight w:val="green"/>
        </w:rPr>
        <w:t>as central to the</w:t>
      </w:r>
      <w:r w:rsidRPr="00B86817">
        <w:rPr>
          <w:sz w:val="16"/>
          <w:highlight w:val="green"/>
        </w:rPr>
        <w:t xml:space="preserve"> </w:t>
      </w:r>
      <w:r w:rsidRPr="00B86817">
        <w:rPr>
          <w:rStyle w:val="Emphasis"/>
          <w:highlight w:val="green"/>
        </w:rPr>
        <w:t>existential shift</w:t>
      </w:r>
      <w:r w:rsidRPr="00B86817">
        <w:rPr>
          <w:sz w:val="16"/>
        </w:rPr>
        <w:t xml:space="preserve"> now needed, </w:t>
      </w:r>
      <w:r w:rsidRPr="00B86817">
        <w:rPr>
          <w:rStyle w:val="StyleUnderline"/>
          <w:highlight w:val="green"/>
        </w:rPr>
        <w:t>rather than</w:t>
      </w:r>
      <w:r w:rsidRPr="00B86817">
        <w:rPr>
          <w:sz w:val="16"/>
        </w:rPr>
        <w:t xml:space="preserve"> looking to technology, media, </w:t>
      </w:r>
      <w:r w:rsidRPr="00B86817">
        <w:rPr>
          <w:rStyle w:val="Emphasis"/>
          <w:highlight w:val="green"/>
        </w:rPr>
        <w:t>policy</w:t>
      </w:r>
      <w:r w:rsidRPr="00B86817">
        <w:rPr>
          <w:sz w:val="16"/>
        </w:rPr>
        <w:t xml:space="preserve">, or Big Data as </w:t>
      </w:r>
      <w:r w:rsidRPr="00B86817">
        <w:rPr>
          <w:rStyle w:val="Emphasis"/>
          <w:highlight w:val="green"/>
        </w:rPr>
        <w:t>remedies</w:t>
      </w:r>
      <w:r w:rsidRPr="00B86817">
        <w:rPr>
          <w:sz w:val="16"/>
        </w:rPr>
        <w:t xml:space="preserve"> (Taffel, 2012; Hunt, 2014; Easterling, 2014).</w:t>
      </w:r>
    </w:p>
    <w:p w14:paraId="6D36E1CC" w14:textId="77777777" w:rsidR="00096457" w:rsidRPr="00B86817" w:rsidRDefault="00096457" w:rsidP="00096457">
      <w:pPr>
        <w:rPr>
          <w:sz w:val="16"/>
        </w:rPr>
      </w:pPr>
      <w:r w:rsidRPr="00B86817">
        <w:rPr>
          <w:sz w:val="16"/>
        </w:rPr>
        <w:t>Thinking big</w:t>
      </w:r>
    </w:p>
    <w:p w14:paraId="6D8137B5" w14:textId="77777777" w:rsidR="00096457" w:rsidRDefault="00096457" w:rsidP="00096457">
      <w:pPr>
        <w:rPr>
          <w:sz w:val="16"/>
        </w:rPr>
      </w:pPr>
      <w:r w:rsidRPr="00B86817">
        <w:rPr>
          <w:sz w:val="16"/>
        </w:rPr>
        <w:t xml:space="preserve">Ecology is the broadest but youngest of sciences. It was first conceived during the 18C as an ‘economy of nature’ by Swedish botanist Carolus Linnaeus who observed and documented the interactions of plants and animals. In 1866, ‘Ecology’ got its official name from German biologist, Ernst Haeckel, as the concept shifted from the lab to the field. Early ecology produced food chain diagrams and animal pyramids as means to interpret and explain the various support systems at play in specific contexts. In the 1920 and 1930s, </w:t>
      </w:r>
      <w:r w:rsidRPr="00B86817">
        <w:rPr>
          <w:rStyle w:val="Emphasis"/>
        </w:rPr>
        <w:t>ecological work</w:t>
      </w:r>
      <w:r w:rsidRPr="00B86817">
        <w:rPr>
          <w:sz w:val="16"/>
        </w:rPr>
        <w:t xml:space="preserve"> </w:t>
      </w:r>
      <w:r w:rsidRPr="00B86817">
        <w:rPr>
          <w:rStyle w:val="StyleUnderline"/>
        </w:rPr>
        <w:t>became</w:t>
      </w:r>
      <w:r w:rsidRPr="00B86817">
        <w:rPr>
          <w:sz w:val="16"/>
        </w:rPr>
        <w:t xml:space="preserve"> </w:t>
      </w:r>
      <w:r w:rsidRPr="00B86817">
        <w:rPr>
          <w:rStyle w:val="Emphasis"/>
        </w:rPr>
        <w:t>quantified</w:t>
      </w:r>
      <w:r w:rsidRPr="00B86817">
        <w:rPr>
          <w:sz w:val="16"/>
        </w:rPr>
        <w:t xml:space="preserve"> and partitioned in order to be explored scientifically, where principles of physical chemistry could be applied to nature. However, the ideas that ended up most transforming the field were the recognition of organisms as part of a physical environment, and the observation of competition among species. Modern ecology emerged in the 1970s, </w:t>
      </w:r>
      <w:r w:rsidRPr="00B86817">
        <w:rPr>
          <w:rStyle w:val="StyleUnderline"/>
          <w:highlight w:val="green"/>
        </w:rPr>
        <w:t>developed as</w:t>
      </w:r>
      <w:r w:rsidRPr="00B86817">
        <w:rPr>
          <w:sz w:val="16"/>
        </w:rPr>
        <w:t xml:space="preserve"> a </w:t>
      </w:r>
      <w:r w:rsidRPr="00B86817">
        <w:rPr>
          <w:rStyle w:val="Emphasis"/>
          <w:highlight w:val="green"/>
        </w:rPr>
        <w:t>utilitarian</w:t>
      </w:r>
      <w:r w:rsidRPr="00B86817">
        <w:rPr>
          <w:sz w:val="16"/>
        </w:rPr>
        <w:t xml:space="preserve"> and serviced-based </w:t>
      </w:r>
      <w:r w:rsidRPr="00B86817">
        <w:rPr>
          <w:rStyle w:val="Emphasis"/>
          <w:highlight w:val="green"/>
        </w:rPr>
        <w:t>approach</w:t>
      </w:r>
      <w:r w:rsidRPr="00B86817">
        <w:rPr>
          <w:sz w:val="16"/>
        </w:rPr>
        <w:t xml:space="preserve"> to generate public interest in environmental conservation. Through these reconfigurations, the field shifted again, from ‘ecology’ to ‘ecosystems,’ or ‘systems ecology.’ By the 1990s, ecosystems management </w:t>
      </w:r>
      <w:r w:rsidRPr="00B86817">
        <w:rPr>
          <w:rStyle w:val="StyleUnderline"/>
          <w:highlight w:val="green"/>
        </w:rPr>
        <w:t>became</w:t>
      </w:r>
      <w:r w:rsidRPr="00B86817">
        <w:rPr>
          <w:sz w:val="16"/>
        </w:rPr>
        <w:t xml:space="preserve"> more overtly a </w:t>
      </w:r>
      <w:r w:rsidRPr="00B86817">
        <w:rPr>
          <w:rStyle w:val="StyleUnderline"/>
          <w:highlight w:val="green"/>
        </w:rPr>
        <w:t>method to</w:t>
      </w:r>
      <w:r w:rsidRPr="00B86817">
        <w:rPr>
          <w:sz w:val="16"/>
          <w:highlight w:val="green"/>
        </w:rPr>
        <w:t xml:space="preserve"> </w:t>
      </w:r>
      <w:r w:rsidRPr="00B86817">
        <w:rPr>
          <w:rStyle w:val="Emphasis"/>
          <w:highlight w:val="green"/>
        </w:rPr>
        <w:t>estimate</w:t>
      </w:r>
      <w:r w:rsidRPr="00B86817">
        <w:rPr>
          <w:sz w:val="16"/>
        </w:rPr>
        <w:t xml:space="preserve"> the </w:t>
      </w:r>
      <w:r w:rsidRPr="00B86817">
        <w:rPr>
          <w:rStyle w:val="Emphasis"/>
          <w:highlight w:val="green"/>
        </w:rPr>
        <w:t>economic value of</w:t>
      </w:r>
      <w:r w:rsidRPr="00B86817">
        <w:rPr>
          <w:sz w:val="16"/>
        </w:rPr>
        <w:t xml:space="preserve"> natural </w:t>
      </w:r>
      <w:r w:rsidRPr="00B86817">
        <w:rPr>
          <w:rStyle w:val="Emphasis"/>
          <w:highlight w:val="green"/>
        </w:rPr>
        <w:t>resources</w:t>
      </w:r>
      <w:r w:rsidRPr="00B86817">
        <w:rPr>
          <w:sz w:val="16"/>
        </w:rPr>
        <w:t xml:space="preserve">: nature as commodity. As we see with Big Tech, land and </w:t>
      </w:r>
      <w:r w:rsidRPr="00B86817">
        <w:rPr>
          <w:rStyle w:val="Emphasis"/>
        </w:rPr>
        <w:t>water</w:t>
      </w:r>
      <w:r w:rsidRPr="00B86817">
        <w:rPr>
          <w:sz w:val="16"/>
        </w:rPr>
        <w:t xml:space="preserve"> in particular have become </w:t>
      </w:r>
      <w:r w:rsidRPr="00B86817">
        <w:rPr>
          <w:rStyle w:val="StyleUnderline"/>
        </w:rPr>
        <w:t>incorporated into</w:t>
      </w:r>
      <w:r w:rsidRPr="00B86817">
        <w:rPr>
          <w:sz w:val="16"/>
        </w:rPr>
        <w:t xml:space="preserve"> </w:t>
      </w:r>
      <w:r w:rsidRPr="00B86817">
        <w:rPr>
          <w:rStyle w:val="Emphasis"/>
        </w:rPr>
        <w:t>trade</w:t>
      </w:r>
      <w:r w:rsidRPr="00B86817">
        <w:rPr>
          <w:sz w:val="16"/>
        </w:rPr>
        <w:t xml:space="preserve"> mechanisms.</w:t>
      </w:r>
    </w:p>
    <w:p w14:paraId="11430A7A" w14:textId="77777777" w:rsidR="00096457" w:rsidRPr="00B86817" w:rsidRDefault="00096457" w:rsidP="00096457">
      <w:pPr>
        <w:rPr>
          <w:sz w:val="16"/>
        </w:rPr>
      </w:pPr>
      <w:r w:rsidRPr="00B86817">
        <w:rPr>
          <w:sz w:val="16"/>
        </w:rPr>
        <w:t xml:space="preserve">Before ecosystems management became a utilitarian deployment of science, the environment was largely considered to be in ‘natural production’ offering ‘nonappropriable gifts of nature’ (Gómez-Baggethun et al., 2010). Nature was not something owned, and as such, had no inherent monetary value, nor was it perceived as serving humans in any useful way. But the mainstreaming through science and </w:t>
      </w:r>
      <w:r w:rsidRPr="001D38E4">
        <w:rPr>
          <w:rStyle w:val="StyleUnderline"/>
        </w:rPr>
        <w:t>policy making</w:t>
      </w:r>
      <w:r w:rsidRPr="00B86817">
        <w:rPr>
          <w:sz w:val="16"/>
        </w:rPr>
        <w:t xml:space="preserve"> of ecosystems management by the late 1990s </w:t>
      </w:r>
      <w:r w:rsidRPr="001D38E4">
        <w:rPr>
          <w:rStyle w:val="StyleUnderline"/>
        </w:rPr>
        <w:t>saw</w:t>
      </w:r>
      <w:r w:rsidRPr="00B86817">
        <w:rPr>
          <w:sz w:val="16"/>
        </w:rPr>
        <w:t xml:space="preserve"> the value of global </w:t>
      </w:r>
      <w:r w:rsidRPr="001D38E4">
        <w:rPr>
          <w:rStyle w:val="Emphasis"/>
        </w:rPr>
        <w:t>natural capital</w:t>
      </w:r>
      <w:r w:rsidRPr="00B86817">
        <w:rPr>
          <w:sz w:val="16"/>
        </w:rPr>
        <w:t xml:space="preserve"> </w:t>
      </w:r>
      <w:r w:rsidRPr="001D38E4">
        <w:rPr>
          <w:rStyle w:val="StyleUnderline"/>
        </w:rPr>
        <w:t>and</w:t>
      </w:r>
      <w:r w:rsidRPr="00B86817">
        <w:rPr>
          <w:sz w:val="16"/>
        </w:rPr>
        <w:t xml:space="preserve"> ecosystem </w:t>
      </w:r>
      <w:r w:rsidRPr="001D38E4">
        <w:rPr>
          <w:rStyle w:val="Emphasis"/>
        </w:rPr>
        <w:t>services become interlinked</w:t>
      </w:r>
      <w:r w:rsidRPr="00B86817">
        <w:rPr>
          <w:sz w:val="16"/>
        </w:rPr>
        <w:t>. This approach: ‘stressed human dependency not only on ecosystem services, but also on the underlying ecosystem functioning, contributing to make visible the role of biodiversity and ecological processes in human well-being.’ (Gómez-Baggethun et al., 2010: 1214) Incentives for conservation became baked into the economy – monetized, appropriated and exchanged – coinciding with the expansion of neoliberalism. Now, the connection between neoliberalism and dataism becomes crucial to understanding this potentially new wave of ecosystems management.</w:t>
      </w:r>
    </w:p>
    <w:p w14:paraId="53F59734" w14:textId="77777777" w:rsidR="00096457" w:rsidRPr="00B86817" w:rsidRDefault="00096457" w:rsidP="00096457">
      <w:pPr>
        <w:rPr>
          <w:sz w:val="16"/>
        </w:rPr>
      </w:pPr>
      <w:r w:rsidRPr="001D38E4">
        <w:rPr>
          <w:rStyle w:val="StyleUnderline"/>
          <w:highlight w:val="green"/>
        </w:rPr>
        <w:t>This</w:t>
      </w:r>
      <w:r w:rsidRPr="00B86817">
        <w:rPr>
          <w:sz w:val="16"/>
        </w:rPr>
        <w:t xml:space="preserve"> new wave will </w:t>
      </w:r>
      <w:r w:rsidRPr="001D38E4">
        <w:rPr>
          <w:rStyle w:val="Emphasis"/>
          <w:highlight w:val="green"/>
        </w:rPr>
        <w:t>reinforce</w:t>
      </w:r>
      <w:r w:rsidRPr="00B86817">
        <w:rPr>
          <w:sz w:val="16"/>
        </w:rPr>
        <w:t xml:space="preserve"> the idea of </w:t>
      </w:r>
      <w:r w:rsidRPr="001D38E4">
        <w:rPr>
          <w:rStyle w:val="Emphasis"/>
          <w:highlight w:val="green"/>
        </w:rPr>
        <w:t>control</w:t>
      </w:r>
      <w:r w:rsidRPr="00B86817">
        <w:rPr>
          <w:sz w:val="16"/>
        </w:rPr>
        <w:t xml:space="preserve"> – of a control society – or a society controlled </w:t>
      </w:r>
      <w:r w:rsidRPr="001D38E4">
        <w:rPr>
          <w:rStyle w:val="StyleUnderline"/>
          <w:highlight w:val="green"/>
        </w:rPr>
        <w:t>by</w:t>
      </w:r>
      <w:r w:rsidRPr="001D38E4">
        <w:rPr>
          <w:sz w:val="16"/>
          <w:highlight w:val="green"/>
        </w:rPr>
        <w:t xml:space="preserve"> </w:t>
      </w:r>
      <w:r w:rsidRPr="001D38E4">
        <w:rPr>
          <w:rStyle w:val="Emphasis"/>
          <w:highlight w:val="green"/>
        </w:rPr>
        <w:t>scientific logics</w:t>
      </w:r>
      <w:r w:rsidRPr="00B86817">
        <w:rPr>
          <w:sz w:val="16"/>
        </w:rPr>
        <w:t xml:space="preserve">, which is increasingly determined by Big Data and its push </w:t>
      </w:r>
      <w:r w:rsidRPr="001D38E4">
        <w:rPr>
          <w:rStyle w:val="StyleUnderline"/>
          <w:highlight w:val="green"/>
        </w:rPr>
        <w:t>to quantify</w:t>
      </w:r>
      <w:r w:rsidRPr="001D38E4">
        <w:rPr>
          <w:sz w:val="16"/>
          <w:highlight w:val="green"/>
        </w:rPr>
        <w:t xml:space="preserve"> </w:t>
      </w:r>
      <w:r w:rsidRPr="001D38E4">
        <w:rPr>
          <w:rStyle w:val="Emphasis"/>
          <w:highlight w:val="green"/>
        </w:rPr>
        <w:t>every aspect of existence</w:t>
      </w:r>
      <w:r w:rsidRPr="00B86817">
        <w:rPr>
          <w:sz w:val="16"/>
        </w:rPr>
        <w:t xml:space="preserve"> as a way </w:t>
      </w:r>
      <w:r w:rsidRPr="001D38E4">
        <w:rPr>
          <w:rStyle w:val="StyleUnderline"/>
          <w:highlight w:val="green"/>
        </w:rPr>
        <w:t xml:space="preserve">to be </w:t>
      </w:r>
      <w:r w:rsidRPr="001D38E4">
        <w:rPr>
          <w:rStyle w:val="Emphasis"/>
          <w:highlight w:val="green"/>
        </w:rPr>
        <w:t>better managed</w:t>
      </w:r>
      <w:r w:rsidRPr="00B86817">
        <w:rPr>
          <w:sz w:val="16"/>
        </w:rPr>
        <w:t xml:space="preserve">. This is key. If we have Big Data determining our needs, we also need to </w:t>
      </w:r>
      <w:r w:rsidRPr="001D38E4">
        <w:rPr>
          <w:rStyle w:val="StyleUnderline"/>
          <w:highlight w:val="green"/>
        </w:rPr>
        <w:t>create</w:t>
      </w:r>
      <w:r w:rsidRPr="00B86817">
        <w:rPr>
          <w:sz w:val="16"/>
        </w:rPr>
        <w:t xml:space="preserve"> the </w:t>
      </w:r>
      <w:r w:rsidRPr="001D38E4">
        <w:rPr>
          <w:rStyle w:val="Emphasis"/>
          <w:highlight w:val="green"/>
        </w:rPr>
        <w:t>Big Data Ecologies</w:t>
      </w:r>
      <w:r w:rsidRPr="00B86817">
        <w:rPr>
          <w:sz w:val="16"/>
        </w:rPr>
        <w:t xml:space="preserve"> to maintain them. It becomes not only more difficult to opt out of this system, but also more difficult to see outside of this frame. However, the idea of an ecosystem was shaped early on according to a budding machine logic, where elements of the ecosystem were understood and manipulated as nodes in a complex system of interrelationships that can be ‘datafied’ – mapped, observed, intercepted and interpolated. Now the machine (and its logics) has changed – it is algorithmically larger and more powerful, and it is learning from ‘itself’ in a manner we term ‘artificial’ intelligence.</w:t>
      </w:r>
    </w:p>
    <w:p w14:paraId="0FB6782A" w14:textId="77777777" w:rsidR="00096457" w:rsidRPr="00B86817" w:rsidRDefault="00096457" w:rsidP="00096457">
      <w:pPr>
        <w:rPr>
          <w:sz w:val="16"/>
        </w:rPr>
      </w:pPr>
      <w:r w:rsidRPr="00B86817">
        <w:rPr>
          <w:sz w:val="16"/>
        </w:rPr>
        <w:t>While Ecology as a discipline has long been focused on the interrelationships between living organisms and the environments in which they live, the concept of ‘media ecology’ has denoted different theoretical intentions, though arguably circling back to this always vexing concept of nature. Marshall McLuhan (1962, 1964) developed the concept of ‘media ecology’ in the late 1960s to explain the various eras of humanity according to the role of technology in social transformations. Neil Postman (1970) carried on this intellectual legacy and used the concept of media ecology to draw attention to processes and structures of media rather than to its content or to textual analysis. Matthew Fuller (2007) pluralised the concept, as ‘media ecologies,’ and invited readers to a kind of multiplicitous materiality, complicating perceptions about the physicality of information. Since then, numerous important interrelated concepts have emerged to reinstate more overtly the ideas of nature and materiality within a mediated ecological frame: Stacy Alaimo’s desire to ‘track’ ‘environmental traces’ in texts (2011), Jussi Parikka’s (2012) ‘medianature’ – borrowed from Donna Haraway’s (2003) earlier idea of ‘naturecultures,’ – both pointing to the complex weaving of meaning and materiality. Serenella Iovino and Serpil Oppermann’s (2014) ‘material ecocriticism,’ further suggests that stories (are) matter, those generated by material agencies and phenomena and, most importantly to the argument, scholars who put into question the universality of the Anthropocene, such as Ruth Irwin (2013), Sheena Wilson (2014), Jason W. Moore (2015) or Zoe Todd (2016), who position the geological era in question as a neoliberal undoing, rather than generalisable human impact. These scholarly interventions come to represent a reformulation of media theory by complicating matter at the heart of both technology and the environment, as neither distinct nor separable. In particular, by suggesting that media objects (and their affects/effects) have agency this (new) materialist turn in media and communication studies allows for a rethinking of the traditional ecological framework in favour of ‘Big Data Ecologies’ that bear a particular pointedness – a responsibility and an accountability.</w:t>
      </w:r>
    </w:p>
    <w:p w14:paraId="662CA7AA" w14:textId="77777777" w:rsidR="00096457" w:rsidRPr="00B86817" w:rsidRDefault="00096457" w:rsidP="00096457">
      <w:pPr>
        <w:rPr>
          <w:sz w:val="16"/>
        </w:rPr>
      </w:pPr>
      <w:r w:rsidRPr="00B86817">
        <w:rPr>
          <w:sz w:val="16"/>
        </w:rPr>
        <w:t xml:space="preserve">Who has power, who benefits, who suffers, and how those choices are justified by the meanings attributed to ‘nature’ and innovation vary according to conditions at different technological junctures. This task of deciphering those power dynamics is, in part, the work reserved for critical scholars. Communication infrastructures elicit something important about our shared cultural values, structures, and histories that cannot be measured by Big Data or </w:t>
      </w:r>
      <w:r w:rsidRPr="00B86817">
        <w:rPr>
          <w:rStyle w:val="Emphasis"/>
          <w:highlight w:val="green"/>
        </w:rPr>
        <w:t>science</w:t>
      </w:r>
      <w:r w:rsidRPr="00B86817">
        <w:rPr>
          <w:sz w:val="16"/>
        </w:rPr>
        <w:t xml:space="preserve"> alone. Big Data </w:t>
      </w:r>
      <w:r w:rsidRPr="00B86817">
        <w:rPr>
          <w:rStyle w:val="StyleUnderline"/>
          <w:highlight w:val="green"/>
        </w:rPr>
        <w:t>becomes</w:t>
      </w:r>
      <w:r w:rsidRPr="00B86817">
        <w:rPr>
          <w:sz w:val="16"/>
        </w:rPr>
        <w:t xml:space="preserve"> the site of </w:t>
      </w:r>
      <w:r w:rsidRPr="00B86817">
        <w:rPr>
          <w:rStyle w:val="Emphasis"/>
          <w:highlight w:val="green"/>
        </w:rPr>
        <w:t>justification for</w:t>
      </w:r>
      <w:r w:rsidRPr="00B86817">
        <w:rPr>
          <w:sz w:val="16"/>
        </w:rPr>
        <w:t xml:space="preserve">, rather than a byproduct of, the </w:t>
      </w:r>
      <w:r w:rsidRPr="00B86817">
        <w:rPr>
          <w:rStyle w:val="Emphasis"/>
          <w:highlight w:val="green"/>
        </w:rPr>
        <w:t>natural disasters</w:t>
      </w:r>
      <w:r w:rsidRPr="00B86817">
        <w:rPr>
          <w:sz w:val="16"/>
          <w:highlight w:val="green"/>
        </w:rPr>
        <w:t xml:space="preserve"> </w:t>
      </w:r>
      <w:r w:rsidRPr="00B86817">
        <w:rPr>
          <w:rStyle w:val="StyleUnderline"/>
          <w:highlight w:val="green"/>
        </w:rPr>
        <w:t>and</w:t>
      </w:r>
      <w:r w:rsidRPr="00B86817">
        <w:rPr>
          <w:sz w:val="16"/>
        </w:rPr>
        <w:t xml:space="preserve"> effects of </w:t>
      </w:r>
      <w:r w:rsidRPr="00B86817">
        <w:rPr>
          <w:rStyle w:val="Emphasis"/>
          <w:highlight w:val="green"/>
        </w:rPr>
        <w:t>global warming</w:t>
      </w:r>
      <w:r w:rsidRPr="00B86817">
        <w:rPr>
          <w:sz w:val="16"/>
        </w:rPr>
        <w:t xml:space="preserve"> that we must now all endure despite our positionality, philosophical ideals, material access, or place of power in the world. As such, an expanded and more readily interdisciplinary adaptation of the concept of Big Data Ecologies can be employed to advance our understanding of Big Tech as a Western convenience, where waste and polluting processes are most often done in an unacknowledged ‘elsewhere,’ as a system that relies heavily on disjunctures and contradictions (for discursive/greenwashing purposes in particular), and on the public perception of communications infrastructure as cloud-like, as immaterial and ephemeral. Conversely, Big Tech’s hypervisibility around their data centers and their greening efforts fail to consider the implications outside of the economic perspective that sets value, inclusive of human worth and/in relation to primary resources (Kaika and Swyngedouw, 2014). As Wilson explains, by imagining ways to salvage </w:t>
      </w:r>
      <w:r w:rsidRPr="00B86817">
        <w:rPr>
          <w:rStyle w:val="Emphasis"/>
          <w:highlight w:val="green"/>
        </w:rPr>
        <w:t>capitalism</w:t>
      </w:r>
      <w:r w:rsidRPr="00B86817">
        <w:rPr>
          <w:sz w:val="16"/>
        </w:rPr>
        <w:t xml:space="preserve"> and the environment as though the survival of one </w:t>
      </w:r>
      <w:r w:rsidRPr="00B86817">
        <w:rPr>
          <w:rStyle w:val="StyleUnderline"/>
          <w:highlight w:val="green"/>
        </w:rPr>
        <w:t>is</w:t>
      </w:r>
      <w:r w:rsidRPr="00B86817">
        <w:rPr>
          <w:sz w:val="16"/>
        </w:rPr>
        <w:t xml:space="preserve"> not </w:t>
      </w:r>
      <w:r w:rsidRPr="00B86817">
        <w:rPr>
          <w:rStyle w:val="StyleUnderline"/>
          <w:highlight w:val="green"/>
        </w:rPr>
        <w:t>reliant on</w:t>
      </w:r>
      <w:r w:rsidRPr="00B86817">
        <w:rPr>
          <w:rStyle w:val="StyleUnderline"/>
        </w:rPr>
        <w:t xml:space="preserve"> the</w:t>
      </w:r>
      <w:r w:rsidRPr="00B86817">
        <w:rPr>
          <w:sz w:val="16"/>
        </w:rPr>
        <w:t xml:space="preserve"> </w:t>
      </w:r>
      <w:r w:rsidRPr="00B86817">
        <w:rPr>
          <w:rStyle w:val="Emphasis"/>
          <w:highlight w:val="green"/>
        </w:rPr>
        <w:t>destruction of the other</w:t>
      </w:r>
      <w:r w:rsidRPr="00B86817">
        <w:rPr>
          <w:sz w:val="16"/>
        </w:rPr>
        <w:t xml:space="preserve">, we fail to see beyond the superficial offerings of greening initiatives by Big Tech. In line with Wilson my overall argument is about how the so-called ‘greening' of Big Data Ecologies are thin narratives that deploy textual and visual rhetorical strategies </w:t>
      </w:r>
      <w:r w:rsidRPr="00B86817">
        <w:rPr>
          <w:rStyle w:val="StyleUnderline"/>
        </w:rPr>
        <w:t>intended to</w:t>
      </w:r>
      <w:r w:rsidRPr="00B86817">
        <w:rPr>
          <w:sz w:val="16"/>
        </w:rPr>
        <w:t xml:space="preserve"> </w:t>
      </w:r>
      <w:r w:rsidRPr="00B86817">
        <w:rPr>
          <w:rStyle w:val="Emphasis"/>
          <w:highlight w:val="green"/>
        </w:rPr>
        <w:t>obfuscate</w:t>
      </w:r>
      <w:r w:rsidRPr="00B86817">
        <w:rPr>
          <w:sz w:val="16"/>
        </w:rPr>
        <w:t xml:space="preserve"> and overwrite resource </w:t>
      </w:r>
      <w:r w:rsidRPr="00B86817">
        <w:rPr>
          <w:rStyle w:val="Emphasis"/>
          <w:highlight w:val="green"/>
        </w:rPr>
        <w:t>exploitation</w:t>
      </w:r>
      <w:r w:rsidRPr="00B86817">
        <w:rPr>
          <w:sz w:val="16"/>
        </w:rPr>
        <w:t>.</w:t>
      </w:r>
    </w:p>
    <w:p w14:paraId="5A291EBD" w14:textId="77777777" w:rsidR="00096457" w:rsidRPr="00E227CE" w:rsidRDefault="00096457" w:rsidP="00096457"/>
    <w:p w14:paraId="768D2DC5" w14:textId="77777777" w:rsidR="00096457" w:rsidRDefault="00096457" w:rsidP="00096457">
      <w:pPr>
        <w:pStyle w:val="Heading3"/>
      </w:pPr>
      <w:r>
        <w:t>1NC---Natives Affs Links</w:t>
      </w:r>
    </w:p>
    <w:p w14:paraId="2121DB19" w14:textId="77777777" w:rsidR="00096457" w:rsidRDefault="00096457" w:rsidP="00096457">
      <w:pPr>
        <w:pStyle w:val="Heading4"/>
      </w:pPr>
      <w:r>
        <w:t xml:space="preserve">The aff’s </w:t>
      </w:r>
      <w:r>
        <w:rPr>
          <w:u w:val="single"/>
        </w:rPr>
        <w:t>delegation of law</w:t>
      </w:r>
      <w:r>
        <w:t xml:space="preserve"> presumes an </w:t>
      </w:r>
      <w:r>
        <w:rPr>
          <w:u w:val="single"/>
        </w:rPr>
        <w:t>incorporation to settler society</w:t>
      </w:r>
      <w:r>
        <w:t xml:space="preserve"> which makes a </w:t>
      </w:r>
      <w:r>
        <w:rPr>
          <w:u w:val="single"/>
        </w:rPr>
        <w:t>cybernetic realism</w:t>
      </w:r>
      <w:r>
        <w:t xml:space="preserve"> that prevents </w:t>
      </w:r>
      <w:r>
        <w:rPr>
          <w:u w:val="single"/>
        </w:rPr>
        <w:t>change</w:t>
      </w:r>
      <w:r>
        <w:t xml:space="preserve">. </w:t>
      </w:r>
    </w:p>
    <w:p w14:paraId="2ADF23BA" w14:textId="77777777" w:rsidR="00096457" w:rsidRPr="009626C1" w:rsidRDefault="00096457" w:rsidP="00096457">
      <w:r>
        <w:rPr>
          <w:rStyle w:val="Style13ptBold"/>
        </w:rPr>
        <w:t xml:space="preserve">Molad, 19 </w:t>
      </w:r>
      <w:r>
        <w:t>[Yoni Molad, PhD of Philosophy, “Philosophy Without Letters: Giorgio Agamben and Indigenous Sovereignty,” 2019, University of Tasmania]//Townes</w:t>
      </w:r>
    </w:p>
    <w:p w14:paraId="4D6A61A6" w14:textId="77777777" w:rsidR="00096457" w:rsidRPr="0088141C" w:rsidRDefault="00096457" w:rsidP="00096457">
      <w:pPr>
        <w:rPr>
          <w:sz w:val="16"/>
        </w:rPr>
      </w:pPr>
      <w:r w:rsidRPr="0088141C">
        <w:rPr>
          <w:sz w:val="16"/>
        </w:rPr>
        <w:t xml:space="preserve">Yet, a question remains as regards the members of global society who can no longer claim to have any other culture but this one. The vast majority of </w:t>
      </w:r>
      <w:r w:rsidRPr="00C32223">
        <w:rPr>
          <w:rStyle w:val="Emphasis"/>
        </w:rPr>
        <w:t>human beings</w:t>
      </w:r>
      <w:r w:rsidRPr="0088141C">
        <w:rPr>
          <w:sz w:val="16"/>
        </w:rPr>
        <w:t xml:space="preserve">, at least in Westernised societies, have been raised in a world where they </w:t>
      </w:r>
      <w:r w:rsidRPr="00C32223">
        <w:rPr>
          <w:rStyle w:val="StyleUnderline"/>
        </w:rPr>
        <w:t>no longer</w:t>
      </w:r>
      <w:r w:rsidRPr="0088141C">
        <w:rPr>
          <w:sz w:val="16"/>
        </w:rPr>
        <w:t xml:space="preserve"> even </w:t>
      </w:r>
      <w:r w:rsidRPr="00C32223">
        <w:rPr>
          <w:rStyle w:val="Emphasis"/>
        </w:rPr>
        <w:t>know</w:t>
      </w:r>
      <w:r w:rsidRPr="0088141C">
        <w:rPr>
          <w:sz w:val="16"/>
        </w:rPr>
        <w:t xml:space="preserve"> that </w:t>
      </w:r>
      <w:r w:rsidRPr="00C32223">
        <w:rPr>
          <w:rStyle w:val="StyleUnderline"/>
        </w:rPr>
        <w:t>there was</w:t>
      </w:r>
      <w:r w:rsidRPr="0088141C">
        <w:rPr>
          <w:sz w:val="16"/>
        </w:rPr>
        <w:t xml:space="preserve"> ever </w:t>
      </w:r>
      <w:r w:rsidRPr="00C32223">
        <w:rPr>
          <w:rStyle w:val="Emphasis"/>
        </w:rPr>
        <w:t>an alternative to</w:t>
      </w:r>
      <w:r w:rsidRPr="0088141C">
        <w:rPr>
          <w:sz w:val="16"/>
        </w:rPr>
        <w:t xml:space="preserve"> contemporary </w:t>
      </w:r>
      <w:r w:rsidRPr="00C32223">
        <w:rPr>
          <w:rStyle w:val="Emphasis"/>
        </w:rPr>
        <w:t>Capitalist Realism</w:t>
      </w:r>
      <w:r w:rsidRPr="0088141C">
        <w:rPr>
          <w:sz w:val="16"/>
        </w:rPr>
        <w:t xml:space="preserve"> (Fisher,2009). For this vast majority, under the assumption that </w:t>
      </w:r>
      <w:r w:rsidRPr="00C32223">
        <w:rPr>
          <w:rStyle w:val="Emphasis"/>
        </w:rPr>
        <w:t>cybernetic modernity</w:t>
      </w:r>
      <w:r w:rsidRPr="0088141C">
        <w:rPr>
          <w:sz w:val="16"/>
        </w:rPr>
        <w:t xml:space="preserve"> </w:t>
      </w:r>
      <w:r w:rsidRPr="00C32223">
        <w:rPr>
          <w:rStyle w:val="StyleUnderline"/>
        </w:rPr>
        <w:t>is</w:t>
      </w:r>
      <w:r w:rsidRPr="0088141C">
        <w:rPr>
          <w:sz w:val="16"/>
        </w:rPr>
        <w:t xml:space="preserve"> a fait accompli, what philosophers from Nietzsche to Heidegger diagnosed fearfully as the threat of </w:t>
      </w:r>
      <w:r w:rsidRPr="00C32223">
        <w:rPr>
          <w:rStyle w:val="Emphasis"/>
        </w:rPr>
        <w:t>nihilism</w:t>
      </w:r>
      <w:r w:rsidRPr="0088141C">
        <w:rPr>
          <w:sz w:val="16"/>
        </w:rPr>
        <w:t xml:space="preserve">, does not even evoke the slightest shudder. For why should one fear meaninglessness if it is taken to be the foundation for one’s existence? What alternative is possible for those raised under the overwhelming force of post-Copernican cosmology that not even the Catholic church can withstand, or the intractable economic apparatus that </w:t>
      </w:r>
      <w:r w:rsidRPr="00C32223">
        <w:rPr>
          <w:rStyle w:val="StyleUnderline"/>
        </w:rPr>
        <w:t>legitimates</w:t>
      </w:r>
      <w:r w:rsidRPr="0088141C">
        <w:rPr>
          <w:sz w:val="16"/>
        </w:rPr>
        <w:t xml:space="preserve"> the </w:t>
      </w:r>
      <w:r w:rsidRPr="00C32223">
        <w:rPr>
          <w:rStyle w:val="Emphasis"/>
        </w:rPr>
        <w:t>infinite exchangeability</w:t>
      </w:r>
      <w:r w:rsidRPr="0088141C">
        <w:rPr>
          <w:sz w:val="16"/>
        </w:rPr>
        <w:t xml:space="preserve"> </w:t>
      </w:r>
      <w:r w:rsidRPr="00C32223">
        <w:rPr>
          <w:rStyle w:val="StyleUnderline"/>
        </w:rPr>
        <w:t>of</w:t>
      </w:r>
      <w:r w:rsidRPr="0088141C">
        <w:rPr>
          <w:sz w:val="16"/>
        </w:rPr>
        <w:t xml:space="preserve"> all </w:t>
      </w:r>
      <w:r w:rsidRPr="00C32223">
        <w:rPr>
          <w:rStyle w:val="Emphasis"/>
        </w:rPr>
        <w:t>peoples</w:t>
      </w:r>
      <w:r w:rsidRPr="0088141C">
        <w:rPr>
          <w:sz w:val="16"/>
        </w:rPr>
        <w:t xml:space="preserve">, languages </w:t>
      </w:r>
      <w:r w:rsidRPr="00C32223">
        <w:rPr>
          <w:rStyle w:val="StyleUnderline"/>
        </w:rPr>
        <w:t>and</w:t>
      </w:r>
      <w:r w:rsidRPr="0088141C">
        <w:rPr>
          <w:sz w:val="16"/>
        </w:rPr>
        <w:t xml:space="preserve"> </w:t>
      </w:r>
      <w:r w:rsidRPr="00C32223">
        <w:rPr>
          <w:rStyle w:val="Emphasis"/>
        </w:rPr>
        <w:t>things</w:t>
      </w:r>
      <w:r w:rsidRPr="0088141C">
        <w:rPr>
          <w:sz w:val="16"/>
        </w:rPr>
        <w:t>?</w:t>
      </w:r>
    </w:p>
    <w:p w14:paraId="0530F74C" w14:textId="77777777" w:rsidR="00096457" w:rsidRPr="0088141C" w:rsidRDefault="00096457" w:rsidP="00096457">
      <w:pPr>
        <w:rPr>
          <w:sz w:val="16"/>
        </w:rPr>
      </w:pPr>
      <w:r w:rsidRPr="0088141C">
        <w:rPr>
          <w:sz w:val="16"/>
        </w:rPr>
        <w:t>For those who are born without ever knowing that life was supposed to have a meaning, the recognition of an absence of any such absolute values or interpretations of life is a banality not even worth mentioning and which in polite conversation provokes the same response as a discussion about the weather. But in the banality of the age and its total lack of concern for these questions perhaps lies the greatest of possibilities. For perhaps only those who have nothing to lose can risk themselves for the sake of those who have lost everything.</w:t>
      </w:r>
    </w:p>
    <w:p w14:paraId="428BD7DB" w14:textId="77777777" w:rsidR="00096457" w:rsidRPr="0088141C" w:rsidRDefault="00096457" w:rsidP="00096457">
      <w:pPr>
        <w:rPr>
          <w:sz w:val="16"/>
        </w:rPr>
      </w:pPr>
      <w:r w:rsidRPr="0088141C">
        <w:rPr>
          <w:sz w:val="16"/>
        </w:rPr>
        <w:t>Up till now, Agamben’s work has been discussed in the context of decolonisation primarily with reference to the correct, yet narrow reading of his work which highlights his analysis of the Western legal apparatus. Agamben’s analysis of sovereignty and bare life leads to the claim that domination in settler societies is generalised to all those who are subjected to Western law, regardless of their status as colonised or settlers. If the functioning of the legal apparatus depends on the isolation of a bare generic life in all those who come under its jurisdiction, the generalisation of ‘sacrality’ has become so ubiquitous as to be completely occluded: “if today there is no longer any one clear figure of the sacred man, it is perhaps because we are all virtually homines sacri” (Agamben 2017, 96).</w:t>
      </w:r>
    </w:p>
    <w:p w14:paraId="09E4BDB6" w14:textId="77777777" w:rsidR="00096457" w:rsidRPr="0088141C" w:rsidRDefault="00096457" w:rsidP="00096457">
      <w:pPr>
        <w:rPr>
          <w:sz w:val="16"/>
        </w:rPr>
      </w:pPr>
      <w:r w:rsidRPr="0088141C">
        <w:rPr>
          <w:sz w:val="16"/>
        </w:rPr>
        <w:t xml:space="preserve">Rifkin (2012, 2016) has discussed the </w:t>
      </w:r>
      <w:r w:rsidRPr="00C32223">
        <w:rPr>
          <w:rStyle w:val="Emphasis"/>
        </w:rPr>
        <w:t>political</w:t>
      </w:r>
      <w:r w:rsidRPr="0088141C">
        <w:rPr>
          <w:sz w:val="16"/>
        </w:rPr>
        <w:t xml:space="preserve"> </w:t>
      </w:r>
      <w:r w:rsidRPr="00C32223">
        <w:rPr>
          <w:rStyle w:val="StyleUnderline"/>
        </w:rPr>
        <w:t>and</w:t>
      </w:r>
      <w:r w:rsidRPr="0088141C">
        <w:rPr>
          <w:sz w:val="16"/>
        </w:rPr>
        <w:t xml:space="preserve"> </w:t>
      </w:r>
      <w:r w:rsidRPr="00C32223">
        <w:rPr>
          <w:rStyle w:val="Emphasis"/>
        </w:rPr>
        <w:t>legal aspects</w:t>
      </w:r>
      <w:r w:rsidRPr="0088141C">
        <w:rPr>
          <w:sz w:val="16"/>
        </w:rPr>
        <w:t xml:space="preserve"> </w:t>
      </w:r>
      <w:r w:rsidRPr="00C32223">
        <w:rPr>
          <w:rStyle w:val="StyleUnderline"/>
        </w:rPr>
        <w:t>of</w:t>
      </w:r>
      <w:r w:rsidRPr="0088141C">
        <w:rPr>
          <w:sz w:val="16"/>
        </w:rPr>
        <w:t xml:space="preserve"> </w:t>
      </w:r>
      <w:r w:rsidRPr="00C32223">
        <w:rPr>
          <w:rStyle w:val="Emphasis"/>
        </w:rPr>
        <w:t>Sovereign exception</w:t>
      </w:r>
      <w:r w:rsidRPr="0088141C">
        <w:rPr>
          <w:sz w:val="16"/>
        </w:rPr>
        <w:t xml:space="preserve"> that </w:t>
      </w:r>
      <w:r w:rsidRPr="00C32223">
        <w:rPr>
          <w:rStyle w:val="StyleUnderline"/>
        </w:rPr>
        <w:t>render</w:t>
      </w:r>
      <w:r w:rsidRPr="0088141C">
        <w:rPr>
          <w:sz w:val="16"/>
        </w:rPr>
        <w:t xml:space="preserve"> </w:t>
      </w:r>
      <w:r w:rsidRPr="00C32223">
        <w:rPr>
          <w:rStyle w:val="Emphasis"/>
        </w:rPr>
        <w:t>indigenous people</w:t>
      </w:r>
      <w:r w:rsidRPr="0088141C">
        <w:rPr>
          <w:sz w:val="16"/>
        </w:rPr>
        <w:t xml:space="preserve"> as </w:t>
      </w:r>
      <w:r w:rsidRPr="00C32223">
        <w:rPr>
          <w:rStyle w:val="Emphasis"/>
        </w:rPr>
        <w:t>bare life</w:t>
      </w:r>
      <w:r w:rsidRPr="0088141C">
        <w:rPr>
          <w:sz w:val="16"/>
        </w:rPr>
        <w:t xml:space="preserve">, at once </w:t>
      </w:r>
      <w:r w:rsidRPr="00C32223">
        <w:rPr>
          <w:rStyle w:val="StyleUnderline"/>
        </w:rPr>
        <w:t>excluded from</w:t>
      </w:r>
      <w:r w:rsidRPr="0088141C">
        <w:rPr>
          <w:sz w:val="16"/>
        </w:rPr>
        <w:t xml:space="preserve"> the </w:t>
      </w:r>
      <w:r w:rsidRPr="00C32223">
        <w:rPr>
          <w:rStyle w:val="Emphasis"/>
        </w:rPr>
        <w:t>citizenry</w:t>
      </w:r>
      <w:r w:rsidRPr="0088141C">
        <w:rPr>
          <w:sz w:val="16"/>
        </w:rPr>
        <w:t xml:space="preserve">, </w:t>
      </w:r>
      <w:r w:rsidRPr="00C32223">
        <w:rPr>
          <w:rStyle w:val="StyleUnderline"/>
        </w:rPr>
        <w:t>yet subjected to its</w:t>
      </w:r>
      <w:r w:rsidRPr="0088141C">
        <w:rPr>
          <w:sz w:val="16"/>
        </w:rPr>
        <w:t xml:space="preserve"> full </w:t>
      </w:r>
      <w:r w:rsidRPr="00C32223">
        <w:rPr>
          <w:rStyle w:val="Emphasis"/>
        </w:rPr>
        <w:t>jurisdiction</w:t>
      </w:r>
      <w:r w:rsidRPr="0088141C">
        <w:rPr>
          <w:sz w:val="16"/>
        </w:rPr>
        <w:t xml:space="preserve">. The fiction of juridical closure is in effect </w:t>
      </w:r>
      <w:r w:rsidRPr="00C32223">
        <w:rPr>
          <w:rStyle w:val="StyleUnderline"/>
        </w:rPr>
        <w:t>premised on</w:t>
      </w:r>
      <w:r w:rsidRPr="0088141C">
        <w:rPr>
          <w:sz w:val="16"/>
        </w:rPr>
        <w:t xml:space="preserve"> a ‘state of exception’ which offers a </w:t>
      </w:r>
      <w:r w:rsidRPr="00C32223">
        <w:rPr>
          <w:rStyle w:val="Emphasis"/>
        </w:rPr>
        <w:t>form of inclusion</w:t>
      </w:r>
      <w:r w:rsidRPr="0088141C">
        <w:rPr>
          <w:sz w:val="16"/>
        </w:rPr>
        <w:t xml:space="preserve"> into the nation state </w:t>
      </w:r>
      <w:r w:rsidRPr="00C32223">
        <w:rPr>
          <w:rStyle w:val="StyleUnderline"/>
        </w:rPr>
        <w:t>that buttresses</w:t>
      </w:r>
      <w:r w:rsidRPr="0088141C">
        <w:rPr>
          <w:sz w:val="16"/>
        </w:rPr>
        <w:t xml:space="preserve"> its </w:t>
      </w:r>
      <w:r w:rsidRPr="00C32223">
        <w:rPr>
          <w:rStyle w:val="Emphasis"/>
        </w:rPr>
        <w:t>territorial power</w:t>
      </w:r>
      <w:r w:rsidRPr="0088141C">
        <w:rPr>
          <w:sz w:val="16"/>
        </w:rPr>
        <w:t xml:space="preserve"> </w:t>
      </w:r>
      <w:r w:rsidRPr="00C32223">
        <w:rPr>
          <w:rStyle w:val="StyleUnderline"/>
        </w:rPr>
        <w:t>and demands</w:t>
      </w:r>
      <w:r w:rsidRPr="0088141C">
        <w:rPr>
          <w:sz w:val="16"/>
        </w:rPr>
        <w:t xml:space="preserve"> the </w:t>
      </w:r>
      <w:r w:rsidRPr="00C32223">
        <w:rPr>
          <w:rStyle w:val="Emphasis"/>
        </w:rPr>
        <w:t>rejection of any</w:t>
      </w:r>
      <w:r w:rsidRPr="0088141C">
        <w:rPr>
          <w:sz w:val="16"/>
        </w:rPr>
        <w:t xml:space="preserve"> notion of </w:t>
      </w:r>
      <w:r w:rsidRPr="00C32223">
        <w:rPr>
          <w:rStyle w:val="Emphasis"/>
        </w:rPr>
        <w:t>rival sovereign claims</w:t>
      </w:r>
      <w:r w:rsidRPr="0088141C">
        <w:rPr>
          <w:sz w:val="16"/>
        </w:rPr>
        <w:t xml:space="preserve"> and alternative cultures. Morgenson has contributed to the discussion by showing how, whether mobilised through authoritarian or liberal settler colonies, the globalisation of “</w:t>
      </w:r>
      <w:r w:rsidRPr="00C32223">
        <w:rPr>
          <w:rStyle w:val="Emphasis"/>
        </w:rPr>
        <w:t>Western law incorporates Indigenous peoples</w:t>
      </w:r>
      <w:r w:rsidRPr="0088141C">
        <w:rPr>
          <w:sz w:val="16"/>
        </w:rPr>
        <w:t xml:space="preserve"> into the settler nation </w:t>
      </w:r>
      <w:r w:rsidRPr="00C32223">
        <w:rPr>
          <w:rStyle w:val="StyleUnderline"/>
        </w:rPr>
        <w:t>by</w:t>
      </w:r>
      <w:r w:rsidRPr="0088141C">
        <w:rPr>
          <w:sz w:val="16"/>
        </w:rPr>
        <w:t xml:space="preserve"> simultaneously </w:t>
      </w:r>
      <w:r w:rsidRPr="00C32223">
        <w:rPr>
          <w:rStyle w:val="StyleUnderline"/>
        </w:rPr>
        <w:t>pursuing</w:t>
      </w:r>
      <w:r w:rsidRPr="0088141C">
        <w:rPr>
          <w:sz w:val="16"/>
        </w:rPr>
        <w:t xml:space="preserve"> their </w:t>
      </w:r>
      <w:r w:rsidRPr="00C32223">
        <w:rPr>
          <w:rStyle w:val="Emphasis"/>
        </w:rPr>
        <w:t>elimination</w:t>
      </w:r>
      <w:r w:rsidRPr="0088141C">
        <w:rPr>
          <w:sz w:val="16"/>
        </w:rPr>
        <w:t>” (Morgenson 2011, 53)</w:t>
      </w:r>
    </w:p>
    <w:p w14:paraId="274E97BB" w14:textId="77777777" w:rsidR="00096457" w:rsidRPr="0088141C" w:rsidRDefault="00096457" w:rsidP="00096457">
      <w:pPr>
        <w:rPr>
          <w:sz w:val="16"/>
        </w:rPr>
      </w:pPr>
      <w:r w:rsidRPr="0088141C">
        <w:rPr>
          <w:sz w:val="16"/>
        </w:rPr>
        <w:t>Discussing Agamben’s claim, Morgenson recognises that within Agamben’s thought lies a potential to critique settler colonialism insofar as it generalises domination to both settlers and indigenous tribes. Yet, Morgenson distances himself from the implication: “In such a light, Agamben’s assertion might suggest that ‘we’ are all exposed to bare life to the extent that the colonial exception and its universalisation within Western law now mark all peoples for elimination just as Indigenous peoples always were and still are marked. Yet, conversely, if Agamben names an exception that settlers assigned to others now being potentially assigned to them, then for all of us to be exposed to bare life is to potentially position us all as settlers.” (Morgenson, 2011, 73).</w:t>
      </w:r>
    </w:p>
    <w:p w14:paraId="0D1FA5A5" w14:textId="77777777" w:rsidR="00096457" w:rsidRPr="0088141C" w:rsidRDefault="00096457" w:rsidP="00096457">
      <w:pPr>
        <w:rPr>
          <w:sz w:val="16"/>
        </w:rPr>
      </w:pPr>
      <w:r w:rsidRPr="0088141C">
        <w:rPr>
          <w:sz w:val="16"/>
        </w:rPr>
        <w:t xml:space="preserve">Ziarek has mobilised a similar critique, arguing that Agamben’s generalisations do not do justice to real distinctions along the lines of gender, race, sexuality, and class, and that he thereby misses the different ways in which sovereign power operates in each case. (Ziarek, 2008) It is indeed true that </w:t>
      </w:r>
      <w:r w:rsidRPr="00C32223">
        <w:rPr>
          <w:rStyle w:val="StyleUnderline"/>
        </w:rPr>
        <w:t>different groups suffer</w:t>
      </w:r>
      <w:r w:rsidRPr="0088141C">
        <w:rPr>
          <w:sz w:val="16"/>
        </w:rPr>
        <w:t xml:space="preserve"> </w:t>
      </w:r>
      <w:r w:rsidRPr="00C32223">
        <w:rPr>
          <w:rStyle w:val="Emphasis"/>
        </w:rPr>
        <w:t>differently</w:t>
      </w:r>
      <w:r w:rsidRPr="0088141C">
        <w:rPr>
          <w:sz w:val="16"/>
        </w:rPr>
        <w:t xml:space="preserve"> under settler colonial domination, </w:t>
      </w:r>
      <w:r w:rsidRPr="00C32223">
        <w:rPr>
          <w:rStyle w:val="StyleUnderline"/>
        </w:rPr>
        <w:t>but it is</w:t>
      </w:r>
      <w:r w:rsidRPr="0088141C">
        <w:rPr>
          <w:sz w:val="16"/>
        </w:rPr>
        <w:t xml:space="preserve"> also </w:t>
      </w:r>
      <w:r w:rsidRPr="00C32223">
        <w:rPr>
          <w:rStyle w:val="StyleUnderline"/>
        </w:rPr>
        <w:t>true</w:t>
      </w:r>
      <w:r w:rsidRPr="0088141C">
        <w:rPr>
          <w:sz w:val="16"/>
        </w:rPr>
        <w:t xml:space="preserve"> that the </w:t>
      </w:r>
      <w:r w:rsidRPr="00C32223">
        <w:rPr>
          <w:rStyle w:val="Emphasis"/>
        </w:rPr>
        <w:t>distribution of oppression</w:t>
      </w:r>
      <w:r w:rsidRPr="0088141C">
        <w:rPr>
          <w:sz w:val="16"/>
        </w:rPr>
        <w:t xml:space="preserve"> </w:t>
      </w:r>
      <w:r w:rsidRPr="00C32223">
        <w:rPr>
          <w:rStyle w:val="StyleUnderline"/>
        </w:rPr>
        <w:t>is managed by</w:t>
      </w:r>
      <w:r w:rsidRPr="0088141C">
        <w:rPr>
          <w:sz w:val="16"/>
        </w:rPr>
        <w:t xml:space="preserve"> </w:t>
      </w:r>
      <w:r w:rsidRPr="00C32223">
        <w:rPr>
          <w:rStyle w:val="Emphasis"/>
        </w:rPr>
        <w:t>the same apparatus</w:t>
      </w:r>
      <w:r w:rsidRPr="0088141C">
        <w:rPr>
          <w:sz w:val="16"/>
        </w:rPr>
        <w:t xml:space="preserve"> and along the same lines.</w:t>
      </w:r>
    </w:p>
    <w:p w14:paraId="12227413" w14:textId="77777777" w:rsidR="00096457" w:rsidRPr="0088141C" w:rsidRDefault="00096457" w:rsidP="00096457">
      <w:pPr>
        <w:rPr>
          <w:sz w:val="16"/>
        </w:rPr>
      </w:pPr>
      <w:r w:rsidRPr="0088141C">
        <w:rPr>
          <w:sz w:val="16"/>
        </w:rPr>
        <w:t>Even though a recent entire collection of essays has been dedicated to ‘Agamben and Colonialism’ (Svirski and Bignall 2012), none of the articles, despite their undoubtable merits, focus on the linguistic dimension of the apparatus of domination Agamben exposes, thereby simplifying somewhat the nature of contemporary domination and avoiding the question of settler/indigenous solidarity all together.</w:t>
      </w:r>
    </w:p>
    <w:p w14:paraId="4ECBBB2B" w14:textId="77777777" w:rsidR="00096457" w:rsidRPr="0088141C" w:rsidRDefault="00096457" w:rsidP="00096457">
      <w:pPr>
        <w:rPr>
          <w:sz w:val="16"/>
        </w:rPr>
      </w:pPr>
      <w:r w:rsidRPr="0088141C">
        <w:rPr>
          <w:sz w:val="16"/>
        </w:rPr>
        <w:t xml:space="preserve">In fact, Agamben’s analysis of law and language shows that it is impossible to separate the critique of sovereignty from the critique of language. Language and people, despite being “contingent and indefinite cultural entities” (Agamben, 2000 ,65) are both transformed into orderable and measurable unities that are thought to be natural and eternal entities, subjected to the law and regulation, that appear necessary, despite being enacted by a governing apparatus. In the same way that the construction of a </w:t>
      </w:r>
      <w:r w:rsidRPr="00C32223">
        <w:rPr>
          <w:rStyle w:val="StyleUnderline"/>
        </w:rPr>
        <w:t>political State entails</w:t>
      </w:r>
      <w:r w:rsidRPr="0088141C">
        <w:rPr>
          <w:sz w:val="16"/>
        </w:rPr>
        <w:t xml:space="preserve"> an </w:t>
      </w:r>
      <w:r w:rsidRPr="00C32223">
        <w:rPr>
          <w:rStyle w:val="Emphasis"/>
        </w:rPr>
        <w:t>obfuscation</w:t>
      </w:r>
      <w:r w:rsidRPr="0088141C">
        <w:rPr>
          <w:sz w:val="16"/>
        </w:rPr>
        <w:t xml:space="preserve"> </w:t>
      </w:r>
      <w:r w:rsidRPr="00C32223">
        <w:rPr>
          <w:rStyle w:val="StyleUnderline"/>
        </w:rPr>
        <w:t>of</w:t>
      </w:r>
      <w:r w:rsidRPr="0088141C">
        <w:rPr>
          <w:sz w:val="16"/>
        </w:rPr>
        <w:t xml:space="preserve"> the </w:t>
      </w:r>
      <w:r w:rsidRPr="00C32223">
        <w:rPr>
          <w:rStyle w:val="Emphasis"/>
        </w:rPr>
        <w:t>plurality</w:t>
      </w:r>
      <w:r w:rsidRPr="0088141C">
        <w:rPr>
          <w:sz w:val="16"/>
        </w:rPr>
        <w:t xml:space="preserve"> </w:t>
      </w:r>
      <w:r w:rsidRPr="00C32223">
        <w:rPr>
          <w:rStyle w:val="StyleUnderline"/>
        </w:rPr>
        <w:t>of</w:t>
      </w:r>
      <w:r w:rsidRPr="0088141C">
        <w:rPr>
          <w:sz w:val="16"/>
        </w:rPr>
        <w:t xml:space="preserve"> </w:t>
      </w:r>
      <w:r w:rsidRPr="00C32223">
        <w:rPr>
          <w:rStyle w:val="Emphasis"/>
        </w:rPr>
        <w:t>human lives</w:t>
      </w:r>
      <w:r w:rsidRPr="0088141C">
        <w:rPr>
          <w:sz w:val="16"/>
        </w:rPr>
        <w:t>, transforming them into a ‘People’, the construction of a language entails the obfuscation of the reality of human speech, transforming into a ‘Grammar’. Jurisprudence and linguistics share a common function and complicity. Jess Whyte and Alex Murray have expressed this succinctly when they write that Agamben shows how “just as linguistics has presupposed the pure fact of language, politics, he argues, has presupposed the factum pluralitatis, the pure fact that people form communities. Modern political discourse has been defined by the attempt to unify language and people, using one obscure concept in order to shed light on another.” (Whyte and Murray, 2011: 9-10).The rejection of the linguistic element of Agamben’s critique of Western Ontology not only leads to a simplification of his critical project but also to a misunderstanding of settler colonial rule, which seeks not only to establish administrative totalisation over the native population that it dominates but also to expropriate the cultural life of the settlers themselves so as to render them unable to conceive of an alternative and hence to construct genuine and shared settler/native cooperation and shared struggle.</w:t>
      </w:r>
    </w:p>
    <w:p w14:paraId="78D83849" w14:textId="77777777" w:rsidR="00096457" w:rsidRPr="0088141C" w:rsidRDefault="00096457" w:rsidP="00096457">
      <w:pPr>
        <w:rPr>
          <w:sz w:val="16"/>
        </w:rPr>
      </w:pPr>
      <w:r w:rsidRPr="0088141C">
        <w:rPr>
          <w:sz w:val="16"/>
        </w:rPr>
        <w:t>There is no doubt that both the false division of the polis and artificial attempts at unification by settler colonial regimes are part of the legacy of European colonialism , which operates on the basis of a split foundation: “any interpretation of the political meaning of the term people ought to start from the peculiar fact that in modern European languages this term always indicates also the poor, the underprivileged, and the excluded. The same term names the constitutive political subject as well as the class that is excluded- de facto, if not de jure -from politics” (Agamben, 2000, 29)</w:t>
      </w:r>
    </w:p>
    <w:p w14:paraId="19F4364B" w14:textId="77777777" w:rsidR="00096457" w:rsidRPr="0088141C" w:rsidRDefault="00096457" w:rsidP="00096457">
      <w:pPr>
        <w:rPr>
          <w:sz w:val="16"/>
        </w:rPr>
      </w:pPr>
      <w:r w:rsidRPr="00C32223">
        <w:rPr>
          <w:rStyle w:val="Emphasis"/>
        </w:rPr>
        <w:t>Dividing</w:t>
      </w:r>
      <w:r w:rsidRPr="00C32223">
        <w:rPr>
          <w:rStyle w:val="StyleUnderline"/>
        </w:rPr>
        <w:t xml:space="preserve"> the country neatly between groups </w:t>
      </w:r>
      <w:r w:rsidRPr="00C32223">
        <w:rPr>
          <w:rStyle w:val="Emphasis"/>
        </w:rPr>
        <w:t>according to</w:t>
      </w:r>
      <w:r w:rsidRPr="00C32223">
        <w:rPr>
          <w:rStyle w:val="StyleUnderline"/>
        </w:rPr>
        <w:t xml:space="preserve"> the categories of </w:t>
      </w:r>
      <w:r w:rsidRPr="00C32223">
        <w:rPr>
          <w:rStyle w:val="Emphasis"/>
        </w:rPr>
        <w:t>criminology</w:t>
      </w:r>
      <w:r w:rsidRPr="00C32223">
        <w:rPr>
          <w:rStyle w:val="StyleUnderline"/>
        </w:rPr>
        <w:t xml:space="preserve"> and the lense of colonialism is a strategy that </w:t>
      </w:r>
      <w:r w:rsidRPr="00C32223">
        <w:rPr>
          <w:rStyle w:val="Emphasis"/>
        </w:rPr>
        <w:t>aims to unify</w:t>
      </w:r>
      <w:r w:rsidRPr="00C32223">
        <w:rPr>
          <w:rStyle w:val="StyleUnderline"/>
        </w:rPr>
        <w:t xml:space="preserve"> both </w:t>
      </w:r>
      <w:r w:rsidRPr="00C32223">
        <w:rPr>
          <w:rStyle w:val="Emphasis"/>
        </w:rPr>
        <w:t>sides through</w:t>
      </w:r>
      <w:r w:rsidRPr="00C32223">
        <w:rPr>
          <w:rStyle w:val="StyleUnderline"/>
        </w:rPr>
        <w:t xml:space="preserve"> an eventual </w:t>
      </w:r>
      <w:r w:rsidRPr="00C32223">
        <w:rPr>
          <w:rStyle w:val="Emphasis"/>
        </w:rPr>
        <w:t>state administered reconciliation</w:t>
      </w:r>
      <w:r w:rsidRPr="0088141C">
        <w:rPr>
          <w:sz w:val="16"/>
        </w:rPr>
        <w:t xml:space="preserve">. Despite the obvious ethical difference between those who do not know what they have done and those who do not or cannot know what has been done to them - </w:t>
      </w:r>
      <w:r w:rsidRPr="00C32223">
        <w:rPr>
          <w:rStyle w:val="StyleUnderline"/>
        </w:rPr>
        <w:t>there is still a relation that</w:t>
      </w:r>
      <w:r w:rsidRPr="0088141C">
        <w:rPr>
          <w:sz w:val="16"/>
        </w:rPr>
        <w:t xml:space="preserve"> </w:t>
      </w:r>
      <w:r w:rsidRPr="00C32223">
        <w:rPr>
          <w:rStyle w:val="Emphasis"/>
        </w:rPr>
        <w:t>brings</w:t>
      </w:r>
      <w:r w:rsidRPr="0088141C">
        <w:rPr>
          <w:sz w:val="16"/>
        </w:rPr>
        <w:t xml:space="preserve"> both </w:t>
      </w:r>
      <w:r w:rsidRPr="00C32223">
        <w:rPr>
          <w:rStyle w:val="Emphasis"/>
        </w:rPr>
        <w:t>parties</w:t>
      </w:r>
      <w:r w:rsidRPr="0088141C">
        <w:rPr>
          <w:sz w:val="16"/>
        </w:rPr>
        <w:t xml:space="preserve"> together to the scene as it were.</w:t>
      </w:r>
    </w:p>
    <w:p w14:paraId="48D392C5" w14:textId="77777777" w:rsidR="00096457" w:rsidRPr="0088141C" w:rsidRDefault="00096457" w:rsidP="00096457">
      <w:pPr>
        <w:rPr>
          <w:sz w:val="16"/>
        </w:rPr>
      </w:pPr>
      <w:r w:rsidRPr="0088141C">
        <w:rPr>
          <w:sz w:val="16"/>
        </w:rPr>
        <w:t xml:space="preserve">A decade ago, the Australian Federal government established the </w:t>
      </w:r>
      <w:r w:rsidRPr="00C32223">
        <w:rPr>
          <w:rStyle w:val="Emphasis"/>
        </w:rPr>
        <w:t>Referendum Council</w:t>
      </w:r>
      <w:r w:rsidRPr="0088141C">
        <w:rPr>
          <w:sz w:val="16"/>
        </w:rPr>
        <w:t xml:space="preserve"> to explore and propose changes to the Commonwealth Constitution with </w:t>
      </w:r>
      <w:r w:rsidRPr="00C32223">
        <w:rPr>
          <w:rStyle w:val="StyleUnderline"/>
        </w:rPr>
        <w:t>regards</w:t>
      </w:r>
      <w:r w:rsidRPr="0088141C">
        <w:rPr>
          <w:sz w:val="16"/>
        </w:rPr>
        <w:t xml:space="preserve"> to </w:t>
      </w:r>
      <w:r w:rsidRPr="00C32223">
        <w:rPr>
          <w:rStyle w:val="Emphasis"/>
        </w:rPr>
        <w:t>recognition of First Nations</w:t>
      </w:r>
      <w:r w:rsidRPr="0088141C">
        <w:rPr>
          <w:sz w:val="16"/>
        </w:rPr>
        <w:t xml:space="preserve"> peoples. The campaign for indigenous constitutional Recognition has failed. The Government has received the final recommendations of the Referendum Council instructing to reject moves towards constitutional recognition in favour of a Treaty process and the formation of an indigenous representative body. The Referendum Council eventually adopted a watered down the principles of the Historical Uluru Statement, formulated by an overwhelming number of aboriginal delegates in May 2017. </w:t>
      </w:r>
      <w:r w:rsidRPr="00C32223">
        <w:rPr>
          <w:rStyle w:val="StyleUnderline"/>
        </w:rPr>
        <w:t>The council has subsequently been disbanded</w:t>
      </w:r>
      <w:r w:rsidRPr="0088141C">
        <w:rPr>
          <w:sz w:val="16"/>
        </w:rPr>
        <w:t>.</w:t>
      </w:r>
    </w:p>
    <w:p w14:paraId="77B259E4" w14:textId="77777777" w:rsidR="00096457" w:rsidRPr="0088141C" w:rsidRDefault="00096457" w:rsidP="00096457">
      <w:pPr>
        <w:rPr>
          <w:sz w:val="16"/>
        </w:rPr>
      </w:pPr>
      <w:r w:rsidRPr="0088141C">
        <w:rPr>
          <w:sz w:val="16"/>
        </w:rPr>
        <w:t xml:space="preserve">What does the total failure of the Recognise campaign teach us? Is it enough to listen more carefully to voices ‘on the ground’ and gather another panel of so-called experts? Although </w:t>
      </w:r>
      <w:r w:rsidRPr="00C32223">
        <w:rPr>
          <w:rStyle w:val="Emphasis"/>
        </w:rPr>
        <w:t>the crisis of legitimacy</w:t>
      </w:r>
      <w:r w:rsidRPr="0088141C">
        <w:rPr>
          <w:sz w:val="16"/>
        </w:rPr>
        <w:t xml:space="preserve"> and cosmology we are undergoing has consequences for all of those living in this country, </w:t>
      </w:r>
      <w:r w:rsidRPr="00C32223">
        <w:rPr>
          <w:rStyle w:val="StyleUnderline"/>
        </w:rPr>
        <w:t xml:space="preserve">full engagement with the </w:t>
      </w:r>
      <w:r w:rsidRPr="00C32223">
        <w:rPr>
          <w:rStyle w:val="Emphasis"/>
        </w:rPr>
        <w:t>impact</w:t>
      </w:r>
      <w:r w:rsidRPr="0088141C">
        <w:rPr>
          <w:sz w:val="16"/>
        </w:rPr>
        <w:t xml:space="preserve"> </w:t>
      </w:r>
      <w:r w:rsidRPr="00C32223">
        <w:rPr>
          <w:rStyle w:val="StyleUnderline"/>
        </w:rPr>
        <w:t>of</w:t>
      </w:r>
      <w:r w:rsidRPr="0088141C">
        <w:rPr>
          <w:sz w:val="16"/>
        </w:rPr>
        <w:t xml:space="preserve"> </w:t>
      </w:r>
      <w:r w:rsidRPr="00C32223">
        <w:rPr>
          <w:rStyle w:val="Emphasis"/>
        </w:rPr>
        <w:t>constitutional change</w:t>
      </w:r>
      <w:r w:rsidRPr="0088141C">
        <w:rPr>
          <w:sz w:val="16"/>
        </w:rPr>
        <w:t xml:space="preserve"> on our governance structures and lives </w:t>
      </w:r>
      <w:r w:rsidRPr="00C32223">
        <w:rPr>
          <w:rStyle w:val="StyleUnderline"/>
        </w:rPr>
        <w:t xml:space="preserve">has seemingly only been undertaken by </w:t>
      </w:r>
      <w:r w:rsidRPr="00C32223">
        <w:rPr>
          <w:rStyle w:val="Emphasis"/>
        </w:rPr>
        <w:t>Aboriginal Australia</w:t>
      </w:r>
      <w:r w:rsidRPr="0088141C">
        <w:rPr>
          <w:sz w:val="16"/>
        </w:rPr>
        <w:t>. This question affects not only the original owners of this country but the historical identity of the nation as a whole - the status and identity of migrants and our cherished multiculturalism, the legitimacy and nature of our representative institutions and the way we understand ourselves and educate our children. How can a society that believes itself to live in an orderly cosmos with solid foundations for its institutions adapt to the fact that it rests on a ground not its own? In whose name do we speak when we talk about The Australian people? In the name of settlers, or the name of the multiple tribes? What does this failed campaign mean other than that “, our time is nothing other than the methodical and implacable attempt to fill the split that divides the people by radically eliminating the people of the excluded.”? (Agamben, 2000, 33.) It is tempting to solve this problem by opting for a chronological solution that renders some of us as ‘First Australians’- this only follows the same logic that is ensuring that soon most of us will also be the last.</w:t>
      </w:r>
    </w:p>
    <w:p w14:paraId="102F873A" w14:textId="77777777" w:rsidR="00096457" w:rsidRPr="0088141C" w:rsidRDefault="00096457" w:rsidP="00096457">
      <w:pPr>
        <w:rPr>
          <w:sz w:val="16"/>
        </w:rPr>
      </w:pPr>
      <w:r w:rsidRPr="0088141C">
        <w:rPr>
          <w:sz w:val="16"/>
        </w:rPr>
        <w:t xml:space="preserve">In whose name and by what right do we assume there is such a thing as an Australian people if we cannot clearly articulate where sovereignty is located on this land? Or is there a better way to organise our lives and institutions in light of these challenges that does not result in a false unification of that which should always kept in mutual difference. </w:t>
      </w:r>
      <w:r w:rsidRPr="00C32223">
        <w:rPr>
          <w:rStyle w:val="StyleUnderline"/>
        </w:rPr>
        <w:t>Even the complete assimilation</w:t>
      </w:r>
      <w:r w:rsidRPr="0088141C">
        <w:rPr>
          <w:sz w:val="16"/>
        </w:rPr>
        <w:t xml:space="preserve"> of the tribal men and women of this land </w:t>
      </w:r>
      <w:r w:rsidRPr="00C32223">
        <w:rPr>
          <w:rStyle w:val="StyleUnderline"/>
        </w:rPr>
        <w:t>under</w:t>
      </w:r>
      <w:r w:rsidRPr="0088141C">
        <w:rPr>
          <w:sz w:val="16"/>
        </w:rPr>
        <w:t xml:space="preserve"> the law of the </w:t>
      </w:r>
      <w:r w:rsidRPr="00C32223">
        <w:rPr>
          <w:rStyle w:val="StyleUnderline"/>
        </w:rPr>
        <w:t>commonwealth</w:t>
      </w:r>
      <w:r w:rsidRPr="0088141C">
        <w:rPr>
          <w:sz w:val="16"/>
        </w:rPr>
        <w:t xml:space="preserve">, </w:t>
      </w:r>
      <w:r w:rsidRPr="00C32223">
        <w:rPr>
          <w:rStyle w:val="StyleUnderline"/>
        </w:rPr>
        <w:t>would still not amount to a sovereign foundation for the nation</w:t>
      </w:r>
      <w:r w:rsidRPr="0088141C">
        <w:rPr>
          <w:sz w:val="16"/>
        </w:rPr>
        <w:t>. A republic that claims its legitimacy in the sovereignty of the people still attempts to unify something that can never be whole. Patrick Wolfe (2006) taught us that settler colonialism is not an event that happened once and for all in the past but is a continuing process whereby the settler population gradually replaces the native one until it is fully assimilated or annihilated.</w:t>
      </w:r>
    </w:p>
    <w:p w14:paraId="0A63783E" w14:textId="77777777" w:rsidR="00096457" w:rsidRPr="0088141C" w:rsidRDefault="00096457" w:rsidP="00096457">
      <w:pPr>
        <w:rPr>
          <w:sz w:val="16"/>
        </w:rPr>
      </w:pPr>
      <w:r w:rsidRPr="0088141C">
        <w:rPr>
          <w:sz w:val="16"/>
        </w:rPr>
        <w:t xml:space="preserve">This means that </w:t>
      </w:r>
      <w:r w:rsidRPr="00C32223">
        <w:rPr>
          <w:rStyle w:val="StyleUnderline"/>
        </w:rPr>
        <w:t>settler colonialism cannot recognise itself as a historical phenomenon</w:t>
      </w:r>
      <w:r w:rsidRPr="0088141C">
        <w:rPr>
          <w:sz w:val="16"/>
        </w:rPr>
        <w:t>, insofar as it is considered an endless process without origin. It is always happening because it apparently never happened. Ultimately, the inability to access a historical dimension in settler society, except through the consumption of spirituality, is linked to this structure of settler colonialism which, denying politics, denies those under its dominion any access to historical conflict and tradition.</w:t>
      </w:r>
    </w:p>
    <w:p w14:paraId="25089088" w14:textId="77777777" w:rsidR="00096457" w:rsidRPr="0088141C" w:rsidRDefault="00096457" w:rsidP="00096457">
      <w:pPr>
        <w:rPr>
          <w:sz w:val="16"/>
        </w:rPr>
      </w:pPr>
      <w:r w:rsidRPr="0088141C">
        <w:rPr>
          <w:sz w:val="16"/>
        </w:rPr>
        <w:t>Australia is conceived as a society that lives in a permanent present: “Perceiving a lack of history, a lack of conflict, and a classless circumstance are related. As well as historyless (and despite contradicting evidence) Australia has a long tradition of being represented as an exceptionally egalitarian and classless society (again, as dialogically opposed to ‘Old England’). A classless political order would be characterised by a lack of conflict that would in turn produce no history” (Veracini 2007,271)</w:t>
      </w:r>
    </w:p>
    <w:p w14:paraId="549D791D" w14:textId="77777777" w:rsidR="00096457" w:rsidRPr="0088141C" w:rsidRDefault="00096457" w:rsidP="00096457">
      <w:pPr>
        <w:rPr>
          <w:sz w:val="16"/>
        </w:rPr>
      </w:pPr>
      <w:r w:rsidRPr="0088141C">
        <w:rPr>
          <w:sz w:val="16"/>
        </w:rPr>
        <w:t xml:space="preserve">The production of the ‘new world’ of </w:t>
      </w:r>
      <w:r w:rsidRPr="0088141C">
        <w:rPr>
          <w:rStyle w:val="Emphasis"/>
        </w:rPr>
        <w:t>settler countries like the US</w:t>
      </w:r>
      <w:r w:rsidRPr="0088141C">
        <w:rPr>
          <w:sz w:val="16"/>
        </w:rPr>
        <w:t xml:space="preserve">, Australia and Israel </w:t>
      </w:r>
      <w:r w:rsidRPr="0088141C">
        <w:rPr>
          <w:rStyle w:val="StyleUnderline"/>
        </w:rPr>
        <w:t>demands</w:t>
      </w:r>
      <w:r w:rsidRPr="0088141C">
        <w:rPr>
          <w:sz w:val="16"/>
        </w:rPr>
        <w:t xml:space="preserve"> the elimination of the native population in favour of the formation of a </w:t>
      </w:r>
      <w:r w:rsidRPr="0088141C">
        <w:rPr>
          <w:rStyle w:val="Emphasis"/>
        </w:rPr>
        <w:t>de-historicised future</w:t>
      </w:r>
      <w:r w:rsidRPr="0088141C">
        <w:rPr>
          <w:sz w:val="16"/>
        </w:rPr>
        <w:t xml:space="preserve"> oriented collective that by rejecting any historical precedent or tradition, recognises itself only as ‘having always already been ‘and hence unable to account for its emergence : “A settler anthropological revolution had to produce social collectives entirely projected towards the future and express a determination to reject historical and political precedents (while at the same time re-establishing new/truer traditional forms). As a result, forgetting can be understood as one trait of settler colonial collectives” (Veracini, 2007, 272).</w:t>
      </w:r>
    </w:p>
    <w:p w14:paraId="383C20DB" w14:textId="77777777" w:rsidR="00096457" w:rsidRPr="0088141C" w:rsidRDefault="00096457" w:rsidP="00096457">
      <w:pPr>
        <w:rPr>
          <w:sz w:val="16"/>
        </w:rPr>
      </w:pPr>
      <w:r w:rsidRPr="0088141C">
        <w:rPr>
          <w:sz w:val="16"/>
        </w:rPr>
        <w:t xml:space="preserve">Living in a reality without history, the settler projects himself as a hidden foundation, existing in a timeless inaccessible past of pure self-reference, as a foundation that claims no origin but itself. The legal fiction of ‘terra nullius’ is accompanied by a fiction of a mental and psychological ‘tabula rasa’ which allows for the production of a social collective that cannot acknowledge any prior inhabitants or alternative traditions and relations to land or history. This absolute and eternal fiction of sovereignty allows for the reinscription of migrants as taking precedence over native populations insofar as they too are seen to reject their past in favour of the benefits of settler society. The figures of the pioneer and ‘migrant’ therefore come to supplant that of the ‘native’, whilst ‘suffering’ </w:t>
      </w:r>
      <w:r w:rsidRPr="0088141C">
        <w:rPr>
          <w:rStyle w:val="StyleUnderline"/>
        </w:rPr>
        <w:t>legitimises theft rather than historical legitimacy</w:t>
      </w:r>
      <w:r w:rsidRPr="0088141C">
        <w:rPr>
          <w:sz w:val="16"/>
        </w:rPr>
        <w:t>: “Parallel to a utopian drive to build an ideal society, there is another structural reason why reference to history would not constitute an effective legitimating discursive trope in settler colonial contexts. In these formations and in typically Lockean fashion, possession flows from improvement and it is labour expended on the land rather than an historical or an ancestral relation to it that can sustain an exclusive claim.</w:t>
      </w:r>
    </w:p>
    <w:p w14:paraId="75C54ACC" w14:textId="77777777" w:rsidR="00096457" w:rsidRPr="0088141C" w:rsidRDefault="00096457" w:rsidP="00096457">
      <w:pPr>
        <w:rPr>
          <w:sz w:val="16"/>
        </w:rPr>
      </w:pPr>
      <w:r w:rsidRPr="0088141C">
        <w:rPr>
          <w:rStyle w:val="Emphasis"/>
        </w:rPr>
        <w:t>Victimologies allow suffering</w:t>
      </w:r>
      <w:r w:rsidRPr="0088141C">
        <w:rPr>
          <w:sz w:val="16"/>
        </w:rPr>
        <w:t xml:space="preserve"> (rather than, for example, prior ownership, an ancestral connection, or an aristocratic background) </w:t>
      </w:r>
      <w:r w:rsidRPr="0088141C">
        <w:rPr>
          <w:rStyle w:val="StyleUnderline"/>
        </w:rPr>
        <w:t xml:space="preserve">to become an essential vehicle for </w:t>
      </w:r>
      <w:r w:rsidRPr="0088141C">
        <w:rPr>
          <w:rStyle w:val="Emphasis"/>
        </w:rPr>
        <w:t>legitimacy</w:t>
      </w:r>
      <w:r w:rsidRPr="0088141C">
        <w:rPr>
          <w:sz w:val="16"/>
        </w:rPr>
        <w:t xml:space="preserve"> in a settler colonial context” (Veracini, 2007, 274). At the same time, “</w:t>
      </w:r>
      <w:r w:rsidRPr="0088141C">
        <w:rPr>
          <w:rStyle w:val="Emphasis"/>
        </w:rPr>
        <w:t>White</w:t>
      </w:r>
      <w:r w:rsidRPr="0088141C">
        <w:rPr>
          <w:sz w:val="16"/>
        </w:rPr>
        <w:t xml:space="preserve">” Australia can only acknowledge itself as an already </w:t>
      </w:r>
      <w:r w:rsidRPr="0088141C">
        <w:rPr>
          <w:rStyle w:val="Emphasis"/>
        </w:rPr>
        <w:t>perfected</w:t>
      </w:r>
      <w:r w:rsidRPr="0088141C">
        <w:rPr>
          <w:sz w:val="16"/>
        </w:rPr>
        <w:t xml:space="preserve"> utopian </w:t>
      </w:r>
      <w:r w:rsidRPr="0088141C">
        <w:rPr>
          <w:rStyle w:val="Emphasis"/>
        </w:rPr>
        <w:t>society</w:t>
      </w:r>
      <w:r w:rsidRPr="0088141C">
        <w:rPr>
          <w:sz w:val="16"/>
        </w:rPr>
        <w:t xml:space="preserve">, </w:t>
      </w:r>
      <w:r w:rsidRPr="0088141C">
        <w:rPr>
          <w:rStyle w:val="StyleUnderline"/>
        </w:rPr>
        <w:t>immune to</w:t>
      </w:r>
      <w:r w:rsidRPr="0088141C">
        <w:rPr>
          <w:sz w:val="16"/>
        </w:rPr>
        <w:t xml:space="preserve"> fracture, </w:t>
      </w:r>
      <w:r w:rsidRPr="0088141C">
        <w:rPr>
          <w:rStyle w:val="Emphasis"/>
        </w:rPr>
        <w:t>history</w:t>
      </w:r>
      <w:r w:rsidRPr="0088141C">
        <w:rPr>
          <w:sz w:val="16"/>
        </w:rPr>
        <w:t xml:space="preserve"> and traditions, </w:t>
      </w:r>
      <w:r w:rsidRPr="0088141C">
        <w:rPr>
          <w:rStyle w:val="StyleUnderline"/>
        </w:rPr>
        <w:t>allowing</w:t>
      </w:r>
      <w:r w:rsidRPr="0088141C">
        <w:rPr>
          <w:sz w:val="16"/>
        </w:rPr>
        <w:t xml:space="preserve"> only for aesthetic, commercialised and </w:t>
      </w:r>
      <w:r w:rsidRPr="0088141C">
        <w:rPr>
          <w:rStyle w:val="StyleUnderline"/>
        </w:rPr>
        <w:t>privatised</w:t>
      </w:r>
      <w:r w:rsidRPr="0088141C">
        <w:rPr>
          <w:sz w:val="16"/>
        </w:rPr>
        <w:t xml:space="preserve"> </w:t>
      </w:r>
      <w:r w:rsidRPr="0088141C">
        <w:rPr>
          <w:rStyle w:val="Emphasis"/>
        </w:rPr>
        <w:t>cultural spectacles</w:t>
      </w:r>
      <w:r w:rsidRPr="0088141C">
        <w:rPr>
          <w:sz w:val="16"/>
        </w:rPr>
        <w:t xml:space="preserve">, </w:t>
      </w:r>
      <w:r w:rsidRPr="0088141C">
        <w:rPr>
          <w:rStyle w:val="StyleUnderline"/>
        </w:rPr>
        <w:t>which</w:t>
      </w:r>
      <w:r w:rsidRPr="0088141C">
        <w:rPr>
          <w:sz w:val="16"/>
        </w:rPr>
        <w:t xml:space="preserve"> under the rubric of multiculturalism, assume a common, generic and a-historical equality or ‘way of life’ </w:t>
      </w:r>
      <w:r w:rsidRPr="0088141C">
        <w:rPr>
          <w:rStyle w:val="StyleUnderline"/>
        </w:rPr>
        <w:t>modelled after</w:t>
      </w:r>
      <w:r w:rsidRPr="0088141C">
        <w:rPr>
          <w:sz w:val="16"/>
        </w:rPr>
        <w:t xml:space="preserve"> the </w:t>
      </w:r>
      <w:r w:rsidRPr="0088141C">
        <w:rPr>
          <w:rStyle w:val="Emphasis"/>
        </w:rPr>
        <w:t>depoliticised settler</w:t>
      </w:r>
      <w:r w:rsidRPr="0088141C">
        <w:rPr>
          <w:sz w:val="16"/>
        </w:rPr>
        <w:t xml:space="preserve"> (See also, Ghassan Hage, 1998)</w:t>
      </w:r>
    </w:p>
    <w:p w14:paraId="2CD35AC3" w14:textId="77777777" w:rsidR="00096457" w:rsidRDefault="00096457" w:rsidP="00096457">
      <w:pPr>
        <w:pStyle w:val="Heading4"/>
      </w:pPr>
      <w:r>
        <w:t>Indigenous recognition forms a toxic, western sovereignty conditioned on not being transgressive and offering redemption for past violence</w:t>
      </w:r>
    </w:p>
    <w:p w14:paraId="434DBEFC" w14:textId="77777777" w:rsidR="00096457" w:rsidRPr="008D4C8C" w:rsidRDefault="00096457" w:rsidP="00096457">
      <w:r>
        <w:rPr>
          <w:rStyle w:val="Style13ptBold"/>
        </w:rPr>
        <w:t xml:space="preserve">Povinelli, 17 </w:t>
      </w:r>
      <w:r>
        <w:t>[Elizabeth A. Povinelli, Franz Boas Professor of Anthropology and Gender Studies at Columbia University where she has also been the Director of the Institute for Research on Women and Gender and the Co-Director of the Centre for the Study of Law and Culture, “The Ends of Humans: Anthropocene, Autonomism, Antagonism, and the Illusions of Our Epoch,” 2017, South Atlantic Quarterly]//Townes</w:t>
      </w:r>
    </w:p>
    <w:p w14:paraId="18A4A2B7" w14:textId="77777777" w:rsidR="00096457" w:rsidRPr="004E3CB7" w:rsidRDefault="00096457" w:rsidP="00096457">
      <w:pPr>
        <w:rPr>
          <w:sz w:val="16"/>
        </w:rPr>
      </w:pPr>
      <w:r w:rsidRPr="004E3CB7">
        <w:rPr>
          <w:sz w:val="16"/>
        </w:rPr>
        <w:t xml:space="preserve">In the shadow of the coming catastrophe of semiocapital’s climate change and toxicity, do we need a parliament of things—a demogenesis fitting the simultaneity of soil, earth, and science (see Latour 2015)? Let’s leave aside the question of whether existence has agreed that its governance is like a human parliament. Are some things going to get more ballots, or more weight in the voting? Will we only allow those forms of entanglement that are our companion species to vote, excluding various forms of viruses, bacteria, and algae? Probably—this is the point of an antagonism defining the field of solidarity. And will the parliament of things include all things living and nonliving? Will desert sands get a vote? Or when we pass out the ballots will we predetermine what does and doesn’t have a soul, refusing the nonliving, the never-having-lived, a possibility of extending itself? Or do we decide that all things are vital? Do we work with those who say that from the perspective of anthropogenic climate change there is no difference between life and nonlife? From the perspective of the carbon cycle, soil, rock, water, air, microbial, plant, animal: all forms of existence are each other’s internal lung. Now not only does the human disappear into the total organism of the earth, Gaia, but so do all other forms of entangled existence move into an extimate relation to “each” other. Dick is now wide awake. There is no human, or even any humans, but merely regionally more or less densely compacted </w:t>
      </w:r>
      <w:r w:rsidRPr="004E3CB7">
        <w:rPr>
          <w:rStyle w:val="StyleUnderline"/>
          <w:highlight w:val="green"/>
        </w:rPr>
        <w:t>forms</w:t>
      </w:r>
      <w:r w:rsidRPr="00C650ED">
        <w:rPr>
          <w:rStyle w:val="StyleUnderline"/>
        </w:rPr>
        <w:t xml:space="preserve"> and modes </w:t>
      </w:r>
      <w:r w:rsidRPr="004E3CB7">
        <w:rPr>
          <w:rStyle w:val="StyleUnderline"/>
          <w:highlight w:val="green"/>
        </w:rPr>
        <w:t>of existence</w:t>
      </w:r>
      <w:r w:rsidRPr="004E3CB7">
        <w:rPr>
          <w:sz w:val="16"/>
        </w:rPr>
        <w:t xml:space="preserve">, one component of which has been </w:t>
      </w:r>
      <w:r w:rsidRPr="004E3CB7">
        <w:rPr>
          <w:rStyle w:val="StyleUnderline"/>
          <w:highlight w:val="green"/>
        </w:rPr>
        <w:t>abstracted out and named</w:t>
      </w:r>
      <w:r w:rsidRPr="004E3CB7">
        <w:rPr>
          <w:sz w:val="16"/>
        </w:rPr>
        <w:t xml:space="preserve"> “</w:t>
      </w:r>
      <w:r w:rsidRPr="004E3CB7">
        <w:rPr>
          <w:rStyle w:val="Emphasis"/>
          <w:highlight w:val="green"/>
        </w:rPr>
        <w:t>the human</w:t>
      </w:r>
      <w:r w:rsidRPr="004E3CB7">
        <w:rPr>
          <w:sz w:val="16"/>
        </w:rPr>
        <w:t xml:space="preserve">.” One can only get these abstractions—life, human, earth, workers, mushrooms—by cutting and </w:t>
      </w:r>
      <w:r w:rsidRPr="004E3CB7">
        <w:rPr>
          <w:rStyle w:val="Emphasis"/>
          <w:highlight w:val="green"/>
        </w:rPr>
        <w:t>hacking</w:t>
      </w:r>
      <w:r w:rsidRPr="004E3CB7">
        <w:rPr>
          <w:sz w:val="16"/>
        </w:rPr>
        <w:t xml:space="preserve"> into and </w:t>
      </w:r>
      <w:r w:rsidRPr="004E3CB7">
        <w:rPr>
          <w:rStyle w:val="Emphasis"/>
          <w:highlight w:val="green"/>
        </w:rPr>
        <w:t>across</w:t>
      </w:r>
      <w:r w:rsidRPr="004E3CB7">
        <w:rPr>
          <w:sz w:val="16"/>
        </w:rPr>
        <w:t xml:space="preserve"> the </w:t>
      </w:r>
      <w:r w:rsidRPr="004E3CB7">
        <w:rPr>
          <w:rStyle w:val="StyleUnderline"/>
          <w:highlight w:val="green"/>
        </w:rPr>
        <w:t>rivers</w:t>
      </w:r>
      <w:r w:rsidRPr="004E3CB7">
        <w:rPr>
          <w:sz w:val="16"/>
        </w:rPr>
        <w:t xml:space="preserve">, streams, </w:t>
      </w:r>
      <w:r w:rsidRPr="00C650ED">
        <w:rPr>
          <w:rStyle w:val="StyleUnderline"/>
        </w:rPr>
        <w:t>winds, breaths</w:t>
      </w:r>
      <w:r w:rsidRPr="004E3CB7">
        <w:rPr>
          <w:sz w:val="16"/>
        </w:rPr>
        <w:t xml:space="preserve">, roots, wires, chemical </w:t>
      </w:r>
      <w:r w:rsidRPr="00C650ED">
        <w:rPr>
          <w:rStyle w:val="StyleUnderline"/>
        </w:rPr>
        <w:t xml:space="preserve">migrations </w:t>
      </w:r>
      <w:r w:rsidRPr="004E3CB7">
        <w:rPr>
          <w:rStyle w:val="StyleUnderline"/>
          <w:highlight w:val="green"/>
        </w:rPr>
        <w:t>in</w:t>
      </w:r>
      <w:r w:rsidRPr="00C650ED">
        <w:rPr>
          <w:rStyle w:val="StyleUnderline"/>
        </w:rPr>
        <w:t xml:space="preserve"> the </w:t>
      </w:r>
      <w:r w:rsidRPr="004E3CB7">
        <w:rPr>
          <w:rStyle w:val="StyleUnderline"/>
          <w:highlight w:val="green"/>
        </w:rPr>
        <w:t>attempt to embaginate</w:t>
      </w:r>
      <w:r w:rsidRPr="00C650ED">
        <w:rPr>
          <w:rStyle w:val="StyleUnderline"/>
        </w:rPr>
        <w:t xml:space="preserve"> a </w:t>
      </w:r>
      <w:r w:rsidRPr="004E3CB7">
        <w:rPr>
          <w:rStyle w:val="StyleUnderline"/>
          <w:highlight w:val="green"/>
        </w:rPr>
        <w:t>region</w:t>
      </w:r>
      <w:r w:rsidRPr="00C650ED">
        <w:rPr>
          <w:rStyle w:val="StyleUnderline"/>
        </w:rPr>
        <w:t xml:space="preserve"> of existence</w:t>
      </w:r>
      <w:r w:rsidRPr="004E3CB7">
        <w:rPr>
          <w:sz w:val="16"/>
        </w:rPr>
        <w:t xml:space="preserve"> </w:t>
      </w:r>
      <w:r w:rsidRPr="004E3CB7">
        <w:rPr>
          <w:rStyle w:val="StyleUnderline"/>
          <w:highlight w:val="green"/>
        </w:rPr>
        <w:t>only to find</w:t>
      </w:r>
      <w:r w:rsidRPr="004E3CB7">
        <w:rPr>
          <w:sz w:val="16"/>
        </w:rPr>
        <w:t xml:space="preserve"> oneself </w:t>
      </w:r>
      <w:r w:rsidRPr="004E3CB7">
        <w:rPr>
          <w:rStyle w:val="StyleUnderline"/>
          <w:highlight w:val="green"/>
        </w:rPr>
        <w:t>creating new rivers</w:t>
      </w:r>
      <w:r w:rsidRPr="004E3CB7">
        <w:rPr>
          <w:sz w:val="16"/>
        </w:rPr>
        <w:t xml:space="preserve">, streams, winds, breaths, roots, wires, chemical migrations (for example). One cannot make a body with organs. </w:t>
      </w:r>
      <w:r w:rsidRPr="004E3CB7">
        <w:rPr>
          <w:rStyle w:val="Emphasis"/>
          <w:highlight w:val="green"/>
        </w:rPr>
        <w:t>Nothing is autonomous</w:t>
      </w:r>
      <w:r w:rsidRPr="004E3CB7">
        <w:rPr>
          <w:sz w:val="16"/>
        </w:rPr>
        <w:t>, including the autonomist soul currently under attack.</w:t>
      </w:r>
    </w:p>
    <w:p w14:paraId="7F02FFCC" w14:textId="77777777" w:rsidR="00096457" w:rsidRPr="004E3CB7" w:rsidRDefault="00096457" w:rsidP="00096457">
      <w:pPr>
        <w:rPr>
          <w:sz w:val="16"/>
        </w:rPr>
      </w:pPr>
      <w:r w:rsidRPr="004E3CB7">
        <w:rPr>
          <w:sz w:val="16"/>
        </w:rPr>
        <w:t>Jean Baudrillard’s (1994: 153) prediction for the coming era of simulacra has come true:</w:t>
      </w:r>
    </w:p>
    <w:p w14:paraId="311C3397" w14:textId="77777777" w:rsidR="00096457" w:rsidRPr="004E3CB7" w:rsidRDefault="00096457" w:rsidP="00096457">
      <w:pPr>
        <w:ind w:left="720"/>
        <w:rPr>
          <w:sz w:val="16"/>
        </w:rPr>
      </w:pPr>
      <w:r w:rsidRPr="004E3CB7">
        <w:rPr>
          <w:sz w:val="16"/>
        </w:rPr>
        <w:t xml:space="preserve">We will live in this world, which for us has all the disquieting strangeness of the desert and of the simulacrum, with all the veracity of living phantoms, of </w:t>
      </w:r>
      <w:r w:rsidRPr="004E3CB7">
        <w:rPr>
          <w:rStyle w:val="Emphasis"/>
          <w:highlight w:val="green"/>
        </w:rPr>
        <w:t>wandering and simulating animals</w:t>
      </w:r>
      <w:r w:rsidRPr="004E3CB7">
        <w:rPr>
          <w:sz w:val="16"/>
          <w:highlight w:val="green"/>
        </w:rPr>
        <w:t xml:space="preserve"> </w:t>
      </w:r>
      <w:r w:rsidRPr="004E3CB7">
        <w:rPr>
          <w:rStyle w:val="StyleUnderline"/>
          <w:highlight w:val="green"/>
        </w:rPr>
        <w:t>that</w:t>
      </w:r>
      <w:r w:rsidRPr="004E3CB7">
        <w:rPr>
          <w:sz w:val="16"/>
          <w:highlight w:val="green"/>
        </w:rPr>
        <w:t xml:space="preserve"> </w:t>
      </w:r>
      <w:r w:rsidRPr="004E3CB7">
        <w:rPr>
          <w:rStyle w:val="Emphasis"/>
          <w:highlight w:val="green"/>
        </w:rPr>
        <w:t>capital</w:t>
      </w:r>
      <w:r w:rsidRPr="004E3CB7">
        <w:rPr>
          <w:sz w:val="16"/>
          <w:highlight w:val="green"/>
        </w:rPr>
        <w:t>,</w:t>
      </w:r>
      <w:r w:rsidRPr="004E3CB7">
        <w:rPr>
          <w:sz w:val="16"/>
        </w:rPr>
        <w:t xml:space="preserve"> that the death of capital has </w:t>
      </w:r>
      <w:r w:rsidRPr="004E3CB7">
        <w:rPr>
          <w:rStyle w:val="StyleUnderline"/>
          <w:highlight w:val="green"/>
        </w:rPr>
        <w:t>made</w:t>
      </w:r>
      <w:r w:rsidRPr="004E3CB7">
        <w:rPr>
          <w:sz w:val="16"/>
        </w:rPr>
        <w:t xml:space="preserve"> of </w:t>
      </w:r>
      <w:r w:rsidRPr="004E3CB7">
        <w:rPr>
          <w:rStyle w:val="Emphasis"/>
          <w:highlight w:val="green"/>
        </w:rPr>
        <w:t>us</w:t>
      </w:r>
      <w:r w:rsidRPr="004E3CB7">
        <w:rPr>
          <w:sz w:val="16"/>
        </w:rPr>
        <w:t>—because the desert of cities is equal to the desert of sand—the jungle of signs is equal to that of the forests—the vertigo of simulacra is equal to that of nature—</w:t>
      </w:r>
      <w:r w:rsidRPr="004E3CB7">
        <w:rPr>
          <w:rStyle w:val="StyleUnderline"/>
          <w:highlight w:val="green"/>
        </w:rPr>
        <w:t>only</w:t>
      </w:r>
      <w:r w:rsidRPr="004E3CB7">
        <w:rPr>
          <w:sz w:val="16"/>
        </w:rPr>
        <w:t xml:space="preserve"> the vertiginous seduction of a </w:t>
      </w:r>
      <w:r w:rsidRPr="004E3CB7">
        <w:rPr>
          <w:rStyle w:val="Emphasis"/>
          <w:highlight w:val="green"/>
        </w:rPr>
        <w:t>dying system remains</w:t>
      </w:r>
      <w:r w:rsidRPr="004E3CB7">
        <w:rPr>
          <w:sz w:val="16"/>
          <w:highlight w:val="green"/>
        </w:rPr>
        <w:t xml:space="preserve">, </w:t>
      </w:r>
      <w:r w:rsidRPr="004E3CB7">
        <w:rPr>
          <w:rStyle w:val="StyleUnderline"/>
          <w:highlight w:val="green"/>
        </w:rPr>
        <w:t>in which</w:t>
      </w:r>
      <w:r w:rsidRPr="004E3CB7">
        <w:rPr>
          <w:sz w:val="16"/>
          <w:highlight w:val="green"/>
        </w:rPr>
        <w:t xml:space="preserve"> </w:t>
      </w:r>
      <w:r w:rsidRPr="004E3CB7">
        <w:rPr>
          <w:rStyle w:val="Emphasis"/>
          <w:highlight w:val="green"/>
        </w:rPr>
        <w:t>work buries work</w:t>
      </w:r>
      <w:r w:rsidRPr="004E3CB7">
        <w:rPr>
          <w:sz w:val="16"/>
        </w:rPr>
        <w:t>, in which value buries value—leaving a virgin, sacred space without pathways, continuous as Bataille wished it, where only the wind lifts the sand, where only the wind watches over the sand.</w:t>
      </w:r>
    </w:p>
    <w:p w14:paraId="21F3F2B6" w14:textId="77777777" w:rsidR="00096457" w:rsidRPr="004E3CB7" w:rsidRDefault="00096457" w:rsidP="00096457">
      <w:pPr>
        <w:rPr>
          <w:sz w:val="16"/>
        </w:rPr>
      </w:pPr>
      <w:r w:rsidRPr="004E3CB7">
        <w:rPr>
          <w:sz w:val="16"/>
        </w:rPr>
        <w:t xml:space="preserve">In these deserts not only is the </w:t>
      </w:r>
      <w:r w:rsidRPr="004E3CB7">
        <w:rPr>
          <w:rStyle w:val="Emphasis"/>
          <w:highlight w:val="green"/>
        </w:rPr>
        <w:t>human</w:t>
      </w:r>
      <w:r w:rsidRPr="004E3CB7">
        <w:rPr>
          <w:sz w:val="16"/>
        </w:rPr>
        <w:t xml:space="preserve"> liberated from dialectics, but it </w:t>
      </w:r>
      <w:r w:rsidRPr="004E3CB7">
        <w:rPr>
          <w:rStyle w:val="StyleUnderline"/>
          <w:highlight w:val="green"/>
        </w:rPr>
        <w:t>is</w:t>
      </w:r>
      <w:r w:rsidRPr="004E3CB7">
        <w:rPr>
          <w:sz w:val="16"/>
        </w:rPr>
        <w:t xml:space="preserve"> also </w:t>
      </w:r>
      <w:r w:rsidRPr="004E3CB7">
        <w:rPr>
          <w:rStyle w:val="Emphasis"/>
          <w:highlight w:val="green"/>
        </w:rPr>
        <w:t>distended from itself</w:t>
      </w:r>
      <w:r w:rsidRPr="00C650ED">
        <w:rPr>
          <w:rStyle w:val="Emphasis"/>
        </w:rPr>
        <w:t>.</w:t>
      </w:r>
      <w:r w:rsidRPr="004E3CB7">
        <w:rPr>
          <w:sz w:val="16"/>
        </w:rPr>
        <w:t xml:space="preserve"> What human? Where is the human when flesh is inside neurons encased in metal, cooled by vast arrays, whose power is generated by vaster networks of energy production? All is multiply distended, attuned, and embodied. And this “where is it / am I” is then disembodied in the image of the Digital Cloud, which runs a good race with the anthropocenic Human as the primary illusion of our epoch (see Carruth 2014; Starosielski 2012; Günel, forthcoming). </w:t>
      </w:r>
      <w:r w:rsidRPr="00C650ED">
        <w:rPr>
          <w:rStyle w:val="StyleUnderline"/>
        </w:rPr>
        <w:t>The human in semiocapital is not within this assemblage but in the leakage among various forms of corporeality</w:t>
      </w:r>
      <w:r w:rsidRPr="004E3CB7">
        <w:rPr>
          <w:sz w:val="16"/>
        </w:rPr>
        <w:t xml:space="preserve">. </w:t>
      </w:r>
      <w:r w:rsidRPr="004E3CB7">
        <w:rPr>
          <w:rStyle w:val="StyleUnderline"/>
          <w:highlight w:val="green"/>
        </w:rPr>
        <w:t>How does one</w:t>
      </w:r>
      <w:r w:rsidRPr="004E3CB7">
        <w:rPr>
          <w:sz w:val="16"/>
        </w:rPr>
        <w:t xml:space="preserve"> “</w:t>
      </w:r>
      <w:r w:rsidRPr="004E3CB7">
        <w:rPr>
          <w:rStyle w:val="Emphasis"/>
          <w:highlight w:val="green"/>
        </w:rPr>
        <w:t>build</w:t>
      </w:r>
      <w:r w:rsidRPr="004E3CB7">
        <w:rPr>
          <w:sz w:val="16"/>
        </w:rPr>
        <w:t xml:space="preserve"> forms of </w:t>
      </w:r>
      <w:r w:rsidRPr="004E3CB7">
        <w:rPr>
          <w:rStyle w:val="Emphasis"/>
          <w:highlight w:val="green"/>
        </w:rPr>
        <w:t>social solidarity</w:t>
      </w:r>
      <w:r w:rsidRPr="004E3CB7">
        <w:rPr>
          <w:sz w:val="16"/>
        </w:rPr>
        <w:t xml:space="preserve"> that are </w:t>
      </w:r>
      <w:r w:rsidRPr="00C650ED">
        <w:rPr>
          <w:rStyle w:val="StyleUnderline"/>
        </w:rPr>
        <w:t>capable of</w:t>
      </w:r>
      <w:r w:rsidRPr="004E3CB7">
        <w:rPr>
          <w:sz w:val="16"/>
        </w:rPr>
        <w:t xml:space="preserve"> </w:t>
      </w:r>
      <w:r w:rsidRPr="00C650ED">
        <w:rPr>
          <w:rStyle w:val="Emphasis"/>
        </w:rPr>
        <w:t>re-activating the social body</w:t>
      </w:r>
      <w:r w:rsidRPr="004E3CB7">
        <w:rPr>
          <w:sz w:val="16"/>
        </w:rPr>
        <w:t xml:space="preserve">” </w:t>
      </w:r>
      <w:r w:rsidRPr="004E3CB7">
        <w:rPr>
          <w:rStyle w:val="StyleUnderline"/>
          <w:highlight w:val="green"/>
        </w:rPr>
        <w:t>in</w:t>
      </w:r>
      <w:r w:rsidRPr="004E3CB7">
        <w:rPr>
          <w:sz w:val="16"/>
        </w:rPr>
        <w:t xml:space="preserve"> the context of this </w:t>
      </w:r>
      <w:r w:rsidRPr="004E3CB7">
        <w:rPr>
          <w:rStyle w:val="StyleUnderline"/>
          <w:highlight w:val="green"/>
        </w:rPr>
        <w:t>competitive</w:t>
      </w:r>
      <w:r w:rsidRPr="004E3CB7">
        <w:rPr>
          <w:sz w:val="16"/>
        </w:rPr>
        <w:t xml:space="preserve"> aggressive </w:t>
      </w:r>
      <w:r w:rsidRPr="004E3CB7">
        <w:rPr>
          <w:rStyle w:val="StyleUnderline"/>
          <w:highlight w:val="green"/>
        </w:rPr>
        <w:t>subjugation of</w:t>
      </w:r>
      <w:r w:rsidRPr="004E3CB7">
        <w:rPr>
          <w:sz w:val="16"/>
        </w:rPr>
        <w:t xml:space="preserve"> all forms of </w:t>
      </w:r>
      <w:r w:rsidRPr="004E3CB7">
        <w:rPr>
          <w:rStyle w:val="StyleUnderline"/>
          <w:highlight w:val="green"/>
        </w:rPr>
        <w:t>existence</w:t>
      </w:r>
      <w:r w:rsidRPr="004E3CB7">
        <w:rPr>
          <w:sz w:val="16"/>
        </w:rPr>
        <w:t xml:space="preserve"> in the “competitive aggressiveness” of contemporary capital? (Berardi quoted in Hugill and Thorburn 2012: 213). Who are the antagonists? How does one have an antagonism when all is extimate to all, when nothing is autonomous?</w:t>
      </w:r>
    </w:p>
    <w:p w14:paraId="26B2F534" w14:textId="77777777" w:rsidR="00096457" w:rsidRPr="004E3CB7" w:rsidRDefault="00096457" w:rsidP="00096457">
      <w:pPr>
        <w:rPr>
          <w:sz w:val="16"/>
        </w:rPr>
      </w:pPr>
      <w:r w:rsidRPr="004E3CB7">
        <w:rPr>
          <w:sz w:val="16"/>
        </w:rPr>
        <w:t>The Autonomy of the Wastelands</w:t>
      </w:r>
    </w:p>
    <w:p w14:paraId="3A759180" w14:textId="77777777" w:rsidR="00096457" w:rsidRPr="00C650ED" w:rsidRDefault="00096457" w:rsidP="00096457">
      <w:pPr>
        <w:rPr>
          <w:rStyle w:val="StyleUnderline"/>
        </w:rPr>
      </w:pPr>
      <w:r w:rsidRPr="004E3CB7">
        <w:rPr>
          <w:sz w:val="16"/>
        </w:rPr>
        <w:t xml:space="preserve">The </w:t>
      </w:r>
      <w:r w:rsidRPr="004E3CB7">
        <w:rPr>
          <w:rStyle w:val="Emphasis"/>
          <w:highlight w:val="green"/>
        </w:rPr>
        <w:t>autonomous soul</w:t>
      </w:r>
      <w:r w:rsidRPr="004E3CB7">
        <w:rPr>
          <w:sz w:val="16"/>
        </w:rPr>
        <w:t xml:space="preserve"> that Berardi and others seek to defend from semiocapitalism’s assault </w:t>
      </w:r>
      <w:r w:rsidRPr="004E3CB7">
        <w:rPr>
          <w:rStyle w:val="StyleUnderline"/>
          <w:highlight w:val="green"/>
        </w:rPr>
        <w:t>is</w:t>
      </w:r>
      <w:r w:rsidRPr="004E3CB7">
        <w:rPr>
          <w:sz w:val="16"/>
          <w:highlight w:val="green"/>
        </w:rPr>
        <w:t xml:space="preserve">, </w:t>
      </w:r>
      <w:r w:rsidRPr="004E3CB7">
        <w:rPr>
          <w:rStyle w:val="StyleUnderline"/>
          <w:highlight w:val="green"/>
        </w:rPr>
        <w:t>in</w:t>
      </w:r>
      <w:r w:rsidRPr="004E3CB7">
        <w:rPr>
          <w:sz w:val="16"/>
        </w:rPr>
        <w:t xml:space="preserve"> other </w:t>
      </w:r>
      <w:r w:rsidRPr="004E3CB7">
        <w:rPr>
          <w:rStyle w:val="Emphasis"/>
          <w:highlight w:val="green"/>
        </w:rPr>
        <w:t>settler</w:t>
      </w:r>
      <w:r w:rsidRPr="004E3CB7">
        <w:rPr>
          <w:sz w:val="16"/>
        </w:rPr>
        <w:t xml:space="preserve"> colonial </w:t>
      </w:r>
      <w:r w:rsidRPr="004E3CB7">
        <w:rPr>
          <w:rStyle w:val="Emphasis"/>
          <w:highlight w:val="green"/>
        </w:rPr>
        <w:t>spaces</w:t>
      </w:r>
      <w:r w:rsidRPr="004E3CB7">
        <w:rPr>
          <w:sz w:val="16"/>
        </w:rPr>
        <w:t xml:space="preserve">, not merely an illusionary construct but a </w:t>
      </w:r>
      <w:r w:rsidRPr="004E3CB7">
        <w:rPr>
          <w:rStyle w:val="Emphasis"/>
          <w:highlight w:val="green"/>
        </w:rPr>
        <w:t>weapon</w:t>
      </w:r>
      <w:r w:rsidRPr="004E3CB7">
        <w:rPr>
          <w:sz w:val="16"/>
        </w:rPr>
        <w:t xml:space="preserve"> of the enlightened liberal state </w:t>
      </w:r>
      <w:r w:rsidRPr="004E3CB7">
        <w:rPr>
          <w:rStyle w:val="StyleUnderline"/>
          <w:highlight w:val="green"/>
        </w:rPr>
        <w:t>in</w:t>
      </w:r>
      <w:r w:rsidRPr="004E3CB7">
        <w:rPr>
          <w:sz w:val="16"/>
        </w:rPr>
        <w:t xml:space="preserve"> its constant </w:t>
      </w:r>
      <w:r w:rsidRPr="004E3CB7">
        <w:rPr>
          <w:rStyle w:val="Emphasis"/>
          <w:highlight w:val="green"/>
        </w:rPr>
        <w:t>maneuvering against indigenous</w:t>
      </w:r>
      <w:r w:rsidRPr="004E3CB7">
        <w:rPr>
          <w:rStyle w:val="Emphasis"/>
        </w:rPr>
        <w:t xml:space="preserve"> people</w:t>
      </w:r>
      <w:r w:rsidRPr="004E3CB7">
        <w:rPr>
          <w:sz w:val="16"/>
        </w:rPr>
        <w:t xml:space="preserve">. And where autonomy from late liberal settler governance does emerge it is nothing like the autonomy that some within the autonomist movement imagine. Let’s start with autonomy as weaponry of settler colonialism, namely, the autological subject. </w:t>
      </w:r>
      <w:r w:rsidRPr="00C650ED">
        <w:rPr>
          <w:rStyle w:val="StyleUnderline"/>
        </w:rPr>
        <w:t>The imaginary of the autological subject pivots on a miraculous enclosure of a human self defined by nothing but</w:t>
      </w:r>
      <w:r w:rsidRPr="004E3CB7">
        <w:rPr>
          <w:sz w:val="16"/>
        </w:rPr>
        <w:t xml:space="preserve"> </w:t>
      </w:r>
      <w:r w:rsidRPr="004E3CB7">
        <w:rPr>
          <w:strike/>
          <w:sz w:val="16"/>
        </w:rPr>
        <w:t>his or her</w:t>
      </w:r>
      <w:r w:rsidRPr="004E3CB7">
        <w:rPr>
          <w:sz w:val="16"/>
        </w:rPr>
        <w:t xml:space="preserve"> </w:t>
      </w:r>
      <w:r w:rsidRPr="00C650ED">
        <w:rPr>
          <w:rStyle w:val="StyleUnderline"/>
        </w:rPr>
        <w:t>historical unfolding of desire</w:t>
      </w:r>
      <w:r w:rsidRPr="004E3CB7">
        <w:rPr>
          <w:sz w:val="16"/>
        </w:rPr>
        <w:t xml:space="preserve">. Autological subjects make their history. The sense and drama of this imaginary form of subjectivity is always contrasted to the genealogical society—societies in which matters of the heart and labors of life are defined by preexisting collectively constraining restrictions on individual risk and exploration. We can think of these two imaginary forms of sociality as companion species defined by their different social tense—on the one side we find any account of the </w:t>
      </w:r>
      <w:r w:rsidRPr="004E3CB7">
        <w:rPr>
          <w:rStyle w:val="Emphasis"/>
          <w:highlight w:val="green"/>
        </w:rPr>
        <w:t>actual freedoms</w:t>
      </w:r>
      <w:r w:rsidRPr="004E3CB7">
        <w:rPr>
          <w:sz w:val="16"/>
        </w:rPr>
        <w:t xml:space="preserve"> </w:t>
      </w:r>
      <w:r w:rsidRPr="00C650ED">
        <w:rPr>
          <w:rStyle w:val="StyleUnderline"/>
        </w:rPr>
        <w:t>and</w:t>
      </w:r>
      <w:r w:rsidRPr="004E3CB7">
        <w:rPr>
          <w:sz w:val="16"/>
        </w:rPr>
        <w:t xml:space="preserve"> </w:t>
      </w:r>
      <w:r w:rsidRPr="00C650ED">
        <w:rPr>
          <w:rStyle w:val="Emphasis"/>
        </w:rPr>
        <w:t>justices</w:t>
      </w:r>
      <w:r w:rsidRPr="004E3CB7">
        <w:rPr>
          <w:sz w:val="16"/>
        </w:rPr>
        <w:t xml:space="preserve"> of the autological subject </w:t>
      </w:r>
      <w:r w:rsidRPr="004E3CB7">
        <w:rPr>
          <w:rStyle w:val="Emphasis"/>
          <w:highlight w:val="green"/>
        </w:rPr>
        <w:t>endlessly deferred</w:t>
      </w:r>
      <w:r w:rsidRPr="004E3CB7">
        <w:rPr>
          <w:sz w:val="16"/>
          <w:highlight w:val="green"/>
        </w:rPr>
        <w:t xml:space="preserve"> </w:t>
      </w:r>
      <w:r w:rsidRPr="004E3CB7">
        <w:rPr>
          <w:rStyle w:val="StyleUnderline"/>
          <w:highlight w:val="green"/>
        </w:rPr>
        <w:t>to</w:t>
      </w:r>
      <w:r w:rsidRPr="004E3CB7">
        <w:rPr>
          <w:sz w:val="16"/>
        </w:rPr>
        <w:t xml:space="preserve"> an </w:t>
      </w:r>
      <w:r w:rsidRPr="004E3CB7">
        <w:rPr>
          <w:rStyle w:val="Emphasis"/>
          <w:highlight w:val="green"/>
        </w:rPr>
        <w:t>unreachable future</w:t>
      </w:r>
      <w:r w:rsidRPr="004E3CB7">
        <w:rPr>
          <w:sz w:val="16"/>
          <w:highlight w:val="green"/>
        </w:rPr>
        <w:t>,</w:t>
      </w:r>
      <w:r w:rsidRPr="004E3CB7">
        <w:rPr>
          <w:sz w:val="16"/>
        </w:rPr>
        <w:t xml:space="preserve"> </w:t>
      </w:r>
      <w:r w:rsidRPr="00C650ED">
        <w:rPr>
          <w:rStyle w:val="StyleUnderline"/>
        </w:rPr>
        <w:t>and</w:t>
      </w:r>
      <w:r w:rsidRPr="004E3CB7">
        <w:rPr>
          <w:sz w:val="16"/>
        </w:rPr>
        <w:t xml:space="preserve"> on the other we find the </w:t>
      </w:r>
      <w:r w:rsidRPr="00C650ED">
        <w:rPr>
          <w:rStyle w:val="Emphasis"/>
        </w:rPr>
        <w:t xml:space="preserve">genealogical </w:t>
      </w:r>
      <w:r w:rsidRPr="004E3CB7">
        <w:rPr>
          <w:rStyle w:val="Emphasis"/>
          <w:highlight w:val="green"/>
        </w:rPr>
        <w:t>society</w:t>
      </w:r>
      <w:r w:rsidRPr="004E3CB7">
        <w:rPr>
          <w:sz w:val="16"/>
          <w:highlight w:val="green"/>
        </w:rPr>
        <w:t xml:space="preserve"> </w:t>
      </w:r>
      <w:r w:rsidRPr="004E3CB7">
        <w:rPr>
          <w:rStyle w:val="StyleUnderline"/>
          <w:highlight w:val="green"/>
        </w:rPr>
        <w:t>relegated to</w:t>
      </w:r>
      <w:r w:rsidRPr="004E3CB7">
        <w:rPr>
          <w:sz w:val="16"/>
        </w:rPr>
        <w:t xml:space="preserve"> the </w:t>
      </w:r>
      <w:r w:rsidRPr="004E3CB7">
        <w:rPr>
          <w:rStyle w:val="Emphasis"/>
          <w:highlight w:val="green"/>
        </w:rPr>
        <w:t>frozen</w:t>
      </w:r>
      <w:r w:rsidRPr="004E3CB7">
        <w:rPr>
          <w:sz w:val="16"/>
        </w:rPr>
        <w:t xml:space="preserve"> landscapes of </w:t>
      </w:r>
      <w:r w:rsidRPr="004E3CB7">
        <w:rPr>
          <w:rStyle w:val="Emphasis"/>
          <w:highlight w:val="green"/>
        </w:rPr>
        <w:t>past</w:t>
      </w:r>
      <w:r w:rsidRPr="004E3CB7">
        <w:rPr>
          <w:sz w:val="16"/>
        </w:rPr>
        <w:t xml:space="preserve"> perfect. The normative orientation of the autological subject is said to be the open future—its desire is to endlessly unfold in myriad and unimpeded creative gestures and explorations. Its sovereignty rests in the more or less self-determining individual. But to make this unfolding a universal historical form of subjectivity and governance, this subject must make other forms and arrangements of existence radically different from itself and historically retrograde. </w:t>
      </w:r>
      <w:r w:rsidRPr="00C650ED">
        <w:rPr>
          <w:rStyle w:val="StyleUnderline"/>
        </w:rPr>
        <w:t>The autological subject demands that the genealogical society be its opposite; namely, the genealogical society is past perfect, and its sovereignty must rest in its ability to determine the truth of the individual.</w:t>
      </w:r>
    </w:p>
    <w:p w14:paraId="4B5BAB86" w14:textId="77777777" w:rsidR="00096457" w:rsidRPr="004E3CB7" w:rsidRDefault="00096457" w:rsidP="00096457">
      <w:pPr>
        <w:rPr>
          <w:sz w:val="16"/>
        </w:rPr>
      </w:pPr>
      <w:r w:rsidRPr="004E3CB7">
        <w:rPr>
          <w:sz w:val="16"/>
        </w:rPr>
        <w:t xml:space="preserve">The imaginary dialectic of the </w:t>
      </w:r>
      <w:r w:rsidRPr="004E3CB7">
        <w:rPr>
          <w:rStyle w:val="Emphasis"/>
          <w:highlight w:val="green"/>
        </w:rPr>
        <w:t>autological subject</w:t>
      </w:r>
      <w:r w:rsidRPr="004E3CB7">
        <w:rPr>
          <w:sz w:val="16"/>
        </w:rPr>
        <w:t xml:space="preserve"> and genealogical society coevolved in the vicious landscapes of liberal imperialism and </w:t>
      </w:r>
      <w:r w:rsidRPr="004E3CB7">
        <w:rPr>
          <w:rStyle w:val="StyleUnderline"/>
          <w:highlight w:val="green"/>
        </w:rPr>
        <w:t>became</w:t>
      </w:r>
      <w:r w:rsidRPr="004E3CB7">
        <w:rPr>
          <w:sz w:val="16"/>
        </w:rPr>
        <w:t xml:space="preserve"> an </w:t>
      </w:r>
      <w:r w:rsidRPr="004E3CB7">
        <w:rPr>
          <w:rStyle w:val="Emphasis"/>
          <w:highlight w:val="green"/>
        </w:rPr>
        <w:t>invasive species</w:t>
      </w:r>
      <w:r w:rsidRPr="004E3CB7">
        <w:rPr>
          <w:sz w:val="16"/>
        </w:rPr>
        <w:t xml:space="preserve"> </w:t>
      </w:r>
      <w:r w:rsidRPr="00C650ED">
        <w:rPr>
          <w:rStyle w:val="StyleUnderline"/>
        </w:rPr>
        <w:t xml:space="preserve">in settler </w:t>
      </w:r>
      <w:r w:rsidRPr="00C650ED">
        <w:rPr>
          <w:rStyle w:val="Emphasis"/>
        </w:rPr>
        <w:t>colonialism</w:t>
      </w:r>
      <w:r w:rsidRPr="004E3CB7">
        <w:rPr>
          <w:sz w:val="16"/>
        </w:rPr>
        <w:t xml:space="preserve">. Everywhere liberalism went this fantasy went with it, such that sovereignty likewise came to be bifurcated—the </w:t>
      </w:r>
      <w:r w:rsidRPr="00C650ED">
        <w:rPr>
          <w:rStyle w:val="StyleUnderline"/>
        </w:rPr>
        <w:t xml:space="preserve">colonizer </w:t>
      </w:r>
      <w:r w:rsidRPr="004E3CB7">
        <w:rPr>
          <w:rStyle w:val="StyleUnderline"/>
          <w:highlight w:val="green"/>
        </w:rPr>
        <w:t>claiming</w:t>
      </w:r>
      <w:r w:rsidRPr="004E3CB7">
        <w:rPr>
          <w:sz w:val="16"/>
        </w:rPr>
        <w:t xml:space="preserve"> that its form of </w:t>
      </w:r>
      <w:r w:rsidRPr="004E3CB7">
        <w:rPr>
          <w:rStyle w:val="Emphasis"/>
          <w:highlight w:val="green"/>
        </w:rPr>
        <w:t>sovereignty</w:t>
      </w:r>
      <w:r w:rsidRPr="00C650ED">
        <w:rPr>
          <w:rStyle w:val="Emphasis"/>
        </w:rPr>
        <w:t xml:space="preserve"> was based </w:t>
      </w:r>
      <w:r w:rsidRPr="004E3CB7">
        <w:rPr>
          <w:rStyle w:val="Emphasis"/>
          <w:highlight w:val="green"/>
        </w:rPr>
        <w:t>on</w:t>
      </w:r>
      <w:r w:rsidRPr="004E3CB7">
        <w:rPr>
          <w:sz w:val="16"/>
        </w:rPr>
        <w:t xml:space="preserve"> the subject’s </w:t>
      </w:r>
      <w:r w:rsidRPr="004E3CB7">
        <w:rPr>
          <w:rStyle w:val="Emphasis"/>
          <w:highlight w:val="green"/>
        </w:rPr>
        <w:t>autonomy</w:t>
      </w:r>
      <w:r w:rsidRPr="004E3CB7">
        <w:rPr>
          <w:sz w:val="16"/>
        </w:rPr>
        <w:t xml:space="preserve"> (within limits) and that the sovereignty of the colonized was based on genealogy (various forms of a dominated social order). For many critical race and indigenous theorists such as Denise Ferreira da Silva (2007) and Aileen Moreton-Robinson (2015), the struggle is to find a mode of belonging outside these Western imaginaries (see also Simpson 2014). What would we know differently if we read the history of autonomy from the perspective of settler liberal colonialism? For Moreton-Robinson, indigenous relations to land are not defined by autonomy as signified by a settler notion of sovereign possession of or over oneself, another, or a place. Instead, they are forms of “ontological belonging” (Moreton-Robinson 2015: 4). Likewise, Glenn Coulthard (2014) has more accurately described the </w:t>
      </w:r>
      <w:r w:rsidRPr="00C650ED">
        <w:rPr>
          <w:rStyle w:val="StyleUnderline"/>
        </w:rPr>
        <w:t xml:space="preserve">shuttle between </w:t>
      </w:r>
      <w:r w:rsidRPr="00C650ED">
        <w:rPr>
          <w:rStyle w:val="Emphasis"/>
        </w:rPr>
        <w:t>violent</w:t>
      </w:r>
      <w:r w:rsidRPr="004E3CB7">
        <w:rPr>
          <w:sz w:val="16"/>
        </w:rPr>
        <w:t xml:space="preserve"> settler </w:t>
      </w:r>
      <w:r w:rsidRPr="00C650ED">
        <w:rPr>
          <w:rStyle w:val="Emphasis"/>
        </w:rPr>
        <w:t>dispossession</w:t>
      </w:r>
      <w:r w:rsidRPr="004E3CB7">
        <w:rPr>
          <w:sz w:val="16"/>
        </w:rPr>
        <w:t xml:space="preserve"> </w:t>
      </w:r>
      <w:r w:rsidRPr="00C650ED">
        <w:rPr>
          <w:rStyle w:val="StyleUnderline"/>
        </w:rPr>
        <w:t>and</w:t>
      </w:r>
      <w:r w:rsidRPr="004E3CB7">
        <w:rPr>
          <w:sz w:val="16"/>
        </w:rPr>
        <w:t xml:space="preserve"> a </w:t>
      </w:r>
      <w:r w:rsidRPr="00C650ED">
        <w:rPr>
          <w:rStyle w:val="Emphasis"/>
        </w:rPr>
        <w:t>subtler</w:t>
      </w:r>
      <w:r w:rsidRPr="004E3CB7">
        <w:rPr>
          <w:sz w:val="16"/>
        </w:rPr>
        <w:t xml:space="preserve">, quieter form of </w:t>
      </w:r>
      <w:r w:rsidRPr="00C650ED">
        <w:rPr>
          <w:rStyle w:val="Emphasis"/>
        </w:rPr>
        <w:t>subjective</w:t>
      </w:r>
      <w:r w:rsidRPr="004E3CB7">
        <w:rPr>
          <w:sz w:val="16"/>
        </w:rPr>
        <w:t xml:space="preserve"> and spatial </w:t>
      </w:r>
      <w:r w:rsidRPr="00C650ED">
        <w:rPr>
          <w:rStyle w:val="Emphasis"/>
        </w:rPr>
        <w:t>dislocation</w:t>
      </w:r>
      <w:r w:rsidRPr="004E3CB7">
        <w:rPr>
          <w:sz w:val="16"/>
        </w:rPr>
        <w:t>, a form of ongoing and relentless appropriation of indigenous lands (see also Alfred 2005; Wolfe 2016). For Coulthard (2010: 79), “it is a profound misunderstanding to think of land or place as simply some material object of profound importance to Indigenous cultures (although it is this too); instead it ought to be understood as a field of relationships of things to each other.”</w:t>
      </w:r>
    </w:p>
    <w:p w14:paraId="16D00D39" w14:textId="77777777" w:rsidR="00096457" w:rsidRPr="004E3CB7" w:rsidRDefault="00096457" w:rsidP="00096457">
      <w:pPr>
        <w:rPr>
          <w:sz w:val="16"/>
        </w:rPr>
      </w:pPr>
      <w:r w:rsidRPr="004E3CB7">
        <w:rPr>
          <w:sz w:val="16"/>
        </w:rPr>
        <w:t xml:space="preserve">In the first stage of the invasion of Australia, Europeans </w:t>
      </w:r>
      <w:r w:rsidRPr="004E3CB7">
        <w:rPr>
          <w:rStyle w:val="StyleUnderline"/>
          <w:highlight w:val="green"/>
        </w:rPr>
        <w:t>attempted to</w:t>
      </w:r>
      <w:r w:rsidRPr="004E3CB7">
        <w:rPr>
          <w:sz w:val="16"/>
          <w:highlight w:val="green"/>
        </w:rPr>
        <w:t xml:space="preserve"> </w:t>
      </w:r>
      <w:r w:rsidRPr="004E3CB7">
        <w:rPr>
          <w:rStyle w:val="Emphasis"/>
          <w:highlight w:val="green"/>
        </w:rPr>
        <w:t>subsume</w:t>
      </w:r>
      <w:r w:rsidRPr="004E3CB7">
        <w:rPr>
          <w:sz w:val="16"/>
        </w:rPr>
        <w:t xml:space="preserve"> the myriad </w:t>
      </w:r>
      <w:r w:rsidRPr="004E3CB7">
        <w:rPr>
          <w:rStyle w:val="Emphasis"/>
          <w:highlight w:val="green"/>
        </w:rPr>
        <w:t>indigenous</w:t>
      </w:r>
      <w:r w:rsidRPr="004E3CB7">
        <w:rPr>
          <w:sz w:val="16"/>
        </w:rPr>
        <w:t xml:space="preserve"> forms of </w:t>
      </w:r>
      <w:r w:rsidRPr="004E3CB7">
        <w:rPr>
          <w:rStyle w:val="Emphasis"/>
          <w:highlight w:val="green"/>
        </w:rPr>
        <w:t>human</w:t>
      </w:r>
      <w:r w:rsidRPr="004E3CB7">
        <w:rPr>
          <w:sz w:val="16"/>
        </w:rPr>
        <w:t xml:space="preserve"> and land co-belonging </w:t>
      </w:r>
      <w:r w:rsidRPr="004E3CB7">
        <w:rPr>
          <w:rStyle w:val="StyleUnderline"/>
          <w:highlight w:val="green"/>
        </w:rPr>
        <w:t>into</w:t>
      </w:r>
      <w:r w:rsidRPr="004E3CB7">
        <w:rPr>
          <w:sz w:val="16"/>
        </w:rPr>
        <w:t xml:space="preserve">, first, a </w:t>
      </w:r>
      <w:r w:rsidRPr="004E3CB7">
        <w:rPr>
          <w:rStyle w:val="Emphasis"/>
          <w:highlight w:val="green"/>
        </w:rPr>
        <w:t>colonial</w:t>
      </w:r>
      <w:r w:rsidRPr="004E3CB7">
        <w:rPr>
          <w:sz w:val="16"/>
          <w:highlight w:val="green"/>
        </w:rPr>
        <w:t xml:space="preserve"> </w:t>
      </w:r>
      <w:r w:rsidRPr="004E3CB7">
        <w:rPr>
          <w:rStyle w:val="StyleUnderline"/>
          <w:highlight w:val="green"/>
        </w:rPr>
        <w:t>and</w:t>
      </w:r>
      <w:r w:rsidRPr="004E3CB7">
        <w:rPr>
          <w:sz w:val="16"/>
          <w:highlight w:val="green"/>
        </w:rPr>
        <w:t>,</w:t>
      </w:r>
      <w:r w:rsidRPr="004E3CB7">
        <w:rPr>
          <w:sz w:val="16"/>
        </w:rPr>
        <w:t xml:space="preserve"> second, a </w:t>
      </w:r>
      <w:r w:rsidRPr="004E3CB7">
        <w:rPr>
          <w:rStyle w:val="Emphasis"/>
          <w:highlight w:val="green"/>
        </w:rPr>
        <w:t>national identity</w:t>
      </w:r>
      <w:r w:rsidRPr="004E3CB7">
        <w:rPr>
          <w:sz w:val="16"/>
        </w:rPr>
        <w:t xml:space="preserve">. As the settler invasion proceeded, the invasive species consumed whatever fueled its ongoing expansion, uprooting, burning, and killing whatever did not. Some indigenous people and their lands resisted the genocide as the invasive species built camps to function as “the pillow of a dying race.”2 Many within the invasive species argued that </w:t>
      </w:r>
      <w:r w:rsidRPr="004E3CB7">
        <w:rPr>
          <w:rStyle w:val="StyleUnderline"/>
          <w:highlight w:val="green"/>
        </w:rPr>
        <w:t>massive exterminations</w:t>
      </w:r>
      <w:r w:rsidRPr="00C650ED">
        <w:rPr>
          <w:rStyle w:val="StyleUnderline"/>
        </w:rPr>
        <w:t xml:space="preserve"> of</w:t>
      </w:r>
      <w:r w:rsidRPr="004E3CB7">
        <w:rPr>
          <w:sz w:val="16"/>
        </w:rPr>
        <w:t xml:space="preserve"> </w:t>
      </w:r>
      <w:r w:rsidRPr="00C650ED">
        <w:rPr>
          <w:rStyle w:val="Emphasis"/>
        </w:rPr>
        <w:t>indigenous</w:t>
      </w:r>
      <w:r w:rsidRPr="004E3CB7">
        <w:rPr>
          <w:sz w:val="16"/>
        </w:rPr>
        <w:t xml:space="preserve"> forms of </w:t>
      </w:r>
      <w:r w:rsidRPr="00C650ED">
        <w:rPr>
          <w:rStyle w:val="Emphasis"/>
        </w:rPr>
        <w:t>life</w:t>
      </w:r>
      <w:r w:rsidRPr="004E3CB7">
        <w:rPr>
          <w:sz w:val="16"/>
        </w:rPr>
        <w:t xml:space="preserve"> </w:t>
      </w:r>
      <w:r w:rsidRPr="004E3CB7">
        <w:rPr>
          <w:rStyle w:val="StyleUnderline"/>
          <w:highlight w:val="green"/>
        </w:rPr>
        <w:t>were</w:t>
      </w:r>
      <w:r w:rsidRPr="004E3CB7">
        <w:rPr>
          <w:sz w:val="16"/>
        </w:rPr>
        <w:t xml:space="preserve"> a </w:t>
      </w:r>
      <w:r w:rsidRPr="004E3CB7">
        <w:rPr>
          <w:rStyle w:val="Emphasis"/>
          <w:highlight w:val="green"/>
        </w:rPr>
        <w:t>tragic</w:t>
      </w:r>
      <w:r w:rsidRPr="004E3CB7">
        <w:rPr>
          <w:sz w:val="16"/>
          <w:highlight w:val="green"/>
        </w:rPr>
        <w:t xml:space="preserve"> </w:t>
      </w:r>
      <w:r w:rsidRPr="004E3CB7">
        <w:rPr>
          <w:rStyle w:val="StyleUnderline"/>
          <w:highlight w:val="green"/>
        </w:rPr>
        <w:t>but</w:t>
      </w:r>
      <w:r w:rsidRPr="004E3CB7">
        <w:rPr>
          <w:sz w:val="16"/>
          <w:highlight w:val="green"/>
        </w:rPr>
        <w:t xml:space="preserve"> </w:t>
      </w:r>
      <w:r w:rsidRPr="004E3CB7">
        <w:rPr>
          <w:rStyle w:val="Emphasis"/>
          <w:highlight w:val="green"/>
        </w:rPr>
        <w:t>natural</w:t>
      </w:r>
      <w:r w:rsidRPr="004E3CB7">
        <w:rPr>
          <w:sz w:val="16"/>
        </w:rPr>
        <w:t xml:space="preserve"> process </w:t>
      </w:r>
      <w:r w:rsidRPr="004E3CB7">
        <w:rPr>
          <w:rStyle w:val="StyleUnderline"/>
          <w:highlight w:val="green"/>
        </w:rPr>
        <w:t>by which</w:t>
      </w:r>
      <w:r w:rsidRPr="004E3CB7">
        <w:rPr>
          <w:sz w:val="16"/>
        </w:rPr>
        <w:t xml:space="preserve"> the </w:t>
      </w:r>
      <w:r w:rsidRPr="004E3CB7">
        <w:rPr>
          <w:rStyle w:val="Emphasis"/>
          <w:highlight w:val="green"/>
        </w:rPr>
        <w:t>old withered</w:t>
      </w:r>
      <w:r w:rsidRPr="004E3CB7">
        <w:rPr>
          <w:sz w:val="16"/>
          <w:highlight w:val="green"/>
        </w:rPr>
        <w:t xml:space="preserve"> </w:t>
      </w:r>
      <w:r w:rsidRPr="004E3CB7">
        <w:rPr>
          <w:rStyle w:val="StyleUnderline"/>
          <w:highlight w:val="green"/>
        </w:rPr>
        <w:t>in the</w:t>
      </w:r>
      <w:r w:rsidRPr="00C650ED">
        <w:rPr>
          <w:rStyle w:val="StyleUnderline"/>
        </w:rPr>
        <w:t xml:space="preserve"> face of the</w:t>
      </w:r>
      <w:r w:rsidRPr="004E3CB7">
        <w:rPr>
          <w:sz w:val="16"/>
        </w:rPr>
        <w:t xml:space="preserve"> </w:t>
      </w:r>
      <w:r w:rsidRPr="004E3CB7">
        <w:rPr>
          <w:rStyle w:val="Emphasis"/>
          <w:highlight w:val="green"/>
        </w:rPr>
        <w:t>new</w:t>
      </w:r>
      <w:r w:rsidRPr="004E3CB7">
        <w:rPr>
          <w:sz w:val="16"/>
        </w:rPr>
        <w:t xml:space="preserve">. It was not murder but history. After all, how can one murder what is already in the past? The invasive species was simply bringing a </w:t>
      </w:r>
      <w:r w:rsidRPr="004E3CB7">
        <w:rPr>
          <w:strike/>
          <w:sz w:val="16"/>
        </w:rPr>
        <w:t>retarded</w:t>
      </w:r>
      <w:r w:rsidRPr="004E3CB7">
        <w:rPr>
          <w:sz w:val="16"/>
        </w:rPr>
        <w:t xml:space="preserve"> space into its proper time. Autological sovereignty was the natural future of genealogical sovereignty. </w:t>
      </w:r>
      <w:r w:rsidRPr="00C650ED">
        <w:rPr>
          <w:rStyle w:val="Emphasis"/>
        </w:rPr>
        <w:t>Settler genocide was simply a means of speeding up the process</w:t>
      </w:r>
      <w:r w:rsidRPr="004E3CB7">
        <w:rPr>
          <w:sz w:val="16"/>
        </w:rPr>
        <w:t>.</w:t>
      </w:r>
    </w:p>
    <w:p w14:paraId="4697F981" w14:textId="77777777" w:rsidR="00096457" w:rsidRPr="004E3CB7" w:rsidRDefault="00096457" w:rsidP="00096457">
      <w:pPr>
        <w:rPr>
          <w:rStyle w:val="StyleUnderline"/>
        </w:rPr>
      </w:pPr>
      <w:r w:rsidRPr="004E3CB7">
        <w:rPr>
          <w:sz w:val="16"/>
        </w:rPr>
        <w:t xml:space="preserve">But </w:t>
      </w:r>
      <w:r w:rsidRPr="004E3CB7">
        <w:rPr>
          <w:rStyle w:val="Emphasis"/>
          <w:highlight w:val="green"/>
        </w:rPr>
        <w:t>indigenous</w:t>
      </w:r>
      <w:r w:rsidRPr="004E3CB7">
        <w:rPr>
          <w:sz w:val="16"/>
        </w:rPr>
        <w:t xml:space="preserve"> forms of </w:t>
      </w:r>
      <w:r w:rsidRPr="004E3CB7">
        <w:rPr>
          <w:rStyle w:val="Emphasis"/>
          <w:highlight w:val="green"/>
        </w:rPr>
        <w:t>existence</w:t>
      </w:r>
      <w:r w:rsidRPr="004E3CB7">
        <w:rPr>
          <w:sz w:val="16"/>
          <w:highlight w:val="green"/>
        </w:rPr>
        <w:t xml:space="preserve"> </w:t>
      </w:r>
      <w:r w:rsidRPr="004E3CB7">
        <w:rPr>
          <w:rStyle w:val="StyleUnderline"/>
          <w:highlight w:val="green"/>
        </w:rPr>
        <w:t>refused to</w:t>
      </w:r>
      <w:r w:rsidRPr="004E3CB7">
        <w:rPr>
          <w:sz w:val="16"/>
        </w:rPr>
        <w:t xml:space="preserve"> be yet another fantastical version of the settler projection of the genealogical society. They refused to </w:t>
      </w:r>
      <w:r w:rsidRPr="004E3CB7">
        <w:rPr>
          <w:rStyle w:val="Emphasis"/>
          <w:highlight w:val="green"/>
        </w:rPr>
        <w:t>go away</w:t>
      </w:r>
      <w:r w:rsidRPr="004E3CB7">
        <w:rPr>
          <w:sz w:val="16"/>
        </w:rPr>
        <w:t xml:space="preserve">, to die, or to let (their) history (have) happen(ed). From the 1950s through the 1970s, </w:t>
      </w:r>
      <w:r w:rsidRPr="004E3CB7">
        <w:rPr>
          <w:rStyle w:val="Emphasis"/>
          <w:highlight w:val="green"/>
        </w:rPr>
        <w:t>radical</w:t>
      </w:r>
      <w:r w:rsidRPr="00C650ED">
        <w:rPr>
          <w:rStyle w:val="Emphasis"/>
        </w:rPr>
        <w:t xml:space="preserve"> Red Power, Black </w:t>
      </w:r>
      <w:r w:rsidRPr="004E3CB7">
        <w:rPr>
          <w:rStyle w:val="Emphasis"/>
          <w:highlight w:val="green"/>
        </w:rPr>
        <w:t>Power</w:t>
      </w:r>
      <w:r w:rsidRPr="004E3CB7">
        <w:rPr>
          <w:sz w:val="16"/>
        </w:rPr>
        <w:t xml:space="preserve">, anticolonial, </w:t>
      </w:r>
      <w:r w:rsidRPr="00C650ED">
        <w:rPr>
          <w:rStyle w:val="StyleUnderline"/>
        </w:rPr>
        <w:t>and</w:t>
      </w:r>
      <w:r w:rsidRPr="004E3CB7">
        <w:rPr>
          <w:sz w:val="16"/>
        </w:rPr>
        <w:t xml:space="preserve"> new </w:t>
      </w:r>
      <w:r w:rsidRPr="004E3CB7">
        <w:rPr>
          <w:rStyle w:val="Emphasis"/>
          <w:highlight w:val="green"/>
        </w:rPr>
        <w:t>social movements</w:t>
      </w:r>
      <w:r w:rsidRPr="004E3CB7">
        <w:rPr>
          <w:sz w:val="16"/>
          <w:highlight w:val="green"/>
        </w:rPr>
        <w:t xml:space="preserve"> </w:t>
      </w:r>
      <w:r w:rsidRPr="004E3CB7">
        <w:rPr>
          <w:rStyle w:val="StyleUnderline"/>
          <w:highlight w:val="green"/>
        </w:rPr>
        <w:t>refused</w:t>
      </w:r>
      <w:r w:rsidRPr="004E3CB7">
        <w:rPr>
          <w:sz w:val="16"/>
        </w:rPr>
        <w:t xml:space="preserve"> </w:t>
      </w:r>
      <w:r w:rsidRPr="00C650ED">
        <w:rPr>
          <w:rStyle w:val="Emphasis"/>
        </w:rPr>
        <w:t>paternalistic</w:t>
      </w:r>
      <w:r w:rsidRPr="004E3CB7">
        <w:rPr>
          <w:sz w:val="16"/>
        </w:rPr>
        <w:t xml:space="preserve"> liberal </w:t>
      </w:r>
      <w:r w:rsidRPr="004E3CB7">
        <w:rPr>
          <w:rStyle w:val="Emphasis"/>
          <w:highlight w:val="green"/>
        </w:rPr>
        <w:t>imperialism</w:t>
      </w:r>
      <w:r w:rsidRPr="004E3CB7">
        <w:rPr>
          <w:sz w:val="16"/>
        </w:rPr>
        <w:t xml:space="preserve"> and settler colonialism. In other words, anticolonial movements were turning back imperial Europe just as workerist strategies were refusing the left unionist/capital convergence. Berardi’s insight that working-class struggles precede and prefigure the unfolding formations and strategies of capital is useful here. Just as capital was forced to respond to the tactics of the radical Left, so the settler state was forced to respond to the demands of an indigenous uprising. Thus a new settler tactic emerged in the 1970s. </w:t>
      </w:r>
      <w:r w:rsidRPr="004E3CB7">
        <w:rPr>
          <w:rStyle w:val="StyleUnderline"/>
          <w:highlight w:val="green"/>
        </w:rPr>
        <w:t>The settler state</w:t>
      </w:r>
      <w:r w:rsidRPr="004E3CB7">
        <w:rPr>
          <w:sz w:val="16"/>
        </w:rPr>
        <w:t xml:space="preserve"> would not kill indigenous people or let them die comfortably, if they </w:t>
      </w:r>
      <w:r w:rsidRPr="004E3CB7">
        <w:rPr>
          <w:rStyle w:val="StyleUnderline"/>
          <w:highlight w:val="green"/>
        </w:rPr>
        <w:t>agreed to</w:t>
      </w:r>
      <w:r w:rsidRPr="004E3CB7">
        <w:rPr>
          <w:sz w:val="16"/>
        </w:rPr>
        <w:t xml:space="preserve"> a </w:t>
      </w:r>
      <w:r w:rsidRPr="004E3CB7">
        <w:rPr>
          <w:rStyle w:val="Emphasis"/>
          <w:highlight w:val="green"/>
        </w:rPr>
        <w:t>toxic</w:t>
      </w:r>
      <w:r w:rsidRPr="004E3CB7">
        <w:rPr>
          <w:sz w:val="16"/>
        </w:rPr>
        <w:t xml:space="preserve"> form of </w:t>
      </w:r>
      <w:r w:rsidRPr="004E3CB7">
        <w:rPr>
          <w:rStyle w:val="Emphasis"/>
          <w:highlight w:val="green"/>
        </w:rPr>
        <w:t>sovereignty</w:t>
      </w:r>
      <w:r w:rsidRPr="004E3CB7">
        <w:rPr>
          <w:sz w:val="16"/>
        </w:rPr>
        <w:t xml:space="preserve">. The first mode is primarily </w:t>
      </w:r>
      <w:r w:rsidRPr="004E3CB7">
        <w:rPr>
          <w:rStyle w:val="StyleUnderline"/>
          <w:highlight w:val="green"/>
        </w:rPr>
        <w:t>known under</w:t>
      </w:r>
      <w:r w:rsidRPr="004E3CB7">
        <w:rPr>
          <w:sz w:val="16"/>
        </w:rPr>
        <w:t xml:space="preserve"> the name of </w:t>
      </w:r>
      <w:r w:rsidRPr="004E3CB7">
        <w:rPr>
          <w:rStyle w:val="Emphasis"/>
          <w:highlight w:val="green"/>
        </w:rPr>
        <w:t>selfdetermination</w:t>
      </w:r>
      <w:r w:rsidRPr="004E3CB7">
        <w:rPr>
          <w:rStyle w:val="Emphasis"/>
        </w:rPr>
        <w:t xml:space="preserve"> and cultural recognition</w:t>
      </w:r>
      <w:r w:rsidRPr="004E3CB7">
        <w:rPr>
          <w:sz w:val="16"/>
        </w:rPr>
        <w:t xml:space="preserve">. In Australia, from the mid-1970s through the mid-2000s, the federal Aboriginal </w:t>
      </w:r>
      <w:r w:rsidRPr="004E3CB7">
        <w:rPr>
          <w:rStyle w:val="Emphasis"/>
          <w:highlight w:val="green"/>
        </w:rPr>
        <w:t>Lands Rights Act</w:t>
      </w:r>
      <w:r w:rsidRPr="004E3CB7">
        <w:rPr>
          <w:sz w:val="16"/>
        </w:rPr>
        <w:t xml:space="preserve"> </w:t>
      </w:r>
      <w:r w:rsidRPr="004E3CB7">
        <w:rPr>
          <w:rStyle w:val="StyleUnderline"/>
        </w:rPr>
        <w:t>exemplified this</w:t>
      </w:r>
      <w:r w:rsidRPr="004E3CB7">
        <w:rPr>
          <w:sz w:val="16"/>
        </w:rPr>
        <w:t xml:space="preserve"> new state tactic. The Lands Rights Act </w:t>
      </w:r>
      <w:r w:rsidRPr="004E3CB7">
        <w:rPr>
          <w:rStyle w:val="StyleUnderline"/>
        </w:rPr>
        <w:t>granted</w:t>
      </w:r>
      <w:r w:rsidRPr="004E3CB7">
        <w:rPr>
          <w:sz w:val="16"/>
        </w:rPr>
        <w:t xml:space="preserve"> indigenous </w:t>
      </w:r>
      <w:r w:rsidRPr="004E3CB7">
        <w:rPr>
          <w:rStyle w:val="StyleUnderline"/>
        </w:rPr>
        <w:t>groups</w:t>
      </w:r>
      <w:r w:rsidRPr="004E3CB7">
        <w:rPr>
          <w:sz w:val="16"/>
        </w:rPr>
        <w:t xml:space="preserve"> in the Northern Territory the right to lay claim over their own </w:t>
      </w:r>
      <w:r w:rsidRPr="004E3CB7">
        <w:rPr>
          <w:rStyle w:val="Emphasis"/>
        </w:rPr>
        <w:t>lands</w:t>
      </w:r>
      <w:r w:rsidRPr="004E3CB7">
        <w:rPr>
          <w:sz w:val="16"/>
        </w:rPr>
        <w:t xml:space="preserve"> </w:t>
      </w:r>
      <w:r w:rsidRPr="004E3CB7">
        <w:rPr>
          <w:rStyle w:val="StyleUnderline"/>
          <w:highlight w:val="green"/>
        </w:rPr>
        <w:t>provided</w:t>
      </w:r>
      <w:r w:rsidRPr="004E3CB7">
        <w:rPr>
          <w:sz w:val="16"/>
        </w:rPr>
        <w:t xml:space="preserve"> (a) that </w:t>
      </w:r>
      <w:r w:rsidRPr="004E3CB7">
        <w:rPr>
          <w:rStyle w:val="StyleUnderline"/>
        </w:rPr>
        <w:t>these</w:t>
      </w:r>
      <w:r w:rsidRPr="004E3CB7">
        <w:rPr>
          <w:sz w:val="16"/>
        </w:rPr>
        <w:t xml:space="preserve"> </w:t>
      </w:r>
      <w:r w:rsidRPr="0088141C">
        <w:rPr>
          <w:rStyle w:val="StyleUnderline"/>
          <w:highlight w:val="green"/>
        </w:rPr>
        <w:t>lands had</w:t>
      </w:r>
      <w:r w:rsidRPr="004E3CB7">
        <w:rPr>
          <w:rStyle w:val="StyleUnderline"/>
          <w:highlight w:val="green"/>
        </w:rPr>
        <w:t xml:space="preserve"> not</w:t>
      </w:r>
      <w:r w:rsidRPr="004E3CB7">
        <w:rPr>
          <w:sz w:val="16"/>
        </w:rPr>
        <w:t xml:space="preserve"> already </w:t>
      </w:r>
      <w:r w:rsidRPr="004E3CB7">
        <w:rPr>
          <w:rStyle w:val="StyleUnderline"/>
          <w:highlight w:val="green"/>
        </w:rPr>
        <w:t>been alienated</w:t>
      </w:r>
      <w:r w:rsidRPr="004E3CB7">
        <w:rPr>
          <w:sz w:val="16"/>
        </w:rPr>
        <w:t xml:space="preserve"> over the long course of settler colonization </w:t>
      </w:r>
      <w:r w:rsidRPr="004E3CB7">
        <w:rPr>
          <w:rStyle w:val="StyleUnderline"/>
          <w:highlight w:val="green"/>
        </w:rPr>
        <w:t>and</w:t>
      </w:r>
      <w:r w:rsidRPr="004E3CB7">
        <w:rPr>
          <w:sz w:val="16"/>
        </w:rPr>
        <w:t xml:space="preserve"> (b) that the </w:t>
      </w:r>
      <w:r w:rsidRPr="004E3CB7">
        <w:rPr>
          <w:rStyle w:val="StyleUnderline"/>
          <w:highlight w:val="green"/>
        </w:rPr>
        <w:t>claimants fit</w:t>
      </w:r>
      <w:r w:rsidRPr="004E3CB7">
        <w:rPr>
          <w:sz w:val="16"/>
        </w:rPr>
        <w:t xml:space="preserve"> a narrow </w:t>
      </w:r>
      <w:r w:rsidRPr="004E3CB7">
        <w:rPr>
          <w:rStyle w:val="Emphasis"/>
          <w:highlight w:val="green"/>
        </w:rPr>
        <w:t>anthropological</w:t>
      </w:r>
      <w:r w:rsidRPr="004E3CB7">
        <w:rPr>
          <w:sz w:val="16"/>
        </w:rPr>
        <w:t xml:space="preserve"> and legal </w:t>
      </w:r>
      <w:r w:rsidRPr="004E3CB7">
        <w:rPr>
          <w:rStyle w:val="Emphasis"/>
          <w:highlight w:val="green"/>
        </w:rPr>
        <w:t>definition of</w:t>
      </w:r>
      <w:r w:rsidRPr="004E3CB7">
        <w:rPr>
          <w:rStyle w:val="Emphasis"/>
        </w:rPr>
        <w:t xml:space="preserve"> the “</w:t>
      </w:r>
      <w:r w:rsidRPr="004E3CB7">
        <w:rPr>
          <w:rStyle w:val="Emphasis"/>
          <w:highlight w:val="green"/>
        </w:rPr>
        <w:t>traditional</w:t>
      </w:r>
      <w:r w:rsidRPr="004E3CB7">
        <w:rPr>
          <w:rStyle w:val="Emphasis"/>
        </w:rPr>
        <w:t>.”</w:t>
      </w:r>
      <w:r w:rsidRPr="004E3CB7">
        <w:rPr>
          <w:sz w:val="16"/>
        </w:rPr>
        <w:t xml:space="preserve"> A series of legislative documents was written that offered land and recognition to indigenous people if they agreed to be “traditional.” In other words a form of past-oriented being-in-the-present was carved into settler governance—the state-backed indigene would be past perfect, and its sovereignty must rest in its ability to determine the truth of the individual. Every action of the indigenous person and group would be assessed and valued relative to these temporal and sovereign disciplines (see Nesper 2002). Each failure to conform to these sovereign temporal regimes would shift more land to the side of the invading species, narrowing the range of Indigenous maneuver. If indigenous people accepted these terms, they would be given back the lands that capital and the state never wanted in the first place. There in state and capital wastelands, history could be autonomous because the freehold was over the wastelands of settler history. </w:t>
      </w:r>
      <w:r w:rsidRPr="004E3CB7">
        <w:rPr>
          <w:rStyle w:val="StyleUnderline"/>
        </w:rPr>
        <w:t>The form of property invented to justify as a gift the giving of what had not yet been taken was called “Aboriginal freehold tenure.”</w:t>
      </w:r>
    </w:p>
    <w:p w14:paraId="4F4BB3BD" w14:textId="77777777" w:rsidR="00096457" w:rsidRPr="004E3CB7" w:rsidRDefault="00096457" w:rsidP="00096457">
      <w:pPr>
        <w:rPr>
          <w:sz w:val="16"/>
        </w:rPr>
      </w:pPr>
      <w:r w:rsidRPr="004E3CB7">
        <w:rPr>
          <w:sz w:val="16"/>
        </w:rPr>
        <w:t xml:space="preserve">The rights that indigenous groups received from the state were never intended to make indigenous worlds the norm. Neither the invasive state nor capital suddenly or fundamentally altered how they related to lands and peoples on the basis of what indigenous people told them. </w:t>
      </w:r>
      <w:r w:rsidRPr="004E3CB7">
        <w:rPr>
          <w:rStyle w:val="StyleUnderline"/>
        </w:rPr>
        <w:t>Extractive capital</w:t>
      </w:r>
      <w:r w:rsidRPr="004E3CB7">
        <w:rPr>
          <w:sz w:val="16"/>
        </w:rPr>
        <w:t xml:space="preserve">, for instance, </w:t>
      </w:r>
      <w:r w:rsidRPr="004E3CB7">
        <w:rPr>
          <w:rStyle w:val="StyleUnderline"/>
        </w:rPr>
        <w:t>did not suddenly become obligated to an indigenous analysis of the unalterable coconstitution of various forms of existence</w:t>
      </w:r>
      <w:r w:rsidRPr="004E3CB7">
        <w:rPr>
          <w:sz w:val="16"/>
        </w:rPr>
        <w:t xml:space="preserve">. Instead, the </w:t>
      </w:r>
      <w:r w:rsidRPr="0088141C">
        <w:rPr>
          <w:rStyle w:val="Emphasis"/>
          <w:highlight w:val="green"/>
        </w:rPr>
        <w:t>rights</w:t>
      </w:r>
      <w:r w:rsidRPr="004E3CB7">
        <w:rPr>
          <w:sz w:val="16"/>
        </w:rPr>
        <w:t xml:space="preserve"> the state gave indigenous people </w:t>
      </w:r>
      <w:r w:rsidRPr="0088141C">
        <w:rPr>
          <w:rStyle w:val="StyleUnderline"/>
          <w:highlight w:val="green"/>
        </w:rPr>
        <w:t>were meant to provide a</w:t>
      </w:r>
      <w:r w:rsidRPr="0088141C">
        <w:rPr>
          <w:rStyle w:val="StyleUnderline"/>
        </w:rPr>
        <w:t xml:space="preserve"> means of </w:t>
      </w:r>
      <w:r w:rsidRPr="0088141C">
        <w:rPr>
          <w:rStyle w:val="StyleUnderline"/>
          <w:highlight w:val="green"/>
        </w:rPr>
        <w:t xml:space="preserve">cleansing </w:t>
      </w:r>
      <w:r w:rsidRPr="0088141C">
        <w:rPr>
          <w:rStyle w:val="StyleUnderline"/>
        </w:rPr>
        <w:t xml:space="preserve">the </w:t>
      </w:r>
      <w:r w:rsidRPr="0088141C">
        <w:rPr>
          <w:rStyle w:val="StyleUnderline"/>
          <w:highlight w:val="green"/>
        </w:rPr>
        <w:t>national history of</w:t>
      </w:r>
      <w:r w:rsidRPr="004E3CB7">
        <w:rPr>
          <w:sz w:val="16"/>
        </w:rPr>
        <w:t xml:space="preserve"> its </w:t>
      </w:r>
      <w:r w:rsidRPr="0088141C">
        <w:rPr>
          <w:rStyle w:val="Emphasis"/>
          <w:highlight w:val="green"/>
        </w:rPr>
        <w:t>shameful past</w:t>
      </w:r>
      <w:r w:rsidRPr="004E3CB7">
        <w:rPr>
          <w:sz w:val="16"/>
        </w:rPr>
        <w:t xml:space="preserve"> and providing authorized indigenous groups a means of </w:t>
      </w:r>
      <w:r w:rsidRPr="0088141C">
        <w:rPr>
          <w:rStyle w:val="Emphasis"/>
          <w:highlight w:val="green"/>
        </w:rPr>
        <w:t>attaching</w:t>
      </w:r>
      <w:r w:rsidRPr="004E3CB7">
        <w:rPr>
          <w:sz w:val="16"/>
        </w:rPr>
        <w:t xml:space="preserve"> a </w:t>
      </w:r>
      <w:r w:rsidRPr="0088141C">
        <w:rPr>
          <w:rStyle w:val="StyleUnderline"/>
          <w:highlight w:val="green"/>
        </w:rPr>
        <w:t>small spigot to</w:t>
      </w:r>
      <w:r w:rsidRPr="004E3CB7">
        <w:rPr>
          <w:sz w:val="16"/>
        </w:rPr>
        <w:t xml:space="preserve"> the </w:t>
      </w:r>
      <w:r w:rsidRPr="0088141C">
        <w:rPr>
          <w:rStyle w:val="Emphasis"/>
          <w:highlight w:val="green"/>
        </w:rPr>
        <w:t>larger pipeline of settler</w:t>
      </w:r>
      <w:r w:rsidRPr="004E3CB7">
        <w:rPr>
          <w:sz w:val="16"/>
        </w:rPr>
        <w:t xml:space="preserve"> late liberal </w:t>
      </w:r>
      <w:r w:rsidRPr="0088141C">
        <w:rPr>
          <w:rStyle w:val="Emphasis"/>
          <w:highlight w:val="green"/>
        </w:rPr>
        <w:t>capital</w:t>
      </w:r>
      <w:r w:rsidRPr="004E3CB7">
        <w:rPr>
          <w:sz w:val="16"/>
        </w:rPr>
        <w:t xml:space="preserve">. It should not be surprising then that by the 2000s, </w:t>
      </w:r>
      <w:r w:rsidRPr="004E3CB7">
        <w:rPr>
          <w:rStyle w:val="Emphasis"/>
          <w:highlight w:val="green"/>
        </w:rPr>
        <w:t>mining on Aboriginal land</w:t>
      </w:r>
      <w:r w:rsidRPr="004E3CB7">
        <w:rPr>
          <w:sz w:val="16"/>
        </w:rPr>
        <w:t xml:space="preserve"> in the Northern Territory of Australia alone </w:t>
      </w:r>
      <w:r w:rsidRPr="004E3CB7">
        <w:rPr>
          <w:rStyle w:val="StyleUnderline"/>
          <w:highlight w:val="green"/>
        </w:rPr>
        <w:t>contributed</w:t>
      </w:r>
      <w:r w:rsidRPr="004E3CB7">
        <w:rPr>
          <w:sz w:val="16"/>
        </w:rPr>
        <w:t xml:space="preserve"> more than </w:t>
      </w:r>
      <w:r w:rsidRPr="004E3CB7">
        <w:rPr>
          <w:rStyle w:val="Emphasis"/>
          <w:highlight w:val="green"/>
        </w:rPr>
        <w:t>$1 billion</w:t>
      </w:r>
      <w:r w:rsidRPr="004E3CB7">
        <w:rPr>
          <w:sz w:val="16"/>
        </w:rPr>
        <w:t xml:space="preserve"> a year to the territory’s economy and accounted for 80 percent of its income (see Central Land Council 2016). Four hundred and thirty-two indigenous land agreements stretched across two hundred mining operations. This détente held until the mid-2000s. But by the 2000s, in the long shadow of the </w:t>
      </w:r>
      <w:r w:rsidRPr="004E3CB7">
        <w:rPr>
          <w:rStyle w:val="Emphasis"/>
        </w:rPr>
        <w:t>global financial crisis</w:t>
      </w:r>
      <w:r w:rsidRPr="004E3CB7">
        <w:rPr>
          <w:sz w:val="16"/>
        </w:rPr>
        <w:t xml:space="preserve"> and China’s great hunger for raw minerals, indigenous people were not willing to </w:t>
      </w:r>
      <w:r w:rsidRPr="004E3CB7">
        <w:rPr>
          <w:rStyle w:val="StyleUnderline"/>
        </w:rPr>
        <w:t>hand over</w:t>
      </w:r>
      <w:r w:rsidRPr="004E3CB7">
        <w:rPr>
          <w:sz w:val="16"/>
        </w:rPr>
        <w:t xml:space="preserve"> even </w:t>
      </w:r>
      <w:r w:rsidRPr="004E3CB7">
        <w:rPr>
          <w:rStyle w:val="Emphasis"/>
        </w:rPr>
        <w:t>more land</w:t>
      </w:r>
      <w:r w:rsidRPr="004E3CB7">
        <w:rPr>
          <w:sz w:val="16"/>
        </w:rPr>
        <w:t>. The state and capital realized that they had made a mistake. All those machines and clouds, all that desire captured and manipulated by the attunement of the positive and negative atomic charges that allow fingertips to communicate to copper or indium tin oxide wires on large and small screens, then stored and manipulated across ever-larger arrays of big data, all the ways that all institutions of intelligence shift to accommodate their dominion (universities shifting from the arts and humanities to the quantitative informational sciences): all this depended on commoditized minerals and gases found in what were thought to be the great wastelands of the nation.</w:t>
      </w:r>
    </w:p>
    <w:p w14:paraId="263B2663" w14:textId="77777777" w:rsidR="00096457" w:rsidRPr="004E3CB7" w:rsidRDefault="00096457" w:rsidP="00096457">
      <w:pPr>
        <w:rPr>
          <w:sz w:val="16"/>
        </w:rPr>
      </w:pPr>
      <w:r w:rsidRPr="004E3CB7">
        <w:rPr>
          <w:sz w:val="16"/>
        </w:rPr>
        <w:t xml:space="preserve">But strong binaries can always be flipped. In 2007, the </w:t>
      </w:r>
      <w:r w:rsidRPr="004E3CB7">
        <w:rPr>
          <w:rStyle w:val="Emphasis"/>
          <w:highlight w:val="green"/>
        </w:rPr>
        <w:t>conservative</w:t>
      </w:r>
      <w:r w:rsidRPr="004E3CB7">
        <w:rPr>
          <w:sz w:val="16"/>
        </w:rPr>
        <w:t xml:space="preserve"> federal </w:t>
      </w:r>
      <w:r w:rsidRPr="004E3CB7">
        <w:rPr>
          <w:rStyle w:val="Emphasis"/>
          <w:highlight w:val="green"/>
        </w:rPr>
        <w:t>government</w:t>
      </w:r>
      <w:r w:rsidRPr="004E3CB7">
        <w:rPr>
          <w:sz w:val="16"/>
          <w:highlight w:val="green"/>
        </w:rPr>
        <w:t xml:space="preserve"> </w:t>
      </w:r>
      <w:r w:rsidRPr="004E3CB7">
        <w:rPr>
          <w:rStyle w:val="StyleUnderline"/>
          <w:highlight w:val="green"/>
        </w:rPr>
        <w:t>fanned</w:t>
      </w:r>
      <w:r w:rsidRPr="004E3CB7">
        <w:rPr>
          <w:sz w:val="16"/>
        </w:rPr>
        <w:t xml:space="preserve"> the flames of </w:t>
      </w:r>
      <w:r w:rsidRPr="004E3CB7">
        <w:rPr>
          <w:rStyle w:val="Emphasis"/>
          <w:highlight w:val="green"/>
        </w:rPr>
        <w:t>panic about</w:t>
      </w:r>
      <w:r w:rsidRPr="004E3CB7">
        <w:rPr>
          <w:sz w:val="16"/>
        </w:rPr>
        <w:t xml:space="preserve"> the sexual assault of Indigenous </w:t>
      </w:r>
      <w:r w:rsidRPr="004E3CB7">
        <w:rPr>
          <w:rStyle w:val="Emphasis"/>
          <w:highlight w:val="green"/>
        </w:rPr>
        <w:t>children</w:t>
      </w:r>
      <w:r w:rsidRPr="004E3CB7">
        <w:rPr>
          <w:sz w:val="16"/>
        </w:rPr>
        <w:t xml:space="preserve"> on remote communities </w:t>
      </w:r>
      <w:r w:rsidRPr="004E3CB7">
        <w:rPr>
          <w:rStyle w:val="StyleUnderline"/>
        </w:rPr>
        <w:t xml:space="preserve">in order </w:t>
      </w:r>
      <w:r w:rsidRPr="004E3CB7">
        <w:rPr>
          <w:rStyle w:val="StyleUnderline"/>
          <w:highlight w:val="green"/>
        </w:rPr>
        <w:t>to pass</w:t>
      </w:r>
      <w:r w:rsidRPr="004E3CB7">
        <w:rPr>
          <w:sz w:val="16"/>
        </w:rPr>
        <w:t xml:space="preserve"> the Northern Territory National Emergency Response (</w:t>
      </w:r>
      <w:r w:rsidRPr="004E3CB7">
        <w:rPr>
          <w:rStyle w:val="Emphasis"/>
          <w:highlight w:val="green"/>
        </w:rPr>
        <w:t>NTNER</w:t>
      </w:r>
      <w:r w:rsidRPr="004E3CB7">
        <w:rPr>
          <w:sz w:val="16"/>
        </w:rPr>
        <w:t xml:space="preserve">), </w:t>
      </w:r>
      <w:r w:rsidRPr="004E3CB7">
        <w:rPr>
          <w:rStyle w:val="StyleUnderline"/>
          <w:highlight w:val="green"/>
        </w:rPr>
        <w:t>claiming</w:t>
      </w:r>
      <w:r w:rsidRPr="004E3CB7">
        <w:rPr>
          <w:sz w:val="16"/>
        </w:rPr>
        <w:t xml:space="preserve"> that a set of unsubstantiated </w:t>
      </w:r>
      <w:r w:rsidRPr="004E3CB7">
        <w:rPr>
          <w:rStyle w:val="Emphasis"/>
          <w:highlight w:val="green"/>
        </w:rPr>
        <w:t>assaults</w:t>
      </w:r>
      <w:r w:rsidRPr="004E3CB7">
        <w:rPr>
          <w:sz w:val="16"/>
        </w:rPr>
        <w:t xml:space="preserve"> were caused by Indigenous sexual traditions (Altman 2013). Among other measures, NTNER </w:t>
      </w:r>
      <w:r w:rsidRPr="004E3CB7">
        <w:rPr>
          <w:rStyle w:val="StyleUnderline"/>
          <w:highlight w:val="green"/>
        </w:rPr>
        <w:t>allowed</w:t>
      </w:r>
      <w:r w:rsidRPr="004E3CB7">
        <w:rPr>
          <w:sz w:val="16"/>
        </w:rPr>
        <w:t xml:space="preserve"> the federal </w:t>
      </w:r>
      <w:r w:rsidRPr="004E3CB7">
        <w:rPr>
          <w:rStyle w:val="StyleUnderline"/>
          <w:highlight w:val="green"/>
        </w:rPr>
        <w:t>government to seize</w:t>
      </w:r>
      <w:r w:rsidRPr="004E3CB7">
        <w:rPr>
          <w:sz w:val="16"/>
        </w:rPr>
        <w:t xml:space="preserve"> Indigenous </w:t>
      </w:r>
      <w:r w:rsidRPr="004E3CB7">
        <w:rPr>
          <w:rStyle w:val="Emphasis"/>
          <w:highlight w:val="green"/>
        </w:rPr>
        <w:t>lands</w:t>
      </w:r>
      <w:r w:rsidRPr="004E3CB7">
        <w:rPr>
          <w:sz w:val="16"/>
        </w:rPr>
        <w:t xml:space="preserve"> and open them to mining. </w:t>
      </w:r>
      <w:r w:rsidRPr="004E3CB7">
        <w:rPr>
          <w:rStyle w:val="StyleUnderline"/>
        </w:rPr>
        <w:t xml:space="preserve">Whereas </w:t>
      </w:r>
      <w:r w:rsidRPr="004E3CB7">
        <w:rPr>
          <w:rStyle w:val="Emphasis"/>
          <w:highlight w:val="green"/>
        </w:rPr>
        <w:t>traditions</w:t>
      </w:r>
      <w:r w:rsidRPr="004E3CB7">
        <w:rPr>
          <w:rStyle w:val="StyleUnderline"/>
        </w:rPr>
        <w:t xml:space="preserve"> had </w:t>
      </w:r>
      <w:r w:rsidRPr="004E3CB7">
        <w:rPr>
          <w:rStyle w:val="Emphasis"/>
        </w:rPr>
        <w:t>once</w:t>
      </w:r>
      <w:r w:rsidRPr="004E3CB7">
        <w:rPr>
          <w:rStyle w:val="StyleUnderline"/>
        </w:rPr>
        <w:t xml:space="preserve"> been </w:t>
      </w:r>
      <w:r w:rsidRPr="004E3CB7">
        <w:rPr>
          <w:rStyle w:val="Emphasis"/>
        </w:rPr>
        <w:t>good</w:t>
      </w:r>
      <w:r w:rsidRPr="004E3CB7">
        <w:rPr>
          <w:sz w:val="16"/>
        </w:rPr>
        <w:t xml:space="preserve"> for the nation, </w:t>
      </w:r>
      <w:r w:rsidRPr="004E3CB7">
        <w:rPr>
          <w:rStyle w:val="StyleUnderline"/>
          <w:highlight w:val="green"/>
        </w:rPr>
        <w:t>now</w:t>
      </w:r>
      <w:r w:rsidRPr="004E3CB7">
        <w:rPr>
          <w:sz w:val="16"/>
        </w:rPr>
        <w:t xml:space="preserve"> they were </w:t>
      </w:r>
      <w:r w:rsidRPr="004E3CB7">
        <w:rPr>
          <w:rStyle w:val="Emphasis"/>
          <w:highlight w:val="green"/>
        </w:rPr>
        <w:t>bad</w:t>
      </w:r>
      <w:r w:rsidRPr="004E3CB7">
        <w:rPr>
          <w:sz w:val="16"/>
        </w:rPr>
        <w:t xml:space="preserve">. The conservative state, their </w:t>
      </w:r>
      <w:r w:rsidRPr="004E3CB7">
        <w:rPr>
          <w:rStyle w:val="StyleUnderline"/>
        </w:rPr>
        <w:t>allies in</w:t>
      </w:r>
      <w:r w:rsidRPr="004E3CB7">
        <w:rPr>
          <w:sz w:val="16"/>
        </w:rPr>
        <w:t xml:space="preserve"> </w:t>
      </w:r>
      <w:r w:rsidRPr="004E3CB7">
        <w:rPr>
          <w:rStyle w:val="Emphasis"/>
        </w:rPr>
        <w:t>extractive capital</w:t>
      </w:r>
      <w:r w:rsidRPr="004E3CB7">
        <w:rPr>
          <w:sz w:val="16"/>
        </w:rPr>
        <w:t xml:space="preserve"> and indigenous social politics, did not dispute that indigenous sovereignty existed. Instead, they agreed that it existed as a past perfect, individually constraining power. This is why </w:t>
      </w:r>
      <w:r w:rsidRPr="004E3CB7">
        <w:rPr>
          <w:rStyle w:val="StyleUnderline"/>
          <w:highlight w:val="green"/>
        </w:rPr>
        <w:t>indigenous people</w:t>
      </w:r>
      <w:r w:rsidRPr="004E3CB7">
        <w:rPr>
          <w:sz w:val="16"/>
          <w:highlight w:val="green"/>
        </w:rPr>
        <w:t xml:space="preserve"> </w:t>
      </w:r>
      <w:r w:rsidRPr="004E3CB7">
        <w:rPr>
          <w:rStyle w:val="Emphasis"/>
          <w:highlight w:val="green"/>
        </w:rPr>
        <w:t>had to be liberated from</w:t>
      </w:r>
      <w:r w:rsidRPr="004E3CB7">
        <w:rPr>
          <w:sz w:val="16"/>
        </w:rPr>
        <w:t xml:space="preserve"> </w:t>
      </w:r>
      <w:r w:rsidRPr="004E3CB7">
        <w:rPr>
          <w:rStyle w:val="StyleUnderline"/>
        </w:rPr>
        <w:t>their own</w:t>
      </w:r>
      <w:r w:rsidRPr="004E3CB7">
        <w:rPr>
          <w:sz w:val="16"/>
        </w:rPr>
        <w:t xml:space="preserve"> </w:t>
      </w:r>
      <w:r w:rsidRPr="004E3CB7">
        <w:rPr>
          <w:rStyle w:val="Emphasis"/>
        </w:rPr>
        <w:t>sovereign</w:t>
      </w:r>
      <w:r w:rsidRPr="004E3CB7">
        <w:rPr>
          <w:sz w:val="16"/>
        </w:rPr>
        <w:t xml:space="preserve"> </w:t>
      </w:r>
      <w:r w:rsidRPr="004E3CB7">
        <w:rPr>
          <w:rStyle w:val="StyleUnderline"/>
        </w:rPr>
        <w:t>form</w:t>
      </w:r>
      <w:r w:rsidRPr="004E3CB7">
        <w:rPr>
          <w:sz w:val="16"/>
        </w:rPr>
        <w:t xml:space="preserve">. Indigenous individuals had to become autonomous to </w:t>
      </w:r>
      <w:r w:rsidRPr="004E3CB7">
        <w:rPr>
          <w:rStyle w:val="Emphasis"/>
        </w:rPr>
        <w:t xml:space="preserve">indigenous </w:t>
      </w:r>
      <w:r w:rsidRPr="004E3CB7">
        <w:rPr>
          <w:rStyle w:val="Emphasis"/>
          <w:highlight w:val="green"/>
        </w:rPr>
        <w:t>sovereignty</w:t>
      </w:r>
      <w:r w:rsidRPr="004E3CB7">
        <w:rPr>
          <w:sz w:val="16"/>
        </w:rPr>
        <w:t xml:space="preserve">. So much for the autonomy of Aboriginal freehold—and the hundreds of indigenous land agreements with various mining operations. What was made visible for those for whom it had not been visible before was that the sovereign autonomy of indigenous rights had always had a temporal asterisk attached to it. It was always a toxic asset. What had not already been despoiled became so. And I mean what had not been already despoiled—the </w:t>
      </w:r>
      <w:r w:rsidRPr="004E3CB7">
        <w:rPr>
          <w:rStyle w:val="StyleUnderline"/>
          <w:highlight w:val="green"/>
        </w:rPr>
        <w:t>lands reserved</w:t>
      </w:r>
      <w:r w:rsidRPr="004E3CB7">
        <w:rPr>
          <w:sz w:val="16"/>
        </w:rPr>
        <w:t xml:space="preserve"> for the state-sanctioned autonomy of history </w:t>
      </w:r>
      <w:r w:rsidRPr="004E3CB7">
        <w:rPr>
          <w:rStyle w:val="StyleUnderline"/>
          <w:highlight w:val="green"/>
        </w:rPr>
        <w:t>were</w:t>
      </w:r>
      <w:r w:rsidRPr="004E3CB7">
        <w:rPr>
          <w:sz w:val="16"/>
        </w:rPr>
        <w:t xml:space="preserve"> not necessarily pristine deserts but </w:t>
      </w:r>
      <w:r w:rsidRPr="004E3CB7">
        <w:rPr>
          <w:rStyle w:val="Emphasis"/>
          <w:highlight w:val="green"/>
        </w:rPr>
        <w:t>asbestos dumping grounds</w:t>
      </w:r>
      <w:r w:rsidRPr="004E3CB7">
        <w:rPr>
          <w:sz w:val="16"/>
          <w:highlight w:val="green"/>
        </w:rPr>
        <w:t xml:space="preserve">, </w:t>
      </w:r>
      <w:r w:rsidRPr="004E3CB7">
        <w:rPr>
          <w:rStyle w:val="Emphasis"/>
          <w:highlight w:val="green"/>
        </w:rPr>
        <w:t>nuclear test lands</w:t>
      </w:r>
      <w:r w:rsidRPr="004E3CB7">
        <w:rPr>
          <w:sz w:val="16"/>
          <w:highlight w:val="green"/>
        </w:rPr>
        <w:t xml:space="preserve">, </w:t>
      </w:r>
      <w:r w:rsidRPr="004E3CB7">
        <w:rPr>
          <w:rStyle w:val="Emphasis"/>
          <w:highlight w:val="green"/>
        </w:rPr>
        <w:t>medical experiments</w:t>
      </w:r>
      <w:r w:rsidRPr="004E3CB7">
        <w:rPr>
          <w:sz w:val="16"/>
          <w:highlight w:val="green"/>
        </w:rPr>
        <w:t xml:space="preserve">, </w:t>
      </w:r>
      <w:r w:rsidRPr="004E3CB7">
        <w:rPr>
          <w:rStyle w:val="StyleUnderline"/>
          <w:highlight w:val="green"/>
        </w:rPr>
        <w:t>and</w:t>
      </w:r>
      <w:r w:rsidRPr="004E3CB7">
        <w:rPr>
          <w:sz w:val="16"/>
          <w:highlight w:val="green"/>
        </w:rPr>
        <w:t xml:space="preserve"> </w:t>
      </w:r>
      <w:r w:rsidRPr="004E3CB7">
        <w:rPr>
          <w:rStyle w:val="Emphasis"/>
          <w:highlight w:val="green"/>
        </w:rPr>
        <w:t>chemical contaminations</w:t>
      </w:r>
      <w:r w:rsidRPr="004E3CB7">
        <w:rPr>
          <w:sz w:val="16"/>
        </w:rPr>
        <w:t xml:space="preserve"> (see, e.g., Donnison 2014; Anderson 2006).</w:t>
      </w:r>
    </w:p>
    <w:p w14:paraId="463C7DCE" w14:textId="77777777" w:rsidR="00096457" w:rsidRPr="00B25A09" w:rsidRDefault="00096457" w:rsidP="00096457">
      <w:pPr>
        <w:pStyle w:val="Heading4"/>
      </w:pPr>
      <w:r w:rsidRPr="00B25A09">
        <w:t>Em</w:t>
      </w:r>
      <w:r>
        <w:t xml:space="preserve">pire is a </w:t>
      </w:r>
      <w:r>
        <w:rPr>
          <w:u w:val="single"/>
        </w:rPr>
        <w:t>web of control</w:t>
      </w:r>
      <w:r>
        <w:t xml:space="preserve"> made up of </w:t>
      </w:r>
      <w:r>
        <w:rPr>
          <w:u w:val="single"/>
        </w:rPr>
        <w:t>assemblages</w:t>
      </w:r>
      <w:r>
        <w:t xml:space="preserve"> of </w:t>
      </w:r>
      <w:r>
        <w:rPr>
          <w:u w:val="single"/>
        </w:rPr>
        <w:t>violent processes</w:t>
      </w:r>
      <w:r>
        <w:t xml:space="preserve"> designed to </w:t>
      </w:r>
      <w:r>
        <w:rPr>
          <w:u w:val="single"/>
        </w:rPr>
        <w:t>sabotage community sustainability</w:t>
      </w:r>
      <w:r>
        <w:t xml:space="preserve">, </w:t>
      </w:r>
      <w:r>
        <w:rPr>
          <w:u w:val="single"/>
        </w:rPr>
        <w:t>affective relations</w:t>
      </w:r>
      <w:r>
        <w:t xml:space="preserve"> and guarantee </w:t>
      </w:r>
      <w:r>
        <w:rPr>
          <w:u w:val="single"/>
        </w:rPr>
        <w:t>racial capitalist exploitation</w:t>
      </w:r>
      <w:r>
        <w:t xml:space="preserve">. Its an </w:t>
      </w:r>
      <w:r>
        <w:rPr>
          <w:u w:val="single"/>
        </w:rPr>
        <w:t>affective project</w:t>
      </w:r>
      <w:r>
        <w:t xml:space="preserve"> that </w:t>
      </w:r>
      <w:r>
        <w:rPr>
          <w:u w:val="single"/>
        </w:rPr>
        <w:t>organizes desire</w:t>
      </w:r>
      <w:r>
        <w:t xml:space="preserve"> into </w:t>
      </w:r>
      <w:r>
        <w:rPr>
          <w:u w:val="single"/>
        </w:rPr>
        <w:t>flows</w:t>
      </w:r>
      <w:r>
        <w:t xml:space="preserve"> of </w:t>
      </w:r>
      <w:r>
        <w:rPr>
          <w:u w:val="single"/>
        </w:rPr>
        <w:t>repression</w:t>
      </w:r>
      <w:r>
        <w:t xml:space="preserve">. </w:t>
      </w:r>
      <w:r w:rsidRPr="00B25A09">
        <w:t xml:space="preserve"> </w:t>
      </w:r>
    </w:p>
    <w:p w14:paraId="19B31983" w14:textId="77777777" w:rsidR="00096457" w:rsidRDefault="00096457" w:rsidP="00096457">
      <w:r w:rsidRPr="00B25A09">
        <w:rPr>
          <w:rStyle w:val="Style13ptBold"/>
        </w:rPr>
        <w:t xml:space="preserve">Montgomery and bergman, 17 </w:t>
      </w:r>
      <w:r w:rsidRPr="00B25A09">
        <w:t>[Nick Montgomery, PhD in Cultural Studies, and carla bergman, carla bergman is an independent scholar, filmmaker, and producer. She is the co-director of EMMA Talks, a mini-art festival and speaker's series by women, co-editor of Stay Solid: A Radical Handbook for Youth, and youth activist and co-author of Joyful Militancy: Building Thriving Resistance in Toxic Times, Joyful Militancy: Building Thriving Resistance in Toxic Times, 2017, Anarchist Interventions, AK Press, Institute for Anarchist Studies]//Townes</w:t>
      </w:r>
      <w:r>
        <w:t xml:space="preserve"> *language edited for humanity </w:t>
      </w:r>
    </w:p>
    <w:p w14:paraId="06E6699F" w14:textId="77777777" w:rsidR="00096457" w:rsidRPr="00B25A09" w:rsidRDefault="00096457" w:rsidP="00096457">
      <w:pPr>
        <w:rPr>
          <w:rStyle w:val="StyleUnderline"/>
        </w:rPr>
      </w:pPr>
      <w:r w:rsidRPr="00B25A09">
        <w:rPr>
          <w:rStyle w:val="StyleUnderline"/>
        </w:rPr>
        <w:t>Everywhere people are</w:t>
      </w:r>
      <w:r w:rsidRPr="00B25A09">
        <w:rPr>
          <w:sz w:val="14"/>
        </w:rPr>
        <w:t xml:space="preserve"> recovering, sustaining, and </w:t>
      </w:r>
      <w:r w:rsidRPr="00B25A09">
        <w:rPr>
          <w:rStyle w:val="StyleUnderline"/>
        </w:rPr>
        <w:t>reinventing worlds</w:t>
      </w:r>
      <w:r w:rsidRPr="00B25A09">
        <w:rPr>
          <w:sz w:val="14"/>
        </w:rPr>
        <w:t xml:space="preserve"> </w:t>
      </w:r>
      <w:r w:rsidRPr="00B25A09">
        <w:rPr>
          <w:rStyle w:val="StyleUnderline"/>
        </w:rPr>
        <w:t xml:space="preserve">that are </w:t>
      </w:r>
      <w:r w:rsidRPr="00B25A09">
        <w:rPr>
          <w:rStyle w:val="Emphasis"/>
        </w:rPr>
        <w:t>more</w:t>
      </w:r>
      <w:r w:rsidRPr="00B25A09">
        <w:rPr>
          <w:rStyle w:val="StyleUnderline"/>
        </w:rPr>
        <w:t xml:space="preserve"> intense and </w:t>
      </w:r>
      <w:r w:rsidRPr="00B25A09">
        <w:rPr>
          <w:rStyle w:val="Emphasis"/>
        </w:rPr>
        <w:t>alive than</w:t>
      </w:r>
      <w:r w:rsidRPr="00B25A09">
        <w:rPr>
          <w:rStyle w:val="StyleUnderline"/>
        </w:rPr>
        <w:t xml:space="preserve"> the </w:t>
      </w:r>
      <w:r w:rsidRPr="00B25A09">
        <w:rPr>
          <w:rStyle w:val="Emphasis"/>
        </w:rPr>
        <w:t>form of life offered</w:t>
      </w:r>
      <w:r w:rsidRPr="00B25A09">
        <w:rPr>
          <w:rStyle w:val="StyleUnderline"/>
        </w:rPr>
        <w:t xml:space="preserve"> up </w:t>
      </w:r>
      <w:r w:rsidRPr="00B25A09">
        <w:rPr>
          <w:rStyle w:val="Emphasis"/>
        </w:rPr>
        <w:t xml:space="preserve">by </w:t>
      </w:r>
      <w:r w:rsidRPr="00CA3011">
        <w:rPr>
          <w:rStyle w:val="Emphasis"/>
          <w:highlight w:val="green"/>
        </w:rPr>
        <w:t>Empire.</w:t>
      </w:r>
      <w:r w:rsidRPr="00CA3011">
        <w:rPr>
          <w:sz w:val="14"/>
          <w:highlight w:val="green"/>
        </w:rPr>
        <w:t xml:space="preserve"> </w:t>
      </w:r>
      <w:r w:rsidRPr="00CA3011">
        <w:rPr>
          <w:rStyle w:val="StyleUnderline"/>
          <w:highlight w:val="green"/>
        </w:rPr>
        <w:t xml:space="preserve">The </w:t>
      </w:r>
      <w:r w:rsidRPr="00CA3011">
        <w:rPr>
          <w:rStyle w:val="Emphasis"/>
          <w:highlight w:val="green"/>
        </w:rPr>
        <w:t>web of control</w:t>
      </w:r>
      <w:r w:rsidRPr="00CA3011">
        <w:rPr>
          <w:rStyle w:val="StyleUnderline"/>
          <w:highlight w:val="green"/>
        </w:rPr>
        <w:t xml:space="preserve"> that </w:t>
      </w:r>
      <w:r w:rsidRPr="00CA3011">
        <w:rPr>
          <w:rStyle w:val="Emphasis"/>
          <w:highlight w:val="green"/>
        </w:rPr>
        <w:t>exploits</w:t>
      </w:r>
      <w:r w:rsidRPr="00CA3011">
        <w:rPr>
          <w:rStyle w:val="StyleUnderline"/>
          <w:highlight w:val="green"/>
        </w:rPr>
        <w:t xml:space="preserve"> and </w:t>
      </w:r>
      <w:r w:rsidRPr="00CA3011">
        <w:rPr>
          <w:rStyle w:val="Emphasis"/>
          <w:highlight w:val="green"/>
        </w:rPr>
        <w:t>administers life</w:t>
      </w:r>
      <w:r w:rsidRPr="00B25A09">
        <w:rPr>
          <w:sz w:val="14"/>
        </w:rPr>
        <w:t>—</w:t>
      </w:r>
      <w:r w:rsidRPr="00B25A09">
        <w:rPr>
          <w:rStyle w:val="StyleUnderline"/>
        </w:rPr>
        <w:t xml:space="preserve">ranging </w:t>
      </w:r>
      <w:r w:rsidRPr="00CA3011">
        <w:rPr>
          <w:rStyle w:val="Emphasis"/>
          <w:highlight w:val="green"/>
        </w:rPr>
        <w:t>from</w:t>
      </w:r>
      <w:r w:rsidRPr="00B25A09">
        <w:rPr>
          <w:rStyle w:val="StyleUnderline"/>
        </w:rPr>
        <w:t xml:space="preserve"> the </w:t>
      </w:r>
      <w:r w:rsidRPr="00CA3011">
        <w:rPr>
          <w:rStyle w:val="StyleUnderline"/>
          <w:highlight w:val="green"/>
        </w:rPr>
        <w:t>most brutal</w:t>
      </w:r>
      <w:r w:rsidRPr="00B25A09">
        <w:rPr>
          <w:rStyle w:val="StyleUnderline"/>
        </w:rPr>
        <w:t xml:space="preserve"> forms of </w:t>
      </w:r>
      <w:r w:rsidRPr="00CA3011">
        <w:rPr>
          <w:rStyle w:val="Emphasis"/>
          <w:highlight w:val="green"/>
        </w:rPr>
        <w:t>domination to</w:t>
      </w:r>
      <w:r w:rsidRPr="00B25A09">
        <w:rPr>
          <w:rStyle w:val="StyleUnderline"/>
        </w:rPr>
        <w:t xml:space="preserve"> the </w:t>
      </w:r>
      <w:r w:rsidRPr="00CA3011">
        <w:rPr>
          <w:rStyle w:val="Emphasis"/>
          <w:highlight w:val="green"/>
        </w:rPr>
        <w:t>subtlest</w:t>
      </w:r>
      <w:r w:rsidRPr="00B25A09">
        <w:rPr>
          <w:rStyle w:val="StyleUnderline"/>
        </w:rPr>
        <w:t xml:space="preserve"> inculcation of anxiety and </w:t>
      </w:r>
      <w:r w:rsidRPr="00CA3011">
        <w:rPr>
          <w:rStyle w:val="Emphasis"/>
          <w:highlight w:val="green"/>
        </w:rPr>
        <w:t>isolation</w:t>
      </w:r>
      <w:r w:rsidRPr="00B25A09">
        <w:rPr>
          <w:sz w:val="14"/>
        </w:rPr>
        <w:t>—</w:t>
      </w:r>
      <w:r w:rsidRPr="00B25A09">
        <w:rPr>
          <w:rStyle w:val="StyleUnderline"/>
        </w:rPr>
        <w:t xml:space="preserve">is what we call </w:t>
      </w:r>
      <w:r w:rsidRPr="00B25A09">
        <w:rPr>
          <w:rStyle w:val="Emphasis"/>
        </w:rPr>
        <w:t>Empire</w:t>
      </w:r>
      <w:r w:rsidRPr="00B25A09">
        <w:rPr>
          <w:sz w:val="14"/>
        </w:rPr>
        <w:t xml:space="preserve">. </w:t>
      </w:r>
      <w:r w:rsidRPr="00B25A09">
        <w:rPr>
          <w:rStyle w:val="StyleUnderline"/>
        </w:rPr>
        <w:t xml:space="preserve">It </w:t>
      </w:r>
      <w:r w:rsidRPr="00CA3011">
        <w:rPr>
          <w:rStyle w:val="StyleUnderline"/>
          <w:highlight w:val="green"/>
        </w:rPr>
        <w:t>includes</w:t>
      </w:r>
      <w:r w:rsidRPr="00B25A09">
        <w:rPr>
          <w:sz w:val="14"/>
        </w:rPr>
        <w:t xml:space="preserve"> the interlocking systems of </w:t>
      </w:r>
      <w:r w:rsidRPr="00CA3011">
        <w:rPr>
          <w:rStyle w:val="Emphasis"/>
          <w:highlight w:val="green"/>
        </w:rPr>
        <w:t>settler colonialism</w:t>
      </w:r>
      <w:r w:rsidRPr="00B25A09">
        <w:rPr>
          <w:sz w:val="14"/>
        </w:rPr>
        <w:t xml:space="preserve">, </w:t>
      </w:r>
      <w:r w:rsidRPr="00CA3011">
        <w:rPr>
          <w:rStyle w:val="Emphasis"/>
          <w:highlight w:val="green"/>
        </w:rPr>
        <w:t>white supremacy</w:t>
      </w:r>
      <w:r w:rsidRPr="00B25A09">
        <w:rPr>
          <w:sz w:val="14"/>
        </w:rPr>
        <w:t xml:space="preserve">, </w:t>
      </w:r>
      <w:r w:rsidRPr="00B25A09">
        <w:rPr>
          <w:rStyle w:val="Emphasis"/>
        </w:rPr>
        <w:t xml:space="preserve">the </w:t>
      </w:r>
      <w:r w:rsidRPr="00CA3011">
        <w:rPr>
          <w:rStyle w:val="Emphasis"/>
          <w:highlight w:val="green"/>
        </w:rPr>
        <w:t>state</w:t>
      </w:r>
      <w:r w:rsidRPr="00CA3011">
        <w:rPr>
          <w:sz w:val="14"/>
          <w:highlight w:val="green"/>
        </w:rPr>
        <w:t>,</w:t>
      </w:r>
      <w:r w:rsidRPr="00B25A09">
        <w:rPr>
          <w:sz w:val="14"/>
        </w:rPr>
        <w:t xml:space="preserve"> </w:t>
      </w:r>
      <w:r w:rsidRPr="00CA3011">
        <w:rPr>
          <w:rStyle w:val="Emphasis"/>
          <w:highlight w:val="green"/>
        </w:rPr>
        <w:t>capitalism</w:t>
      </w:r>
      <w:r w:rsidRPr="00B25A09">
        <w:rPr>
          <w:sz w:val="14"/>
        </w:rPr>
        <w:t xml:space="preserve">, </w:t>
      </w:r>
      <w:r w:rsidRPr="00CA3011">
        <w:rPr>
          <w:rStyle w:val="Emphasis"/>
          <w:highlight w:val="green"/>
        </w:rPr>
        <w:t>ableism</w:t>
      </w:r>
      <w:r w:rsidRPr="00B25A09">
        <w:rPr>
          <w:sz w:val="14"/>
        </w:rPr>
        <w:t xml:space="preserve">, </w:t>
      </w:r>
      <w:r w:rsidRPr="00B25A09">
        <w:rPr>
          <w:rStyle w:val="Emphasis"/>
        </w:rPr>
        <w:t>ageism</w:t>
      </w:r>
      <w:r w:rsidRPr="00B25A09">
        <w:rPr>
          <w:sz w:val="14"/>
        </w:rPr>
        <w:t xml:space="preserve">, </w:t>
      </w:r>
      <w:r w:rsidRPr="00CA3011">
        <w:rPr>
          <w:rStyle w:val="StyleUnderline"/>
          <w:highlight w:val="green"/>
        </w:rPr>
        <w:t>and</w:t>
      </w:r>
      <w:r w:rsidRPr="00CA3011">
        <w:rPr>
          <w:sz w:val="14"/>
          <w:highlight w:val="green"/>
        </w:rPr>
        <w:t xml:space="preserve"> </w:t>
      </w:r>
      <w:r w:rsidRPr="00CA3011">
        <w:rPr>
          <w:rStyle w:val="Emphasis"/>
          <w:highlight w:val="green"/>
        </w:rPr>
        <w:t>heteropatriarchy</w:t>
      </w:r>
      <w:r w:rsidRPr="00B25A09">
        <w:rPr>
          <w:sz w:val="14"/>
        </w:rPr>
        <w:t xml:space="preserve">. Using one word to encapsulate all of this is risky because it can end up turning Empire into a static thing, when in fact </w:t>
      </w:r>
      <w:r w:rsidRPr="00B25A09">
        <w:rPr>
          <w:rStyle w:val="Emphasis"/>
        </w:rPr>
        <w:t xml:space="preserve">it is </w:t>
      </w:r>
      <w:r w:rsidRPr="00CA3011">
        <w:rPr>
          <w:rStyle w:val="Emphasis"/>
          <w:highlight w:val="green"/>
        </w:rPr>
        <w:t>a complex set of processes</w:t>
      </w:r>
      <w:r w:rsidRPr="00B25A09">
        <w:rPr>
          <w:sz w:val="14"/>
        </w:rPr>
        <w:t xml:space="preserve">. </w:t>
      </w:r>
      <w:r w:rsidRPr="00B25A09">
        <w:rPr>
          <w:rStyle w:val="StyleUnderline"/>
        </w:rPr>
        <w:t xml:space="preserve">These processes </w:t>
      </w:r>
      <w:r w:rsidRPr="00CA3011">
        <w:rPr>
          <w:rStyle w:val="Emphasis"/>
          <w:highlight w:val="green"/>
        </w:rPr>
        <w:t>separate people from</w:t>
      </w:r>
      <w:r w:rsidRPr="00B25A09">
        <w:rPr>
          <w:rStyle w:val="StyleUnderline"/>
        </w:rPr>
        <w:t xml:space="preserve"> their power, their creativity, and </w:t>
      </w:r>
      <w:r w:rsidRPr="00B25A09">
        <w:rPr>
          <w:rStyle w:val="Emphasis"/>
        </w:rPr>
        <w:t xml:space="preserve">their </w:t>
      </w:r>
      <w:r w:rsidRPr="00CA3011">
        <w:rPr>
          <w:rStyle w:val="Emphasis"/>
          <w:highlight w:val="green"/>
        </w:rPr>
        <w:t>ability to connect with each other</w:t>
      </w:r>
      <w:r w:rsidRPr="00B25A09">
        <w:rPr>
          <w:rStyle w:val="StyleUnderline"/>
        </w:rPr>
        <w:t xml:space="preserve"> and their worlds.</w:t>
      </w:r>
    </w:p>
    <w:p w14:paraId="506EA09F" w14:textId="77777777" w:rsidR="00096457" w:rsidRPr="00B25A09" w:rsidRDefault="00096457" w:rsidP="00096457">
      <w:pPr>
        <w:rPr>
          <w:rStyle w:val="StyleUnderline"/>
        </w:rPr>
      </w:pPr>
      <w:r w:rsidRPr="00B25A09">
        <w:rPr>
          <w:sz w:val="14"/>
        </w:rPr>
        <w:t xml:space="preserve">We say worlds, in the plural, because part of Empire’s power is to bring us all into the same world, with one morality, one history, and one direction, and to convert differences into hierarchical, violent divisions. As other worlds emerge through resistance and transformation, they reveal more of the violence of Empire. </w:t>
      </w:r>
      <w:r w:rsidRPr="00B25A09">
        <w:rPr>
          <w:rStyle w:val="StyleUnderline"/>
        </w:rPr>
        <w:t xml:space="preserve">Insurrections and revolts on the street reveal that the </w:t>
      </w:r>
      <w:r w:rsidRPr="00CA3011">
        <w:rPr>
          <w:rStyle w:val="StyleUnderline"/>
          <w:highlight w:val="green"/>
        </w:rPr>
        <w:t>police are</w:t>
      </w:r>
      <w:r w:rsidRPr="00B25A09">
        <w:rPr>
          <w:rStyle w:val="StyleUnderline"/>
        </w:rPr>
        <w:t xml:space="preserve"> an armed </w:t>
      </w:r>
      <w:r w:rsidRPr="00CA3011">
        <w:rPr>
          <w:rStyle w:val="StyleUnderline"/>
          <w:highlight w:val="green"/>
        </w:rPr>
        <w:t>gang</w:t>
      </w:r>
      <w:r w:rsidRPr="00B25A09">
        <w:rPr>
          <w:rStyle w:val="StyleUnderline"/>
        </w:rPr>
        <w:t xml:space="preserve"> and that “</w:t>
      </w:r>
      <w:r w:rsidRPr="00CA3011">
        <w:rPr>
          <w:rStyle w:val="Emphasis"/>
          <w:highlight w:val="green"/>
        </w:rPr>
        <w:t>keeping the peace” is war by other means</w:t>
      </w:r>
      <w:r w:rsidRPr="00B25A09">
        <w:rPr>
          <w:sz w:val="14"/>
        </w:rPr>
        <w:t xml:space="preserve">. Pushing back against sexualized violence reveals the ways that rape culture continues to structure daily life. </w:t>
      </w:r>
      <w:r w:rsidRPr="00B25A09">
        <w:rPr>
          <w:rStyle w:val="StyleUnderline"/>
        </w:rPr>
        <w:t>Indigenous resurgence reveals the persistent concreteness of settler colonial occupation and the charade of apologizing for genocide and dispossession as if they were only part of the past</w:t>
      </w:r>
      <w:r w:rsidRPr="00B25A09">
        <w:rPr>
          <w:sz w:val="14"/>
        </w:rPr>
        <w:t xml:space="preserve">. </w:t>
      </w:r>
      <w:r w:rsidRPr="00B25A09">
        <w:rPr>
          <w:rStyle w:val="StyleUnderline"/>
        </w:rPr>
        <w:t xml:space="preserve">Holding assemblies where </w:t>
      </w:r>
      <w:r w:rsidRPr="00CA3011">
        <w:rPr>
          <w:rStyle w:val="Emphasis"/>
          <w:highlight w:val="green"/>
        </w:rPr>
        <w:t>people can formulate problems together</w:t>
      </w:r>
      <w:r w:rsidRPr="00B25A09">
        <w:rPr>
          <w:rStyle w:val="StyleUnderline"/>
        </w:rPr>
        <w:t xml:space="preserve">, make decisions </w:t>
      </w:r>
      <w:r w:rsidRPr="00B25A09">
        <w:rPr>
          <w:rStyle w:val="Emphasis"/>
        </w:rPr>
        <w:t>collectively</w:t>
      </w:r>
      <w:r w:rsidRPr="00B25A09">
        <w:rPr>
          <w:rStyle w:val="StyleUnderline"/>
        </w:rPr>
        <w:t xml:space="preserve">, </w:t>
      </w:r>
      <w:r w:rsidRPr="00CA3011">
        <w:rPr>
          <w:rStyle w:val="StyleUnderline"/>
          <w:highlight w:val="green"/>
        </w:rPr>
        <w:t xml:space="preserve">and </w:t>
      </w:r>
      <w:r w:rsidRPr="00CA3011">
        <w:rPr>
          <w:rStyle w:val="Emphasis"/>
          <w:highlight w:val="green"/>
        </w:rPr>
        <w:t>care</w:t>
      </w:r>
      <w:r w:rsidRPr="00CA3011">
        <w:rPr>
          <w:rStyle w:val="StyleUnderline"/>
          <w:highlight w:val="green"/>
        </w:rPr>
        <w:t xml:space="preserve"> for one </w:t>
      </w:r>
      <w:r w:rsidRPr="00CA3011">
        <w:rPr>
          <w:rStyle w:val="Emphasis"/>
          <w:highlight w:val="green"/>
        </w:rPr>
        <w:t>another reveals</w:t>
      </w:r>
      <w:r w:rsidRPr="00B25A09">
        <w:rPr>
          <w:rStyle w:val="StyleUnderline"/>
        </w:rPr>
        <w:t xml:space="preserve"> the </w:t>
      </w:r>
      <w:r w:rsidRPr="00CA3011">
        <w:rPr>
          <w:rStyle w:val="Emphasis"/>
          <w:highlight w:val="green"/>
        </w:rPr>
        <w:t>profound alienation</w:t>
      </w:r>
      <w:r w:rsidRPr="00CA3011">
        <w:rPr>
          <w:rStyle w:val="StyleUnderline"/>
          <w:highlight w:val="green"/>
        </w:rPr>
        <w:t xml:space="preserve"> and </w:t>
      </w:r>
      <w:r w:rsidRPr="00CA3011">
        <w:rPr>
          <w:rStyle w:val="Emphasis"/>
          <w:highlight w:val="green"/>
        </w:rPr>
        <w:t>individualism</w:t>
      </w:r>
      <w:r w:rsidRPr="00B25A09">
        <w:rPr>
          <w:rStyle w:val="Emphasis"/>
        </w:rPr>
        <w:t xml:space="preserve"> of life </w:t>
      </w:r>
      <w:r w:rsidRPr="00CA3011">
        <w:rPr>
          <w:rStyle w:val="Emphasis"/>
          <w:highlight w:val="green"/>
        </w:rPr>
        <w:t>under Empire</w:t>
      </w:r>
      <w:r w:rsidRPr="00B25A09">
        <w:rPr>
          <w:sz w:val="14"/>
        </w:rPr>
        <w:t xml:space="preserve">. Trying to raise kids (or even share space with them) without controlling them reveals the ways that ageism and schooling stifle young people and segregate generations. </w:t>
      </w:r>
      <w:r w:rsidRPr="00CA3011">
        <w:rPr>
          <w:rStyle w:val="StyleUnderline"/>
          <w:highlight w:val="green"/>
        </w:rPr>
        <w:t>Struggles against anti-Black racism and white supremacy reveal</w:t>
      </w:r>
      <w:r w:rsidRPr="00B25A09">
        <w:rPr>
          <w:rStyle w:val="StyleUnderline"/>
        </w:rPr>
        <w:t xml:space="preserve"> the </w:t>
      </w:r>
      <w:r w:rsidRPr="00CA3011">
        <w:rPr>
          <w:rStyle w:val="StyleUnderline"/>
          <w:highlight w:val="green"/>
        </w:rPr>
        <w:t>continuities between slavery</w:t>
      </w:r>
      <w:r w:rsidRPr="00B25A09">
        <w:rPr>
          <w:rStyle w:val="StyleUnderline"/>
        </w:rPr>
        <w:t xml:space="preserve">, apartheid, </w:t>
      </w:r>
      <w:r w:rsidRPr="00CA3011">
        <w:rPr>
          <w:rStyle w:val="StyleUnderline"/>
          <w:highlight w:val="green"/>
        </w:rPr>
        <w:t>and mass incarceration</w:t>
      </w:r>
      <w:r w:rsidRPr="00B25A09">
        <w:rPr>
          <w:rStyle w:val="StyleUnderline"/>
        </w:rPr>
        <w:t xml:space="preserve">, in which slave catchers have </w:t>
      </w:r>
      <w:r w:rsidRPr="00B25A09">
        <w:rPr>
          <w:rStyle w:val="Emphasis"/>
        </w:rPr>
        <w:t>evolved into police</w:t>
      </w:r>
      <w:r w:rsidRPr="00B25A09">
        <w:rPr>
          <w:rStyle w:val="StyleUnderline"/>
        </w:rPr>
        <w:t xml:space="preserve"> and </w:t>
      </w:r>
      <w:r w:rsidRPr="00CA3011">
        <w:rPr>
          <w:rStyle w:val="Emphasis"/>
          <w:highlight w:val="green"/>
        </w:rPr>
        <w:t>plantations</w:t>
      </w:r>
      <w:r w:rsidRPr="00B25A09">
        <w:rPr>
          <w:rStyle w:val="Emphasis"/>
        </w:rPr>
        <w:t xml:space="preserve"> have </w:t>
      </w:r>
      <w:r w:rsidRPr="00CA3011">
        <w:rPr>
          <w:rStyle w:val="Emphasis"/>
          <w:highlight w:val="green"/>
        </w:rPr>
        <w:t>shaped prisons</w:t>
      </w:r>
      <w:r w:rsidRPr="00B25A09">
        <w:rPr>
          <w:sz w:val="14"/>
        </w:rPr>
        <w:t xml:space="preserve">. The movements of migrants reveal the interconnected violence of borders, imperialism, and citizenship. And </w:t>
      </w:r>
      <w:r w:rsidRPr="00B25A09">
        <w:rPr>
          <w:rStyle w:val="StyleUnderline"/>
        </w:rPr>
        <w:t xml:space="preserve">the </w:t>
      </w:r>
      <w:r w:rsidRPr="00CA3011">
        <w:rPr>
          <w:rStyle w:val="Emphasis"/>
          <w:highlight w:val="green"/>
        </w:rPr>
        <w:t>constant resistance</w:t>
      </w:r>
      <w:r w:rsidRPr="00CA3011">
        <w:rPr>
          <w:rStyle w:val="StyleUnderline"/>
          <w:highlight w:val="green"/>
        </w:rPr>
        <w:t xml:space="preserve"> to </w:t>
      </w:r>
      <w:r w:rsidRPr="00CA3011">
        <w:rPr>
          <w:rStyle w:val="Emphasis"/>
          <w:highlight w:val="green"/>
        </w:rPr>
        <w:t>capitalism</w:t>
      </w:r>
      <w:r w:rsidRPr="00B25A09">
        <w:rPr>
          <w:rStyle w:val="StyleUnderline"/>
        </w:rPr>
        <w:t xml:space="preserve">, even when </w:t>
      </w:r>
      <w:r w:rsidRPr="00B25A09">
        <w:rPr>
          <w:rStyle w:val="Emphasis"/>
        </w:rPr>
        <w:t>fleeting</w:t>
      </w:r>
      <w:r w:rsidRPr="00B25A09">
        <w:rPr>
          <w:rStyle w:val="StyleUnderline"/>
        </w:rPr>
        <w:t xml:space="preserve">, </w:t>
      </w:r>
      <w:r w:rsidRPr="00CA3011">
        <w:rPr>
          <w:rStyle w:val="Emphasis"/>
          <w:highlight w:val="green"/>
        </w:rPr>
        <w:t>reveals</w:t>
      </w:r>
      <w:r w:rsidRPr="00B25A09">
        <w:rPr>
          <w:rStyle w:val="Emphasis"/>
        </w:rPr>
        <w:t xml:space="preserve"> the </w:t>
      </w:r>
      <w:r w:rsidRPr="00CA3011">
        <w:rPr>
          <w:rStyle w:val="Emphasis"/>
          <w:highlight w:val="green"/>
        </w:rPr>
        <w:t>subordination</w:t>
      </w:r>
      <w:r w:rsidRPr="00B25A09">
        <w:rPr>
          <w:rStyle w:val="StyleUnderline"/>
        </w:rPr>
        <w:t xml:space="preserve">, </w:t>
      </w:r>
      <w:r w:rsidRPr="00B25A09">
        <w:rPr>
          <w:rStyle w:val="Emphasis"/>
        </w:rPr>
        <w:t>humiliation</w:t>
      </w:r>
      <w:r w:rsidRPr="00B25A09">
        <w:rPr>
          <w:rStyle w:val="StyleUnderline"/>
        </w:rPr>
        <w:t xml:space="preserve">, and </w:t>
      </w:r>
      <w:r w:rsidRPr="00B25A09">
        <w:rPr>
          <w:rStyle w:val="Emphasis"/>
        </w:rPr>
        <w:t>exploitation required by capital</w:t>
      </w:r>
      <w:r w:rsidRPr="00B25A09">
        <w:rPr>
          <w:sz w:val="14"/>
        </w:rPr>
        <w:t xml:space="preserve">. As these struggles connect and resonate, </w:t>
      </w:r>
      <w:r w:rsidRPr="00B25A09">
        <w:rPr>
          <w:rStyle w:val="StyleUnderline"/>
        </w:rPr>
        <w:t xml:space="preserve">Empire’s precarity is </w:t>
      </w:r>
      <w:r w:rsidRPr="00B25A09">
        <w:rPr>
          <w:rStyle w:val="Emphasis"/>
        </w:rPr>
        <w:t>being revealed everywhere</w:t>
      </w:r>
      <w:r w:rsidRPr="00B25A09">
        <w:rPr>
          <w:rStyle w:val="StyleUnderline"/>
        </w:rPr>
        <w:t xml:space="preserve">, even if it </w:t>
      </w:r>
      <w:r w:rsidRPr="00B25A09">
        <w:rPr>
          <w:rStyle w:val="Emphasis"/>
        </w:rPr>
        <w:t>continues to be pervasive and devastating</w:t>
      </w:r>
      <w:r w:rsidRPr="00B25A09">
        <w:rPr>
          <w:rStyle w:val="StyleUnderline"/>
        </w:rPr>
        <w:t>.</w:t>
      </w:r>
    </w:p>
    <w:p w14:paraId="3F14E5E1" w14:textId="77777777" w:rsidR="00096457" w:rsidRPr="00B25A09" w:rsidRDefault="00096457" w:rsidP="00096457">
      <w:pPr>
        <w:rPr>
          <w:sz w:val="14"/>
        </w:rPr>
      </w:pPr>
      <w:r w:rsidRPr="00B25A09">
        <w:rPr>
          <w:sz w:val="14"/>
        </w:rPr>
        <w:t xml:space="preserve">There is no doubt that </w:t>
      </w:r>
      <w:r w:rsidRPr="00CA3011">
        <w:rPr>
          <w:rStyle w:val="Emphasis"/>
          <w:highlight w:val="green"/>
        </w:rPr>
        <w:t>we live in</w:t>
      </w:r>
      <w:r w:rsidRPr="00B25A09">
        <w:rPr>
          <w:sz w:val="14"/>
        </w:rPr>
        <w:t xml:space="preserve"> a world of </w:t>
      </w:r>
      <w:r w:rsidRPr="00CA3011">
        <w:rPr>
          <w:rStyle w:val="Emphasis"/>
          <w:highlight w:val="green"/>
        </w:rPr>
        <w:t>intertwined horrors</w:t>
      </w:r>
      <w:r w:rsidRPr="00B25A09">
        <w:rPr>
          <w:sz w:val="14"/>
        </w:rPr>
        <w:t xml:space="preserve">. </w:t>
      </w:r>
      <w:r w:rsidRPr="00B25A09">
        <w:rPr>
          <w:rStyle w:val="StyleUnderline"/>
        </w:rPr>
        <w:t xml:space="preserve">Borders tighten around bodies as </w:t>
      </w:r>
      <w:r w:rsidRPr="00CA3011">
        <w:rPr>
          <w:rStyle w:val="StyleUnderline"/>
          <w:highlight w:val="green"/>
        </w:rPr>
        <w:t>capital flows</w:t>
      </w:r>
      <w:r w:rsidRPr="00B25A09">
        <w:rPr>
          <w:rStyle w:val="StyleUnderline"/>
        </w:rPr>
        <w:t xml:space="preserve"> ever more </w:t>
      </w:r>
      <w:r w:rsidRPr="00CA3011">
        <w:rPr>
          <w:rStyle w:val="StyleUnderline"/>
          <w:highlight w:val="green"/>
        </w:rPr>
        <w:t>freely</w:t>
      </w:r>
      <w:r w:rsidRPr="00B25A09">
        <w:rPr>
          <w:rStyle w:val="StyleUnderline"/>
        </w:rPr>
        <w:t xml:space="preserve">; </w:t>
      </w:r>
      <w:r w:rsidRPr="00CA3011">
        <w:rPr>
          <w:rStyle w:val="StyleUnderline"/>
          <w:highlight w:val="green"/>
        </w:rPr>
        <w:t>corporations suck lakes dry</w:t>
      </w:r>
      <w:r w:rsidRPr="00B25A09">
        <w:rPr>
          <w:rStyle w:val="StyleUnderline"/>
        </w:rPr>
        <w:t xml:space="preserve"> to sell bottled water; </w:t>
      </w:r>
      <w:r w:rsidRPr="00CA3011">
        <w:rPr>
          <w:rStyle w:val="StyleUnderline"/>
          <w:highlight w:val="green"/>
        </w:rPr>
        <w:t>debt proliferates as</w:t>
      </w:r>
      <w:r w:rsidRPr="00B25A09">
        <w:rPr>
          <w:rStyle w:val="StyleUnderline"/>
        </w:rPr>
        <w:t xml:space="preserve"> a tool of </w:t>
      </w:r>
      <w:r w:rsidRPr="00CA3011">
        <w:rPr>
          <w:rStyle w:val="StyleUnderline"/>
          <w:highlight w:val="green"/>
        </w:rPr>
        <w:t>control</w:t>
      </w:r>
      <w:r w:rsidRPr="00B25A09">
        <w:rPr>
          <w:rStyle w:val="StyleUnderline"/>
        </w:rPr>
        <w:t xml:space="preserve"> and dispossession; </w:t>
      </w:r>
      <w:r w:rsidRPr="00CA3011">
        <w:rPr>
          <w:rStyle w:val="Emphasis"/>
          <w:highlight w:val="green"/>
        </w:rPr>
        <w:t>governments</w:t>
      </w:r>
      <w:r w:rsidRPr="00B25A09">
        <w:rPr>
          <w:rStyle w:val="Emphasis"/>
        </w:rPr>
        <w:t xml:space="preserve"> and corporations </w:t>
      </w:r>
      <w:r w:rsidRPr="00CA3011">
        <w:rPr>
          <w:rStyle w:val="Emphasis"/>
          <w:highlight w:val="green"/>
        </w:rPr>
        <w:t>attack Indigenous</w:t>
      </w:r>
      <w:r w:rsidRPr="00CA3011">
        <w:rPr>
          <w:rStyle w:val="StyleUnderline"/>
          <w:highlight w:val="green"/>
        </w:rPr>
        <w:t xml:space="preserve"> </w:t>
      </w:r>
      <w:r w:rsidRPr="00CA3011">
        <w:rPr>
          <w:rStyle w:val="Emphasis"/>
          <w:highlight w:val="green"/>
        </w:rPr>
        <w:t>lands</w:t>
      </w:r>
      <w:r w:rsidRPr="00B25A09">
        <w:rPr>
          <w:rStyle w:val="StyleUnderline"/>
        </w:rPr>
        <w:t xml:space="preserve"> and bodies </w:t>
      </w:r>
      <w:r w:rsidRPr="00B25A09">
        <w:rPr>
          <w:rStyle w:val="Emphasis"/>
        </w:rPr>
        <w:t xml:space="preserve">while </w:t>
      </w:r>
      <w:r w:rsidRPr="00CA3011">
        <w:rPr>
          <w:rStyle w:val="Emphasis"/>
          <w:highlight w:val="green"/>
        </w:rPr>
        <w:t>announcing</w:t>
      </w:r>
      <w:r w:rsidRPr="00B25A09">
        <w:rPr>
          <w:rStyle w:val="Emphasis"/>
        </w:rPr>
        <w:t xml:space="preserve"> state-controlled </w:t>
      </w:r>
      <w:r w:rsidRPr="00CA3011">
        <w:rPr>
          <w:rStyle w:val="Emphasis"/>
          <w:highlight w:val="green"/>
        </w:rPr>
        <w:t>recognition</w:t>
      </w:r>
      <w:r w:rsidRPr="00CA3011">
        <w:rPr>
          <w:rStyle w:val="StyleUnderline"/>
          <w:highlight w:val="green"/>
        </w:rPr>
        <w:t xml:space="preserve"> and </w:t>
      </w:r>
      <w:r w:rsidRPr="00CA3011">
        <w:rPr>
          <w:rStyle w:val="Emphasis"/>
          <w:highlight w:val="green"/>
        </w:rPr>
        <w:t>reconciliation initiatives</w:t>
      </w:r>
      <w:r w:rsidRPr="00B25A09">
        <w:rPr>
          <w:sz w:val="14"/>
        </w:rPr>
        <w:t xml:space="preserve">; </w:t>
      </w:r>
      <w:r w:rsidRPr="00CA3011">
        <w:rPr>
          <w:rStyle w:val="Emphasis"/>
          <w:highlight w:val="green"/>
        </w:rPr>
        <w:t>surveillance</w:t>
      </w:r>
      <w:r w:rsidRPr="00CA3011">
        <w:rPr>
          <w:rStyle w:val="StyleUnderline"/>
          <w:highlight w:val="green"/>
        </w:rPr>
        <w:t xml:space="preserve"> is </w:t>
      </w:r>
      <w:r w:rsidRPr="00CA3011">
        <w:rPr>
          <w:rStyle w:val="Emphasis"/>
          <w:highlight w:val="green"/>
        </w:rPr>
        <w:t>increasingly ubiquitous</w:t>
      </w:r>
      <w:r w:rsidRPr="00B25A09">
        <w:rPr>
          <w:sz w:val="14"/>
        </w:rPr>
        <w:t xml:space="preserve">; addiction, depression, and anxiety proliferate along with new drugs to keep bodies working; gentrification tears apart neighborhoods to make way for glassy condos; people remain tethered to jobs they hate; </w:t>
      </w:r>
      <w:r w:rsidRPr="00B25A09">
        <w:rPr>
          <w:rStyle w:val="StyleUnderline"/>
        </w:rPr>
        <w:t>the whole world is becoming toxic</w:t>
      </w:r>
      <w:r w:rsidRPr="00B25A09">
        <w:rPr>
          <w:sz w:val="14"/>
        </w:rPr>
        <w:t xml:space="preserve">; </w:t>
      </w:r>
      <w:r w:rsidRPr="00CA3011">
        <w:rPr>
          <w:rStyle w:val="Emphasis"/>
          <w:highlight w:val="green"/>
        </w:rPr>
        <w:t>bombs are dropped by drones</w:t>
      </w:r>
      <w:r w:rsidRPr="00B25A09">
        <w:rPr>
          <w:rStyle w:val="Emphasis"/>
        </w:rPr>
        <w:t xml:space="preserve"> controlled by soldiers at a distant computer console</w:t>
      </w:r>
      <w:r w:rsidRPr="00B25A09">
        <w:rPr>
          <w:sz w:val="14"/>
        </w:rPr>
        <w:t xml:space="preserve">; </w:t>
      </w:r>
      <w:r w:rsidRPr="00B25A09">
        <w:rPr>
          <w:rStyle w:val="StyleUnderline"/>
        </w:rPr>
        <w:t xml:space="preserve">a </w:t>
      </w:r>
      <w:r w:rsidRPr="00CA3011">
        <w:rPr>
          <w:rStyle w:val="StyleUnderline"/>
          <w:highlight w:val="green"/>
        </w:rPr>
        <w:t>coded discourse of criminality constructs Black [people]</w:t>
      </w:r>
      <w:r>
        <w:rPr>
          <w:rStyle w:val="StyleUnderline"/>
        </w:rPr>
        <w:t xml:space="preserve"> </w:t>
      </w:r>
      <w:r w:rsidRPr="007470BD">
        <w:rPr>
          <w:rStyle w:val="StyleUnderline"/>
          <w:strike/>
        </w:rPr>
        <w:t>bodies</w:t>
      </w:r>
      <w:r w:rsidRPr="007470BD">
        <w:rPr>
          <w:rStyle w:val="StyleUnderline"/>
        </w:rPr>
        <w:t xml:space="preserve"> </w:t>
      </w:r>
      <w:r w:rsidRPr="00CA3011">
        <w:rPr>
          <w:rStyle w:val="StyleUnderline"/>
          <w:highlight w:val="green"/>
        </w:rPr>
        <w:t>as threats</w:t>
      </w:r>
      <w:r w:rsidRPr="00B25A09">
        <w:rPr>
          <w:sz w:val="14"/>
        </w:rPr>
        <w:t xml:space="preserve">, targeting them with murder and imprisonment; </w:t>
      </w:r>
      <w:r w:rsidRPr="00B25A09">
        <w:rPr>
          <w:rStyle w:val="StyleUnderline"/>
        </w:rPr>
        <w:t xml:space="preserve">climatic and </w:t>
      </w:r>
      <w:r w:rsidRPr="00CA3011">
        <w:rPr>
          <w:rStyle w:val="Emphasis"/>
          <w:highlight w:val="green"/>
        </w:rPr>
        <w:t>ecological catastrophes intensify</w:t>
      </w:r>
      <w:r w:rsidRPr="00B25A09">
        <w:rPr>
          <w:rStyle w:val="Emphasis"/>
        </w:rPr>
        <w:t xml:space="preserve"> </w:t>
      </w:r>
      <w:r w:rsidRPr="00B25A09">
        <w:rPr>
          <w:rStyle w:val="StyleUnderline"/>
        </w:rPr>
        <w:t xml:space="preserve">as </w:t>
      </w:r>
      <w:r w:rsidRPr="00B25A09">
        <w:rPr>
          <w:rStyle w:val="Emphasis"/>
        </w:rPr>
        <w:t>world leaders debate emissions targets</w:t>
      </w:r>
      <w:r w:rsidRPr="00B25A09">
        <w:rPr>
          <w:sz w:val="14"/>
        </w:rPr>
        <w:t>; more of us depend on food and gadgets made half a world away under brutal conditions; we are encouraged to spend more time touching our screens than the people we love; it is easier for many of us to envision the end of the world than the end of capitalism.3</w:t>
      </w:r>
    </w:p>
    <w:p w14:paraId="1FC3B4B8" w14:textId="77777777" w:rsidR="00096457" w:rsidRPr="00B25A09" w:rsidRDefault="00096457" w:rsidP="00096457">
      <w:pPr>
        <w:rPr>
          <w:rStyle w:val="Emphasis"/>
        </w:rPr>
      </w:pPr>
      <w:r w:rsidRPr="00B25A09">
        <w:rPr>
          <w:sz w:val="14"/>
        </w:rPr>
        <w:t xml:space="preserve">We suspect that anyone reading this already knows and feels this horror in one way or another. </w:t>
      </w:r>
      <w:r w:rsidRPr="00B25A09">
        <w:rPr>
          <w:rStyle w:val="StyleUnderline"/>
        </w:rPr>
        <w:t>When we say that struggles reveal the violence of Empire, it’s not that everyone was unaware of it before</w:t>
      </w:r>
      <w:r w:rsidRPr="00B25A09">
        <w:rPr>
          <w:sz w:val="14"/>
        </w:rPr>
        <w:t xml:space="preserve">. However, upwellings of resistance and insurrection make this knowing palpable in ways that compel responses. In this sense, </w:t>
      </w:r>
      <w:r w:rsidRPr="00B25A09">
        <w:rPr>
          <w:rStyle w:val="StyleUnderline"/>
        </w:rPr>
        <w:t>it is not that people first figure out how oppression works</w:t>
      </w:r>
      <w:r w:rsidRPr="00B25A09">
        <w:rPr>
          <w:sz w:val="14"/>
        </w:rPr>
        <w:t xml:space="preserve">, </w:t>
      </w:r>
      <w:r w:rsidRPr="00B25A09">
        <w:rPr>
          <w:rStyle w:val="Emphasis"/>
        </w:rPr>
        <w:t>then are able to organize or resist</w:t>
      </w:r>
      <w:r w:rsidRPr="00B25A09">
        <w:rPr>
          <w:sz w:val="14"/>
        </w:rPr>
        <w:t xml:space="preserve">. </w:t>
      </w:r>
      <w:r w:rsidRPr="00B25A09">
        <w:rPr>
          <w:rStyle w:val="StyleUnderline"/>
        </w:rPr>
        <w:t xml:space="preserve">Rather it is resistance, struggle, and </w:t>
      </w:r>
      <w:r w:rsidRPr="00B25A09">
        <w:rPr>
          <w:rStyle w:val="Emphasis"/>
        </w:rPr>
        <w:t>lived transformation</w:t>
      </w:r>
      <w:r w:rsidRPr="00B25A09">
        <w:rPr>
          <w:rStyle w:val="StyleUnderline"/>
        </w:rPr>
        <w:t xml:space="preserve"> that make it </w:t>
      </w:r>
      <w:r w:rsidRPr="00B25A09">
        <w:rPr>
          <w:rStyle w:val="Emphasis"/>
        </w:rPr>
        <w:t>possible to feel collective power</w:t>
      </w:r>
      <w:r w:rsidRPr="00B25A09">
        <w:rPr>
          <w:rStyle w:val="StyleUnderline"/>
        </w:rPr>
        <w:t xml:space="preserve"> and </w:t>
      </w:r>
      <w:r w:rsidRPr="00B25A09">
        <w:rPr>
          <w:rStyle w:val="Emphasis"/>
        </w:rPr>
        <w:t>carve out new paths.</w:t>
      </w:r>
    </w:p>
    <w:p w14:paraId="31F8B15D" w14:textId="77777777" w:rsidR="00096457" w:rsidRPr="00B25A09" w:rsidRDefault="00096457" w:rsidP="00096457">
      <w:pPr>
        <w:rPr>
          <w:sz w:val="14"/>
        </w:rPr>
      </w:pPr>
      <w:r w:rsidRPr="00B25A09">
        <w:rPr>
          <w:sz w:val="14"/>
        </w:rPr>
        <w:t>Sadness and subjection</w:t>
      </w:r>
    </w:p>
    <w:p w14:paraId="2CB9114E" w14:textId="77777777" w:rsidR="00096457" w:rsidRPr="00B25A09" w:rsidRDefault="00096457" w:rsidP="00096457">
      <w:pPr>
        <w:rPr>
          <w:sz w:val="14"/>
        </w:rPr>
      </w:pPr>
      <w:r w:rsidRPr="00B25A09">
        <w:rPr>
          <w:sz w:val="14"/>
        </w:rPr>
        <w:t xml:space="preserve">No, the masses were not innocent dupes; at a certain point, under a certain set of conditions, they wanted fascism, and </w:t>
      </w:r>
      <w:r w:rsidRPr="00B25A09">
        <w:rPr>
          <w:rStyle w:val="StyleUnderline"/>
        </w:rPr>
        <w:t xml:space="preserve">it is </w:t>
      </w:r>
      <w:r w:rsidRPr="00CA3011">
        <w:rPr>
          <w:rStyle w:val="StyleUnderline"/>
          <w:highlight w:val="green"/>
        </w:rPr>
        <w:t>this perversion of</w:t>
      </w:r>
      <w:r w:rsidRPr="00B25A09">
        <w:rPr>
          <w:sz w:val="14"/>
        </w:rPr>
        <w:t xml:space="preserve"> the </w:t>
      </w:r>
      <w:r w:rsidRPr="00CA3011">
        <w:rPr>
          <w:rStyle w:val="StyleUnderline"/>
          <w:highlight w:val="green"/>
        </w:rPr>
        <w:t>desire</w:t>
      </w:r>
      <w:r w:rsidRPr="00B25A09">
        <w:rPr>
          <w:sz w:val="14"/>
        </w:rPr>
        <w:t xml:space="preserve"> of the masses </w:t>
      </w:r>
      <w:r w:rsidRPr="00B25A09">
        <w:rPr>
          <w:rStyle w:val="StyleUnderline"/>
        </w:rPr>
        <w:t xml:space="preserve">that </w:t>
      </w:r>
      <w:r w:rsidRPr="00CA3011">
        <w:rPr>
          <w:rStyle w:val="StyleUnderline"/>
          <w:highlight w:val="green"/>
        </w:rPr>
        <w:t>needs to be accounted for</w:t>
      </w:r>
      <w:r w:rsidRPr="00B25A09">
        <w:rPr>
          <w:rStyle w:val="StyleUnderline"/>
        </w:rPr>
        <w:t>.</w:t>
      </w:r>
    </w:p>
    <w:p w14:paraId="52D9B2FA" w14:textId="77777777" w:rsidR="00096457" w:rsidRPr="00B25A09" w:rsidRDefault="00096457" w:rsidP="00096457">
      <w:pPr>
        <w:ind w:firstLine="720"/>
        <w:rPr>
          <w:sz w:val="14"/>
        </w:rPr>
      </w:pPr>
      <w:r w:rsidRPr="00B25A09">
        <w:rPr>
          <w:sz w:val="14"/>
        </w:rPr>
        <w:t>—Deleuze and Guattari4</w:t>
      </w:r>
    </w:p>
    <w:p w14:paraId="04B41244" w14:textId="77777777" w:rsidR="00096457" w:rsidRPr="00B25A09" w:rsidRDefault="00096457" w:rsidP="00096457">
      <w:pPr>
        <w:rPr>
          <w:rStyle w:val="StyleUnderline"/>
        </w:rPr>
      </w:pPr>
      <w:r w:rsidRPr="00B25A09">
        <w:rPr>
          <w:sz w:val="14"/>
        </w:rPr>
        <w:t>In order to rule, those in positions of power need to constantly crush and subdue the forces of transformation. They do not merely need obedience; they need their subjects to be separated from their own capacities. As Audre Lorde writes, “</w:t>
      </w:r>
      <w:r w:rsidRPr="00B25A09">
        <w:rPr>
          <w:rStyle w:val="StyleUnderline"/>
        </w:rPr>
        <w:t xml:space="preserve">Every oppression must corrupt or distort those </w:t>
      </w:r>
      <w:r w:rsidRPr="00B25A09">
        <w:rPr>
          <w:rStyle w:val="Emphasis"/>
        </w:rPr>
        <w:t>various sources of power</w:t>
      </w:r>
      <w:r w:rsidRPr="00B25A09">
        <w:rPr>
          <w:rStyle w:val="StyleUnderline"/>
        </w:rPr>
        <w:t xml:space="preserve"> within the </w:t>
      </w:r>
      <w:r w:rsidRPr="00B25A09">
        <w:rPr>
          <w:rStyle w:val="Emphasis"/>
        </w:rPr>
        <w:t>culture</w:t>
      </w:r>
      <w:r w:rsidRPr="00B25A09">
        <w:rPr>
          <w:rStyle w:val="StyleUnderline"/>
        </w:rPr>
        <w:t xml:space="preserve"> of the </w:t>
      </w:r>
      <w:r w:rsidRPr="00B25A09">
        <w:rPr>
          <w:rStyle w:val="Emphasis"/>
        </w:rPr>
        <w:t>oppressed</w:t>
      </w:r>
      <w:r w:rsidRPr="00B25A09">
        <w:rPr>
          <w:rStyle w:val="StyleUnderline"/>
        </w:rPr>
        <w:t xml:space="preserve"> that can provide </w:t>
      </w:r>
      <w:r w:rsidRPr="00B25A09">
        <w:rPr>
          <w:rStyle w:val="Emphasis"/>
        </w:rPr>
        <w:t>energy for change</w:t>
      </w:r>
      <w:r w:rsidRPr="00B25A09">
        <w:rPr>
          <w:sz w:val="14"/>
        </w:rPr>
        <w:t xml:space="preserve">.”5 </w:t>
      </w:r>
      <w:r w:rsidRPr="00CA3011">
        <w:rPr>
          <w:rStyle w:val="Emphasis"/>
          <w:highlight w:val="green"/>
        </w:rPr>
        <w:t>Empire’s hold is</w:t>
      </w:r>
      <w:r w:rsidRPr="00B25A09">
        <w:rPr>
          <w:rStyle w:val="StyleUnderline"/>
        </w:rPr>
        <w:t xml:space="preserve"> increasingly </w:t>
      </w:r>
      <w:r w:rsidRPr="00CA3011">
        <w:rPr>
          <w:rStyle w:val="Emphasis"/>
          <w:highlight w:val="green"/>
        </w:rPr>
        <w:t>affective</w:t>
      </w:r>
      <w:r w:rsidRPr="00B25A09">
        <w:rPr>
          <w:rStyle w:val="StyleUnderline"/>
        </w:rPr>
        <w:t xml:space="preserve">: it </w:t>
      </w:r>
      <w:r w:rsidRPr="00CA3011">
        <w:rPr>
          <w:rStyle w:val="Emphasis"/>
          <w:highlight w:val="green"/>
        </w:rPr>
        <w:t>suffuses our emotions</w:t>
      </w:r>
      <w:r w:rsidRPr="00B25A09">
        <w:rPr>
          <w:rStyle w:val="StyleUnderline"/>
        </w:rPr>
        <w:t xml:space="preserve">, </w:t>
      </w:r>
      <w:r w:rsidRPr="00CA3011">
        <w:rPr>
          <w:rStyle w:val="Emphasis"/>
          <w:highlight w:val="green"/>
        </w:rPr>
        <w:t>relationships</w:t>
      </w:r>
      <w:r w:rsidRPr="00B25A09">
        <w:rPr>
          <w:rStyle w:val="StyleUnderline"/>
        </w:rPr>
        <w:t xml:space="preserve">, and </w:t>
      </w:r>
      <w:r w:rsidRPr="00CA3011">
        <w:rPr>
          <w:rStyle w:val="Emphasis"/>
          <w:highlight w:val="green"/>
        </w:rPr>
        <w:t>desires</w:t>
      </w:r>
      <w:r w:rsidRPr="00B25A09">
        <w:rPr>
          <w:rStyle w:val="StyleUnderline"/>
        </w:rPr>
        <w:t xml:space="preserve">, </w:t>
      </w:r>
      <w:r w:rsidRPr="00CA3011">
        <w:rPr>
          <w:rStyle w:val="Emphasis"/>
          <w:highlight w:val="green"/>
        </w:rPr>
        <w:t>propagating</w:t>
      </w:r>
      <w:r w:rsidRPr="00B25A09">
        <w:rPr>
          <w:rStyle w:val="Emphasis"/>
        </w:rPr>
        <w:t xml:space="preserve"> feelings of shame</w:t>
      </w:r>
      <w:r w:rsidRPr="00B25A09">
        <w:rPr>
          <w:rStyle w:val="StyleUnderline"/>
        </w:rPr>
        <w:t xml:space="preserve">, </w:t>
      </w:r>
      <w:r w:rsidRPr="00B25A09">
        <w:rPr>
          <w:rStyle w:val="Emphasis"/>
        </w:rPr>
        <w:t>impotence</w:t>
      </w:r>
      <w:r w:rsidRPr="00B25A09">
        <w:rPr>
          <w:rStyle w:val="StyleUnderline"/>
        </w:rPr>
        <w:t xml:space="preserve">, </w:t>
      </w:r>
      <w:r w:rsidRPr="00CA3011">
        <w:rPr>
          <w:rStyle w:val="Emphasis"/>
          <w:highlight w:val="green"/>
        </w:rPr>
        <w:t>fear</w:t>
      </w:r>
      <w:r w:rsidRPr="00CA3011">
        <w:rPr>
          <w:rStyle w:val="StyleUnderline"/>
          <w:highlight w:val="green"/>
        </w:rPr>
        <w:t xml:space="preserve">, and </w:t>
      </w:r>
      <w:r w:rsidRPr="00CA3011">
        <w:rPr>
          <w:rStyle w:val="Emphasis"/>
          <w:highlight w:val="green"/>
        </w:rPr>
        <w:t>dependence</w:t>
      </w:r>
      <w:r w:rsidRPr="00B25A09">
        <w:rPr>
          <w:rStyle w:val="StyleUnderline"/>
        </w:rPr>
        <w:t xml:space="preserve">. It </w:t>
      </w:r>
      <w:r w:rsidRPr="00CA3011">
        <w:rPr>
          <w:rStyle w:val="StyleUnderline"/>
          <w:highlight w:val="green"/>
        </w:rPr>
        <w:t xml:space="preserve">makes </w:t>
      </w:r>
      <w:r w:rsidRPr="00CA3011">
        <w:rPr>
          <w:rStyle w:val="Emphasis"/>
          <w:highlight w:val="green"/>
        </w:rPr>
        <w:t>capitalist relations feel inevitable</w:t>
      </w:r>
      <w:r w:rsidRPr="00B25A09">
        <w:rPr>
          <w:rStyle w:val="StyleUnderline"/>
        </w:rPr>
        <w:t xml:space="preserve"> and (to some) </w:t>
      </w:r>
      <w:r w:rsidRPr="00B25A09">
        <w:rPr>
          <w:rStyle w:val="Emphasis"/>
        </w:rPr>
        <w:t>even desirable</w:t>
      </w:r>
      <w:r w:rsidRPr="00B25A09">
        <w:rPr>
          <w:rStyle w:val="StyleUnderline"/>
        </w:rPr>
        <w:t>.</w:t>
      </w:r>
    </w:p>
    <w:p w14:paraId="0B2D6E55" w14:textId="77777777" w:rsidR="00096457" w:rsidRPr="00B25A09" w:rsidRDefault="00096457" w:rsidP="00096457">
      <w:pPr>
        <w:rPr>
          <w:sz w:val="14"/>
        </w:rPr>
      </w:pPr>
      <w:r w:rsidRPr="00B25A09">
        <w:rPr>
          <w:sz w:val="14"/>
        </w:rPr>
        <w:t xml:space="preserve">An important insight shared by many radical currents is that these forms of violence and control are ultimately toxic for everyone. For men to “enjoy” the benefits of patriarchal masculinity, their capacities for vulnerability and care must be eviscerated, replaced by a violent and disconnected way of being built upon shame and woundedness. For white people to become white, they have to internalize entitlement and a hostility to difference, hiding from the ways their lives depend on institutionalized violence and exploitation. Settlers must build their lives on a living legacy of genocide, indebted to ongoing extraction and dispossession. </w:t>
      </w:r>
      <w:r w:rsidRPr="00B25A09">
        <w:rPr>
          <w:rStyle w:val="StyleUnderline"/>
        </w:rPr>
        <w:t>Being privileged by Empire means being sheltered from its most extreme forms of violence and degradation</w:t>
      </w:r>
      <w:r w:rsidRPr="00B25A09">
        <w:rPr>
          <w:sz w:val="14"/>
        </w:rPr>
        <w:t xml:space="preserve">, </w:t>
      </w:r>
      <w:r w:rsidRPr="00B25A09">
        <w:rPr>
          <w:rStyle w:val="StyleUnderline"/>
        </w:rPr>
        <w:t xml:space="preserve">and to be enrolled in a </w:t>
      </w:r>
      <w:r w:rsidRPr="00B25A09">
        <w:rPr>
          <w:rStyle w:val="Emphasis"/>
        </w:rPr>
        <w:t>stultifying form of life that re-creates this violence</w:t>
      </w:r>
      <w:r w:rsidRPr="00B25A09">
        <w:rPr>
          <w:sz w:val="14"/>
        </w:rPr>
        <w:t xml:space="preserve">. Most of what is called privilege has nothing to do with thriving or joy; this is why privileged white men are some of the most emotionally stunted, closed-off people alive today. </w:t>
      </w:r>
      <w:r w:rsidRPr="00B25A09">
        <w:rPr>
          <w:rStyle w:val="StyleUnderline"/>
        </w:rPr>
        <w:t>None of this is to deny that there are pleasures, wealth, and safety associated with whiteness, heteropatriarchal masculinity, and other forms of privilege</w:t>
      </w:r>
      <w:r w:rsidRPr="00B25A09">
        <w:rPr>
          <w:sz w:val="14"/>
        </w:rPr>
        <w:t xml:space="preserve">. Instead, it is to insist that everyone, potentially, has a stake in undoing privileges—and the ongoing violence required to secure them—as a part of transformative struggle. </w:t>
      </w:r>
      <w:r w:rsidRPr="00B25A09">
        <w:rPr>
          <w:rStyle w:val="StyleUnderline"/>
        </w:rPr>
        <w:t>As Jack Halberstam writes</w:t>
      </w:r>
      <w:r w:rsidRPr="00B25A09">
        <w:rPr>
          <w:sz w:val="14"/>
        </w:rPr>
        <w:t xml:space="preserve"> in his introduction to Fred Moten’s The Undercommons,</w:t>
      </w:r>
    </w:p>
    <w:p w14:paraId="68EE6C1F" w14:textId="77777777" w:rsidR="00096457" w:rsidRPr="00B25A09" w:rsidRDefault="00096457" w:rsidP="00096457">
      <w:pPr>
        <w:ind w:left="720"/>
        <w:rPr>
          <w:sz w:val="14"/>
        </w:rPr>
      </w:pPr>
      <w:r w:rsidRPr="00B25A09">
        <w:rPr>
          <w:sz w:val="14"/>
        </w:rPr>
        <w:t xml:space="preserve">The mission then for the denizens of the undercommons is to recognize that when you seek to make things better, </w:t>
      </w:r>
      <w:r w:rsidRPr="00B25A09">
        <w:rPr>
          <w:rStyle w:val="StyleUnderline"/>
        </w:rPr>
        <w:t>you are not just doing it for the Other, you must also be doing it for yourself</w:t>
      </w:r>
      <w:r w:rsidRPr="00B25A09">
        <w:rPr>
          <w:sz w:val="14"/>
        </w:rPr>
        <w:t xml:space="preserve">. While men may think they are being “sensitive” by turning to feminism, while white people may think they are being right on by opposing racism, no one will really be able to embrace the mission of tearing “this shit down” until they realize that the structures they oppose are not only bad for some of us, they are bad for all of us. </w:t>
      </w:r>
      <w:r w:rsidRPr="00B25A09">
        <w:rPr>
          <w:rStyle w:val="StyleUnderline"/>
        </w:rPr>
        <w:t>Gender hierarchies are bad for men as well as women and they are really bad for the rest of us. Racial hierarchies are not rational and ordered, they are chaotic and nonsensical and must be opposed by precisely all those who benefit in any way from them</w:t>
      </w:r>
      <w:r w:rsidRPr="00B25A09">
        <w:rPr>
          <w:sz w:val="14"/>
        </w:rPr>
        <w:t xml:space="preserve">. Or, as Moten puts it: “The coalition emerges out of your recognition that it’s fucked up for you, in the same way that we’ve already recognized that it’s fucked up for us. </w:t>
      </w:r>
      <w:r w:rsidRPr="00B25A09">
        <w:rPr>
          <w:rStyle w:val="StyleUnderline"/>
        </w:rPr>
        <w:t>I don’t need your help. I just need you to recognize that this shit is killing you, too, however much more softly, you stupid motherfucker, you know</w:t>
      </w:r>
      <w:r w:rsidRPr="00B25A09">
        <w:rPr>
          <w:sz w:val="14"/>
        </w:rPr>
        <w:t>?”6</w:t>
      </w:r>
    </w:p>
    <w:p w14:paraId="1DB6D8C6" w14:textId="77777777" w:rsidR="00096457" w:rsidRPr="00B25A09" w:rsidRDefault="00096457" w:rsidP="00096457">
      <w:pPr>
        <w:rPr>
          <w:rStyle w:val="StyleUnderline"/>
        </w:rPr>
      </w:pPr>
      <w:r w:rsidRPr="00B25A09">
        <w:rPr>
          <w:sz w:val="14"/>
        </w:rPr>
        <w:t xml:space="preserve">Empire is killing all of us, in different ways, and all of us, in different ways, are marked by incredible legacies of movement and revolt. Its forms of control are never total, never guaranteed. </w:t>
      </w:r>
      <w:r w:rsidRPr="00B25A09">
        <w:rPr>
          <w:rStyle w:val="StyleUnderline"/>
        </w:rPr>
        <w:t>The word “</w:t>
      </w:r>
      <w:r w:rsidRPr="00CA3011">
        <w:rPr>
          <w:rStyle w:val="StyleUnderline"/>
          <w:highlight w:val="green"/>
        </w:rPr>
        <w:t>sabotage</w:t>
      </w:r>
      <w:r w:rsidRPr="00B25A09">
        <w:rPr>
          <w:rStyle w:val="StyleUnderline"/>
        </w:rPr>
        <w:t xml:space="preserve">” comes from those who destroyed factory machinery by </w:t>
      </w:r>
      <w:r w:rsidRPr="00CA3011">
        <w:rPr>
          <w:rStyle w:val="StyleUnderline"/>
          <w:highlight w:val="green"/>
        </w:rPr>
        <w:t>throwing</w:t>
      </w:r>
      <w:r w:rsidRPr="00B25A09">
        <w:rPr>
          <w:rStyle w:val="StyleUnderline"/>
        </w:rPr>
        <w:t xml:space="preserve"> their wooden </w:t>
      </w:r>
      <w:r w:rsidRPr="00CA3011">
        <w:rPr>
          <w:rStyle w:val="StyleUnderline"/>
          <w:highlight w:val="green"/>
        </w:rPr>
        <w:t>shoes</w:t>
      </w:r>
      <w:r w:rsidRPr="00B25A09">
        <w:rPr>
          <w:rStyle w:val="StyleUnderline"/>
        </w:rPr>
        <w:t xml:space="preserve"> (sabots) </w:t>
      </w:r>
      <w:r w:rsidRPr="00CA3011">
        <w:rPr>
          <w:rStyle w:val="StyleUnderline"/>
          <w:highlight w:val="green"/>
        </w:rPr>
        <w:t>in</w:t>
      </w:r>
      <w:r w:rsidRPr="00B25A09">
        <w:rPr>
          <w:rStyle w:val="StyleUnderline"/>
        </w:rPr>
        <w:t xml:space="preserve"> the </w:t>
      </w:r>
      <w:r w:rsidRPr="00CA3011">
        <w:rPr>
          <w:rStyle w:val="StyleUnderline"/>
          <w:highlight w:val="green"/>
        </w:rPr>
        <w:t>gears</w:t>
      </w:r>
      <w:r w:rsidRPr="00B25A09">
        <w:rPr>
          <w:rStyle w:val="StyleUnderline"/>
        </w:rPr>
        <w:t xml:space="preserve"> of the </w:t>
      </w:r>
      <w:r w:rsidRPr="00B25A09">
        <w:rPr>
          <w:rStyle w:val="Emphasis"/>
        </w:rPr>
        <w:t>early European factories</w:t>
      </w:r>
      <w:r w:rsidRPr="00B25A09">
        <w:rPr>
          <w:rStyle w:val="StyleUnderline"/>
        </w:rPr>
        <w:t xml:space="preserve">. </w:t>
      </w:r>
      <w:r w:rsidRPr="00CA3011">
        <w:rPr>
          <w:rStyle w:val="Emphasis"/>
          <w:highlight w:val="green"/>
        </w:rPr>
        <w:t>Slaves broke</w:t>
      </w:r>
      <w:r w:rsidRPr="00B25A09">
        <w:rPr>
          <w:rStyle w:val="StyleUnderline"/>
        </w:rPr>
        <w:t xml:space="preserve"> their </w:t>
      </w:r>
      <w:r w:rsidRPr="00CA3011">
        <w:rPr>
          <w:rStyle w:val="Emphasis"/>
          <w:highlight w:val="green"/>
        </w:rPr>
        <w:t>tools</w:t>
      </w:r>
      <w:r w:rsidRPr="00B25A09">
        <w:rPr>
          <w:rStyle w:val="StyleUnderline"/>
        </w:rPr>
        <w:t xml:space="preserve"> in the </w:t>
      </w:r>
      <w:r w:rsidRPr="00B25A09">
        <w:rPr>
          <w:rStyle w:val="Emphasis"/>
        </w:rPr>
        <w:t>field</w:t>
      </w:r>
      <w:r w:rsidRPr="00B25A09">
        <w:rPr>
          <w:rStyle w:val="StyleUnderline"/>
        </w:rPr>
        <w:t xml:space="preserve">, </w:t>
      </w:r>
      <w:r w:rsidRPr="00CA3011">
        <w:rPr>
          <w:rStyle w:val="Emphasis"/>
          <w:highlight w:val="green"/>
        </w:rPr>
        <w:t>poisoned</w:t>
      </w:r>
      <w:r w:rsidRPr="00B25A09">
        <w:rPr>
          <w:rStyle w:val="Emphasis"/>
        </w:rPr>
        <w:t xml:space="preserve"> their </w:t>
      </w:r>
      <w:r w:rsidRPr="00CA3011">
        <w:rPr>
          <w:rStyle w:val="Emphasis"/>
          <w:highlight w:val="green"/>
        </w:rPr>
        <w:t>masters,</w:t>
      </w:r>
      <w:r w:rsidRPr="00B25A09">
        <w:rPr>
          <w:rStyle w:val="Emphasis"/>
        </w:rPr>
        <w:t xml:space="preserve"> </w:t>
      </w:r>
      <w:r w:rsidRPr="00CA3011">
        <w:rPr>
          <w:rStyle w:val="Emphasis"/>
          <w:highlight w:val="green"/>
        </w:rPr>
        <w:t>learned to read</w:t>
      </w:r>
      <w:r w:rsidRPr="00B25A09">
        <w:rPr>
          <w:rStyle w:val="StyleUnderline"/>
        </w:rPr>
        <w:t xml:space="preserve"> in secret, and invented subversive forms of song and dance.</w:t>
      </w:r>
    </w:p>
    <w:p w14:paraId="0AA6F2E8" w14:textId="77777777" w:rsidR="00096457" w:rsidRPr="00B25A09" w:rsidRDefault="00096457" w:rsidP="00096457">
      <w:pPr>
        <w:rPr>
          <w:sz w:val="14"/>
        </w:rPr>
      </w:pPr>
      <w:r w:rsidRPr="00CA3011">
        <w:rPr>
          <w:rStyle w:val="StyleUnderline"/>
          <w:highlight w:val="green"/>
        </w:rPr>
        <w:t>Empire reacts</w:t>
      </w:r>
      <w:r w:rsidRPr="00B25A09">
        <w:rPr>
          <w:rStyle w:val="StyleUnderline"/>
        </w:rPr>
        <w:t xml:space="preserve"> to resistance </w:t>
      </w:r>
      <w:r w:rsidRPr="00CA3011">
        <w:rPr>
          <w:rStyle w:val="StyleUnderline"/>
          <w:highlight w:val="green"/>
        </w:rPr>
        <w:t>by entrenching</w:t>
      </w:r>
      <w:r w:rsidRPr="00B25A09">
        <w:rPr>
          <w:rStyle w:val="StyleUnderline"/>
        </w:rPr>
        <w:t xml:space="preserve"> and accumulating</w:t>
      </w:r>
      <w:r w:rsidRPr="00B25A09">
        <w:rPr>
          <w:sz w:val="14"/>
        </w:rPr>
        <w:t xml:space="preserve"> what Spinoza called </w:t>
      </w:r>
      <w:r w:rsidRPr="00CA3011">
        <w:rPr>
          <w:rStyle w:val="Emphasis"/>
          <w:highlight w:val="green"/>
        </w:rPr>
        <w:t>sadness</w:t>
      </w:r>
      <w:r w:rsidRPr="00B25A09">
        <w:rPr>
          <w:sz w:val="14"/>
        </w:rPr>
        <w:t xml:space="preserve">: </w:t>
      </w:r>
      <w:r w:rsidRPr="00B25A09">
        <w:rPr>
          <w:rStyle w:val="StyleUnderline"/>
        </w:rPr>
        <w:t xml:space="preserve">the </w:t>
      </w:r>
      <w:r w:rsidRPr="00CA3011">
        <w:rPr>
          <w:rStyle w:val="Emphasis"/>
          <w:highlight w:val="green"/>
        </w:rPr>
        <w:t>reduction of</w:t>
      </w:r>
      <w:r w:rsidRPr="00CA3011">
        <w:rPr>
          <w:rStyle w:val="StyleUnderline"/>
          <w:highlight w:val="green"/>
        </w:rPr>
        <w:t xml:space="preserve"> our </w:t>
      </w:r>
      <w:r w:rsidRPr="00CA3011">
        <w:rPr>
          <w:rStyle w:val="Emphasis"/>
          <w:highlight w:val="green"/>
        </w:rPr>
        <w:t>capacity to affect</w:t>
      </w:r>
      <w:r w:rsidRPr="00CA3011">
        <w:rPr>
          <w:rStyle w:val="StyleUnderline"/>
          <w:highlight w:val="green"/>
        </w:rPr>
        <w:t xml:space="preserve"> and be </w:t>
      </w:r>
      <w:r w:rsidRPr="00CA3011">
        <w:rPr>
          <w:rStyle w:val="Emphasis"/>
          <w:highlight w:val="green"/>
        </w:rPr>
        <w:t>affected</w:t>
      </w:r>
      <w:r w:rsidRPr="00B25A09">
        <w:rPr>
          <w:sz w:val="14"/>
        </w:rPr>
        <w:t xml:space="preserve">. We’ve chosen not to use this word very much in this book because we’ve found it can be misleading in many ways, but the concept of sadness is important for Spinoza. In the same way that joy gets conflated with happiness, it’s easy to hear “sad” in terms of its familiar meaning as an emotion rather than the way Spinoza intended it: as </w:t>
      </w:r>
      <w:r w:rsidRPr="00B25A09">
        <w:rPr>
          <w:rStyle w:val="StyleUnderline"/>
        </w:rPr>
        <w:t>a reduction of capacities</w:t>
      </w:r>
      <w:r w:rsidRPr="00B25A09">
        <w:rPr>
          <w:sz w:val="14"/>
        </w:rPr>
        <w:t xml:space="preserve">. For Spinoza, </w:t>
      </w:r>
      <w:r w:rsidRPr="00B25A09">
        <w:rPr>
          <w:rStyle w:val="StyleUnderline"/>
        </w:rPr>
        <w:t>sadness cannot be avoided or eliminated completely; it is part of life</w:t>
      </w:r>
      <w:r w:rsidRPr="00B25A09">
        <w:rPr>
          <w:sz w:val="14"/>
        </w:rPr>
        <w:t xml:space="preserve">. All things wax, wane, and die eventually, and the process can provoke thought, resistance, and action. Sadness and joy can be intertwined in complex ways. But </w:t>
      </w:r>
      <w:r w:rsidRPr="00B25A09">
        <w:rPr>
          <w:rStyle w:val="Emphasis"/>
        </w:rPr>
        <w:t>Empire accumulates and spreads sadness</w:t>
      </w:r>
      <w:r w:rsidRPr="00B25A09">
        <w:rPr>
          <w:sz w:val="14"/>
        </w:rPr>
        <w:t>. Drawing on Spinoza, here is how Deleuze put it:</w:t>
      </w:r>
    </w:p>
    <w:p w14:paraId="41C172FE" w14:textId="77777777" w:rsidR="00096457" w:rsidRPr="00B25A09" w:rsidRDefault="00096457" w:rsidP="00096457">
      <w:pPr>
        <w:ind w:left="720"/>
        <w:rPr>
          <w:sz w:val="14"/>
        </w:rPr>
      </w:pPr>
      <w:r w:rsidRPr="00B25A09">
        <w:rPr>
          <w:sz w:val="14"/>
        </w:rPr>
        <w:t xml:space="preserve">We live in a world which is generally disagreeable, where not only people but the established powers have a stake in transmitting sad affects to us. </w:t>
      </w:r>
      <w:r w:rsidRPr="00B25A09">
        <w:rPr>
          <w:rStyle w:val="StyleUnderline"/>
        </w:rPr>
        <w:t xml:space="preserve">Sadness, </w:t>
      </w:r>
      <w:r w:rsidRPr="00CA3011">
        <w:rPr>
          <w:rStyle w:val="StyleUnderline"/>
          <w:highlight w:val="green"/>
        </w:rPr>
        <w:t>sad affects</w:t>
      </w:r>
      <w:r w:rsidRPr="00B25A09">
        <w:rPr>
          <w:rStyle w:val="StyleUnderline"/>
        </w:rPr>
        <w:t xml:space="preserve">, are all those which </w:t>
      </w:r>
      <w:r w:rsidRPr="00CA3011">
        <w:rPr>
          <w:rStyle w:val="Emphasis"/>
          <w:highlight w:val="green"/>
        </w:rPr>
        <w:t>reduce</w:t>
      </w:r>
      <w:r w:rsidRPr="00B25A09">
        <w:rPr>
          <w:rStyle w:val="Emphasis"/>
        </w:rPr>
        <w:t xml:space="preserve"> our </w:t>
      </w:r>
      <w:r w:rsidRPr="00CA3011">
        <w:rPr>
          <w:rStyle w:val="Emphasis"/>
          <w:highlight w:val="green"/>
        </w:rPr>
        <w:t>power to act</w:t>
      </w:r>
      <w:r w:rsidRPr="00B25A09">
        <w:rPr>
          <w:sz w:val="14"/>
        </w:rPr>
        <w:t xml:space="preserve">. The established powers need our sadness to make us </w:t>
      </w:r>
      <w:r w:rsidRPr="007470BD">
        <w:rPr>
          <w:strike/>
          <w:sz w:val="14"/>
        </w:rPr>
        <w:t>slaves</w:t>
      </w:r>
      <w:r w:rsidRPr="00B25A09">
        <w:rPr>
          <w:sz w:val="14"/>
        </w:rPr>
        <w:t xml:space="preserve">. </w:t>
      </w:r>
      <w:r w:rsidRPr="00CA3011">
        <w:rPr>
          <w:rStyle w:val="Emphasis"/>
          <w:highlight w:val="green"/>
        </w:rPr>
        <w:t>The tyrant</w:t>
      </w:r>
      <w:r w:rsidRPr="00B25A09">
        <w:rPr>
          <w:rStyle w:val="Emphasis"/>
        </w:rPr>
        <w:t>,</w:t>
      </w:r>
      <w:r w:rsidRPr="00B25A09">
        <w:rPr>
          <w:rStyle w:val="StyleUnderline"/>
        </w:rPr>
        <w:t xml:space="preserve"> the priest, the </w:t>
      </w:r>
      <w:r w:rsidRPr="00CA3011">
        <w:rPr>
          <w:rStyle w:val="Emphasis"/>
          <w:highlight w:val="green"/>
        </w:rPr>
        <w:t>captors of souls</w:t>
      </w:r>
      <w:r w:rsidRPr="00CA3011">
        <w:rPr>
          <w:rStyle w:val="StyleUnderline"/>
          <w:highlight w:val="green"/>
        </w:rPr>
        <w:t xml:space="preserve"> need to </w:t>
      </w:r>
      <w:r w:rsidRPr="00CA3011">
        <w:rPr>
          <w:rStyle w:val="Emphasis"/>
          <w:highlight w:val="green"/>
        </w:rPr>
        <w:t>persuade</w:t>
      </w:r>
      <w:r w:rsidRPr="00CA3011">
        <w:rPr>
          <w:rStyle w:val="StyleUnderline"/>
          <w:highlight w:val="green"/>
        </w:rPr>
        <w:t xml:space="preserve"> us that </w:t>
      </w:r>
      <w:r w:rsidRPr="00CA3011">
        <w:rPr>
          <w:rStyle w:val="Emphasis"/>
          <w:highlight w:val="green"/>
        </w:rPr>
        <w:t>life is hard and a burden</w:t>
      </w:r>
      <w:r w:rsidRPr="00B25A09">
        <w:rPr>
          <w:sz w:val="14"/>
        </w:rPr>
        <w:t xml:space="preserve">. </w:t>
      </w:r>
      <w:r w:rsidRPr="00B25A09">
        <w:rPr>
          <w:rStyle w:val="StyleUnderline"/>
        </w:rPr>
        <w:t xml:space="preserve">The powers that be </w:t>
      </w:r>
      <w:r w:rsidRPr="00CA3011">
        <w:rPr>
          <w:rStyle w:val="StyleUnderline"/>
          <w:highlight w:val="green"/>
        </w:rPr>
        <w:t>need to repress us no less than to make us anxious</w:t>
      </w:r>
      <w:r w:rsidRPr="00B25A09">
        <w:rPr>
          <w:rStyle w:val="StyleUnderline"/>
        </w:rPr>
        <w:t xml:space="preserve"> … to </w:t>
      </w:r>
      <w:r w:rsidRPr="00CA3011">
        <w:rPr>
          <w:rStyle w:val="Emphasis"/>
          <w:highlight w:val="green"/>
        </w:rPr>
        <w:t>administer and organize our intimate little fears</w:t>
      </w:r>
      <w:r w:rsidRPr="00B25A09">
        <w:rPr>
          <w:sz w:val="14"/>
        </w:rPr>
        <w:t>.7</w:t>
      </w:r>
    </w:p>
    <w:p w14:paraId="35654368" w14:textId="77777777" w:rsidR="00096457" w:rsidRPr="00B25A09" w:rsidRDefault="00096457" w:rsidP="00096457">
      <w:pPr>
        <w:rPr>
          <w:sz w:val="14"/>
        </w:rPr>
      </w:pPr>
      <w:r w:rsidRPr="00B25A09">
        <w:rPr>
          <w:sz w:val="14"/>
        </w:rPr>
        <w:t xml:space="preserve">Empire propagates and transmits sad affects. Sadness sticks to us; </w:t>
      </w:r>
      <w:r w:rsidRPr="00B25A09">
        <w:rPr>
          <w:rStyle w:val="Emphasis"/>
        </w:rPr>
        <w:t>we are made to desire its rhythms</w:t>
      </w:r>
      <w:r w:rsidRPr="00B25A09">
        <w:rPr>
          <w:sz w:val="14"/>
        </w:rPr>
        <w:t xml:space="preserve">. </w:t>
      </w:r>
      <w:r w:rsidRPr="00B25A09">
        <w:rPr>
          <w:rStyle w:val="StyleUnderline"/>
        </w:rPr>
        <w:t>Terrible situations are made to feel inevitable.</w:t>
      </w:r>
      <w:r w:rsidRPr="00B25A09">
        <w:rPr>
          <w:sz w:val="14"/>
        </w:rPr>
        <w:t xml:space="preserve"> For this reason, </w:t>
      </w:r>
      <w:r w:rsidRPr="00B25A09">
        <w:rPr>
          <w:rStyle w:val="StyleUnderline"/>
        </w:rPr>
        <w:t>we speak of the entrenchment of Spinozan sadness as</w:t>
      </w:r>
      <w:r w:rsidRPr="00B25A09">
        <w:rPr>
          <w:sz w:val="14"/>
        </w:rPr>
        <w:t xml:space="preserve"> that which is stultifying, </w:t>
      </w:r>
      <w:r w:rsidRPr="00B25A09">
        <w:rPr>
          <w:rStyle w:val="StyleUnderline"/>
        </w:rPr>
        <w:t>depleting</w:t>
      </w:r>
      <w:r w:rsidRPr="00B25A09">
        <w:rPr>
          <w:sz w:val="14"/>
        </w:rPr>
        <w:t xml:space="preserve">, </w:t>
      </w:r>
      <w:r w:rsidRPr="00B25A09">
        <w:rPr>
          <w:rStyle w:val="Emphasis"/>
        </w:rPr>
        <w:t>disempowering</w:t>
      </w:r>
      <w:r w:rsidRPr="00B25A09">
        <w:rPr>
          <w:sz w:val="14"/>
        </w:rPr>
        <w:t xml:space="preserve">, </w:t>
      </w:r>
      <w:r w:rsidRPr="00B25A09">
        <w:rPr>
          <w:rStyle w:val="Emphasis"/>
        </w:rPr>
        <w:t>individualizing</w:t>
      </w:r>
      <w:r w:rsidRPr="00B25A09">
        <w:rPr>
          <w:sz w:val="14"/>
        </w:rPr>
        <w:t xml:space="preserve">, and isolating. </w:t>
      </w:r>
      <w:r w:rsidRPr="00CA3011">
        <w:rPr>
          <w:rStyle w:val="Emphasis"/>
          <w:highlight w:val="green"/>
        </w:rPr>
        <w:t>But</w:t>
      </w:r>
      <w:r w:rsidRPr="00CA3011">
        <w:rPr>
          <w:rStyle w:val="StyleUnderline"/>
          <w:highlight w:val="green"/>
        </w:rPr>
        <w:t xml:space="preserve"> this </w:t>
      </w:r>
      <w:r w:rsidRPr="00CA3011">
        <w:rPr>
          <w:rStyle w:val="Emphasis"/>
          <w:highlight w:val="green"/>
        </w:rPr>
        <w:t>entrenchment</w:t>
      </w:r>
      <w:r w:rsidRPr="00B25A09">
        <w:rPr>
          <w:rStyle w:val="StyleUnderline"/>
        </w:rPr>
        <w:t xml:space="preserve"> might not feel </w:t>
      </w:r>
      <w:r w:rsidRPr="00B25A09">
        <w:rPr>
          <w:rStyle w:val="Emphasis"/>
        </w:rPr>
        <w:t>agonizing</w:t>
      </w:r>
      <w:r w:rsidRPr="00B25A09">
        <w:rPr>
          <w:rStyle w:val="StyleUnderline"/>
        </w:rPr>
        <w:t xml:space="preserve"> or even </w:t>
      </w:r>
      <w:r w:rsidRPr="00B25A09">
        <w:rPr>
          <w:rStyle w:val="Emphasis"/>
        </w:rPr>
        <w:t>unpleasant</w:t>
      </w:r>
      <w:r w:rsidRPr="00B25A09">
        <w:rPr>
          <w:rStyle w:val="StyleUnderline"/>
        </w:rPr>
        <w:t xml:space="preserve">: it </w:t>
      </w:r>
      <w:r w:rsidRPr="00CA3011">
        <w:rPr>
          <w:rStyle w:val="Emphasis"/>
          <w:highlight w:val="green"/>
        </w:rPr>
        <w:t>might</w:t>
      </w:r>
      <w:r w:rsidRPr="00CA3011">
        <w:rPr>
          <w:rStyle w:val="StyleUnderline"/>
          <w:highlight w:val="green"/>
        </w:rPr>
        <w:t xml:space="preserve"> feel like </w:t>
      </w:r>
      <w:r w:rsidRPr="00CA3011">
        <w:rPr>
          <w:rStyle w:val="Emphasis"/>
          <w:highlight w:val="green"/>
        </w:rPr>
        <w:t>comfort</w:t>
      </w:r>
      <w:r w:rsidRPr="00B25A09">
        <w:rPr>
          <w:rStyle w:val="StyleUnderline"/>
        </w:rPr>
        <w:t xml:space="preserve">, </w:t>
      </w:r>
      <w:r w:rsidRPr="00B25A09">
        <w:rPr>
          <w:rStyle w:val="Emphasis"/>
        </w:rPr>
        <w:t>boredom, or safety</w:t>
      </w:r>
      <w:r w:rsidRPr="00B25A09">
        <w:rPr>
          <w:sz w:val="14"/>
        </w:rPr>
        <w:t>. We have found the notion of “subjection” helpful here, because it goes beyond a top-down notion of power. In an interview, the critical trans scholar and organizer Dean Spade explains why he uses this term instead of the more common activist term “oppression”:</w:t>
      </w:r>
    </w:p>
    <w:p w14:paraId="08D7AB0D" w14:textId="77777777" w:rsidR="00096457" w:rsidRPr="00B25A09" w:rsidRDefault="00096457" w:rsidP="00096457">
      <w:pPr>
        <w:ind w:left="720"/>
        <w:rPr>
          <w:sz w:val="14"/>
        </w:rPr>
      </w:pPr>
      <w:r w:rsidRPr="00B25A09">
        <w:rPr>
          <w:sz w:val="14"/>
        </w:rPr>
        <w:t>“</w:t>
      </w:r>
      <w:r w:rsidRPr="00CA3011">
        <w:rPr>
          <w:rStyle w:val="Emphasis"/>
          <w:highlight w:val="green"/>
        </w:rPr>
        <w:t>Subjection” suggests</w:t>
      </w:r>
      <w:r w:rsidRPr="00B25A09">
        <w:rPr>
          <w:sz w:val="14"/>
        </w:rPr>
        <w:t xml:space="preserve"> a more </w:t>
      </w:r>
      <w:r w:rsidRPr="00CA3011">
        <w:rPr>
          <w:rStyle w:val="Emphasis"/>
          <w:highlight w:val="green"/>
        </w:rPr>
        <w:t>complex set of relationships</w:t>
      </w:r>
      <w:r w:rsidRPr="00CA3011">
        <w:rPr>
          <w:sz w:val="14"/>
          <w:highlight w:val="green"/>
        </w:rPr>
        <w:t xml:space="preserve">, </w:t>
      </w:r>
      <w:r w:rsidRPr="00CA3011">
        <w:rPr>
          <w:rStyle w:val="StyleUnderline"/>
          <w:highlight w:val="green"/>
        </w:rPr>
        <w:t xml:space="preserve">where we are constituted as </w:t>
      </w:r>
      <w:r w:rsidRPr="00CA3011">
        <w:rPr>
          <w:rStyle w:val="Emphasis"/>
          <w:highlight w:val="green"/>
        </w:rPr>
        <w:t>subjects by these systems</w:t>
      </w:r>
      <w:r w:rsidRPr="00B25A09">
        <w:rPr>
          <w:sz w:val="14"/>
        </w:rPr>
        <w:t xml:space="preserve">, </w:t>
      </w:r>
      <w:r w:rsidRPr="00B25A09">
        <w:rPr>
          <w:rStyle w:val="StyleUnderline"/>
        </w:rPr>
        <w:t xml:space="preserve">engage in resistance within these systems, </w:t>
      </w:r>
      <w:r w:rsidRPr="00B25A09">
        <w:rPr>
          <w:rStyle w:val="Emphasis"/>
        </w:rPr>
        <w:t>manage and are managed within these systems</w:t>
      </w:r>
      <w:r w:rsidRPr="00B25A09">
        <w:rPr>
          <w:sz w:val="14"/>
        </w:rPr>
        <w:t>, and can have moments of seeing and exploiting the cracks and edges of these systems. I chose to introduce this term, despite its unfamiliarity in most activist realms I am part of, because I felt its intervention was a necessary part of my argument about how power works.8</w:t>
      </w:r>
    </w:p>
    <w:p w14:paraId="54C9C306" w14:textId="77777777" w:rsidR="00096457" w:rsidRPr="00B25A09" w:rsidRDefault="00096457" w:rsidP="00096457">
      <w:pPr>
        <w:rPr>
          <w:rStyle w:val="Emphasis"/>
        </w:rPr>
      </w:pPr>
      <w:r w:rsidRPr="00B25A09">
        <w:rPr>
          <w:sz w:val="14"/>
        </w:rPr>
        <w:t xml:space="preserve">Today, especially in the metropolitan centers of so-called “developed” countries, </w:t>
      </w:r>
      <w:r w:rsidRPr="00CA3011">
        <w:rPr>
          <w:rStyle w:val="Emphasis"/>
          <w:highlight w:val="green"/>
        </w:rPr>
        <w:t>subjects are enmeshed in a dense fabric of control</w:t>
      </w:r>
      <w:r w:rsidRPr="00B25A09">
        <w:rPr>
          <w:sz w:val="14"/>
        </w:rPr>
        <w:t xml:space="preserve">. </w:t>
      </w:r>
      <w:r w:rsidRPr="00B25A09">
        <w:rPr>
          <w:rStyle w:val="StyleUnderline"/>
        </w:rPr>
        <w:t xml:space="preserve">Some of us are </w:t>
      </w:r>
      <w:r w:rsidRPr="00CA3011">
        <w:rPr>
          <w:rStyle w:val="Emphasis"/>
          <w:highlight w:val="green"/>
        </w:rPr>
        <w:t>steered</w:t>
      </w:r>
      <w:r w:rsidRPr="00CA3011">
        <w:rPr>
          <w:rStyle w:val="StyleUnderline"/>
          <w:highlight w:val="green"/>
        </w:rPr>
        <w:t xml:space="preserve"> into </w:t>
      </w:r>
      <w:r w:rsidRPr="00CA3011">
        <w:rPr>
          <w:rStyle w:val="Emphasis"/>
          <w:highlight w:val="green"/>
        </w:rPr>
        <w:t>forms of life</w:t>
      </w:r>
      <w:r w:rsidRPr="00CA3011">
        <w:rPr>
          <w:rStyle w:val="StyleUnderline"/>
          <w:highlight w:val="green"/>
        </w:rPr>
        <w:t xml:space="preserve"> that are</w:t>
      </w:r>
      <w:r w:rsidRPr="00B25A09">
        <w:rPr>
          <w:rStyle w:val="StyleUnderline"/>
        </w:rPr>
        <w:t xml:space="preserve"> </w:t>
      </w:r>
      <w:r w:rsidRPr="00B25A09">
        <w:rPr>
          <w:rStyle w:val="Emphasis"/>
        </w:rPr>
        <w:t>compatible</w:t>
      </w:r>
      <w:r w:rsidRPr="00B25A09">
        <w:rPr>
          <w:rStyle w:val="StyleUnderline"/>
        </w:rPr>
        <w:t xml:space="preserve"> and </w:t>
      </w:r>
      <w:r w:rsidRPr="00CA3011">
        <w:rPr>
          <w:rStyle w:val="Emphasis"/>
          <w:highlight w:val="green"/>
        </w:rPr>
        <w:t>complicit</w:t>
      </w:r>
      <w:r w:rsidRPr="00CA3011">
        <w:rPr>
          <w:rStyle w:val="StyleUnderline"/>
          <w:highlight w:val="green"/>
        </w:rPr>
        <w:t xml:space="preserve"> with</w:t>
      </w:r>
      <w:r w:rsidRPr="00B25A09">
        <w:rPr>
          <w:rStyle w:val="StyleUnderline"/>
        </w:rPr>
        <w:t xml:space="preserve"> </w:t>
      </w:r>
      <w:r w:rsidRPr="00B25A09">
        <w:rPr>
          <w:rStyle w:val="Emphasis"/>
        </w:rPr>
        <w:t xml:space="preserve">ongoing exploitation and </w:t>
      </w:r>
      <w:r w:rsidRPr="00CA3011">
        <w:rPr>
          <w:rStyle w:val="Emphasis"/>
          <w:highlight w:val="green"/>
        </w:rPr>
        <w:t>violence</w:t>
      </w:r>
      <w:r w:rsidRPr="00CA3011">
        <w:rPr>
          <w:rStyle w:val="StyleUnderline"/>
          <w:highlight w:val="green"/>
        </w:rPr>
        <w:t xml:space="preserve">, while other </w:t>
      </w:r>
      <w:r w:rsidRPr="00CA3011">
        <w:rPr>
          <w:rStyle w:val="Emphasis"/>
          <w:highlight w:val="green"/>
        </w:rPr>
        <w:t>populations</w:t>
      </w:r>
      <w:r w:rsidRPr="00CA3011">
        <w:rPr>
          <w:rStyle w:val="StyleUnderline"/>
          <w:highlight w:val="green"/>
        </w:rPr>
        <w:t xml:space="preserve"> are </w:t>
      </w:r>
      <w:r w:rsidRPr="00CA3011">
        <w:rPr>
          <w:rStyle w:val="Emphasis"/>
          <w:highlight w:val="green"/>
        </w:rPr>
        <w:t>selected</w:t>
      </w:r>
      <w:r w:rsidRPr="00CA3011">
        <w:rPr>
          <w:rStyle w:val="StyleUnderline"/>
          <w:highlight w:val="green"/>
        </w:rPr>
        <w:t xml:space="preserve"> for </w:t>
      </w:r>
      <w:r w:rsidRPr="00CA3011">
        <w:rPr>
          <w:rStyle w:val="Emphasis"/>
          <w:highlight w:val="green"/>
        </w:rPr>
        <w:t>slow death</w:t>
      </w:r>
      <w:r w:rsidRPr="00B25A09">
        <w:rPr>
          <w:sz w:val="14"/>
        </w:rPr>
        <w:t xml:space="preserve">. New forms of subjection are invented to contain each new rebellion, enrolling subjects to participate in the containment. </w:t>
      </w:r>
      <w:r w:rsidRPr="00CA3011">
        <w:rPr>
          <w:rStyle w:val="StyleUnderline"/>
          <w:highlight w:val="green"/>
        </w:rPr>
        <w:t>Prisons and policing come to be felt</w:t>
      </w:r>
      <w:r w:rsidRPr="00B25A09">
        <w:rPr>
          <w:rStyle w:val="StyleUnderline"/>
        </w:rPr>
        <w:t xml:space="preserve"> (especially by white people) </w:t>
      </w:r>
      <w:r w:rsidRPr="00CA3011">
        <w:rPr>
          <w:rStyle w:val="StyleUnderline"/>
          <w:highlight w:val="green"/>
        </w:rPr>
        <w:t>as a form of safety and security</w:t>
      </w:r>
      <w:r w:rsidRPr="00B25A09">
        <w:rPr>
          <w:sz w:val="14"/>
        </w:rPr>
        <w:t xml:space="preserve">. Misogyny is eroticized, and objectification reaches new heights, taking new forms. </w:t>
      </w:r>
      <w:r w:rsidRPr="00B25A09">
        <w:rPr>
          <w:rStyle w:val="StyleUnderline"/>
        </w:rPr>
        <w:t>Desires for affluence and luxury are entrenched amid growing inequality</w:t>
      </w:r>
      <w:r w:rsidRPr="00B25A09">
        <w:rPr>
          <w:sz w:val="14"/>
        </w:rPr>
        <w:t xml:space="preserve">. Through cellphones and social media, </w:t>
      </w:r>
      <w:r w:rsidRPr="00B25A09">
        <w:rPr>
          <w:rStyle w:val="StyleUnderline"/>
        </w:rPr>
        <w:t>surveillance and control are increasingly participatory</w:t>
      </w:r>
      <w:r w:rsidRPr="00B25A09">
        <w:rPr>
          <w:sz w:val="14"/>
        </w:rPr>
        <w:t xml:space="preserve">. When they are working, </w:t>
      </w:r>
      <w:r w:rsidRPr="00CA3011">
        <w:rPr>
          <w:rStyle w:val="Emphasis"/>
          <w:highlight w:val="green"/>
        </w:rPr>
        <w:t>these forms of subjection are felt</w:t>
      </w:r>
      <w:r w:rsidRPr="00B25A09">
        <w:rPr>
          <w:rStyle w:val="Emphasis"/>
        </w:rPr>
        <w:t xml:space="preserve"> not </w:t>
      </w:r>
      <w:r w:rsidRPr="00CA3011">
        <w:rPr>
          <w:rStyle w:val="Emphasis"/>
          <w:highlight w:val="green"/>
        </w:rPr>
        <w:t>as</w:t>
      </w:r>
      <w:r w:rsidRPr="00B25A09">
        <w:rPr>
          <w:rStyle w:val="Emphasis"/>
        </w:rPr>
        <w:t xml:space="preserve"> impositions but as </w:t>
      </w:r>
      <w:r w:rsidRPr="00CA3011">
        <w:rPr>
          <w:rStyle w:val="Emphasis"/>
          <w:highlight w:val="green"/>
        </w:rPr>
        <w:t>desires</w:t>
      </w:r>
      <w:r w:rsidRPr="00B25A09">
        <w:rPr>
          <w:rStyle w:val="Emphasis"/>
        </w:rPr>
        <w:t>, like a warm embrace or an insistent tug.</w:t>
      </w:r>
    </w:p>
    <w:p w14:paraId="5B4BAAF3" w14:textId="77777777" w:rsidR="00096457" w:rsidRPr="00B25A09" w:rsidRDefault="00096457" w:rsidP="00096457">
      <w:pPr>
        <w:pStyle w:val="Heading4"/>
      </w:pPr>
      <w:r w:rsidRPr="00B25A09">
        <w:t xml:space="preserve">Liberal recognition of native rights reproduces settler colonial and state violence. </w:t>
      </w:r>
    </w:p>
    <w:p w14:paraId="00EA0A17" w14:textId="77777777" w:rsidR="00096457" w:rsidRPr="00B25A09" w:rsidRDefault="00096457" w:rsidP="00096457">
      <w:r w:rsidRPr="00B25A09">
        <w:rPr>
          <w:rStyle w:val="Style13ptBold"/>
        </w:rPr>
        <w:t xml:space="preserve">Rodriguez, 20 </w:t>
      </w:r>
      <w:r w:rsidRPr="00B25A09">
        <w:t xml:space="preserve">[Dylan Rodriguez, professor @ UC Riverside in Media and Cultural Studies, co-found of Critical Resistance, “White Reconstruction: Domestic Warfare and the Logics of Genocide,” October 27, 2020, Fordham University Press, https://www.fordhampress.com/9780823289394/white-reconstruction/]//Townes </w:t>
      </w:r>
    </w:p>
    <w:p w14:paraId="2D91D7B8" w14:textId="77777777" w:rsidR="00096457" w:rsidRPr="00B25A09" w:rsidRDefault="00096457" w:rsidP="00096457">
      <w:pPr>
        <w:rPr>
          <w:rStyle w:val="StyleUnderline"/>
        </w:rPr>
      </w:pPr>
      <w:r w:rsidRPr="00B25A09">
        <w:rPr>
          <w:sz w:val="14"/>
        </w:rPr>
        <w:t xml:space="preserve">Glen </w:t>
      </w:r>
      <w:r w:rsidRPr="00B25A09">
        <w:rPr>
          <w:rStyle w:val="StyleUnderline"/>
          <w:highlight w:val="green"/>
        </w:rPr>
        <w:t>Coulthard</w:t>
      </w:r>
      <w:r w:rsidRPr="00B25A09">
        <w:rPr>
          <w:sz w:val="14"/>
        </w:rPr>
        <w:t xml:space="preserve"> (Yellowknives Dene) </w:t>
      </w:r>
      <w:r w:rsidRPr="00B25A09">
        <w:rPr>
          <w:rStyle w:val="StyleUnderline"/>
          <w:highlight w:val="green"/>
        </w:rPr>
        <w:t>crystallizes</w:t>
      </w:r>
      <w:r w:rsidRPr="00B25A09">
        <w:rPr>
          <w:sz w:val="14"/>
        </w:rPr>
        <w:t xml:space="preserve"> the </w:t>
      </w:r>
      <w:r w:rsidRPr="00B25A09">
        <w:rPr>
          <w:rStyle w:val="StyleUnderline"/>
        </w:rPr>
        <w:t xml:space="preserve">centrality of </w:t>
      </w:r>
      <w:r w:rsidRPr="00B25A09">
        <w:rPr>
          <w:rStyle w:val="Emphasis"/>
          <w:highlight w:val="green"/>
        </w:rPr>
        <w:t>liberal recognition</w:t>
      </w:r>
      <w:r w:rsidRPr="00B25A09">
        <w:rPr>
          <w:sz w:val="14"/>
          <w:highlight w:val="green"/>
        </w:rPr>
        <w:t xml:space="preserve"> </w:t>
      </w:r>
      <w:r w:rsidRPr="00B25A09">
        <w:rPr>
          <w:rStyle w:val="StyleUnderline"/>
          <w:highlight w:val="green"/>
        </w:rPr>
        <w:t xml:space="preserve">to </w:t>
      </w:r>
      <w:r w:rsidRPr="00B25A09">
        <w:rPr>
          <w:rStyle w:val="Emphasis"/>
          <w:highlight w:val="green"/>
        </w:rPr>
        <w:t>Indigenous peoples’ exposure</w:t>
      </w:r>
      <w:r w:rsidRPr="00B25A09">
        <w:rPr>
          <w:sz w:val="14"/>
        </w:rPr>
        <w:t xml:space="preserve"> </w:t>
      </w:r>
      <w:r w:rsidRPr="00B25A09">
        <w:rPr>
          <w:rStyle w:val="StyleUnderline"/>
        </w:rPr>
        <w:t>to the post-1980s iterations of the Canadian nation- state:</w:t>
      </w:r>
    </w:p>
    <w:p w14:paraId="4F0D6CA2" w14:textId="77777777" w:rsidR="00096457" w:rsidRPr="00B25A09" w:rsidRDefault="00096457" w:rsidP="00096457">
      <w:pPr>
        <w:ind w:left="720"/>
        <w:rPr>
          <w:sz w:val="14"/>
        </w:rPr>
      </w:pPr>
      <w:r w:rsidRPr="00B25A09">
        <w:rPr>
          <w:rStyle w:val="StyleUnderline"/>
          <w:highlight w:val="green"/>
        </w:rPr>
        <w:t>[I]nstead of ushering in</w:t>
      </w:r>
      <w:r w:rsidRPr="00B25A09">
        <w:rPr>
          <w:sz w:val="14"/>
        </w:rPr>
        <w:t xml:space="preserve"> an era of </w:t>
      </w:r>
      <w:r w:rsidRPr="00B25A09">
        <w:rPr>
          <w:rStyle w:val="Emphasis"/>
          <w:highlight w:val="green"/>
        </w:rPr>
        <w:t>peaceful coexistence</w:t>
      </w:r>
      <w:r w:rsidRPr="00B25A09">
        <w:rPr>
          <w:sz w:val="14"/>
        </w:rPr>
        <w:t xml:space="preserve"> </w:t>
      </w:r>
      <w:r w:rsidRPr="00B25A09">
        <w:rPr>
          <w:rStyle w:val="StyleUnderline"/>
        </w:rPr>
        <w:t xml:space="preserve">grounded </w:t>
      </w:r>
      <w:r w:rsidRPr="00B25A09">
        <w:rPr>
          <w:rStyle w:val="StyleUnderline"/>
          <w:highlight w:val="green"/>
        </w:rPr>
        <w:t>on</w:t>
      </w:r>
      <w:r w:rsidRPr="00B25A09">
        <w:rPr>
          <w:sz w:val="14"/>
        </w:rPr>
        <w:t xml:space="preserve"> the ideal of </w:t>
      </w:r>
      <w:r w:rsidRPr="00B25A09">
        <w:rPr>
          <w:rStyle w:val="Emphasis"/>
          <w:highlight w:val="green"/>
        </w:rPr>
        <w:t>reciprocity</w:t>
      </w:r>
      <w:r w:rsidRPr="00B25A09">
        <w:rPr>
          <w:sz w:val="14"/>
          <w:highlight w:val="green"/>
        </w:rPr>
        <w:t xml:space="preserve"> </w:t>
      </w:r>
      <w:r w:rsidRPr="00B25A09">
        <w:rPr>
          <w:rStyle w:val="StyleUnderline"/>
          <w:highlight w:val="green"/>
        </w:rPr>
        <w:t>or</w:t>
      </w:r>
      <w:r w:rsidRPr="00B25A09">
        <w:rPr>
          <w:sz w:val="14"/>
          <w:highlight w:val="green"/>
        </w:rPr>
        <w:t xml:space="preserve"> </w:t>
      </w:r>
      <w:r w:rsidRPr="00B25A09">
        <w:rPr>
          <w:rStyle w:val="Emphasis"/>
          <w:highlight w:val="green"/>
        </w:rPr>
        <w:t>mutual recognition</w:t>
      </w:r>
      <w:r w:rsidRPr="00B25A09">
        <w:rPr>
          <w:sz w:val="14"/>
        </w:rPr>
        <w:t xml:space="preserve">, </w:t>
      </w:r>
      <w:r w:rsidRPr="00B25A09">
        <w:rPr>
          <w:rStyle w:val="StyleUnderline"/>
        </w:rPr>
        <w:t xml:space="preserve">the politics of </w:t>
      </w:r>
      <w:r w:rsidRPr="00B25A09">
        <w:rPr>
          <w:rStyle w:val="StyleUnderline"/>
          <w:highlight w:val="green"/>
        </w:rPr>
        <w:t>recognition</w:t>
      </w:r>
      <w:r w:rsidRPr="00B25A09">
        <w:rPr>
          <w:rStyle w:val="StyleUnderline"/>
        </w:rPr>
        <w:t xml:space="preserve"> in its </w:t>
      </w:r>
      <w:r w:rsidRPr="00B25A09">
        <w:rPr>
          <w:rStyle w:val="Emphasis"/>
        </w:rPr>
        <w:t>contemporary liberal form</w:t>
      </w:r>
      <w:r w:rsidRPr="00B25A09">
        <w:rPr>
          <w:rStyle w:val="StyleUnderline"/>
        </w:rPr>
        <w:t xml:space="preserve"> </w:t>
      </w:r>
      <w:r w:rsidRPr="00B25A09">
        <w:rPr>
          <w:rStyle w:val="StyleUnderline"/>
          <w:highlight w:val="green"/>
        </w:rPr>
        <w:t xml:space="preserve">promises to </w:t>
      </w:r>
      <w:r w:rsidRPr="00B25A09">
        <w:rPr>
          <w:rStyle w:val="Emphasis"/>
          <w:highlight w:val="green"/>
        </w:rPr>
        <w:t>reproduce</w:t>
      </w:r>
      <w:r w:rsidRPr="00B25A09">
        <w:rPr>
          <w:rStyle w:val="StyleUnderline"/>
        </w:rPr>
        <w:t xml:space="preserve"> the very </w:t>
      </w:r>
      <w:r w:rsidRPr="00B25A09">
        <w:rPr>
          <w:rStyle w:val="Emphasis"/>
          <w:highlight w:val="green"/>
        </w:rPr>
        <w:t>configurations of colonialist</w:t>
      </w:r>
      <w:r w:rsidRPr="00B25A09">
        <w:rPr>
          <w:rStyle w:val="StyleUnderline"/>
        </w:rPr>
        <w:t xml:space="preserve">, </w:t>
      </w:r>
      <w:r w:rsidRPr="00B25A09">
        <w:rPr>
          <w:rStyle w:val="Emphasis"/>
        </w:rPr>
        <w:t>racist</w:t>
      </w:r>
      <w:r w:rsidRPr="00B25A09">
        <w:rPr>
          <w:rStyle w:val="StyleUnderline"/>
        </w:rPr>
        <w:t xml:space="preserve">, </w:t>
      </w:r>
      <w:r w:rsidRPr="00B25A09">
        <w:rPr>
          <w:rStyle w:val="Emphasis"/>
        </w:rPr>
        <w:t xml:space="preserve">patriarchal </w:t>
      </w:r>
      <w:r w:rsidRPr="00B25A09">
        <w:rPr>
          <w:rStyle w:val="Emphasis"/>
          <w:highlight w:val="green"/>
        </w:rPr>
        <w:t>state</w:t>
      </w:r>
      <w:r w:rsidRPr="00B25A09">
        <w:rPr>
          <w:rStyle w:val="StyleUnderline"/>
          <w:highlight w:val="green"/>
        </w:rPr>
        <w:t xml:space="preserve"> power that </w:t>
      </w:r>
      <w:r w:rsidRPr="00B25A09">
        <w:rPr>
          <w:rStyle w:val="Emphasis"/>
          <w:highlight w:val="green"/>
        </w:rPr>
        <w:t>Indigenous peoples’ demands</w:t>
      </w:r>
      <w:r w:rsidRPr="00B25A09">
        <w:rPr>
          <w:rStyle w:val="StyleUnderline"/>
        </w:rPr>
        <w:t xml:space="preserve"> for </w:t>
      </w:r>
      <w:r w:rsidRPr="00B25A09">
        <w:rPr>
          <w:rStyle w:val="Emphasis"/>
        </w:rPr>
        <w:t>recognition</w:t>
      </w:r>
      <w:r w:rsidRPr="00B25A09">
        <w:rPr>
          <w:rStyle w:val="StyleUnderline"/>
        </w:rPr>
        <w:t xml:space="preserve"> have </w:t>
      </w:r>
      <w:r w:rsidRPr="00B25A09">
        <w:rPr>
          <w:rStyle w:val="Emphasis"/>
        </w:rPr>
        <w:t xml:space="preserve">historically </w:t>
      </w:r>
      <w:r w:rsidRPr="00B25A09">
        <w:rPr>
          <w:rStyle w:val="Emphasis"/>
          <w:highlight w:val="green"/>
        </w:rPr>
        <w:t>sought to transcend</w:t>
      </w:r>
      <w:r w:rsidRPr="00B25A09">
        <w:rPr>
          <w:sz w:val="14"/>
        </w:rPr>
        <w:t>.50</w:t>
      </w:r>
    </w:p>
    <w:p w14:paraId="510D706F" w14:textId="77777777" w:rsidR="00096457" w:rsidRPr="00B25A09" w:rsidRDefault="00096457" w:rsidP="00096457">
      <w:pPr>
        <w:rPr>
          <w:sz w:val="14"/>
        </w:rPr>
      </w:pPr>
      <w:r w:rsidRPr="00B25A09">
        <w:rPr>
          <w:sz w:val="14"/>
        </w:rPr>
        <w:t xml:space="preserve">For Coulthard, the pageantry and public </w:t>
      </w:r>
      <w:r w:rsidRPr="00B25A09">
        <w:rPr>
          <w:rStyle w:val="Emphasis"/>
          <w:highlight w:val="green"/>
        </w:rPr>
        <w:t>exercises of liberal recognition</w:t>
      </w:r>
      <w:r w:rsidRPr="00B25A09">
        <w:rPr>
          <w:sz w:val="14"/>
        </w:rPr>
        <w:t xml:space="preserve"> (for example, </w:t>
      </w:r>
      <w:r w:rsidRPr="00B25A09">
        <w:rPr>
          <w:rStyle w:val="Emphasis"/>
          <w:highlight w:val="green"/>
        </w:rPr>
        <w:t>voting rights</w:t>
      </w:r>
      <w:r w:rsidRPr="00B25A09">
        <w:rPr>
          <w:rStyle w:val="StyleUnderline"/>
        </w:rPr>
        <w:t xml:space="preserve">, </w:t>
      </w:r>
      <w:r w:rsidRPr="00B25A09">
        <w:rPr>
          <w:rStyle w:val="Emphasis"/>
          <w:highlight w:val="green"/>
        </w:rPr>
        <w:t>formal equality</w:t>
      </w:r>
      <w:r w:rsidRPr="00B25A09">
        <w:rPr>
          <w:rStyle w:val="StyleUnderline"/>
        </w:rPr>
        <w:t xml:space="preserve"> under the law, </w:t>
      </w:r>
      <w:r w:rsidRPr="00B25A09">
        <w:rPr>
          <w:rStyle w:val="Emphasis"/>
          <w:highlight w:val="green"/>
        </w:rPr>
        <w:t>citizenship status</w:t>
      </w:r>
      <w:r w:rsidRPr="00B25A09">
        <w:rPr>
          <w:rStyle w:val="StyleUnderline"/>
        </w:rPr>
        <w:t xml:space="preserve">, </w:t>
      </w:r>
      <w:r w:rsidRPr="00B25A09">
        <w:rPr>
          <w:rStyle w:val="Emphasis"/>
          <w:highlight w:val="green"/>
        </w:rPr>
        <w:t>compulsory multiculturalism</w:t>
      </w:r>
      <w:r w:rsidRPr="00B25A09">
        <w:rPr>
          <w:rStyle w:val="StyleUnderline"/>
        </w:rPr>
        <w:t xml:space="preserve"> and “</w:t>
      </w:r>
      <w:r w:rsidRPr="00B25A09">
        <w:rPr>
          <w:rStyle w:val="Emphasis"/>
          <w:highlight w:val="green"/>
        </w:rPr>
        <w:t>diversity” mandates</w:t>
      </w:r>
      <w:r w:rsidRPr="00B25A09">
        <w:rPr>
          <w:rStyle w:val="StyleUnderline"/>
          <w:highlight w:val="green"/>
        </w:rPr>
        <w:t>,</w:t>
      </w:r>
      <w:r w:rsidRPr="00B25A09">
        <w:rPr>
          <w:rStyle w:val="StyleUnderline"/>
        </w:rPr>
        <w:t xml:space="preserve"> </w:t>
      </w:r>
      <w:r w:rsidRPr="00B25A09">
        <w:rPr>
          <w:rStyle w:val="Emphasis"/>
          <w:highlight w:val="green"/>
        </w:rPr>
        <w:t>state apologies</w:t>
      </w:r>
      <w:r w:rsidRPr="00B25A09">
        <w:rPr>
          <w:rStyle w:val="StyleUnderline"/>
        </w:rPr>
        <w:t>, and/</w:t>
      </w:r>
      <w:r w:rsidRPr="00B25A09">
        <w:rPr>
          <w:rStyle w:val="StyleUnderline"/>
          <w:highlight w:val="green"/>
        </w:rPr>
        <w:t xml:space="preserve">or </w:t>
      </w:r>
      <w:r w:rsidRPr="00B25A09">
        <w:rPr>
          <w:rStyle w:val="Emphasis"/>
          <w:highlight w:val="green"/>
        </w:rPr>
        <w:t>piecemeal</w:t>
      </w:r>
      <w:r w:rsidRPr="00B25A09">
        <w:rPr>
          <w:rStyle w:val="Emphasis"/>
        </w:rPr>
        <w:t xml:space="preserve"> financial </w:t>
      </w:r>
      <w:r w:rsidRPr="00B25A09">
        <w:rPr>
          <w:rStyle w:val="Emphasis"/>
          <w:highlight w:val="green"/>
        </w:rPr>
        <w:t>redress</w:t>
      </w:r>
      <w:r w:rsidRPr="00B25A09">
        <w:rPr>
          <w:rStyle w:val="StyleUnderline"/>
        </w:rPr>
        <w:t xml:space="preserve"> for past atrocities</w:t>
      </w:r>
      <w:r w:rsidRPr="00B25A09">
        <w:rPr>
          <w:sz w:val="14"/>
        </w:rPr>
        <w:t xml:space="preserve">) </w:t>
      </w:r>
      <w:r w:rsidRPr="00B25A09">
        <w:rPr>
          <w:rStyle w:val="Emphasis"/>
          <w:highlight w:val="green"/>
        </w:rPr>
        <w:t>extend</w:t>
      </w:r>
      <w:r w:rsidRPr="00B25A09">
        <w:rPr>
          <w:rStyle w:val="Emphasis"/>
        </w:rPr>
        <w:t xml:space="preserve"> rather than</w:t>
      </w:r>
      <w:r w:rsidRPr="00B25A09">
        <w:rPr>
          <w:rStyle w:val="StyleUnderline"/>
        </w:rPr>
        <w:t xml:space="preserve"> replace, repair, or even </w:t>
      </w:r>
      <w:r w:rsidRPr="00B25A09">
        <w:rPr>
          <w:rStyle w:val="Emphasis"/>
        </w:rPr>
        <w:t>mitigate</w:t>
      </w:r>
      <w:r w:rsidRPr="00B25A09">
        <w:rPr>
          <w:rStyle w:val="StyleUnderline"/>
        </w:rPr>
        <w:t xml:space="preserve"> the </w:t>
      </w:r>
      <w:r w:rsidRPr="00B25A09">
        <w:rPr>
          <w:rStyle w:val="Emphasis"/>
          <w:highlight w:val="green"/>
        </w:rPr>
        <w:t xml:space="preserve">ensemble of </w:t>
      </w:r>
      <w:r w:rsidRPr="00B25A09">
        <w:rPr>
          <w:rStyle w:val="Emphasis"/>
        </w:rPr>
        <w:t>state</w:t>
      </w:r>
      <w:r w:rsidRPr="00B25A09">
        <w:rPr>
          <w:rStyle w:val="StyleUnderline"/>
        </w:rPr>
        <w:t xml:space="preserve"> and cultural practices that sustain </w:t>
      </w:r>
      <w:r w:rsidRPr="00B25A09">
        <w:rPr>
          <w:rStyle w:val="Emphasis"/>
          <w:highlight w:val="green"/>
        </w:rPr>
        <w:t>colonial occupation</w:t>
      </w:r>
      <w:r w:rsidRPr="00B25A09">
        <w:rPr>
          <w:sz w:val="14"/>
        </w:rPr>
        <w:t xml:space="preserve"> and war as Canada’s condition of national coherence and sovereignty. The implications of this critique are vast: </w:t>
      </w:r>
      <w:r w:rsidRPr="00B25A09">
        <w:rPr>
          <w:rStyle w:val="StyleUnderline"/>
        </w:rPr>
        <w:t>The invasive premises of the liberal extension of po liti cality (and full sociality) permanently delineate, disrupt, and redefne the structures and discursive regimes of citizenship, freedom, bodily integrity, and personhood as they are contingently accessed by the non- normative (non-)subjects and targets of the anti- Black, racialcolonial settler state</w:t>
      </w:r>
      <w:r w:rsidRPr="00B25A09">
        <w:rPr>
          <w:sz w:val="14"/>
        </w:rPr>
        <w:t xml:space="preserve">. In this context, </w:t>
      </w:r>
      <w:r w:rsidRPr="00B25A09">
        <w:rPr>
          <w:rStyle w:val="Emphasis"/>
          <w:highlight w:val="green"/>
        </w:rPr>
        <w:t>criminal law, policing,</w:t>
      </w:r>
      <w:r w:rsidRPr="00B25A09">
        <w:rPr>
          <w:rStyle w:val="Emphasis"/>
        </w:rPr>
        <w:t xml:space="preserve"> electoral politics, border militarization, </w:t>
      </w:r>
      <w:r w:rsidRPr="00B25A09">
        <w:rPr>
          <w:rStyle w:val="Emphasis"/>
          <w:highlight w:val="green"/>
        </w:rPr>
        <w:t>corporate media, carceral schools</w:t>
      </w:r>
      <w:r w:rsidRPr="00B25A09">
        <w:rPr>
          <w:rStyle w:val="Emphasis"/>
        </w:rPr>
        <w:t xml:space="preserve">, foundation and thinktank funded academic research agendas, </w:t>
      </w:r>
      <w:r w:rsidRPr="00B25A09">
        <w:rPr>
          <w:rStyle w:val="Emphasis"/>
          <w:highlight w:val="green"/>
        </w:rPr>
        <w:t>prisons</w:t>
      </w:r>
      <w:r w:rsidRPr="00B25A09">
        <w:rPr>
          <w:rStyle w:val="Emphasis"/>
        </w:rPr>
        <w:t xml:space="preserve">, jails, </w:t>
      </w:r>
      <w:r w:rsidRPr="00B25A09">
        <w:rPr>
          <w:rStyle w:val="Emphasis"/>
          <w:highlight w:val="green"/>
        </w:rPr>
        <w:t>reservations, detention centers, and other</w:t>
      </w:r>
      <w:r w:rsidRPr="00B25A09">
        <w:rPr>
          <w:rStyle w:val="Emphasis"/>
        </w:rPr>
        <w:t xml:space="preserve"> such </w:t>
      </w:r>
      <w:r w:rsidRPr="00B25A09">
        <w:rPr>
          <w:rStyle w:val="Emphasis"/>
          <w:highlight w:val="green"/>
        </w:rPr>
        <w:t>institutions signify</w:t>
      </w:r>
      <w:r w:rsidRPr="00B25A09">
        <w:rPr>
          <w:rStyle w:val="Emphasis"/>
        </w:rPr>
        <w:t xml:space="preserve"> the </w:t>
      </w:r>
      <w:r w:rsidRPr="00B25A09">
        <w:rPr>
          <w:rStyle w:val="Emphasis"/>
          <w:highlight w:val="green"/>
        </w:rPr>
        <w:t>relations of coercive power that overdetermine White Reconstruction’s</w:t>
      </w:r>
      <w:r w:rsidRPr="00B25A09">
        <w:rPr>
          <w:rStyle w:val="Emphasis"/>
        </w:rPr>
        <w:t xml:space="preserve"> strug gles over </w:t>
      </w:r>
      <w:r w:rsidRPr="00B25A09">
        <w:rPr>
          <w:rStyle w:val="Emphasis"/>
          <w:highlight w:val="green"/>
        </w:rPr>
        <w:t>hegemony</w:t>
      </w:r>
      <w:r w:rsidRPr="00B25A09">
        <w:rPr>
          <w:sz w:val="14"/>
        </w:rPr>
        <w:t xml:space="preserve"> (as the mediated, non- coercive power of consent).</w:t>
      </w:r>
    </w:p>
    <w:p w14:paraId="0B9F31F0" w14:textId="77777777" w:rsidR="00096457" w:rsidRPr="00B25A09" w:rsidRDefault="00096457" w:rsidP="00096457">
      <w:pPr>
        <w:rPr>
          <w:sz w:val="14"/>
        </w:rPr>
      </w:pPr>
      <w:r w:rsidRPr="00B25A09">
        <w:rPr>
          <w:sz w:val="14"/>
        </w:rPr>
        <w:t xml:space="preserve">Put differently, </w:t>
      </w:r>
      <w:r w:rsidRPr="00B25A09">
        <w:rPr>
          <w:rStyle w:val="StyleUnderline"/>
        </w:rPr>
        <w:t xml:space="preserve">the cultural- political terrain of </w:t>
      </w:r>
      <w:r w:rsidRPr="00B25A09">
        <w:rPr>
          <w:rStyle w:val="Emphasis"/>
        </w:rPr>
        <w:t>White Reconstruction’s</w:t>
      </w:r>
      <w:r w:rsidRPr="00B25A09">
        <w:rPr>
          <w:rStyle w:val="StyleUnderline"/>
        </w:rPr>
        <w:t xml:space="preserve"> particular form of </w:t>
      </w:r>
      <w:r w:rsidRPr="00B25A09">
        <w:rPr>
          <w:rStyle w:val="Emphasis"/>
        </w:rPr>
        <w:t>hegemonic struggle</w:t>
      </w:r>
      <w:r w:rsidRPr="00B25A09">
        <w:rPr>
          <w:rStyle w:val="StyleUnderline"/>
        </w:rPr>
        <w:t xml:space="preserve"> is </w:t>
      </w:r>
      <w:r w:rsidRPr="00B25A09">
        <w:rPr>
          <w:rStyle w:val="Emphasis"/>
        </w:rPr>
        <w:t>distinctive</w:t>
      </w:r>
      <w:r w:rsidRPr="00B25A09">
        <w:rPr>
          <w:rStyle w:val="StyleUnderline"/>
        </w:rPr>
        <w:t xml:space="preserve"> because the </w:t>
      </w:r>
      <w:r w:rsidRPr="00B25A09">
        <w:rPr>
          <w:rStyle w:val="Emphasis"/>
        </w:rPr>
        <w:t>conditions of anti- Blackness,</w:t>
      </w:r>
      <w:r w:rsidRPr="00B25A09">
        <w:rPr>
          <w:rStyle w:val="StyleUnderline"/>
        </w:rPr>
        <w:t xml:space="preserve"> racial- coloniality, and </w:t>
      </w:r>
      <w:r w:rsidRPr="00B25A09">
        <w:rPr>
          <w:rStyle w:val="Emphasis"/>
          <w:highlight w:val="green"/>
        </w:rPr>
        <w:t>domestic war</w:t>
      </w:r>
      <w:r w:rsidRPr="00B25A09">
        <w:rPr>
          <w:rStyle w:val="StyleUnderline"/>
        </w:rPr>
        <w:t xml:space="preserve"> are the </w:t>
      </w:r>
      <w:r w:rsidRPr="00B25A09">
        <w:rPr>
          <w:rStyle w:val="Emphasis"/>
          <w:highlight w:val="green"/>
        </w:rPr>
        <w:t>precedents</w:t>
      </w:r>
      <w:r w:rsidRPr="00B25A09">
        <w:rPr>
          <w:rStyle w:val="StyleUnderline"/>
        </w:rPr>
        <w:t xml:space="preserve"> and </w:t>
      </w:r>
      <w:r w:rsidRPr="00B25A09">
        <w:rPr>
          <w:rStyle w:val="Emphasis"/>
        </w:rPr>
        <w:t>foundations</w:t>
      </w:r>
      <w:r w:rsidRPr="00B25A09">
        <w:rPr>
          <w:rStyle w:val="StyleUnderline"/>
        </w:rPr>
        <w:t xml:space="preserve"> </w:t>
      </w:r>
      <w:r w:rsidRPr="00B25A09">
        <w:rPr>
          <w:rStyle w:val="StyleUnderline"/>
          <w:highlight w:val="green"/>
        </w:rPr>
        <w:t xml:space="preserve">on which a </w:t>
      </w:r>
      <w:r w:rsidRPr="00B25A09">
        <w:rPr>
          <w:rStyle w:val="Emphasis"/>
          <w:highlight w:val="green"/>
        </w:rPr>
        <w:t>logic of</w:t>
      </w:r>
      <w:r w:rsidRPr="00B25A09">
        <w:rPr>
          <w:rStyle w:val="Emphasis"/>
        </w:rPr>
        <w:t xml:space="preserve"> white/</w:t>
      </w:r>
      <w:r w:rsidRPr="00B25A09">
        <w:rPr>
          <w:rStyle w:val="Emphasis"/>
          <w:highlight w:val="green"/>
        </w:rPr>
        <w:t>multiculturalist solicitation</w:t>
      </w:r>
      <w:r w:rsidRPr="00B25A09">
        <w:rPr>
          <w:rStyle w:val="StyleUnderline"/>
          <w:highlight w:val="green"/>
        </w:rPr>
        <w:t xml:space="preserve"> anticipates</w:t>
      </w:r>
      <w:r w:rsidRPr="00B25A09">
        <w:rPr>
          <w:rStyle w:val="StyleUnderline"/>
        </w:rPr>
        <w:t xml:space="preserve"> the </w:t>
      </w:r>
      <w:r w:rsidRPr="00B25A09">
        <w:rPr>
          <w:rStyle w:val="Emphasis"/>
        </w:rPr>
        <w:t>bodily presence</w:t>
      </w:r>
      <w:r w:rsidRPr="00B25A09">
        <w:rPr>
          <w:rStyle w:val="StyleUnderline"/>
        </w:rPr>
        <w:t xml:space="preserve"> and </w:t>
      </w:r>
      <w:r w:rsidRPr="00B25A09">
        <w:rPr>
          <w:rStyle w:val="Emphasis"/>
          <w:highlight w:val="green"/>
        </w:rPr>
        <w:t>delimited inclusion</w:t>
      </w:r>
      <w:r w:rsidRPr="00B25A09">
        <w:rPr>
          <w:rStyle w:val="StyleUnderline"/>
          <w:highlight w:val="green"/>
        </w:rPr>
        <w:t xml:space="preserve"> of </w:t>
      </w:r>
      <w:r w:rsidRPr="00B25A09">
        <w:rPr>
          <w:rStyle w:val="Emphasis"/>
          <w:highlight w:val="green"/>
        </w:rPr>
        <w:t>human groups</w:t>
      </w:r>
      <w:r w:rsidRPr="00B25A09">
        <w:rPr>
          <w:rStyle w:val="StyleUnderline"/>
          <w:highlight w:val="green"/>
        </w:rPr>
        <w:t xml:space="preserve"> previously </w:t>
      </w:r>
      <w:r w:rsidRPr="00B25A09">
        <w:rPr>
          <w:rStyle w:val="Emphasis"/>
          <w:highlight w:val="green"/>
        </w:rPr>
        <w:t>marginalized</w:t>
      </w:r>
      <w:r w:rsidRPr="00B25A09">
        <w:rPr>
          <w:rStyle w:val="StyleUnderline"/>
        </w:rPr>
        <w:t xml:space="preserve"> or </w:t>
      </w:r>
      <w:r w:rsidRPr="00B25A09">
        <w:rPr>
          <w:rStyle w:val="Emphasis"/>
        </w:rPr>
        <w:t>excluded</w:t>
      </w:r>
      <w:r w:rsidRPr="00B25A09">
        <w:rPr>
          <w:rStyle w:val="StyleUnderline"/>
        </w:rPr>
        <w:t xml:space="preserve"> from the </w:t>
      </w:r>
      <w:r w:rsidRPr="00B25A09">
        <w:rPr>
          <w:rStyle w:val="Emphasis"/>
        </w:rPr>
        <w:t>domain</w:t>
      </w:r>
      <w:r w:rsidRPr="00B25A09">
        <w:rPr>
          <w:rStyle w:val="StyleUnderline"/>
        </w:rPr>
        <w:t xml:space="preserve"> of </w:t>
      </w:r>
      <w:r w:rsidRPr="00B25A09">
        <w:rPr>
          <w:rStyle w:val="Emphasis"/>
        </w:rPr>
        <w:t>political coalitions</w:t>
      </w:r>
      <w:r w:rsidRPr="00B25A09">
        <w:rPr>
          <w:rStyle w:val="StyleUnderline"/>
        </w:rPr>
        <w:t xml:space="preserve">, </w:t>
      </w:r>
      <w:r w:rsidRPr="00B25A09">
        <w:rPr>
          <w:rStyle w:val="Emphasis"/>
        </w:rPr>
        <w:t>historical blocs</w:t>
      </w:r>
      <w:r w:rsidRPr="00B25A09">
        <w:rPr>
          <w:rStyle w:val="StyleUnderline"/>
        </w:rPr>
        <w:t xml:space="preserve">, and </w:t>
      </w:r>
      <w:r w:rsidRPr="00B25A09">
        <w:rPr>
          <w:rStyle w:val="Emphasis"/>
        </w:rPr>
        <w:t>social subjectivities</w:t>
      </w:r>
      <w:r w:rsidRPr="00B25A09">
        <w:rPr>
          <w:rStyle w:val="StyleUnderline"/>
        </w:rPr>
        <w:t xml:space="preserve"> within the modern</w:t>
      </w:r>
      <w:r w:rsidRPr="00B25A09">
        <w:rPr>
          <w:sz w:val="14"/>
        </w:rPr>
        <w:t xml:space="preserve"> (post- conquest, post- emancipation) U.S. nation- building proj ect.51</w:t>
      </w:r>
    </w:p>
    <w:p w14:paraId="754B6EF8" w14:textId="77777777" w:rsidR="00096457" w:rsidRPr="00B25A09" w:rsidRDefault="00096457" w:rsidP="00096457">
      <w:pPr>
        <w:pStyle w:val="Heading4"/>
      </w:pPr>
      <w:r w:rsidRPr="00B25A09">
        <w:t xml:space="preserve">Native Nation-Building is </w:t>
      </w:r>
      <w:r w:rsidRPr="00B25A09">
        <w:rPr>
          <w:u w:val="single"/>
        </w:rPr>
        <w:t>at contrast</w:t>
      </w:r>
      <w:r w:rsidRPr="00B25A09">
        <w:t xml:space="preserve"> with </w:t>
      </w:r>
      <w:r w:rsidRPr="00B25A09">
        <w:rPr>
          <w:u w:val="single"/>
        </w:rPr>
        <w:t>true liberation</w:t>
      </w:r>
      <w:r w:rsidRPr="00B25A09">
        <w:t xml:space="preserve"> -- it </w:t>
      </w:r>
      <w:r w:rsidRPr="00B25A09">
        <w:rPr>
          <w:u w:val="single"/>
        </w:rPr>
        <w:t>controls lifeways</w:t>
      </w:r>
      <w:r w:rsidRPr="00B25A09">
        <w:t xml:space="preserve">, </w:t>
      </w:r>
      <w:r w:rsidRPr="00B25A09">
        <w:rPr>
          <w:u w:val="single"/>
        </w:rPr>
        <w:t>relies on bad citizenship metrics</w:t>
      </w:r>
      <w:r w:rsidRPr="00B25A09">
        <w:t xml:space="preserve"> and </w:t>
      </w:r>
      <w:r w:rsidRPr="00B25A09">
        <w:rPr>
          <w:u w:val="single"/>
        </w:rPr>
        <w:t>situates native peoples as test subjects</w:t>
      </w:r>
      <w:r w:rsidRPr="00B25A09">
        <w:t xml:space="preserve"> that </w:t>
      </w:r>
      <w:r w:rsidRPr="00B25A09">
        <w:rPr>
          <w:u w:val="single"/>
        </w:rPr>
        <w:t>experiment</w:t>
      </w:r>
      <w:r w:rsidRPr="00B25A09">
        <w:t xml:space="preserve"> for </w:t>
      </w:r>
      <w:r w:rsidRPr="00B25A09">
        <w:rPr>
          <w:u w:val="single"/>
        </w:rPr>
        <w:t>settler technologies</w:t>
      </w:r>
      <w:r w:rsidRPr="00B25A09">
        <w:t xml:space="preserve">. </w:t>
      </w:r>
    </w:p>
    <w:p w14:paraId="69ED156E" w14:textId="77777777" w:rsidR="00096457" w:rsidRDefault="00096457" w:rsidP="00096457">
      <w:r w:rsidRPr="00B25A09">
        <w:rPr>
          <w:rStyle w:val="Style13ptBold"/>
        </w:rPr>
        <w:t xml:space="preserve">Denetdale, 20 </w:t>
      </w:r>
      <w:r w:rsidRPr="00B25A09">
        <w:t xml:space="preserve">[Denetdale, Jennifer Nez, Dine activist and author in critical indigenous studies, "Refusing the Gift of Democracy and Embracing Diné Concepts of Kinship: The Navajo Nation, Citizenship, and Practices of Gender." Theory &amp; Event, vol. 23 no. 4, 2020, p. 1053-1065. Project MUSE muse.jhu.edu/article/767881.]//Townes *frame last part as BOP test subjects </w:t>
      </w:r>
    </w:p>
    <w:p w14:paraId="475C082F" w14:textId="77777777" w:rsidR="00096457" w:rsidRPr="00B25A09" w:rsidRDefault="00096457" w:rsidP="00096457">
      <w:pPr>
        <w:rPr>
          <w:sz w:val="14"/>
        </w:rPr>
      </w:pPr>
      <w:r w:rsidRPr="00B25A09">
        <w:rPr>
          <w:sz w:val="14"/>
        </w:rPr>
        <w:t xml:space="preserve">I start with these stories about my personal experiences as a way to articulate how academia connects to Indigenous Studies' call to uphold Native Nations' claims to lands and struggles to claim self-determination. Simultaneously, they mark how histories of </w:t>
      </w:r>
      <w:r w:rsidRPr="00CA3011">
        <w:rPr>
          <w:rStyle w:val="Emphasis"/>
          <w:highlight w:val="green"/>
        </w:rPr>
        <w:t>Indigenous</w:t>
      </w:r>
      <w:r w:rsidRPr="00B25A09">
        <w:rPr>
          <w:rStyle w:val="Emphasis"/>
        </w:rPr>
        <w:t xml:space="preserve"> claims to</w:t>
      </w:r>
      <w:r w:rsidRPr="00B25A09">
        <w:rPr>
          <w:rStyle w:val="StyleUnderline"/>
        </w:rPr>
        <w:t xml:space="preserve"> land, </w:t>
      </w:r>
      <w:r w:rsidRPr="00CA3011">
        <w:rPr>
          <w:rStyle w:val="Emphasis"/>
          <w:highlight w:val="green"/>
        </w:rPr>
        <w:t>sovereignty</w:t>
      </w:r>
      <w:r w:rsidRPr="00CA3011">
        <w:rPr>
          <w:rStyle w:val="StyleUnderline"/>
          <w:highlight w:val="green"/>
        </w:rPr>
        <w:t xml:space="preserve"> and self-determination </w:t>
      </w:r>
      <w:r w:rsidRPr="00CA3011">
        <w:rPr>
          <w:rStyle w:val="Emphasis"/>
          <w:highlight w:val="green"/>
        </w:rPr>
        <w:t>are constrained by</w:t>
      </w:r>
      <w:r w:rsidRPr="00CA3011">
        <w:rPr>
          <w:rStyle w:val="StyleUnderline"/>
          <w:highlight w:val="green"/>
        </w:rPr>
        <w:t xml:space="preserve"> the</w:t>
      </w:r>
      <w:r w:rsidRPr="00B25A09">
        <w:rPr>
          <w:rStyle w:val="StyleUnderline"/>
        </w:rPr>
        <w:t xml:space="preserve"> domestic </w:t>
      </w:r>
      <w:r w:rsidRPr="00B25A09">
        <w:rPr>
          <w:rStyle w:val="Emphasis"/>
        </w:rPr>
        <w:t xml:space="preserve">dependent </w:t>
      </w:r>
      <w:r w:rsidRPr="00CA3011">
        <w:rPr>
          <w:rStyle w:val="Emphasis"/>
          <w:highlight w:val="green"/>
        </w:rPr>
        <w:t>relationship to the United States</w:t>
      </w:r>
      <w:r w:rsidRPr="00CA3011">
        <w:rPr>
          <w:sz w:val="14"/>
          <w:highlight w:val="green"/>
        </w:rPr>
        <w:t>,</w:t>
      </w:r>
      <w:r w:rsidRPr="00B25A09">
        <w:rPr>
          <w:sz w:val="14"/>
        </w:rPr>
        <w:t xml:space="preserve"> leading to Joanne Barker's observation, "Imperialism and colonialism require Indigenous people to fit within the heteronormative archetypes of an Indigenity that was authentic in the past but is culturally and legally vacated in the present."2 </w:t>
      </w:r>
      <w:r w:rsidRPr="00B25A09">
        <w:rPr>
          <w:rStyle w:val="StyleUnderline"/>
        </w:rPr>
        <w:t>Beyond</w:t>
      </w:r>
      <w:r w:rsidRPr="00B25A09">
        <w:rPr>
          <w:sz w:val="14"/>
        </w:rPr>
        <w:t xml:space="preserve"> the constraints of </w:t>
      </w:r>
      <w:r w:rsidRPr="00B25A09">
        <w:rPr>
          <w:rStyle w:val="StyleUnderline"/>
        </w:rPr>
        <w:t xml:space="preserve">living within nations </w:t>
      </w:r>
      <w:r w:rsidRPr="00CA3011">
        <w:rPr>
          <w:rStyle w:val="Emphasis"/>
          <w:highlight w:val="green"/>
        </w:rPr>
        <w:t>that surveil</w:t>
      </w:r>
      <w:r w:rsidRPr="00B25A09">
        <w:rPr>
          <w:rStyle w:val="StyleUnderline"/>
        </w:rPr>
        <w:t xml:space="preserve"> how we belong as </w:t>
      </w:r>
      <w:r w:rsidRPr="00CA3011">
        <w:rPr>
          <w:rStyle w:val="Emphasis"/>
          <w:highlight w:val="green"/>
        </w:rPr>
        <w:t>its citizens</w:t>
      </w:r>
      <w:r w:rsidRPr="00B25A09">
        <w:rPr>
          <w:sz w:val="14"/>
        </w:rPr>
        <w:t xml:space="preserve">, I find that Diné and Indigenous forms of ceremony speak to my thinking on Navajo narratives of kinship and belonging and how these ways of belonging persist against formations of modern tribal nation-building that are legacies of settler colonialism. I think about these spaces of Indigenous drag and Navajo ceremony and reflect on how they are both spaces where I allow myself to be who I am as a Diné woman who has an investment in seeking justice for my people. I marvel that these two seemingly different spaces create similar feelings of freedom, love and compassion. I share with my indigenous feminist colleagues and one of them coins a phrase, "Indigenous drag is ceremony." </w:t>
      </w:r>
      <w:r w:rsidRPr="00B25A09">
        <w:rPr>
          <w:rStyle w:val="StyleUnderline"/>
        </w:rPr>
        <w:t xml:space="preserve">What is it about these spaces that recreates and </w:t>
      </w:r>
      <w:r w:rsidRPr="00CA3011">
        <w:rPr>
          <w:rStyle w:val="StyleUnderline"/>
          <w:highlight w:val="green"/>
        </w:rPr>
        <w:t>affirms</w:t>
      </w:r>
      <w:r w:rsidRPr="00B25A09">
        <w:rPr>
          <w:rStyle w:val="StyleUnderline"/>
        </w:rPr>
        <w:t xml:space="preserve"> a sense of </w:t>
      </w:r>
      <w:r w:rsidRPr="00CA3011">
        <w:rPr>
          <w:rStyle w:val="StyleUnderline"/>
          <w:highlight w:val="green"/>
        </w:rPr>
        <w:t>belonging that belies</w:t>
      </w:r>
      <w:r w:rsidRPr="00B25A09">
        <w:rPr>
          <w:rStyle w:val="StyleUnderline"/>
        </w:rPr>
        <w:t xml:space="preserve"> the kinds of </w:t>
      </w:r>
      <w:r w:rsidRPr="00CA3011">
        <w:rPr>
          <w:rStyle w:val="StyleUnderline"/>
          <w:highlight w:val="green"/>
        </w:rPr>
        <w:t>nationalist belonging to a nation that institutionalizes heteropatriarchy</w:t>
      </w:r>
      <w:r w:rsidRPr="00B25A09">
        <w:rPr>
          <w:rStyle w:val="StyleUnderline"/>
        </w:rPr>
        <w:t>, to exact belonging and unbelonging by race and gender?</w:t>
      </w:r>
      <w:r w:rsidRPr="00B25A09">
        <w:rPr>
          <w:sz w:val="14"/>
        </w:rPr>
        <w:t xml:space="preserve">3 </w:t>
      </w:r>
      <w:r w:rsidRPr="00B25A09">
        <w:rPr>
          <w:rStyle w:val="StyleUnderline"/>
        </w:rPr>
        <w:t xml:space="preserve">And in the case of Native nations, how </w:t>
      </w:r>
      <w:r w:rsidRPr="00B25A09">
        <w:rPr>
          <w:rStyle w:val="Emphasis"/>
        </w:rPr>
        <w:t>tradition</w:t>
      </w:r>
      <w:r w:rsidRPr="00B25A09">
        <w:rPr>
          <w:rStyle w:val="StyleUnderline"/>
        </w:rPr>
        <w:t xml:space="preserve"> may, on the one hand, be </w:t>
      </w:r>
      <w:r w:rsidRPr="00B25A09">
        <w:rPr>
          <w:rStyle w:val="Emphasis"/>
        </w:rPr>
        <w:t>drawn upon to fix boundaries of citizenship, of belonging and unbelonging</w:t>
      </w:r>
      <w:r w:rsidRPr="00B25A09">
        <w:rPr>
          <w:rStyle w:val="StyleUnderline"/>
        </w:rPr>
        <w:t>, and on the other, Diné LGBTQI2S insist that they respect and practice tradition, and insist upon inclusion as relatives and citizens in Navajo nation-building</w:t>
      </w:r>
      <w:r w:rsidRPr="00B25A09">
        <w:rPr>
          <w:sz w:val="14"/>
        </w:rPr>
        <w:t>.4 As Alray Nelson, founder of the Coalition for Marriage Equality, and many other Diné LGBTQI repeatedly have shared about Navajo LGBTQI2S belonging to the Navajo Nation, historical accounts of same-sex unions and even the prominence of the nádleehí—third and fourth gender people—are present in Navajo creation stories. Today, many LGBTQI2S Navajos embrace the term nádleehí or identify as "two-spirit," to reclaim Navajo and indigenous traditions honoring LGBTQI people.5 What do these spaces say about what Audra Simpson asserts, that against the ravages of settler colonialism that still haunt our nations, communities and families, "We simply refuse to stop being who we are"? We refuse to stop being Indigenous, to stop being Haudenosaunee, to being Diné. And it is this refusal to stop being who we are that I want to address in this essay. My essay is part of the scholarship I have been developing on the modern Navajo nation's intersection with gender, and how leadership, laws and policies shape citizenship and belonging; of how we belong in networks of family, clanships, and relations that reflect Diné principles of K'é—our word of how we relate to each other and determines how we should treat each other. [End Page 1055]</w:t>
      </w:r>
    </w:p>
    <w:p w14:paraId="30B2CA24" w14:textId="77777777" w:rsidR="00096457" w:rsidRPr="00B25A09" w:rsidRDefault="00096457" w:rsidP="00096457">
      <w:pPr>
        <w:rPr>
          <w:sz w:val="14"/>
        </w:rPr>
      </w:pPr>
      <w:r w:rsidRPr="00B25A09">
        <w:rPr>
          <w:rStyle w:val="StyleUnderline"/>
        </w:rPr>
        <w:t xml:space="preserve">Critical Indigenous Studies </w:t>
      </w:r>
      <w:r w:rsidRPr="00CA3011">
        <w:rPr>
          <w:rStyle w:val="StyleUnderline"/>
          <w:highlight w:val="green"/>
        </w:rPr>
        <w:t>scholars assert</w:t>
      </w:r>
      <w:r w:rsidRPr="00B25A09">
        <w:rPr>
          <w:rStyle w:val="StyleUnderline"/>
        </w:rPr>
        <w:t xml:space="preserve"> that our </w:t>
      </w:r>
      <w:r w:rsidRPr="00CA3011">
        <w:rPr>
          <w:rStyle w:val="Emphasis"/>
          <w:highlight w:val="green"/>
        </w:rPr>
        <w:t>imperative</w:t>
      </w:r>
      <w:r w:rsidRPr="00CA3011">
        <w:rPr>
          <w:rStyle w:val="StyleUnderline"/>
          <w:highlight w:val="green"/>
        </w:rPr>
        <w:t xml:space="preserve"> is </w:t>
      </w:r>
      <w:r w:rsidRPr="00CA3011">
        <w:rPr>
          <w:rStyle w:val="Emphasis"/>
          <w:highlight w:val="green"/>
        </w:rPr>
        <w:t>to support</w:t>
      </w:r>
      <w:r w:rsidRPr="00CA3011">
        <w:rPr>
          <w:rStyle w:val="StyleUnderline"/>
          <w:highlight w:val="green"/>
        </w:rPr>
        <w:t xml:space="preserve"> Native </w:t>
      </w:r>
      <w:r w:rsidRPr="00CA3011">
        <w:rPr>
          <w:rStyle w:val="Emphasis"/>
          <w:highlight w:val="green"/>
        </w:rPr>
        <w:t>sovereignty and self-determination</w:t>
      </w:r>
      <w:r w:rsidRPr="00B25A09">
        <w:rPr>
          <w:rStyle w:val="StyleUnderline"/>
        </w:rPr>
        <w:t xml:space="preserve">, especially </w:t>
      </w:r>
      <w:r w:rsidRPr="00CA3011">
        <w:rPr>
          <w:rStyle w:val="StyleUnderline"/>
          <w:highlight w:val="green"/>
        </w:rPr>
        <w:t>as it is constituted under American settler occupation</w:t>
      </w:r>
      <w:r w:rsidRPr="00B25A09">
        <w:rPr>
          <w:rStyle w:val="StyleUnderline"/>
        </w:rPr>
        <w:t xml:space="preserve"> and </w:t>
      </w:r>
      <w:r w:rsidRPr="00B25A09">
        <w:rPr>
          <w:rStyle w:val="Emphasis"/>
        </w:rPr>
        <w:t>to enact decolonization</w:t>
      </w:r>
      <w:r w:rsidRPr="00B25A09">
        <w:rPr>
          <w:rStyle w:val="StyleUnderline"/>
        </w:rPr>
        <w:t xml:space="preserve"> through theory and practice</w:t>
      </w:r>
      <w:r w:rsidRPr="00B25A09">
        <w:rPr>
          <w:sz w:val="14"/>
        </w:rPr>
        <w:t xml:space="preserve">.6 Moreover, as Indigenous feminist scholars demonstrate, </w:t>
      </w:r>
      <w:r w:rsidRPr="00CA3011">
        <w:rPr>
          <w:rStyle w:val="Emphasis"/>
          <w:highlight w:val="green"/>
        </w:rPr>
        <w:t>Native nation-building</w:t>
      </w:r>
      <w:r w:rsidRPr="00CA3011">
        <w:rPr>
          <w:sz w:val="14"/>
          <w:highlight w:val="green"/>
        </w:rPr>
        <w:t xml:space="preserve"> </w:t>
      </w:r>
      <w:r w:rsidRPr="00CA3011">
        <w:rPr>
          <w:rStyle w:val="StyleUnderline"/>
          <w:highlight w:val="green"/>
        </w:rPr>
        <w:t xml:space="preserve">must be </w:t>
      </w:r>
      <w:r w:rsidRPr="00CA3011">
        <w:rPr>
          <w:rStyle w:val="Emphasis"/>
          <w:highlight w:val="green"/>
        </w:rPr>
        <w:t>understood</w:t>
      </w:r>
      <w:r w:rsidRPr="00B25A09">
        <w:rPr>
          <w:rStyle w:val="Emphasis"/>
        </w:rPr>
        <w:t xml:space="preserve"> historically</w:t>
      </w:r>
      <w:r w:rsidRPr="00B25A09">
        <w:rPr>
          <w:rStyle w:val="StyleUnderline"/>
        </w:rPr>
        <w:t xml:space="preserve"> </w:t>
      </w:r>
      <w:r w:rsidRPr="00CA3011">
        <w:rPr>
          <w:rStyle w:val="StyleUnderline"/>
          <w:highlight w:val="green"/>
        </w:rPr>
        <w:t>as</w:t>
      </w:r>
      <w:r w:rsidRPr="00B25A09">
        <w:rPr>
          <w:rStyle w:val="StyleUnderline"/>
        </w:rPr>
        <w:t xml:space="preserve"> an American </w:t>
      </w:r>
      <w:r w:rsidRPr="00CA3011">
        <w:rPr>
          <w:rStyle w:val="Emphasis"/>
          <w:highlight w:val="green"/>
        </w:rPr>
        <w:t>colonial project</w:t>
      </w:r>
      <w:r w:rsidRPr="00B25A09">
        <w:rPr>
          <w:rStyle w:val="StyleUnderline"/>
        </w:rPr>
        <w:t xml:space="preserve"> intended </w:t>
      </w:r>
      <w:r w:rsidRPr="00CA3011">
        <w:rPr>
          <w:rStyle w:val="Emphasis"/>
          <w:highlight w:val="green"/>
        </w:rPr>
        <w:t>to remake Indigenous peoples into</w:t>
      </w:r>
      <w:r w:rsidRPr="00B25A09">
        <w:rPr>
          <w:rStyle w:val="StyleUnderline"/>
        </w:rPr>
        <w:t xml:space="preserve"> mirror images of </w:t>
      </w:r>
      <w:r w:rsidRPr="00CA3011">
        <w:rPr>
          <w:rStyle w:val="Emphasis"/>
          <w:highlight w:val="green"/>
        </w:rPr>
        <w:t>citizens of</w:t>
      </w:r>
      <w:r w:rsidRPr="00B25A09">
        <w:rPr>
          <w:rStyle w:val="StyleUnderline"/>
        </w:rPr>
        <w:t xml:space="preserve"> western </w:t>
      </w:r>
      <w:r w:rsidRPr="00CA3011">
        <w:rPr>
          <w:rStyle w:val="Emphasis"/>
          <w:highlight w:val="green"/>
        </w:rPr>
        <w:t>democracies</w:t>
      </w:r>
      <w:r w:rsidRPr="00B25A09">
        <w:rPr>
          <w:rStyle w:val="Emphasis"/>
        </w:rPr>
        <w:t xml:space="preserve"> that privilege</w:t>
      </w:r>
      <w:r w:rsidRPr="00B25A09">
        <w:rPr>
          <w:rStyle w:val="StyleUnderline"/>
        </w:rPr>
        <w:t xml:space="preserve"> heterosexual </w:t>
      </w:r>
      <w:r w:rsidRPr="00B25A09">
        <w:rPr>
          <w:rStyle w:val="Emphasis"/>
        </w:rPr>
        <w:t>patriarchy</w:t>
      </w:r>
      <w:r w:rsidRPr="00B25A09">
        <w:rPr>
          <w:sz w:val="14"/>
        </w:rPr>
        <w:t xml:space="preserve">. As Barker astutely observes, gender and sexuality are core constitutive elements of imperialist-colonialist state formations and must necessarily be interrogated as the building blocks of both settler nation and Indigenous nation-building, for we as Indigenous peoples often uncritically incorporate and draw upon refracted essentialisms about what "Native" or "Indigenous" are and what they mean.7 Further, Mark </w:t>
      </w:r>
      <w:r w:rsidRPr="00B25A09">
        <w:rPr>
          <w:rStyle w:val="StyleUnderline"/>
        </w:rPr>
        <w:t>Rifkin</w:t>
      </w:r>
      <w:r w:rsidRPr="00B25A09">
        <w:rPr>
          <w:sz w:val="14"/>
        </w:rPr>
        <w:t xml:space="preserve">, among others, </w:t>
      </w:r>
      <w:r w:rsidRPr="00B25A09">
        <w:rPr>
          <w:rStyle w:val="StyleUnderline"/>
        </w:rPr>
        <w:t xml:space="preserve">makes connections between </w:t>
      </w:r>
      <w:r w:rsidRPr="00CA3011">
        <w:rPr>
          <w:rStyle w:val="StyleUnderline"/>
          <w:highlight w:val="green"/>
        </w:rPr>
        <w:t>the domestic dependent</w:t>
      </w:r>
      <w:r w:rsidRPr="00B25A09">
        <w:rPr>
          <w:rStyle w:val="StyleUnderline"/>
        </w:rPr>
        <w:t xml:space="preserve"> relationship </w:t>
      </w:r>
      <w:r w:rsidRPr="00CA3011">
        <w:rPr>
          <w:rStyle w:val="StyleUnderline"/>
          <w:highlight w:val="green"/>
        </w:rPr>
        <w:t>between</w:t>
      </w:r>
      <w:r w:rsidRPr="00B25A09">
        <w:rPr>
          <w:rStyle w:val="StyleUnderline"/>
        </w:rPr>
        <w:t xml:space="preserve"> the </w:t>
      </w:r>
      <w:r w:rsidRPr="00B25A09">
        <w:rPr>
          <w:rStyle w:val="Emphasis"/>
        </w:rPr>
        <w:t xml:space="preserve">federal </w:t>
      </w:r>
      <w:r w:rsidRPr="00CA3011">
        <w:rPr>
          <w:rStyle w:val="Emphasis"/>
          <w:highlight w:val="green"/>
        </w:rPr>
        <w:t>government and Native nations</w:t>
      </w:r>
      <w:r w:rsidRPr="00B25A09">
        <w:rPr>
          <w:rStyle w:val="StyleUnderline"/>
        </w:rPr>
        <w:t xml:space="preserve"> </w:t>
      </w:r>
      <w:r w:rsidRPr="00CA3011">
        <w:rPr>
          <w:rStyle w:val="StyleUnderline"/>
          <w:highlight w:val="green"/>
        </w:rPr>
        <w:t xml:space="preserve">as a focal point </w:t>
      </w:r>
      <w:r w:rsidRPr="00CA3011">
        <w:rPr>
          <w:rStyle w:val="Emphasis"/>
          <w:highlight w:val="green"/>
        </w:rPr>
        <w:t>between</w:t>
      </w:r>
      <w:r w:rsidRPr="00B25A09">
        <w:rPr>
          <w:rStyle w:val="StyleUnderline"/>
        </w:rPr>
        <w:t xml:space="preserve"> the oppressions </w:t>
      </w:r>
      <w:r w:rsidRPr="00B25A09">
        <w:rPr>
          <w:rStyle w:val="Emphasis"/>
        </w:rPr>
        <w:t>Indigenous peoples</w:t>
      </w:r>
      <w:r w:rsidRPr="00B25A09">
        <w:rPr>
          <w:rStyle w:val="StyleUnderline"/>
        </w:rPr>
        <w:t xml:space="preserve"> experience as tribal governance and articulate as "</w:t>
      </w:r>
      <w:r w:rsidRPr="00CA3011">
        <w:rPr>
          <w:rStyle w:val="Emphasis"/>
          <w:highlight w:val="green"/>
        </w:rPr>
        <w:t>sovereignty</w:t>
      </w:r>
      <w:r w:rsidRPr="00CA3011">
        <w:rPr>
          <w:rStyle w:val="StyleUnderline"/>
          <w:highlight w:val="green"/>
        </w:rPr>
        <w:t>" and "</w:t>
      </w:r>
      <w:r w:rsidRPr="00CA3011">
        <w:rPr>
          <w:rStyle w:val="Emphasis"/>
          <w:highlight w:val="green"/>
        </w:rPr>
        <w:t>self-determination</w:t>
      </w:r>
      <w:r w:rsidRPr="00B25A09">
        <w:rPr>
          <w:rStyle w:val="StyleUnderline"/>
        </w:rPr>
        <w:t>."</w:t>
      </w:r>
      <w:r w:rsidRPr="00B25A09">
        <w:rPr>
          <w:sz w:val="14"/>
        </w:rPr>
        <w:t xml:space="preserve"> </w:t>
      </w:r>
      <w:r w:rsidRPr="00CA3011">
        <w:rPr>
          <w:rStyle w:val="StyleUnderline"/>
          <w:highlight w:val="green"/>
        </w:rPr>
        <w:t xml:space="preserve">Indigenous adaptation to the structures of a settler government has </w:t>
      </w:r>
      <w:r w:rsidRPr="00CA3011">
        <w:rPr>
          <w:rStyle w:val="Emphasis"/>
          <w:highlight w:val="green"/>
        </w:rPr>
        <w:t>meant presumed authority over</w:t>
      </w:r>
      <w:r w:rsidRPr="00B25A09">
        <w:rPr>
          <w:rStyle w:val="StyleUnderline"/>
        </w:rPr>
        <w:t xml:space="preserve"> all manners of </w:t>
      </w:r>
      <w:r w:rsidRPr="00CA3011">
        <w:rPr>
          <w:rStyle w:val="Emphasis"/>
          <w:highlight w:val="green"/>
        </w:rPr>
        <w:t>Indigenous living under settler authority</w:t>
      </w:r>
      <w:r w:rsidRPr="00B25A09">
        <w:rPr>
          <w:sz w:val="14"/>
        </w:rPr>
        <w:t>. Against these formations of governance, Rifkin argues, Indigenous peoples maintain a collective memory of Indigenous being that occludes settler-nation conditions of Indigenous governance and existence. These ways of being and belonging are examined through the category of affect, and for Indigenous queer studies, as "the erotics of sovereignty."8 According to Quo-Lii Driskell, "Two-Spirit critiques pay close attention to our erotic histories and lives, the way colonization attempts to disrupt and injure Indigenous erotics, and examines how Indigenous erotics disrupt colonial power over our sexualities and bodies."9</w:t>
      </w:r>
    </w:p>
    <w:p w14:paraId="5601A377" w14:textId="77777777" w:rsidR="00096457" w:rsidRPr="00B25A09" w:rsidRDefault="00096457" w:rsidP="00096457">
      <w:pPr>
        <w:rPr>
          <w:sz w:val="14"/>
        </w:rPr>
      </w:pPr>
      <w:r w:rsidRPr="00B25A09">
        <w:rPr>
          <w:sz w:val="14"/>
        </w:rPr>
        <w:t>Indigenous feminist and queer Indigenous studies take up sovereignty as affect and are relevant to my own research interests on how Diné refuse heteronormative structures of nation-building by affirming the principles of K'é as the practice through which we claim relationships to each other. Through K'é, we are reminded of our responsibility to each other. Raymond Austin defines Diné perceptions of the terms sovereign and sovereignty: "Traditional Navajos understand the world through a system of beliefs that emphasizes and expresses spirituality, universal relationships, clan relationships, and land ethics and a set of foundational primordial doctrines that include hózhó (harmony, balance, and peace), hochxó (disharmony), k'é (positive values), k'éí (kinship system)."10 Austin makes distinctions between k'é and k'éí, but I think these two concepts stream together as an traditional form of Diné kinship that prescribe how we belong to each other as Diné, and assert that we are continually connected to each other through kin [End Page 1056] relationships. This claim to kinship, to being related to each other, is not just an expression among human beings, but originates with relationships to the universe and to Mother Earth and all that she provides in the form of water, air, plants and other living beings. These spaces of kinship, often termed "intimate" and "personal," are often illegible to settler eyes and institutions, and so are the places where we as Diné revitalize ourselves and remember once again the importance of our kin relationships to each other.</w:t>
      </w:r>
    </w:p>
    <w:p w14:paraId="17E8E4A6" w14:textId="77777777" w:rsidR="00096457" w:rsidRPr="00B25A09" w:rsidRDefault="00096457" w:rsidP="00096457">
      <w:pPr>
        <w:rPr>
          <w:sz w:val="14"/>
        </w:rPr>
      </w:pPr>
      <w:r w:rsidRPr="00B25A09">
        <w:rPr>
          <w:sz w:val="14"/>
        </w:rPr>
        <w:t xml:space="preserve">To fully appreciate the resonance of kinship and how Diné LGBTQI2S lay claim to belonging to their nation and communities through K'é—relationships that connect us to the land, to all living beings and to each other—it is necessary to have a sense of Diné history and the establishment of the modern Navajo nation, for then one has an appreciation for the endurance of Diné traditional thought and practices that, for the most part, are not legible in dominant narratives of who we are as a nation and a people. Our history under cycles of colonial invasions into our homeland, beginning with the Spaniards and continuing with American occupation in 1846, is similar to the histories of many other Indigenous peoples of this land. Under US dominion, from 1863 to the present, as were other Native nations, the Navajo people were consolidated into one group as a method to manage and discipline them along the path of citizenship, both as citizens within their own nation and the US. As Austin reiterates, since the Diné military defeat by the US and their ancestors' forced relocation to the Bosque Redondo concentration camp from 1863 to 1868, we have been subjected to American ethnic cleansing policies intended to transform us into compliant Americans who would nonetheless never be accepted as equal citizens in the US polity.11 Rather, as historian Roxanne Dunbar-Ortiz notes, </w:t>
      </w:r>
      <w:r w:rsidRPr="00B25A09">
        <w:rPr>
          <w:rStyle w:val="StyleUnderline"/>
        </w:rPr>
        <w:t xml:space="preserve">the conventional approach to US history is to emphasize each racialized oppressed group's contributions "the country's assumed greatness." She argues, "But </w:t>
      </w:r>
      <w:r w:rsidRPr="00CA3011">
        <w:rPr>
          <w:rStyle w:val="Emphasis"/>
          <w:highlight w:val="green"/>
        </w:rPr>
        <w:t>this</w:t>
      </w:r>
      <w:r w:rsidRPr="00B25A09">
        <w:rPr>
          <w:rStyle w:val="StyleUnderline"/>
        </w:rPr>
        <w:t xml:space="preserve"> idea of </w:t>
      </w:r>
      <w:r w:rsidRPr="00CA3011">
        <w:rPr>
          <w:rStyle w:val="Emphasis"/>
          <w:highlight w:val="green"/>
        </w:rPr>
        <w:t>gift-giving</w:t>
      </w:r>
      <w:r w:rsidRPr="00B25A09">
        <w:rPr>
          <w:rStyle w:val="StyleUnderline"/>
        </w:rPr>
        <w:t xml:space="preserve"> Indians helping to </w:t>
      </w:r>
      <w:r w:rsidRPr="00B25A09">
        <w:rPr>
          <w:rStyle w:val="Emphasis"/>
        </w:rPr>
        <w:t>establish</w:t>
      </w:r>
      <w:r w:rsidRPr="00B25A09">
        <w:rPr>
          <w:rStyle w:val="StyleUnderline"/>
        </w:rPr>
        <w:t xml:space="preserve"> and enrich </w:t>
      </w:r>
      <w:r w:rsidRPr="00B25A09">
        <w:rPr>
          <w:rStyle w:val="Emphasis"/>
        </w:rPr>
        <w:t xml:space="preserve">development of the United States </w:t>
      </w:r>
      <w:r w:rsidRPr="00CA3011">
        <w:rPr>
          <w:rStyle w:val="Emphasis"/>
          <w:highlight w:val="green"/>
        </w:rPr>
        <w:t>is an insidious smoke screen</w:t>
      </w:r>
      <w:r w:rsidRPr="00B25A09">
        <w:rPr>
          <w:rStyle w:val="StyleUnderline"/>
        </w:rPr>
        <w:t xml:space="preserve"> meant </w:t>
      </w:r>
      <w:r w:rsidRPr="00CA3011">
        <w:rPr>
          <w:rStyle w:val="StyleUnderline"/>
          <w:highlight w:val="green"/>
        </w:rPr>
        <w:t>to</w:t>
      </w:r>
      <w:r w:rsidRPr="00B25A09">
        <w:rPr>
          <w:rStyle w:val="StyleUnderline"/>
        </w:rPr>
        <w:t xml:space="preserve"> </w:t>
      </w:r>
      <w:r w:rsidRPr="00CA3011">
        <w:rPr>
          <w:rStyle w:val="Emphasis"/>
          <w:highlight w:val="green"/>
        </w:rPr>
        <w:t>obscure</w:t>
      </w:r>
      <w:r w:rsidRPr="00B25A09">
        <w:rPr>
          <w:rStyle w:val="StyleUnderline"/>
        </w:rPr>
        <w:t xml:space="preserve"> the fact that </w:t>
      </w:r>
      <w:r w:rsidRPr="00CA3011">
        <w:rPr>
          <w:rStyle w:val="Emphasis"/>
          <w:highlight w:val="green"/>
        </w:rPr>
        <w:t>the</w:t>
      </w:r>
      <w:r w:rsidRPr="00B25A09">
        <w:rPr>
          <w:rStyle w:val="StyleUnderline"/>
        </w:rPr>
        <w:t xml:space="preserve"> very </w:t>
      </w:r>
      <w:r w:rsidRPr="00B25A09">
        <w:rPr>
          <w:rStyle w:val="Emphasis"/>
        </w:rPr>
        <w:t xml:space="preserve">existence of the </w:t>
      </w:r>
      <w:r w:rsidRPr="00CA3011">
        <w:rPr>
          <w:rStyle w:val="Emphasis"/>
          <w:highlight w:val="green"/>
        </w:rPr>
        <w:t>country is</w:t>
      </w:r>
      <w:r w:rsidRPr="00CA3011">
        <w:rPr>
          <w:rStyle w:val="StyleUnderline"/>
          <w:highlight w:val="green"/>
        </w:rPr>
        <w:t xml:space="preserve"> a </w:t>
      </w:r>
      <w:r w:rsidRPr="00CA3011">
        <w:rPr>
          <w:rStyle w:val="Emphasis"/>
          <w:highlight w:val="green"/>
        </w:rPr>
        <w:t>result of</w:t>
      </w:r>
      <w:r w:rsidRPr="00B25A09">
        <w:rPr>
          <w:rStyle w:val="StyleUnderline"/>
        </w:rPr>
        <w:t xml:space="preserve"> the </w:t>
      </w:r>
      <w:r w:rsidRPr="00CA3011">
        <w:rPr>
          <w:rStyle w:val="Emphasis"/>
          <w:highlight w:val="green"/>
        </w:rPr>
        <w:t>looting</w:t>
      </w:r>
      <w:r w:rsidRPr="00B25A09">
        <w:rPr>
          <w:rStyle w:val="StyleUnderline"/>
        </w:rPr>
        <w:t xml:space="preserve"> of an entire continent and its resources</w:t>
      </w:r>
      <w:r w:rsidRPr="00B25A09">
        <w:rPr>
          <w:sz w:val="14"/>
        </w:rPr>
        <w:t xml:space="preserve">."12 </w:t>
      </w:r>
      <w:r w:rsidRPr="00CA3011">
        <w:rPr>
          <w:rStyle w:val="Emphasis"/>
          <w:highlight w:val="green"/>
        </w:rPr>
        <w:t>The looting of the Americas continues and Indigenous life is always precarious as settler nations in collusion with corporations thirst after Indigenous lands and lives</w:t>
      </w:r>
      <w:r w:rsidRPr="00B25A09">
        <w:rPr>
          <w:sz w:val="14"/>
        </w:rPr>
        <w:t>.</w:t>
      </w:r>
    </w:p>
    <w:p w14:paraId="5C9874AB" w14:textId="77777777" w:rsidR="00096457" w:rsidRPr="00B25A09" w:rsidRDefault="00096457" w:rsidP="00096457">
      <w:pPr>
        <w:rPr>
          <w:sz w:val="14"/>
        </w:rPr>
      </w:pPr>
      <w:r w:rsidRPr="00B25A09">
        <w:rPr>
          <w:sz w:val="14"/>
        </w:rPr>
        <w:t>In particular, my research scrutinizes the establishment of the modern Navajo Nation and its intersection with gender. According to standard histories of Navajos, we have progressed towards self-governance that mirrors western democratic principles, and especially with the imposition of the Indian Reorganization Act of 1934 by Indian Commissioner John Collier during the process of the catastrophic live-stock reductions of the 1930s and '40s. Even though Navajos narrowly defeated the IRA because they associated it with livestock reduction, they eventually came under an IRA form of governance. As many scholars of Navajo Studies point out, the first Navajo tribal council was established to facilitate oil and gas leases and which later were confirmed as exploitative. This early history of Navajo governance continues to garner Navajo criticism of their elected and appointed officials who are accused of self-interest and pandering to US and corporate interests, rather than those of their people. In 1968, Navajo leaders, in collaboration with white authorities, launched a year-long commemoration of their people's return from the Long Walk: the forced march to the Bosque Redondo reservation at Fort Sumner, New Mexico territory from 1863–1868. The hundredth-year anniversary was marked with events, activities, and publications that encouraged Diné to reflect on the years between 1868 and 1968. How far had our people come to be a nation? What characteristics determined what a nation looked like? Have we progressed since the People's return and how do we measure what progress means? Invariably, as I have demonstrated elsewhere, the language of marking modern Native nationhood bolsters American claims as exceptional because it is suggested that the Navajo Nation and its citizens are progressing primarily because we have embraced principles of democracy.13 However, as Diné observe, not much changes for the Navajo nation and its people, with underdevelopment on its lands and consistently high unemployment rates of at least 50%.</w:t>
      </w:r>
    </w:p>
    <w:p w14:paraId="5FC09F15" w14:textId="77777777" w:rsidR="00096457" w:rsidRPr="00B25A09" w:rsidRDefault="00096457" w:rsidP="00096457">
      <w:pPr>
        <w:rPr>
          <w:sz w:val="14"/>
        </w:rPr>
      </w:pPr>
      <w:r w:rsidRPr="00B25A09">
        <w:rPr>
          <w:sz w:val="14"/>
        </w:rPr>
        <w:t xml:space="preserve">As a Diné scholar and woman, I take to heart several generations of Indigenous scholars' arguments that our obligations and responsibilities are to Indigenous nations and the support of tribal sovereignty and self-determination—defend the land and our rights. And yet, I </w:t>
      </w:r>
      <w:r w:rsidRPr="00B25A09">
        <w:rPr>
          <w:rStyle w:val="StyleUnderline"/>
        </w:rPr>
        <w:t xml:space="preserve">am troubled by the deep contradictions of what </w:t>
      </w:r>
      <w:r w:rsidRPr="003E5AE7">
        <w:rPr>
          <w:rStyle w:val="StyleUnderline"/>
          <w:highlight w:val="green"/>
        </w:rPr>
        <w:t>nation-building means</w:t>
      </w:r>
      <w:r w:rsidRPr="00B25A09">
        <w:rPr>
          <w:rStyle w:val="StyleUnderline"/>
        </w:rPr>
        <w:t xml:space="preserve"> and what nations do to their citizens</w:t>
      </w:r>
      <w:r w:rsidRPr="00B25A09">
        <w:rPr>
          <w:sz w:val="14"/>
        </w:rPr>
        <w:t xml:space="preserve">, for as feminist scholar Veena Das points out, </w:t>
      </w:r>
      <w:r w:rsidRPr="00B25A09">
        <w:rPr>
          <w:rStyle w:val="StyleUnderline"/>
        </w:rPr>
        <w:t xml:space="preserve">claims to sovereignty have also meant </w:t>
      </w:r>
      <w:r w:rsidRPr="003E5AE7">
        <w:rPr>
          <w:rStyle w:val="StyleUnderline"/>
          <w:highlight w:val="green"/>
        </w:rPr>
        <w:t>states using</w:t>
      </w:r>
      <w:r w:rsidRPr="00B25A09">
        <w:rPr>
          <w:rStyle w:val="StyleUnderline"/>
        </w:rPr>
        <w:t xml:space="preserve"> their </w:t>
      </w:r>
      <w:r w:rsidRPr="00B25A09">
        <w:rPr>
          <w:rStyle w:val="Emphasis"/>
        </w:rPr>
        <w:t xml:space="preserve">sovereign </w:t>
      </w:r>
      <w:r w:rsidRPr="003E5AE7">
        <w:rPr>
          <w:rStyle w:val="Emphasis"/>
          <w:highlight w:val="green"/>
        </w:rPr>
        <w:t>power</w:t>
      </w:r>
      <w:r w:rsidRPr="003E5AE7">
        <w:rPr>
          <w:rStyle w:val="StyleUnderline"/>
          <w:highlight w:val="green"/>
        </w:rPr>
        <w:t xml:space="preserve"> to </w:t>
      </w:r>
      <w:r w:rsidRPr="003E5AE7">
        <w:rPr>
          <w:rStyle w:val="Emphasis"/>
          <w:highlight w:val="green"/>
        </w:rPr>
        <w:t>exact violence</w:t>
      </w:r>
      <w:r w:rsidRPr="003E5AE7">
        <w:rPr>
          <w:rStyle w:val="StyleUnderline"/>
          <w:highlight w:val="green"/>
        </w:rPr>
        <w:t xml:space="preserve"> on their </w:t>
      </w:r>
      <w:r w:rsidRPr="003E5AE7">
        <w:rPr>
          <w:rStyle w:val="Emphasis"/>
          <w:highlight w:val="green"/>
        </w:rPr>
        <w:t>own citizens</w:t>
      </w:r>
      <w:r w:rsidRPr="003E5AE7">
        <w:rPr>
          <w:sz w:val="14"/>
          <w:highlight w:val="green"/>
        </w:rPr>
        <w:t xml:space="preserve">; </w:t>
      </w:r>
      <w:r w:rsidRPr="003E5AE7">
        <w:rPr>
          <w:rStyle w:val="StyleUnderline"/>
          <w:highlight w:val="green"/>
        </w:rPr>
        <w:t xml:space="preserve">claims to </w:t>
      </w:r>
      <w:r w:rsidRPr="00CA3011">
        <w:rPr>
          <w:rStyle w:val="StyleUnderline"/>
          <w:highlight w:val="green"/>
        </w:rPr>
        <w:t>sovereignty</w:t>
      </w:r>
      <w:r w:rsidRPr="00B25A09">
        <w:rPr>
          <w:rStyle w:val="StyleUnderline"/>
        </w:rPr>
        <w:t xml:space="preserve"> are </w:t>
      </w:r>
      <w:r w:rsidRPr="00CA3011">
        <w:rPr>
          <w:rStyle w:val="StyleUnderline"/>
          <w:highlight w:val="green"/>
        </w:rPr>
        <w:t xml:space="preserve">used to intimidate and harass </w:t>
      </w:r>
      <w:r w:rsidRPr="00CA3011">
        <w:rPr>
          <w:rStyle w:val="Emphasis"/>
          <w:highlight w:val="green"/>
        </w:rPr>
        <w:t>citizens</w:t>
      </w:r>
      <w:r w:rsidRPr="00CA3011">
        <w:rPr>
          <w:rStyle w:val="StyleUnderline"/>
          <w:highlight w:val="green"/>
        </w:rPr>
        <w:t xml:space="preserve"> into </w:t>
      </w:r>
      <w:r w:rsidRPr="00CA3011">
        <w:rPr>
          <w:rStyle w:val="Emphasis"/>
          <w:highlight w:val="green"/>
        </w:rPr>
        <w:t>silence and obedience</w:t>
      </w:r>
      <w:r w:rsidRPr="00B25A09">
        <w:rPr>
          <w:rStyle w:val="StyleUnderline"/>
        </w:rPr>
        <w:t xml:space="preserve"> even when citizens </w:t>
      </w:r>
      <w:r w:rsidRPr="00B25A09">
        <w:rPr>
          <w:rStyle w:val="Emphasis"/>
        </w:rPr>
        <w:t>object to injustices and inequalities</w:t>
      </w:r>
      <w:r w:rsidRPr="00B25A09">
        <w:rPr>
          <w:sz w:val="14"/>
        </w:rPr>
        <w:t>.14 Das's point, I think, is also applicable to how the Navajo nation treats women and LGBTQI2S, for they experience compounded violence in multiple forms that are most often are cast as domestic and intimate—"women's issues"—and therefore receive little attention when it comes to laws, policies and governance. Further, as demonstrated by a study on violence against Navajo women and LGBTQI, if the Navajo nation has failed to address the multiple layers of violence that women there experience, there is even less attention and understanding of violence against Navajo LGBTQI2S.15</w:t>
      </w:r>
    </w:p>
    <w:p w14:paraId="7BA3D619" w14:textId="77777777" w:rsidR="00096457" w:rsidRPr="00B25A09" w:rsidRDefault="00096457" w:rsidP="00096457">
      <w:pPr>
        <w:rPr>
          <w:sz w:val="14"/>
        </w:rPr>
      </w:pPr>
      <w:r w:rsidRPr="00B25A09">
        <w:rPr>
          <w:sz w:val="14"/>
        </w:rPr>
        <w:t xml:space="preserve">Dene scholar Glen Coultard illuminates how the imposition of democratic values, in Canada—called the Recognition process—actually maintain US and Canadian authority over Indigenous nations and peoples and through violence. The title of my essay, "refusing the gift of democracy," is inspired by Coultard and Simpson's argument that </w:t>
      </w:r>
      <w:r w:rsidRPr="00B25A09">
        <w:rPr>
          <w:rStyle w:val="Emphasis"/>
        </w:rPr>
        <w:t>principles of western democracy</w:t>
      </w:r>
      <w:r w:rsidRPr="00B25A09">
        <w:rPr>
          <w:sz w:val="14"/>
        </w:rPr>
        <w:t xml:space="preserve"> </w:t>
      </w:r>
      <w:r w:rsidRPr="00B25A09">
        <w:rPr>
          <w:rStyle w:val="StyleUnderline"/>
        </w:rPr>
        <w:t xml:space="preserve">actually </w:t>
      </w:r>
      <w:r w:rsidRPr="00B25A09">
        <w:rPr>
          <w:rStyle w:val="Emphasis"/>
        </w:rPr>
        <w:t>straitjacket</w:t>
      </w:r>
      <w:r w:rsidRPr="00B25A09">
        <w:rPr>
          <w:rStyle w:val="StyleUnderline"/>
        </w:rPr>
        <w:t xml:space="preserve"> our </w:t>
      </w:r>
      <w:r w:rsidRPr="00B25A09">
        <w:rPr>
          <w:rStyle w:val="Emphasis"/>
        </w:rPr>
        <w:t>nations and peoples</w:t>
      </w:r>
      <w:r w:rsidRPr="00B25A09">
        <w:rPr>
          <w:rStyle w:val="StyleUnderline"/>
        </w:rPr>
        <w:t xml:space="preserve"> into </w:t>
      </w:r>
      <w:r w:rsidRPr="00CA3011">
        <w:rPr>
          <w:rStyle w:val="Emphasis"/>
          <w:highlight w:val="green"/>
        </w:rPr>
        <w:t>acquiescence</w:t>
      </w:r>
      <w:r w:rsidRPr="00CA3011">
        <w:rPr>
          <w:rStyle w:val="StyleUnderline"/>
          <w:highlight w:val="green"/>
        </w:rPr>
        <w:t xml:space="preserve"> to</w:t>
      </w:r>
      <w:r w:rsidRPr="00B25A09">
        <w:rPr>
          <w:rStyle w:val="StyleUnderline"/>
        </w:rPr>
        <w:t xml:space="preserve"> on-going </w:t>
      </w:r>
      <w:r w:rsidRPr="00CA3011">
        <w:rPr>
          <w:rStyle w:val="Emphasis"/>
          <w:highlight w:val="green"/>
        </w:rPr>
        <w:t>exploitation</w:t>
      </w:r>
      <w:r w:rsidRPr="00CA3011">
        <w:rPr>
          <w:rStyle w:val="StyleUnderline"/>
          <w:highlight w:val="green"/>
        </w:rPr>
        <w:t xml:space="preserve"> of </w:t>
      </w:r>
      <w:r w:rsidRPr="00B25A09">
        <w:rPr>
          <w:rStyle w:val="StyleUnderline"/>
        </w:rPr>
        <w:t xml:space="preserve">our </w:t>
      </w:r>
      <w:r w:rsidRPr="00CA3011">
        <w:rPr>
          <w:rStyle w:val="StyleUnderline"/>
          <w:highlight w:val="green"/>
        </w:rPr>
        <w:t>lands and resources,</w:t>
      </w:r>
      <w:r w:rsidRPr="00B25A09">
        <w:rPr>
          <w:rStyle w:val="StyleUnderline"/>
        </w:rPr>
        <w:t xml:space="preserve"> and </w:t>
      </w:r>
      <w:r w:rsidRPr="00B25A09">
        <w:rPr>
          <w:rStyle w:val="Emphasis"/>
        </w:rPr>
        <w:t>acceptance of a society based upon heterosexual patriarchal values</w:t>
      </w:r>
      <w:r w:rsidRPr="00B25A09">
        <w:rPr>
          <w:sz w:val="14"/>
        </w:rPr>
        <w:t xml:space="preserve">.16 Indigenous feminisms and queer critiques shed light on the ways that modern Native nations replicate heteropatriarchy where we struggle with gender discrimination and disparities, homophobia and violence against women and our relatives who are of multiple genders. Further, Audra Simpson in Mohawk Interruptus argues that "tradition" and "culture" must be tied to critiques of state power, hegemony, history, while Joanne </w:t>
      </w:r>
      <w:r w:rsidRPr="00B25A09">
        <w:rPr>
          <w:rStyle w:val="StyleUnderline"/>
        </w:rPr>
        <w:t>Barker delineates in case studies how the categories of "tradition," "culture," and "authenticity" are deployed in modern nation-building to maintain the status quo of gender disparities and homophobia</w:t>
      </w:r>
      <w:r w:rsidRPr="00B25A09">
        <w:rPr>
          <w:sz w:val="14"/>
        </w:rPr>
        <w:t>.17 Western knowledge systems that are ontologically and epistemologically grounded in differentiation are being interrogated to illuminate how cultural differences become sites for seeing "culture" and "tradition" as stagnant, remnants of the past. We are peoples who have been profoundly shaped by our experiences under settler colonialism, in an entangled past, present and future that we endeavor to understand, for we are still dealing with the consequences of land theft, violence and all manners of social ills that accompany profound loss.</w:t>
      </w:r>
    </w:p>
    <w:p w14:paraId="57596562" w14:textId="77777777" w:rsidR="00096457" w:rsidRPr="00B25A09" w:rsidRDefault="00096457" w:rsidP="00096457">
      <w:pPr>
        <w:rPr>
          <w:sz w:val="14"/>
        </w:rPr>
      </w:pPr>
      <w:r w:rsidRPr="00B25A09">
        <w:rPr>
          <w:sz w:val="14"/>
        </w:rPr>
        <w:t xml:space="preserve">My initial introduction to the questions around modern Navajo nation building and gender developed during the research for my first book, Reclaiming Diné History, in which I considered Navajo women's roles and leadership in Navajo society, then moving to questions about formations of modern Native nation building and how women's roles shifted with </w:t>
      </w:r>
      <w:r w:rsidRPr="00B25A09">
        <w:rPr>
          <w:rStyle w:val="StyleUnderline"/>
        </w:rPr>
        <w:t xml:space="preserve">the </w:t>
      </w:r>
      <w:r w:rsidRPr="00B25A09">
        <w:rPr>
          <w:rStyle w:val="Emphasis"/>
        </w:rPr>
        <w:t>imposition of Western democratic principles</w:t>
      </w:r>
      <w:r w:rsidRPr="00B25A09">
        <w:rPr>
          <w:rStyle w:val="StyleUnderline"/>
        </w:rPr>
        <w:t xml:space="preserve"> and </w:t>
      </w:r>
      <w:r w:rsidRPr="00B25A09">
        <w:rPr>
          <w:rStyle w:val="Emphasis"/>
        </w:rPr>
        <w:t>concepts of sovereignty</w:t>
      </w:r>
      <w:r w:rsidRPr="00B25A09">
        <w:rPr>
          <w:rStyle w:val="StyleUnderline"/>
        </w:rPr>
        <w:t xml:space="preserve"> and self-determination</w:t>
      </w:r>
      <w:r w:rsidRPr="00B25A09">
        <w:rPr>
          <w:sz w:val="14"/>
        </w:rPr>
        <w:t xml:space="preserve">.18 I then continued my research and moved from women as a central category to gender as pivotal for understanding how gender is implicated in nation building. In particular, my foray into gender studies was piqued in the aftermath of Sept. 11, 2001 attack on the United States, where I witnessed a re-consolidation of heterosexual patriarchal power as US leaders recarved national boundaries around family units that privileged the masculine/feminine binary and patriarchy.19 </w:t>
      </w:r>
      <w:r w:rsidRPr="00CA3011">
        <w:rPr>
          <w:rStyle w:val="Emphasis"/>
          <w:highlight w:val="green"/>
        </w:rPr>
        <w:t>Native nations responded</w:t>
      </w:r>
      <w:r w:rsidRPr="00CA3011">
        <w:rPr>
          <w:rStyle w:val="StyleUnderline"/>
          <w:highlight w:val="green"/>
        </w:rPr>
        <w:t xml:space="preserve"> in like</w:t>
      </w:r>
      <w:r w:rsidRPr="00B25A09">
        <w:rPr>
          <w:rStyle w:val="StyleUnderline"/>
        </w:rPr>
        <w:t xml:space="preserve"> manner </w:t>
      </w:r>
      <w:r w:rsidRPr="00CA3011">
        <w:rPr>
          <w:rStyle w:val="Emphasis"/>
          <w:highlight w:val="green"/>
        </w:rPr>
        <w:t>to nationalist fears</w:t>
      </w:r>
      <w:r w:rsidRPr="00B25A09">
        <w:rPr>
          <w:rStyle w:val="StyleUnderline"/>
        </w:rPr>
        <w:t xml:space="preserve"> about security </w:t>
      </w:r>
      <w:r w:rsidRPr="00CA3011">
        <w:rPr>
          <w:rStyle w:val="Emphasis"/>
          <w:highlight w:val="green"/>
        </w:rPr>
        <w:t>and enacted similar laws</w:t>
      </w:r>
      <w:r w:rsidRPr="00B25A09">
        <w:rPr>
          <w:rStyle w:val="Emphasis"/>
        </w:rPr>
        <w:t xml:space="preserve"> and policies</w:t>
      </w:r>
      <w:r w:rsidRPr="00B25A09">
        <w:rPr>
          <w:rStyle w:val="StyleUnderline"/>
        </w:rPr>
        <w:t xml:space="preserve"> in the domestic arena</w:t>
      </w:r>
      <w:r w:rsidRPr="00B25A09">
        <w:rPr>
          <w:sz w:val="14"/>
        </w:rPr>
        <w:t xml:space="preserve">. In particular, I was captivated </w:t>
      </w:r>
      <w:r w:rsidRPr="00CA3011">
        <w:rPr>
          <w:rStyle w:val="StyleUnderline"/>
          <w:highlight w:val="green"/>
        </w:rPr>
        <w:t>by</w:t>
      </w:r>
      <w:r w:rsidRPr="00B25A09">
        <w:rPr>
          <w:sz w:val="14"/>
        </w:rPr>
        <w:t xml:space="preserve"> the Navajo Nation's tribal council's attention to Navajo marriages in 2005, when Navajo Nation council delegate Larry Anderson proposed a resolution, </w:t>
      </w:r>
      <w:r w:rsidRPr="00B25A09">
        <w:rPr>
          <w:rStyle w:val="Emphasis"/>
        </w:rPr>
        <w:t xml:space="preserve">the Diné </w:t>
      </w:r>
      <w:r w:rsidRPr="00CA3011">
        <w:rPr>
          <w:rStyle w:val="Emphasis"/>
          <w:highlight w:val="green"/>
        </w:rPr>
        <w:t>Marriage Act</w:t>
      </w:r>
      <w:r w:rsidRPr="00CA3011">
        <w:rPr>
          <w:rStyle w:val="StyleUnderline"/>
          <w:highlight w:val="green"/>
        </w:rPr>
        <w:t>,</w:t>
      </w:r>
      <w:r w:rsidRPr="00B25A09">
        <w:rPr>
          <w:rStyle w:val="StyleUnderline"/>
        </w:rPr>
        <w:t xml:space="preserve"> to affirm marriage as </w:t>
      </w:r>
      <w:r w:rsidRPr="00B25A09">
        <w:rPr>
          <w:rStyle w:val="Emphasis"/>
        </w:rPr>
        <w:t>between a man and woman</w:t>
      </w:r>
      <w:r w:rsidRPr="00B25A09">
        <w:rPr>
          <w:sz w:val="14"/>
        </w:rPr>
        <w:t xml:space="preserve"> and by Navajo tradition, sacred. Mr. Anderson's legislation came at a time when the rest of the United States contemplated such legislation, to add an amendment to the US Constitution that would make marriage between a man and a woman as the only legitimate marriage. Anderson claimed that his legislation was intended to promote strong families and strong family values, not discriminate. As media observed, "Supporters of the marriage act said the goal of the law is to promote family values and preserve marriage as a sacred union between a man and a woman."20</w:t>
      </w:r>
    </w:p>
    <w:p w14:paraId="1B933473" w14:textId="77777777" w:rsidR="00096457" w:rsidRPr="00B25A09" w:rsidRDefault="00096457" w:rsidP="00096457">
      <w:pPr>
        <w:rPr>
          <w:sz w:val="14"/>
        </w:rPr>
      </w:pPr>
      <w:r w:rsidRPr="00B25A09">
        <w:rPr>
          <w:sz w:val="14"/>
        </w:rPr>
        <w:t>Navajo nationalism that targets same-sex marriage is further complicated by non-Navajo understandings of what is called gender discrimination, while Navajo LGBTQI activists decry Navajo traditionalists who invoke tradition to argue against same-sex marriage as well as multiple gender identities and relationships. For example, in an interview with Navajo gay activist Alray Nelson, journalist Hal Espen begins his story of Navajo LGBTQI2S's struggle for equality within the Navajo nation with the caption: "In terms of marriage equality, eleven holdout Native American Tribes are the people that progress left behind—and their lands are the final battlefields in a war that everyone thinks has already been won."21 The article narrates the efforts of Navajo gay activists to repeal the Diné Marriage Act and makes the assumption that Native nations are "backwards" because we have yet to attain "progress" that supposedly other Americans enjoy as a result of living in a democracy. Because the US calls marriage an equality issue, there are accolades for a seemingly progressive nation. Nothing could be further from the truth, for it is not nations with their promotion of ideals of democracy, freedom, progress that lie at the foundation of a resurgence of memory of those who claim LGBTQI2S identities, sexualities, and belonging, but it is people—Diné, our family, relatives, and allies—who remind us of the principles of K'é. K'é reminds us that all our relatives, all of the citizens of our nation, which include LGBTQI2S, the Two-Spirit, and the Nádleehí belong to us and deserve to be included as relatives in our families, communities and nations.</w:t>
      </w:r>
    </w:p>
    <w:p w14:paraId="794FDD11" w14:textId="77777777" w:rsidR="00096457" w:rsidRPr="00B25A09" w:rsidRDefault="00096457" w:rsidP="00096457">
      <w:pPr>
        <w:rPr>
          <w:rStyle w:val="StyleUnderline"/>
        </w:rPr>
      </w:pPr>
      <w:r w:rsidRPr="00B25A09">
        <w:rPr>
          <w:sz w:val="14"/>
        </w:rPr>
        <w:t xml:space="preserve">In the aftermath of the debates around the legislation of the Diné Marriage Act that culminated in its passage in 2005, a consciousness and public awareness of Diné LGBTQI2S presence was made visible. Never having disappeared and refusing to remain in the shadows, Diné LGBTQI2S insisted upon their inclusion in Navajo nation-building and drew upon the traditional stories that feature third and fourth genders as proof of a presence since time immemorial.22 Ironically, and perhaps not intentionally, the public debates leading up to the passage of the Diné Marriage Act of 2005 opened up space to make public what is often relegated to the domestic and intimate spheres. Intimate matters of marriage and sexuality made visible demonstrated that </w:t>
      </w:r>
      <w:r w:rsidRPr="00B25A09">
        <w:rPr>
          <w:rStyle w:val="StyleUnderline"/>
        </w:rPr>
        <w:t>the personal is actually always a matter of the state that must always be creating and re-creating itself based upon heterosexual patriarchy.</w:t>
      </w:r>
      <w:r w:rsidRPr="00B25A09">
        <w:rPr>
          <w:sz w:val="14"/>
        </w:rPr>
        <w:t xml:space="preserve"> </w:t>
      </w:r>
      <w:r w:rsidRPr="00B25A09">
        <w:rPr>
          <w:rStyle w:val="StyleUnderline"/>
        </w:rPr>
        <w:t xml:space="preserve">Any </w:t>
      </w:r>
      <w:r w:rsidRPr="00B25A09">
        <w:rPr>
          <w:rStyle w:val="Emphasis"/>
        </w:rPr>
        <w:t>other</w:t>
      </w:r>
      <w:r w:rsidRPr="00B25A09">
        <w:rPr>
          <w:rStyle w:val="StyleUnderline"/>
        </w:rPr>
        <w:t xml:space="preserve"> kinds of </w:t>
      </w:r>
      <w:r w:rsidRPr="00B25A09">
        <w:rPr>
          <w:rStyle w:val="Emphasis"/>
        </w:rPr>
        <w:t>political, social</w:t>
      </w:r>
      <w:r w:rsidRPr="00B25A09">
        <w:rPr>
          <w:rStyle w:val="StyleUnderline"/>
        </w:rPr>
        <w:t xml:space="preserve">, and </w:t>
      </w:r>
      <w:r w:rsidRPr="00B25A09">
        <w:rPr>
          <w:rStyle w:val="Emphasis"/>
        </w:rPr>
        <w:t>cultural formations threaten</w:t>
      </w:r>
      <w:r w:rsidRPr="00B25A09">
        <w:rPr>
          <w:rStyle w:val="StyleUnderline"/>
        </w:rPr>
        <w:t xml:space="preserve"> the rule of </w:t>
      </w:r>
      <w:r w:rsidRPr="00B25A09">
        <w:rPr>
          <w:rStyle w:val="Emphasis"/>
        </w:rPr>
        <w:t>order</w:t>
      </w:r>
      <w:r w:rsidRPr="00B25A09">
        <w:rPr>
          <w:rStyle w:val="StyleUnderline"/>
        </w:rPr>
        <w:t xml:space="preserve">. </w:t>
      </w:r>
    </w:p>
    <w:p w14:paraId="07E0C559" w14:textId="77777777" w:rsidR="00096457" w:rsidRPr="00B25A09" w:rsidRDefault="00096457" w:rsidP="00096457">
      <w:pPr>
        <w:rPr>
          <w:sz w:val="14"/>
        </w:rPr>
      </w:pPr>
      <w:r w:rsidRPr="00B25A09">
        <w:rPr>
          <w:sz w:val="14"/>
        </w:rPr>
        <w:t xml:space="preserve">In transforming Navajos into citizens of both the US and the Navajo nation, it was crucial to transform their very way of thinking and being in ways that not only privileged heteropatriarchy, but also </w:t>
      </w:r>
      <w:r w:rsidRPr="00B25A09">
        <w:rPr>
          <w:rStyle w:val="StyleUnderline"/>
        </w:rPr>
        <w:t xml:space="preserve">naturalized it as part of the process of the </w:t>
      </w:r>
      <w:r w:rsidRPr="00B25A09">
        <w:rPr>
          <w:rStyle w:val="Emphasis"/>
        </w:rPr>
        <w:t>natural evolution of modern democracy</w:t>
      </w:r>
      <w:r w:rsidRPr="00B25A09">
        <w:rPr>
          <w:sz w:val="14"/>
        </w:rPr>
        <w:t xml:space="preserve">. In order to transform Diné, </w:t>
      </w:r>
      <w:r w:rsidRPr="00B25A09">
        <w:rPr>
          <w:rStyle w:val="StyleUnderline"/>
        </w:rPr>
        <w:t xml:space="preserve">it was </w:t>
      </w:r>
      <w:r w:rsidRPr="00CA3011">
        <w:rPr>
          <w:rStyle w:val="StyleUnderline"/>
          <w:highlight w:val="green"/>
        </w:rPr>
        <w:t xml:space="preserve">necessary to </w:t>
      </w:r>
      <w:r w:rsidRPr="00CA3011">
        <w:rPr>
          <w:rStyle w:val="Emphasis"/>
          <w:highlight w:val="green"/>
        </w:rPr>
        <w:t>enact regulations</w:t>
      </w:r>
      <w:r w:rsidRPr="00CA3011">
        <w:rPr>
          <w:rStyle w:val="StyleUnderline"/>
          <w:highlight w:val="green"/>
        </w:rPr>
        <w:t xml:space="preserve">, </w:t>
      </w:r>
      <w:r w:rsidRPr="00CA3011">
        <w:rPr>
          <w:rStyle w:val="Emphasis"/>
          <w:highlight w:val="green"/>
        </w:rPr>
        <w:t>laws</w:t>
      </w:r>
      <w:r w:rsidRPr="00CA3011">
        <w:rPr>
          <w:rStyle w:val="StyleUnderline"/>
          <w:highlight w:val="green"/>
        </w:rPr>
        <w:t xml:space="preserve">, and </w:t>
      </w:r>
      <w:r w:rsidRPr="00CA3011">
        <w:rPr>
          <w:rStyle w:val="Emphasis"/>
          <w:highlight w:val="green"/>
        </w:rPr>
        <w:t>policies</w:t>
      </w:r>
      <w:r w:rsidRPr="00CA3011">
        <w:rPr>
          <w:rStyle w:val="StyleUnderline"/>
          <w:highlight w:val="green"/>
        </w:rPr>
        <w:t xml:space="preserve"> to </w:t>
      </w:r>
      <w:r w:rsidRPr="00CA3011">
        <w:rPr>
          <w:rStyle w:val="Emphasis"/>
          <w:highlight w:val="green"/>
        </w:rPr>
        <w:t>regulate</w:t>
      </w:r>
      <w:r w:rsidRPr="00B25A09">
        <w:rPr>
          <w:rStyle w:val="Emphasis"/>
        </w:rPr>
        <w:t xml:space="preserve"> all </w:t>
      </w:r>
      <w:r w:rsidRPr="00CA3011">
        <w:rPr>
          <w:rStyle w:val="Emphasis"/>
          <w:highlight w:val="green"/>
        </w:rPr>
        <w:t xml:space="preserve">manners of </w:t>
      </w:r>
      <w:r w:rsidRPr="003E5AE7">
        <w:rPr>
          <w:rStyle w:val="Emphasis"/>
          <w:highlight w:val="green"/>
        </w:rPr>
        <w:t>life</w:t>
      </w:r>
      <w:r w:rsidRPr="003E5AE7">
        <w:rPr>
          <w:rStyle w:val="StyleUnderline"/>
          <w:highlight w:val="green"/>
        </w:rPr>
        <w:t xml:space="preserve"> and thus these </w:t>
      </w:r>
      <w:r w:rsidRPr="003E5AE7">
        <w:rPr>
          <w:rStyle w:val="Emphasis"/>
          <w:highlight w:val="green"/>
        </w:rPr>
        <w:t>mechanisms</w:t>
      </w:r>
      <w:r w:rsidRPr="003E5AE7">
        <w:rPr>
          <w:rStyle w:val="StyleUnderline"/>
          <w:highlight w:val="green"/>
        </w:rPr>
        <w:t xml:space="preserve"> became the new </w:t>
      </w:r>
      <w:r w:rsidRPr="003E5AE7">
        <w:rPr>
          <w:rStyle w:val="Emphasis"/>
          <w:highlight w:val="green"/>
        </w:rPr>
        <w:t>source of the American war</w:t>
      </w:r>
      <w:r w:rsidRPr="003E5AE7">
        <w:rPr>
          <w:rStyle w:val="StyleUnderline"/>
          <w:highlight w:val="green"/>
        </w:rPr>
        <w:t xml:space="preserve"> on Indigenous </w:t>
      </w:r>
      <w:r w:rsidRPr="003E5AE7">
        <w:rPr>
          <w:rStyle w:val="Emphasis"/>
          <w:highlight w:val="green"/>
        </w:rPr>
        <w:t>peoples</w:t>
      </w:r>
      <w:r w:rsidRPr="00B25A09">
        <w:rPr>
          <w:sz w:val="14"/>
        </w:rPr>
        <w:t>. There are two examples in which I will briefly trace the historical process that began in 1863 at Hweéldi to disappear us as distinct peoples. Indigenous feminisms and queer critiques bring gendered analysis to theories of settler colonialism &amp; decolonization, offering spaces to reflect upon the state of native nations like that of the Navajo, and the questions we face about women's leadership; what families, marriage and sexuality should look like; and how citizens belong and don't belong to our respective Indigenous nations—for many of our nations, as a result of history, are founded upon heterosexual patriarchal values that reproduce inequalities and disparities across genders.</w:t>
      </w:r>
    </w:p>
    <w:p w14:paraId="54FF97A9" w14:textId="77777777" w:rsidR="00096457" w:rsidRPr="00B25A09" w:rsidRDefault="00096457" w:rsidP="00096457">
      <w:pPr>
        <w:rPr>
          <w:sz w:val="14"/>
        </w:rPr>
      </w:pPr>
      <w:r w:rsidRPr="00B25A09">
        <w:rPr>
          <w:sz w:val="14"/>
        </w:rPr>
        <w:t>The "Uprising at Beautiful Mountain of 1913" has received considerable attention by Navajo Studies scholars. At Shiprock, New Mexico, Navajo men defied the Indian agent after one man's wives were jailed because he continued to practice polygamy. The jailing of the women because the men were away was the Indian agent's strategy to force compliance with American laws. Most who have written about this incident have written about it as a turning point for Navajos, from traditional practices to assimilation of American ways. Erased is the amount of violence—particularly gendered violence—that the American state was willing to use to enforce its will upon Navajos. Nine of the men stood trial for rioting; Little Singer and another man were sentenced to jail for 30 days, and the rest of the men served ten days, all to be served out in the Gallup jail. The initial impetus for the event revolved around polygamy and the Indian agent's determination to abolish the practice. However, the charge was not answered by judicial authorities. Lost also in the narratives produced about the event are the voices of the women, who were never heard from. Neither do we learn anything about polygamy as a traditional Navajo practice. The Beautiful Mountain case illustrates how the transition of the Diné into willing citizens of the US and then their own tribal nation occurred through institutions that regulated and employed technologies of surveillance to monitor their identities and practices, from education and health to marriage and sexuality.23</w:t>
      </w:r>
    </w:p>
    <w:p w14:paraId="6C6A0E4D" w14:textId="77777777" w:rsidR="00096457" w:rsidRPr="00B25A09" w:rsidRDefault="00096457" w:rsidP="00096457">
      <w:pPr>
        <w:rPr>
          <w:sz w:val="14"/>
        </w:rPr>
      </w:pPr>
      <w:r w:rsidRPr="00B25A09">
        <w:rPr>
          <w:sz w:val="14"/>
        </w:rPr>
        <w:t xml:space="preserve">My second example comes from the book manuscript I am currently working on, which focuses on the photographs of Milton Snow. Snow was a non-Indian photographer who came from southern California to work first for the Museum of Northern Arizona in Flagstaff, Arizona, and then the Navajo Tribe in 1937. Interested in the photography of archaeological ruins and with a knowledge of the anthropology of Native peoples, Snow left us over 12,000 images of Navajos and a sizeable number of Hopi. His photograph collection is housed at the Museum of Northern Arizona and the Navajo Nation museum. Snow was hired by the Navajo Service to document the devastation of the 1930s livestock removal for the Navajo people as federally mandated, and then in the aftermath of the reduction, federal efforts to rehabilitate the Navajo people. Because Navajos were largely illiterate in the English language, Snow's photographs were used to illustrate to Navajos their own failures for the environmental devastation. </w:t>
      </w:r>
      <w:r w:rsidRPr="00B25A09">
        <w:rPr>
          <w:rStyle w:val="StyleUnderline"/>
        </w:rPr>
        <w:t xml:space="preserve">But </w:t>
      </w:r>
      <w:r w:rsidRPr="00CA3011">
        <w:rPr>
          <w:rStyle w:val="StyleUnderline"/>
          <w:highlight w:val="green"/>
        </w:rPr>
        <w:t>photographs</w:t>
      </w:r>
      <w:r w:rsidRPr="00B25A09">
        <w:rPr>
          <w:rStyle w:val="StyleUnderline"/>
        </w:rPr>
        <w:t xml:space="preserve"> were also used to </w:t>
      </w:r>
      <w:r w:rsidRPr="00CA3011">
        <w:rPr>
          <w:rStyle w:val="StyleUnderline"/>
          <w:highlight w:val="green"/>
        </w:rPr>
        <w:t>show</w:t>
      </w:r>
      <w:r w:rsidRPr="00B25A09">
        <w:rPr>
          <w:rStyle w:val="StyleUnderline"/>
        </w:rPr>
        <w:t xml:space="preserve"> them and </w:t>
      </w:r>
      <w:r w:rsidRPr="00CA3011">
        <w:rPr>
          <w:rStyle w:val="StyleUnderline"/>
          <w:highlight w:val="green"/>
        </w:rPr>
        <w:t xml:space="preserve">the outside world how Navajos could be </w:t>
      </w:r>
      <w:r w:rsidRPr="00CA3011">
        <w:rPr>
          <w:rStyle w:val="Emphasis"/>
          <w:highlight w:val="green"/>
        </w:rPr>
        <w:t>rehabilitated through US settler generosity</w:t>
      </w:r>
      <w:r w:rsidRPr="00CA3011">
        <w:rPr>
          <w:rStyle w:val="StyleUnderline"/>
          <w:highlight w:val="green"/>
        </w:rPr>
        <w:t xml:space="preserve"> of </w:t>
      </w:r>
      <w:r w:rsidRPr="00CA3011">
        <w:rPr>
          <w:rStyle w:val="Emphasis"/>
          <w:highlight w:val="green"/>
        </w:rPr>
        <w:t>sharing Western technologies</w:t>
      </w:r>
      <w:r w:rsidRPr="00B25A09">
        <w:rPr>
          <w:rStyle w:val="Emphasis"/>
        </w:rPr>
        <w:t>,</w:t>
      </w:r>
      <w:r w:rsidRPr="00B25A09">
        <w:rPr>
          <w:rStyle w:val="StyleUnderline"/>
        </w:rPr>
        <w:t xml:space="preserve"> which </w:t>
      </w:r>
      <w:r w:rsidRPr="00B25A09">
        <w:rPr>
          <w:rStyle w:val="Emphasis"/>
        </w:rPr>
        <w:t>included supposed superior knowledge</w:t>
      </w:r>
      <w:r w:rsidRPr="00B25A09">
        <w:rPr>
          <w:rStyle w:val="StyleUnderline"/>
        </w:rPr>
        <w:t xml:space="preserve"> about land use, </w:t>
      </w:r>
      <w:r w:rsidRPr="00B25A09">
        <w:rPr>
          <w:rStyle w:val="Emphasis"/>
        </w:rPr>
        <w:t>agriculture and farming</w:t>
      </w:r>
      <w:r w:rsidRPr="00B25A09">
        <w:rPr>
          <w:rStyle w:val="StyleUnderline"/>
        </w:rPr>
        <w:t xml:space="preserve">, water development, and </w:t>
      </w:r>
      <w:r w:rsidRPr="00B25A09">
        <w:rPr>
          <w:rStyle w:val="Emphasis"/>
        </w:rPr>
        <w:t>natural resource development.</w:t>
      </w:r>
      <w:r w:rsidRPr="00B25A09">
        <w:rPr>
          <w:sz w:val="14"/>
        </w:rPr>
        <w:t xml:space="preserve"> However, as I intend to show, Snow's photographs were also used to share with the larger world that Navajos embraced Western democratic principles, and </w:t>
      </w:r>
      <w:r w:rsidRPr="00CA3011">
        <w:rPr>
          <w:rStyle w:val="StyleUnderline"/>
          <w:highlight w:val="green"/>
        </w:rPr>
        <w:t>to show</w:t>
      </w:r>
      <w:r w:rsidRPr="00B25A09">
        <w:rPr>
          <w:rStyle w:val="StyleUnderline"/>
        </w:rPr>
        <w:t xml:space="preserve"> </w:t>
      </w:r>
      <w:r w:rsidRPr="00B25A09">
        <w:rPr>
          <w:rStyle w:val="Emphasis"/>
        </w:rPr>
        <w:t>Navajos</w:t>
      </w:r>
      <w:r w:rsidRPr="00B25A09">
        <w:rPr>
          <w:rStyle w:val="StyleUnderline"/>
        </w:rPr>
        <w:t xml:space="preserve"> that the </w:t>
      </w:r>
      <w:r w:rsidRPr="00B25A09">
        <w:rPr>
          <w:rStyle w:val="Emphasis"/>
        </w:rPr>
        <w:t>Western world</w:t>
      </w:r>
      <w:r w:rsidRPr="00B25A09">
        <w:rPr>
          <w:rStyle w:val="StyleUnderline"/>
        </w:rPr>
        <w:t xml:space="preserve"> could show them </w:t>
      </w:r>
      <w:r w:rsidRPr="00CA3011">
        <w:rPr>
          <w:rStyle w:val="StyleUnderline"/>
          <w:highlight w:val="green"/>
        </w:rPr>
        <w:t xml:space="preserve">what an </w:t>
      </w:r>
      <w:r w:rsidRPr="00CA3011">
        <w:rPr>
          <w:rStyle w:val="Emphasis"/>
          <w:highlight w:val="green"/>
        </w:rPr>
        <w:t>improved society looked like</w:t>
      </w:r>
      <w:r w:rsidRPr="00B25A09">
        <w:rPr>
          <w:sz w:val="14"/>
        </w:rPr>
        <w:t xml:space="preserve">. I draw upon Indigenous queer critiques to demonstrate how Snow's </w:t>
      </w:r>
      <w:r w:rsidRPr="00B25A09">
        <w:rPr>
          <w:rStyle w:val="StyleUnderline"/>
        </w:rPr>
        <w:t xml:space="preserve">photographs were </w:t>
      </w:r>
      <w:r w:rsidRPr="00B25A09">
        <w:rPr>
          <w:rStyle w:val="Emphasis"/>
        </w:rPr>
        <w:t>instruments of surveillance and control</w:t>
      </w:r>
      <w:r w:rsidRPr="00B25A09">
        <w:rPr>
          <w:rStyle w:val="StyleUnderline"/>
        </w:rPr>
        <w:t xml:space="preserve"> and intended to continually reproduce Navajos as citizens who embrace western patriarchal values</w:t>
      </w:r>
      <w:r w:rsidRPr="00B25A09">
        <w:rPr>
          <w:sz w:val="14"/>
        </w:rPr>
        <w:t>. Embracing principles of western democracy also required a turning away from the acknowledgment and acceptance of multiple genders in Navajo society.</w:t>
      </w:r>
    </w:p>
    <w:p w14:paraId="3BB38CFE" w14:textId="77777777" w:rsidR="00096457" w:rsidRPr="00B25A09" w:rsidRDefault="00096457" w:rsidP="00096457">
      <w:pPr>
        <w:pStyle w:val="Heading4"/>
      </w:pPr>
      <w:bookmarkStart w:id="2" w:name="_Hlk62763955"/>
      <w:r w:rsidRPr="00B25A09">
        <w:t xml:space="preserve">Indigenous commodification link -- the aff relies on a form of </w:t>
      </w:r>
      <w:r w:rsidRPr="00B25A09">
        <w:rPr>
          <w:u w:val="single"/>
        </w:rPr>
        <w:t>bioprospecting</w:t>
      </w:r>
      <w:r w:rsidRPr="00B25A09">
        <w:t xml:space="preserve"> that turns </w:t>
      </w:r>
      <w:r w:rsidRPr="00B25A09">
        <w:rPr>
          <w:u w:val="single"/>
        </w:rPr>
        <w:t>native peoples into test subjects</w:t>
      </w:r>
      <w:r w:rsidRPr="00B25A09">
        <w:t xml:space="preserve"> for homogenization and incorporation. That’s complicit in </w:t>
      </w:r>
      <w:r w:rsidRPr="00B25A09">
        <w:rPr>
          <w:u w:val="single"/>
        </w:rPr>
        <w:t>instrumentalizing other forms of life</w:t>
      </w:r>
      <w:r w:rsidRPr="00B25A09">
        <w:t xml:space="preserve"> instead of </w:t>
      </w:r>
      <w:r w:rsidRPr="00B25A09">
        <w:rPr>
          <w:u w:val="single"/>
        </w:rPr>
        <w:t>resisting the form of sovereignty</w:t>
      </w:r>
      <w:r w:rsidRPr="00B25A09">
        <w:t xml:space="preserve"> that occasion </w:t>
      </w:r>
      <w:r w:rsidRPr="00B25A09">
        <w:rPr>
          <w:u w:val="single"/>
        </w:rPr>
        <w:t>settler violence</w:t>
      </w:r>
      <w:r w:rsidRPr="00B25A09">
        <w:t xml:space="preserve">. </w:t>
      </w:r>
    </w:p>
    <w:p w14:paraId="7234D133" w14:textId="77777777" w:rsidR="00096457" w:rsidRPr="00B25A09" w:rsidRDefault="00096457" w:rsidP="00096457">
      <w:r w:rsidRPr="00B25A09">
        <w:rPr>
          <w:rStyle w:val="Style13ptBold"/>
        </w:rPr>
        <w:t xml:space="preserve">Grove, 19 </w:t>
      </w:r>
      <w:r w:rsidRPr="00B25A09">
        <w:t xml:space="preserve">[Jairus Grove, PhD in International Relations, head of Center for Future Studies program, associate professor of polisci, “Savage Ecology: War and Geopolitics at the End of the World,” 2019, Duke University Press]//Townes </w:t>
      </w:r>
    </w:p>
    <w:p w14:paraId="6F4A8510" w14:textId="77777777" w:rsidR="00096457" w:rsidRPr="00B25A09" w:rsidRDefault="00096457" w:rsidP="00096457">
      <w:pPr>
        <w:rPr>
          <w:rStyle w:val="StyleUnderline"/>
        </w:rPr>
      </w:pPr>
      <w:r w:rsidRPr="00B25A09">
        <w:rPr>
          <w:rStyle w:val="StyleUnderline"/>
        </w:rPr>
        <w:t xml:space="preserve">To be clear, I am not </w:t>
      </w:r>
      <w:r w:rsidRPr="00B25A09">
        <w:rPr>
          <w:rStyle w:val="Emphasis"/>
        </w:rPr>
        <w:t>suggesting that the ‘way out’ is to throw our weight behind Idle No More</w:t>
      </w:r>
      <w:r w:rsidRPr="00B25A09">
        <w:rPr>
          <w:rStyle w:val="StyleUnderline"/>
        </w:rPr>
        <w:t xml:space="preserve"> rather than Elon Musk. I also do not want to suggest what is suggested too often, which is that the </w:t>
      </w:r>
      <w:r w:rsidRPr="00B25A09">
        <w:rPr>
          <w:rStyle w:val="Emphasis"/>
          <w:highlight w:val="green"/>
        </w:rPr>
        <w:t>resurgent practices</w:t>
      </w:r>
      <w:r w:rsidRPr="00B25A09">
        <w:rPr>
          <w:rStyle w:val="StyleUnderline"/>
          <w:highlight w:val="green"/>
        </w:rPr>
        <w:t xml:space="preserve"> of </w:t>
      </w:r>
      <w:r w:rsidRPr="00B25A09">
        <w:rPr>
          <w:rStyle w:val="Emphasis"/>
          <w:highlight w:val="green"/>
        </w:rPr>
        <w:t>indigenous people</w:t>
      </w:r>
      <w:r w:rsidRPr="00B25A09">
        <w:rPr>
          <w:rStyle w:val="StyleUnderline"/>
          <w:highlight w:val="green"/>
        </w:rPr>
        <w:t xml:space="preserve"> are</w:t>
      </w:r>
      <w:r w:rsidRPr="00B25A09">
        <w:rPr>
          <w:rStyle w:val="StyleUnderline"/>
        </w:rPr>
        <w:t xml:space="preserve"> our </w:t>
      </w:r>
      <w:r w:rsidRPr="00B25A09">
        <w:rPr>
          <w:rStyle w:val="Emphasis"/>
          <w:highlight w:val="green"/>
        </w:rPr>
        <w:t>saviors because ‘they’</w:t>
      </w:r>
      <w:r w:rsidRPr="00B25A09">
        <w:rPr>
          <w:rStyle w:val="StyleUnderline"/>
        </w:rPr>
        <w:t xml:space="preserve"> (</w:t>
      </w:r>
      <w:r w:rsidRPr="00B25A09">
        <w:rPr>
          <w:rStyle w:val="Emphasis"/>
          <w:highlight w:val="green"/>
        </w:rPr>
        <w:t>timeless natives</w:t>
      </w:r>
      <w:r w:rsidRPr="00B25A09">
        <w:rPr>
          <w:rStyle w:val="StyleUnderline"/>
        </w:rPr>
        <w:t xml:space="preserve">) </w:t>
      </w:r>
      <w:r w:rsidRPr="00B25A09">
        <w:rPr>
          <w:rStyle w:val="Emphasis"/>
          <w:highlight w:val="green"/>
        </w:rPr>
        <w:t>can guide ‘us’</w:t>
      </w:r>
      <w:r w:rsidRPr="00B25A09">
        <w:rPr>
          <w:rStyle w:val="StyleUnderline"/>
        </w:rPr>
        <w:t xml:space="preserve"> (</w:t>
      </w:r>
      <w:r w:rsidRPr="00B25A09">
        <w:rPr>
          <w:rStyle w:val="Emphasis"/>
          <w:highlight w:val="green"/>
        </w:rPr>
        <w:t>moderns</w:t>
      </w:r>
      <w:r w:rsidRPr="00B25A09">
        <w:rPr>
          <w:rStyle w:val="StyleUnderline"/>
        </w:rPr>
        <w:t xml:space="preserve">) </w:t>
      </w:r>
      <w:r w:rsidRPr="00B25A09">
        <w:rPr>
          <w:rStyle w:val="Emphasis"/>
          <w:highlight w:val="green"/>
        </w:rPr>
        <w:t>back to nature</w:t>
      </w:r>
      <w:r w:rsidRPr="00B25A09">
        <w:rPr>
          <w:sz w:val="14"/>
        </w:rPr>
        <w:t xml:space="preserve">. </w:t>
      </w:r>
      <w:r w:rsidRPr="00B25A09">
        <w:rPr>
          <w:rStyle w:val="Emphasis"/>
          <w:highlight w:val="green"/>
        </w:rPr>
        <w:t>Indigenous peoples struggling against extractivism are not outside of history</w:t>
      </w:r>
      <w:r w:rsidRPr="00B25A09">
        <w:rPr>
          <w:sz w:val="14"/>
        </w:rPr>
        <w:t xml:space="preserve">. </w:t>
      </w:r>
      <w:r w:rsidRPr="00B25A09">
        <w:rPr>
          <w:rStyle w:val="StyleUnderline"/>
        </w:rPr>
        <w:t xml:space="preserve">They are lines of flight, minor traditions, who are </w:t>
      </w:r>
      <w:r w:rsidRPr="00B25A09">
        <w:rPr>
          <w:rStyle w:val="Emphasis"/>
          <w:highlight w:val="green"/>
        </w:rPr>
        <w:t>inventing new futures, not relics</w:t>
      </w:r>
      <w:r w:rsidRPr="00B25A09">
        <w:rPr>
          <w:rStyle w:val="StyleUnderline"/>
        </w:rPr>
        <w:t xml:space="preserve"> hiding in the past</w:t>
      </w:r>
      <w:r w:rsidRPr="00B25A09">
        <w:rPr>
          <w:sz w:val="14"/>
        </w:rPr>
        <w:t xml:space="preserve">. There is something perverse in the way </w:t>
      </w:r>
      <w:r w:rsidRPr="00B25A09">
        <w:rPr>
          <w:rStyle w:val="Emphasis"/>
          <w:highlight w:val="green"/>
        </w:rPr>
        <w:t>these</w:t>
      </w:r>
      <w:r w:rsidRPr="00B25A09">
        <w:rPr>
          <w:rStyle w:val="Emphasis"/>
        </w:rPr>
        <w:t xml:space="preserve"> indigenous </w:t>
      </w:r>
      <w:r w:rsidRPr="00B25A09">
        <w:rPr>
          <w:rStyle w:val="Emphasis"/>
          <w:highlight w:val="green"/>
        </w:rPr>
        <w:t>futures</w:t>
      </w:r>
      <w:r w:rsidRPr="00B25A09">
        <w:rPr>
          <w:sz w:val="14"/>
          <w:highlight w:val="green"/>
        </w:rPr>
        <w:t xml:space="preserve"> </w:t>
      </w:r>
      <w:r w:rsidRPr="00B25A09">
        <w:rPr>
          <w:rStyle w:val="StyleUnderline"/>
          <w:highlight w:val="green"/>
        </w:rPr>
        <w:t xml:space="preserve">are </w:t>
      </w:r>
      <w:r w:rsidRPr="00B25A09">
        <w:rPr>
          <w:rStyle w:val="Emphasis"/>
          <w:highlight w:val="green"/>
        </w:rPr>
        <w:t>being raided</w:t>
      </w:r>
      <w:r w:rsidRPr="00B25A09">
        <w:rPr>
          <w:rStyle w:val="StyleUnderline"/>
          <w:highlight w:val="green"/>
        </w:rPr>
        <w:t xml:space="preserve"> by </w:t>
      </w:r>
      <w:r w:rsidRPr="00B25A09">
        <w:rPr>
          <w:rStyle w:val="Emphasis"/>
          <w:highlight w:val="green"/>
        </w:rPr>
        <w:t>scholars</w:t>
      </w:r>
      <w:r w:rsidRPr="00B25A09">
        <w:rPr>
          <w:rStyle w:val="StyleUnderline"/>
          <w:highlight w:val="green"/>
        </w:rPr>
        <w:t xml:space="preserve"> and </w:t>
      </w:r>
      <w:r w:rsidRPr="00B25A09">
        <w:rPr>
          <w:rStyle w:val="Emphasis"/>
          <w:highlight w:val="green"/>
        </w:rPr>
        <w:t>policy makers</w:t>
      </w:r>
      <w:r w:rsidRPr="00B25A09">
        <w:rPr>
          <w:sz w:val="14"/>
        </w:rPr>
        <w:t xml:space="preserve">. The success of indigenous struggles against the current catastrophic outlook of global politics is undone when wayward adherents to the Eurocene try to jump onboard. It seems improbable to me that eighty percent of the earth’s biodiversity survives in indigenous territory because of secret heirloom squash, or mindfulness practices that could be adapted for a new iPhone app. </w:t>
      </w:r>
      <w:r w:rsidRPr="00B25A09">
        <w:rPr>
          <w:rStyle w:val="Emphasis"/>
        </w:rPr>
        <w:t>Indigenous sovereignty and governance is the secret</w:t>
      </w:r>
      <w:r w:rsidRPr="00B25A09">
        <w:rPr>
          <w:sz w:val="14"/>
        </w:rPr>
        <w:t xml:space="preserve">. However, </w:t>
      </w:r>
      <w:r w:rsidRPr="00B25A09">
        <w:rPr>
          <w:rStyle w:val="StyleUnderline"/>
        </w:rPr>
        <w:t xml:space="preserve">I find </w:t>
      </w:r>
      <w:r w:rsidRPr="00B25A09">
        <w:rPr>
          <w:rStyle w:val="StyleUnderline"/>
          <w:highlight w:val="green"/>
        </w:rPr>
        <w:t>it doubtful</w:t>
      </w:r>
      <w:r w:rsidRPr="00B25A09">
        <w:rPr>
          <w:rStyle w:val="StyleUnderline"/>
        </w:rPr>
        <w:t xml:space="preserve"> that </w:t>
      </w:r>
      <w:r w:rsidRPr="00B25A09">
        <w:rPr>
          <w:rStyle w:val="StyleUnderline"/>
          <w:highlight w:val="green"/>
        </w:rPr>
        <w:t>those interested in</w:t>
      </w:r>
      <w:r w:rsidRPr="00B25A09">
        <w:rPr>
          <w:rStyle w:val="StyleUnderline"/>
        </w:rPr>
        <w:t xml:space="preserve"> </w:t>
      </w:r>
      <w:r w:rsidRPr="00B25A09">
        <w:rPr>
          <w:rStyle w:val="Emphasis"/>
        </w:rPr>
        <w:t>indigenous agricultural products</w:t>
      </w:r>
      <w:r w:rsidRPr="00B25A09">
        <w:rPr>
          <w:rStyle w:val="StyleUnderline"/>
        </w:rPr>
        <w:t xml:space="preserve"> or </w:t>
      </w:r>
      <w:r w:rsidRPr="00B25A09">
        <w:rPr>
          <w:rStyle w:val="Emphasis"/>
        </w:rPr>
        <w:t xml:space="preserve">subsistence water management </w:t>
      </w:r>
      <w:r w:rsidRPr="00B25A09">
        <w:rPr>
          <w:rStyle w:val="Emphasis"/>
          <w:highlight w:val="green"/>
        </w:rPr>
        <w:t>techniques</w:t>
      </w:r>
      <w:r w:rsidRPr="00B25A09">
        <w:rPr>
          <w:rStyle w:val="StyleUnderline"/>
          <w:highlight w:val="green"/>
        </w:rPr>
        <w:t xml:space="preserve"> are </w:t>
      </w:r>
      <w:r w:rsidRPr="00B25A09">
        <w:rPr>
          <w:rStyle w:val="Emphasis"/>
          <w:highlight w:val="green"/>
        </w:rPr>
        <w:t>ready to give up</w:t>
      </w:r>
      <w:r w:rsidRPr="00B25A09">
        <w:rPr>
          <w:rStyle w:val="Emphasis"/>
        </w:rPr>
        <w:t xml:space="preserve"> settler </w:t>
      </w:r>
      <w:r w:rsidRPr="00B25A09">
        <w:rPr>
          <w:rStyle w:val="Emphasis"/>
          <w:highlight w:val="green"/>
        </w:rPr>
        <w:t>sovereignty in exchange</w:t>
      </w:r>
      <w:r w:rsidRPr="00B25A09">
        <w:rPr>
          <w:sz w:val="14"/>
        </w:rPr>
        <w:t xml:space="preserve">. As a result, </w:t>
      </w:r>
      <w:r w:rsidRPr="00B25A09">
        <w:rPr>
          <w:rStyle w:val="StyleUnderline"/>
        </w:rPr>
        <w:t xml:space="preserve">the selective incorporation of techniques of indigenous resurgence will be </w:t>
      </w:r>
      <w:r w:rsidRPr="00B25A09">
        <w:rPr>
          <w:rStyle w:val="Emphasis"/>
          <w:highlight w:val="green"/>
        </w:rPr>
        <w:t>little more than</w:t>
      </w:r>
      <w:r w:rsidRPr="00B25A09">
        <w:rPr>
          <w:rStyle w:val="Emphasis"/>
        </w:rPr>
        <w:t xml:space="preserve"> another </w:t>
      </w:r>
      <w:r w:rsidRPr="00B25A09">
        <w:rPr>
          <w:rStyle w:val="Emphasis"/>
          <w:highlight w:val="green"/>
        </w:rPr>
        <w:t>round of homogenization</w:t>
      </w:r>
      <w:r w:rsidRPr="00B25A09">
        <w:rPr>
          <w:rStyle w:val="StyleUnderline"/>
          <w:highlight w:val="green"/>
        </w:rPr>
        <w:t xml:space="preserve"> until</w:t>
      </w:r>
      <w:r w:rsidRPr="00B25A09">
        <w:rPr>
          <w:rStyle w:val="StyleUnderline"/>
        </w:rPr>
        <w:t xml:space="preserve"> the </w:t>
      </w:r>
      <w:r w:rsidRPr="00B25A09">
        <w:rPr>
          <w:rStyle w:val="Emphasis"/>
          <w:highlight w:val="green"/>
        </w:rPr>
        <w:t>excitement over poaching indigenous</w:t>
      </w:r>
      <w:r w:rsidRPr="00B25A09">
        <w:rPr>
          <w:rStyle w:val="StyleUnderline"/>
          <w:highlight w:val="green"/>
        </w:rPr>
        <w:t xml:space="preserve"> </w:t>
      </w:r>
      <w:r w:rsidRPr="00B25A09">
        <w:rPr>
          <w:rStyle w:val="Emphasis"/>
          <w:highlight w:val="green"/>
        </w:rPr>
        <w:t>knowledge</w:t>
      </w:r>
      <w:r w:rsidRPr="00B25A09">
        <w:rPr>
          <w:rStyle w:val="StyleUnderline"/>
        </w:rPr>
        <w:t xml:space="preserve"> and </w:t>
      </w:r>
      <w:r w:rsidRPr="00B25A09">
        <w:rPr>
          <w:rStyle w:val="Emphasis"/>
        </w:rPr>
        <w:t>practices</w:t>
      </w:r>
      <w:r w:rsidRPr="00B25A09">
        <w:rPr>
          <w:rStyle w:val="StyleUnderline"/>
        </w:rPr>
        <w:t xml:space="preserve"> </w:t>
      </w:r>
      <w:r w:rsidRPr="00B25A09">
        <w:rPr>
          <w:rStyle w:val="StyleUnderline"/>
          <w:highlight w:val="green"/>
        </w:rPr>
        <w:t xml:space="preserve">is </w:t>
      </w:r>
      <w:r w:rsidRPr="00B25A09">
        <w:rPr>
          <w:rStyle w:val="Emphasis"/>
          <w:highlight w:val="green"/>
        </w:rPr>
        <w:t>eclipsed</w:t>
      </w:r>
      <w:r w:rsidRPr="00B25A09">
        <w:rPr>
          <w:rStyle w:val="StyleUnderline"/>
          <w:highlight w:val="green"/>
        </w:rPr>
        <w:t xml:space="preserve"> by</w:t>
      </w:r>
      <w:r w:rsidRPr="00B25A09">
        <w:rPr>
          <w:rStyle w:val="StyleUnderline"/>
        </w:rPr>
        <w:t xml:space="preserve"> a </w:t>
      </w:r>
      <w:r w:rsidRPr="00B25A09">
        <w:rPr>
          <w:rStyle w:val="Emphasis"/>
        </w:rPr>
        <w:t xml:space="preserve">corresponding </w:t>
      </w:r>
      <w:r w:rsidRPr="00B25A09">
        <w:rPr>
          <w:rStyle w:val="Emphasis"/>
          <w:highlight w:val="green"/>
        </w:rPr>
        <w:t>zeal for</w:t>
      </w:r>
      <w:r w:rsidRPr="00B25A09">
        <w:rPr>
          <w:rStyle w:val="Emphasis"/>
        </w:rPr>
        <w:t xml:space="preserve"> indigenous </w:t>
      </w:r>
      <w:r w:rsidRPr="00B25A09">
        <w:rPr>
          <w:rStyle w:val="Emphasis"/>
          <w:highlight w:val="green"/>
        </w:rPr>
        <w:t>sovereignty</w:t>
      </w:r>
      <w:r w:rsidRPr="00B25A09">
        <w:rPr>
          <w:rStyle w:val="StyleUnderline"/>
        </w:rPr>
        <w:t>.</w:t>
      </w:r>
    </w:p>
    <w:p w14:paraId="18DFBA9D" w14:textId="77777777" w:rsidR="00096457" w:rsidRPr="00B25A09" w:rsidRDefault="00096457" w:rsidP="00096457">
      <w:pPr>
        <w:rPr>
          <w:rStyle w:val="Emphasis"/>
        </w:rPr>
      </w:pPr>
      <w:r w:rsidRPr="00B25A09">
        <w:rPr>
          <w:rStyle w:val="StyleUnderline"/>
        </w:rPr>
        <w:t xml:space="preserve">Beyond the disgust I feel watching the beneficiaries of the Eurocene going back to the </w:t>
      </w:r>
      <w:r w:rsidRPr="00B25A09">
        <w:rPr>
          <w:rStyle w:val="Emphasis"/>
        </w:rPr>
        <w:t>all-you-can eat genocide buffet in search of a sustainable way of life</w:t>
      </w:r>
      <w:r w:rsidRPr="00B25A09">
        <w:rPr>
          <w:rStyle w:val="StyleUnderline"/>
        </w:rPr>
        <w:t xml:space="preserve">, I also find this </w:t>
      </w:r>
      <w:r w:rsidRPr="00B25A09">
        <w:rPr>
          <w:rStyle w:val="Emphasis"/>
        </w:rPr>
        <w:t>logic dubious</w:t>
      </w:r>
      <w:r w:rsidRPr="00B25A09">
        <w:rPr>
          <w:sz w:val="14"/>
        </w:rPr>
        <w:t xml:space="preserve">. </w:t>
      </w:r>
      <w:r w:rsidRPr="00B25A09">
        <w:rPr>
          <w:rStyle w:val="StyleUnderline"/>
        </w:rPr>
        <w:t xml:space="preserve">There is an </w:t>
      </w:r>
      <w:r w:rsidRPr="00B25A09">
        <w:rPr>
          <w:rStyle w:val="StyleUnderline"/>
          <w:highlight w:val="green"/>
        </w:rPr>
        <w:t xml:space="preserve">assumption made by </w:t>
      </w:r>
      <w:r w:rsidRPr="00B25A09">
        <w:rPr>
          <w:rStyle w:val="Emphasis"/>
          <w:highlight w:val="green"/>
        </w:rPr>
        <w:t>bioprospectors</w:t>
      </w:r>
      <w:r w:rsidRPr="00B25A09">
        <w:rPr>
          <w:rStyle w:val="StyleUnderline"/>
        </w:rPr>
        <w:t xml:space="preserve"> and </w:t>
      </w:r>
      <w:r w:rsidRPr="00B25A09">
        <w:rPr>
          <w:rStyle w:val="Emphasis"/>
        </w:rPr>
        <w:t>scientists</w:t>
      </w:r>
      <w:r w:rsidRPr="00B25A09">
        <w:rPr>
          <w:rStyle w:val="StyleUnderline"/>
        </w:rPr>
        <w:t xml:space="preserve"> </w:t>
      </w:r>
      <w:r w:rsidRPr="00B25A09">
        <w:rPr>
          <w:rStyle w:val="StyleUnderline"/>
          <w:highlight w:val="green"/>
        </w:rPr>
        <w:t>seeking</w:t>
      </w:r>
      <w:r w:rsidRPr="00B25A09">
        <w:rPr>
          <w:rStyle w:val="StyleUnderline"/>
        </w:rPr>
        <w:t xml:space="preserve"> </w:t>
      </w:r>
      <w:r w:rsidRPr="00B25A09">
        <w:rPr>
          <w:rStyle w:val="Emphasis"/>
        </w:rPr>
        <w:t>indigenous historical climate</w:t>
      </w:r>
      <w:r w:rsidRPr="00B25A09">
        <w:rPr>
          <w:rStyle w:val="StyleUnderline"/>
        </w:rPr>
        <w:t xml:space="preserve"> </w:t>
      </w:r>
      <w:r w:rsidRPr="00B25A09">
        <w:rPr>
          <w:rStyle w:val="StyleUnderline"/>
          <w:highlight w:val="green"/>
        </w:rPr>
        <w:t xml:space="preserve">knowledge that </w:t>
      </w:r>
      <w:r w:rsidRPr="00B25A09">
        <w:rPr>
          <w:rStyle w:val="Emphasis"/>
          <w:highlight w:val="green"/>
        </w:rPr>
        <w:t>indigenous peoples retain</w:t>
      </w:r>
      <w:r w:rsidRPr="00B25A09">
        <w:rPr>
          <w:rStyle w:val="StyleUnderline"/>
        </w:rPr>
        <w:t xml:space="preserve"> some </w:t>
      </w:r>
      <w:r w:rsidRPr="00B25A09">
        <w:rPr>
          <w:rStyle w:val="Emphasis"/>
          <w:highlight w:val="green"/>
        </w:rPr>
        <w:t>natural nobility</w:t>
      </w:r>
      <w:r w:rsidRPr="00B25A09">
        <w:rPr>
          <w:rStyle w:val="StyleUnderline"/>
        </w:rPr>
        <w:t xml:space="preserve"> or </w:t>
      </w:r>
      <w:r w:rsidRPr="00B25A09">
        <w:rPr>
          <w:rStyle w:val="Emphasis"/>
        </w:rPr>
        <w:t>authentic connection to the earth</w:t>
      </w:r>
      <w:r w:rsidRPr="00B25A09">
        <w:rPr>
          <w:rStyle w:val="StyleUnderline"/>
        </w:rPr>
        <w:t>.</w:t>
      </w:r>
      <w:r w:rsidRPr="00B25A09">
        <w:rPr>
          <w:sz w:val="14"/>
        </w:rPr>
        <w:t xml:space="preserve"> </w:t>
      </w:r>
      <w:r w:rsidRPr="00B25A09">
        <w:rPr>
          <w:rStyle w:val="StyleUnderline"/>
        </w:rPr>
        <w:t xml:space="preserve">It seems more </w:t>
      </w:r>
      <w:r w:rsidRPr="00B25A09">
        <w:rPr>
          <w:rStyle w:val="StyleUnderline"/>
          <w:highlight w:val="green"/>
        </w:rPr>
        <w:t>likely that</w:t>
      </w:r>
      <w:r w:rsidRPr="00B25A09">
        <w:rPr>
          <w:sz w:val="14"/>
        </w:rPr>
        <w:t xml:space="preserve"> the </w:t>
      </w:r>
      <w:r w:rsidRPr="00B25A09">
        <w:rPr>
          <w:rStyle w:val="Emphasis"/>
          <w:highlight w:val="green"/>
        </w:rPr>
        <w:t>indigenous</w:t>
      </w:r>
      <w:r w:rsidRPr="00B25A09">
        <w:rPr>
          <w:rStyle w:val="Emphasis"/>
        </w:rPr>
        <w:t xml:space="preserve">, black, and brown </w:t>
      </w:r>
      <w:r w:rsidRPr="00B25A09">
        <w:rPr>
          <w:rStyle w:val="Emphasis"/>
          <w:highlight w:val="green"/>
        </w:rPr>
        <w:t>people</w:t>
      </w:r>
      <w:r w:rsidRPr="00B25A09">
        <w:rPr>
          <w:sz w:val="14"/>
        </w:rPr>
        <w:t xml:space="preserve"> of Earth </w:t>
      </w:r>
      <w:r w:rsidRPr="00B25A09">
        <w:rPr>
          <w:rStyle w:val="StyleUnderline"/>
          <w:highlight w:val="green"/>
        </w:rPr>
        <w:t>are the</w:t>
      </w:r>
      <w:r w:rsidRPr="00B25A09">
        <w:rPr>
          <w:sz w:val="14"/>
        </w:rPr>
        <w:t xml:space="preserve"> cutting </w:t>
      </w:r>
      <w:r w:rsidRPr="00B25A09">
        <w:rPr>
          <w:rStyle w:val="StyleUnderline"/>
          <w:highlight w:val="green"/>
        </w:rPr>
        <w:t>edge of</w:t>
      </w:r>
      <w:r w:rsidRPr="00B25A09">
        <w:rPr>
          <w:sz w:val="14"/>
        </w:rPr>
        <w:t xml:space="preserve"> political </w:t>
      </w:r>
      <w:r w:rsidRPr="00B25A09">
        <w:rPr>
          <w:rStyle w:val="StyleUnderline"/>
          <w:highlight w:val="green"/>
        </w:rPr>
        <w:t>struggle</w:t>
      </w:r>
      <w:r w:rsidRPr="00B25A09">
        <w:rPr>
          <w:sz w:val="14"/>
        </w:rPr>
        <w:t xml:space="preserve"> and livable futures </w:t>
      </w:r>
      <w:r w:rsidRPr="00B25A09">
        <w:rPr>
          <w:rStyle w:val="StyleUnderline"/>
          <w:highlight w:val="green"/>
        </w:rPr>
        <w:t>because they</w:t>
      </w:r>
      <w:r w:rsidRPr="00B25A09">
        <w:rPr>
          <w:rStyle w:val="StyleUnderline"/>
        </w:rPr>
        <w:t xml:space="preserve"> have </w:t>
      </w:r>
      <w:r w:rsidRPr="00B25A09">
        <w:rPr>
          <w:rStyle w:val="StyleUnderline"/>
          <w:highlight w:val="green"/>
        </w:rPr>
        <w:t>had front-row seats to</w:t>
      </w:r>
      <w:r w:rsidRPr="00B25A09">
        <w:rPr>
          <w:rStyle w:val="StyleUnderline"/>
        </w:rPr>
        <w:t xml:space="preserve"> the </w:t>
      </w:r>
      <w:r w:rsidRPr="00B25A09">
        <w:rPr>
          <w:rStyle w:val="Emphasis"/>
          <w:highlight w:val="green"/>
        </w:rPr>
        <w:t>making of this crisis</w:t>
      </w:r>
      <w:r w:rsidRPr="00B25A09">
        <w:rPr>
          <w:sz w:val="14"/>
        </w:rPr>
        <w:t xml:space="preserve">. There is expertise that comes from surviving an apocalypse. </w:t>
      </w:r>
      <w:r w:rsidRPr="00B25A09">
        <w:rPr>
          <w:rStyle w:val="StyleUnderline"/>
        </w:rPr>
        <w:t xml:space="preserve">But that wisdom is soaked in blood, and </w:t>
      </w:r>
      <w:r w:rsidRPr="00B25A09">
        <w:rPr>
          <w:rStyle w:val="StyleUnderline"/>
          <w:highlight w:val="green"/>
        </w:rPr>
        <w:t>those that wish to ‘</w:t>
      </w:r>
      <w:r w:rsidRPr="00B25A09">
        <w:rPr>
          <w:rStyle w:val="Emphasis"/>
          <w:highlight w:val="green"/>
        </w:rPr>
        <w:t>scale-up’ indigenous solutions</w:t>
      </w:r>
      <w:r w:rsidRPr="00B25A09">
        <w:rPr>
          <w:rStyle w:val="StyleUnderline"/>
        </w:rPr>
        <w:t xml:space="preserve"> for </w:t>
      </w:r>
      <w:r w:rsidRPr="00B25A09">
        <w:rPr>
          <w:rStyle w:val="Emphasis"/>
        </w:rPr>
        <w:t xml:space="preserve">modern living </w:t>
      </w:r>
      <w:r w:rsidRPr="00B25A09">
        <w:rPr>
          <w:rStyle w:val="Emphasis"/>
          <w:highlight w:val="green"/>
        </w:rPr>
        <w:t>owe</w:t>
      </w:r>
      <w:r w:rsidRPr="00B25A09">
        <w:rPr>
          <w:rStyle w:val="StyleUnderline"/>
          <w:highlight w:val="green"/>
        </w:rPr>
        <w:t xml:space="preserve"> an </w:t>
      </w:r>
      <w:r w:rsidRPr="00B25A09">
        <w:rPr>
          <w:rStyle w:val="Emphasis"/>
          <w:highlight w:val="green"/>
        </w:rPr>
        <w:t>unpayable debt</w:t>
      </w:r>
      <w:r w:rsidRPr="00B25A09">
        <w:rPr>
          <w:rStyle w:val="StyleUnderline"/>
          <w:highlight w:val="green"/>
        </w:rPr>
        <w:t xml:space="preserve"> and </w:t>
      </w:r>
      <w:r w:rsidRPr="00B25A09">
        <w:rPr>
          <w:rStyle w:val="Emphasis"/>
          <w:highlight w:val="green"/>
        </w:rPr>
        <w:t>ought not be allowed to pillage</w:t>
      </w:r>
      <w:r w:rsidRPr="00B25A09">
        <w:rPr>
          <w:rStyle w:val="StyleUnderline"/>
          <w:highlight w:val="green"/>
        </w:rPr>
        <w:t xml:space="preserve"> the </w:t>
      </w:r>
      <w:r w:rsidRPr="00B25A09">
        <w:rPr>
          <w:rStyle w:val="Emphasis"/>
          <w:highlight w:val="green"/>
        </w:rPr>
        <w:t>survivors of European expansion under</w:t>
      </w:r>
      <w:r w:rsidRPr="00B25A09">
        <w:rPr>
          <w:rStyle w:val="StyleUnderline"/>
          <w:highlight w:val="green"/>
        </w:rPr>
        <w:t xml:space="preserve"> the </w:t>
      </w:r>
      <w:r w:rsidRPr="00B25A09">
        <w:rPr>
          <w:rStyle w:val="Emphasis"/>
          <w:highlight w:val="green"/>
        </w:rPr>
        <w:t>guise of allyship</w:t>
      </w:r>
      <w:r w:rsidRPr="00B25A09">
        <w:rPr>
          <w:rStyle w:val="Emphasis"/>
        </w:rPr>
        <w:t>,</w:t>
      </w:r>
      <w:r w:rsidRPr="00B25A09">
        <w:rPr>
          <w:rStyle w:val="StyleUnderline"/>
        </w:rPr>
        <w:t xml:space="preserve"> or worse yet, </w:t>
      </w:r>
      <w:r w:rsidRPr="00B25A09">
        <w:rPr>
          <w:rStyle w:val="Emphasis"/>
        </w:rPr>
        <w:t>the venal claim</w:t>
      </w:r>
      <w:r w:rsidRPr="00B25A09">
        <w:rPr>
          <w:rStyle w:val="StyleUnderline"/>
        </w:rPr>
        <w:t xml:space="preserve"> that </w:t>
      </w:r>
      <w:r w:rsidRPr="00B25A09">
        <w:rPr>
          <w:rStyle w:val="Emphasis"/>
        </w:rPr>
        <w:t>we are all in this together.</w:t>
      </w:r>
    </w:p>
    <w:p w14:paraId="5A06DFFE" w14:textId="77777777" w:rsidR="00096457" w:rsidRPr="00B25A09" w:rsidRDefault="00096457" w:rsidP="00096457">
      <w:pPr>
        <w:rPr>
          <w:rStyle w:val="Emphasis"/>
        </w:rPr>
      </w:pPr>
      <w:r w:rsidRPr="00B25A09">
        <w:rPr>
          <w:sz w:val="14"/>
        </w:rPr>
        <w:t xml:space="preserve">Certainly, the Eurocene is not synonymous with all people of European heritage. </w:t>
      </w:r>
      <w:r w:rsidRPr="00B25A09">
        <w:rPr>
          <w:rStyle w:val="Emphasis"/>
          <w:highlight w:val="green"/>
        </w:rPr>
        <w:t>Many people</w:t>
      </w:r>
      <w:r w:rsidRPr="00B25A09">
        <w:rPr>
          <w:rStyle w:val="StyleUnderline"/>
        </w:rPr>
        <w:t xml:space="preserve"> found in </w:t>
      </w:r>
      <w:r w:rsidRPr="00B25A09">
        <w:rPr>
          <w:rStyle w:val="Emphasis"/>
        </w:rPr>
        <w:t>Europe</w:t>
      </w:r>
      <w:r w:rsidRPr="00B25A09">
        <w:rPr>
          <w:rStyle w:val="StyleUnderline"/>
        </w:rPr>
        <w:t xml:space="preserve"> or its </w:t>
      </w:r>
      <w:r w:rsidRPr="00B25A09">
        <w:rPr>
          <w:rStyle w:val="Emphasis"/>
        </w:rPr>
        <w:t>colonies</w:t>
      </w:r>
      <w:r w:rsidRPr="00B25A09">
        <w:rPr>
          <w:rStyle w:val="StyleUnderline"/>
        </w:rPr>
        <w:t xml:space="preserve"> </w:t>
      </w:r>
      <w:r w:rsidRPr="00B25A09">
        <w:rPr>
          <w:rStyle w:val="Emphasis"/>
          <w:highlight w:val="green"/>
        </w:rPr>
        <w:t xml:space="preserve">continue to live under </w:t>
      </w:r>
      <w:r w:rsidRPr="00B25A09">
        <w:rPr>
          <w:rStyle w:val="Emphasis"/>
        </w:rPr>
        <w:t xml:space="preserve">the </w:t>
      </w:r>
      <w:r w:rsidRPr="00B25A09">
        <w:rPr>
          <w:rStyle w:val="Emphasis"/>
          <w:highlight w:val="green"/>
        </w:rPr>
        <w:t>harsh violence</w:t>
      </w:r>
      <w:r w:rsidRPr="00B25A09">
        <w:rPr>
          <w:rStyle w:val="StyleUnderline"/>
        </w:rPr>
        <w:t xml:space="preserve"> of the </w:t>
      </w:r>
      <w:r w:rsidRPr="00B25A09">
        <w:rPr>
          <w:rStyle w:val="Emphasis"/>
        </w:rPr>
        <w:t>vanguard</w:t>
      </w:r>
      <w:r w:rsidRPr="00B25A09">
        <w:rPr>
          <w:rStyle w:val="StyleUnderline"/>
        </w:rPr>
        <w:t xml:space="preserve"> </w:t>
      </w:r>
      <w:r w:rsidRPr="00B25A09">
        <w:rPr>
          <w:rStyle w:val="StyleUnderline"/>
          <w:highlight w:val="green"/>
        </w:rPr>
        <w:t xml:space="preserve">that </w:t>
      </w:r>
      <w:r w:rsidRPr="00B25A09">
        <w:rPr>
          <w:rStyle w:val="Emphasis"/>
          <w:highlight w:val="green"/>
        </w:rPr>
        <w:t>leads</w:t>
      </w:r>
      <w:r w:rsidRPr="00B25A09">
        <w:rPr>
          <w:rStyle w:val="StyleUnderline"/>
        </w:rPr>
        <w:t xml:space="preserve"> the </w:t>
      </w:r>
      <w:r w:rsidRPr="00B25A09">
        <w:rPr>
          <w:rStyle w:val="Emphasis"/>
        </w:rPr>
        <w:t>worldwide project</w:t>
      </w:r>
      <w:r w:rsidRPr="00B25A09">
        <w:rPr>
          <w:rStyle w:val="StyleUnderline"/>
        </w:rPr>
        <w:t xml:space="preserve"> of </w:t>
      </w:r>
      <w:r w:rsidRPr="00B25A09">
        <w:rPr>
          <w:rStyle w:val="Emphasis"/>
          <w:highlight w:val="green"/>
        </w:rPr>
        <w:t>Europeanization</w:t>
      </w:r>
      <w:r w:rsidRPr="00B25A09">
        <w:rPr>
          <w:sz w:val="14"/>
        </w:rPr>
        <w:t xml:space="preserve">. </w:t>
      </w:r>
      <w:r w:rsidRPr="00B25A09">
        <w:rPr>
          <w:rStyle w:val="StyleUnderline"/>
        </w:rPr>
        <w:t xml:space="preserve">There are many minor traditions within the </w:t>
      </w:r>
      <w:r w:rsidRPr="00B25A09">
        <w:rPr>
          <w:rStyle w:val="Emphasis"/>
        </w:rPr>
        <w:t>Eurocene</w:t>
      </w:r>
      <w:r w:rsidRPr="00B25A09">
        <w:rPr>
          <w:rStyle w:val="StyleUnderline"/>
        </w:rPr>
        <w:t xml:space="preserve"> that </w:t>
      </w:r>
      <w:r w:rsidRPr="00B25A09">
        <w:rPr>
          <w:rStyle w:val="Emphasis"/>
        </w:rPr>
        <w:t>resonate</w:t>
      </w:r>
      <w:r w:rsidRPr="00B25A09">
        <w:rPr>
          <w:rStyle w:val="StyleUnderline"/>
        </w:rPr>
        <w:t xml:space="preserve"> with the </w:t>
      </w:r>
      <w:r w:rsidRPr="00B25A09">
        <w:rPr>
          <w:rStyle w:val="Emphasis"/>
        </w:rPr>
        <w:t>need to oppose</w:t>
      </w:r>
      <w:r w:rsidRPr="00B25A09">
        <w:rPr>
          <w:rStyle w:val="StyleUnderline"/>
        </w:rPr>
        <w:t xml:space="preserve"> rather than </w:t>
      </w:r>
      <w:r w:rsidRPr="00B25A09">
        <w:rPr>
          <w:rStyle w:val="Emphasis"/>
        </w:rPr>
        <w:t>expand</w:t>
      </w:r>
      <w:r w:rsidRPr="00B25A09">
        <w:rPr>
          <w:rStyle w:val="StyleUnderline"/>
        </w:rPr>
        <w:t xml:space="preserve"> the </w:t>
      </w:r>
      <w:r w:rsidRPr="00B25A09">
        <w:rPr>
          <w:rStyle w:val="Emphasis"/>
        </w:rPr>
        <w:t>current geopolitical order</w:t>
      </w:r>
      <w:r w:rsidRPr="00B25A09">
        <w:rPr>
          <w:sz w:val="14"/>
        </w:rPr>
        <w:t xml:space="preserve">. </w:t>
      </w:r>
      <w:r w:rsidRPr="00B25A09">
        <w:rPr>
          <w:rStyle w:val="StyleUnderline"/>
        </w:rPr>
        <w:t xml:space="preserve">These minor lines of invention immanent to the Eurocene, if truly </w:t>
      </w:r>
      <w:r w:rsidRPr="00B25A09">
        <w:rPr>
          <w:rStyle w:val="Emphasis"/>
          <w:highlight w:val="green"/>
        </w:rPr>
        <w:t>resistant</w:t>
      </w:r>
      <w:r w:rsidRPr="00B25A09">
        <w:rPr>
          <w:rStyle w:val="StyleUnderline"/>
          <w:highlight w:val="green"/>
        </w:rPr>
        <w:t xml:space="preserve"> to</w:t>
      </w:r>
      <w:r w:rsidRPr="00B25A09">
        <w:rPr>
          <w:rStyle w:val="StyleUnderline"/>
        </w:rPr>
        <w:t xml:space="preserve"> the </w:t>
      </w:r>
      <w:r w:rsidRPr="00B25A09">
        <w:rPr>
          <w:rStyle w:val="Emphasis"/>
          <w:highlight w:val="green"/>
        </w:rPr>
        <w:t>homogenizing tendencies</w:t>
      </w:r>
      <w:r w:rsidRPr="00B25A09">
        <w:rPr>
          <w:rStyle w:val="StyleUnderline"/>
        </w:rPr>
        <w:t xml:space="preserve"> of </w:t>
      </w:r>
      <w:r w:rsidRPr="00B25A09">
        <w:rPr>
          <w:rStyle w:val="Emphasis"/>
        </w:rPr>
        <w:t>Europeanization</w:t>
      </w:r>
      <w:r w:rsidRPr="00B25A09">
        <w:rPr>
          <w:rStyle w:val="StyleUnderline"/>
        </w:rPr>
        <w:t xml:space="preserve">, </w:t>
      </w:r>
      <w:r w:rsidRPr="00B25A09">
        <w:rPr>
          <w:rStyle w:val="StyleUnderline"/>
          <w:highlight w:val="green"/>
        </w:rPr>
        <w:t xml:space="preserve">do not need to </w:t>
      </w:r>
      <w:r w:rsidRPr="00B25A09">
        <w:rPr>
          <w:rStyle w:val="Emphasis"/>
          <w:highlight w:val="green"/>
        </w:rPr>
        <w:t>parasitically feast</w:t>
      </w:r>
      <w:r w:rsidRPr="00B25A09">
        <w:rPr>
          <w:rStyle w:val="StyleUnderline"/>
          <w:highlight w:val="green"/>
        </w:rPr>
        <w:t xml:space="preserve"> on </w:t>
      </w:r>
      <w:r w:rsidRPr="00B25A09">
        <w:rPr>
          <w:rStyle w:val="Emphasis"/>
          <w:highlight w:val="green"/>
        </w:rPr>
        <w:t>indigenous forms</w:t>
      </w:r>
      <w:r w:rsidRPr="00B25A09">
        <w:rPr>
          <w:rStyle w:val="StyleUnderline"/>
          <w:highlight w:val="green"/>
        </w:rPr>
        <w:t xml:space="preserve"> of </w:t>
      </w:r>
      <w:r w:rsidRPr="00B25A09">
        <w:rPr>
          <w:rStyle w:val="Emphasis"/>
          <w:highlight w:val="green"/>
        </w:rPr>
        <w:t>life</w:t>
      </w:r>
      <w:r w:rsidRPr="00B25A09">
        <w:rPr>
          <w:sz w:val="14"/>
        </w:rPr>
        <w:t xml:space="preserve">. </w:t>
      </w:r>
      <w:r w:rsidRPr="00B25A09">
        <w:rPr>
          <w:rStyle w:val="StyleUnderline"/>
        </w:rPr>
        <w:t xml:space="preserve">These other </w:t>
      </w:r>
      <w:r w:rsidRPr="00B25A09">
        <w:rPr>
          <w:rStyle w:val="Emphasis"/>
        </w:rPr>
        <w:t>becomings of Europe</w:t>
      </w:r>
      <w:r w:rsidRPr="00B25A09">
        <w:rPr>
          <w:rStyle w:val="StyleUnderline"/>
        </w:rPr>
        <w:t xml:space="preserve">, as well as those who find </w:t>
      </w:r>
      <w:r w:rsidRPr="00B25A09">
        <w:rPr>
          <w:rStyle w:val="Emphasis"/>
        </w:rPr>
        <w:t>themselves scattered</w:t>
      </w:r>
      <w:r w:rsidRPr="00B25A09">
        <w:rPr>
          <w:rStyle w:val="StyleUnderline"/>
        </w:rPr>
        <w:t xml:space="preserve"> between </w:t>
      </w:r>
      <w:r w:rsidRPr="00B25A09">
        <w:rPr>
          <w:rStyle w:val="Emphasis"/>
        </w:rPr>
        <w:t>dif</w:t>
      </w:r>
      <w:r w:rsidRPr="00B25A09">
        <w:rPr>
          <w:rStyle w:val="Emphasis"/>
        </w:rPr>
        <w:softHyphen/>
        <w:t>ferent communities</w:t>
      </w:r>
      <w:r w:rsidRPr="00B25A09">
        <w:rPr>
          <w:rStyle w:val="StyleUnderline"/>
        </w:rPr>
        <w:t xml:space="preserve"> and forms of life, could instead find </w:t>
      </w:r>
      <w:r w:rsidRPr="00B25A09">
        <w:rPr>
          <w:rStyle w:val="Emphasis"/>
        </w:rPr>
        <w:t>comfort</w:t>
      </w:r>
      <w:r w:rsidRPr="00B25A09">
        <w:rPr>
          <w:rStyle w:val="StyleUnderline"/>
        </w:rPr>
        <w:t xml:space="preserve"> and </w:t>
      </w:r>
      <w:r w:rsidRPr="00B25A09">
        <w:rPr>
          <w:rStyle w:val="Emphasis"/>
        </w:rPr>
        <w:t>possibly inspiration</w:t>
      </w:r>
      <w:r w:rsidRPr="00B25A09">
        <w:rPr>
          <w:rStyle w:val="StyleUnderline"/>
        </w:rPr>
        <w:t xml:space="preserve"> in </w:t>
      </w:r>
      <w:r w:rsidRPr="00B25A09">
        <w:rPr>
          <w:rStyle w:val="Emphasis"/>
        </w:rPr>
        <w:t>knowing</w:t>
      </w:r>
      <w:r w:rsidRPr="00B25A09">
        <w:rPr>
          <w:rStyle w:val="StyleUnderline"/>
        </w:rPr>
        <w:t xml:space="preserve"> they are not alone </w:t>
      </w:r>
      <w:r w:rsidRPr="00B25A09">
        <w:rPr>
          <w:rStyle w:val="Emphasis"/>
        </w:rPr>
        <w:t>rather</w:t>
      </w:r>
      <w:r w:rsidRPr="00B25A09">
        <w:rPr>
          <w:rStyle w:val="StyleUnderline"/>
        </w:rPr>
        <w:t xml:space="preserve"> than </w:t>
      </w:r>
      <w:r w:rsidRPr="00B25A09">
        <w:rPr>
          <w:rStyle w:val="Emphasis"/>
          <w:highlight w:val="green"/>
        </w:rPr>
        <w:t>instrumentalizing others</w:t>
      </w:r>
      <w:r w:rsidRPr="00B25A09">
        <w:rPr>
          <w:rStyle w:val="StyleUnderline"/>
          <w:highlight w:val="green"/>
        </w:rPr>
        <w:t xml:space="preserve"> in the </w:t>
      </w:r>
      <w:r w:rsidRPr="00B25A09">
        <w:rPr>
          <w:rStyle w:val="Emphasis"/>
          <w:highlight w:val="green"/>
        </w:rPr>
        <w:t>desperate pursuit</w:t>
      </w:r>
      <w:r w:rsidRPr="00B25A09">
        <w:rPr>
          <w:rStyle w:val="StyleUnderline"/>
          <w:highlight w:val="green"/>
        </w:rPr>
        <w:t xml:space="preserve"> of </w:t>
      </w:r>
      <w:r w:rsidRPr="00B25A09">
        <w:rPr>
          <w:rStyle w:val="Emphasis"/>
          <w:highlight w:val="green"/>
        </w:rPr>
        <w:t>survival</w:t>
      </w:r>
      <w:r w:rsidRPr="00B25A09">
        <w:rPr>
          <w:sz w:val="14"/>
        </w:rPr>
        <w:t xml:space="preserve">. How will we know who to trust, who to oppose, who to have sympathy for, who to turn our back on? There is no safe, sovereign position from which any one of us can make a determination of who is in and who is out. The categories are vague and too frequently exploited for cynical and sinister ends to build a new program just yet, or maybe ever. We can neither let go of difference nor give into the desire for identification. Yet the categorical murkiness between the Eurocene and particular Europeans, as well as other forms of life, only intensifies the need to rethink the responses to the eco-geopolitical crisis as a politics that demands a new inequality. </w:t>
      </w:r>
      <w:r w:rsidRPr="00B25A09">
        <w:rPr>
          <w:rStyle w:val="StyleUnderline"/>
        </w:rPr>
        <w:t xml:space="preserve">Anything like a way through will require the ability to </w:t>
      </w:r>
      <w:r w:rsidRPr="00B25A09">
        <w:rPr>
          <w:rStyle w:val="Emphasis"/>
        </w:rPr>
        <w:t>creatively constrain</w:t>
      </w:r>
      <w:r w:rsidRPr="00B25A09">
        <w:rPr>
          <w:rStyle w:val="StyleUnderline"/>
        </w:rPr>
        <w:t xml:space="preserve"> those who </w:t>
      </w:r>
      <w:r w:rsidRPr="00B25A09">
        <w:rPr>
          <w:rStyle w:val="Emphasis"/>
        </w:rPr>
        <w:t>continue to viciously pursue incorporation</w:t>
      </w:r>
      <w:r w:rsidRPr="00B25A09">
        <w:rPr>
          <w:rStyle w:val="StyleUnderline"/>
        </w:rPr>
        <w:t xml:space="preserve"> and </w:t>
      </w:r>
      <w:r w:rsidRPr="00B25A09">
        <w:rPr>
          <w:rStyle w:val="Emphasis"/>
        </w:rPr>
        <w:t>homogenization</w:t>
      </w:r>
      <w:r w:rsidRPr="00B25A09">
        <w:rPr>
          <w:rStyle w:val="StyleUnderline"/>
        </w:rPr>
        <w:t xml:space="preserve"> </w:t>
      </w:r>
      <w:r w:rsidRPr="00B25A09">
        <w:rPr>
          <w:rStyle w:val="Emphasis"/>
        </w:rPr>
        <w:t>at the cost of everything and everyone else.</w:t>
      </w:r>
    </w:p>
    <w:bookmarkEnd w:id="2"/>
    <w:p w14:paraId="54CBEDA3" w14:textId="77777777" w:rsidR="00096457" w:rsidRDefault="00096457" w:rsidP="00096457">
      <w:pPr>
        <w:pStyle w:val="Heading3"/>
      </w:pPr>
      <w:r>
        <w:t>1NC---Ontological War Impact</w:t>
      </w:r>
    </w:p>
    <w:p w14:paraId="2E68624E" w14:textId="77777777" w:rsidR="00096457" w:rsidRPr="00421CE9" w:rsidRDefault="00096457" w:rsidP="00096457">
      <w:pPr>
        <w:pStyle w:val="Heading4"/>
      </w:pPr>
      <w:r>
        <w:t xml:space="preserve">The basis of capitalism is </w:t>
      </w:r>
      <w:r>
        <w:rPr>
          <w:u w:val="single"/>
        </w:rPr>
        <w:t>ontological war</w:t>
      </w:r>
      <w:r>
        <w:t xml:space="preserve">. </w:t>
      </w:r>
    </w:p>
    <w:p w14:paraId="759006E0" w14:textId="77777777" w:rsidR="00096457" w:rsidRPr="00181102" w:rsidRDefault="00096457" w:rsidP="00096457">
      <w:r>
        <w:rPr>
          <w:rStyle w:val="Style13ptBold"/>
        </w:rPr>
        <w:t xml:space="preserve">Lazzarato and Alliez, 16 </w:t>
      </w:r>
      <w:r>
        <w:t>[Maurizio Lazzarato is an Italian sociologist and philosopher, residing in Paris, France. In the 1970s, he was an activist in the workers' movement in Italy and Éric Alliez is a philosopher and Professor at Université Paris 8 and at the Centre for Research in Modern European Philosophy at Kingston University, London, “To Our Enemies,” 2016, e-flux]//Townes</w:t>
      </w:r>
    </w:p>
    <w:p w14:paraId="3164B696" w14:textId="77777777" w:rsidR="00096457" w:rsidRPr="00CB625E" w:rsidRDefault="00096457" w:rsidP="00096457">
      <w:pPr>
        <w:rPr>
          <w:sz w:val="16"/>
        </w:rPr>
      </w:pPr>
      <w:r w:rsidRPr="00CB625E">
        <w:rPr>
          <w:sz w:val="16"/>
        </w:rPr>
        <w:t xml:space="preserve">8. Our first thesis is that </w:t>
      </w:r>
      <w:r w:rsidRPr="00E328FF">
        <w:rPr>
          <w:rStyle w:val="Emphasis"/>
        </w:rPr>
        <w:t>war, money, and the State</w:t>
      </w:r>
      <w:r w:rsidRPr="00CB625E">
        <w:rPr>
          <w:sz w:val="16"/>
        </w:rPr>
        <w:t xml:space="preserve"> </w:t>
      </w:r>
      <w:r w:rsidRPr="00E328FF">
        <w:rPr>
          <w:rStyle w:val="StyleUnderline"/>
        </w:rPr>
        <w:t>are</w:t>
      </w:r>
      <w:r w:rsidRPr="00CB625E">
        <w:rPr>
          <w:sz w:val="16"/>
        </w:rPr>
        <w:t xml:space="preserve"> </w:t>
      </w:r>
      <w:r w:rsidRPr="00E328FF">
        <w:rPr>
          <w:rStyle w:val="Emphasis"/>
        </w:rPr>
        <w:t>constitutive</w:t>
      </w:r>
      <w:r w:rsidRPr="00CB625E">
        <w:rPr>
          <w:sz w:val="16"/>
        </w:rPr>
        <w:t xml:space="preserve"> or constituent </w:t>
      </w:r>
      <w:r w:rsidRPr="00E328FF">
        <w:rPr>
          <w:rStyle w:val="Emphasis"/>
        </w:rPr>
        <w:t>forces</w:t>
      </w:r>
      <w:r w:rsidRPr="00CB625E">
        <w:rPr>
          <w:sz w:val="16"/>
        </w:rPr>
        <w:t xml:space="preserve">, in other words the ontological forces </w:t>
      </w:r>
      <w:r w:rsidRPr="00E328FF">
        <w:rPr>
          <w:rStyle w:val="StyleUnderline"/>
        </w:rPr>
        <w:t>of</w:t>
      </w:r>
      <w:r w:rsidRPr="00CB625E">
        <w:rPr>
          <w:sz w:val="16"/>
        </w:rPr>
        <w:t xml:space="preserve"> </w:t>
      </w:r>
      <w:r w:rsidRPr="00E328FF">
        <w:rPr>
          <w:rStyle w:val="Emphasis"/>
        </w:rPr>
        <w:t>capitalism</w:t>
      </w:r>
      <w:r w:rsidRPr="00CB625E">
        <w:rPr>
          <w:sz w:val="16"/>
        </w:rPr>
        <w:t xml:space="preserve">. The critique of political economy is insufficient to the extent that the </w:t>
      </w:r>
      <w:r w:rsidRPr="00E328FF">
        <w:rPr>
          <w:rStyle w:val="StyleUnderline"/>
        </w:rPr>
        <w:t>economy does not</w:t>
      </w:r>
      <w:r w:rsidRPr="00CB625E">
        <w:rPr>
          <w:sz w:val="16"/>
        </w:rPr>
        <w:t xml:space="preserve"> </w:t>
      </w:r>
      <w:r w:rsidRPr="00E328FF">
        <w:rPr>
          <w:rStyle w:val="Emphasis"/>
        </w:rPr>
        <w:t>replace war</w:t>
      </w:r>
      <w:r w:rsidRPr="00CB625E">
        <w:rPr>
          <w:sz w:val="16"/>
        </w:rPr>
        <w:t xml:space="preserve"> </w:t>
      </w:r>
      <w:r w:rsidRPr="00E328FF">
        <w:rPr>
          <w:rStyle w:val="StyleUnderline"/>
        </w:rPr>
        <w:t>but continues it by other means</w:t>
      </w:r>
      <w:r w:rsidRPr="00CB625E">
        <w:rPr>
          <w:sz w:val="16"/>
        </w:rPr>
        <w:t xml:space="preserve">, ones that go necessarily through the State: monetary regulation and the legitimate monopoly on force for internal and external wars. To produce the genealogy of capitalism and reconstruct its “development,” </w:t>
      </w:r>
      <w:r w:rsidRPr="00E328FF">
        <w:rPr>
          <w:rStyle w:val="StyleUnderline"/>
        </w:rPr>
        <w:t>we must always engage and articulate together the critique of political economy, critique of war, and critique of the State.</w:t>
      </w:r>
    </w:p>
    <w:p w14:paraId="7FBD7207" w14:textId="77777777" w:rsidR="00096457" w:rsidRPr="00E328FF" w:rsidRDefault="00096457" w:rsidP="00096457">
      <w:pPr>
        <w:rPr>
          <w:rStyle w:val="StyleUnderline"/>
        </w:rPr>
      </w:pPr>
      <w:r w:rsidRPr="00CB625E">
        <w:rPr>
          <w:sz w:val="16"/>
        </w:rPr>
        <w:t xml:space="preserve">The accumulation of and monopoly on property titles by Capital, and the accumulation of and monopoly on force by the State feed off of each other. </w:t>
      </w:r>
      <w:r w:rsidRPr="00E328FF">
        <w:rPr>
          <w:rStyle w:val="StyleUnderline"/>
        </w:rPr>
        <w:t>Without</w:t>
      </w:r>
      <w:r w:rsidRPr="00CB625E">
        <w:rPr>
          <w:sz w:val="16"/>
        </w:rPr>
        <w:t xml:space="preserve"> the external exercise of </w:t>
      </w:r>
      <w:r w:rsidRPr="00E328FF">
        <w:rPr>
          <w:rStyle w:val="Emphasis"/>
        </w:rPr>
        <w:t>war</w:t>
      </w:r>
      <w:r w:rsidRPr="00CB625E">
        <w:rPr>
          <w:sz w:val="16"/>
        </w:rPr>
        <w:t xml:space="preserve">, </w:t>
      </w:r>
      <w:r w:rsidRPr="00E328FF">
        <w:rPr>
          <w:rStyle w:val="StyleUnderline"/>
        </w:rPr>
        <w:t>and</w:t>
      </w:r>
      <w:r w:rsidRPr="00CB625E">
        <w:rPr>
          <w:sz w:val="16"/>
        </w:rPr>
        <w:t xml:space="preserve"> </w:t>
      </w:r>
      <w:r w:rsidRPr="00E328FF">
        <w:rPr>
          <w:rStyle w:val="Emphasis"/>
        </w:rPr>
        <w:t>without</w:t>
      </w:r>
      <w:r w:rsidRPr="00CB625E">
        <w:rPr>
          <w:sz w:val="16"/>
        </w:rPr>
        <w:t xml:space="preserve"> the exercise of </w:t>
      </w:r>
      <w:r w:rsidRPr="00E328FF">
        <w:rPr>
          <w:rStyle w:val="Emphasis"/>
        </w:rPr>
        <w:t>civil war</w:t>
      </w:r>
      <w:r w:rsidRPr="00CB625E">
        <w:rPr>
          <w:sz w:val="16"/>
        </w:rPr>
        <w:t xml:space="preserve"> by the State inside its borders, </w:t>
      </w:r>
      <w:r w:rsidRPr="00E328FF">
        <w:rPr>
          <w:rStyle w:val="StyleUnderline"/>
        </w:rPr>
        <w:t xml:space="preserve">it would never have been </w:t>
      </w:r>
      <w:r w:rsidRPr="00E328FF">
        <w:rPr>
          <w:rStyle w:val="Emphasis"/>
        </w:rPr>
        <w:t>possible to amass capital</w:t>
      </w:r>
      <w:r w:rsidRPr="00CB625E">
        <w:rPr>
          <w:sz w:val="16"/>
        </w:rPr>
        <w:t xml:space="preserve">. And inversely: without the capture and valorization of wealth carried out by capital, the State would never have been able to exercise its administrative, legal, and governmental functions or organize armies of ever growing power. The expropriation of the means of production and the appropriation of the means of exercising force are the conditions of the formation of Capital and the constitution of the State that develop in parallel. </w:t>
      </w:r>
      <w:r w:rsidRPr="00E328FF">
        <w:rPr>
          <w:rStyle w:val="StyleUnderline"/>
        </w:rPr>
        <w:t>Military proletarization goes hand in hand with industrial proletarization.</w:t>
      </w:r>
    </w:p>
    <w:p w14:paraId="21CC7912" w14:textId="77777777" w:rsidR="00096457" w:rsidRPr="00CB625E" w:rsidRDefault="00096457" w:rsidP="00096457">
      <w:pPr>
        <w:rPr>
          <w:sz w:val="16"/>
        </w:rPr>
      </w:pPr>
      <w:r w:rsidRPr="00CB625E">
        <w:rPr>
          <w:sz w:val="16"/>
        </w:rPr>
        <w:t>9. But what “war” are we talking about? Does the concept of “global civil war,” advanced at the same time (1961) by Carl Schmitt and Hannah Arendt, impose itself at the end of the Cold War as the most appropriate form? Do the categories of “infinite war,” “just war,” and “war on terrorism” correspond to the new conflicts of globalization?</w:t>
      </w:r>
    </w:p>
    <w:p w14:paraId="3C4D6B33" w14:textId="77777777" w:rsidR="00096457" w:rsidRPr="00CB625E" w:rsidRDefault="00096457" w:rsidP="00096457">
      <w:pPr>
        <w:rPr>
          <w:sz w:val="16"/>
        </w:rPr>
      </w:pPr>
      <w:r w:rsidRPr="00CB625E">
        <w:rPr>
          <w:sz w:val="16"/>
        </w:rPr>
        <w:t>And is it possible to use the syntagma of “the” war without immediately assuming the point of view of the State? The history of capitalism, since its origin, is crisscrossed and constituted by a multiplicity of wars: wars of class(es), race(s), sex(es), wars of subjectivity(ies), wars of civilization (the singular gave its capital letter to History). “Wars” and not the war is our second thesis. “</w:t>
      </w:r>
      <w:r w:rsidRPr="00E328FF">
        <w:rPr>
          <w:rStyle w:val="StyleUnderline"/>
        </w:rPr>
        <w:t>Wars” as the foundation of internal and external order, as organizing principle of society</w:t>
      </w:r>
      <w:r w:rsidRPr="00CB625E">
        <w:rPr>
          <w:sz w:val="16"/>
        </w:rPr>
        <w:t xml:space="preserve">. Wars, not only </w:t>
      </w:r>
      <w:r w:rsidRPr="00E328FF">
        <w:rPr>
          <w:rStyle w:val="Emphasis"/>
        </w:rPr>
        <w:t>wars of class</w:t>
      </w:r>
      <w:r w:rsidRPr="00CB625E">
        <w:rPr>
          <w:sz w:val="16"/>
        </w:rPr>
        <w:t xml:space="preserve">, but also </w:t>
      </w:r>
      <w:r w:rsidRPr="00E328FF">
        <w:rPr>
          <w:rStyle w:val="Emphasis"/>
        </w:rPr>
        <w:t>military, civil, sex, and race wars</w:t>
      </w:r>
      <w:r w:rsidRPr="00CB625E">
        <w:rPr>
          <w:sz w:val="16"/>
        </w:rPr>
        <w:t xml:space="preserve"> are integrated so constitutively </w:t>
      </w:r>
      <w:r w:rsidRPr="00E328FF">
        <w:rPr>
          <w:rStyle w:val="StyleUnderline"/>
        </w:rPr>
        <w:t>in</w:t>
      </w:r>
      <w:r w:rsidRPr="00CB625E">
        <w:rPr>
          <w:sz w:val="16"/>
        </w:rPr>
        <w:t xml:space="preserve"> the </w:t>
      </w:r>
      <w:r w:rsidRPr="00E328FF">
        <w:rPr>
          <w:rStyle w:val="Emphasis"/>
        </w:rPr>
        <w:t>definition of Capital</w:t>
      </w:r>
      <w:r w:rsidRPr="00CB625E">
        <w:rPr>
          <w:sz w:val="16"/>
        </w:rPr>
        <w:t xml:space="preserve"> that Das Kapital should be rewritten from start to finish to account for their dynamic in its most real functioning. At all of the major turning points in capitalism, we do not find the “creative destruction” of Schumpeter carried out by entrepreneurial innovation, but always the enterprise of civil wars.</w:t>
      </w:r>
    </w:p>
    <w:p w14:paraId="01165E32" w14:textId="77777777" w:rsidR="00096457" w:rsidRPr="00CB625E" w:rsidRDefault="00096457" w:rsidP="00096457">
      <w:pPr>
        <w:rPr>
          <w:sz w:val="16"/>
        </w:rPr>
      </w:pPr>
      <w:r w:rsidRPr="00CB625E">
        <w:rPr>
          <w:sz w:val="16"/>
        </w:rPr>
        <w:t xml:space="preserve">10. Since 1492, Year One of Capital, the formation of capital has unfolded through this multiplicity of wars on both sides of the Atlantic. </w:t>
      </w:r>
      <w:r w:rsidRPr="00CB625E">
        <w:rPr>
          <w:rStyle w:val="Emphasis"/>
        </w:rPr>
        <w:t>Internal</w:t>
      </w:r>
      <w:r w:rsidRPr="00CB625E">
        <w:rPr>
          <w:sz w:val="16"/>
        </w:rPr>
        <w:t xml:space="preserve"> colonization (Europe) </w:t>
      </w:r>
      <w:r w:rsidRPr="00CB625E">
        <w:rPr>
          <w:rStyle w:val="StyleUnderline"/>
        </w:rPr>
        <w:t>and</w:t>
      </w:r>
      <w:r w:rsidRPr="00CB625E">
        <w:rPr>
          <w:sz w:val="16"/>
        </w:rPr>
        <w:t xml:space="preserve"> </w:t>
      </w:r>
      <w:r w:rsidRPr="00CB625E">
        <w:rPr>
          <w:rStyle w:val="Emphasis"/>
        </w:rPr>
        <w:t>external colonization</w:t>
      </w:r>
      <w:r w:rsidRPr="00CB625E">
        <w:rPr>
          <w:sz w:val="16"/>
        </w:rPr>
        <w:t xml:space="preserve"> (Americas) </w:t>
      </w:r>
      <w:r w:rsidRPr="00CB625E">
        <w:rPr>
          <w:rStyle w:val="StyleUnderline"/>
        </w:rPr>
        <w:t>are</w:t>
      </w:r>
      <w:r w:rsidRPr="00CB625E">
        <w:rPr>
          <w:sz w:val="16"/>
        </w:rPr>
        <w:t xml:space="preserve"> parallel, </w:t>
      </w:r>
      <w:r w:rsidRPr="00CB625E">
        <w:rPr>
          <w:rStyle w:val="Emphasis"/>
        </w:rPr>
        <w:t>mutually reinforcing</w:t>
      </w:r>
      <w:r w:rsidRPr="00CB625E">
        <w:rPr>
          <w:sz w:val="16"/>
        </w:rPr>
        <w:t xml:space="preserve">, and together define the world-economy. This dual colonization defines what Marx called primitive accumulation. Unlike, if not Marx, then at least a certain long-dominant Marxism, we do not restrict primitive accumulation to a mere phase in the development of capital destined to be surpassed in and through the “specific mode of production” of capital. We consider that it constitutes a condition of existence that constantly accompanies the development of capital, such that if primitive accumulation </w:t>
      </w:r>
      <w:r w:rsidRPr="00CB625E">
        <w:rPr>
          <w:rStyle w:val="StyleUnderline"/>
        </w:rPr>
        <w:t xml:space="preserve">is pursued in all of the </w:t>
      </w:r>
      <w:r w:rsidRPr="00CB625E">
        <w:rPr>
          <w:rStyle w:val="Emphasis"/>
        </w:rPr>
        <w:t>forms of expropriation</w:t>
      </w:r>
      <w:r w:rsidRPr="00CB625E">
        <w:rPr>
          <w:sz w:val="16"/>
        </w:rPr>
        <w:t xml:space="preserve"> of a continued accumulation, then the wars of class, race, sex, and subjectivity are endless. The conjunction of the these wars, and in particular the wars against the poor and women in the internal colonization of Europe, and the wars against the “first” peoples in external colonization, precede and make possible the “class struggles” of the nineteenth and twentieth centuries by projecting them into a common war against productive pacification. Pacification obtained by any means (“bloody” and “not bloody”) is the goal of the war of capital as “social relationship.”</w:t>
      </w:r>
    </w:p>
    <w:p w14:paraId="52284F66" w14:textId="77777777" w:rsidR="00096457" w:rsidRPr="00CB625E" w:rsidRDefault="00096457" w:rsidP="00096457">
      <w:pPr>
        <w:rPr>
          <w:sz w:val="16"/>
        </w:rPr>
      </w:pPr>
      <w:r w:rsidRPr="00CB625E">
        <w:rPr>
          <w:sz w:val="16"/>
        </w:rPr>
        <w:t xml:space="preserve">11. “By focusing exclusively on the relationship between capitalism and industrialism, in the end, Marx gives no attention to the close connection between these two phenomena and militarism.” </w:t>
      </w:r>
      <w:r w:rsidRPr="00CB625E">
        <w:rPr>
          <w:rStyle w:val="Emphasis"/>
        </w:rPr>
        <w:t>War and the arms race</w:t>
      </w:r>
      <w:r w:rsidRPr="00CB625E">
        <w:rPr>
          <w:sz w:val="16"/>
        </w:rPr>
        <w:t xml:space="preserve"> </w:t>
      </w:r>
      <w:r w:rsidRPr="00CB625E">
        <w:rPr>
          <w:rStyle w:val="StyleUnderline"/>
        </w:rPr>
        <w:t>have been conditions for</w:t>
      </w:r>
      <w:r w:rsidRPr="00CB625E">
        <w:rPr>
          <w:sz w:val="16"/>
        </w:rPr>
        <w:t xml:space="preserve"> both </w:t>
      </w:r>
      <w:r w:rsidRPr="00CB625E">
        <w:rPr>
          <w:rStyle w:val="Emphasis"/>
        </w:rPr>
        <w:t>economic development</w:t>
      </w:r>
      <w:r w:rsidRPr="00CB625E">
        <w:rPr>
          <w:sz w:val="16"/>
        </w:rPr>
        <w:t xml:space="preserve"> </w:t>
      </w:r>
      <w:r w:rsidRPr="00CB625E">
        <w:rPr>
          <w:rStyle w:val="StyleUnderline"/>
        </w:rPr>
        <w:t>and</w:t>
      </w:r>
      <w:r w:rsidRPr="00CB625E">
        <w:rPr>
          <w:sz w:val="16"/>
        </w:rPr>
        <w:t xml:space="preserve"> </w:t>
      </w:r>
      <w:r w:rsidRPr="00CB625E">
        <w:rPr>
          <w:rStyle w:val="Emphasis"/>
        </w:rPr>
        <w:t>technological and scientific innovation</w:t>
      </w:r>
      <w:r w:rsidRPr="00CB625E">
        <w:rPr>
          <w:sz w:val="16"/>
        </w:rPr>
        <w:t xml:space="preserve"> since the start of capitalism. Each stage in the development of capital invents its own “Keynesianism of war.” The only fault in this thesis by Giovanni Arrighi is in limiting itself to “the” war between States and paying “no attention to the close connection” that Capital, technology, and science maintain with civil wars. A colonel in the French army sums up the directly economic functions of war as follows: “</w:t>
      </w:r>
      <w:r w:rsidRPr="00CB625E">
        <w:rPr>
          <w:rStyle w:val="Emphasis"/>
        </w:rPr>
        <w:t>We are producers like any other</w:t>
      </w:r>
      <w:r w:rsidRPr="00CB625E">
        <w:rPr>
          <w:sz w:val="16"/>
        </w:rPr>
        <w:t>.” He reveals one of the most troubling aspects of the concept of production and work, an aspect that economists, unions, and Marxist recruits avoid thematizing.</w:t>
      </w:r>
    </w:p>
    <w:p w14:paraId="6F7ACE79" w14:textId="77777777" w:rsidR="00096457" w:rsidRPr="00421CE9" w:rsidRDefault="00096457" w:rsidP="00096457"/>
    <w:p w14:paraId="554FFC21" w14:textId="77777777" w:rsidR="00096457" w:rsidRDefault="00096457" w:rsidP="00096457">
      <w:pPr>
        <w:pStyle w:val="Heading3"/>
      </w:pPr>
      <w:r>
        <w:t>1NC---Alt</w:t>
      </w:r>
    </w:p>
    <w:p w14:paraId="788867B5" w14:textId="77777777" w:rsidR="00096457" w:rsidRPr="007B317D" w:rsidRDefault="00096457" w:rsidP="00096457">
      <w:pPr>
        <w:pStyle w:val="Heading4"/>
      </w:pPr>
      <w:r>
        <w:t xml:space="preserve">The alt is to </w:t>
      </w:r>
      <w:r>
        <w:rPr>
          <w:u w:val="single"/>
        </w:rPr>
        <w:t>remember water</w:t>
      </w:r>
      <w:r>
        <w:t xml:space="preserve">. This </w:t>
      </w:r>
      <w:r>
        <w:rPr>
          <w:u w:val="single"/>
        </w:rPr>
        <w:t>affirms water</w:t>
      </w:r>
      <w:r>
        <w:t xml:space="preserve"> outside of </w:t>
      </w:r>
      <w:r>
        <w:rPr>
          <w:u w:val="single"/>
        </w:rPr>
        <w:t>managerialism</w:t>
      </w:r>
      <w:r>
        <w:t xml:space="preserve"> which creates </w:t>
      </w:r>
      <w:r>
        <w:rPr>
          <w:u w:val="single"/>
        </w:rPr>
        <w:t>new ecological relations</w:t>
      </w:r>
      <w:r>
        <w:t xml:space="preserve">. </w:t>
      </w:r>
    </w:p>
    <w:p w14:paraId="23FF9646" w14:textId="77777777" w:rsidR="00096457" w:rsidRPr="00DC3A30" w:rsidRDefault="00096457" w:rsidP="00096457">
      <w:r>
        <w:rPr>
          <w:rStyle w:val="Style13ptBold"/>
        </w:rPr>
        <w:t xml:space="preserve">O’Donovan, 19 </w:t>
      </w:r>
      <w:r>
        <w:t>[Órla O’Donovan, Senior Lecturer @ University of College Cork, research and teaching are centrally concerned with social imaginaries of progress, health and medicine, and draw on the transdisciplinary field of feminist technoscience studies, “Re-membering water: community water politics and new materialisms,” 2019, Community Development Journal]//Townes</w:t>
      </w:r>
    </w:p>
    <w:p w14:paraId="1F34B74D" w14:textId="77777777" w:rsidR="00096457" w:rsidRPr="001857B5" w:rsidRDefault="00096457" w:rsidP="00096457">
      <w:pPr>
        <w:rPr>
          <w:sz w:val="16"/>
        </w:rPr>
      </w:pPr>
      <w:r w:rsidRPr="001857B5">
        <w:rPr>
          <w:sz w:val="16"/>
        </w:rPr>
        <w:t xml:space="preserve">From the perspective of Illich’s analysis, the challenge facing communities mobilized around water are twofold. The first is to remember water by being attentive to its wastage, pollution and unequal distribution. As discussed in the article by Patrick Bresnihan, for water justice activists involved with the Catalonian organisation Aigua es Vida, a first step towards the remunicipalization of water, has been </w:t>
      </w:r>
      <w:r w:rsidRPr="007B77A2">
        <w:rPr>
          <w:rStyle w:val="Emphasis"/>
        </w:rPr>
        <w:t>reclaiming knowledge</w:t>
      </w:r>
      <w:r w:rsidRPr="001857B5">
        <w:rPr>
          <w:sz w:val="16"/>
        </w:rPr>
        <w:t xml:space="preserve"> about the </w:t>
      </w:r>
      <w:r w:rsidRPr="007B77A2">
        <w:rPr>
          <w:rStyle w:val="Emphasis"/>
        </w:rPr>
        <w:t>water system</w:t>
      </w:r>
      <w:r w:rsidRPr="001857B5">
        <w:rPr>
          <w:sz w:val="16"/>
        </w:rPr>
        <w:t xml:space="preserve"> in the region and </w:t>
      </w:r>
      <w:r w:rsidRPr="007B77A2">
        <w:rPr>
          <w:rStyle w:val="StyleUnderline"/>
        </w:rPr>
        <w:t>acquiring</w:t>
      </w:r>
      <w:r w:rsidRPr="001857B5">
        <w:rPr>
          <w:sz w:val="16"/>
        </w:rPr>
        <w:t xml:space="preserve"> a </w:t>
      </w:r>
      <w:r w:rsidRPr="007B77A2">
        <w:rPr>
          <w:rStyle w:val="Emphasis"/>
        </w:rPr>
        <w:t>water literacy</w:t>
      </w:r>
      <w:r w:rsidRPr="001857B5">
        <w:rPr>
          <w:sz w:val="16"/>
        </w:rPr>
        <w:t>. One focus of this knowledge could be water’s global and stark maldistribution. In the article by Cristy Clark, we read about opposition to the introduction of prepaid water metres in South Africa, where there is a free basic water allocation of just 25 litres per person per day. In Ireland, where the introduction of water metres was vehemently opposed and stopped, only household water usage over 213,000 litres per year (583 litres per day) is deemed excessive and liable for charges (Irish Water, 2018).</w:t>
      </w:r>
    </w:p>
    <w:p w14:paraId="4468BD78" w14:textId="77777777" w:rsidR="00096457" w:rsidRPr="001857B5" w:rsidRDefault="00096457" w:rsidP="00096457">
      <w:pPr>
        <w:rPr>
          <w:sz w:val="16"/>
        </w:rPr>
      </w:pPr>
      <w:r w:rsidRPr="001857B5">
        <w:rPr>
          <w:sz w:val="16"/>
        </w:rPr>
        <w:t xml:space="preserve">The call to remember water from the ‘elemental philosopher’ David Macauley (2010, p. 2) is call for anamnesis, a </w:t>
      </w:r>
      <w:r w:rsidRPr="007B77A2">
        <w:rPr>
          <w:rStyle w:val="StyleUnderline"/>
        </w:rPr>
        <w:t>recovery of the memory of the four classical elements of earth, air, fire and water</w:t>
      </w:r>
      <w:r w:rsidRPr="001857B5">
        <w:rPr>
          <w:sz w:val="16"/>
        </w:rPr>
        <w:t xml:space="preserve">. </w:t>
      </w:r>
      <w:r w:rsidRPr="007B77A2">
        <w:rPr>
          <w:rStyle w:val="Emphasis"/>
        </w:rPr>
        <w:t>Though physically close, the elements often ‘remain existentially remote</w:t>
      </w:r>
      <w:r w:rsidRPr="001857B5">
        <w:rPr>
          <w:sz w:val="16"/>
        </w:rPr>
        <w:t xml:space="preserve">, covered over, or concealed’, as illustrated </w:t>
      </w:r>
      <w:r w:rsidRPr="007B77A2">
        <w:rPr>
          <w:rStyle w:val="Emphasis"/>
        </w:rPr>
        <w:t>by the images of water drain covers</w:t>
      </w:r>
      <w:r w:rsidRPr="001857B5">
        <w:rPr>
          <w:sz w:val="16"/>
        </w:rPr>
        <w:t xml:space="preserve"> (that ‘hide yet point to water’) on the city streets in Cork in Róisín O’Gorman’s article in this Special Issue. In her discussion of the movement based community arts project Global Water Dances, Róisín considers how this project promotes anamnesis, arguing ‘</w:t>
      </w:r>
      <w:r w:rsidRPr="007B77A2">
        <w:rPr>
          <w:rStyle w:val="StyleUnderline"/>
        </w:rPr>
        <w:t>if we miss out on the playful, sensuous, pleasurable encounters with/as water as well as the mundane and everyday aspects of our interactions with water, we miss out on fundamental water qualities that influence our daily lives with and as water-based beings’.</w:t>
      </w:r>
    </w:p>
    <w:p w14:paraId="01397CCA" w14:textId="77777777" w:rsidR="00096457" w:rsidRPr="007B77A2" w:rsidRDefault="00096457" w:rsidP="00096457">
      <w:pPr>
        <w:rPr>
          <w:u w:val="single"/>
        </w:rPr>
      </w:pPr>
      <w:r w:rsidRPr="001857B5">
        <w:rPr>
          <w:sz w:val="16"/>
        </w:rPr>
        <w:t xml:space="preserve">The second challenge is to </w:t>
      </w:r>
      <w:r w:rsidRPr="007B77A2">
        <w:rPr>
          <w:rStyle w:val="Emphasis"/>
        </w:rPr>
        <w:t>re-member water, to imagine it as much more</w:t>
      </w:r>
      <w:r w:rsidRPr="001857B5">
        <w:rPr>
          <w:sz w:val="16"/>
        </w:rPr>
        <w:t xml:space="preserve"> than an asocial cleaning agent and to dis-cover our connectedness with it. This radical re-membering mode of water politics </w:t>
      </w:r>
      <w:r w:rsidRPr="007B77A2">
        <w:rPr>
          <w:rStyle w:val="StyleUnderline"/>
        </w:rPr>
        <w:t>finds expression in</w:t>
      </w:r>
      <w:r w:rsidRPr="001857B5">
        <w:rPr>
          <w:sz w:val="16"/>
        </w:rPr>
        <w:t xml:space="preserve"> the slogans ‘</w:t>
      </w:r>
      <w:r w:rsidRPr="007B77A2">
        <w:rPr>
          <w:rStyle w:val="Emphasis"/>
        </w:rPr>
        <w:t>Water is Life’</w:t>
      </w:r>
      <w:r w:rsidRPr="001857B5">
        <w:rPr>
          <w:sz w:val="16"/>
        </w:rPr>
        <w:t xml:space="preserve"> and ‘We are Water’ used by water campaigners, such as the Standing Rock Water Protectors in USA (see the article by Chas Jewett and Mark Garavan). These slogans attest to a fundamental mismatch between the modern H2O understanding of water, with </w:t>
      </w:r>
      <w:r w:rsidRPr="007B77A2">
        <w:rPr>
          <w:rStyle w:val="StyleUnderline"/>
        </w:rPr>
        <w:t>its emphasis on water engineering and management, and the meaning of water espoused by those involved in some contemporary water anti-privatisation struggles who emphasise our watery entanglements.</w:t>
      </w:r>
    </w:p>
    <w:p w14:paraId="1574FCD8" w14:textId="77777777" w:rsidR="00096457" w:rsidRPr="001857B5" w:rsidRDefault="00096457" w:rsidP="00096457">
      <w:pPr>
        <w:rPr>
          <w:sz w:val="16"/>
        </w:rPr>
      </w:pPr>
      <w:r w:rsidRPr="001857B5">
        <w:rPr>
          <w:sz w:val="16"/>
        </w:rPr>
        <w:t xml:space="preserve">In a discussion of discontents arising from the </w:t>
      </w:r>
      <w:r w:rsidRPr="007B77A2">
        <w:rPr>
          <w:rStyle w:val="Emphasis"/>
        </w:rPr>
        <w:t>modern</w:t>
      </w:r>
      <w:r w:rsidRPr="001857B5">
        <w:rPr>
          <w:sz w:val="16"/>
        </w:rPr>
        <w:t xml:space="preserve"> meaning of </w:t>
      </w:r>
      <w:r w:rsidRPr="007B77A2">
        <w:rPr>
          <w:rStyle w:val="Emphasis"/>
        </w:rPr>
        <w:t>water</w:t>
      </w:r>
      <w:r w:rsidRPr="001857B5">
        <w:rPr>
          <w:sz w:val="16"/>
        </w:rPr>
        <w:t xml:space="preserve">, the Canadian geographer Jamie Linton (2014) addresses how it tends to be associated with a </w:t>
      </w:r>
      <w:r w:rsidRPr="007B77A2">
        <w:rPr>
          <w:rStyle w:val="Emphasis"/>
        </w:rPr>
        <w:t>reliance on technical engineering expertise to resolve all water-related issues</w:t>
      </w:r>
      <w:r w:rsidRPr="001857B5">
        <w:rPr>
          <w:sz w:val="16"/>
        </w:rPr>
        <w:t xml:space="preserve">. However, in conflicts over water this has become increasingly untenable, resulting in international official recognition of the need for a ‘more engaged practice of social negotiation’ known as Integrated Water Resources Management (Linton, 2014). Officially sanctioned at the 2002 Johannesburg World Summit on Sustainable Development, this stakeholder approach recognises a role for community participation in water management. Some of its proponents assert that water ‘should be recognized as a tool for community development … </w:t>
      </w:r>
      <w:r w:rsidRPr="001857B5">
        <w:rPr>
          <w:rStyle w:val="StyleUnderline"/>
        </w:rPr>
        <w:t>Water can have an overreaching value capable of coalescing conflicting interests and facilitating consensus building among societies</w:t>
      </w:r>
      <w:r w:rsidRPr="001857B5">
        <w:rPr>
          <w:sz w:val="16"/>
        </w:rPr>
        <w:t xml:space="preserve">. … </w:t>
      </w:r>
      <w:r w:rsidRPr="001857B5">
        <w:rPr>
          <w:rStyle w:val="StyleUnderline"/>
        </w:rPr>
        <w:t>a process for cooperative watershed management is vital’</w:t>
      </w:r>
      <w:r w:rsidRPr="001857B5">
        <w:rPr>
          <w:sz w:val="16"/>
        </w:rPr>
        <w:t xml:space="preserve"> (Rahaman and Varis, 2005, p.19). There is by now an extensive body of literature on how maginalised communities can be empowered to engage as stakeholders in Water Resources Management (see for example Butler and Adamowski, 2015). However, </w:t>
      </w:r>
      <w:r w:rsidRPr="001857B5">
        <w:rPr>
          <w:rStyle w:val="StyleUnderline"/>
        </w:rPr>
        <w:t xml:space="preserve">such moves retain the </w:t>
      </w:r>
      <w:r w:rsidRPr="001857B5">
        <w:rPr>
          <w:rStyle w:val="Emphasis"/>
        </w:rPr>
        <w:t>modern understanding</w:t>
      </w:r>
      <w:r w:rsidRPr="001857B5">
        <w:rPr>
          <w:rStyle w:val="StyleUnderline"/>
        </w:rPr>
        <w:t xml:space="preserve"> of </w:t>
      </w:r>
      <w:r w:rsidRPr="001857B5">
        <w:rPr>
          <w:rStyle w:val="Emphasis"/>
        </w:rPr>
        <w:t>water</w:t>
      </w:r>
      <w:r w:rsidRPr="001857B5">
        <w:rPr>
          <w:rStyle w:val="StyleUnderline"/>
        </w:rPr>
        <w:t xml:space="preserve"> as a </w:t>
      </w:r>
      <w:r w:rsidRPr="001857B5">
        <w:rPr>
          <w:rStyle w:val="Emphasis"/>
        </w:rPr>
        <w:t>resource</w:t>
      </w:r>
      <w:r w:rsidRPr="001857B5">
        <w:rPr>
          <w:rStyle w:val="StyleUnderline"/>
        </w:rPr>
        <w:t xml:space="preserve"> to be </w:t>
      </w:r>
      <w:r w:rsidRPr="001857B5">
        <w:rPr>
          <w:rStyle w:val="Emphasis"/>
        </w:rPr>
        <w:t>managed</w:t>
      </w:r>
      <w:r w:rsidRPr="001857B5">
        <w:rPr>
          <w:sz w:val="16"/>
        </w:rPr>
        <w:t xml:space="preserve">, and are </w:t>
      </w:r>
      <w:r w:rsidRPr="001857B5">
        <w:rPr>
          <w:rStyle w:val="Emphasis"/>
        </w:rPr>
        <w:t>a far cry from the calls to re-member water discussed above</w:t>
      </w:r>
      <w:r w:rsidRPr="001857B5">
        <w:rPr>
          <w:sz w:val="16"/>
        </w:rPr>
        <w:t>. The research, ideas and practices associated with new materialisms offer a radically different form of community hydropolitics.</w:t>
      </w:r>
    </w:p>
    <w:p w14:paraId="4414AB6F" w14:textId="77777777" w:rsidR="00096457" w:rsidRPr="001857B5" w:rsidRDefault="00096457" w:rsidP="00096457">
      <w:pPr>
        <w:rPr>
          <w:sz w:val="16"/>
        </w:rPr>
      </w:pPr>
      <w:r w:rsidRPr="001857B5">
        <w:rPr>
          <w:sz w:val="16"/>
        </w:rPr>
        <w:t>The emancipatory potentials of new materialist water politics?</w:t>
      </w:r>
    </w:p>
    <w:p w14:paraId="680192CE" w14:textId="77777777" w:rsidR="00096457" w:rsidRPr="001857B5" w:rsidRDefault="00096457" w:rsidP="00096457">
      <w:pPr>
        <w:rPr>
          <w:sz w:val="16"/>
        </w:rPr>
      </w:pPr>
      <w:r w:rsidRPr="001857B5">
        <w:rPr>
          <w:sz w:val="16"/>
        </w:rPr>
        <w:t xml:space="preserve">‘No species’, asserts Donna Haraway (2015, p. 159), ‘not even our own arrogant one pretending to be good individuals in so-called modern Western scripts, acts alone; </w:t>
      </w:r>
      <w:r w:rsidRPr="001857B5">
        <w:rPr>
          <w:rStyle w:val="StyleUnderline"/>
        </w:rPr>
        <w:t>assemblages</w:t>
      </w:r>
      <w:r w:rsidRPr="001857B5">
        <w:rPr>
          <w:sz w:val="16"/>
        </w:rPr>
        <w:t xml:space="preserve"> of organic species and of abiotic actors </w:t>
      </w:r>
      <w:r w:rsidRPr="001857B5">
        <w:rPr>
          <w:rStyle w:val="StyleUnderline"/>
        </w:rPr>
        <w:t>make history</w:t>
      </w:r>
      <w:r w:rsidRPr="001857B5">
        <w:rPr>
          <w:sz w:val="16"/>
        </w:rPr>
        <w:t xml:space="preserve">, the evolutionary kind and the other kinds too’. So, here we have it, two of the central ideas in new materialist thinking. To understand history and social action, we need to start thinking about </w:t>
      </w:r>
      <w:r w:rsidRPr="001857B5">
        <w:rPr>
          <w:rStyle w:val="Emphasis"/>
        </w:rPr>
        <w:t>interconnected assemblages</w:t>
      </w:r>
      <w:r w:rsidRPr="001857B5">
        <w:rPr>
          <w:sz w:val="16"/>
        </w:rPr>
        <w:t xml:space="preserve"> </w:t>
      </w:r>
      <w:r w:rsidRPr="001857B5">
        <w:rPr>
          <w:rStyle w:val="StyleUnderline"/>
        </w:rPr>
        <w:t>rather than</w:t>
      </w:r>
      <w:r w:rsidRPr="001857B5">
        <w:rPr>
          <w:sz w:val="16"/>
        </w:rPr>
        <w:t xml:space="preserve"> </w:t>
      </w:r>
      <w:r w:rsidRPr="001857B5">
        <w:rPr>
          <w:rStyle w:val="Emphasis"/>
        </w:rPr>
        <w:t>disconnected individuals</w:t>
      </w:r>
      <w:r w:rsidRPr="001857B5">
        <w:rPr>
          <w:sz w:val="16"/>
        </w:rPr>
        <w:t xml:space="preserve">, and we need to abandon arrogant anthropocentric outlooks that see only the human. For Haraway, </w:t>
      </w:r>
      <w:r w:rsidRPr="001857B5">
        <w:rPr>
          <w:rStyle w:val="StyleUnderline"/>
        </w:rPr>
        <w:t>the denial of these in Western thought is what has led to the era of ‘cheap nature’ being over and the emergence of the Anthropocene that has witnessed the immense and irreversible ‘destruction of places and times of refuge for people and other critters’</w:t>
      </w:r>
      <w:r w:rsidRPr="001857B5">
        <w:rPr>
          <w:sz w:val="16"/>
        </w:rPr>
        <w:t>. For her, at a time when ‘ongoingness is at stake’, our collective responsibility is to make the Anthropocene as brief as possible. The new epoch that she imagines and calls the Chthulucene may only be possible ‘with intense commitment and collaborative work and play with other terrans, flourishing for rich multi-species assemblages that include people’ (Haraway, 2015, p. 160). Her call to ‘make kin’ with human and non-human entities, envisages a meaning of family (but also community and commons) far beyond those with whom we have ties of species, ancestry and genealogy.</w:t>
      </w:r>
    </w:p>
    <w:p w14:paraId="1F69EA50" w14:textId="77777777" w:rsidR="00096457" w:rsidRPr="001857B5" w:rsidRDefault="00096457" w:rsidP="00096457">
      <w:pPr>
        <w:rPr>
          <w:sz w:val="16"/>
        </w:rPr>
      </w:pPr>
      <w:r w:rsidRPr="001857B5">
        <w:rPr>
          <w:sz w:val="16"/>
        </w:rPr>
        <w:t xml:space="preserve">This way of thinking about the water commons is central to a number of the articles in this Special Issue. Emphasising a relational and multi-species understanding of the commons, Patrick Bresnihan supports calls to understand it as a verb, where ‘commoning’ refers to ‘the making and re-making of mutualistic and reciprocal relations with human and non-human others’. Consistent with another central idea in new materialism that everything (including the meaning of keywords) is in a state of becoming, in his article, Cleo Woelfle-Erskine stresses the experimental character of the commons, which ‘as ongoing and variable, helps us to think and feel our way beyond the current, urgent claims to preserve a finite planet’ (Bresnihan, 2013, p. 88). Similarly, as argued by Róisín O’Gorman, </w:t>
      </w:r>
      <w:r w:rsidRPr="001857B5">
        <w:rPr>
          <w:rStyle w:val="StyleUnderline"/>
        </w:rPr>
        <w:t>the emancipatory potentials of experimental movement based community arts, such as the Global Water Dances, aimed at cultivating a sensibility of our interrelated hydro-hybrid selves</w:t>
      </w:r>
      <w:r w:rsidRPr="001857B5">
        <w:rPr>
          <w:sz w:val="16"/>
        </w:rPr>
        <w:t xml:space="preserve">, remains to be decided. Matt Scott's response acknowledges that, ‘the writing in this Special Issue does not offer concise, easy to follow emancipatory systems of thought. It does not spell out in detail how change happens.’ </w:t>
      </w:r>
      <w:r w:rsidRPr="001857B5">
        <w:rPr>
          <w:rStyle w:val="StyleUnderline"/>
        </w:rPr>
        <w:t>Much remains to be seen about the political potentials and pitfalls of re-membering, new materialist meanings of water, and the task now is to develop these ideas into more applicable forms of collective action in a contested world</w:t>
      </w:r>
      <w:r w:rsidRPr="001857B5">
        <w:rPr>
          <w:sz w:val="16"/>
        </w:rPr>
        <w:t>. But what is made clear by the contributions to this Special Issue is that they open up new and radically different possibilities for doing and thinking about water anti-privatisation struggles and the commons. As suggested in the quotation from Astrida Neimanis (2012, p. 96) included in Róisín’s article and reiterated below, this project of imagining water in new ways can unmoor us in potentially productive ways.</w:t>
      </w:r>
    </w:p>
    <w:p w14:paraId="3D4ED41B" w14:textId="77777777" w:rsidR="00096457" w:rsidRDefault="00096457" w:rsidP="00096457">
      <w:pPr>
        <w:ind w:left="720"/>
        <w:rPr>
          <w:sz w:val="16"/>
        </w:rPr>
      </w:pPr>
      <w:r w:rsidRPr="001857B5">
        <w:rPr>
          <w:rStyle w:val="Emphasis"/>
        </w:rPr>
        <w:t>Not only does water connect us</w:t>
      </w:r>
      <w:r w:rsidRPr="001857B5">
        <w:rPr>
          <w:sz w:val="16"/>
        </w:rPr>
        <w:t>, gestate us, sustain us—</w:t>
      </w:r>
      <w:r w:rsidRPr="001857B5">
        <w:rPr>
          <w:rStyle w:val="StyleUnderline"/>
        </w:rPr>
        <w:t xml:space="preserve">more than this </w:t>
      </w:r>
      <w:r w:rsidRPr="001857B5">
        <w:rPr>
          <w:rStyle w:val="Emphasis"/>
        </w:rPr>
        <w:t>water disturbs</w:t>
      </w:r>
      <w:r w:rsidRPr="001857B5">
        <w:rPr>
          <w:rStyle w:val="StyleUnderline"/>
        </w:rPr>
        <w:t xml:space="preserve"> the very </w:t>
      </w:r>
      <w:r w:rsidRPr="001857B5">
        <w:rPr>
          <w:rStyle w:val="Emphasis"/>
        </w:rPr>
        <w:t>categories that ground</w:t>
      </w:r>
      <w:r w:rsidRPr="001857B5">
        <w:rPr>
          <w:rStyle w:val="StyleUnderline"/>
        </w:rPr>
        <w:t xml:space="preserve"> the domains of social, political, philosophical and </w:t>
      </w:r>
      <w:r w:rsidRPr="001857B5">
        <w:rPr>
          <w:rStyle w:val="Emphasis"/>
        </w:rPr>
        <w:t>environmental thought</w:t>
      </w:r>
      <w:r w:rsidRPr="001857B5">
        <w:rPr>
          <w:sz w:val="16"/>
        </w:rPr>
        <w:t xml:space="preserve"> and those of feminist theory and practice as well. </w:t>
      </w:r>
      <w:r w:rsidRPr="001857B5">
        <w:rPr>
          <w:rStyle w:val="Emphasis"/>
        </w:rPr>
        <w:t>Thinking</w:t>
      </w:r>
      <w:r w:rsidRPr="001857B5">
        <w:rPr>
          <w:sz w:val="16"/>
        </w:rPr>
        <w:t xml:space="preserve"> about ourselves and our broader communities </w:t>
      </w:r>
      <w:r w:rsidRPr="001857B5">
        <w:rPr>
          <w:rStyle w:val="Emphasis"/>
        </w:rPr>
        <w:t>as watery can</w:t>
      </w:r>
      <w:r w:rsidRPr="001857B5">
        <w:rPr>
          <w:sz w:val="16"/>
        </w:rPr>
        <w:t xml:space="preserve"> thus </w:t>
      </w:r>
      <w:r w:rsidRPr="001857B5">
        <w:rPr>
          <w:rStyle w:val="Emphasis"/>
        </w:rPr>
        <w:t>unmoor us in productive</w:t>
      </w:r>
      <w:r w:rsidRPr="001857B5">
        <w:rPr>
          <w:sz w:val="16"/>
        </w:rPr>
        <w:t xml:space="preserve"> (albeit sometimes risky) </w:t>
      </w:r>
      <w:r w:rsidRPr="001857B5">
        <w:rPr>
          <w:rStyle w:val="Emphasis"/>
        </w:rPr>
        <w:t>ways</w:t>
      </w:r>
      <w:r w:rsidRPr="001857B5">
        <w:rPr>
          <w:sz w:val="16"/>
        </w:rPr>
        <w:t>. We are set adrift in the space-time between our certainties, between the various outcrops we cling to for security.</w:t>
      </w:r>
    </w:p>
    <w:p w14:paraId="142BEFDF" w14:textId="77777777" w:rsidR="00096457" w:rsidRDefault="00096457" w:rsidP="00096457">
      <w:pPr>
        <w:pStyle w:val="Heading3"/>
      </w:pPr>
      <w:r>
        <w:t>1NC---Alt</w:t>
      </w:r>
    </w:p>
    <w:p w14:paraId="749DEC3D" w14:textId="77777777" w:rsidR="00096457" w:rsidRPr="007B317D" w:rsidRDefault="00096457" w:rsidP="00096457">
      <w:pPr>
        <w:pStyle w:val="Heading4"/>
      </w:pPr>
      <w:r>
        <w:t xml:space="preserve">The alt is a </w:t>
      </w:r>
      <w:r>
        <w:rPr>
          <w:u w:val="single"/>
        </w:rPr>
        <w:t>critical counter-atlas</w:t>
      </w:r>
      <w:r>
        <w:t xml:space="preserve">. It </w:t>
      </w:r>
      <w:r>
        <w:rPr>
          <w:u w:val="single"/>
        </w:rPr>
        <w:t>deconstructs</w:t>
      </w:r>
      <w:r>
        <w:t xml:space="preserve"> western </w:t>
      </w:r>
      <w:r>
        <w:rPr>
          <w:u w:val="single"/>
        </w:rPr>
        <w:t>universalism</w:t>
      </w:r>
      <w:r>
        <w:t xml:space="preserve">. </w:t>
      </w:r>
    </w:p>
    <w:p w14:paraId="697CE322" w14:textId="77777777" w:rsidR="00096457" w:rsidRPr="006D00BE" w:rsidRDefault="00096457" w:rsidP="00096457">
      <w:r>
        <w:rPr>
          <w:rStyle w:val="Style13ptBold"/>
        </w:rPr>
        <w:t xml:space="preserve">Crawford, 21 </w:t>
      </w:r>
      <w:r>
        <w:t>[Kate Crawford is a writer, composer, producer and academic. Crawford is a principal researcher at Microsoft Research (Social Media Collective), the co-founder and director of research at the AI Now Institute at NYU, a visiting professor at the MIT Center for Civic Media, a senior fellow at the Information Law Institute at NYU, and an associate professor in the Journalism and Media Research Centre at the University of New South Wales, “Atlas of AI: Power, Politics, and the Planetary Costs of Artificial Intelligence,” 2021, Yale University Press]//Townes</w:t>
      </w:r>
    </w:p>
    <w:p w14:paraId="77227CAB" w14:textId="77777777" w:rsidR="00096457" w:rsidRPr="00E93983" w:rsidRDefault="00096457" w:rsidP="00096457">
      <w:pPr>
        <w:rPr>
          <w:sz w:val="16"/>
        </w:rPr>
      </w:pPr>
      <w:r w:rsidRPr="00AD1409">
        <w:rPr>
          <w:rStyle w:val="Emphasis"/>
          <w:highlight w:val="green"/>
        </w:rPr>
        <w:t>Instead of</w:t>
      </w:r>
      <w:r w:rsidRPr="00E93983">
        <w:rPr>
          <w:sz w:val="16"/>
        </w:rPr>
        <w:t xml:space="preserve"> claiming </w:t>
      </w:r>
      <w:r w:rsidRPr="00AD1409">
        <w:rPr>
          <w:rStyle w:val="Emphasis"/>
          <w:highlight w:val="green"/>
        </w:rPr>
        <w:t>universality</w:t>
      </w:r>
      <w:r w:rsidRPr="00AD1409">
        <w:rPr>
          <w:sz w:val="16"/>
          <w:highlight w:val="green"/>
        </w:rPr>
        <w:t xml:space="preserve">, </w:t>
      </w:r>
      <w:r w:rsidRPr="00AD1409">
        <w:rPr>
          <w:rStyle w:val="StyleUnderline"/>
          <w:highlight w:val="green"/>
        </w:rPr>
        <w:t>this</w:t>
      </w:r>
      <w:r w:rsidRPr="00E93983">
        <w:rPr>
          <w:sz w:val="16"/>
        </w:rPr>
        <w:t xml:space="preserve"> book is a partial account, and by bringing you along on my investigations, I hope to </w:t>
      </w:r>
      <w:r w:rsidRPr="00AD1409">
        <w:rPr>
          <w:rStyle w:val="StyleUnderline"/>
          <w:highlight w:val="green"/>
        </w:rPr>
        <w:t>show</w:t>
      </w:r>
      <w:r w:rsidRPr="00E93983">
        <w:rPr>
          <w:sz w:val="16"/>
        </w:rPr>
        <w:t xml:space="preserve"> you </w:t>
      </w:r>
      <w:r w:rsidRPr="00AD1409">
        <w:rPr>
          <w:rStyle w:val="StyleUnderline"/>
          <w:highlight w:val="green"/>
        </w:rPr>
        <w:t>how</w:t>
      </w:r>
      <w:r w:rsidRPr="00E93983">
        <w:rPr>
          <w:sz w:val="16"/>
        </w:rPr>
        <w:t xml:space="preserve"> my </w:t>
      </w:r>
      <w:r w:rsidRPr="00AD1409">
        <w:rPr>
          <w:rStyle w:val="StyleUnderline"/>
          <w:highlight w:val="green"/>
        </w:rPr>
        <w:t>views were formed</w:t>
      </w:r>
      <w:r w:rsidRPr="00E93983">
        <w:rPr>
          <w:sz w:val="16"/>
        </w:rPr>
        <w:t xml:space="preserve">. We will </w:t>
      </w:r>
      <w:r w:rsidRPr="00AD1409">
        <w:rPr>
          <w:rStyle w:val="StyleUnderline"/>
          <w:highlight w:val="green"/>
        </w:rPr>
        <w:t>encounter</w:t>
      </w:r>
      <w:r w:rsidRPr="00E93983">
        <w:rPr>
          <w:sz w:val="16"/>
        </w:rPr>
        <w:t xml:space="preserve"> well-visited and lesser-known </w:t>
      </w:r>
      <w:r w:rsidRPr="00FF102E">
        <w:rPr>
          <w:rStyle w:val="Emphasis"/>
        </w:rPr>
        <w:t xml:space="preserve">landscapes of </w:t>
      </w:r>
      <w:r w:rsidRPr="00AD1409">
        <w:rPr>
          <w:rStyle w:val="Emphasis"/>
          <w:highlight w:val="green"/>
        </w:rPr>
        <w:t>computation</w:t>
      </w:r>
      <w:r w:rsidRPr="00E93983">
        <w:rPr>
          <w:sz w:val="16"/>
        </w:rPr>
        <w:t xml:space="preserve">: the pits of </w:t>
      </w:r>
      <w:r w:rsidRPr="00FF102E">
        <w:rPr>
          <w:rStyle w:val="StyleUnderline"/>
        </w:rPr>
        <w:t>mines</w:t>
      </w:r>
      <w:r w:rsidRPr="00E93983">
        <w:rPr>
          <w:sz w:val="16"/>
        </w:rPr>
        <w:t xml:space="preserve">, the long corridors of </w:t>
      </w:r>
      <w:r w:rsidRPr="00FF102E">
        <w:rPr>
          <w:rStyle w:val="Emphasis"/>
        </w:rPr>
        <w:t>energy-devouring</w:t>
      </w:r>
      <w:r w:rsidRPr="00E93983">
        <w:rPr>
          <w:sz w:val="16"/>
        </w:rPr>
        <w:t xml:space="preserve"> data </w:t>
      </w:r>
      <w:r w:rsidRPr="00FF102E">
        <w:rPr>
          <w:rStyle w:val="Emphasis"/>
        </w:rPr>
        <w:t>centers</w:t>
      </w:r>
      <w:r w:rsidRPr="00E93983">
        <w:rPr>
          <w:sz w:val="16"/>
        </w:rPr>
        <w:t xml:space="preserve">, </w:t>
      </w:r>
      <w:r w:rsidRPr="00FF102E">
        <w:rPr>
          <w:rStyle w:val="Emphasis"/>
        </w:rPr>
        <w:t>skull archives</w:t>
      </w:r>
      <w:r w:rsidRPr="00E93983">
        <w:rPr>
          <w:sz w:val="16"/>
        </w:rPr>
        <w:t xml:space="preserve">, image databases, </w:t>
      </w:r>
      <w:r w:rsidRPr="00FF102E">
        <w:rPr>
          <w:rStyle w:val="StyleUnderline"/>
        </w:rPr>
        <w:t>and</w:t>
      </w:r>
      <w:r w:rsidRPr="00E93983">
        <w:rPr>
          <w:sz w:val="16"/>
        </w:rPr>
        <w:t xml:space="preserve"> the fluorescentlit hangars of </w:t>
      </w:r>
      <w:r w:rsidRPr="00FF102E">
        <w:rPr>
          <w:rStyle w:val="Emphasis"/>
        </w:rPr>
        <w:t>delivery warehouses</w:t>
      </w:r>
      <w:r w:rsidRPr="00E93983">
        <w:rPr>
          <w:sz w:val="16"/>
        </w:rPr>
        <w:t xml:space="preserve">. </w:t>
      </w:r>
      <w:r w:rsidRPr="00AD1409">
        <w:rPr>
          <w:rStyle w:val="StyleUnderline"/>
          <w:highlight w:val="green"/>
        </w:rPr>
        <w:t>These</w:t>
      </w:r>
      <w:r w:rsidRPr="00E93983">
        <w:rPr>
          <w:sz w:val="16"/>
        </w:rPr>
        <w:t xml:space="preserve"> sites are included not just to illustrate the material construction of AI and its ideologies but also to “</w:t>
      </w:r>
      <w:r w:rsidRPr="00AD1409">
        <w:rPr>
          <w:rStyle w:val="StyleUnderline"/>
          <w:highlight w:val="green"/>
        </w:rPr>
        <w:t>illuminate</w:t>
      </w:r>
      <w:r w:rsidRPr="00E93983">
        <w:rPr>
          <w:sz w:val="16"/>
        </w:rPr>
        <w:t xml:space="preserve"> the unavoidably </w:t>
      </w:r>
      <w:r w:rsidRPr="00FF102E">
        <w:rPr>
          <w:rStyle w:val="Emphasis"/>
        </w:rPr>
        <w:t xml:space="preserve">subjective and political aspects of </w:t>
      </w:r>
      <w:r w:rsidRPr="00AD1409">
        <w:rPr>
          <w:rStyle w:val="Emphasis"/>
          <w:highlight w:val="green"/>
        </w:rPr>
        <w:t>mapping</w:t>
      </w:r>
      <w:r w:rsidRPr="00AD1409">
        <w:rPr>
          <w:sz w:val="16"/>
          <w:highlight w:val="green"/>
        </w:rPr>
        <w:t xml:space="preserve">, </w:t>
      </w:r>
      <w:r w:rsidRPr="00AD1409">
        <w:rPr>
          <w:rStyle w:val="StyleUnderline"/>
          <w:highlight w:val="green"/>
        </w:rPr>
        <w:t>and</w:t>
      </w:r>
      <w:r w:rsidRPr="00E93983">
        <w:rPr>
          <w:sz w:val="16"/>
        </w:rPr>
        <w:t xml:space="preserve"> to </w:t>
      </w:r>
      <w:r w:rsidRPr="00AD1409">
        <w:rPr>
          <w:rStyle w:val="Emphasis"/>
          <w:highlight w:val="green"/>
        </w:rPr>
        <w:t>provide alternatives to hegemonic</w:t>
      </w:r>
      <w:r w:rsidRPr="00E93983">
        <w:rPr>
          <w:sz w:val="16"/>
        </w:rPr>
        <w:t xml:space="preserve">, authoritative—and often naturalized and reified— </w:t>
      </w:r>
      <w:r w:rsidRPr="00AD1409">
        <w:rPr>
          <w:rStyle w:val="Emphasis"/>
          <w:highlight w:val="green"/>
        </w:rPr>
        <w:t>approaches</w:t>
      </w:r>
      <w:r w:rsidRPr="00E93983">
        <w:rPr>
          <w:sz w:val="16"/>
        </w:rPr>
        <w:t>,” as media scholar Shannon Mattern writes.27</w:t>
      </w:r>
    </w:p>
    <w:p w14:paraId="0115ACDA" w14:textId="77777777" w:rsidR="00096457" w:rsidRPr="00E93983" w:rsidRDefault="00096457" w:rsidP="00096457">
      <w:pPr>
        <w:rPr>
          <w:sz w:val="16"/>
        </w:rPr>
      </w:pPr>
      <w:r w:rsidRPr="00AD1409">
        <w:rPr>
          <w:rStyle w:val="StyleUnderline"/>
          <w:highlight w:val="green"/>
        </w:rPr>
        <w:t>Models for</w:t>
      </w:r>
      <w:r w:rsidRPr="00FF102E">
        <w:rPr>
          <w:rStyle w:val="StyleUnderline"/>
        </w:rPr>
        <w:t xml:space="preserve"> understanding and </w:t>
      </w:r>
      <w:r w:rsidRPr="00AD1409">
        <w:rPr>
          <w:rStyle w:val="StyleUnderline"/>
          <w:highlight w:val="green"/>
        </w:rPr>
        <w:t xml:space="preserve">holding systems </w:t>
      </w:r>
      <w:r w:rsidRPr="00AD1409">
        <w:rPr>
          <w:rStyle w:val="Emphasis"/>
          <w:highlight w:val="green"/>
        </w:rPr>
        <w:t>accountable</w:t>
      </w:r>
      <w:r w:rsidRPr="00FF102E">
        <w:rPr>
          <w:rStyle w:val="StyleUnderline"/>
        </w:rPr>
        <w:t xml:space="preserve"> have long </w:t>
      </w:r>
      <w:r w:rsidRPr="00AD1409">
        <w:rPr>
          <w:rStyle w:val="Emphasis"/>
          <w:highlight w:val="green"/>
        </w:rPr>
        <w:t>rested on</w:t>
      </w:r>
      <w:r w:rsidRPr="00FF102E">
        <w:rPr>
          <w:rStyle w:val="StyleUnderline"/>
        </w:rPr>
        <w:t xml:space="preserve"> ideals of </w:t>
      </w:r>
      <w:r w:rsidRPr="00AD1409">
        <w:rPr>
          <w:rStyle w:val="Emphasis"/>
          <w:highlight w:val="green"/>
        </w:rPr>
        <w:t>transparency</w:t>
      </w:r>
      <w:r w:rsidRPr="00E93983">
        <w:rPr>
          <w:sz w:val="16"/>
        </w:rPr>
        <w:t xml:space="preserve">. As I’ve written with the media scholar Mike Ananny, being </w:t>
      </w:r>
      <w:r w:rsidRPr="00AD1409">
        <w:rPr>
          <w:rStyle w:val="Emphasis"/>
          <w:highlight w:val="green"/>
        </w:rPr>
        <w:t>able to see</w:t>
      </w:r>
      <w:r w:rsidRPr="00E93983">
        <w:rPr>
          <w:sz w:val="16"/>
        </w:rPr>
        <w:t xml:space="preserve"> a system </w:t>
      </w:r>
      <w:r w:rsidRPr="00AD1409">
        <w:rPr>
          <w:rStyle w:val="StyleUnderline"/>
          <w:highlight w:val="green"/>
        </w:rPr>
        <w:t>is</w:t>
      </w:r>
      <w:r w:rsidRPr="00E93983">
        <w:rPr>
          <w:sz w:val="16"/>
        </w:rPr>
        <w:t xml:space="preserve"> sometimes </w:t>
      </w:r>
      <w:r w:rsidRPr="00AD1409">
        <w:rPr>
          <w:rStyle w:val="StyleUnderline"/>
          <w:highlight w:val="green"/>
        </w:rPr>
        <w:t>equated with</w:t>
      </w:r>
      <w:r w:rsidRPr="00E93983">
        <w:rPr>
          <w:sz w:val="16"/>
        </w:rPr>
        <w:t xml:space="preserve"> being </w:t>
      </w:r>
      <w:r w:rsidRPr="00AD1409">
        <w:rPr>
          <w:rStyle w:val="Emphasis"/>
          <w:highlight w:val="green"/>
        </w:rPr>
        <w:t>able to know</w:t>
      </w:r>
      <w:r w:rsidRPr="00E93983">
        <w:rPr>
          <w:sz w:val="16"/>
        </w:rPr>
        <w:t xml:space="preserve"> how it works and how to govern it.28 But this tendency has serious limitations. In the case of AI, </w:t>
      </w:r>
      <w:r w:rsidRPr="00AD1409">
        <w:rPr>
          <w:rStyle w:val="Emphasis"/>
          <w:highlight w:val="green"/>
        </w:rPr>
        <w:t>there is no singular</w:t>
      </w:r>
      <w:r w:rsidRPr="00E93983">
        <w:rPr>
          <w:rStyle w:val="Emphasis"/>
        </w:rPr>
        <w:t xml:space="preserve"> black box</w:t>
      </w:r>
      <w:r w:rsidRPr="00E93983">
        <w:rPr>
          <w:sz w:val="16"/>
        </w:rPr>
        <w:t xml:space="preserve"> to open, </w:t>
      </w:r>
      <w:r w:rsidRPr="00E93983">
        <w:rPr>
          <w:rStyle w:val="Emphasis"/>
        </w:rPr>
        <w:t xml:space="preserve">no </w:t>
      </w:r>
      <w:r w:rsidRPr="00AD1409">
        <w:rPr>
          <w:rStyle w:val="Emphasis"/>
          <w:highlight w:val="green"/>
        </w:rPr>
        <w:t>secret</w:t>
      </w:r>
      <w:r w:rsidRPr="00E93983">
        <w:rPr>
          <w:sz w:val="16"/>
        </w:rPr>
        <w:t xml:space="preserve"> to expose, </w:t>
      </w:r>
      <w:r w:rsidRPr="00AD1409">
        <w:rPr>
          <w:rStyle w:val="StyleUnderline"/>
          <w:highlight w:val="green"/>
        </w:rPr>
        <w:t>but</w:t>
      </w:r>
      <w:r w:rsidRPr="00E93983">
        <w:rPr>
          <w:sz w:val="16"/>
        </w:rPr>
        <w:t xml:space="preserve"> a </w:t>
      </w:r>
      <w:r w:rsidRPr="00AD1409">
        <w:rPr>
          <w:rStyle w:val="Emphasis"/>
          <w:highlight w:val="green"/>
        </w:rPr>
        <w:t>multitude of interlaced systems</w:t>
      </w:r>
      <w:r w:rsidRPr="00E93983">
        <w:rPr>
          <w:rStyle w:val="Emphasis"/>
        </w:rPr>
        <w:t xml:space="preserve"> of power</w:t>
      </w:r>
      <w:r w:rsidRPr="00E93983">
        <w:rPr>
          <w:sz w:val="16"/>
        </w:rPr>
        <w:t xml:space="preserve">. </w:t>
      </w:r>
      <w:r w:rsidRPr="00E93983">
        <w:rPr>
          <w:rStyle w:val="StyleUnderline"/>
        </w:rPr>
        <w:t>Complete transparency</w:t>
      </w:r>
      <w:r w:rsidRPr="00E93983">
        <w:rPr>
          <w:sz w:val="16"/>
        </w:rPr>
        <w:t xml:space="preserve">, then, </w:t>
      </w:r>
      <w:r w:rsidRPr="00E93983">
        <w:rPr>
          <w:rStyle w:val="StyleUnderline"/>
        </w:rPr>
        <w:t>is</w:t>
      </w:r>
      <w:r w:rsidRPr="00E93983">
        <w:rPr>
          <w:sz w:val="16"/>
        </w:rPr>
        <w:t xml:space="preserve"> an </w:t>
      </w:r>
      <w:r w:rsidRPr="00E93983">
        <w:rPr>
          <w:rStyle w:val="StyleUnderline"/>
        </w:rPr>
        <w:t>impossible</w:t>
      </w:r>
      <w:r w:rsidRPr="00E93983">
        <w:rPr>
          <w:sz w:val="16"/>
        </w:rPr>
        <w:t xml:space="preserve"> goal. Rather, we gain a better understanding of AI’s role in the world by engaging with its material architectures, contextual environments, and prevailing politics and by tracing how they are connected.</w:t>
      </w:r>
    </w:p>
    <w:p w14:paraId="3794DD12" w14:textId="77777777" w:rsidR="00096457" w:rsidRPr="00E93983" w:rsidRDefault="00096457" w:rsidP="00096457">
      <w:pPr>
        <w:rPr>
          <w:sz w:val="16"/>
        </w:rPr>
      </w:pPr>
      <w:r w:rsidRPr="00E93983">
        <w:rPr>
          <w:sz w:val="16"/>
        </w:rPr>
        <w:t xml:space="preserve">My thinking in this book has been informed by the disciplines of science and technology studies, law, and political philosophy and from my experience working in both academia and an industrial AI research lab for almost a decade. Over those years, many generous colleagues and communities have changed the way I see the world: </w:t>
      </w:r>
      <w:r w:rsidRPr="00AD1409">
        <w:rPr>
          <w:rStyle w:val="Emphasis"/>
          <w:highlight w:val="green"/>
        </w:rPr>
        <w:t>mapping is</w:t>
      </w:r>
      <w:r w:rsidRPr="00E93983">
        <w:rPr>
          <w:rStyle w:val="Emphasis"/>
        </w:rPr>
        <w:t xml:space="preserve"> </w:t>
      </w:r>
      <w:r w:rsidRPr="00AD1409">
        <w:rPr>
          <w:rStyle w:val="Emphasis"/>
          <w:highlight w:val="green"/>
        </w:rPr>
        <w:t>always</w:t>
      </w:r>
      <w:r w:rsidRPr="00E93983">
        <w:rPr>
          <w:rStyle w:val="Emphasis"/>
        </w:rPr>
        <w:t xml:space="preserve"> a </w:t>
      </w:r>
      <w:r w:rsidRPr="00AD1409">
        <w:rPr>
          <w:rStyle w:val="Emphasis"/>
          <w:highlight w:val="green"/>
        </w:rPr>
        <w:t>collective</w:t>
      </w:r>
      <w:r w:rsidRPr="00E93983">
        <w:rPr>
          <w:rStyle w:val="Emphasis"/>
        </w:rPr>
        <w:t xml:space="preserve"> exercise</w:t>
      </w:r>
      <w:r w:rsidRPr="00E93983">
        <w:rPr>
          <w:sz w:val="16"/>
        </w:rPr>
        <w:t>, and this is no exception.29 I’m grateful to the scholars who created new ways to understand sociotechnical systems, including Geoffrey Bowker, Benjamin Bratton, Wendy Chun, Lorraine Daston, Peter Galison, Ian Hacking, Stuart Hall, Donald MacKenzie, Achille Mbembé, Alondra Nelson, Susan Leigh Star, and Lucy Suchman, among many others. This book benefited from many in-person conversations and reading the recent work by authors studying the politics of technology, including Mark Andrejevic, Ruha Benjamin, Meredith Broussard, Simone Browne, Julie Cohen, Sasha Costanza-Chock, Virginia Eubanks, Tarleton Gillespie, Mar Hicks, Tung-Hui Hu, Yuk Hui, Safiya Umoja Noble, and Astra Taylor.</w:t>
      </w:r>
    </w:p>
    <w:p w14:paraId="64F1C604" w14:textId="77777777" w:rsidR="00096457" w:rsidRPr="00E93983" w:rsidRDefault="00096457" w:rsidP="00096457">
      <w:pPr>
        <w:rPr>
          <w:sz w:val="16"/>
        </w:rPr>
      </w:pPr>
      <w:r w:rsidRPr="00E93983">
        <w:rPr>
          <w:sz w:val="16"/>
        </w:rPr>
        <w:t xml:space="preserve">As with any book, this one emerges from a specific lived experience that imposes limitations. As someone who has lived and worked in the United States for the past decade, my focus skews toward the AI industry in Western centers of power. But my aim is not to create a complete </w:t>
      </w:r>
      <w:r w:rsidRPr="00AD1409">
        <w:rPr>
          <w:rStyle w:val="Emphasis"/>
          <w:highlight w:val="green"/>
        </w:rPr>
        <w:t>global atlas</w:t>
      </w:r>
      <w:r w:rsidRPr="00E93983">
        <w:rPr>
          <w:sz w:val="16"/>
        </w:rPr>
        <w:t xml:space="preserve">—the very idea </w:t>
      </w:r>
      <w:r w:rsidRPr="00AD1409">
        <w:rPr>
          <w:rStyle w:val="StyleUnderline"/>
          <w:highlight w:val="green"/>
        </w:rPr>
        <w:t>invokes</w:t>
      </w:r>
      <w:r w:rsidRPr="00AD1409">
        <w:rPr>
          <w:sz w:val="16"/>
          <w:highlight w:val="green"/>
        </w:rPr>
        <w:t xml:space="preserve"> </w:t>
      </w:r>
      <w:r w:rsidRPr="00AD1409">
        <w:rPr>
          <w:rStyle w:val="Emphasis"/>
          <w:highlight w:val="green"/>
        </w:rPr>
        <w:t>capture and colonial control</w:t>
      </w:r>
      <w:r w:rsidRPr="00E93983">
        <w:rPr>
          <w:sz w:val="16"/>
        </w:rPr>
        <w:t>. Instead, any author’s view can be only partial, based on local observations and interpretations, in what environmental geographer Samantha Saville calls a “</w:t>
      </w:r>
      <w:r w:rsidRPr="00AD1409">
        <w:rPr>
          <w:rStyle w:val="Emphasis"/>
          <w:highlight w:val="green"/>
        </w:rPr>
        <w:t>humble geography</w:t>
      </w:r>
      <w:r w:rsidRPr="00E93983">
        <w:rPr>
          <w:sz w:val="16"/>
        </w:rPr>
        <w:t xml:space="preserve">” that </w:t>
      </w:r>
      <w:r w:rsidRPr="00AD1409">
        <w:rPr>
          <w:rStyle w:val="StyleUnderline"/>
          <w:highlight w:val="green"/>
        </w:rPr>
        <w:t>acknowledges</w:t>
      </w:r>
      <w:r w:rsidRPr="00E93983">
        <w:rPr>
          <w:sz w:val="16"/>
        </w:rPr>
        <w:t xml:space="preserve"> one’s </w:t>
      </w:r>
      <w:r w:rsidRPr="00E93983">
        <w:rPr>
          <w:rStyle w:val="Emphasis"/>
        </w:rPr>
        <w:t xml:space="preserve">specific </w:t>
      </w:r>
      <w:r w:rsidRPr="00AD1409">
        <w:rPr>
          <w:rStyle w:val="Emphasis"/>
          <w:highlight w:val="green"/>
        </w:rPr>
        <w:t>perspectives</w:t>
      </w:r>
      <w:r w:rsidRPr="00AD1409">
        <w:rPr>
          <w:sz w:val="16"/>
          <w:highlight w:val="green"/>
        </w:rPr>
        <w:t xml:space="preserve"> </w:t>
      </w:r>
      <w:r w:rsidRPr="00AD1409">
        <w:rPr>
          <w:rStyle w:val="StyleUnderline"/>
          <w:highlight w:val="green"/>
        </w:rPr>
        <w:t>rather than</w:t>
      </w:r>
      <w:r w:rsidRPr="00E93983">
        <w:rPr>
          <w:sz w:val="16"/>
        </w:rPr>
        <w:t xml:space="preserve"> claiming </w:t>
      </w:r>
      <w:r w:rsidRPr="00AD1409">
        <w:rPr>
          <w:rStyle w:val="Emphasis"/>
          <w:highlight w:val="green"/>
        </w:rPr>
        <w:t>objectivity</w:t>
      </w:r>
      <w:r w:rsidRPr="00E93983">
        <w:rPr>
          <w:rStyle w:val="Emphasis"/>
        </w:rPr>
        <w:t xml:space="preserve"> or mastery</w:t>
      </w:r>
      <w:r w:rsidRPr="00E93983">
        <w:rPr>
          <w:sz w:val="16"/>
        </w:rPr>
        <w:t>.30</w:t>
      </w:r>
    </w:p>
    <w:p w14:paraId="2A4681E3" w14:textId="77777777" w:rsidR="00096457" w:rsidRPr="00E93983" w:rsidRDefault="00096457" w:rsidP="00096457">
      <w:pPr>
        <w:rPr>
          <w:sz w:val="16"/>
        </w:rPr>
      </w:pPr>
      <w:r w:rsidRPr="00E93983">
        <w:rPr>
          <w:sz w:val="16"/>
        </w:rPr>
        <w:t xml:space="preserve">Just as there are many ways to make an atlas, so there are many possible futures for how AI will be used in the world. The expanding reach of </w:t>
      </w:r>
      <w:r w:rsidRPr="00E93983">
        <w:rPr>
          <w:rStyle w:val="Emphasis"/>
        </w:rPr>
        <w:t>AI systems</w:t>
      </w:r>
      <w:r w:rsidRPr="00E93983">
        <w:rPr>
          <w:sz w:val="16"/>
        </w:rPr>
        <w:t xml:space="preserve"> may seem inevitable, but this is </w:t>
      </w:r>
      <w:r w:rsidRPr="00E93983">
        <w:rPr>
          <w:rStyle w:val="Emphasis"/>
        </w:rPr>
        <w:t>contestable and incomplete</w:t>
      </w:r>
      <w:r w:rsidRPr="00E93983">
        <w:rPr>
          <w:sz w:val="16"/>
        </w:rPr>
        <w:t xml:space="preserve">. The underlying visions of the AI field do not come into being autonomously but instead have been constructed from a particular set of beliefs and perspectives. The chief designers of the contemporary atlas of AI are a small and homogenous group of people, based in a handful of cities, working in an industry that is currently the wealthiest in the world. Like medieval European mappae mundi, which illustrated religious and classical concepts as much as coordinates, </w:t>
      </w:r>
      <w:r w:rsidRPr="00E93983">
        <w:rPr>
          <w:rStyle w:val="StyleUnderline"/>
        </w:rPr>
        <w:t>the maps made by the AI industry are political interventions, as opposed to neutral reflections of the world</w:t>
      </w:r>
      <w:r w:rsidRPr="00E93983">
        <w:rPr>
          <w:sz w:val="16"/>
        </w:rPr>
        <w:t xml:space="preserve">. </w:t>
      </w:r>
      <w:r w:rsidRPr="00AD1409">
        <w:rPr>
          <w:rStyle w:val="StyleUnderline"/>
          <w:highlight w:val="green"/>
        </w:rPr>
        <w:t>This</w:t>
      </w:r>
      <w:r w:rsidRPr="00E93983">
        <w:rPr>
          <w:sz w:val="16"/>
        </w:rPr>
        <w:t xml:space="preserve"> book is </w:t>
      </w:r>
      <w:r w:rsidRPr="00E93983">
        <w:rPr>
          <w:rStyle w:val="StyleUnderline"/>
        </w:rPr>
        <w:t>made against</w:t>
      </w:r>
      <w:r w:rsidRPr="00E93983">
        <w:rPr>
          <w:sz w:val="16"/>
        </w:rPr>
        <w:t xml:space="preserve"> the </w:t>
      </w:r>
      <w:r w:rsidRPr="00E93983">
        <w:rPr>
          <w:rStyle w:val="Emphasis"/>
        </w:rPr>
        <w:t>spirit of colonial mapping logics</w:t>
      </w:r>
      <w:r w:rsidRPr="00E93983">
        <w:rPr>
          <w:sz w:val="16"/>
        </w:rPr>
        <w:t xml:space="preserve">, </w:t>
      </w:r>
      <w:r w:rsidRPr="00E93983">
        <w:rPr>
          <w:rStyle w:val="StyleUnderline"/>
        </w:rPr>
        <w:t>and</w:t>
      </w:r>
      <w:r w:rsidRPr="00E93983">
        <w:rPr>
          <w:sz w:val="16"/>
        </w:rPr>
        <w:t xml:space="preserve"> it </w:t>
      </w:r>
      <w:r w:rsidRPr="00AD1409">
        <w:rPr>
          <w:rStyle w:val="Emphasis"/>
          <w:highlight w:val="green"/>
        </w:rPr>
        <w:t>embraces different</w:t>
      </w:r>
      <w:r w:rsidRPr="00E93983">
        <w:rPr>
          <w:sz w:val="16"/>
        </w:rPr>
        <w:t xml:space="preserve"> stories, locations, and </w:t>
      </w:r>
      <w:r w:rsidRPr="00AD1409">
        <w:rPr>
          <w:rStyle w:val="Emphasis"/>
          <w:highlight w:val="green"/>
        </w:rPr>
        <w:t>knowledge bases</w:t>
      </w:r>
      <w:r w:rsidRPr="00E93983">
        <w:rPr>
          <w:sz w:val="16"/>
        </w:rPr>
        <w:t xml:space="preserve"> to better understand the role of AI in the world.</w:t>
      </w:r>
    </w:p>
    <w:p w14:paraId="6DF1B3A9" w14:textId="77777777" w:rsidR="00096457" w:rsidRPr="00421CE9" w:rsidRDefault="00096457" w:rsidP="00096457">
      <w:pPr>
        <w:pStyle w:val="Heading4"/>
      </w:pPr>
      <w:r>
        <w:t xml:space="preserve">AI should be the </w:t>
      </w:r>
      <w:r>
        <w:rPr>
          <w:u w:val="single"/>
        </w:rPr>
        <w:t>new basis of refusal</w:t>
      </w:r>
      <w:r>
        <w:t xml:space="preserve">. </w:t>
      </w:r>
    </w:p>
    <w:p w14:paraId="6C863E32" w14:textId="77777777" w:rsidR="00096457" w:rsidRPr="006D00BE" w:rsidRDefault="00096457" w:rsidP="00096457">
      <w:r>
        <w:rPr>
          <w:rStyle w:val="Style13ptBold"/>
        </w:rPr>
        <w:t xml:space="preserve">Crawford, 21 </w:t>
      </w:r>
      <w:r>
        <w:t>[Kate Crawford is a writer, composer, producer and academic. Crawford is a principal researcher at Microsoft Research (Social Media Collective), the co-founder and director of research at the AI Now Institute at NYU, a visiting professor at the MIT Center for Civic Media, a senior fellow at the Information Law Institute at NYU, and an associate professor in the Journalism and Media Research Centre at the University of New South Wales, “Atlas of AI: Power, Politics, and the Planetary Costs of Artificial Intelligence,” 2021, Yale University Press]//Townes</w:t>
      </w:r>
    </w:p>
    <w:p w14:paraId="750D0244" w14:textId="77777777" w:rsidR="00096457" w:rsidRPr="00292894" w:rsidRDefault="00096457" w:rsidP="00096457">
      <w:pPr>
        <w:rPr>
          <w:sz w:val="16"/>
        </w:rPr>
      </w:pPr>
      <w:r w:rsidRPr="00292894">
        <w:rPr>
          <w:sz w:val="16"/>
        </w:rPr>
        <w:t xml:space="preserve">If </w:t>
      </w:r>
      <w:r w:rsidRPr="00292894">
        <w:rPr>
          <w:rStyle w:val="Emphasis"/>
          <w:highlight w:val="green"/>
        </w:rPr>
        <w:t>AI</w:t>
      </w:r>
      <w:r w:rsidRPr="00292894">
        <w:rPr>
          <w:sz w:val="16"/>
        </w:rPr>
        <w:t xml:space="preserve"> currently </w:t>
      </w:r>
      <w:r w:rsidRPr="00292894">
        <w:rPr>
          <w:rStyle w:val="StyleUnderline"/>
          <w:highlight w:val="green"/>
        </w:rPr>
        <w:t>serves</w:t>
      </w:r>
      <w:r w:rsidRPr="00292894">
        <w:rPr>
          <w:sz w:val="16"/>
        </w:rPr>
        <w:t xml:space="preserve"> the </w:t>
      </w:r>
      <w:r w:rsidRPr="00292894">
        <w:rPr>
          <w:rStyle w:val="Emphasis"/>
          <w:highlight w:val="green"/>
        </w:rPr>
        <w:t>existing</w:t>
      </w:r>
      <w:r w:rsidRPr="00292894">
        <w:rPr>
          <w:sz w:val="16"/>
        </w:rPr>
        <w:t xml:space="preserve"> structures of </w:t>
      </w:r>
      <w:r w:rsidRPr="00292894">
        <w:rPr>
          <w:rStyle w:val="Emphasis"/>
          <w:highlight w:val="green"/>
        </w:rPr>
        <w:t>power</w:t>
      </w:r>
      <w:r w:rsidRPr="00292894">
        <w:rPr>
          <w:sz w:val="16"/>
        </w:rPr>
        <w:t xml:space="preserve">, an obvious question might be: </w:t>
      </w:r>
      <w:r w:rsidRPr="00060E72">
        <w:rPr>
          <w:rStyle w:val="StyleUnderline"/>
        </w:rPr>
        <w:t>Should we not seek to democratize it?</w:t>
      </w:r>
      <w:r w:rsidRPr="00292894">
        <w:rPr>
          <w:sz w:val="16"/>
        </w:rPr>
        <w:t xml:space="preserve"> Could there not be an </w:t>
      </w:r>
      <w:r w:rsidRPr="00292894">
        <w:rPr>
          <w:rStyle w:val="Emphasis"/>
          <w:highlight w:val="green"/>
        </w:rPr>
        <w:t>AI for the people</w:t>
      </w:r>
      <w:r w:rsidRPr="00292894">
        <w:rPr>
          <w:sz w:val="16"/>
        </w:rPr>
        <w:t xml:space="preserve"> that is reoriented toward justice and equality rather than industrial extraction and discrimination</w:t>
      </w:r>
      <w:r w:rsidRPr="00292894">
        <w:rPr>
          <w:rStyle w:val="Emphasis"/>
        </w:rPr>
        <w:t>?</w:t>
      </w:r>
      <w:r w:rsidRPr="00292894">
        <w:rPr>
          <w:sz w:val="16"/>
        </w:rPr>
        <w:t xml:space="preserve"> </w:t>
      </w:r>
      <w:r w:rsidRPr="00060E72">
        <w:rPr>
          <w:rStyle w:val="StyleUnderline"/>
        </w:rPr>
        <w:t xml:space="preserve">This </w:t>
      </w:r>
      <w:r w:rsidRPr="00292894">
        <w:rPr>
          <w:rStyle w:val="StyleUnderline"/>
          <w:highlight w:val="green"/>
        </w:rPr>
        <w:t>may seem appealing</w:t>
      </w:r>
      <w:r w:rsidRPr="00292894">
        <w:rPr>
          <w:sz w:val="16"/>
        </w:rPr>
        <w:t xml:space="preserve">, </w:t>
      </w:r>
      <w:r w:rsidRPr="00292894">
        <w:rPr>
          <w:sz w:val="16"/>
          <w:highlight w:val="green"/>
        </w:rPr>
        <w:t>but</w:t>
      </w:r>
      <w:r w:rsidRPr="00292894">
        <w:rPr>
          <w:sz w:val="16"/>
        </w:rPr>
        <w:t xml:space="preserve"> as we have seen throughout this book, </w:t>
      </w:r>
      <w:r w:rsidRPr="00060E72">
        <w:rPr>
          <w:rStyle w:val="Emphasis"/>
        </w:rPr>
        <w:t>the infrastructures</w:t>
      </w:r>
      <w:r w:rsidRPr="00292894">
        <w:rPr>
          <w:sz w:val="16"/>
        </w:rPr>
        <w:t xml:space="preserve"> </w:t>
      </w:r>
      <w:r w:rsidRPr="00060E72">
        <w:rPr>
          <w:rStyle w:val="StyleUnderline"/>
        </w:rPr>
        <w:t>and</w:t>
      </w:r>
      <w:r w:rsidRPr="00292894">
        <w:rPr>
          <w:sz w:val="16"/>
        </w:rPr>
        <w:t xml:space="preserve"> </w:t>
      </w:r>
      <w:r w:rsidRPr="00060E72">
        <w:rPr>
          <w:rStyle w:val="Emphasis"/>
        </w:rPr>
        <w:t>forms of power</w:t>
      </w:r>
      <w:r w:rsidRPr="00292894">
        <w:rPr>
          <w:sz w:val="16"/>
        </w:rPr>
        <w:t xml:space="preserve"> that enable and are enabled by AI </w:t>
      </w:r>
      <w:r w:rsidRPr="00060E72">
        <w:rPr>
          <w:rStyle w:val="StyleUnderline"/>
        </w:rPr>
        <w:t>skew strongly toward</w:t>
      </w:r>
      <w:r w:rsidRPr="00292894">
        <w:rPr>
          <w:sz w:val="16"/>
        </w:rPr>
        <w:t xml:space="preserve"> the </w:t>
      </w:r>
      <w:r w:rsidRPr="00060E72">
        <w:rPr>
          <w:rStyle w:val="Emphasis"/>
        </w:rPr>
        <w:t>centralization of control</w:t>
      </w:r>
      <w:r w:rsidRPr="00292894">
        <w:rPr>
          <w:sz w:val="16"/>
        </w:rPr>
        <w:t xml:space="preserve">. To suggest that we democratize AI to reduce asymmetries of power is a little </w:t>
      </w:r>
      <w:r w:rsidRPr="00292894">
        <w:rPr>
          <w:rStyle w:val="StyleUnderline"/>
          <w:highlight w:val="green"/>
        </w:rPr>
        <w:t>like arguing for</w:t>
      </w:r>
      <w:r w:rsidRPr="00292894">
        <w:rPr>
          <w:sz w:val="16"/>
          <w:highlight w:val="green"/>
        </w:rPr>
        <w:t xml:space="preserve"> </w:t>
      </w:r>
      <w:r w:rsidRPr="00292894">
        <w:rPr>
          <w:rStyle w:val="Emphasis"/>
          <w:highlight w:val="green"/>
        </w:rPr>
        <w:t>democratizing weapons manufacturing</w:t>
      </w:r>
      <w:r w:rsidRPr="00292894">
        <w:rPr>
          <w:sz w:val="16"/>
        </w:rPr>
        <w:t xml:space="preserve"> in the service of peace. As Audre Lorde reminds us, </w:t>
      </w:r>
      <w:r w:rsidRPr="00292894">
        <w:rPr>
          <w:rStyle w:val="StyleUnderline"/>
          <w:highlight w:val="green"/>
        </w:rPr>
        <w:t xml:space="preserve">the </w:t>
      </w:r>
      <w:r w:rsidRPr="00292894">
        <w:rPr>
          <w:rStyle w:val="Emphasis"/>
          <w:highlight w:val="green"/>
        </w:rPr>
        <w:t>master’s tools</w:t>
      </w:r>
      <w:r w:rsidRPr="00292894">
        <w:rPr>
          <w:rStyle w:val="StyleUnderline"/>
          <w:highlight w:val="green"/>
        </w:rPr>
        <w:t xml:space="preserve"> will </w:t>
      </w:r>
      <w:r w:rsidRPr="00292894">
        <w:rPr>
          <w:rStyle w:val="Emphasis"/>
          <w:highlight w:val="green"/>
        </w:rPr>
        <w:t>never dismantle</w:t>
      </w:r>
      <w:r w:rsidRPr="00292894">
        <w:rPr>
          <w:rStyle w:val="StyleUnderline"/>
          <w:highlight w:val="green"/>
        </w:rPr>
        <w:t xml:space="preserve"> the </w:t>
      </w:r>
      <w:r w:rsidRPr="00292894">
        <w:rPr>
          <w:rStyle w:val="Emphasis"/>
          <w:highlight w:val="green"/>
        </w:rPr>
        <w:t>master’s house</w:t>
      </w:r>
      <w:r w:rsidRPr="00292894">
        <w:rPr>
          <w:sz w:val="16"/>
        </w:rPr>
        <w:t>.25</w:t>
      </w:r>
    </w:p>
    <w:p w14:paraId="0F1CDF85" w14:textId="77777777" w:rsidR="00096457" w:rsidRPr="00292894" w:rsidRDefault="00096457" w:rsidP="00096457">
      <w:pPr>
        <w:rPr>
          <w:sz w:val="16"/>
        </w:rPr>
      </w:pPr>
      <w:r w:rsidRPr="00292894">
        <w:rPr>
          <w:sz w:val="16"/>
        </w:rPr>
        <w:t xml:space="preserve">A reckoning is due for the technology sector. To date, one common industry response has been to sign AI ethics principles. As European Union parliamentarian Marietje Schaake observed, in 2019 there were 128 frameworks for AI ethics in Europe alone.26 These documents are often presented as products of a “wider consensus” on AI ethics. But they are overwhelmingly produced by economically developed countries, with little representation from Africa, South and Central America, or Central Asia. </w:t>
      </w:r>
      <w:r w:rsidRPr="00060E72">
        <w:rPr>
          <w:rStyle w:val="StyleUnderline"/>
        </w:rPr>
        <w:t>The voices of the people most harmed by AI systems are largely missing from the processes that produce them</w:t>
      </w:r>
      <w:r w:rsidRPr="00292894">
        <w:rPr>
          <w:sz w:val="16"/>
        </w:rPr>
        <w:t xml:space="preserve">.27 Further, ethical principles and statements don’t discuss how they should be implemented, and they are rarely enforceable or accountable to a broader public. As Shannon Mattern has noted, the focus is more commonly on the ethical ends for AI, without assessing the ethical means of its application.28 Unlike medicine or law, </w:t>
      </w:r>
      <w:r w:rsidRPr="00060E72">
        <w:rPr>
          <w:rStyle w:val="StyleUnderline"/>
        </w:rPr>
        <w:t xml:space="preserve">AI has no </w:t>
      </w:r>
      <w:r w:rsidRPr="00060E72">
        <w:rPr>
          <w:rStyle w:val="Emphasis"/>
        </w:rPr>
        <w:t>formal professional governance</w:t>
      </w:r>
      <w:r w:rsidRPr="00060E72">
        <w:rPr>
          <w:rStyle w:val="StyleUnderline"/>
        </w:rPr>
        <w:t xml:space="preserve"> structure or </w:t>
      </w:r>
      <w:r w:rsidRPr="00060E72">
        <w:rPr>
          <w:rStyle w:val="Emphasis"/>
        </w:rPr>
        <w:t>norms</w:t>
      </w:r>
      <w:r w:rsidRPr="00060E72">
        <w:rPr>
          <w:rStyle w:val="StyleUnderline"/>
        </w:rPr>
        <w:t>—no agreed-upon definitions and goals for the field or standard protocols for enforcing ethical practice</w:t>
      </w:r>
      <w:r w:rsidRPr="00292894">
        <w:rPr>
          <w:sz w:val="16"/>
        </w:rPr>
        <w:t>.29</w:t>
      </w:r>
    </w:p>
    <w:p w14:paraId="61B7ABAF" w14:textId="77777777" w:rsidR="00096457" w:rsidRPr="00292894" w:rsidRDefault="00096457" w:rsidP="00096457">
      <w:pPr>
        <w:rPr>
          <w:sz w:val="16"/>
        </w:rPr>
      </w:pPr>
      <w:r w:rsidRPr="00292894">
        <w:rPr>
          <w:sz w:val="16"/>
        </w:rPr>
        <w:t>Self-regulating ethical frameworks allow companies to choose how to deploy technologies and, by extension, to decide what ethical AI means for the rest of the world.30 Tech companies rarely suffer serious financial penalties when their AI systems violate the law and even fewer consequences when their ethical principles are violated. Further, public companies are pressured by shareholders to maximize return on investment over ethical concerns, commonly making ethics secondary to profits. As a result, ethics is necessary but not sufficient to address the fundamental concerns raised in this book.</w:t>
      </w:r>
    </w:p>
    <w:p w14:paraId="5E424585" w14:textId="77777777" w:rsidR="00096457" w:rsidRPr="00292894" w:rsidRDefault="00096457" w:rsidP="00096457">
      <w:pPr>
        <w:rPr>
          <w:sz w:val="16"/>
        </w:rPr>
      </w:pPr>
      <w:r w:rsidRPr="00292894">
        <w:rPr>
          <w:sz w:val="16"/>
        </w:rPr>
        <w:t xml:space="preserve">To understand what is at stake, </w:t>
      </w:r>
      <w:r w:rsidRPr="00060E72">
        <w:rPr>
          <w:rStyle w:val="StyleUnderline"/>
        </w:rPr>
        <w:t>we must focus less on ethics and more on power</w:t>
      </w:r>
      <w:r w:rsidRPr="00292894">
        <w:rPr>
          <w:sz w:val="16"/>
        </w:rPr>
        <w:t xml:space="preserve">. </w:t>
      </w:r>
      <w:r w:rsidRPr="00292894">
        <w:rPr>
          <w:rStyle w:val="Emphasis"/>
          <w:highlight w:val="green"/>
        </w:rPr>
        <w:t>AI</w:t>
      </w:r>
      <w:r w:rsidRPr="00292894">
        <w:rPr>
          <w:sz w:val="16"/>
        </w:rPr>
        <w:t xml:space="preserve"> is invariably designed to amplify and </w:t>
      </w:r>
      <w:r w:rsidRPr="00292894">
        <w:rPr>
          <w:rStyle w:val="Emphasis"/>
          <w:highlight w:val="green"/>
        </w:rPr>
        <w:t>reproduce</w:t>
      </w:r>
      <w:r w:rsidRPr="00292894">
        <w:rPr>
          <w:sz w:val="16"/>
        </w:rPr>
        <w:t xml:space="preserve"> the </w:t>
      </w:r>
      <w:r w:rsidRPr="00292894">
        <w:rPr>
          <w:rStyle w:val="StyleUnderline"/>
          <w:highlight w:val="green"/>
        </w:rPr>
        <w:t xml:space="preserve">forms of power it has been </w:t>
      </w:r>
      <w:r w:rsidRPr="00292894">
        <w:rPr>
          <w:rStyle w:val="Emphasis"/>
          <w:highlight w:val="green"/>
        </w:rPr>
        <w:t>deployed to optimize</w:t>
      </w:r>
      <w:r w:rsidRPr="00292894">
        <w:rPr>
          <w:sz w:val="16"/>
        </w:rPr>
        <w:t xml:space="preserve">. Countering that </w:t>
      </w:r>
      <w:r w:rsidRPr="00060E72">
        <w:rPr>
          <w:rStyle w:val="StyleUnderline"/>
        </w:rPr>
        <w:t>requires centering</w:t>
      </w:r>
      <w:r w:rsidRPr="00292894">
        <w:rPr>
          <w:sz w:val="16"/>
        </w:rPr>
        <w:t xml:space="preserve"> the interests of the communities </w:t>
      </w:r>
      <w:r w:rsidRPr="00060E72">
        <w:rPr>
          <w:rStyle w:val="StyleUnderline"/>
        </w:rPr>
        <w:t>most affected</w:t>
      </w:r>
      <w:r w:rsidRPr="00292894">
        <w:rPr>
          <w:sz w:val="16"/>
        </w:rPr>
        <w:t>.31 Instead of glorifying company founders, venture capitalists, and technical visionaries, we should begin with the lived experiences of those who are disempowered, discriminated against, and harmed by AI systems. When someone says, “AI ethics,” we should assess the labor conditions for miners, contractors, and crowdworkers. When we hear “optimization,” we should ask if these are tools for the inhumane treatment of immigrants. When there is applause for “large-scale automation,” we should remember the resulting carbon footprint at a time when the planet is already under extreme stress. What would it mean to work toward justice across all these systems?</w:t>
      </w:r>
    </w:p>
    <w:p w14:paraId="2F71DD34" w14:textId="77777777" w:rsidR="00096457" w:rsidRPr="00292894" w:rsidRDefault="00096457" w:rsidP="00096457">
      <w:pPr>
        <w:rPr>
          <w:sz w:val="16"/>
        </w:rPr>
      </w:pPr>
      <w:r w:rsidRPr="00292894">
        <w:rPr>
          <w:sz w:val="16"/>
        </w:rPr>
        <w:t>In 1986, the political theorist Langdon Winner described a society “committed to making artificial realities” with no concern for the harms it could bring to the conditions of life: “Vast transformations in the structure of our common world have been undertaken with little attention to what those alterations mean. . . . In the technical realm we repeatedly enter into a series of social contracts, the terms of which are only revealed after signing.”32</w:t>
      </w:r>
    </w:p>
    <w:p w14:paraId="3E3FDE38" w14:textId="77777777" w:rsidR="00096457" w:rsidRPr="00292894" w:rsidRDefault="00096457" w:rsidP="00096457">
      <w:pPr>
        <w:rPr>
          <w:sz w:val="16"/>
        </w:rPr>
      </w:pPr>
      <w:r w:rsidRPr="00060E72">
        <w:rPr>
          <w:rStyle w:val="StyleUnderline"/>
        </w:rPr>
        <w:t>In the four decades since, those transformations are now at a scale that has shifted the chemical composition of the atmosphere, the temperature of Earth’s surface, and the contents of the planet’s crust</w:t>
      </w:r>
      <w:r w:rsidRPr="00292894">
        <w:rPr>
          <w:sz w:val="16"/>
        </w:rPr>
        <w:t xml:space="preserve">. The gap between how </w:t>
      </w:r>
      <w:r w:rsidRPr="00292894">
        <w:rPr>
          <w:rStyle w:val="Emphasis"/>
          <w:highlight w:val="green"/>
        </w:rPr>
        <w:t>technology</w:t>
      </w:r>
      <w:r w:rsidRPr="00292894">
        <w:rPr>
          <w:sz w:val="16"/>
        </w:rPr>
        <w:t xml:space="preserve"> is judged on its release and its lasting consequences has only widened. The social contract, to the extent that there ever was one, has </w:t>
      </w:r>
      <w:r w:rsidRPr="00292894">
        <w:rPr>
          <w:rStyle w:val="StyleUnderline"/>
          <w:highlight w:val="green"/>
        </w:rPr>
        <w:t>brought</w:t>
      </w:r>
      <w:r w:rsidRPr="00292894">
        <w:rPr>
          <w:sz w:val="16"/>
        </w:rPr>
        <w:t xml:space="preserve"> a </w:t>
      </w:r>
      <w:r w:rsidRPr="00292894">
        <w:rPr>
          <w:rStyle w:val="Emphasis"/>
          <w:highlight w:val="green"/>
        </w:rPr>
        <w:t>climate crisis</w:t>
      </w:r>
      <w:r w:rsidRPr="00292894">
        <w:rPr>
          <w:sz w:val="16"/>
        </w:rPr>
        <w:t xml:space="preserve">, soaring </w:t>
      </w:r>
      <w:r w:rsidRPr="00292894">
        <w:rPr>
          <w:rStyle w:val="Emphasis"/>
          <w:highlight w:val="green"/>
        </w:rPr>
        <w:t>wealth inequality</w:t>
      </w:r>
      <w:r w:rsidRPr="00292894">
        <w:rPr>
          <w:sz w:val="16"/>
        </w:rPr>
        <w:t xml:space="preserve">, racial </w:t>
      </w:r>
      <w:r w:rsidRPr="00292894">
        <w:rPr>
          <w:rStyle w:val="Emphasis"/>
          <w:highlight w:val="green"/>
        </w:rPr>
        <w:t>discrimination</w:t>
      </w:r>
      <w:r w:rsidRPr="00292894">
        <w:rPr>
          <w:sz w:val="16"/>
        </w:rPr>
        <w:t xml:space="preserve">, and </w:t>
      </w:r>
      <w:r w:rsidRPr="00060E72">
        <w:rPr>
          <w:rStyle w:val="Emphasis"/>
        </w:rPr>
        <w:t xml:space="preserve">widespread </w:t>
      </w:r>
      <w:r w:rsidRPr="00292894">
        <w:rPr>
          <w:rStyle w:val="Emphasis"/>
          <w:highlight w:val="green"/>
        </w:rPr>
        <w:t>surveillance</w:t>
      </w:r>
      <w:r w:rsidRPr="00292894">
        <w:rPr>
          <w:sz w:val="16"/>
          <w:highlight w:val="green"/>
        </w:rPr>
        <w:t xml:space="preserve"> </w:t>
      </w:r>
      <w:r w:rsidRPr="00292894">
        <w:rPr>
          <w:rStyle w:val="StyleUnderline"/>
          <w:highlight w:val="green"/>
        </w:rPr>
        <w:t>and</w:t>
      </w:r>
      <w:r w:rsidRPr="00292894">
        <w:rPr>
          <w:sz w:val="16"/>
        </w:rPr>
        <w:t xml:space="preserve"> labor </w:t>
      </w:r>
      <w:r w:rsidRPr="00292894">
        <w:rPr>
          <w:rStyle w:val="Emphasis"/>
          <w:highlight w:val="green"/>
        </w:rPr>
        <w:t>exploitation</w:t>
      </w:r>
      <w:r w:rsidRPr="00292894">
        <w:rPr>
          <w:sz w:val="16"/>
        </w:rPr>
        <w:t xml:space="preserve">. But the idea that these transformations occurred in ignorance of their possible results is part of the problem. The philosopher Achille Mbembé sharply critiques the idea that we could not have foreseen what would become of the knowledge systems of the twenty-first century, as they were always “operations of abstraction that claim to rationalize the world on the basis of corporate logic.”33 He writes: “It is about extraction, capture, the cult of data, the commodification of human capacity for thought and the dismissal of critical reason in favour of programming. . . . </w:t>
      </w:r>
      <w:r w:rsidRPr="00060E72">
        <w:rPr>
          <w:rStyle w:val="StyleUnderline"/>
        </w:rPr>
        <w:t>Now more than ever</w:t>
      </w:r>
      <w:r w:rsidRPr="00292894">
        <w:rPr>
          <w:sz w:val="16"/>
        </w:rPr>
        <w:t xml:space="preserve"> before, what </w:t>
      </w:r>
      <w:r w:rsidRPr="00292894">
        <w:rPr>
          <w:rStyle w:val="StyleUnderline"/>
          <w:highlight w:val="green"/>
        </w:rPr>
        <w:t>we need</w:t>
      </w:r>
      <w:r w:rsidRPr="00292894">
        <w:rPr>
          <w:sz w:val="16"/>
        </w:rPr>
        <w:t xml:space="preserve"> is a </w:t>
      </w:r>
      <w:r w:rsidRPr="00292894">
        <w:rPr>
          <w:rStyle w:val="Emphasis"/>
          <w:highlight w:val="green"/>
        </w:rPr>
        <w:t>new critique of technology</w:t>
      </w:r>
      <w:r w:rsidRPr="00292894">
        <w:rPr>
          <w:sz w:val="16"/>
        </w:rPr>
        <w:t>, of the experience of technical life.”34</w:t>
      </w:r>
    </w:p>
    <w:p w14:paraId="333CEB61" w14:textId="77777777" w:rsidR="00096457" w:rsidRPr="00292894" w:rsidRDefault="00096457" w:rsidP="00096457">
      <w:pPr>
        <w:rPr>
          <w:sz w:val="16"/>
        </w:rPr>
      </w:pPr>
      <w:r w:rsidRPr="00292894">
        <w:rPr>
          <w:sz w:val="16"/>
        </w:rPr>
        <w:t xml:space="preserve">The next era of critique will also need to find spaces beyond technical life by </w:t>
      </w:r>
      <w:r w:rsidRPr="00292894">
        <w:rPr>
          <w:rStyle w:val="StyleUnderline"/>
          <w:highlight w:val="green"/>
        </w:rPr>
        <w:t>overturning</w:t>
      </w:r>
      <w:r w:rsidRPr="00292894">
        <w:rPr>
          <w:sz w:val="16"/>
        </w:rPr>
        <w:t xml:space="preserve"> the </w:t>
      </w:r>
      <w:r w:rsidRPr="00292894">
        <w:rPr>
          <w:rStyle w:val="Emphasis"/>
          <w:highlight w:val="green"/>
        </w:rPr>
        <w:t>dogma of inevitability</w:t>
      </w:r>
      <w:r w:rsidRPr="00292894">
        <w:rPr>
          <w:sz w:val="16"/>
        </w:rPr>
        <w:t xml:space="preserve">. When AI’s rapid expansion is seen as unstoppable, </w:t>
      </w:r>
      <w:r w:rsidRPr="00292894">
        <w:rPr>
          <w:rStyle w:val="StyleUnderline"/>
          <w:highlight w:val="green"/>
        </w:rPr>
        <w:t>it is possible only to patch together</w:t>
      </w:r>
      <w:r w:rsidRPr="00292894">
        <w:rPr>
          <w:sz w:val="16"/>
        </w:rPr>
        <w:t xml:space="preserve"> legal and technical </w:t>
      </w:r>
      <w:r w:rsidRPr="00292894">
        <w:rPr>
          <w:rStyle w:val="StyleUnderline"/>
          <w:highlight w:val="green"/>
        </w:rPr>
        <w:t>restraints</w:t>
      </w:r>
      <w:r w:rsidRPr="00292894">
        <w:rPr>
          <w:sz w:val="16"/>
        </w:rPr>
        <w:t xml:space="preserve"> on systems </w:t>
      </w:r>
      <w:r w:rsidRPr="00292894">
        <w:rPr>
          <w:rStyle w:val="Emphasis"/>
          <w:highlight w:val="green"/>
        </w:rPr>
        <w:t>after the fact</w:t>
      </w:r>
      <w:r w:rsidRPr="00292894">
        <w:rPr>
          <w:sz w:val="16"/>
        </w:rPr>
        <w:t xml:space="preserve">: to clean up datasets, strengthen privacy laws, or create ethics boards. But </w:t>
      </w:r>
      <w:r w:rsidRPr="00292894">
        <w:rPr>
          <w:rStyle w:val="Emphasis"/>
          <w:highlight w:val="green"/>
        </w:rPr>
        <w:t>these will always be</w:t>
      </w:r>
      <w:r w:rsidRPr="00292894">
        <w:rPr>
          <w:sz w:val="16"/>
        </w:rPr>
        <w:t xml:space="preserve"> partial and </w:t>
      </w:r>
      <w:r w:rsidRPr="00292894">
        <w:rPr>
          <w:rStyle w:val="Emphasis"/>
          <w:highlight w:val="green"/>
        </w:rPr>
        <w:t>incomplete</w:t>
      </w:r>
      <w:r w:rsidRPr="00292894">
        <w:rPr>
          <w:sz w:val="16"/>
        </w:rPr>
        <w:t xml:space="preserve"> responses in which technology is assumed and everything else must adapt. But what happens </w:t>
      </w:r>
      <w:r w:rsidRPr="00292894">
        <w:rPr>
          <w:rStyle w:val="Emphasis"/>
          <w:highlight w:val="green"/>
        </w:rPr>
        <w:t>if we</w:t>
      </w:r>
      <w:r w:rsidRPr="00292894">
        <w:rPr>
          <w:sz w:val="16"/>
        </w:rPr>
        <w:t xml:space="preserve"> reverse this polarity and </w:t>
      </w:r>
      <w:r w:rsidRPr="00292894">
        <w:rPr>
          <w:rStyle w:val="Emphasis"/>
          <w:highlight w:val="green"/>
        </w:rPr>
        <w:t>begin with</w:t>
      </w:r>
      <w:r w:rsidRPr="00292894">
        <w:rPr>
          <w:sz w:val="16"/>
        </w:rPr>
        <w:t xml:space="preserve"> the commitment to a </w:t>
      </w:r>
      <w:r w:rsidRPr="00292894">
        <w:rPr>
          <w:rStyle w:val="Emphasis"/>
          <w:highlight w:val="green"/>
        </w:rPr>
        <w:t>more just and sustainable world?</w:t>
      </w:r>
      <w:r w:rsidRPr="00292894">
        <w:rPr>
          <w:sz w:val="16"/>
        </w:rPr>
        <w:t xml:space="preserve"> </w:t>
      </w:r>
      <w:r w:rsidRPr="00292894">
        <w:rPr>
          <w:rStyle w:val="StyleUnderline"/>
        </w:rPr>
        <w:t>How can we intervene to address interdependent issues of social, economic, and climate injustice?</w:t>
      </w:r>
      <w:r w:rsidRPr="00292894">
        <w:rPr>
          <w:sz w:val="16"/>
        </w:rPr>
        <w:t xml:space="preserve"> Where does technology serve that vision? And are there places where AI should not be used, where it undermines justice?</w:t>
      </w:r>
    </w:p>
    <w:p w14:paraId="431EA455" w14:textId="77777777" w:rsidR="00096457" w:rsidRPr="00292894" w:rsidRDefault="00096457" w:rsidP="00096457">
      <w:pPr>
        <w:rPr>
          <w:sz w:val="16"/>
        </w:rPr>
      </w:pPr>
      <w:r w:rsidRPr="00292894">
        <w:rPr>
          <w:rStyle w:val="StyleUnderline"/>
          <w:highlight w:val="green"/>
        </w:rPr>
        <w:t>This is the basis for</w:t>
      </w:r>
      <w:r w:rsidRPr="00292894">
        <w:rPr>
          <w:sz w:val="16"/>
        </w:rPr>
        <w:t xml:space="preserve"> a </w:t>
      </w:r>
      <w:r w:rsidRPr="00292894">
        <w:rPr>
          <w:rStyle w:val="Emphasis"/>
          <w:highlight w:val="green"/>
        </w:rPr>
        <w:t>renewed politics of refusal</w:t>
      </w:r>
      <w:r w:rsidRPr="00292894">
        <w:rPr>
          <w:sz w:val="16"/>
        </w:rPr>
        <w:t xml:space="preserve">— </w:t>
      </w:r>
      <w:r w:rsidRPr="00292894">
        <w:rPr>
          <w:rStyle w:val="StyleUnderline"/>
          <w:highlight w:val="green"/>
        </w:rPr>
        <w:t>opposing</w:t>
      </w:r>
      <w:r w:rsidRPr="00292894">
        <w:rPr>
          <w:sz w:val="16"/>
        </w:rPr>
        <w:t xml:space="preserve"> the </w:t>
      </w:r>
      <w:r w:rsidRPr="00292894">
        <w:rPr>
          <w:rStyle w:val="StyleUnderline"/>
        </w:rPr>
        <w:t>narratives of</w:t>
      </w:r>
      <w:r w:rsidRPr="00292894">
        <w:rPr>
          <w:sz w:val="16"/>
        </w:rPr>
        <w:t xml:space="preserve"> </w:t>
      </w:r>
      <w:r w:rsidRPr="00292894">
        <w:rPr>
          <w:rStyle w:val="Emphasis"/>
        </w:rPr>
        <w:t xml:space="preserve">technological </w:t>
      </w:r>
      <w:r w:rsidRPr="00292894">
        <w:rPr>
          <w:rStyle w:val="Emphasis"/>
          <w:highlight w:val="green"/>
        </w:rPr>
        <w:t>inevitability</w:t>
      </w:r>
      <w:r w:rsidRPr="00292894">
        <w:rPr>
          <w:sz w:val="16"/>
        </w:rPr>
        <w:t xml:space="preserve"> that says, “If it can be done, it will be.” Rather than asking where AI will be applied, merely because it can, the emphasis should be on why it ought to be applied. </w:t>
      </w:r>
      <w:r w:rsidRPr="00292894">
        <w:rPr>
          <w:rStyle w:val="StyleUnderline"/>
          <w:highlight w:val="green"/>
        </w:rPr>
        <w:t>By asking</w:t>
      </w:r>
      <w:r w:rsidRPr="00292894">
        <w:rPr>
          <w:sz w:val="16"/>
        </w:rPr>
        <w:t>, “</w:t>
      </w:r>
      <w:r w:rsidRPr="00292894">
        <w:rPr>
          <w:rStyle w:val="Emphasis"/>
          <w:highlight w:val="green"/>
        </w:rPr>
        <w:t>Why</w:t>
      </w:r>
      <w:r w:rsidRPr="00292894">
        <w:rPr>
          <w:sz w:val="16"/>
        </w:rPr>
        <w:t xml:space="preserve"> use artificial intelligence</w:t>
      </w:r>
      <w:r w:rsidRPr="00292894">
        <w:rPr>
          <w:rStyle w:val="Emphasis"/>
          <w:highlight w:val="green"/>
        </w:rPr>
        <w:t>?</w:t>
      </w:r>
      <w:r w:rsidRPr="00292894">
        <w:rPr>
          <w:sz w:val="16"/>
        </w:rPr>
        <w:t xml:space="preserve">” </w:t>
      </w:r>
      <w:r w:rsidRPr="00292894">
        <w:rPr>
          <w:rStyle w:val="StyleUnderline"/>
        </w:rPr>
        <w:t>we</w:t>
      </w:r>
      <w:r w:rsidRPr="00292894">
        <w:rPr>
          <w:sz w:val="16"/>
        </w:rPr>
        <w:t xml:space="preserve"> can </w:t>
      </w:r>
      <w:r w:rsidRPr="00292894">
        <w:rPr>
          <w:rStyle w:val="StyleUnderline"/>
          <w:highlight w:val="green"/>
        </w:rPr>
        <w:t>question</w:t>
      </w:r>
      <w:r w:rsidRPr="00292894">
        <w:rPr>
          <w:sz w:val="16"/>
        </w:rPr>
        <w:t xml:space="preserve"> </w:t>
      </w:r>
      <w:r w:rsidRPr="00292894">
        <w:rPr>
          <w:rStyle w:val="StyleUnderline"/>
        </w:rPr>
        <w:t xml:space="preserve">the idea that </w:t>
      </w:r>
      <w:r w:rsidRPr="00292894">
        <w:rPr>
          <w:rStyle w:val="StyleUnderline"/>
          <w:highlight w:val="green"/>
        </w:rPr>
        <w:t>everything should be subject to</w:t>
      </w:r>
      <w:r w:rsidRPr="00292894">
        <w:rPr>
          <w:sz w:val="16"/>
        </w:rPr>
        <w:t xml:space="preserve"> the logics of statistical prediction and profit accumulation, what Donna Haraway terms the “</w:t>
      </w:r>
      <w:r w:rsidRPr="00292894">
        <w:rPr>
          <w:rStyle w:val="Emphasis"/>
        </w:rPr>
        <w:t xml:space="preserve">informatics of </w:t>
      </w:r>
      <w:r w:rsidRPr="00292894">
        <w:rPr>
          <w:rStyle w:val="Emphasis"/>
          <w:highlight w:val="green"/>
        </w:rPr>
        <w:t>domination</w:t>
      </w:r>
      <w:r w:rsidRPr="00292894">
        <w:rPr>
          <w:sz w:val="16"/>
        </w:rPr>
        <w:t xml:space="preserve">.”35 We see glimpses of this refusal </w:t>
      </w:r>
      <w:r w:rsidRPr="00292894">
        <w:rPr>
          <w:rStyle w:val="StyleUnderline"/>
        </w:rPr>
        <w:t>when populations choose to</w:t>
      </w:r>
      <w:r w:rsidRPr="00292894">
        <w:rPr>
          <w:sz w:val="16"/>
        </w:rPr>
        <w:t xml:space="preserve"> </w:t>
      </w:r>
      <w:r w:rsidRPr="00292894">
        <w:rPr>
          <w:rStyle w:val="Emphasis"/>
        </w:rPr>
        <w:t>dismantle</w:t>
      </w:r>
      <w:r w:rsidRPr="00292894">
        <w:rPr>
          <w:sz w:val="16"/>
        </w:rPr>
        <w:t xml:space="preserve"> predictive policing, ban facial recognition, or protest </w:t>
      </w:r>
      <w:r w:rsidRPr="00292894">
        <w:rPr>
          <w:rStyle w:val="Emphasis"/>
        </w:rPr>
        <w:t>algorithmic grading</w:t>
      </w:r>
      <w:r w:rsidRPr="00292894">
        <w:rPr>
          <w:sz w:val="16"/>
        </w:rPr>
        <w:t xml:space="preserve">. So far these minor victories have been piecemeal and localized, often centered in cities with more resources to organize, such as London, San Francisco, Hong Kong, and Portland, Oregon. But they point to the need for broader national and international movements that refuse technology-first approaches and focus on addressing underlying inequities and injustices. </w:t>
      </w:r>
      <w:r w:rsidRPr="00292894">
        <w:rPr>
          <w:rStyle w:val="StyleUnderline"/>
          <w:highlight w:val="green"/>
        </w:rPr>
        <w:t>Refusal requires rejecting</w:t>
      </w:r>
      <w:r w:rsidRPr="00292894">
        <w:rPr>
          <w:rStyle w:val="StyleUnderline"/>
        </w:rPr>
        <w:t xml:space="preserve"> the idea that</w:t>
      </w:r>
      <w:r w:rsidRPr="00292894">
        <w:rPr>
          <w:sz w:val="16"/>
        </w:rPr>
        <w:t xml:space="preserve"> </w:t>
      </w:r>
      <w:r w:rsidRPr="00292894">
        <w:rPr>
          <w:rStyle w:val="Emphasis"/>
        </w:rPr>
        <w:t>the</w:t>
      </w:r>
      <w:r w:rsidRPr="00292894">
        <w:rPr>
          <w:sz w:val="16"/>
        </w:rPr>
        <w:t xml:space="preserve"> same </w:t>
      </w:r>
      <w:r w:rsidRPr="00292894">
        <w:rPr>
          <w:rStyle w:val="Emphasis"/>
          <w:highlight w:val="green"/>
        </w:rPr>
        <w:t>tools that serve capital</w:t>
      </w:r>
      <w:r w:rsidRPr="00292894">
        <w:rPr>
          <w:sz w:val="16"/>
          <w:highlight w:val="green"/>
        </w:rPr>
        <w:t xml:space="preserve">, </w:t>
      </w:r>
      <w:r w:rsidRPr="00292894">
        <w:rPr>
          <w:rStyle w:val="Emphasis"/>
          <w:highlight w:val="green"/>
        </w:rPr>
        <w:t>militaries</w:t>
      </w:r>
      <w:r w:rsidRPr="00292894">
        <w:rPr>
          <w:sz w:val="16"/>
          <w:highlight w:val="green"/>
        </w:rPr>
        <w:t xml:space="preserve">, </w:t>
      </w:r>
      <w:r w:rsidRPr="00292894">
        <w:rPr>
          <w:rStyle w:val="StyleUnderline"/>
          <w:highlight w:val="green"/>
        </w:rPr>
        <w:t>and</w:t>
      </w:r>
      <w:r w:rsidRPr="00292894">
        <w:rPr>
          <w:sz w:val="16"/>
          <w:highlight w:val="green"/>
        </w:rPr>
        <w:t xml:space="preserve"> </w:t>
      </w:r>
      <w:r w:rsidRPr="00292894">
        <w:rPr>
          <w:rStyle w:val="Emphasis"/>
          <w:highlight w:val="green"/>
        </w:rPr>
        <w:t>police</w:t>
      </w:r>
      <w:r w:rsidRPr="00292894">
        <w:rPr>
          <w:sz w:val="16"/>
          <w:highlight w:val="green"/>
        </w:rPr>
        <w:t xml:space="preserve"> </w:t>
      </w:r>
      <w:r w:rsidRPr="00292894">
        <w:rPr>
          <w:rStyle w:val="StyleUnderline"/>
          <w:highlight w:val="green"/>
        </w:rPr>
        <w:t>are</w:t>
      </w:r>
      <w:r w:rsidRPr="00292894">
        <w:rPr>
          <w:sz w:val="16"/>
        </w:rPr>
        <w:t xml:space="preserve"> also </w:t>
      </w:r>
      <w:r w:rsidRPr="00292894">
        <w:rPr>
          <w:rStyle w:val="StyleUnderline"/>
          <w:highlight w:val="green"/>
        </w:rPr>
        <w:t>fit to</w:t>
      </w:r>
      <w:r w:rsidRPr="00292894">
        <w:rPr>
          <w:sz w:val="16"/>
          <w:highlight w:val="green"/>
        </w:rPr>
        <w:t xml:space="preserve"> </w:t>
      </w:r>
      <w:r w:rsidRPr="00292894">
        <w:rPr>
          <w:rStyle w:val="Emphasis"/>
          <w:highlight w:val="green"/>
        </w:rPr>
        <w:t>transform schools</w:t>
      </w:r>
      <w:r w:rsidRPr="00292894">
        <w:rPr>
          <w:sz w:val="16"/>
        </w:rPr>
        <w:t xml:space="preserve">, hospitals, cities, </w:t>
      </w:r>
      <w:r w:rsidRPr="00292894">
        <w:rPr>
          <w:rStyle w:val="StyleUnderline"/>
          <w:highlight w:val="green"/>
        </w:rPr>
        <w:t>and</w:t>
      </w:r>
      <w:r w:rsidRPr="00292894">
        <w:rPr>
          <w:sz w:val="16"/>
          <w:highlight w:val="green"/>
        </w:rPr>
        <w:t xml:space="preserve"> </w:t>
      </w:r>
      <w:r w:rsidRPr="00292894">
        <w:rPr>
          <w:rStyle w:val="Emphasis"/>
          <w:highlight w:val="green"/>
        </w:rPr>
        <w:t>ecologies</w:t>
      </w:r>
      <w:r w:rsidRPr="00292894">
        <w:rPr>
          <w:sz w:val="16"/>
        </w:rPr>
        <w:t>, as though they were value neutral calculators that can be applied everywhere.</w:t>
      </w:r>
    </w:p>
    <w:p w14:paraId="09931E49" w14:textId="77777777" w:rsidR="00096457" w:rsidRPr="00292894" w:rsidRDefault="00096457" w:rsidP="00096457">
      <w:pPr>
        <w:rPr>
          <w:rStyle w:val="StyleUnderline"/>
        </w:rPr>
      </w:pPr>
      <w:r w:rsidRPr="00292894">
        <w:rPr>
          <w:rStyle w:val="StyleUnderline"/>
        </w:rPr>
        <w:t xml:space="preserve">The </w:t>
      </w:r>
      <w:r w:rsidRPr="00292894">
        <w:rPr>
          <w:rStyle w:val="StyleUnderline"/>
          <w:highlight w:val="green"/>
        </w:rPr>
        <w:t>calls for</w:t>
      </w:r>
      <w:r w:rsidRPr="00292894">
        <w:rPr>
          <w:sz w:val="16"/>
          <w:highlight w:val="green"/>
        </w:rPr>
        <w:t xml:space="preserve"> </w:t>
      </w:r>
      <w:r w:rsidRPr="00292894">
        <w:rPr>
          <w:rStyle w:val="Emphasis"/>
          <w:highlight w:val="green"/>
        </w:rPr>
        <w:t>labor, climate, and data justice</w:t>
      </w:r>
      <w:r w:rsidRPr="00292894">
        <w:rPr>
          <w:sz w:val="16"/>
          <w:highlight w:val="green"/>
        </w:rPr>
        <w:t xml:space="preserve"> </w:t>
      </w:r>
      <w:r w:rsidRPr="00292894">
        <w:rPr>
          <w:rStyle w:val="StyleUnderline"/>
          <w:highlight w:val="green"/>
        </w:rPr>
        <w:t>are</w:t>
      </w:r>
      <w:r w:rsidRPr="00292894">
        <w:rPr>
          <w:rStyle w:val="StyleUnderline"/>
        </w:rPr>
        <w:t xml:space="preserve"> at their </w:t>
      </w:r>
      <w:r w:rsidRPr="00292894">
        <w:rPr>
          <w:rStyle w:val="StyleUnderline"/>
          <w:highlight w:val="green"/>
        </w:rPr>
        <w:t>most powerful when</w:t>
      </w:r>
      <w:r w:rsidRPr="00292894">
        <w:rPr>
          <w:rStyle w:val="StyleUnderline"/>
        </w:rPr>
        <w:t xml:space="preserve"> </w:t>
      </w:r>
      <w:r w:rsidRPr="00292894">
        <w:rPr>
          <w:rStyle w:val="Emphasis"/>
        </w:rPr>
        <w:t xml:space="preserve">they are </w:t>
      </w:r>
      <w:r w:rsidRPr="00292894">
        <w:rPr>
          <w:rStyle w:val="Emphasis"/>
          <w:highlight w:val="green"/>
        </w:rPr>
        <w:t>united</w:t>
      </w:r>
      <w:r w:rsidRPr="00292894">
        <w:rPr>
          <w:sz w:val="16"/>
        </w:rPr>
        <w:t xml:space="preserve">. Above all, I see the greatest hope in the growing justice movements that address the interrelatedness of capitalism, computation, and control: bringing together issues of climate justice, labor rights, racial justice, data protection, and the overreach of police and military power. </w:t>
      </w:r>
      <w:r w:rsidRPr="00292894">
        <w:rPr>
          <w:rStyle w:val="StyleUnderline"/>
        </w:rPr>
        <w:t xml:space="preserve">By </w:t>
      </w:r>
      <w:r w:rsidRPr="00292894">
        <w:rPr>
          <w:rStyle w:val="StyleUnderline"/>
          <w:highlight w:val="green"/>
        </w:rPr>
        <w:t xml:space="preserve">rejecting systems that </w:t>
      </w:r>
      <w:r w:rsidRPr="00292894">
        <w:rPr>
          <w:rStyle w:val="Emphasis"/>
          <w:highlight w:val="green"/>
        </w:rPr>
        <w:t>further inequity</w:t>
      </w:r>
      <w:r w:rsidRPr="00292894">
        <w:rPr>
          <w:rStyle w:val="StyleUnderline"/>
        </w:rPr>
        <w:t xml:space="preserve"> and </w:t>
      </w:r>
      <w:r w:rsidRPr="00292894">
        <w:rPr>
          <w:rStyle w:val="Emphasis"/>
        </w:rPr>
        <w:t>violence</w:t>
      </w:r>
      <w:r w:rsidRPr="00292894">
        <w:rPr>
          <w:rStyle w:val="StyleUnderline"/>
        </w:rPr>
        <w:t xml:space="preserve">, </w:t>
      </w:r>
      <w:r w:rsidRPr="00292894">
        <w:rPr>
          <w:rStyle w:val="StyleUnderline"/>
          <w:highlight w:val="green"/>
        </w:rPr>
        <w:t xml:space="preserve">we </w:t>
      </w:r>
      <w:r w:rsidRPr="00292894">
        <w:rPr>
          <w:rStyle w:val="Emphasis"/>
          <w:highlight w:val="green"/>
        </w:rPr>
        <w:t>challenge</w:t>
      </w:r>
      <w:r w:rsidRPr="00292894">
        <w:rPr>
          <w:rStyle w:val="StyleUnderline"/>
        </w:rPr>
        <w:t xml:space="preserve"> the </w:t>
      </w:r>
      <w:r w:rsidRPr="00292894">
        <w:rPr>
          <w:rStyle w:val="Emphasis"/>
          <w:highlight w:val="green"/>
        </w:rPr>
        <w:t>structures</w:t>
      </w:r>
      <w:r w:rsidRPr="00292894">
        <w:rPr>
          <w:rStyle w:val="StyleUnderline"/>
          <w:highlight w:val="green"/>
        </w:rPr>
        <w:t xml:space="preserve"> of </w:t>
      </w:r>
      <w:r w:rsidRPr="00292894">
        <w:rPr>
          <w:rStyle w:val="Emphasis"/>
          <w:highlight w:val="green"/>
        </w:rPr>
        <w:t>power</w:t>
      </w:r>
      <w:r w:rsidRPr="00292894">
        <w:rPr>
          <w:rStyle w:val="StyleUnderline"/>
        </w:rPr>
        <w:t xml:space="preserve"> that AI </w:t>
      </w:r>
      <w:r w:rsidRPr="00292894">
        <w:rPr>
          <w:rStyle w:val="Emphasis"/>
        </w:rPr>
        <w:t>currently reinforces</w:t>
      </w:r>
      <w:r w:rsidRPr="00292894">
        <w:rPr>
          <w:rStyle w:val="StyleUnderline"/>
        </w:rPr>
        <w:t xml:space="preserve"> </w:t>
      </w:r>
      <w:r w:rsidRPr="00292894">
        <w:rPr>
          <w:rStyle w:val="StyleUnderline"/>
          <w:highlight w:val="green"/>
        </w:rPr>
        <w:t xml:space="preserve">and </w:t>
      </w:r>
      <w:r w:rsidRPr="00292894">
        <w:rPr>
          <w:rStyle w:val="Emphasis"/>
          <w:highlight w:val="green"/>
        </w:rPr>
        <w:t>create</w:t>
      </w:r>
      <w:r w:rsidRPr="00292894">
        <w:rPr>
          <w:rStyle w:val="StyleUnderline"/>
          <w:highlight w:val="green"/>
        </w:rPr>
        <w:t xml:space="preserve"> the </w:t>
      </w:r>
      <w:r w:rsidRPr="00292894">
        <w:rPr>
          <w:rStyle w:val="Emphasis"/>
          <w:highlight w:val="green"/>
        </w:rPr>
        <w:t>foundations</w:t>
      </w:r>
      <w:r w:rsidRPr="00292894">
        <w:rPr>
          <w:rStyle w:val="StyleUnderline"/>
          <w:highlight w:val="green"/>
        </w:rPr>
        <w:t xml:space="preserve"> for a </w:t>
      </w:r>
      <w:r w:rsidRPr="00292894">
        <w:rPr>
          <w:rStyle w:val="Emphasis"/>
          <w:highlight w:val="green"/>
        </w:rPr>
        <w:t>different society</w:t>
      </w:r>
      <w:r w:rsidRPr="00292894">
        <w:rPr>
          <w:sz w:val="16"/>
        </w:rPr>
        <w:t>.36 As Ruha Benjamin notes, “Derrick Bell said it like this: ‘To see things as they really are, you must imagine them for what they might be.’ We are pattern makers and we must change the content of our existing patterns.”37 To do so will require shaking off the enchantments of tech solutionism and embracing alternative solidarities—what Mbembé calls “</w:t>
      </w:r>
      <w:r w:rsidRPr="00292894">
        <w:rPr>
          <w:rStyle w:val="Emphasis"/>
          <w:highlight w:val="green"/>
        </w:rPr>
        <w:t>a different politics of inhabiting the Earth</w:t>
      </w:r>
      <w:r w:rsidRPr="00292894">
        <w:rPr>
          <w:rStyle w:val="Emphasis"/>
        </w:rPr>
        <w:t xml:space="preserve">, of </w:t>
      </w:r>
      <w:r w:rsidRPr="00292894">
        <w:rPr>
          <w:rStyle w:val="Emphasis"/>
          <w:highlight w:val="green"/>
        </w:rPr>
        <w:t>repairing</w:t>
      </w:r>
      <w:r w:rsidRPr="00292894">
        <w:rPr>
          <w:rStyle w:val="Emphasis"/>
        </w:rPr>
        <w:t xml:space="preserve"> and sharing </w:t>
      </w:r>
      <w:r w:rsidRPr="00292894">
        <w:rPr>
          <w:rStyle w:val="Emphasis"/>
          <w:highlight w:val="green"/>
        </w:rPr>
        <w:t>the planet</w:t>
      </w:r>
      <w:r w:rsidRPr="00292894">
        <w:rPr>
          <w:sz w:val="16"/>
        </w:rPr>
        <w:t xml:space="preserve">.”38 </w:t>
      </w:r>
      <w:r w:rsidRPr="00292894">
        <w:rPr>
          <w:rStyle w:val="StyleUnderline"/>
        </w:rPr>
        <w:t xml:space="preserve">There are sustainable collective politics beyond value extraction; there are commons worth keeping, </w:t>
      </w:r>
      <w:r w:rsidRPr="00292894">
        <w:rPr>
          <w:rStyle w:val="Emphasis"/>
          <w:highlight w:val="green"/>
        </w:rPr>
        <w:t>worlds beyond the market</w:t>
      </w:r>
      <w:r w:rsidRPr="00292894">
        <w:rPr>
          <w:rStyle w:val="StyleUnderline"/>
        </w:rPr>
        <w:t xml:space="preserve">, and </w:t>
      </w:r>
      <w:r w:rsidRPr="00292894">
        <w:rPr>
          <w:rStyle w:val="Emphasis"/>
        </w:rPr>
        <w:t xml:space="preserve">ways to live </w:t>
      </w:r>
      <w:r w:rsidRPr="00292894">
        <w:rPr>
          <w:rStyle w:val="Emphasis"/>
          <w:highlight w:val="green"/>
        </w:rPr>
        <w:t>beyond discrimination</w:t>
      </w:r>
      <w:r w:rsidRPr="00292894">
        <w:rPr>
          <w:rStyle w:val="StyleUnderline"/>
          <w:highlight w:val="green"/>
        </w:rPr>
        <w:t xml:space="preserve"> and </w:t>
      </w:r>
      <w:r w:rsidRPr="00292894">
        <w:rPr>
          <w:rStyle w:val="Emphasis"/>
          <w:highlight w:val="green"/>
        </w:rPr>
        <w:t>brutal</w:t>
      </w:r>
      <w:r w:rsidRPr="00292894">
        <w:rPr>
          <w:rStyle w:val="StyleUnderline"/>
        </w:rPr>
        <w:t xml:space="preserve"> modes of </w:t>
      </w:r>
      <w:r w:rsidRPr="00292894">
        <w:rPr>
          <w:rStyle w:val="Emphasis"/>
          <w:highlight w:val="green"/>
        </w:rPr>
        <w:t>optimization</w:t>
      </w:r>
      <w:r w:rsidRPr="00292894">
        <w:rPr>
          <w:rStyle w:val="StyleUnderline"/>
          <w:highlight w:val="green"/>
        </w:rPr>
        <w:t>. Our task is to chart a course there.</w:t>
      </w:r>
    </w:p>
    <w:p w14:paraId="6BFD7BFB" w14:textId="77777777" w:rsidR="00096457" w:rsidRDefault="00096457" w:rsidP="00096457">
      <w:pPr>
        <w:pStyle w:val="Heading4"/>
      </w:pPr>
      <w:r>
        <w:t>Alt about communication</w:t>
      </w:r>
    </w:p>
    <w:p w14:paraId="768A457D" w14:textId="77777777" w:rsidR="00096457" w:rsidRPr="004D4648" w:rsidRDefault="00096457" w:rsidP="00096457">
      <w:r>
        <w:rPr>
          <w:rStyle w:val="Style13ptBold"/>
        </w:rPr>
        <w:t xml:space="preserve">Maran, 20 </w:t>
      </w:r>
      <w:r>
        <w:t>[Maran, Timo 2020. Ecosemiotics: The Study of Signs in Changing Ecologies (Elements in Environmental Humanities). Cambridge: Cambridge University Press.]//Townes</w:t>
      </w:r>
    </w:p>
    <w:p w14:paraId="3198CF9C" w14:textId="77777777" w:rsidR="00096457" w:rsidRPr="00C34B30" w:rsidRDefault="00096457" w:rsidP="00096457">
      <w:pPr>
        <w:rPr>
          <w:sz w:val="16"/>
        </w:rPr>
      </w:pPr>
      <w:r w:rsidRPr="00C34B30">
        <w:rPr>
          <w:sz w:val="16"/>
        </w:rPr>
        <w:t xml:space="preserve">Yes, but </w:t>
      </w:r>
      <w:r w:rsidRPr="00C34B30">
        <w:rPr>
          <w:rStyle w:val="Emphasis"/>
        </w:rPr>
        <w:t>why bother?</w:t>
      </w:r>
      <w:r w:rsidRPr="00C34B30">
        <w:rPr>
          <w:sz w:val="16"/>
        </w:rPr>
        <w:t xml:space="preserve"> Why should we be concerned about the role of nature in literature, why should writers, artists and literary scholars pay attention to spiders, birds, trees and moss? There are indeed serious environmental problems in our time such as global warming, decline of biodiversity and accumulation of waste, but solutions to these will most probably be provided not by humanities but by technological sciences and engineering. </w:t>
      </w:r>
      <w:r w:rsidRPr="00C34B30">
        <w:rPr>
          <w:rStyle w:val="StyleUnderline"/>
        </w:rPr>
        <w:t>So why should humanities scholars be concerned with environmental issues</w:t>
      </w:r>
      <w:r w:rsidRPr="00C34B30">
        <w:rPr>
          <w:sz w:val="16"/>
        </w:rPr>
        <w:t>, why does it matter to what degree culture consists of iconic and indexical sign or how culture relates to the environmental semiosis and communicative activities of other species?</w:t>
      </w:r>
    </w:p>
    <w:p w14:paraId="4E616F9C" w14:textId="77777777" w:rsidR="00096457" w:rsidRPr="00C34B30" w:rsidRDefault="00096457" w:rsidP="00096457">
      <w:pPr>
        <w:rPr>
          <w:sz w:val="16"/>
        </w:rPr>
      </w:pPr>
      <w:r w:rsidRPr="00C34B30">
        <w:rPr>
          <w:sz w:val="16"/>
        </w:rPr>
        <w:t xml:space="preserve">A possible answer to these questions is actually rather simple. </w:t>
      </w:r>
      <w:r w:rsidRPr="00C34B30">
        <w:rPr>
          <w:rStyle w:val="StyleUnderline"/>
        </w:rPr>
        <w:t>The relationship between nature and culture does not have an effect only on ecosystems, but on culture as well</w:t>
      </w:r>
      <w:r w:rsidRPr="00C34B30">
        <w:rPr>
          <w:sz w:val="16"/>
        </w:rPr>
        <w:t xml:space="preserve">. </w:t>
      </w:r>
      <w:r w:rsidRPr="00C34B30">
        <w:rPr>
          <w:rStyle w:val="StyleUnderline"/>
        </w:rPr>
        <w:t>Having</w:t>
      </w:r>
      <w:r w:rsidRPr="00C34B30">
        <w:rPr>
          <w:sz w:val="16"/>
        </w:rPr>
        <w:t xml:space="preserve"> rich and </w:t>
      </w:r>
      <w:r w:rsidRPr="00C34B30">
        <w:rPr>
          <w:rStyle w:val="Emphasis"/>
        </w:rPr>
        <w:t>diverse relations</w:t>
      </w:r>
      <w:r w:rsidRPr="00C34B30">
        <w:rPr>
          <w:sz w:val="16"/>
        </w:rPr>
        <w:t xml:space="preserve"> with the natural environment </w:t>
      </w:r>
      <w:r w:rsidRPr="00C34B30">
        <w:rPr>
          <w:rStyle w:val="StyleUnderline"/>
        </w:rPr>
        <w:t>is essential for</w:t>
      </w:r>
      <w:r w:rsidRPr="00C34B30">
        <w:rPr>
          <w:sz w:val="16"/>
        </w:rPr>
        <w:t xml:space="preserve"> </w:t>
      </w:r>
      <w:r w:rsidRPr="00C34B30">
        <w:rPr>
          <w:rStyle w:val="Emphasis"/>
        </w:rPr>
        <w:t>the well-being</w:t>
      </w:r>
      <w:r w:rsidRPr="00C34B30">
        <w:rPr>
          <w:sz w:val="16"/>
        </w:rPr>
        <w:t xml:space="preserve"> and proper development </w:t>
      </w:r>
      <w:r w:rsidRPr="00C34B30">
        <w:rPr>
          <w:rStyle w:val="StyleUnderline"/>
        </w:rPr>
        <w:t>of</w:t>
      </w:r>
      <w:r w:rsidRPr="00C34B30">
        <w:rPr>
          <w:sz w:val="16"/>
        </w:rPr>
        <w:t xml:space="preserve"> </w:t>
      </w:r>
      <w:r w:rsidRPr="00C34B30">
        <w:rPr>
          <w:rStyle w:val="Emphasis"/>
        </w:rPr>
        <w:t>human culture</w:t>
      </w:r>
      <w:r w:rsidRPr="00C34B30">
        <w:rPr>
          <w:sz w:val="16"/>
        </w:rPr>
        <w:t>. This thesis derives from a number of sources, but one of them is Juri Lotman’s (2005: 5–6) understanding of communication. Lotman stated that communication takes place and is valuable not because of the overlapping and shared parts between the participants but because what is different between them. What is overlapping between the participants is what is already known and trivial to them and the main function of this part is just to establish communicative contact. “</w:t>
      </w:r>
      <w:r w:rsidRPr="00C34B30">
        <w:rPr>
          <w:rStyle w:val="StyleUnderline"/>
        </w:rPr>
        <w:t>It appears that the value of dialogue is linked not to the intersecting part, but to the transfer of information between non-intersecting parts. This places us face-to-face with an insoluble contradiction: we are interested in communication in the very sphere which complicates communication and, in actual fact, renders it impossible.”</w:t>
      </w:r>
      <w:r w:rsidRPr="00C34B30">
        <w:rPr>
          <w:sz w:val="16"/>
        </w:rPr>
        <w:t xml:space="preserve"> (Lotman 2005: 6) Such type of dialogue may take place in autocommunication as between different phases of the ego, between the center and the periphery of culture, or on a temporary scale between different cultural epochs. In Lotman’s view, and this is in striking contrasts with other well-known communication models (e.g. by Shannon and Weaver or Jakobson), </w:t>
      </w:r>
      <w:r w:rsidRPr="00C34B30">
        <w:rPr>
          <w:rStyle w:val="Emphasis"/>
        </w:rPr>
        <w:t>communication</w:t>
      </w:r>
      <w:r w:rsidRPr="00C34B30">
        <w:rPr>
          <w:sz w:val="16"/>
        </w:rPr>
        <w:t xml:space="preserve"> does not lead to the unity and similarity between the participants, but </w:t>
      </w:r>
      <w:r w:rsidRPr="00C34B30">
        <w:rPr>
          <w:rStyle w:val="StyleUnderline"/>
        </w:rPr>
        <w:t>is</w:t>
      </w:r>
      <w:r w:rsidRPr="00C34B30">
        <w:rPr>
          <w:sz w:val="16"/>
        </w:rPr>
        <w:t xml:space="preserve">, on the contrary, a source of </w:t>
      </w:r>
      <w:r w:rsidRPr="00C34B30">
        <w:rPr>
          <w:rStyle w:val="Emphasis"/>
        </w:rPr>
        <w:t>creativity and novelty in</w:t>
      </w:r>
      <w:r w:rsidRPr="00C34B30">
        <w:rPr>
          <w:sz w:val="16"/>
        </w:rPr>
        <w:t xml:space="preserve"> culture. This idea </w:t>
      </w:r>
      <w:r w:rsidRPr="00C34B30">
        <w:rPr>
          <w:rStyle w:val="StyleUnderline"/>
        </w:rPr>
        <w:t>brings</w:t>
      </w:r>
      <w:r w:rsidRPr="00C34B30">
        <w:rPr>
          <w:sz w:val="16"/>
        </w:rPr>
        <w:t xml:space="preserve"> along a </w:t>
      </w:r>
      <w:r w:rsidRPr="00C34B30">
        <w:rPr>
          <w:rStyle w:val="Emphasis"/>
        </w:rPr>
        <w:t>radical shift in thinking about the diversity</w:t>
      </w:r>
      <w:r w:rsidRPr="00C34B30">
        <w:rPr>
          <w:sz w:val="16"/>
        </w:rPr>
        <w:t xml:space="preserve"> — the other, the different is not valuable for its own sake, but because </w:t>
      </w:r>
      <w:r w:rsidRPr="00C34B30">
        <w:rPr>
          <w:rStyle w:val="StyleUnderline"/>
        </w:rPr>
        <w:t>without</w:t>
      </w:r>
      <w:r w:rsidRPr="00C34B30">
        <w:rPr>
          <w:sz w:val="16"/>
        </w:rPr>
        <w:t xml:space="preserve"> being in contact with </w:t>
      </w:r>
      <w:r w:rsidRPr="00C34B30">
        <w:rPr>
          <w:rStyle w:val="StyleUnderline"/>
        </w:rPr>
        <w:t>the other</w:t>
      </w:r>
      <w:r w:rsidRPr="00C34B30">
        <w:rPr>
          <w:sz w:val="16"/>
        </w:rPr>
        <w:t xml:space="preserve"> </w:t>
      </w:r>
      <w:r w:rsidRPr="00C34B30">
        <w:rPr>
          <w:rStyle w:val="Emphasis"/>
        </w:rPr>
        <w:t>the self</w:t>
      </w:r>
      <w:r w:rsidRPr="00C34B30">
        <w:rPr>
          <w:sz w:val="16"/>
        </w:rPr>
        <w:t xml:space="preserve"> itself </w:t>
      </w:r>
      <w:r w:rsidRPr="00C34B30">
        <w:rPr>
          <w:rStyle w:val="Emphasis"/>
        </w:rPr>
        <w:t>would degenerate</w:t>
      </w:r>
      <w:r w:rsidRPr="00C34B30">
        <w:rPr>
          <w:sz w:val="16"/>
        </w:rPr>
        <w:t>.</w:t>
      </w:r>
    </w:p>
    <w:p w14:paraId="0B0388A5" w14:textId="77777777" w:rsidR="00096457" w:rsidRPr="00C34B30" w:rsidRDefault="00096457" w:rsidP="00096457">
      <w:pPr>
        <w:rPr>
          <w:sz w:val="16"/>
        </w:rPr>
      </w:pPr>
      <w:r w:rsidRPr="00C34B30">
        <w:rPr>
          <w:sz w:val="16"/>
        </w:rPr>
        <w:t xml:space="preserve">To project this idea of Lotman’s onto the ecological domain, nature is essentially important for the culture due to </w:t>
      </w:r>
      <w:r w:rsidRPr="00C34B30">
        <w:rPr>
          <w:rStyle w:val="Emphasis"/>
        </w:rPr>
        <w:t>nature’s otherness</w:t>
      </w:r>
      <w:r w:rsidRPr="00C34B30">
        <w:rPr>
          <w:sz w:val="16"/>
        </w:rPr>
        <w:t xml:space="preserve">, strangeness, hiddenness, and partial inconceivability. Nature is a </w:t>
      </w:r>
      <w:r w:rsidRPr="00C34B30">
        <w:rPr>
          <w:rStyle w:val="StyleUnderline"/>
        </w:rPr>
        <w:t>place of discovery</w:t>
      </w:r>
      <w:r w:rsidRPr="00C34B30">
        <w:rPr>
          <w:sz w:val="16"/>
        </w:rPr>
        <w:t>, but not only as concerns itself, but more importantly as regards culture. Italian semioticians Susan Petrilli and Augusto Ponzio (2005: 35ff; Petrilli 2003: 95) proposed a similar idea in their semioethics project. Reflecting on the works of Charles S. Peirce, Mikhail Bakhtin, Emmanuel Levinas and Victoria Welby, they claimed that dialogic relations with the other are an indispensable prerequisite for normal semiosis and should thus be considered a basic human right. Depending on the context and the situation, the other can be a human partner, a pet, a good book, a foreign language or natural environment – whatever challenges perception and thinking, whatever allows us to express human behaviors such as attending, compassion and caring.</w:t>
      </w:r>
    </w:p>
    <w:p w14:paraId="219DD4AC" w14:textId="77777777" w:rsidR="00096457" w:rsidRPr="00C34B30" w:rsidRDefault="00096457" w:rsidP="00096457">
      <w:pPr>
        <w:rPr>
          <w:sz w:val="16"/>
        </w:rPr>
      </w:pPr>
      <w:r w:rsidRPr="00C34B30">
        <w:rPr>
          <w:sz w:val="16"/>
        </w:rPr>
        <w:t>Where does this need for dialogue originate and why is it so fundamental for the flourishing of semiotic and living systems? I think that most generally, the need for the other derives from our belonging to the world, or, to put it in a more technical language, from coupling and feedback between a unit and the system to which the unit belongs. This is the relationship that enables rejuvenation, adjustment and adaptation of the self in relation to the never-ending changes taking place in ecosystems. The dialogic encounters are just the ways in which the world in its multitude is exposed to us. Ecophenomenologist David Abram has related the necessity to be in contact with non-human others with our evolutionary past, claiming that an environment rich in sights and sounds was an original context in which our senses evolved:</w:t>
      </w:r>
    </w:p>
    <w:p w14:paraId="3EF47CD6" w14:textId="77777777" w:rsidR="00096457" w:rsidRPr="00C34B30" w:rsidRDefault="00096457" w:rsidP="00096457">
      <w:pPr>
        <w:ind w:left="720"/>
        <w:rPr>
          <w:sz w:val="16"/>
        </w:rPr>
      </w:pPr>
      <w:r w:rsidRPr="00C34B30">
        <w:rPr>
          <w:sz w:val="16"/>
        </w:rPr>
        <w:t xml:space="preserve">Our bodies have formed themselves in delicate reciprocity with the manifold textures, sounds, and shapes of an animate earth — our eyes have evolved in the subtle interactions with other eyes, as our ears are attuned by their very structure to the howling of wolves and honking of geese. </w:t>
      </w:r>
      <w:r w:rsidRPr="00C34B30">
        <w:rPr>
          <w:rStyle w:val="StyleUnderline"/>
        </w:rPr>
        <w:t>To</w:t>
      </w:r>
      <w:r w:rsidRPr="00C34B30">
        <w:rPr>
          <w:sz w:val="16"/>
        </w:rPr>
        <w:t xml:space="preserve"> shut ourselves off from these other voices, to </w:t>
      </w:r>
      <w:r w:rsidRPr="00C34B30">
        <w:rPr>
          <w:rStyle w:val="StyleUnderline"/>
        </w:rPr>
        <w:t>continue</w:t>
      </w:r>
      <w:r w:rsidRPr="00C34B30">
        <w:rPr>
          <w:sz w:val="16"/>
        </w:rPr>
        <w:t xml:space="preserve"> by our lifestyles to condemn these other sensibilities </w:t>
      </w:r>
      <w:r w:rsidRPr="00C34B30">
        <w:rPr>
          <w:rStyle w:val="StyleUnderline"/>
        </w:rPr>
        <w:t>to</w:t>
      </w:r>
      <w:r w:rsidRPr="00C34B30">
        <w:rPr>
          <w:sz w:val="16"/>
        </w:rPr>
        <w:t xml:space="preserve"> the oblivion of </w:t>
      </w:r>
      <w:r w:rsidRPr="00C34B30">
        <w:rPr>
          <w:rStyle w:val="Emphasis"/>
        </w:rPr>
        <w:t>extinction</w:t>
      </w:r>
      <w:r w:rsidRPr="00C34B30">
        <w:rPr>
          <w:sz w:val="16"/>
        </w:rPr>
        <w:t xml:space="preserve">, </w:t>
      </w:r>
      <w:r w:rsidRPr="00C34B30">
        <w:rPr>
          <w:rStyle w:val="StyleUnderline"/>
        </w:rPr>
        <w:t>is to</w:t>
      </w:r>
      <w:r w:rsidRPr="00C34B30">
        <w:rPr>
          <w:sz w:val="16"/>
        </w:rPr>
        <w:t xml:space="preserve"> rob our own senses of their integrity, and to </w:t>
      </w:r>
      <w:r w:rsidRPr="00C34B30">
        <w:rPr>
          <w:rStyle w:val="Emphasis"/>
        </w:rPr>
        <w:t>rob our minds</w:t>
      </w:r>
      <w:r w:rsidRPr="00C34B30">
        <w:rPr>
          <w:sz w:val="16"/>
        </w:rPr>
        <w:t xml:space="preserve"> of their coherence. We are human only in contact, and conviviality, with what is not human. (Abram 1997: 22).</w:t>
      </w:r>
    </w:p>
    <w:p w14:paraId="4465F9FB" w14:textId="77777777" w:rsidR="00096457" w:rsidRPr="00C34B30" w:rsidRDefault="00096457" w:rsidP="00096457">
      <w:pPr>
        <w:rPr>
          <w:sz w:val="16"/>
        </w:rPr>
      </w:pPr>
      <w:r w:rsidRPr="00C34B30">
        <w:rPr>
          <w:sz w:val="16"/>
        </w:rPr>
        <w:t>British biosemiotician and ecocritic Wendy Wheeler has opened the future-oriented aspect of the very same relation in the beautiful metaphor of “expecting the Earth”:</w:t>
      </w:r>
    </w:p>
    <w:p w14:paraId="1733DCAA" w14:textId="77777777" w:rsidR="00096457" w:rsidRPr="00C34B30" w:rsidRDefault="00096457" w:rsidP="00096457">
      <w:pPr>
        <w:ind w:left="720"/>
        <w:rPr>
          <w:sz w:val="16"/>
        </w:rPr>
      </w:pPr>
      <w:r w:rsidRPr="00C34B30">
        <w:rPr>
          <w:sz w:val="16"/>
        </w:rPr>
        <w:t>[…] all organisms human and non-human expect the Earth. We are made in it, and remade in each generation in that expectant relation to things. For us in our material presence, we expect things that have not yet come to be, but which wait to enfold us. Thereby we arrive to become opened up to further, a lifetime’s relations. That is what life is. (Wheeler 2016: 2012)</w:t>
      </w:r>
    </w:p>
    <w:p w14:paraId="3BA52E5D" w14:textId="77777777" w:rsidR="00096457" w:rsidRPr="00C34B30" w:rsidRDefault="00096457" w:rsidP="00096457">
      <w:pPr>
        <w:rPr>
          <w:sz w:val="16"/>
        </w:rPr>
      </w:pPr>
      <w:r w:rsidRPr="00C34B30">
        <w:rPr>
          <w:sz w:val="16"/>
        </w:rPr>
        <w:t xml:space="preserve">So, the dialogic relations with others — be it material environment or its living habitants — have enabled us to reach our current cognitive and sensory capacities and at the same time these encounters also open up novel perspectives on the future. The common denominator here appears to be the role of the context, the very fact that </w:t>
      </w:r>
      <w:r w:rsidRPr="00C34B30">
        <w:rPr>
          <w:rStyle w:val="Emphasis"/>
        </w:rPr>
        <w:t>semiotic</w:t>
      </w:r>
      <w:r w:rsidRPr="00C34B30">
        <w:rPr>
          <w:sz w:val="16"/>
        </w:rPr>
        <w:t xml:space="preserve"> </w:t>
      </w:r>
      <w:r w:rsidRPr="00C34B30">
        <w:rPr>
          <w:rStyle w:val="StyleUnderline"/>
        </w:rPr>
        <w:t>and</w:t>
      </w:r>
      <w:r w:rsidRPr="00C34B30">
        <w:rPr>
          <w:sz w:val="16"/>
        </w:rPr>
        <w:t xml:space="preserve"> </w:t>
      </w:r>
      <w:r w:rsidRPr="00C34B30">
        <w:rPr>
          <w:rStyle w:val="Emphasis"/>
        </w:rPr>
        <w:t>living systems</w:t>
      </w:r>
      <w:r w:rsidRPr="00C34B30">
        <w:rPr>
          <w:sz w:val="16"/>
        </w:rPr>
        <w:t xml:space="preserve"> </w:t>
      </w:r>
      <w:r w:rsidRPr="00C34B30">
        <w:rPr>
          <w:rStyle w:val="StyleUnderline"/>
        </w:rPr>
        <w:t xml:space="preserve">cannot develop in an empty </w:t>
      </w:r>
      <w:r w:rsidRPr="00C34B30">
        <w:rPr>
          <w:rStyle w:val="Emphasis"/>
        </w:rPr>
        <w:t>space</w:t>
      </w:r>
      <w:r w:rsidRPr="00C34B30">
        <w:rPr>
          <w:sz w:val="16"/>
        </w:rPr>
        <w:t xml:space="preserve">. Every semiotic and living entity relies in its growth and dynamics on contacts with things that it itself is not. This thought is in accordance with Gregory Bateson’s (1972: 185, 244) idea that </w:t>
      </w:r>
      <w:r w:rsidRPr="00C34B30">
        <w:rPr>
          <w:rStyle w:val="Emphasis"/>
        </w:rPr>
        <w:t>learning always takes part in</w:t>
      </w:r>
      <w:r w:rsidRPr="00C34B30">
        <w:rPr>
          <w:sz w:val="16"/>
        </w:rPr>
        <w:t xml:space="preserve"> a particular </w:t>
      </w:r>
      <w:r w:rsidRPr="00C34B30">
        <w:rPr>
          <w:rStyle w:val="Emphasis"/>
        </w:rPr>
        <w:t>communicative context</w:t>
      </w:r>
      <w:r w:rsidRPr="00C34B30">
        <w:rPr>
          <w:sz w:val="16"/>
        </w:rPr>
        <w:t xml:space="preserve"> and as it is eventually about this context, the two cannot be effectively separated from each another. Biosemiotician Jesper Hoffmeyer (2007), who was influenced by Bateson’s thought, introduced the concept of semiotic scaffolding to explain the role of context in living systems. He claimed that from a single cell to highly social species, organisms use entities of their surrounding environment as building blocks in their development towards new skills and cognitive capacities. For instance, young ibexes defy steeps and cliffs as counter-structures for learning how to move in their rocky habitat; a human child can use his/her fingers as aids in learning counting. When the necessary skills are acquired, the scaffolds lose their role as learning aids but become a part of the further cognitive structures, e.g. the male ibex can strategically use the mountain terrain to increase success in mating fights or children can use fingers as means to gesture numbers to one another. In short, all living and </w:t>
      </w:r>
      <w:r w:rsidRPr="00C34B30">
        <w:rPr>
          <w:rStyle w:val="StyleUnderline"/>
        </w:rPr>
        <w:t>semiotics systems need</w:t>
      </w:r>
      <w:r w:rsidRPr="00C34B30">
        <w:rPr>
          <w:sz w:val="16"/>
        </w:rPr>
        <w:t xml:space="preserve"> some sort of </w:t>
      </w:r>
      <w:r w:rsidRPr="00C34B30">
        <w:rPr>
          <w:rStyle w:val="Emphasis"/>
        </w:rPr>
        <w:t>counter-structures</w:t>
      </w:r>
      <w:r w:rsidRPr="00C34B30">
        <w:rPr>
          <w:sz w:val="16"/>
        </w:rPr>
        <w:t xml:space="preserve">, constraints or boundary conditions </w:t>
      </w:r>
      <w:r w:rsidRPr="00C34B30">
        <w:rPr>
          <w:rStyle w:val="StyleUnderline"/>
        </w:rPr>
        <w:t>for normal functioning</w:t>
      </w:r>
      <w:r w:rsidRPr="00C34B30">
        <w:rPr>
          <w:sz w:val="16"/>
        </w:rPr>
        <w:t>. Relations with these “others” are essentially dialogic as they work through expressing, making use of, responding and accommodating.</w:t>
      </w:r>
    </w:p>
    <w:p w14:paraId="4AF08000" w14:textId="77777777" w:rsidR="00096457" w:rsidRPr="00C34B30" w:rsidRDefault="00096457" w:rsidP="00096457">
      <w:pPr>
        <w:rPr>
          <w:sz w:val="16"/>
        </w:rPr>
      </w:pPr>
      <w:r w:rsidRPr="00C34B30">
        <w:rPr>
          <w:sz w:val="16"/>
        </w:rPr>
        <w:t xml:space="preserve">Dialogic relations with the environment as the “other” depend upon non-symbolic signs. It is designation, pointing to the other, inclusion of onomatopoetic utterances, empathy arising from similarities and associations through which communication is opened to the other. Symbols, on the other hand, are by definition arbitrary and conventional. This means that symbols function effectively only for people who share the communication code and who are part of a given convention. </w:t>
      </w:r>
      <w:r w:rsidRPr="00C34B30">
        <w:rPr>
          <w:rStyle w:val="StyleUnderline"/>
        </w:rPr>
        <w:t>Symbols operate through homogeneity</w:t>
      </w:r>
      <w:r w:rsidRPr="00C34B30">
        <w:rPr>
          <w:sz w:val="16"/>
        </w:rPr>
        <w:t xml:space="preserve">. </w:t>
      </w:r>
      <w:r w:rsidRPr="00C34B30">
        <w:rPr>
          <w:rStyle w:val="Emphasis"/>
        </w:rPr>
        <w:t>In order to conduct</w:t>
      </w:r>
      <w:r w:rsidRPr="00C34B30">
        <w:rPr>
          <w:sz w:val="16"/>
        </w:rPr>
        <w:t xml:space="preserve"> a </w:t>
      </w:r>
      <w:r w:rsidRPr="00C34B30">
        <w:rPr>
          <w:rStyle w:val="Emphasis"/>
        </w:rPr>
        <w:t>dialogue</w:t>
      </w:r>
      <w:r w:rsidRPr="00C34B30">
        <w:rPr>
          <w:sz w:val="16"/>
        </w:rPr>
        <w:t xml:space="preserve"> with the other, however, </w:t>
      </w:r>
      <w:r w:rsidRPr="00C34B30">
        <w:rPr>
          <w:rStyle w:val="Emphasis"/>
        </w:rPr>
        <w:t>some cracks need to be opened</w:t>
      </w:r>
      <w:r w:rsidRPr="00C34B30">
        <w:rPr>
          <w:sz w:val="16"/>
        </w:rPr>
        <w:t xml:space="preserve"> in the symbolic system, some inconsistences need to emerge through which more spontaneous sign activities can unfold and the other agencies can enter semiosis.</w:t>
      </w:r>
    </w:p>
    <w:p w14:paraId="076B4E27" w14:textId="77777777" w:rsidR="00096457" w:rsidRPr="00C34B30" w:rsidRDefault="00096457" w:rsidP="00096457">
      <w:pPr>
        <w:rPr>
          <w:sz w:val="16"/>
        </w:rPr>
      </w:pPr>
      <w:r w:rsidRPr="00C34B30">
        <w:rPr>
          <w:sz w:val="16"/>
        </w:rPr>
        <w:t xml:space="preserve">The position of human culture is more complex here, as culture itself is normally heterogenic and contains possibilities for dialogue and autocommunication within itself between different parts, subjects, texts and phases. Nevertheless, lack of contact with other species and the material world may undermine the chances for cultural dialogue and development. Semiotician Riin Magnus reminds us that in twentiethcentury philosophy (e.g. in the works of Martin Buber, Hans Jonas) and especially in relation to the end of nature debate, there is a constant concern with the loneliness and solitude of the human species (Magnus 2012). </w:t>
      </w:r>
      <w:r w:rsidRPr="00C34B30">
        <w:rPr>
          <w:rStyle w:val="StyleUnderline"/>
        </w:rPr>
        <w:t>Despite technological progress</w:t>
      </w:r>
      <w:r w:rsidRPr="00C34B30">
        <w:rPr>
          <w:sz w:val="16"/>
        </w:rPr>
        <w:t xml:space="preserve"> and reaching the most remote corners of the world, </w:t>
      </w:r>
      <w:r w:rsidRPr="00C34B30">
        <w:rPr>
          <w:rStyle w:val="Emphasis"/>
        </w:rPr>
        <w:t>humans have become solitary</w:t>
      </w:r>
      <w:r w:rsidRPr="00C34B30">
        <w:rPr>
          <w:sz w:val="16"/>
        </w:rPr>
        <w:t xml:space="preserve"> as other species have ceased to address us, to ascribe meanings to us, whereas their dominant reactions towards us have become avoidance and fear. Magnus points out that the condition of the modern human, which in religious terms has been interpreted as being abandoned by god, may in fact be “man’s deviation from the ecologically meaningful existence” (Magnus 2012: 162). And is the very progress of modern culture, its endeavor to fill all the silence with sounds, our houses with various technological items, our attention to overly ornate discourses and aggressive images, not at least partly a reaction to this unbearable emptiness that rises from lack of “others” that could give meaning and significance to life?</w:t>
      </w:r>
    </w:p>
    <w:p w14:paraId="3AA1F2F4" w14:textId="77777777" w:rsidR="00096457" w:rsidRPr="00C34B30" w:rsidRDefault="00096457" w:rsidP="00096457">
      <w:pPr>
        <w:rPr>
          <w:sz w:val="16"/>
        </w:rPr>
      </w:pPr>
      <w:r w:rsidRPr="00C34B30">
        <w:rPr>
          <w:rStyle w:val="StyleUnderline"/>
        </w:rPr>
        <w:t>Culture that</w:t>
      </w:r>
      <w:r w:rsidRPr="00C34B30">
        <w:rPr>
          <w:sz w:val="16"/>
        </w:rPr>
        <w:t xml:space="preserve"> has </w:t>
      </w:r>
      <w:r w:rsidRPr="00C34B30">
        <w:rPr>
          <w:rStyle w:val="Emphasis"/>
        </w:rPr>
        <w:t>lost</w:t>
      </w:r>
      <w:r w:rsidRPr="00C34B30">
        <w:rPr>
          <w:sz w:val="16"/>
        </w:rPr>
        <w:t xml:space="preserve"> dialogic </w:t>
      </w:r>
      <w:r w:rsidRPr="00C34B30">
        <w:rPr>
          <w:rStyle w:val="Emphasis"/>
        </w:rPr>
        <w:t>relations</w:t>
      </w:r>
      <w:r w:rsidRPr="00C34B30">
        <w:rPr>
          <w:sz w:val="16"/>
        </w:rPr>
        <w:t xml:space="preserve"> with its environment </w:t>
      </w:r>
      <w:r w:rsidRPr="00C34B30">
        <w:rPr>
          <w:rStyle w:val="StyleUnderline"/>
        </w:rPr>
        <w:t>is in danger of</w:t>
      </w:r>
      <w:r w:rsidRPr="00C34B30">
        <w:rPr>
          <w:sz w:val="16"/>
        </w:rPr>
        <w:t xml:space="preserve"> </w:t>
      </w:r>
      <w:r w:rsidRPr="00C34B30">
        <w:rPr>
          <w:rStyle w:val="Emphasis"/>
        </w:rPr>
        <w:t>collapsing under its own weight.</w:t>
      </w:r>
      <w:r w:rsidRPr="00C34B30">
        <w:rPr>
          <w:sz w:val="16"/>
        </w:rPr>
        <w:t xml:space="preserve"> </w:t>
      </w:r>
      <w:r w:rsidRPr="00C34B30">
        <w:rPr>
          <w:rStyle w:val="StyleUnderline"/>
        </w:rPr>
        <w:t>This is the tragedy of</w:t>
      </w:r>
      <w:r w:rsidRPr="00C34B30">
        <w:rPr>
          <w:sz w:val="16"/>
        </w:rPr>
        <w:t xml:space="preserve"> </w:t>
      </w:r>
      <w:r w:rsidRPr="00C34B30">
        <w:rPr>
          <w:rStyle w:val="Emphasis"/>
        </w:rPr>
        <w:t>accumulating</w:t>
      </w:r>
      <w:r w:rsidRPr="00C34B30">
        <w:rPr>
          <w:sz w:val="16"/>
        </w:rPr>
        <w:t xml:space="preserve"> positive </w:t>
      </w:r>
      <w:r w:rsidRPr="00C34B30">
        <w:rPr>
          <w:rStyle w:val="Emphasis"/>
        </w:rPr>
        <w:t>feedback</w:t>
      </w:r>
      <w:r w:rsidRPr="00C34B30">
        <w:rPr>
          <w:sz w:val="16"/>
        </w:rPr>
        <w:t xml:space="preserve">. If a person or a culture becomes surrounded by nothing than its own reflections, little sanity will remain. There are possibilities for the culture to heal from the situation, but this cannot occur straightforwardly. </w:t>
      </w:r>
      <w:r w:rsidRPr="00C34B30">
        <w:rPr>
          <w:rStyle w:val="Emphasis"/>
        </w:rPr>
        <w:t>A magic trick is needed</w:t>
      </w:r>
      <w:r w:rsidRPr="00C34B30">
        <w:rPr>
          <w:sz w:val="16"/>
        </w:rPr>
        <w:t xml:space="preserve">. The problem at stake here is that it is not easy to evoke the other as a true other in a way that would not be just a mere reflection or amplification of one’s own image. This shift cannot be achieved in the frame of a given cultural symbolic hegemony that is only able to repeat its habits, but </w:t>
      </w:r>
      <w:r w:rsidRPr="00C34B30">
        <w:rPr>
          <w:rStyle w:val="StyleUnderline"/>
        </w:rPr>
        <w:t>there needs to be</w:t>
      </w:r>
      <w:r w:rsidRPr="00C34B30">
        <w:rPr>
          <w:sz w:val="16"/>
        </w:rPr>
        <w:t xml:space="preserve"> an </w:t>
      </w:r>
      <w:r w:rsidRPr="00C34B30">
        <w:rPr>
          <w:rStyle w:val="Emphasis"/>
        </w:rPr>
        <w:t>agency</w:t>
      </w:r>
      <w:r w:rsidRPr="00C34B30">
        <w:rPr>
          <w:sz w:val="16"/>
        </w:rPr>
        <w:t xml:space="preserve"> capable of </w:t>
      </w:r>
      <w:r w:rsidRPr="00C34B30">
        <w:rPr>
          <w:rStyle w:val="Emphasis"/>
        </w:rPr>
        <w:t>destabilizing</w:t>
      </w:r>
      <w:r w:rsidRPr="00C34B30">
        <w:rPr>
          <w:sz w:val="16"/>
        </w:rPr>
        <w:t xml:space="preserve"> </w:t>
      </w:r>
      <w:r w:rsidRPr="00C34B30">
        <w:rPr>
          <w:rStyle w:val="StyleUnderline"/>
        </w:rPr>
        <w:t>and</w:t>
      </w:r>
      <w:r w:rsidRPr="00C34B30">
        <w:rPr>
          <w:sz w:val="16"/>
        </w:rPr>
        <w:t xml:space="preserve"> </w:t>
      </w:r>
      <w:r w:rsidRPr="00C34B30">
        <w:rPr>
          <w:rStyle w:val="Emphasis"/>
        </w:rPr>
        <w:t>interrupting</w:t>
      </w:r>
      <w:r w:rsidRPr="00C34B30">
        <w:rPr>
          <w:sz w:val="16"/>
        </w:rPr>
        <w:t xml:space="preserve"> the existing conventional codes and </w:t>
      </w:r>
      <w:r w:rsidRPr="00C34B30">
        <w:rPr>
          <w:rStyle w:val="Emphasis"/>
        </w:rPr>
        <w:t>symbolic systems</w:t>
      </w:r>
      <w:r w:rsidRPr="00C34B30">
        <w:rPr>
          <w:sz w:val="16"/>
        </w:rPr>
        <w:t xml:space="preserve">. This was the role of the forest deity Pan in Greek mythology and fools and clowns in medieval courts. In cultural theory the same functionality has been described by Michel Serres in his interpretation of the parasite and by Gregory Bateson as epistemology of the sacred. Especially Gregory Bateson’s last book Angels Fear, composed together with his daughter Mary Catherine (Bateson, Bateson 1988), was concerned with mechanisms in individual consciousness and in culture that regulate and restore the balance between the sign activity and its conditions or context. Bateson’s understanding was based on the recognition that </w:t>
      </w:r>
      <w:r w:rsidRPr="00C34B30">
        <w:rPr>
          <w:rStyle w:val="StyleUnderline"/>
        </w:rPr>
        <w:t xml:space="preserve">there is an </w:t>
      </w:r>
      <w:r w:rsidRPr="00C34B30">
        <w:rPr>
          <w:rStyle w:val="Emphasis"/>
        </w:rPr>
        <w:t>inevitable epistemological gap</w:t>
      </w:r>
      <w:r w:rsidRPr="00C34B30">
        <w:rPr>
          <w:sz w:val="16"/>
        </w:rPr>
        <w:t xml:space="preserve"> </w:t>
      </w:r>
      <w:r w:rsidRPr="00C34B30">
        <w:rPr>
          <w:rStyle w:val="StyleUnderline"/>
        </w:rPr>
        <w:t>between</w:t>
      </w:r>
      <w:r w:rsidRPr="00C34B30">
        <w:rPr>
          <w:sz w:val="16"/>
        </w:rPr>
        <w:t xml:space="preserve"> the </w:t>
      </w:r>
      <w:r w:rsidRPr="00C34B30">
        <w:rPr>
          <w:rStyle w:val="Emphasis"/>
        </w:rPr>
        <w:t>mental process</w:t>
      </w:r>
      <w:r w:rsidRPr="00C34B30">
        <w:rPr>
          <w:sz w:val="16"/>
        </w:rPr>
        <w:t xml:space="preserve"> </w:t>
      </w:r>
      <w:r w:rsidRPr="00C34B30">
        <w:rPr>
          <w:rStyle w:val="StyleUnderline"/>
        </w:rPr>
        <w:t>and</w:t>
      </w:r>
      <w:r w:rsidRPr="00C34B30">
        <w:rPr>
          <w:sz w:val="16"/>
        </w:rPr>
        <w:t xml:space="preserve"> the </w:t>
      </w:r>
      <w:r w:rsidRPr="00C34B30">
        <w:rPr>
          <w:rStyle w:val="Emphasis"/>
        </w:rPr>
        <w:t>conditions of that very mental process</w:t>
      </w:r>
      <w:r w:rsidRPr="00C34B30">
        <w:rPr>
          <w:sz w:val="16"/>
        </w:rPr>
        <w:t xml:space="preserve"> (for instance, between thinking and the physiological processes in the body that enable thinking). “Sacred” was a key word for Bateson to denote the phenomena by which the integration is restored across the epistemological gap, but not through communication that would only extend the sphere of knowing at the cost of things known. Some other means and modalities like taboo, ritual or art are needed for integration. “The sacred (whatever that means) is surely related (somehow) to the beautiful (whatever that means).” (Bateson 1979: 235–236) The sacred is essential for the sustainability of culture as it makes possible the corrective shifts between human thoughts and their context in the world. Michel </w:t>
      </w:r>
      <w:r w:rsidRPr="00C34B30">
        <w:rPr>
          <w:rStyle w:val="StyleUnderline"/>
        </w:rPr>
        <w:t>Serres’ parasite tells us another and perhaps crueler part of the same story</w:t>
      </w:r>
      <w:r w:rsidRPr="00C34B30">
        <w:rPr>
          <w:sz w:val="16"/>
        </w:rPr>
        <w:t xml:space="preserve">. This is the tale of worms, rats, satyrs, jokers, cheaters and other unpleasant characters in culture and nature. </w:t>
      </w:r>
      <w:r w:rsidRPr="00C34B30">
        <w:rPr>
          <w:rStyle w:val="StyleUnderline"/>
        </w:rPr>
        <w:t xml:space="preserve">Serres’ parasite is a disruption in the </w:t>
      </w:r>
      <w:r w:rsidRPr="00C34B30">
        <w:rPr>
          <w:rStyle w:val="Emphasis"/>
        </w:rPr>
        <w:t>symbolic order</w:t>
      </w:r>
      <w:r w:rsidRPr="00C34B30">
        <w:rPr>
          <w:sz w:val="16"/>
        </w:rPr>
        <w:t xml:space="preserve">, </w:t>
      </w:r>
      <w:r w:rsidRPr="00C34B30">
        <w:rPr>
          <w:rStyle w:val="Emphasis"/>
        </w:rPr>
        <w:t>the third</w:t>
      </w:r>
      <w:r w:rsidRPr="00C34B30">
        <w:rPr>
          <w:sz w:val="16"/>
        </w:rPr>
        <w:t xml:space="preserve"> </w:t>
      </w:r>
      <w:r w:rsidRPr="00C34B30">
        <w:rPr>
          <w:rStyle w:val="StyleUnderline"/>
        </w:rPr>
        <w:t xml:space="preserve">that blends into and </w:t>
      </w:r>
      <w:r w:rsidRPr="00C34B30">
        <w:rPr>
          <w:rStyle w:val="Emphasis"/>
        </w:rPr>
        <w:t>feeds upon the system</w:t>
      </w:r>
      <w:r w:rsidRPr="00C34B30">
        <w:rPr>
          <w:sz w:val="16"/>
        </w:rPr>
        <w:t xml:space="preserve"> by </w:t>
      </w:r>
      <w:r w:rsidRPr="00C34B30">
        <w:rPr>
          <w:rStyle w:val="StyleUnderline"/>
        </w:rPr>
        <w:t>producing</w:t>
      </w:r>
      <w:r w:rsidRPr="00C34B30">
        <w:rPr>
          <w:sz w:val="16"/>
        </w:rPr>
        <w:t xml:space="preserve"> noise, uncertainty and </w:t>
      </w:r>
      <w:r w:rsidRPr="00C34B30">
        <w:rPr>
          <w:rStyle w:val="Emphasis"/>
        </w:rPr>
        <w:t>confusion</w:t>
      </w:r>
      <w:r w:rsidRPr="00C34B30">
        <w:rPr>
          <w:sz w:val="16"/>
        </w:rPr>
        <w:t xml:space="preserve">. “The parasite dis-accords, makes noise” (Serres 2007: 133), “Noise destroys and horrifies. But order and flat repetition are in the vicinity of death. </w:t>
      </w:r>
      <w:r w:rsidRPr="00C34B30">
        <w:rPr>
          <w:rStyle w:val="Emphasis"/>
        </w:rPr>
        <w:t>Noise nourishes a new order</w:t>
      </w:r>
      <w:r w:rsidRPr="00C34B30">
        <w:rPr>
          <w:sz w:val="16"/>
        </w:rPr>
        <w:t>.” (Serres 2007: 127) “</w:t>
      </w:r>
      <w:r w:rsidRPr="00C34B30">
        <w:rPr>
          <w:rStyle w:val="StyleUnderline"/>
        </w:rPr>
        <w:t xml:space="preserve">The bit of noise, the small random element, transforms one system or order into another. </w:t>
      </w:r>
      <w:r w:rsidRPr="00C34B30">
        <w:rPr>
          <w:rStyle w:val="Emphasis"/>
        </w:rPr>
        <w:t>To reduce</w:t>
      </w:r>
      <w:r w:rsidRPr="00C34B30">
        <w:rPr>
          <w:rStyle w:val="StyleUnderline"/>
        </w:rPr>
        <w:t xml:space="preserve"> this </w:t>
      </w:r>
      <w:r w:rsidRPr="00C34B30">
        <w:rPr>
          <w:rStyle w:val="Emphasis"/>
        </w:rPr>
        <w:t>otherness to contradiction</w:t>
      </w:r>
      <w:r w:rsidRPr="00C34B30">
        <w:rPr>
          <w:rStyle w:val="StyleUnderline"/>
        </w:rPr>
        <w:t xml:space="preserve"> is to </w:t>
      </w:r>
      <w:r w:rsidRPr="00C34B30">
        <w:rPr>
          <w:rStyle w:val="Emphasis"/>
        </w:rPr>
        <w:t>reduce</w:t>
      </w:r>
      <w:r w:rsidRPr="00C34B30">
        <w:rPr>
          <w:rStyle w:val="StyleUnderline"/>
        </w:rPr>
        <w:t xml:space="preserve"> everything into </w:t>
      </w:r>
      <w:r w:rsidRPr="00C34B30">
        <w:rPr>
          <w:rStyle w:val="Emphasis"/>
        </w:rPr>
        <w:t>violence and war</w:t>
      </w:r>
      <w:r w:rsidRPr="00C34B30">
        <w:rPr>
          <w:rStyle w:val="StyleUnderline"/>
        </w:rPr>
        <w:t>.”</w:t>
      </w:r>
      <w:r w:rsidRPr="00C34B30">
        <w:rPr>
          <w:sz w:val="16"/>
        </w:rPr>
        <w:t xml:space="preserve"> (Serres 2007: 21) Parasites in nature or in human society may be annoying, but at the same time the disturbance that they create is indispensable for renewal and thus for long-term sustainability of cultural systems.</w:t>
      </w:r>
    </w:p>
    <w:p w14:paraId="71F24ABC" w14:textId="77777777" w:rsidR="00096457" w:rsidRDefault="00096457" w:rsidP="00096457">
      <w:pPr>
        <w:rPr>
          <w:sz w:val="16"/>
        </w:rPr>
      </w:pPr>
      <w:r w:rsidRPr="00C34B30">
        <w:rPr>
          <w:sz w:val="16"/>
        </w:rPr>
        <w:t xml:space="preserve">At the times of global environmental change </w:t>
      </w:r>
      <w:r w:rsidRPr="00C34B30">
        <w:rPr>
          <w:rStyle w:val="Emphasis"/>
        </w:rPr>
        <w:t>we</w:t>
      </w:r>
      <w:r w:rsidRPr="00C34B30">
        <w:rPr>
          <w:sz w:val="16"/>
        </w:rPr>
        <w:t xml:space="preserve"> would </w:t>
      </w:r>
      <w:r w:rsidRPr="00C34B30">
        <w:rPr>
          <w:rStyle w:val="Emphasis"/>
        </w:rPr>
        <w:t>need</w:t>
      </w:r>
      <w:r w:rsidRPr="00C34B30">
        <w:rPr>
          <w:sz w:val="16"/>
        </w:rPr>
        <w:t xml:space="preserve"> to restore the </w:t>
      </w:r>
      <w:r w:rsidRPr="00C34B30">
        <w:rPr>
          <w:rStyle w:val="Emphasis"/>
        </w:rPr>
        <w:t>dialogicity</w:t>
      </w:r>
      <w:r w:rsidRPr="00C34B30">
        <w:rPr>
          <w:sz w:val="16"/>
        </w:rPr>
        <w:t xml:space="preserve"> of culture </w:t>
      </w:r>
      <w:r w:rsidRPr="00C34B30">
        <w:rPr>
          <w:rStyle w:val="StyleUnderline"/>
        </w:rPr>
        <w:t>more than ever</w:t>
      </w:r>
      <w:r w:rsidRPr="00C34B30">
        <w:rPr>
          <w:sz w:val="16"/>
        </w:rPr>
        <w:t xml:space="preserve">. </w:t>
      </w:r>
      <w:r w:rsidRPr="00C34B30">
        <w:rPr>
          <w:rStyle w:val="Emphasis"/>
        </w:rPr>
        <w:t>Unstable climate</w:t>
      </w:r>
      <w:r w:rsidRPr="00C34B30">
        <w:rPr>
          <w:sz w:val="16"/>
        </w:rPr>
        <w:t xml:space="preserve">, movement of species </w:t>
      </w:r>
      <w:r w:rsidRPr="00C34B30">
        <w:rPr>
          <w:rStyle w:val="StyleUnderline"/>
        </w:rPr>
        <w:t>and</w:t>
      </w:r>
      <w:r w:rsidRPr="00C34B30">
        <w:rPr>
          <w:sz w:val="16"/>
        </w:rPr>
        <w:t xml:space="preserve"> </w:t>
      </w:r>
      <w:r w:rsidRPr="00C34B30">
        <w:rPr>
          <w:rStyle w:val="Emphasis"/>
        </w:rPr>
        <w:t>rise of oceans</w:t>
      </w:r>
      <w:r w:rsidRPr="00C34B30">
        <w:rPr>
          <w:sz w:val="16"/>
        </w:rPr>
        <w:t xml:space="preserve"> with their various aftereffects </w:t>
      </w:r>
      <w:r w:rsidRPr="00C34B30">
        <w:rPr>
          <w:rStyle w:val="StyleUnderline"/>
        </w:rPr>
        <w:t>challenge</w:t>
      </w:r>
      <w:r w:rsidRPr="00C34B30">
        <w:rPr>
          <w:sz w:val="16"/>
        </w:rPr>
        <w:t xml:space="preserve"> </w:t>
      </w:r>
      <w:r w:rsidRPr="00C34B30">
        <w:rPr>
          <w:rStyle w:val="Emphasis"/>
        </w:rPr>
        <w:t>human cultures</w:t>
      </w:r>
      <w:r w:rsidRPr="00C34B30">
        <w:rPr>
          <w:sz w:val="16"/>
        </w:rPr>
        <w:t xml:space="preserve"> </w:t>
      </w:r>
      <w:r w:rsidRPr="00C34B30">
        <w:rPr>
          <w:rStyle w:val="StyleUnderline"/>
        </w:rPr>
        <w:t>to be more</w:t>
      </w:r>
      <w:r w:rsidRPr="00C34B30">
        <w:rPr>
          <w:sz w:val="16"/>
        </w:rPr>
        <w:t xml:space="preserve"> </w:t>
      </w:r>
      <w:r w:rsidRPr="00C34B30">
        <w:rPr>
          <w:rStyle w:val="Emphasis"/>
        </w:rPr>
        <w:t>adaptive</w:t>
      </w:r>
      <w:r w:rsidRPr="00C34B30">
        <w:rPr>
          <w:sz w:val="16"/>
        </w:rPr>
        <w:t xml:space="preserve"> and transformative. Making sense of the meanings of the environmental change is, however, almost impossible in a state of being detached from the environment and its various inhabitants who all bear their own experiences of the changing world. The same applies to human social groups, who tend to lock themselves into closed and contradicting discourses without any chance of cultural dialogue and development. This is why philosopher of science Michel Callon and his colleagues (2009) have proposed that for handling an uncertain environment with unknown problems creating “hybrid communities” of many different competences could be the best strategy. </w:t>
      </w:r>
      <w:r w:rsidRPr="00C34B30">
        <w:rPr>
          <w:rStyle w:val="StyleUnderline"/>
        </w:rPr>
        <w:t>A group of people with many different professions, skills and experiences would have a large space for the differences and hence possibilities of reaching, through dialogue, a solution suitable for the given situation</w:t>
      </w:r>
      <w:r w:rsidRPr="00C34B30">
        <w:rPr>
          <w:sz w:val="16"/>
        </w:rPr>
        <w:t xml:space="preserve">. In a similar way I have highlighted the importance of multispecies communities in which local human communities also include other species. The idea of multispecies communities is based on broadening human value judgements in a way that the essential role of other species in creating and preserving livable environment for an entire multispecies community would be acknowledged. Multispecies communities would also rest on the understanding of the indispensable need for the other. </w:t>
      </w:r>
      <w:r w:rsidRPr="00C34B30">
        <w:rPr>
          <w:rStyle w:val="StyleUnderline"/>
        </w:rPr>
        <w:t>The adaptation and adjustment of other species may be the necessary source of inspiration for human culture to cope with the changing world</w:t>
      </w:r>
      <w:r w:rsidRPr="00C34B30">
        <w:rPr>
          <w:sz w:val="16"/>
        </w:rPr>
        <w:t>.</w:t>
      </w:r>
    </w:p>
    <w:p w14:paraId="772A152A" w14:textId="77777777" w:rsidR="00096457" w:rsidRPr="007B317D" w:rsidRDefault="00096457" w:rsidP="00096457"/>
    <w:p w14:paraId="247AEAAA" w14:textId="77777777" w:rsidR="00096457" w:rsidRDefault="00096457" w:rsidP="00096457">
      <w:pPr>
        <w:pStyle w:val="Heading3"/>
      </w:pPr>
      <w:r>
        <w:t>2NC---Heg Bad Cards</w:t>
      </w:r>
    </w:p>
    <w:p w14:paraId="1A893FB8" w14:textId="77777777" w:rsidR="00096457" w:rsidRDefault="00096457" w:rsidP="00096457">
      <w:pPr>
        <w:pStyle w:val="Heading4"/>
      </w:pPr>
      <w:r>
        <w:t xml:space="preserve">Hegemony is </w:t>
      </w:r>
      <w:r>
        <w:rPr>
          <w:u w:val="single"/>
        </w:rPr>
        <w:t>tied</w:t>
      </w:r>
      <w:r>
        <w:t xml:space="preserve"> to climate </w:t>
      </w:r>
      <w:r>
        <w:rPr>
          <w:u w:val="single"/>
        </w:rPr>
        <w:t>extinction</w:t>
      </w:r>
      <w:r>
        <w:t xml:space="preserve"> --- military pollution and oil wars make it inevitable BUT de-militarization can </w:t>
      </w:r>
      <w:r>
        <w:rPr>
          <w:u w:val="single"/>
        </w:rPr>
        <w:t>reallocate resources</w:t>
      </w:r>
      <w:r>
        <w:t xml:space="preserve"> to </w:t>
      </w:r>
      <w:r>
        <w:rPr>
          <w:u w:val="single"/>
        </w:rPr>
        <w:t>solve it</w:t>
      </w:r>
      <w:r>
        <w:t xml:space="preserve">. </w:t>
      </w:r>
    </w:p>
    <w:p w14:paraId="1E5E4605" w14:textId="77777777" w:rsidR="00096457" w:rsidRPr="004F6BFD" w:rsidRDefault="00096457" w:rsidP="00096457">
      <w:r>
        <w:rPr>
          <w:rStyle w:val="Style13ptBold"/>
        </w:rPr>
        <w:t xml:space="preserve">Steichen and Koshgarian, 20 </w:t>
      </w:r>
      <w:r>
        <w:t>[Lorah Steichen is the Outreach Coordinator for the National Priorities Project at the Institute for Policy Studies, and Lindsay Koshgarian is the Program Director of the National Priorities Project, “No Warming, No War,” 2020, https://ips-dc.org/wp-content/uploads/2020/04/No-Warming-No-War-Climate-Militarism-Primer.pdf]//Townes</w:t>
      </w:r>
    </w:p>
    <w:p w14:paraId="21B0EEEE" w14:textId="77777777" w:rsidR="00096457" w:rsidRPr="009C3888" w:rsidRDefault="00096457" w:rsidP="00096457">
      <w:pPr>
        <w:rPr>
          <w:rStyle w:val="Emphasis"/>
        </w:rPr>
      </w:pPr>
      <w:r w:rsidRPr="009C3888">
        <w:rPr>
          <w:sz w:val="16"/>
        </w:rPr>
        <w:t xml:space="preserve">We’re at a critical moment in history, where meaningfully addressing the </w:t>
      </w:r>
      <w:r w:rsidRPr="009C3888">
        <w:rPr>
          <w:rStyle w:val="Emphasis"/>
          <w:highlight w:val="green"/>
        </w:rPr>
        <w:t>climate crisis</w:t>
      </w:r>
      <w:r w:rsidRPr="009C3888">
        <w:rPr>
          <w:sz w:val="16"/>
        </w:rPr>
        <w:t xml:space="preserve"> requires an unprecedented response rooted in global cooperation, collaboration, and care. In contrast, dealing with climate change </w:t>
      </w:r>
      <w:r w:rsidRPr="009C3888">
        <w:rPr>
          <w:rStyle w:val="StyleUnderline"/>
          <w:highlight w:val="green"/>
        </w:rPr>
        <w:t>is</w:t>
      </w:r>
      <w:r w:rsidRPr="009C3888">
        <w:rPr>
          <w:sz w:val="16"/>
          <w:highlight w:val="green"/>
        </w:rPr>
        <w:t xml:space="preserve"> </w:t>
      </w:r>
      <w:r w:rsidRPr="009C3888">
        <w:rPr>
          <w:rStyle w:val="Emphasis"/>
          <w:highlight w:val="green"/>
        </w:rPr>
        <w:t>increasingly seen</w:t>
      </w:r>
      <w:r w:rsidRPr="009C3888">
        <w:rPr>
          <w:sz w:val="16"/>
          <w:highlight w:val="green"/>
        </w:rPr>
        <w:t xml:space="preserve"> </w:t>
      </w:r>
      <w:r w:rsidRPr="009C3888">
        <w:rPr>
          <w:rStyle w:val="StyleUnderline"/>
          <w:highlight w:val="green"/>
        </w:rPr>
        <w:t>as</w:t>
      </w:r>
      <w:r w:rsidRPr="009C3888">
        <w:rPr>
          <w:sz w:val="16"/>
        </w:rPr>
        <w:t xml:space="preserve"> a </w:t>
      </w:r>
      <w:r w:rsidRPr="009C3888">
        <w:rPr>
          <w:rStyle w:val="Emphasis"/>
          <w:highlight w:val="green"/>
        </w:rPr>
        <w:t>security issue</w:t>
      </w:r>
      <w:r w:rsidRPr="009C3888">
        <w:rPr>
          <w:sz w:val="16"/>
          <w:highlight w:val="green"/>
        </w:rPr>
        <w:t xml:space="preserve"> </w:t>
      </w:r>
      <w:r w:rsidRPr="009C3888">
        <w:rPr>
          <w:rStyle w:val="StyleUnderline"/>
          <w:highlight w:val="green"/>
        </w:rPr>
        <w:t>rather than</w:t>
      </w:r>
      <w:r w:rsidRPr="009C3888">
        <w:rPr>
          <w:sz w:val="16"/>
        </w:rPr>
        <w:t xml:space="preserve"> a matter of upholding human rights and advancing </w:t>
      </w:r>
      <w:r w:rsidRPr="009C3888">
        <w:rPr>
          <w:rStyle w:val="Emphasis"/>
          <w:highlight w:val="green"/>
        </w:rPr>
        <w:t>justice</w:t>
      </w:r>
      <w:r w:rsidRPr="009C3888">
        <w:rPr>
          <w:sz w:val="16"/>
        </w:rPr>
        <w:t xml:space="preserve">. To achieve climate justice, we must restructure the extractive economy we have now that is harming people and ecosystems. Such aspirations and militarism are fundamentally at odds. </w:t>
      </w:r>
      <w:r w:rsidRPr="009C3888">
        <w:rPr>
          <w:rStyle w:val="Emphasis"/>
        </w:rPr>
        <w:t xml:space="preserve">True climate </w:t>
      </w:r>
      <w:r w:rsidRPr="009C3888">
        <w:rPr>
          <w:rStyle w:val="Emphasis"/>
          <w:highlight w:val="green"/>
        </w:rPr>
        <w:t>solutions must have antimilitarism at the core</w:t>
      </w:r>
      <w:r w:rsidRPr="009C3888">
        <w:rPr>
          <w:rStyle w:val="Emphasis"/>
        </w:rPr>
        <w:t>.</w:t>
      </w:r>
    </w:p>
    <w:p w14:paraId="1BCAF462" w14:textId="77777777" w:rsidR="00096457" w:rsidRPr="009C3888" w:rsidRDefault="00096457" w:rsidP="00096457">
      <w:pPr>
        <w:rPr>
          <w:sz w:val="16"/>
        </w:rPr>
      </w:pPr>
      <w:r w:rsidRPr="009C3888">
        <w:rPr>
          <w:sz w:val="16"/>
        </w:rPr>
        <w:t>Recognizing that the impacts of climate change will dramatically increase instability around the globe, this paper examines the role of militarism in a climate-changed world. As outlined in the pages that follow, climate change and militarism intersect in a variety of alarming ways:</w:t>
      </w:r>
    </w:p>
    <w:p w14:paraId="540E17DC" w14:textId="77777777" w:rsidR="00096457" w:rsidRPr="009C3888" w:rsidRDefault="00096457" w:rsidP="00096457">
      <w:pPr>
        <w:rPr>
          <w:rStyle w:val="Emphasis"/>
        </w:rPr>
      </w:pPr>
      <w:r w:rsidRPr="009C3888">
        <w:rPr>
          <w:rStyle w:val="Emphasis"/>
        </w:rPr>
        <w:t xml:space="preserve">The </w:t>
      </w:r>
      <w:r w:rsidRPr="009C3888">
        <w:rPr>
          <w:rStyle w:val="Emphasis"/>
          <w:highlight w:val="green"/>
        </w:rPr>
        <w:t>Pentagon is</w:t>
      </w:r>
      <w:r w:rsidRPr="009C3888">
        <w:rPr>
          <w:rStyle w:val="Emphasis"/>
        </w:rPr>
        <w:t xml:space="preserve"> a </w:t>
      </w:r>
      <w:r w:rsidRPr="009C3888">
        <w:rPr>
          <w:rStyle w:val="Emphasis"/>
          <w:highlight w:val="green"/>
        </w:rPr>
        <w:t>major polluter</w:t>
      </w:r>
      <w:r w:rsidRPr="009C3888">
        <w:rPr>
          <w:rStyle w:val="Emphasis"/>
        </w:rPr>
        <w:t>.</w:t>
      </w:r>
    </w:p>
    <w:p w14:paraId="3BB63EF8" w14:textId="77777777" w:rsidR="00096457" w:rsidRPr="009C3888" w:rsidRDefault="00096457" w:rsidP="00096457">
      <w:pPr>
        <w:rPr>
          <w:sz w:val="16"/>
        </w:rPr>
      </w:pPr>
      <w:r w:rsidRPr="009C3888">
        <w:rPr>
          <w:rStyle w:val="Emphasis"/>
        </w:rPr>
        <w:t xml:space="preserve">U.S. Militarism </w:t>
      </w:r>
      <w:r w:rsidRPr="009C3888">
        <w:rPr>
          <w:rStyle w:val="Emphasis"/>
          <w:highlight w:val="green"/>
        </w:rPr>
        <w:t>degrades</w:t>
      </w:r>
      <w:r w:rsidRPr="009C3888">
        <w:rPr>
          <w:sz w:val="16"/>
        </w:rPr>
        <w:t xml:space="preserve"> </w:t>
      </w:r>
      <w:r w:rsidRPr="009C3888">
        <w:rPr>
          <w:rStyle w:val="StyleUnderline"/>
        </w:rPr>
        <w:t xml:space="preserve">the </w:t>
      </w:r>
      <w:r w:rsidRPr="009C3888">
        <w:rPr>
          <w:rStyle w:val="Emphasis"/>
          <w:highlight w:val="green"/>
        </w:rPr>
        <w:t>environment</w:t>
      </w:r>
      <w:r w:rsidRPr="009C3888">
        <w:rPr>
          <w:rStyle w:val="StyleUnderline"/>
          <w:highlight w:val="green"/>
        </w:rPr>
        <w:t xml:space="preserve"> and contributes directly</w:t>
      </w:r>
      <w:r w:rsidRPr="009C3888">
        <w:rPr>
          <w:rStyle w:val="StyleUnderline"/>
        </w:rPr>
        <w:t xml:space="preserve"> to </w:t>
      </w:r>
      <w:r w:rsidRPr="009C3888">
        <w:rPr>
          <w:rStyle w:val="Emphasis"/>
        </w:rPr>
        <w:t>climate change</w:t>
      </w:r>
      <w:r w:rsidRPr="009C3888">
        <w:rPr>
          <w:sz w:val="16"/>
        </w:rPr>
        <w:t>. Plans to confront climate change must address militarization, but “greening the military” misses the point entirely. Militarism and climate justice are fundamentally at odds.</w:t>
      </w:r>
    </w:p>
    <w:p w14:paraId="599A8716" w14:textId="77777777" w:rsidR="00096457" w:rsidRPr="009C3888" w:rsidRDefault="00096457" w:rsidP="00096457">
      <w:pPr>
        <w:rPr>
          <w:rStyle w:val="Emphasis"/>
        </w:rPr>
      </w:pPr>
      <w:r w:rsidRPr="009C3888">
        <w:rPr>
          <w:sz w:val="16"/>
        </w:rPr>
        <w:t xml:space="preserve">The United States has a well-known history of fighting </w:t>
      </w:r>
      <w:r w:rsidRPr="009C3888">
        <w:rPr>
          <w:rStyle w:val="Emphasis"/>
          <w:highlight w:val="green"/>
        </w:rPr>
        <w:t>wars for oil.</w:t>
      </w:r>
    </w:p>
    <w:p w14:paraId="183D2C6A" w14:textId="77777777" w:rsidR="00096457" w:rsidRPr="009C3888" w:rsidRDefault="00096457" w:rsidP="00096457">
      <w:pPr>
        <w:rPr>
          <w:sz w:val="16"/>
        </w:rPr>
      </w:pPr>
      <w:r w:rsidRPr="009C3888">
        <w:rPr>
          <w:sz w:val="16"/>
        </w:rPr>
        <w:t xml:space="preserve">The </w:t>
      </w:r>
      <w:r w:rsidRPr="009C3888">
        <w:rPr>
          <w:rStyle w:val="Emphasis"/>
          <w:highlight w:val="green"/>
        </w:rPr>
        <w:t>fossil fuel industry</w:t>
      </w:r>
      <w:r w:rsidRPr="009C3888">
        <w:rPr>
          <w:sz w:val="16"/>
          <w:highlight w:val="green"/>
        </w:rPr>
        <w:t xml:space="preserve"> </w:t>
      </w:r>
      <w:r w:rsidRPr="009C3888">
        <w:rPr>
          <w:rStyle w:val="StyleUnderline"/>
          <w:highlight w:val="green"/>
        </w:rPr>
        <w:t>relies on</w:t>
      </w:r>
      <w:r w:rsidRPr="009C3888">
        <w:rPr>
          <w:sz w:val="16"/>
          <w:highlight w:val="green"/>
        </w:rPr>
        <w:t xml:space="preserve"> </w:t>
      </w:r>
      <w:r w:rsidRPr="009C3888">
        <w:rPr>
          <w:rStyle w:val="Emphasis"/>
          <w:highlight w:val="green"/>
        </w:rPr>
        <w:t>militarization</w:t>
      </w:r>
      <w:r w:rsidRPr="009C3888">
        <w:rPr>
          <w:sz w:val="16"/>
        </w:rPr>
        <w:t xml:space="preserve"> to uphold its operations around the globe. Those who fight to protect their lands from extractive industries are often met with state and paramilitary violence.</w:t>
      </w:r>
    </w:p>
    <w:p w14:paraId="7DDD94AD" w14:textId="77777777" w:rsidR="00096457" w:rsidRPr="009C3888" w:rsidRDefault="00096457" w:rsidP="00096457">
      <w:pPr>
        <w:rPr>
          <w:sz w:val="16"/>
        </w:rPr>
      </w:pPr>
      <w:r w:rsidRPr="009C3888">
        <w:rPr>
          <w:sz w:val="16"/>
        </w:rPr>
        <w:t>Climate change and border militarization are inextricably linked.</w:t>
      </w:r>
    </w:p>
    <w:p w14:paraId="389DBD90" w14:textId="77777777" w:rsidR="00096457" w:rsidRPr="009C3888" w:rsidRDefault="00096457" w:rsidP="00096457">
      <w:pPr>
        <w:rPr>
          <w:sz w:val="16"/>
        </w:rPr>
      </w:pPr>
      <w:r w:rsidRPr="009C3888">
        <w:rPr>
          <w:sz w:val="16"/>
        </w:rPr>
        <w:t>It is clear that on a warming planet, cross-border migration will rise. As the U.S. continues to ramp up border security, so do threats to all people’s freedom to move and stay. Immigrant justice is climate justice, and challenging militarism is critical to achieving both.</w:t>
      </w:r>
    </w:p>
    <w:p w14:paraId="167E1BF3" w14:textId="77777777" w:rsidR="00096457" w:rsidRPr="009C3888" w:rsidRDefault="00096457" w:rsidP="00096457">
      <w:pPr>
        <w:rPr>
          <w:sz w:val="16"/>
        </w:rPr>
      </w:pPr>
      <w:r w:rsidRPr="009C3888">
        <w:rPr>
          <w:sz w:val="16"/>
        </w:rPr>
        <w:t>Over-investment in the military comes at the high cost of under-investing in other needs, including climate.</w:t>
      </w:r>
    </w:p>
    <w:p w14:paraId="7F02FC8F" w14:textId="77777777" w:rsidR="00096457" w:rsidRPr="009C3888" w:rsidRDefault="00096457" w:rsidP="00096457">
      <w:pPr>
        <w:rPr>
          <w:sz w:val="16"/>
        </w:rPr>
      </w:pPr>
      <w:r w:rsidRPr="009C3888">
        <w:rPr>
          <w:sz w:val="16"/>
        </w:rPr>
        <w:t xml:space="preserve">For decades, the U.S. has invested in military adventurism and prioritized military threats above all over threats to human life. The bloated </w:t>
      </w:r>
      <w:r w:rsidRPr="009C3888">
        <w:rPr>
          <w:rStyle w:val="Emphasis"/>
          <w:highlight w:val="green"/>
        </w:rPr>
        <w:t>U.S. war economy</w:t>
      </w:r>
      <w:r w:rsidRPr="009C3888">
        <w:rPr>
          <w:sz w:val="16"/>
          <w:highlight w:val="green"/>
        </w:rPr>
        <w:t xml:space="preserve"> </w:t>
      </w:r>
      <w:r w:rsidRPr="009C3888">
        <w:rPr>
          <w:rStyle w:val="StyleUnderline"/>
          <w:highlight w:val="green"/>
        </w:rPr>
        <w:t>presents</w:t>
      </w:r>
      <w:r w:rsidRPr="009C3888">
        <w:rPr>
          <w:sz w:val="16"/>
        </w:rPr>
        <w:t xml:space="preserve"> an </w:t>
      </w:r>
      <w:r w:rsidRPr="009C3888">
        <w:rPr>
          <w:rStyle w:val="StyleUnderline"/>
          <w:highlight w:val="green"/>
        </w:rPr>
        <w:t>opportunity to redirect</w:t>
      </w:r>
      <w:r w:rsidRPr="009C3888">
        <w:rPr>
          <w:sz w:val="16"/>
          <w:highlight w:val="green"/>
        </w:rPr>
        <w:t xml:space="preserve"> </w:t>
      </w:r>
      <w:r w:rsidRPr="009C3888">
        <w:rPr>
          <w:rStyle w:val="Emphasis"/>
          <w:highlight w:val="green"/>
        </w:rPr>
        <w:t>significant</w:t>
      </w:r>
      <w:r w:rsidRPr="009C3888">
        <w:rPr>
          <w:sz w:val="16"/>
        </w:rPr>
        <w:t xml:space="preserve"> military resources, including </w:t>
      </w:r>
      <w:r w:rsidRPr="009C3888">
        <w:rPr>
          <w:rStyle w:val="Emphasis"/>
          <w:highlight w:val="green"/>
        </w:rPr>
        <w:t>money</w:t>
      </w:r>
      <w:r w:rsidRPr="009C3888">
        <w:rPr>
          <w:sz w:val="16"/>
          <w:highlight w:val="green"/>
        </w:rPr>
        <w:t xml:space="preserve">, </w:t>
      </w:r>
      <w:r w:rsidRPr="009C3888">
        <w:rPr>
          <w:rStyle w:val="Emphasis"/>
          <w:highlight w:val="green"/>
        </w:rPr>
        <w:t>infrastructure</w:t>
      </w:r>
      <w:r w:rsidRPr="009C3888">
        <w:rPr>
          <w:sz w:val="16"/>
          <w:highlight w:val="green"/>
        </w:rPr>
        <w:t xml:space="preserve">, </w:t>
      </w:r>
      <w:r w:rsidRPr="009C3888">
        <w:rPr>
          <w:rStyle w:val="StyleUnderline"/>
          <w:highlight w:val="green"/>
        </w:rPr>
        <w:t>and</w:t>
      </w:r>
      <w:r w:rsidRPr="009C3888">
        <w:rPr>
          <w:sz w:val="16"/>
          <w:highlight w:val="green"/>
        </w:rPr>
        <w:t xml:space="preserve"> </w:t>
      </w:r>
      <w:r w:rsidRPr="009C3888">
        <w:rPr>
          <w:rStyle w:val="Emphasis"/>
          <w:highlight w:val="green"/>
        </w:rPr>
        <w:t>people</w:t>
      </w:r>
      <w:r w:rsidRPr="009C3888">
        <w:rPr>
          <w:sz w:val="16"/>
          <w:highlight w:val="green"/>
        </w:rPr>
        <w:t xml:space="preserve">, </w:t>
      </w:r>
      <w:r w:rsidRPr="009C3888">
        <w:rPr>
          <w:rStyle w:val="StyleUnderline"/>
          <w:highlight w:val="green"/>
        </w:rPr>
        <w:t>toward</w:t>
      </w:r>
      <w:r w:rsidRPr="009C3888">
        <w:rPr>
          <w:sz w:val="16"/>
        </w:rPr>
        <w:t xml:space="preserve"> implementing </w:t>
      </w:r>
      <w:r w:rsidRPr="009C3888">
        <w:rPr>
          <w:rStyle w:val="Emphasis"/>
          <w:highlight w:val="green"/>
        </w:rPr>
        <w:t>solutions</w:t>
      </w:r>
      <w:r w:rsidRPr="009C3888">
        <w:rPr>
          <w:sz w:val="16"/>
        </w:rPr>
        <w:t xml:space="preserve"> to climate change.</w:t>
      </w:r>
    </w:p>
    <w:p w14:paraId="309FFE80" w14:textId="77777777" w:rsidR="00096457" w:rsidRPr="009C3888" w:rsidRDefault="00096457" w:rsidP="00096457">
      <w:pPr>
        <w:rPr>
          <w:sz w:val="16"/>
        </w:rPr>
      </w:pPr>
      <w:r w:rsidRPr="009C3888">
        <w:rPr>
          <w:sz w:val="16"/>
        </w:rPr>
        <w:t>Workers need a way out.</w:t>
      </w:r>
    </w:p>
    <w:p w14:paraId="04F3346B" w14:textId="77777777" w:rsidR="00096457" w:rsidRPr="009C3888" w:rsidRDefault="00096457" w:rsidP="00096457">
      <w:pPr>
        <w:rPr>
          <w:sz w:val="16"/>
        </w:rPr>
      </w:pPr>
      <w:r w:rsidRPr="009C3888">
        <w:rPr>
          <w:sz w:val="16"/>
        </w:rPr>
        <w:t>The fossil fuel and military sectors mirror each other in the way that workers frequently end up funneled into lethal work due to limited options. We need a Just Transition for workers and communities in both sectors. In order to rapidly transition to a green economy, we must fund millions of jobs in the green economy.</w:t>
      </w:r>
    </w:p>
    <w:p w14:paraId="012E9E07" w14:textId="77777777" w:rsidR="00096457" w:rsidRPr="009C3888" w:rsidRDefault="00096457" w:rsidP="00096457">
      <w:pPr>
        <w:rPr>
          <w:sz w:val="16"/>
        </w:rPr>
      </w:pPr>
      <w:r w:rsidRPr="009C3888">
        <w:rPr>
          <w:sz w:val="16"/>
        </w:rPr>
        <w:t xml:space="preserve">Racism and racial oppression form the foundation for both the </w:t>
      </w:r>
      <w:r w:rsidRPr="009C3888">
        <w:rPr>
          <w:rStyle w:val="Emphasis"/>
          <w:highlight w:val="green"/>
        </w:rPr>
        <w:t>extractive</w:t>
      </w:r>
      <w:r w:rsidRPr="009C3888">
        <w:rPr>
          <w:sz w:val="16"/>
        </w:rPr>
        <w:t xml:space="preserve"> fossil fuel economy </w:t>
      </w:r>
      <w:r w:rsidRPr="009C3888">
        <w:rPr>
          <w:rStyle w:val="StyleUnderline"/>
          <w:highlight w:val="green"/>
        </w:rPr>
        <w:t>and</w:t>
      </w:r>
      <w:r w:rsidRPr="009C3888">
        <w:rPr>
          <w:sz w:val="16"/>
        </w:rPr>
        <w:t xml:space="preserve"> the </w:t>
      </w:r>
      <w:r w:rsidRPr="009C3888">
        <w:rPr>
          <w:rStyle w:val="Emphasis"/>
          <w:highlight w:val="green"/>
        </w:rPr>
        <w:t>militarized economy</w:t>
      </w:r>
      <w:r w:rsidRPr="009C3888">
        <w:rPr>
          <w:sz w:val="16"/>
        </w:rPr>
        <w:t>.</w:t>
      </w:r>
    </w:p>
    <w:p w14:paraId="74712C03" w14:textId="77777777" w:rsidR="00096457" w:rsidRPr="009C3888" w:rsidRDefault="00096457" w:rsidP="00096457">
      <w:pPr>
        <w:rPr>
          <w:sz w:val="16"/>
        </w:rPr>
      </w:pPr>
      <w:r w:rsidRPr="009C3888">
        <w:rPr>
          <w:rStyle w:val="StyleUnderline"/>
        </w:rPr>
        <w:t xml:space="preserve">Neither could </w:t>
      </w:r>
      <w:r w:rsidRPr="009C3888">
        <w:rPr>
          <w:rStyle w:val="StyleUnderline"/>
          <w:highlight w:val="green"/>
        </w:rPr>
        <w:t>exist</w:t>
      </w:r>
      <w:r w:rsidRPr="009C3888">
        <w:rPr>
          <w:rStyle w:val="StyleUnderline"/>
        </w:rPr>
        <w:t xml:space="preserve"> </w:t>
      </w:r>
      <w:r w:rsidRPr="009C3888">
        <w:rPr>
          <w:rStyle w:val="StyleUnderline"/>
          <w:highlight w:val="green"/>
        </w:rPr>
        <w:t>with</w:t>
      </w:r>
      <w:r w:rsidRPr="009C3888">
        <w:rPr>
          <w:sz w:val="8"/>
          <w:szCs w:val="8"/>
        </w:rPr>
        <w:t>out</w:t>
      </w:r>
      <w:r w:rsidRPr="009C3888">
        <w:rPr>
          <w:sz w:val="16"/>
        </w:rPr>
        <w:t xml:space="preserve"> the </w:t>
      </w:r>
      <w:r w:rsidRPr="009C3888">
        <w:rPr>
          <w:rStyle w:val="Emphasis"/>
          <w:highlight w:val="green"/>
        </w:rPr>
        <w:t>presumption</w:t>
      </w:r>
      <w:r w:rsidRPr="009C3888">
        <w:rPr>
          <w:sz w:val="16"/>
        </w:rPr>
        <w:t xml:space="preserve"> that </w:t>
      </w:r>
      <w:r w:rsidRPr="009C3888">
        <w:rPr>
          <w:rStyle w:val="Emphasis"/>
          <w:highlight w:val="green"/>
        </w:rPr>
        <w:t>some</w:t>
      </w:r>
      <w:r w:rsidRPr="009C3888">
        <w:rPr>
          <w:sz w:val="16"/>
        </w:rPr>
        <w:t xml:space="preserve"> human </w:t>
      </w:r>
      <w:r w:rsidRPr="009C3888">
        <w:rPr>
          <w:rStyle w:val="Emphasis"/>
          <w:highlight w:val="green"/>
        </w:rPr>
        <w:t>lives are worth less</w:t>
      </w:r>
      <w:r w:rsidRPr="009C3888">
        <w:rPr>
          <w:rStyle w:val="Emphasis"/>
        </w:rPr>
        <w:t xml:space="preserve"> than others</w:t>
      </w:r>
      <w:r w:rsidRPr="009C3888">
        <w:rPr>
          <w:sz w:val="16"/>
        </w:rPr>
        <w:t>, and racial justice would undermine the foundations of both.</w:t>
      </w:r>
    </w:p>
    <w:p w14:paraId="34B25525" w14:textId="77777777" w:rsidR="00096457" w:rsidRPr="007B317D" w:rsidRDefault="00096457" w:rsidP="00096457">
      <w:pPr>
        <w:pStyle w:val="Heading4"/>
      </w:pPr>
      <w:r>
        <w:t xml:space="preserve">Hegemony makes climate collapse </w:t>
      </w:r>
      <w:r>
        <w:rPr>
          <w:u w:val="single"/>
        </w:rPr>
        <w:t>inevitable</w:t>
      </w:r>
      <w:r>
        <w:t xml:space="preserve">. </w:t>
      </w:r>
    </w:p>
    <w:p w14:paraId="38793A98" w14:textId="77777777" w:rsidR="00096457" w:rsidRPr="004F6BFD" w:rsidRDefault="00096457" w:rsidP="00096457">
      <w:r>
        <w:rPr>
          <w:rStyle w:val="Style13ptBold"/>
        </w:rPr>
        <w:t xml:space="preserve">Steichen and Koshgarian, 20 </w:t>
      </w:r>
      <w:r>
        <w:t>[Lorah Steichen is the Outreach Coordinator for the National Priorities Project at the Institute for Policy Studies, and Lindsay Koshgarian is the Program Director of the National Priorities Project, “No Warming, No War,” 2020, https://ips-dc.org/wp-content/uploads/2020/04/No-Warming-No-War-Climate-Militarism-Primer.pdf]//Townes</w:t>
      </w:r>
    </w:p>
    <w:p w14:paraId="1DC99E01" w14:textId="77777777" w:rsidR="00096457" w:rsidRPr="005A61DA" w:rsidRDefault="00096457" w:rsidP="00096457">
      <w:pPr>
        <w:rPr>
          <w:sz w:val="16"/>
        </w:rPr>
      </w:pPr>
      <w:r w:rsidRPr="005A61DA">
        <w:rPr>
          <w:sz w:val="16"/>
        </w:rPr>
        <w:t xml:space="preserve">Comprised of more than two million people and funded by an annual budget of more than $700 billion, the </w:t>
      </w:r>
      <w:r w:rsidRPr="005A61DA">
        <w:rPr>
          <w:rStyle w:val="Emphasis"/>
          <w:highlight w:val="green"/>
        </w:rPr>
        <w:t>United States</w:t>
      </w:r>
      <w:r w:rsidRPr="005A61DA">
        <w:rPr>
          <w:sz w:val="16"/>
        </w:rPr>
        <w:t xml:space="preserve"> has a massive </w:t>
      </w:r>
      <w:r w:rsidRPr="005A61DA">
        <w:rPr>
          <w:rStyle w:val="Emphasis"/>
          <w:highlight w:val="green"/>
        </w:rPr>
        <w:t>military presence</w:t>
      </w:r>
      <w:r w:rsidRPr="005A61DA">
        <w:rPr>
          <w:sz w:val="16"/>
        </w:rPr>
        <w:t xml:space="preserve"> across the globe. With extensive </w:t>
      </w:r>
      <w:r w:rsidRPr="005A61DA">
        <w:rPr>
          <w:rStyle w:val="Emphasis"/>
          <w:highlight w:val="green"/>
        </w:rPr>
        <w:t>infrastructure</w:t>
      </w:r>
      <w:r w:rsidRPr="005A61DA">
        <w:rPr>
          <w:sz w:val="16"/>
          <w:highlight w:val="green"/>
        </w:rPr>
        <w:t xml:space="preserve"> </w:t>
      </w:r>
      <w:r w:rsidRPr="005A61DA">
        <w:rPr>
          <w:rStyle w:val="StyleUnderline"/>
          <w:highlight w:val="green"/>
        </w:rPr>
        <w:t>and</w:t>
      </w:r>
      <w:r w:rsidRPr="005A61DA">
        <w:rPr>
          <w:sz w:val="16"/>
          <w:highlight w:val="green"/>
        </w:rPr>
        <w:t xml:space="preserve"> </w:t>
      </w:r>
      <w:r w:rsidRPr="005A61DA">
        <w:rPr>
          <w:rStyle w:val="Emphasis"/>
          <w:highlight w:val="green"/>
        </w:rPr>
        <w:t>operations</w:t>
      </w:r>
      <w:r w:rsidRPr="005A61DA">
        <w:rPr>
          <w:sz w:val="16"/>
        </w:rPr>
        <w:t xml:space="preserve"> both domestically and abroad, the largest industrial military in the history of the world is also </w:t>
      </w:r>
      <w:r w:rsidRPr="005A61DA">
        <w:rPr>
          <w:rStyle w:val="Emphasis"/>
          <w:highlight w:val="green"/>
        </w:rPr>
        <w:t>among</w:t>
      </w:r>
      <w:r w:rsidRPr="005A61DA">
        <w:rPr>
          <w:sz w:val="16"/>
        </w:rPr>
        <w:t xml:space="preserve"> the </w:t>
      </w:r>
      <w:r w:rsidRPr="005A61DA">
        <w:rPr>
          <w:rStyle w:val="Emphasis"/>
          <w:highlight w:val="green"/>
        </w:rPr>
        <w:t>biggest polluters</w:t>
      </w:r>
      <w:r w:rsidRPr="005A61DA">
        <w:rPr>
          <w:sz w:val="16"/>
        </w:rPr>
        <w:t>. The U.S. military produces about fifty-nine million metric tons of greenhouse gas emissions annually.8 To put that in perspective, that’s more greenhouse gas emissions than entire industrialized countries, such as Sweden, Denmark, and Portugal. 9 According to a recent study from Brown University’s Cost of War Project, “The [Department of Defense] is the world’s largest institutional user of petroleum and correspondingly, the single largest producer of greenhouse gases in the world.”10</w:t>
      </w:r>
    </w:p>
    <w:p w14:paraId="5ABF5C76" w14:textId="77777777" w:rsidR="00096457" w:rsidRPr="005A61DA" w:rsidRDefault="00096457" w:rsidP="00096457">
      <w:pPr>
        <w:rPr>
          <w:sz w:val="16"/>
        </w:rPr>
      </w:pPr>
      <w:r w:rsidRPr="005A61DA">
        <w:rPr>
          <w:sz w:val="16"/>
        </w:rPr>
        <w:t xml:space="preserve">Maintaining an expansive military sprawl requires significant investment in carbon-intensive infrastructure and gas-guzzling equipment. </w:t>
      </w:r>
      <w:r w:rsidRPr="005A61DA">
        <w:rPr>
          <w:rStyle w:val="StyleUnderline"/>
        </w:rPr>
        <w:t>Domestic and overseas military installations account for about 40% of the DoD’s greenhouse gas emissions. 11 There are 800 U.S. military bases in 90 countries and territories across the globe</w:t>
      </w:r>
      <w:r w:rsidRPr="005A61DA">
        <w:rPr>
          <w:sz w:val="16"/>
        </w:rPr>
        <w:t>. The associated carbon footprint is tremendous. Massive, city-sized bases are equipped with everything from ports, airfields, and nuclear weapons installations to schools and shopping centers. A constellation of smaller sites across the map house drones, surveillance aircraft, and weaponry.12 Land for military bases is often violently taken. The U.S. military has a long history of forcibly displacing Indigenous people to claim land and create bases.13 People and places that bear the brunt of U.S. militarism are often the same ones that bear the brunt of climate change, including Native and Indigenous people, poor people, and the Global South.</w:t>
      </w:r>
    </w:p>
    <w:p w14:paraId="7A4AFB5F" w14:textId="77777777" w:rsidR="00096457" w:rsidRPr="005A61DA" w:rsidRDefault="00096457" w:rsidP="00096457">
      <w:pPr>
        <w:rPr>
          <w:sz w:val="16"/>
        </w:rPr>
      </w:pPr>
      <w:r w:rsidRPr="005A61DA">
        <w:rPr>
          <w:rStyle w:val="StyleUnderline"/>
        </w:rPr>
        <w:t>Warfare is</w:t>
      </w:r>
      <w:r w:rsidRPr="005A61DA">
        <w:rPr>
          <w:sz w:val="16"/>
        </w:rPr>
        <w:t xml:space="preserve"> an </w:t>
      </w:r>
      <w:r w:rsidRPr="005A61DA">
        <w:rPr>
          <w:rStyle w:val="StyleUnderline"/>
        </w:rPr>
        <w:t>extremely carbon</w:t>
      </w:r>
      <w:r>
        <w:rPr>
          <w:rStyle w:val="StyleUnderline"/>
        </w:rPr>
        <w:t>-</w:t>
      </w:r>
      <w:r w:rsidRPr="005A61DA">
        <w:rPr>
          <w:rStyle w:val="StyleUnderline"/>
        </w:rPr>
        <w:t>intensive</w:t>
      </w:r>
      <w:r w:rsidRPr="005A61DA">
        <w:rPr>
          <w:sz w:val="16"/>
        </w:rPr>
        <w:t xml:space="preserve"> aspect of the United States’ militarized economy. Military operations, which include moving troops and carrying out missions, account for 70% of the U.S. military’s energy consumption. 14 Just one of the military’s jets, the B-52 Stratocruiser, consumes about as much fuel in an hour as the average car driver uses in seven years.15 According to the best available estimates, the </w:t>
      </w:r>
      <w:r w:rsidRPr="005A61DA">
        <w:rPr>
          <w:rStyle w:val="Emphasis"/>
        </w:rPr>
        <w:t xml:space="preserve">U.S. </w:t>
      </w:r>
      <w:r w:rsidRPr="005A61DA">
        <w:rPr>
          <w:rStyle w:val="Emphasis"/>
          <w:highlight w:val="green"/>
        </w:rPr>
        <w:t>military</w:t>
      </w:r>
      <w:r w:rsidRPr="005A61DA">
        <w:rPr>
          <w:sz w:val="16"/>
        </w:rPr>
        <w:t xml:space="preserve"> has </w:t>
      </w:r>
      <w:r w:rsidRPr="005A61DA">
        <w:rPr>
          <w:rStyle w:val="StyleUnderline"/>
          <w:highlight w:val="green"/>
        </w:rPr>
        <w:t>emitted</w:t>
      </w:r>
      <w:r w:rsidRPr="005A61DA">
        <w:rPr>
          <w:sz w:val="16"/>
        </w:rPr>
        <w:t xml:space="preserve"> more than </w:t>
      </w:r>
      <w:r w:rsidRPr="005A61DA">
        <w:rPr>
          <w:rStyle w:val="Emphasis"/>
          <w:highlight w:val="green"/>
        </w:rPr>
        <w:t>1.2 billion</w:t>
      </w:r>
      <w:r w:rsidRPr="005A61DA">
        <w:rPr>
          <w:rStyle w:val="Emphasis"/>
        </w:rPr>
        <w:t xml:space="preserve"> metric </w:t>
      </w:r>
      <w:r w:rsidRPr="005A61DA">
        <w:rPr>
          <w:rStyle w:val="Emphasis"/>
          <w:highlight w:val="green"/>
        </w:rPr>
        <w:t>tons</w:t>
      </w:r>
      <w:r w:rsidRPr="005A61DA">
        <w:rPr>
          <w:sz w:val="16"/>
        </w:rPr>
        <w:t xml:space="preserve"> of greenhouse gases into the atmosphere </w:t>
      </w:r>
      <w:r w:rsidRPr="005A61DA">
        <w:rPr>
          <w:rStyle w:val="StyleUnderline"/>
          <w:highlight w:val="green"/>
        </w:rPr>
        <w:t>since</w:t>
      </w:r>
      <w:r w:rsidRPr="005A61DA">
        <w:rPr>
          <w:sz w:val="16"/>
        </w:rPr>
        <w:t xml:space="preserve"> the present era of American conflicts began with the invasion of Afghanistan in </w:t>
      </w:r>
      <w:r w:rsidRPr="005A61DA">
        <w:rPr>
          <w:rStyle w:val="Emphasis"/>
        </w:rPr>
        <w:t>20</w:t>
      </w:r>
      <w:r w:rsidRPr="005A61DA">
        <w:rPr>
          <w:rStyle w:val="Emphasis"/>
          <w:highlight w:val="green"/>
        </w:rPr>
        <w:t>01</w:t>
      </w:r>
      <w:r w:rsidRPr="005A61DA">
        <w:rPr>
          <w:sz w:val="16"/>
        </w:rPr>
        <w:t>. To put that in perspective, that is the rough equivalent to the annual emissions of 257 million passenger cars, which is nearly twice as many cars than are on the road in the U.S. About one-third of those emissions, more than four hundred million metric tons of greenhouse gases, are directly due to war-related fuel consumption.16 Beyond a significant carbon “boot print,” U.S. military operations wreak havoc on the environments where it wages war</w:t>
      </w:r>
      <w:r w:rsidRPr="005A61DA">
        <w:rPr>
          <w:sz w:val="16"/>
          <w:highlight w:val="green"/>
        </w:rPr>
        <w:t xml:space="preserve">. </w:t>
      </w:r>
      <w:r w:rsidRPr="005A61DA">
        <w:rPr>
          <w:rStyle w:val="Emphasis"/>
          <w:highlight w:val="green"/>
        </w:rPr>
        <w:t>Toxic munitions</w:t>
      </w:r>
      <w:r w:rsidRPr="005A61DA">
        <w:rPr>
          <w:sz w:val="16"/>
          <w:highlight w:val="green"/>
        </w:rPr>
        <w:t xml:space="preserve"> </w:t>
      </w:r>
      <w:r w:rsidRPr="005A61DA">
        <w:rPr>
          <w:rStyle w:val="StyleUnderline"/>
          <w:highlight w:val="green"/>
        </w:rPr>
        <w:t>and</w:t>
      </w:r>
      <w:r w:rsidRPr="005A61DA">
        <w:rPr>
          <w:sz w:val="16"/>
        </w:rPr>
        <w:t xml:space="preserve"> the </w:t>
      </w:r>
      <w:r w:rsidRPr="005A61DA">
        <w:rPr>
          <w:rStyle w:val="Emphasis"/>
          <w:highlight w:val="green"/>
        </w:rPr>
        <w:t>burning</w:t>
      </w:r>
      <w:r w:rsidRPr="005A61DA">
        <w:rPr>
          <w:sz w:val="16"/>
        </w:rPr>
        <w:t xml:space="preserve"> of </w:t>
      </w:r>
      <w:r w:rsidRPr="005A61DA">
        <w:rPr>
          <w:rStyle w:val="Emphasis"/>
        </w:rPr>
        <w:t xml:space="preserve">military </w:t>
      </w:r>
      <w:r w:rsidRPr="005A61DA">
        <w:rPr>
          <w:rStyle w:val="Emphasis"/>
          <w:highlight w:val="green"/>
        </w:rPr>
        <w:t>waste</w:t>
      </w:r>
      <w:r w:rsidRPr="005A61DA">
        <w:rPr>
          <w:sz w:val="16"/>
        </w:rPr>
        <w:t xml:space="preserve"> in Iraq, for example, </w:t>
      </w:r>
      <w:r w:rsidRPr="005A61DA">
        <w:rPr>
          <w:rStyle w:val="StyleUnderline"/>
          <w:highlight w:val="green"/>
        </w:rPr>
        <w:t>contributed to</w:t>
      </w:r>
      <w:r w:rsidRPr="005A61DA">
        <w:rPr>
          <w:sz w:val="16"/>
        </w:rPr>
        <w:t xml:space="preserve"> widespread </w:t>
      </w:r>
      <w:r w:rsidRPr="005A61DA">
        <w:rPr>
          <w:rStyle w:val="StyleUnderline"/>
          <w:highlight w:val="green"/>
        </w:rPr>
        <w:t>poisoning</w:t>
      </w:r>
      <w:r w:rsidRPr="005A61DA">
        <w:rPr>
          <w:sz w:val="16"/>
        </w:rPr>
        <w:t xml:space="preserve"> of the Iraqi </w:t>
      </w:r>
      <w:r w:rsidRPr="005A61DA">
        <w:rPr>
          <w:rStyle w:val="Emphasis"/>
          <w:highlight w:val="green"/>
        </w:rPr>
        <w:t>environment</w:t>
      </w:r>
      <w:r w:rsidRPr="005A61DA">
        <w:rPr>
          <w:sz w:val="16"/>
        </w:rPr>
        <w:t xml:space="preserve"> that is linked to elevated rates of cancer and birth defects described as, “the highest rate of genetic damage to any population ever studied.”17</w:t>
      </w:r>
    </w:p>
    <w:p w14:paraId="299A69EB" w14:textId="77777777" w:rsidR="00096457" w:rsidRPr="005A61DA" w:rsidRDefault="00096457" w:rsidP="00096457">
      <w:pPr>
        <w:rPr>
          <w:sz w:val="16"/>
        </w:rPr>
      </w:pPr>
      <w:r w:rsidRPr="005A61DA">
        <w:rPr>
          <w:sz w:val="16"/>
        </w:rPr>
        <w:t>“Greening the Military” and Climate Justice are Fundamentally at Odds</w:t>
      </w:r>
    </w:p>
    <w:p w14:paraId="23DE2055" w14:textId="77777777" w:rsidR="00096457" w:rsidRPr="005A61DA" w:rsidRDefault="00096457" w:rsidP="00096457">
      <w:pPr>
        <w:rPr>
          <w:sz w:val="16"/>
        </w:rPr>
      </w:pPr>
      <w:r w:rsidRPr="005A61DA">
        <w:rPr>
          <w:sz w:val="16"/>
        </w:rPr>
        <w:t>The military’s carbon footprint has garnered attention from some progressive policymakers, including Senator Elizabeth Warren. She released a plan to reduce the military’s carbon emissions by requiring the Pentagon to achieve net-zero emissions for all its non-combat bases and infrastructure by 2030 and commit billions of dollars to new Pentagon energy efficiency research.18 And yet, even while characterizing the U.S. military as a major climate actor, calls to “green the military” should give us pause.</w:t>
      </w:r>
    </w:p>
    <w:p w14:paraId="1B8B2D0E" w14:textId="77777777" w:rsidR="00096457" w:rsidRPr="005A61DA" w:rsidRDefault="00096457" w:rsidP="00096457">
      <w:pPr>
        <w:rPr>
          <w:sz w:val="16"/>
        </w:rPr>
      </w:pPr>
      <w:r w:rsidRPr="005A61DA">
        <w:rPr>
          <w:sz w:val="16"/>
        </w:rPr>
        <w:t>The U.S. military is deeply entwined with the fossil fuel industry. Jet fuel is the military’s most heavily-used fuel and a major source of greenhouse gas emissions. Each air mission produces hundreds of tons of CO2 pollution.19 The U.S. wars against ISIS in Syria and Iraq, for example, have entailed tens of thousands of air missions since 2014, from reconnaissance, to airlift, refueling, and weapons strikes.20 While it may be possible to power military bases or even drones with solar energy, there is no viable prospect for electrifying a majority of the military arsenal. Decarbonizing aviation is particularly challenging, as there is no comparable alternative to energy-dense jet-fuel, and at current trends, climate chaos far outpaces technological innovation in the electrification of air travel. Among the most ambitious attempts to transition military machinery from fossil fuels, the so-called “Great Green Fleet” is made up of planes, submarines, and ships powered by biofuels and nuclear power—which may be alternatives to fossil fuels but not without their own ecological footprint and hefty price tag.21 Considerable controversy surrounds the extent to which biofuels can even be characterized as carbon neutral, undermining the supposed benefits of a biofuel-powered-arsenal.22</w:t>
      </w:r>
    </w:p>
    <w:p w14:paraId="454C3333" w14:textId="77777777" w:rsidR="00096457" w:rsidRPr="005A61DA" w:rsidRDefault="00096457" w:rsidP="00096457">
      <w:pPr>
        <w:rPr>
          <w:sz w:val="16"/>
        </w:rPr>
      </w:pPr>
      <w:r w:rsidRPr="005A61DA">
        <w:rPr>
          <w:sz w:val="16"/>
        </w:rPr>
        <w:t xml:space="preserve">What’s more, plans to make the U.S. war machine more fuel-efficient miss the point entirely. Besides the fact that such </w:t>
      </w:r>
      <w:r w:rsidRPr="005A61DA">
        <w:rPr>
          <w:rStyle w:val="StyleUnderline"/>
        </w:rPr>
        <w:t>proposals</w:t>
      </w:r>
      <w:r w:rsidRPr="005A61DA">
        <w:rPr>
          <w:sz w:val="16"/>
        </w:rPr>
        <w:t xml:space="preserve"> tend to only </w:t>
      </w:r>
      <w:r w:rsidRPr="005A61DA">
        <w:rPr>
          <w:rStyle w:val="StyleUnderline"/>
        </w:rPr>
        <w:t>address</w:t>
      </w:r>
      <w:r w:rsidRPr="005A61DA">
        <w:rPr>
          <w:sz w:val="16"/>
        </w:rPr>
        <w:t xml:space="preserve"> a </w:t>
      </w:r>
      <w:r w:rsidRPr="005A61DA">
        <w:rPr>
          <w:rStyle w:val="Emphasis"/>
        </w:rPr>
        <w:t>fraction of</w:t>
      </w:r>
      <w:r w:rsidRPr="005A61DA">
        <w:rPr>
          <w:sz w:val="16"/>
        </w:rPr>
        <w:t xml:space="preserve"> </w:t>
      </w:r>
      <w:r w:rsidRPr="005A61DA">
        <w:rPr>
          <w:rStyle w:val="StyleUnderline"/>
        </w:rPr>
        <w:t>the U.S. military’s fossil fuel consumption and</w:t>
      </w:r>
      <w:r w:rsidRPr="005A61DA">
        <w:rPr>
          <w:sz w:val="16"/>
        </w:rPr>
        <w:t xml:space="preserve"> </w:t>
      </w:r>
      <w:r w:rsidRPr="005A61DA">
        <w:rPr>
          <w:rStyle w:val="Emphasis"/>
        </w:rPr>
        <w:t>emissions</w:t>
      </w:r>
      <w:r w:rsidRPr="005A61DA">
        <w:rPr>
          <w:sz w:val="16"/>
        </w:rPr>
        <w:t>, the reality is that solar energy, electric vehicles, or aspirations of “carbon neutrality” may promise fuel-efficiency but do nothing to make the U.S. military any less violent or oppressive. The climate justice movement calls for a restructuring of an extractive economy that is harming people and ecosystems. Such aspirations and militarism are fundamentally at odds.</w:t>
      </w:r>
    </w:p>
    <w:p w14:paraId="1754FF73" w14:textId="77777777" w:rsidR="00096457" w:rsidRPr="005A61DA" w:rsidRDefault="00096457" w:rsidP="00096457">
      <w:pPr>
        <w:rPr>
          <w:sz w:val="16"/>
        </w:rPr>
      </w:pPr>
      <w:r w:rsidRPr="005A61DA">
        <w:rPr>
          <w:sz w:val="16"/>
        </w:rPr>
        <w:t>It’s also worth examining the motivations of the U.S. military’s supposed climate leadership. The Pentagon has published reports documenting climate risks since 2003. Describing climate change as an “urgent and growing threat to our national security,” the Department of Defense’s concern with climate change is rooted in a desire to sustain its own operations rather than meaningfully confront the causes or impacts of climate chaos.23 According to a 2016 Department of Defense Directive that requires climate change considerations to be included in all military strategic planning, “</w:t>
      </w:r>
      <w:r w:rsidRPr="005A61DA">
        <w:rPr>
          <w:rStyle w:val="StyleUnderline"/>
        </w:rPr>
        <w:t>The DoD must be able to adapt current and future operations to address the impacts of climate change in order to maintain an effective and efficient U.S. military</w:t>
      </w:r>
      <w:r w:rsidRPr="005A61DA">
        <w:rPr>
          <w:sz w:val="16"/>
        </w:rPr>
        <w:t>.”24</w:t>
      </w:r>
    </w:p>
    <w:p w14:paraId="32D8A30A" w14:textId="77777777" w:rsidR="00096457" w:rsidRPr="005A61DA" w:rsidRDefault="00096457" w:rsidP="00096457">
      <w:pPr>
        <w:rPr>
          <w:sz w:val="16"/>
        </w:rPr>
      </w:pPr>
      <w:r w:rsidRPr="005A61DA">
        <w:rPr>
          <w:sz w:val="16"/>
        </w:rPr>
        <w:t xml:space="preserve">The U.S. incorporates climate change into military planning in three significant ways. First is accounting for climate impacts—like rising sea level and wildfires—on military infrastructure. Second is the development of “green fuels” to power the military arsenal. As the world’s largest institutional consumer of petroleum, keeping military machinery fueled-up can be a major vulnerability to military operations. The military’s strategic interest revolves around safeguarding fuel transit routes and reducing the military’s oil dependency. Third, the military is preparing for new “security threats” in a warming climate. The DoD projects resource scarcity and climate destabilization to cause more armed conflict and mass migrations to follow. Each of these problems are rooted in concerns about the military’s operability and </w:t>
      </w:r>
      <w:r w:rsidRPr="005A61DA">
        <w:rPr>
          <w:rStyle w:val="StyleUnderline"/>
          <w:highlight w:val="green"/>
        </w:rPr>
        <w:t>invite</w:t>
      </w:r>
      <w:r w:rsidRPr="005A61DA">
        <w:rPr>
          <w:sz w:val="16"/>
          <w:highlight w:val="green"/>
        </w:rPr>
        <w:t xml:space="preserve"> “</w:t>
      </w:r>
      <w:r w:rsidRPr="005A61DA">
        <w:rPr>
          <w:rStyle w:val="StyleUnderline"/>
          <w:highlight w:val="green"/>
        </w:rPr>
        <w:t>solutions’’</w:t>
      </w:r>
      <w:r w:rsidRPr="005A61DA">
        <w:rPr>
          <w:sz w:val="16"/>
          <w:highlight w:val="green"/>
        </w:rPr>
        <w:t xml:space="preserve"> </w:t>
      </w:r>
      <w:r w:rsidRPr="005A61DA">
        <w:rPr>
          <w:rStyle w:val="StyleUnderline"/>
          <w:highlight w:val="green"/>
        </w:rPr>
        <w:t>that</w:t>
      </w:r>
      <w:r w:rsidRPr="005A61DA">
        <w:rPr>
          <w:sz w:val="16"/>
          <w:highlight w:val="green"/>
        </w:rPr>
        <w:t xml:space="preserve"> </w:t>
      </w:r>
      <w:r w:rsidRPr="005A61DA">
        <w:rPr>
          <w:rStyle w:val="Emphasis"/>
          <w:highlight w:val="green"/>
        </w:rPr>
        <w:t>justify expanded militarization</w:t>
      </w:r>
      <w:r w:rsidRPr="005A61DA">
        <w:rPr>
          <w:sz w:val="16"/>
        </w:rPr>
        <w:t xml:space="preserve"> and bigger military budgets, </w:t>
      </w:r>
      <w:r w:rsidRPr="005A61DA">
        <w:rPr>
          <w:rStyle w:val="StyleUnderline"/>
          <w:highlight w:val="green"/>
        </w:rPr>
        <w:t>not</w:t>
      </w:r>
      <w:r w:rsidRPr="005A61DA">
        <w:rPr>
          <w:sz w:val="16"/>
        </w:rPr>
        <w:t xml:space="preserve"> a renegotiation of priorities to shift funds away from the war-machine and towards </w:t>
      </w:r>
      <w:r w:rsidRPr="005A61DA">
        <w:rPr>
          <w:rStyle w:val="Emphasis"/>
          <w:highlight w:val="green"/>
        </w:rPr>
        <w:t>climate solutions</w:t>
      </w:r>
      <w:r w:rsidRPr="005A61DA">
        <w:rPr>
          <w:sz w:val="16"/>
        </w:rPr>
        <w:t>.</w:t>
      </w:r>
    </w:p>
    <w:p w14:paraId="3BF37C51" w14:textId="77777777" w:rsidR="00096457" w:rsidRPr="005A61DA" w:rsidRDefault="00096457" w:rsidP="00096457">
      <w:pPr>
        <w:rPr>
          <w:sz w:val="16"/>
        </w:rPr>
      </w:pPr>
      <w:r w:rsidRPr="005A61DA">
        <w:rPr>
          <w:sz w:val="16"/>
        </w:rPr>
        <w:t xml:space="preserve">With a record of capitalizing on insecurity rather than seeking to resolve it, the </w:t>
      </w:r>
      <w:r w:rsidRPr="005A61DA">
        <w:rPr>
          <w:rStyle w:val="Emphasis"/>
          <w:highlight w:val="green"/>
        </w:rPr>
        <w:t>industries who profit</w:t>
      </w:r>
      <w:r w:rsidRPr="005A61DA">
        <w:rPr>
          <w:rStyle w:val="Emphasis"/>
        </w:rPr>
        <w:t xml:space="preserve"> off of war</w:t>
      </w:r>
      <w:r w:rsidRPr="005A61DA">
        <w:rPr>
          <w:sz w:val="16"/>
        </w:rPr>
        <w:t xml:space="preserve"> and militarization </w:t>
      </w:r>
      <w:r w:rsidRPr="005A61DA">
        <w:rPr>
          <w:rStyle w:val="StyleUnderline"/>
          <w:highlight w:val="green"/>
        </w:rPr>
        <w:t>are</w:t>
      </w:r>
      <w:r w:rsidRPr="005A61DA">
        <w:rPr>
          <w:sz w:val="16"/>
        </w:rPr>
        <w:t xml:space="preserve"> also </w:t>
      </w:r>
      <w:r w:rsidRPr="005A61DA">
        <w:rPr>
          <w:rStyle w:val="StyleUnderline"/>
          <w:highlight w:val="green"/>
        </w:rPr>
        <w:t>motivated by</w:t>
      </w:r>
      <w:r w:rsidRPr="005A61DA">
        <w:rPr>
          <w:sz w:val="16"/>
        </w:rPr>
        <w:t xml:space="preserve"> </w:t>
      </w:r>
      <w:r w:rsidRPr="005A61DA">
        <w:rPr>
          <w:rStyle w:val="Emphasis"/>
        </w:rPr>
        <w:t xml:space="preserve">commercial </w:t>
      </w:r>
      <w:r w:rsidRPr="005A61DA">
        <w:rPr>
          <w:rStyle w:val="Emphasis"/>
          <w:highlight w:val="green"/>
        </w:rPr>
        <w:t>opportunities</w:t>
      </w:r>
      <w:r w:rsidRPr="005A61DA">
        <w:rPr>
          <w:sz w:val="16"/>
        </w:rPr>
        <w:t xml:space="preserve"> in the growing field of environmental security. The </w:t>
      </w:r>
      <w:r w:rsidRPr="005A61DA">
        <w:rPr>
          <w:rStyle w:val="Emphasis"/>
          <w:highlight w:val="green"/>
        </w:rPr>
        <w:t>arms industry</w:t>
      </w:r>
      <w:r w:rsidRPr="005A61DA">
        <w:rPr>
          <w:sz w:val="16"/>
          <w:highlight w:val="green"/>
        </w:rPr>
        <w:t xml:space="preserve"> </w:t>
      </w:r>
      <w:r w:rsidRPr="005A61DA">
        <w:rPr>
          <w:rStyle w:val="StyleUnderline"/>
        </w:rPr>
        <w:t>thrives on</w:t>
      </w:r>
      <w:r w:rsidRPr="005A61DA">
        <w:rPr>
          <w:sz w:val="16"/>
        </w:rPr>
        <w:t xml:space="preserve"> </w:t>
      </w:r>
      <w:r w:rsidRPr="005A61DA">
        <w:rPr>
          <w:rStyle w:val="Emphasis"/>
        </w:rPr>
        <w:t>insecurity</w:t>
      </w:r>
      <w:r w:rsidRPr="005A61DA">
        <w:rPr>
          <w:sz w:val="16"/>
        </w:rPr>
        <w:t xml:space="preserve"> and perceptions of it, and has already begun promoting itself as a solution to climate chaos. With tight collaboration between the military and the corporations who profit off its expansion, </w:t>
      </w:r>
      <w:r w:rsidRPr="005A61DA">
        <w:rPr>
          <w:rStyle w:val="StyleUnderline"/>
        </w:rPr>
        <w:t xml:space="preserve">climate chaos </w:t>
      </w:r>
      <w:r w:rsidRPr="005A61DA">
        <w:rPr>
          <w:rStyle w:val="StyleUnderline"/>
          <w:highlight w:val="green"/>
        </w:rPr>
        <w:t>offers</w:t>
      </w:r>
      <w:r w:rsidRPr="005A61DA">
        <w:rPr>
          <w:rStyle w:val="StyleUnderline"/>
        </w:rPr>
        <w:t xml:space="preserve"> </w:t>
      </w:r>
      <w:r w:rsidRPr="005A61DA">
        <w:rPr>
          <w:rStyle w:val="StyleUnderline"/>
          <w:highlight w:val="green"/>
        </w:rPr>
        <w:t>new business</w:t>
      </w:r>
      <w:r w:rsidRPr="005A61DA">
        <w:rPr>
          <w:sz w:val="16"/>
        </w:rPr>
        <w:t xml:space="preserve"> opportunities in expanding markets.</w:t>
      </w:r>
    </w:p>
    <w:p w14:paraId="06F5066C" w14:textId="77777777" w:rsidR="00096457" w:rsidRDefault="00096457" w:rsidP="00096457">
      <w:pPr>
        <w:pStyle w:val="Heading3"/>
      </w:pPr>
      <w:r>
        <w:t>2NC---Turns Reefs</w:t>
      </w:r>
    </w:p>
    <w:p w14:paraId="01040C4B" w14:textId="77777777" w:rsidR="00096457" w:rsidRDefault="00096457" w:rsidP="00096457">
      <w:pPr>
        <w:pStyle w:val="Heading4"/>
      </w:pPr>
      <w:r>
        <w:t>Militarism turns reefs / eco-harm</w:t>
      </w:r>
    </w:p>
    <w:p w14:paraId="13584F6C" w14:textId="77777777" w:rsidR="00096457" w:rsidRPr="004F6BFD" w:rsidRDefault="00096457" w:rsidP="00096457">
      <w:r>
        <w:rPr>
          <w:rStyle w:val="Style13ptBold"/>
        </w:rPr>
        <w:t xml:space="preserve">Steichen and Koshgarian, 20 </w:t>
      </w:r>
      <w:r>
        <w:t>[Lorah Steichen is the Outreach Coordinator for the National Priorities Project at the Institute for Policy Studies, and Lindsay Koshgarian is the Program Director of the National Priorities Project, “No Warming, No War,” 2020, https://ips-dc.org/wp-content/uploads/2020/04/No-Warming-No-War-Climate-Militarism-Primer.pdf]//Townes</w:t>
      </w:r>
    </w:p>
    <w:p w14:paraId="3DEBA23A" w14:textId="77777777" w:rsidR="00096457" w:rsidRPr="005A61DA" w:rsidRDefault="00096457" w:rsidP="00096457">
      <w:pPr>
        <w:rPr>
          <w:sz w:val="16"/>
        </w:rPr>
      </w:pPr>
      <w:r w:rsidRPr="005A61DA">
        <w:rPr>
          <w:sz w:val="16"/>
        </w:rPr>
        <w:t xml:space="preserve">While the Department of Defense publicizes a supposed commitment to addressing climate change, it keeps a record of environmental destruction out of the spotlight. The </w:t>
      </w:r>
      <w:r w:rsidRPr="005A61DA">
        <w:rPr>
          <w:rStyle w:val="Emphasis"/>
        </w:rPr>
        <w:t>U</w:t>
      </w:r>
      <w:r w:rsidRPr="005A61DA">
        <w:rPr>
          <w:rStyle w:val="Emphasis"/>
          <w:highlight w:val="green"/>
        </w:rPr>
        <w:t>.S. military</w:t>
      </w:r>
      <w:r w:rsidRPr="005A61DA">
        <w:rPr>
          <w:sz w:val="16"/>
          <w:highlight w:val="green"/>
        </w:rPr>
        <w:t xml:space="preserve"> </w:t>
      </w:r>
      <w:r w:rsidRPr="005A61DA">
        <w:rPr>
          <w:rStyle w:val="StyleUnderline"/>
          <w:highlight w:val="green"/>
        </w:rPr>
        <w:t>leaves</w:t>
      </w:r>
      <w:r w:rsidRPr="005A61DA">
        <w:rPr>
          <w:sz w:val="16"/>
          <w:highlight w:val="green"/>
        </w:rPr>
        <w:t xml:space="preserve"> </w:t>
      </w:r>
      <w:r w:rsidRPr="005A61DA">
        <w:rPr>
          <w:rStyle w:val="Emphasis"/>
          <w:highlight w:val="green"/>
        </w:rPr>
        <w:t>contamination</w:t>
      </w:r>
      <w:r w:rsidRPr="005A61DA">
        <w:rPr>
          <w:sz w:val="16"/>
        </w:rPr>
        <w:t xml:space="preserve"> in its wake wherever it goes. As military base expert David Vine explains, “By definition, most bases store large quantities of weapons, explosives, and other inherently dangerous tools of war; nearly all of them contain toxic chemicals and other </w:t>
      </w:r>
      <w:r w:rsidRPr="005A61DA">
        <w:rPr>
          <w:rStyle w:val="Emphasis"/>
          <w:highlight w:val="green"/>
        </w:rPr>
        <w:t>hazardous waste</w:t>
      </w:r>
      <w:r w:rsidRPr="005A61DA">
        <w:rPr>
          <w:sz w:val="16"/>
        </w:rPr>
        <w:t xml:space="preserve">. Pollution, contamination, and other forms of environmental harm </w:t>
      </w:r>
      <w:r w:rsidRPr="005A61DA">
        <w:rPr>
          <w:rStyle w:val="StyleUnderline"/>
          <w:highlight w:val="green"/>
        </w:rPr>
        <w:t>are found at</w:t>
      </w:r>
      <w:r w:rsidRPr="005A61DA">
        <w:rPr>
          <w:sz w:val="16"/>
        </w:rPr>
        <w:t xml:space="preserve"> nearly </w:t>
      </w:r>
      <w:r w:rsidRPr="005A61DA">
        <w:rPr>
          <w:rStyle w:val="Emphasis"/>
          <w:highlight w:val="green"/>
        </w:rPr>
        <w:t>every base</w:t>
      </w:r>
      <w:r w:rsidRPr="005A61DA">
        <w:rPr>
          <w:sz w:val="16"/>
        </w:rPr>
        <w:t>.”25 In the United States alone, there are tens of thousands of polluted sites linked to military contamination in every U.S. state and territory. The total amount of land affected by military contamination is larger than the entire state of Florida— and that’s not even accounting for the toxic legacy left abroad where there is often little-tono oversite or accountability.26Some of the worst cases are in U.S. territories, which lack the full protections of the Constitution but are also denied the possibility of a sovereign government to stand up for its people.</w:t>
      </w:r>
    </w:p>
    <w:p w14:paraId="13BB4EB2" w14:textId="77777777" w:rsidR="00096457" w:rsidRPr="005A61DA" w:rsidRDefault="00096457" w:rsidP="00096457">
      <w:pPr>
        <w:rPr>
          <w:sz w:val="16"/>
        </w:rPr>
      </w:pPr>
      <w:r w:rsidRPr="005A61DA">
        <w:rPr>
          <w:sz w:val="16"/>
        </w:rPr>
        <w:t xml:space="preserve">There’s a long history of “colonial contamination” </w:t>
      </w:r>
      <w:r w:rsidRPr="005A61DA">
        <w:rPr>
          <w:rStyle w:val="Emphasis"/>
        </w:rPr>
        <w:t>in Guam</w:t>
      </w:r>
      <w:r w:rsidRPr="005A61DA">
        <w:rPr>
          <w:sz w:val="16"/>
        </w:rPr>
        <w:t xml:space="preserve">, for example, where unremediated environmental damage dates back to WWII.27 Since then, the </w:t>
      </w:r>
      <w:r w:rsidRPr="005A61DA">
        <w:rPr>
          <w:rStyle w:val="Emphasis"/>
          <w:highlight w:val="green"/>
        </w:rPr>
        <w:t>military</w:t>
      </w:r>
      <w:r w:rsidRPr="005A61DA">
        <w:rPr>
          <w:sz w:val="16"/>
        </w:rPr>
        <w:t xml:space="preserve"> has </w:t>
      </w:r>
      <w:r w:rsidRPr="005A61DA">
        <w:rPr>
          <w:rStyle w:val="StyleUnderline"/>
          <w:highlight w:val="green"/>
        </w:rPr>
        <w:t>used</w:t>
      </w:r>
      <w:r w:rsidRPr="005A61DA">
        <w:rPr>
          <w:sz w:val="16"/>
        </w:rPr>
        <w:t xml:space="preserve"> the </w:t>
      </w:r>
      <w:r w:rsidRPr="005A61DA">
        <w:rPr>
          <w:rStyle w:val="Emphasis"/>
          <w:highlight w:val="green"/>
        </w:rPr>
        <w:t>island</w:t>
      </w:r>
      <w:r w:rsidRPr="005A61DA">
        <w:rPr>
          <w:sz w:val="16"/>
        </w:rPr>
        <w:t xml:space="preserve"> in the Pacific </w:t>
      </w:r>
      <w:r w:rsidRPr="005A61DA">
        <w:rPr>
          <w:rStyle w:val="StyleUnderline"/>
          <w:highlight w:val="green"/>
        </w:rPr>
        <w:t>to</w:t>
      </w:r>
      <w:r w:rsidRPr="005A61DA">
        <w:rPr>
          <w:rStyle w:val="StyleUnderline"/>
        </w:rPr>
        <w:t xml:space="preserve"> </w:t>
      </w:r>
      <w:r w:rsidRPr="005A61DA">
        <w:rPr>
          <w:sz w:val="16"/>
        </w:rPr>
        <w:t xml:space="preserve">store toxic materials and </w:t>
      </w:r>
      <w:r w:rsidRPr="005A61DA">
        <w:rPr>
          <w:rStyle w:val="Emphasis"/>
          <w:highlight w:val="green"/>
        </w:rPr>
        <w:t>dump toxic waste</w:t>
      </w:r>
      <w:r w:rsidRPr="005A61DA">
        <w:rPr>
          <w:sz w:val="16"/>
        </w:rPr>
        <w:t xml:space="preserve"> with known carcinogens or that is otherwise harmful to humans. There are clear correlations between illness and base pollution for the people in Guam and across the Marianas Islands. The Chamorros people, who are Indigenous to the Marianas islands, have significantly higher cancer rates than other ethnic groups.28 With two major U.S. military complexes, the DoD maintains about 30% of Guam’s land today.29 Across the 30-mile long island there are 26 military installations with at least one hazardous site, nearly half of which have been designated as medium to high risk.30 As the federal government attempts to broaden control of the island by expanding military bases, Indigenous people continue to resist the military occupation of their land.31 Alongside militarization, the Chamorros people are also on the frontlines of the climate crisis. The island’s marine </w:t>
      </w:r>
      <w:r w:rsidRPr="005A61DA">
        <w:rPr>
          <w:rStyle w:val="StyleUnderline"/>
        </w:rPr>
        <w:t>ecosystem</w:t>
      </w:r>
      <w:r w:rsidRPr="005A61DA">
        <w:rPr>
          <w:sz w:val="16"/>
        </w:rPr>
        <w:t xml:space="preserve"> has been </w:t>
      </w:r>
      <w:r w:rsidRPr="005A61DA">
        <w:rPr>
          <w:rStyle w:val="StyleUnderline"/>
        </w:rPr>
        <w:t>ravaged by</w:t>
      </w:r>
      <w:r w:rsidRPr="005A61DA">
        <w:rPr>
          <w:sz w:val="16"/>
        </w:rPr>
        <w:t xml:space="preserve"> </w:t>
      </w:r>
      <w:r w:rsidRPr="005A61DA">
        <w:rPr>
          <w:rStyle w:val="Emphasis"/>
          <w:highlight w:val="green"/>
        </w:rPr>
        <w:t>climate change</w:t>
      </w:r>
      <w:r w:rsidRPr="005A61DA">
        <w:rPr>
          <w:sz w:val="16"/>
        </w:rPr>
        <w:t xml:space="preserve"> in recent years, as warming ocean temperatures have </w:t>
      </w:r>
      <w:r w:rsidRPr="005A61DA">
        <w:rPr>
          <w:rStyle w:val="StyleUnderline"/>
          <w:highlight w:val="green"/>
        </w:rPr>
        <w:t>resulted in</w:t>
      </w:r>
      <w:r w:rsidRPr="005A61DA">
        <w:rPr>
          <w:sz w:val="16"/>
          <w:highlight w:val="green"/>
        </w:rPr>
        <w:t xml:space="preserve"> </w:t>
      </w:r>
      <w:r w:rsidRPr="005A61DA">
        <w:rPr>
          <w:rStyle w:val="StyleUnderline"/>
          <w:highlight w:val="green"/>
        </w:rPr>
        <w:t>significant losses of</w:t>
      </w:r>
      <w:r w:rsidRPr="005A61DA">
        <w:rPr>
          <w:sz w:val="16"/>
        </w:rPr>
        <w:t xml:space="preserve"> the island’s surrounding </w:t>
      </w:r>
      <w:r w:rsidRPr="005A61DA">
        <w:rPr>
          <w:rStyle w:val="Emphasis"/>
          <w:highlight w:val="green"/>
        </w:rPr>
        <w:t>coral</w:t>
      </w:r>
      <w:r w:rsidRPr="005A61DA">
        <w:rPr>
          <w:sz w:val="16"/>
        </w:rPr>
        <w:t xml:space="preserve"> population. Coral reefs are a foundation of Guam’s economy and of great cultural significance to Guam’s Indigenous populations. As both are rooted in racist and colonial mindsets, militarism and climate change disproportionately impact Black, Brown, Indigenous communities, and the Global South.</w:t>
      </w:r>
    </w:p>
    <w:p w14:paraId="13C6C6B4" w14:textId="77777777" w:rsidR="00096457" w:rsidRPr="005A61DA" w:rsidRDefault="00096457" w:rsidP="00096457">
      <w:pPr>
        <w:rPr>
          <w:sz w:val="16"/>
        </w:rPr>
      </w:pPr>
      <w:r w:rsidRPr="005A61DA">
        <w:rPr>
          <w:sz w:val="16"/>
        </w:rPr>
        <w:t>The military spends more than one billion dollars a year to manage sites contaminated with its toxic waste and explosives—and still fails to adequately manage land restoration projects.32 Considering the DoD’s significant environmental impact, there’s no reason to believe they’re motivated by real concern over climate change beyond how it affects their own violent operations.</w:t>
      </w:r>
    </w:p>
    <w:p w14:paraId="4BC1982B" w14:textId="77777777" w:rsidR="00096457" w:rsidRPr="005A61DA" w:rsidRDefault="00096457" w:rsidP="00096457">
      <w:pPr>
        <w:rPr>
          <w:sz w:val="16"/>
        </w:rPr>
      </w:pPr>
      <w:r w:rsidRPr="005A61DA">
        <w:rPr>
          <w:sz w:val="16"/>
        </w:rPr>
        <w:t>Plans to confront climate change must address militarization. With that said, “</w:t>
      </w:r>
      <w:r w:rsidRPr="005A61DA">
        <w:rPr>
          <w:rStyle w:val="Emphasis"/>
          <w:highlight w:val="green"/>
        </w:rPr>
        <w:t>greening the military</w:t>
      </w:r>
      <w:r w:rsidRPr="005A61DA">
        <w:rPr>
          <w:sz w:val="16"/>
        </w:rPr>
        <w:t xml:space="preserve">” or finding ways to wage eco-friendly war </w:t>
      </w:r>
      <w:r w:rsidRPr="005A61DA">
        <w:rPr>
          <w:rStyle w:val="StyleUnderline"/>
          <w:highlight w:val="green"/>
        </w:rPr>
        <w:t>miss the boat</w:t>
      </w:r>
      <w:r w:rsidRPr="005A61DA">
        <w:rPr>
          <w:sz w:val="16"/>
        </w:rPr>
        <w:t xml:space="preserve">. As we’ll outline in the sections that follow, recognizing the relationships between war and violence, imperialism, the military industrial complex, and the fossil fuel industry </w:t>
      </w:r>
      <w:r w:rsidRPr="005A61DA">
        <w:rPr>
          <w:rStyle w:val="StyleUnderline"/>
          <w:highlight w:val="green"/>
        </w:rPr>
        <w:t>demands</w:t>
      </w:r>
      <w:r w:rsidRPr="005A61DA">
        <w:rPr>
          <w:sz w:val="16"/>
        </w:rPr>
        <w:t xml:space="preserve"> far </w:t>
      </w:r>
      <w:r w:rsidRPr="005A61DA">
        <w:rPr>
          <w:rStyle w:val="Emphasis"/>
          <w:highlight w:val="green"/>
        </w:rPr>
        <w:t>more transformative solutions</w:t>
      </w:r>
      <w:r w:rsidRPr="005A61DA">
        <w:rPr>
          <w:sz w:val="16"/>
          <w:highlight w:val="green"/>
        </w:rPr>
        <w:t xml:space="preserve"> </w:t>
      </w:r>
      <w:r w:rsidRPr="005A61DA">
        <w:rPr>
          <w:rStyle w:val="StyleUnderline"/>
          <w:highlight w:val="green"/>
        </w:rPr>
        <w:t>than</w:t>
      </w:r>
      <w:r w:rsidRPr="005A61DA">
        <w:rPr>
          <w:sz w:val="16"/>
          <w:highlight w:val="green"/>
        </w:rPr>
        <w:t xml:space="preserve"> </w:t>
      </w:r>
      <w:r w:rsidRPr="005A61DA">
        <w:rPr>
          <w:rStyle w:val="Emphasis"/>
          <w:highlight w:val="green"/>
        </w:rPr>
        <w:t>greenwashing</w:t>
      </w:r>
      <w:r w:rsidRPr="005A61DA">
        <w:rPr>
          <w:sz w:val="16"/>
        </w:rPr>
        <w:t xml:space="preserve"> militarization. Instead, let’s find ways of framing climate change and national security that challenge old conceptualizations of national security and national interest. Let’s dramatically shift budget priorities.</w:t>
      </w:r>
    </w:p>
    <w:p w14:paraId="5CF78CF9" w14:textId="77777777" w:rsidR="00096457" w:rsidRDefault="00096457" w:rsidP="00096457">
      <w:pPr>
        <w:pStyle w:val="Heading3"/>
      </w:pPr>
      <w:r>
        <w:t>2NC---Turns GPW</w:t>
      </w:r>
    </w:p>
    <w:p w14:paraId="1FE8271E" w14:textId="77777777" w:rsidR="00096457" w:rsidRPr="007B317D" w:rsidRDefault="00096457" w:rsidP="00096457">
      <w:pPr>
        <w:pStyle w:val="Heading4"/>
      </w:pPr>
      <w:r>
        <w:t xml:space="preserve">Capitalism makes </w:t>
      </w:r>
      <w:r>
        <w:rPr>
          <w:u w:val="single"/>
        </w:rPr>
        <w:t>great power war</w:t>
      </w:r>
      <w:r>
        <w:t xml:space="preserve"> inevitable. </w:t>
      </w:r>
    </w:p>
    <w:p w14:paraId="28316AA3" w14:textId="77777777" w:rsidR="00096457" w:rsidRPr="000E7127" w:rsidRDefault="00096457" w:rsidP="00096457">
      <w:r>
        <w:rPr>
          <w:rStyle w:val="Style13ptBold"/>
        </w:rPr>
        <w:t xml:space="preserve">Robinson, 21 </w:t>
      </w:r>
      <w:r>
        <w:t>[​William I. Robinson is Distinguished Professor of Sociology, Global Studies and Latin American Studies at the University of California at Santa Barbara. His book, Global Civil War: Repression and Rebellion in the Post-Pandemic World, will be released by PM Press early next year., “What Are the Real Reasons Behind the New Cold War?” 5/18/2021, Midwestern Marx]//Townes</w:t>
      </w:r>
    </w:p>
    <w:p w14:paraId="0AD4C6A9" w14:textId="77777777" w:rsidR="00096457" w:rsidRPr="000E7127" w:rsidRDefault="00096457" w:rsidP="00096457">
      <w:pPr>
        <w:rPr>
          <w:sz w:val="16"/>
        </w:rPr>
      </w:pPr>
      <w:r w:rsidRPr="000E7127">
        <w:rPr>
          <w:sz w:val="16"/>
        </w:rPr>
        <w:t xml:space="preserve">The announcement on April 15 by President </w:t>
      </w:r>
      <w:r w:rsidRPr="005C65EE">
        <w:rPr>
          <w:rStyle w:val="Emphasis"/>
        </w:rPr>
        <w:t>Biden</w:t>
      </w:r>
      <w:r w:rsidRPr="000E7127">
        <w:rPr>
          <w:sz w:val="16"/>
        </w:rPr>
        <w:t xml:space="preserve"> that this administration was </w:t>
      </w:r>
      <w:r w:rsidRPr="005C65EE">
        <w:rPr>
          <w:rStyle w:val="StyleUnderline"/>
        </w:rPr>
        <w:t>expelling</w:t>
      </w:r>
      <w:r w:rsidRPr="000E7127">
        <w:rPr>
          <w:sz w:val="16"/>
        </w:rPr>
        <w:t xml:space="preserve"> 10 Kremlin </w:t>
      </w:r>
      <w:r w:rsidRPr="005C65EE">
        <w:rPr>
          <w:rStyle w:val="StyleUnderline"/>
        </w:rPr>
        <w:t>diplomats and</w:t>
      </w:r>
      <w:r w:rsidRPr="000E7127">
        <w:rPr>
          <w:sz w:val="16"/>
        </w:rPr>
        <w:t xml:space="preserve"> </w:t>
      </w:r>
      <w:r w:rsidRPr="005C65EE">
        <w:rPr>
          <w:rStyle w:val="Emphasis"/>
        </w:rPr>
        <w:t>imposing new sanctions</w:t>
      </w:r>
      <w:r w:rsidRPr="000E7127">
        <w:rPr>
          <w:sz w:val="16"/>
        </w:rPr>
        <w:t xml:space="preserve"> for alleged Russian interference in the 2020 US elections — to which Russia replied with a tit for tat — came just days </w:t>
      </w:r>
      <w:r w:rsidRPr="00A41D21">
        <w:rPr>
          <w:rStyle w:val="StyleUnderline"/>
        </w:rPr>
        <w:t>after</w:t>
      </w:r>
      <w:r w:rsidRPr="000E7127">
        <w:rPr>
          <w:sz w:val="16"/>
        </w:rPr>
        <w:t xml:space="preserve"> the Pentagon conducted </w:t>
      </w:r>
      <w:r w:rsidRPr="00A41D21">
        <w:rPr>
          <w:rStyle w:val="StyleUnderline"/>
        </w:rPr>
        <w:t>military drills in</w:t>
      </w:r>
      <w:r w:rsidRPr="000E7127">
        <w:rPr>
          <w:sz w:val="16"/>
        </w:rPr>
        <w:t xml:space="preserve"> the </w:t>
      </w:r>
      <w:r w:rsidRPr="00A41D21">
        <w:rPr>
          <w:rStyle w:val="Emphasis"/>
        </w:rPr>
        <w:t>S</w:t>
      </w:r>
      <w:r w:rsidRPr="000E7127">
        <w:rPr>
          <w:sz w:val="16"/>
        </w:rPr>
        <w:t xml:space="preserve">outh </w:t>
      </w:r>
      <w:r w:rsidRPr="00A41D21">
        <w:rPr>
          <w:rStyle w:val="Emphasis"/>
        </w:rPr>
        <w:t>C</w:t>
      </w:r>
      <w:r w:rsidRPr="000E7127">
        <w:rPr>
          <w:sz w:val="16"/>
        </w:rPr>
        <w:t xml:space="preserve">hina </w:t>
      </w:r>
      <w:r w:rsidRPr="00A41D21">
        <w:rPr>
          <w:rStyle w:val="Emphasis"/>
        </w:rPr>
        <w:t>S</w:t>
      </w:r>
      <w:r w:rsidRPr="000E7127">
        <w:rPr>
          <w:sz w:val="16"/>
        </w:rPr>
        <w:t xml:space="preserve">ea. These actions were but the latest escalation of aggressive posturing as Washington </w:t>
      </w:r>
      <w:r w:rsidRPr="00A41D21">
        <w:rPr>
          <w:rStyle w:val="StyleUnderline"/>
        </w:rPr>
        <w:t>ramps up</w:t>
      </w:r>
      <w:r w:rsidRPr="000E7127">
        <w:rPr>
          <w:sz w:val="16"/>
        </w:rPr>
        <w:t xml:space="preserve"> its “</w:t>
      </w:r>
      <w:r w:rsidRPr="00A41D21">
        <w:rPr>
          <w:rStyle w:val="Emphasis"/>
        </w:rPr>
        <w:t>New Cold War</w:t>
      </w:r>
      <w:r w:rsidRPr="000E7127">
        <w:rPr>
          <w:sz w:val="16"/>
        </w:rPr>
        <w:t xml:space="preserve">” </w:t>
      </w:r>
      <w:r w:rsidRPr="00A41D21">
        <w:rPr>
          <w:rStyle w:val="StyleUnderline"/>
        </w:rPr>
        <w:t xml:space="preserve">against </w:t>
      </w:r>
      <w:r w:rsidRPr="00A41D21">
        <w:rPr>
          <w:rStyle w:val="Emphasis"/>
        </w:rPr>
        <w:t>Russia and China</w:t>
      </w:r>
      <w:r w:rsidRPr="000E7127">
        <w:rPr>
          <w:sz w:val="16"/>
        </w:rPr>
        <w:t>, pushing the world dangerously towards international political and military conflagration.</w:t>
      </w:r>
    </w:p>
    <w:p w14:paraId="1FD5F3E6" w14:textId="77777777" w:rsidR="00096457" w:rsidRPr="000E7127" w:rsidRDefault="00096457" w:rsidP="00096457">
      <w:pPr>
        <w:rPr>
          <w:sz w:val="16"/>
        </w:rPr>
      </w:pPr>
      <w:r w:rsidRPr="000E7127">
        <w:rPr>
          <w:sz w:val="16"/>
        </w:rPr>
        <w:t xml:space="preserve">Most observers attribute this US-instigated war to rivalry and </w:t>
      </w:r>
      <w:r w:rsidRPr="00A41D21">
        <w:rPr>
          <w:rStyle w:val="StyleUnderline"/>
        </w:rPr>
        <w:t>competition over</w:t>
      </w:r>
      <w:r w:rsidRPr="000E7127">
        <w:rPr>
          <w:sz w:val="16"/>
        </w:rPr>
        <w:t xml:space="preserve"> </w:t>
      </w:r>
      <w:r w:rsidRPr="00A41D21">
        <w:rPr>
          <w:rStyle w:val="Emphasis"/>
        </w:rPr>
        <w:t>hegemony</w:t>
      </w:r>
      <w:r w:rsidRPr="000E7127">
        <w:rPr>
          <w:sz w:val="16"/>
        </w:rPr>
        <w:t xml:space="preserve"> </w:t>
      </w:r>
      <w:r w:rsidRPr="00A41D21">
        <w:rPr>
          <w:rStyle w:val="StyleUnderline"/>
        </w:rPr>
        <w:t>and</w:t>
      </w:r>
      <w:r w:rsidRPr="000E7127">
        <w:rPr>
          <w:sz w:val="16"/>
        </w:rPr>
        <w:t xml:space="preserve"> </w:t>
      </w:r>
      <w:r w:rsidRPr="00A41D21">
        <w:rPr>
          <w:rStyle w:val="Emphasis"/>
        </w:rPr>
        <w:t>international economic control</w:t>
      </w:r>
      <w:r w:rsidRPr="000E7127">
        <w:rPr>
          <w:sz w:val="16"/>
        </w:rPr>
        <w:t xml:space="preserve">. These factors are important, but there is a bigger picture that has been largely overlooked of what is </w:t>
      </w:r>
      <w:r w:rsidRPr="00A41D21">
        <w:rPr>
          <w:rStyle w:val="Emphasis"/>
        </w:rPr>
        <w:t>driving this</w:t>
      </w:r>
      <w:r w:rsidRPr="000E7127">
        <w:rPr>
          <w:sz w:val="16"/>
        </w:rPr>
        <w:t xml:space="preserve"> process</w:t>
      </w:r>
      <w:r w:rsidRPr="00A41D21">
        <w:rPr>
          <w:rStyle w:val="Emphasis"/>
        </w:rPr>
        <w:t xml:space="preserve">: </w:t>
      </w:r>
      <w:r w:rsidRPr="000E7127">
        <w:rPr>
          <w:sz w:val="16"/>
        </w:rPr>
        <w:t xml:space="preserve">the crisis of global </w:t>
      </w:r>
      <w:r w:rsidRPr="00A41D21">
        <w:rPr>
          <w:rStyle w:val="Emphasis"/>
        </w:rPr>
        <w:t>capitalism</w:t>
      </w:r>
      <w:r w:rsidRPr="000E7127">
        <w:rPr>
          <w:sz w:val="16"/>
        </w:rPr>
        <w:t>.</w:t>
      </w:r>
    </w:p>
    <w:p w14:paraId="6DFA825D" w14:textId="77777777" w:rsidR="00096457" w:rsidRPr="000E7127" w:rsidRDefault="00096457" w:rsidP="00096457">
      <w:pPr>
        <w:rPr>
          <w:sz w:val="16"/>
        </w:rPr>
      </w:pPr>
      <w:r w:rsidRPr="000E7127">
        <w:rPr>
          <w:sz w:val="16"/>
        </w:rPr>
        <w:t xml:space="preserve">This crisis is economic, or structural. One of chronic stagnation in the global economy. But it is also political: a </w:t>
      </w:r>
      <w:r w:rsidRPr="00A41D21">
        <w:rPr>
          <w:rStyle w:val="StyleUnderline"/>
        </w:rPr>
        <w:t>crisis of</w:t>
      </w:r>
      <w:r w:rsidRPr="000E7127">
        <w:rPr>
          <w:sz w:val="16"/>
        </w:rPr>
        <w:t xml:space="preserve"> state legitimacy and </w:t>
      </w:r>
      <w:r w:rsidRPr="00A41D21">
        <w:rPr>
          <w:rStyle w:val="Emphasis"/>
        </w:rPr>
        <w:t>capitalist hegemony</w:t>
      </w:r>
      <w:r w:rsidRPr="000E7127">
        <w:rPr>
          <w:sz w:val="16"/>
        </w:rPr>
        <w:t>. The system is moving towards what we call “a general crisis of capitalist rule” as billions of people around the world face uncertain struggles for survival and question a system they no longer see as legitimate.</w:t>
      </w:r>
    </w:p>
    <w:p w14:paraId="3E681263" w14:textId="77777777" w:rsidR="00096457" w:rsidRPr="000E7127" w:rsidRDefault="00096457" w:rsidP="00096457">
      <w:pPr>
        <w:rPr>
          <w:sz w:val="16"/>
        </w:rPr>
      </w:pPr>
      <w:r w:rsidRPr="000E7127">
        <w:rPr>
          <w:sz w:val="16"/>
        </w:rPr>
        <w:t xml:space="preserve">In the United States, the </w:t>
      </w:r>
      <w:r w:rsidRPr="00A41D21">
        <w:rPr>
          <w:rStyle w:val="StyleUnderline"/>
        </w:rPr>
        <w:t>ruling groups</w:t>
      </w:r>
      <w:r w:rsidRPr="000E7127">
        <w:rPr>
          <w:sz w:val="16"/>
        </w:rPr>
        <w:t xml:space="preserve"> must channel fear over tenuous survival away from the system and towards </w:t>
      </w:r>
      <w:r w:rsidRPr="00A41D21">
        <w:rPr>
          <w:rStyle w:val="StyleUnderline"/>
        </w:rPr>
        <w:t>scapegoated</w:t>
      </w:r>
      <w:r w:rsidRPr="000E7127">
        <w:rPr>
          <w:sz w:val="16"/>
        </w:rPr>
        <w:t xml:space="preserve"> communities, such as immigrants or Asians blamed for the pandemic, and towards external enemies such as </w:t>
      </w:r>
      <w:r w:rsidRPr="00A41D21">
        <w:rPr>
          <w:rStyle w:val="Emphasis"/>
        </w:rPr>
        <w:t>China and Russia</w:t>
      </w:r>
      <w:r w:rsidRPr="000E7127">
        <w:rPr>
          <w:sz w:val="16"/>
        </w:rPr>
        <w:t xml:space="preserve">. At the same time, rising </w:t>
      </w:r>
      <w:r w:rsidRPr="00A41D21">
        <w:rPr>
          <w:rStyle w:val="StyleUnderline"/>
        </w:rPr>
        <w:t>international tensions legitimate</w:t>
      </w:r>
      <w:r w:rsidRPr="000E7127">
        <w:rPr>
          <w:sz w:val="16"/>
        </w:rPr>
        <w:t xml:space="preserve"> </w:t>
      </w:r>
      <w:r w:rsidRPr="00A41D21">
        <w:rPr>
          <w:rStyle w:val="Emphasis"/>
        </w:rPr>
        <w:t>expanding</w:t>
      </w:r>
      <w:r w:rsidRPr="000E7127">
        <w:rPr>
          <w:sz w:val="16"/>
        </w:rPr>
        <w:t xml:space="preserve"> military and security </w:t>
      </w:r>
      <w:r w:rsidRPr="00A41D21">
        <w:rPr>
          <w:rStyle w:val="Emphasis"/>
        </w:rPr>
        <w:t>budgets</w:t>
      </w:r>
      <w:r w:rsidRPr="000E7127">
        <w:rPr>
          <w:sz w:val="16"/>
        </w:rPr>
        <w:t xml:space="preserve"> </w:t>
      </w:r>
      <w:r w:rsidRPr="00A41D21">
        <w:rPr>
          <w:rStyle w:val="StyleUnderline"/>
        </w:rPr>
        <w:t>and open up</w:t>
      </w:r>
      <w:r w:rsidRPr="000E7127">
        <w:rPr>
          <w:sz w:val="16"/>
        </w:rPr>
        <w:t xml:space="preserve"> new opportunities for </w:t>
      </w:r>
      <w:r w:rsidRPr="00A41D21">
        <w:rPr>
          <w:rStyle w:val="Emphasis"/>
        </w:rPr>
        <w:t>profit</w:t>
      </w:r>
      <w:r w:rsidRPr="000E7127">
        <w:rPr>
          <w:sz w:val="16"/>
        </w:rPr>
        <w:t xml:space="preserve"> making </w:t>
      </w:r>
      <w:r w:rsidRPr="00A41D21">
        <w:rPr>
          <w:rStyle w:val="Emphasis"/>
        </w:rPr>
        <w:t>through war</w:t>
      </w:r>
      <w:r w:rsidRPr="000E7127">
        <w:rPr>
          <w:sz w:val="16"/>
        </w:rPr>
        <w:t>, political conflict and repression in the face of stagnation in the civilian economy.</w:t>
      </w:r>
    </w:p>
    <w:p w14:paraId="39962952" w14:textId="77777777" w:rsidR="00096457" w:rsidRPr="000E7127" w:rsidRDefault="00096457" w:rsidP="00096457">
      <w:pPr>
        <w:rPr>
          <w:sz w:val="16"/>
        </w:rPr>
      </w:pPr>
      <w:r w:rsidRPr="000E7127">
        <w:rPr>
          <w:sz w:val="16"/>
        </w:rPr>
        <w:t xml:space="preserve">All around the world a “people’s spring” has taken off. From Chile to Lebanon, Iraq to India, France to the United States, Haiti to Nigeria and South Africa to Colombia, waves of strikes and mass protests have proliferated and, in many instances, appear to be acquiring a radical anti-capitalist character. The ruling groups cannot but be frightened by the rumbling from below. If left unchallenged, </w:t>
      </w:r>
      <w:r w:rsidRPr="00A41D21">
        <w:rPr>
          <w:rStyle w:val="StyleUnderline"/>
        </w:rPr>
        <w:t>the New Cold War will become a cornerstone in the arsenal of US rulers and transnational elites to maintain a grip on power as the crisis deepens.</w:t>
      </w:r>
    </w:p>
    <w:p w14:paraId="50BC01F5" w14:textId="77777777" w:rsidR="00096457" w:rsidRPr="000E7127" w:rsidRDefault="00096457" w:rsidP="00096457">
      <w:pPr>
        <w:rPr>
          <w:sz w:val="16"/>
        </w:rPr>
      </w:pPr>
      <w:r w:rsidRPr="000E7127">
        <w:rPr>
          <w:sz w:val="16"/>
        </w:rPr>
        <w:t>​THE CRISIS OF GLOBAL CAPITALISM</w:t>
      </w:r>
    </w:p>
    <w:p w14:paraId="57A405AB" w14:textId="77777777" w:rsidR="00096457" w:rsidRPr="000E7127" w:rsidRDefault="00096457" w:rsidP="00096457">
      <w:pPr>
        <w:rPr>
          <w:sz w:val="16"/>
        </w:rPr>
      </w:pPr>
      <w:r w:rsidRPr="000E7127">
        <w:rPr>
          <w:sz w:val="16"/>
        </w:rPr>
        <w:t xml:space="preserve">Economically, global </w:t>
      </w:r>
      <w:r w:rsidRPr="00A41D21">
        <w:rPr>
          <w:rStyle w:val="StyleUnderline"/>
        </w:rPr>
        <w:t>capitalism faces</w:t>
      </w:r>
      <w:r w:rsidRPr="000E7127">
        <w:rPr>
          <w:sz w:val="16"/>
        </w:rPr>
        <w:t xml:space="preserve"> what is known in technical language as “</w:t>
      </w:r>
      <w:r w:rsidRPr="00A41D21">
        <w:rPr>
          <w:rStyle w:val="Emphasis"/>
        </w:rPr>
        <w:t>overaccumulation</w:t>
      </w:r>
      <w:r w:rsidRPr="000E7127">
        <w:rPr>
          <w:sz w:val="16"/>
        </w:rPr>
        <w:t xml:space="preserve">”: a situation in which the economy has produced — or has the capacity to produce — great quantities of wealth but the </w:t>
      </w:r>
      <w:r w:rsidRPr="00A41D21">
        <w:rPr>
          <w:rStyle w:val="StyleUnderline"/>
        </w:rPr>
        <w:t>market cannot absorb this wealth</w:t>
      </w:r>
      <w:r w:rsidRPr="000E7127">
        <w:rPr>
          <w:sz w:val="16"/>
        </w:rPr>
        <w:t xml:space="preserve"> because of escalating inequality. Capitalism by its very nature will produce abundant wealth yet polarize that wealth and generate ever greater levels of social inequality unless offset by redistributive policies. The level of global social polarization and inequality now experienced is without precedent. In 2018, the richest one percent of humanity controlled more than half of the world’s wealth while the bottom 80 percent had to make do with just five percent.</w:t>
      </w:r>
    </w:p>
    <w:p w14:paraId="4A7A6004" w14:textId="77777777" w:rsidR="00096457" w:rsidRPr="000E7127" w:rsidRDefault="00096457" w:rsidP="00096457">
      <w:pPr>
        <w:rPr>
          <w:sz w:val="16"/>
        </w:rPr>
      </w:pPr>
      <w:r w:rsidRPr="000E7127">
        <w:rPr>
          <w:sz w:val="16"/>
        </w:rPr>
        <w:t xml:space="preserve">Such </w:t>
      </w:r>
      <w:r w:rsidRPr="00A41D21">
        <w:rPr>
          <w:rStyle w:val="StyleUnderline"/>
        </w:rPr>
        <w:t>inequalities end up undermining</w:t>
      </w:r>
      <w:r w:rsidRPr="000E7127">
        <w:rPr>
          <w:sz w:val="16"/>
        </w:rPr>
        <w:t xml:space="preserve"> the </w:t>
      </w:r>
      <w:r w:rsidRPr="00A41D21">
        <w:rPr>
          <w:rStyle w:val="Emphasis"/>
        </w:rPr>
        <w:t>stability</w:t>
      </w:r>
      <w:r w:rsidRPr="000E7127">
        <w:rPr>
          <w:sz w:val="16"/>
        </w:rPr>
        <w:t xml:space="preserve"> of the system as the gap grows between what is — or could be — produced and what the market can absorb. The extreme concentration of the planet’s wealth in the hands of the few and the accelerated impoverishment and dispossession of the majority means that the transnational capitalist class, or TCC, has increasing difficulty in finding productive outlets to unload enormous amounts of surplus it accumulated.</w:t>
      </w:r>
    </w:p>
    <w:p w14:paraId="53C24CB3" w14:textId="77777777" w:rsidR="00096457" w:rsidRPr="000E7127" w:rsidRDefault="00096457" w:rsidP="00096457">
      <w:pPr>
        <w:rPr>
          <w:sz w:val="16"/>
        </w:rPr>
      </w:pPr>
      <w:r w:rsidRPr="000E7127">
        <w:rPr>
          <w:sz w:val="16"/>
        </w:rPr>
        <w:t xml:space="preserve">The more global inequalities expand, the more constricted the world market becomes and the more the system faces a structural crisis of overaccumulation. If left unchecked, expanding social </w:t>
      </w:r>
      <w:r w:rsidRPr="00A41D21">
        <w:rPr>
          <w:rStyle w:val="StyleUnderline"/>
        </w:rPr>
        <w:t xml:space="preserve">polarization results in </w:t>
      </w:r>
      <w:r w:rsidRPr="000E7127">
        <w:rPr>
          <w:sz w:val="16"/>
        </w:rPr>
        <w:t xml:space="preserve">crisis — in stagnation, recessions, depressions, social upheavals and </w:t>
      </w:r>
      <w:r w:rsidRPr="00A41D21">
        <w:rPr>
          <w:rStyle w:val="Emphasis"/>
        </w:rPr>
        <w:t>war</w:t>
      </w:r>
      <w:r w:rsidRPr="000E7127">
        <w:rPr>
          <w:sz w:val="16"/>
        </w:rPr>
        <w:t xml:space="preserve"> — just what we are experiencing right now.</w:t>
      </w:r>
    </w:p>
    <w:p w14:paraId="6005414C" w14:textId="77777777" w:rsidR="00096457" w:rsidRPr="000E7127" w:rsidRDefault="00096457" w:rsidP="00096457">
      <w:pPr>
        <w:rPr>
          <w:sz w:val="16"/>
        </w:rPr>
      </w:pPr>
      <w:r w:rsidRPr="000E7127">
        <w:rPr>
          <w:sz w:val="16"/>
        </w:rPr>
        <w:t>Contrary to mainstream accounts, the coronavirus pandemic did not cause the crisis of global capitalism, for this was already upon us. On the eve of the pandemic, growth in the EU countries had already shrunk to zero, much of Latin America and sub-Sahara Africa was in recession, growth rates in Asia were steadily declining, and North America faced a slowdown. The writing was on the wall. The contagion was but the spark that ignited the combustible of a global economy that never fully recovered from the 2008 financial collapse and had been teetering on the brink of renewed crisis ever since.</w:t>
      </w:r>
    </w:p>
    <w:p w14:paraId="44A6EB62" w14:textId="77777777" w:rsidR="00096457" w:rsidRPr="000E7127" w:rsidRDefault="00096457" w:rsidP="00096457">
      <w:pPr>
        <w:rPr>
          <w:sz w:val="16"/>
        </w:rPr>
      </w:pPr>
      <w:r w:rsidRPr="000E7127">
        <w:rPr>
          <w:sz w:val="16"/>
        </w:rPr>
        <w:t>Even if there is a momentary recovery as the world slowly emerges from the pandemic, global capitalism will remain mired in this structural crisis of overaccumulation.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at the same time that corporate investment declined.</w:t>
      </w:r>
    </w:p>
    <w:p w14:paraId="52A0E239" w14:textId="77777777" w:rsidR="00096457" w:rsidRPr="000E7127" w:rsidRDefault="00096457" w:rsidP="00096457">
      <w:pPr>
        <w:rPr>
          <w:sz w:val="16"/>
        </w:rPr>
      </w:pPr>
      <w:r w:rsidRPr="000E7127">
        <w:rPr>
          <w:sz w:val="16"/>
        </w:rPr>
        <w:t>The total cash held in reserves of the world’s 2,000 biggest non-financial corporations increased from $6.6 trillion in 2010 to $14.2 trillion in 2020 — considerably more than the foreign exchange reserves of the world’s central governments — as the global economy stagnated. Wild financial speculation and mounting government corporate, and consumer debt drove growth in the first two decades of the 21st century, but these are temporary and unsustainable solutions to long-term stagnation.</w:t>
      </w:r>
    </w:p>
    <w:p w14:paraId="01137376" w14:textId="77777777" w:rsidR="00096457" w:rsidRPr="000E7127" w:rsidRDefault="00096457" w:rsidP="00096457">
      <w:pPr>
        <w:rPr>
          <w:sz w:val="16"/>
        </w:rPr>
      </w:pPr>
      <w:r w:rsidRPr="000E7127">
        <w:rPr>
          <w:sz w:val="16"/>
        </w:rPr>
        <w:t>​THE GLOBAL WAR ECONOMY</w:t>
      </w:r>
    </w:p>
    <w:p w14:paraId="624125AB" w14:textId="77777777" w:rsidR="00096457" w:rsidRPr="000E7127" w:rsidRDefault="00096457" w:rsidP="00096457">
      <w:pPr>
        <w:rPr>
          <w:sz w:val="16"/>
        </w:rPr>
      </w:pPr>
      <w:r w:rsidRPr="000E7127">
        <w:rPr>
          <w:sz w:val="16"/>
        </w:rPr>
        <w:t>As I showed in my 2020 book, The Global Police State, the global economy has become ever more dependent on the development and deployment of systems of warfare, social control and repression simply as a means of making profit and continuing to accumulate capital in the face of chronic stagnation and saturation of global markets. This is known as “</w:t>
      </w:r>
      <w:r w:rsidRPr="00A41D21">
        <w:rPr>
          <w:rStyle w:val="Emphasis"/>
        </w:rPr>
        <w:t>militarized accumulation</w:t>
      </w:r>
      <w:r w:rsidRPr="000E7127">
        <w:rPr>
          <w:sz w:val="16"/>
        </w:rPr>
        <w:t xml:space="preserve">” and refers to a situation in which a global war economy </w:t>
      </w:r>
      <w:r w:rsidRPr="00A41D21">
        <w:rPr>
          <w:rStyle w:val="StyleUnderline"/>
        </w:rPr>
        <w:t>relies on</w:t>
      </w:r>
      <w:r w:rsidRPr="000E7127">
        <w:rPr>
          <w:sz w:val="16"/>
        </w:rPr>
        <w:t xml:space="preserve"> </w:t>
      </w:r>
      <w:r w:rsidRPr="00A41D21">
        <w:rPr>
          <w:rStyle w:val="Emphasis"/>
        </w:rPr>
        <w:t>perpetual</w:t>
      </w:r>
      <w:r w:rsidRPr="000E7127">
        <w:rPr>
          <w:sz w:val="16"/>
        </w:rPr>
        <w:t xml:space="preserve"> state organized </w:t>
      </w:r>
      <w:r w:rsidRPr="00A41D21">
        <w:rPr>
          <w:rStyle w:val="Emphasis"/>
        </w:rPr>
        <w:t>war making</w:t>
      </w:r>
      <w:r w:rsidRPr="000E7127">
        <w:rPr>
          <w:sz w:val="16"/>
        </w:rPr>
        <w:t xml:space="preserve">, social control and repression — driven now by new digital technologies — in order </w:t>
      </w:r>
      <w:r w:rsidRPr="00A41D21">
        <w:rPr>
          <w:rStyle w:val="StyleUnderline"/>
        </w:rPr>
        <w:t>to sustain</w:t>
      </w:r>
      <w:r w:rsidRPr="000E7127">
        <w:rPr>
          <w:sz w:val="16"/>
        </w:rPr>
        <w:t xml:space="preserve"> the process of capital </w:t>
      </w:r>
      <w:r w:rsidRPr="00A41D21">
        <w:rPr>
          <w:rStyle w:val="Emphasis"/>
        </w:rPr>
        <w:t>accumulation</w:t>
      </w:r>
      <w:r w:rsidRPr="000E7127">
        <w:rPr>
          <w:sz w:val="16"/>
        </w:rPr>
        <w:t>.</w:t>
      </w:r>
    </w:p>
    <w:p w14:paraId="784F0CFA" w14:textId="77777777" w:rsidR="00096457" w:rsidRPr="000E7127" w:rsidRDefault="00096457" w:rsidP="00096457">
      <w:pPr>
        <w:rPr>
          <w:sz w:val="16"/>
        </w:rPr>
      </w:pPr>
      <w:r w:rsidRPr="000E7127">
        <w:rPr>
          <w:sz w:val="16"/>
        </w:rPr>
        <w:t xml:space="preserve">The events of September 11, 2001 marked the start of an era of a permanent global war in which logistics, warfare, intelligence, repression, surveillance and even military personnel are more and more the privatized domain of transnational capital. The Pentagon budget increased 91 percent in real terms between 1998 and 2011, while worldwide, total state military budgets outlays grew by 50 percent from 2006 to 2015, from $1.4 trillion to more than $2 trillion, although this figure did not take into account the hundreds of billions of dollars spent on intelligence, contingency operations, policing, bogus wars against immigrants, terrorism and drugs, and “homeland security.” During this time, </w:t>
      </w:r>
      <w:r w:rsidRPr="00A41D21">
        <w:rPr>
          <w:rStyle w:val="StyleUnderline"/>
        </w:rPr>
        <w:t>military-industrial complex profits quadrupled</w:t>
      </w:r>
      <w:r w:rsidRPr="000E7127">
        <w:rPr>
          <w:sz w:val="16"/>
        </w:rPr>
        <w:t>.</w:t>
      </w:r>
    </w:p>
    <w:p w14:paraId="0BB1C1CB" w14:textId="77777777" w:rsidR="00096457" w:rsidRPr="000E7127" w:rsidRDefault="00096457" w:rsidP="00096457">
      <w:pPr>
        <w:rPr>
          <w:sz w:val="16"/>
        </w:rPr>
      </w:pPr>
      <w:r w:rsidRPr="000E7127">
        <w:rPr>
          <w:sz w:val="16"/>
        </w:rPr>
        <w:t>But focusing just on state military budgets only gives us a part of the picture of the global war economy. The various wars, conflicts and campaigns of social control and repression around the world involve the fusion of private accumulation with state militarization. In this relationship, the state facilitates the expansion of opportunities for private capital to accumulate through militarization, such as by facilitating global weapons sales by military-industrial-security firms, the amounts of which have reached unprecedented levels. Global weapons sales by the top 100 weapons manufacturers and military service companies increased by 38 percent between 2002 and 2016.</w:t>
      </w:r>
    </w:p>
    <w:p w14:paraId="3D643CAC" w14:textId="77777777" w:rsidR="00096457" w:rsidRPr="000E7127" w:rsidRDefault="00096457" w:rsidP="00096457">
      <w:pPr>
        <w:rPr>
          <w:sz w:val="16"/>
        </w:rPr>
      </w:pPr>
      <w:r w:rsidRPr="000E7127">
        <w:rPr>
          <w:sz w:val="16"/>
        </w:rPr>
        <w:t>By 2018, private for-profit military companies employed some 15 million people around the world, while another 20 million people worked in private security worldwide. The private security (policing) business is one of the fastest 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w:t>
      </w:r>
    </w:p>
    <w:p w14:paraId="4978679A" w14:textId="77777777" w:rsidR="00096457" w:rsidRPr="000E7127" w:rsidRDefault="00096457" w:rsidP="00096457">
      <w:pPr>
        <w:rPr>
          <w:sz w:val="16"/>
        </w:rPr>
      </w:pPr>
      <w:r w:rsidRPr="000E7127">
        <w:rPr>
          <w:sz w:val="16"/>
        </w:rPr>
        <w:t>These corporate soldiers and police were deployed to guard corporate property, provide personal security for TCC executives and their families, collect data, conduct police, paramilitary, counterinsurgency and surveillance operations, carry out mass crowd control and repression of protesters, run private detention and interrogation facilities, manage prisons and participate in outright warfare.</w:t>
      </w:r>
    </w:p>
    <w:p w14:paraId="2B2B65F9" w14:textId="77777777" w:rsidR="00096457" w:rsidRPr="000E7127" w:rsidRDefault="00096457" w:rsidP="00096457">
      <w:pPr>
        <w:rPr>
          <w:sz w:val="16"/>
        </w:rPr>
      </w:pPr>
      <w:r w:rsidRPr="000E7127">
        <w:rPr>
          <w:sz w:val="16"/>
        </w:rPr>
        <w:t>In 2018, President Trump announced with much fanfare the creation of a sixth military service, the “space force.” The corporate media duly towed the official line that this force was needed to face expanding threats to the United States. What went less reported is that a small group of former government officials with deep ties to the aerospace industry had pushed behind the scenes for its creation as a way to hype military spending on satellites and other space systems.</w:t>
      </w:r>
    </w:p>
    <w:p w14:paraId="3AF3D1EE" w14:textId="77777777" w:rsidR="00096457" w:rsidRPr="000E7127" w:rsidRDefault="00096457" w:rsidP="00096457">
      <w:pPr>
        <w:rPr>
          <w:sz w:val="16"/>
        </w:rPr>
      </w:pPr>
      <w:r w:rsidRPr="000E7127">
        <w:rPr>
          <w:sz w:val="16"/>
        </w:rPr>
        <w:t>In February of this year, the Federation of American Scientists reported that military-industrial complex lobbying is responsible for the decision by the US government to invest at least $100 billion to beef up its nuclear stockpile. The Biden administration announced in early April to much acclaim that it would pull all US troops out of Afghanistan. While US service troops in that country number 2,500, these pale in comparison with the more than 18,000 contractors that US government has hired to do its bidding in the country, including at least 5,000 corporate soldiers that will remain.</w:t>
      </w:r>
    </w:p>
    <w:p w14:paraId="36C97473" w14:textId="77777777" w:rsidR="00096457" w:rsidRPr="000E7127" w:rsidRDefault="00096457" w:rsidP="00096457">
      <w:pPr>
        <w:rPr>
          <w:sz w:val="16"/>
        </w:rPr>
      </w:pPr>
      <w:r w:rsidRPr="000E7127">
        <w:rPr>
          <w:sz w:val="16"/>
        </w:rPr>
        <w:t>The so-called wars on drugs and terrorism, the undeclared wars on immigrants, refugees and gangs — and poor, dark-skinned and working-class youth more generally — the construction of border walls, immigrant detention centers, prison-industrial complexes, systems of mass surveillance and the spread of private security guard and mercenary companies, have all become major sources of profit-making and they will become more important to the system as stagnation becomes the new normal. In sum, the global police state is big business at a time when other opportunities for transnational corporate profit-making are limited.</w:t>
      </w:r>
    </w:p>
    <w:p w14:paraId="69852336" w14:textId="77777777" w:rsidR="00096457" w:rsidRPr="00A41D21" w:rsidRDefault="00096457" w:rsidP="00096457">
      <w:pPr>
        <w:rPr>
          <w:rStyle w:val="StyleUnderline"/>
        </w:rPr>
      </w:pPr>
      <w:r w:rsidRPr="000E7127">
        <w:rPr>
          <w:sz w:val="16"/>
        </w:rPr>
        <w:t xml:space="preserve">But if corporate profit, and not an external threat, is the reason for expanding the US state and corporate war machine and the global police state, this must still be justified to the public. </w:t>
      </w:r>
      <w:r w:rsidRPr="00A41D21">
        <w:rPr>
          <w:rStyle w:val="StyleUnderline"/>
        </w:rPr>
        <w:t>The official state propaganda narrative about the “New Cold War” serves this purpose.</w:t>
      </w:r>
    </w:p>
    <w:p w14:paraId="33A4BABD" w14:textId="77777777" w:rsidR="00096457" w:rsidRPr="000E7127" w:rsidRDefault="00096457" w:rsidP="00096457">
      <w:pPr>
        <w:rPr>
          <w:sz w:val="16"/>
        </w:rPr>
      </w:pPr>
      <w:r w:rsidRPr="000E7127">
        <w:rPr>
          <w:sz w:val="16"/>
        </w:rPr>
        <w:t>​CONJURING UP EXTERNAL ENEMIES</w:t>
      </w:r>
    </w:p>
    <w:p w14:paraId="519CC29F" w14:textId="77777777" w:rsidR="00096457" w:rsidRPr="000E7127" w:rsidRDefault="00096457" w:rsidP="00096457">
      <w:pPr>
        <w:rPr>
          <w:sz w:val="16"/>
        </w:rPr>
      </w:pPr>
      <w:r w:rsidRPr="000E7127">
        <w:rPr>
          <w:sz w:val="16"/>
        </w:rPr>
        <w:t xml:space="preserve">There is another dynamic at work in explaining the New Cold War: </w:t>
      </w:r>
      <w:r w:rsidRPr="00A41D21">
        <w:rPr>
          <w:rStyle w:val="StyleUnderline"/>
        </w:rPr>
        <w:t xml:space="preserve">the crisis of </w:t>
      </w:r>
      <w:r w:rsidRPr="00A41D21">
        <w:rPr>
          <w:rStyle w:val="Emphasis"/>
        </w:rPr>
        <w:t>state legitimacy</w:t>
      </w:r>
      <w:r w:rsidRPr="00A41D21">
        <w:rPr>
          <w:rStyle w:val="StyleUnderline"/>
        </w:rPr>
        <w:t xml:space="preserve"> and </w:t>
      </w:r>
      <w:r w:rsidRPr="00A41D21">
        <w:rPr>
          <w:rStyle w:val="Emphasis"/>
        </w:rPr>
        <w:t>capitalist hegemony</w:t>
      </w:r>
      <w:r w:rsidRPr="000E7127">
        <w:rPr>
          <w:sz w:val="16"/>
        </w:rPr>
        <w:t>. International tensions derive from the acute political contradiction in global capitalism in which economic globalization takes places within a nation-state-based system of political authority. To put this in technical terms, there is a contradiction between the accumulation function and the legitimacy function of states. That is, states face a contradiction between the need to promote transnational capital accumulation in their individual national territories and their need to achieve political legitimacy and stabilize the domestic social order.</w:t>
      </w:r>
    </w:p>
    <w:p w14:paraId="05E31F10" w14:textId="77777777" w:rsidR="00096457" w:rsidRPr="00A41D21" w:rsidRDefault="00096457" w:rsidP="00096457">
      <w:pPr>
        <w:rPr>
          <w:rStyle w:val="StyleUnderline"/>
        </w:rPr>
      </w:pPr>
      <w:r w:rsidRPr="000E7127">
        <w:rPr>
          <w:sz w:val="16"/>
        </w:rPr>
        <w:t xml:space="preserve">Attracting transnational corporate and financial investments to the national territory requires providing capital with all the incentives associated with neoliberalism, such as downward pressure on wages, union busting, deregulation, low or no taxes, privatization, investment subsidies, fiscal austerity and on so. </w:t>
      </w:r>
      <w:r w:rsidRPr="00A41D21">
        <w:rPr>
          <w:rStyle w:val="StyleUnderline"/>
        </w:rPr>
        <w:t>The result is rising inequality</w:t>
      </w:r>
      <w:r w:rsidRPr="000E7127">
        <w:rPr>
          <w:sz w:val="16"/>
        </w:rPr>
        <w:t xml:space="preserve">, impoverishment </w:t>
      </w:r>
      <w:r w:rsidRPr="00A41D21">
        <w:rPr>
          <w:rStyle w:val="StyleUnderline"/>
        </w:rPr>
        <w:t>and insecurity for working and popular classes</w:t>
      </w:r>
      <w:r w:rsidRPr="000E7127">
        <w:rPr>
          <w:sz w:val="16"/>
        </w:rPr>
        <w:t xml:space="preserve">; precisely the conditions that throw states into crises of legitimacy, </w:t>
      </w:r>
      <w:r w:rsidRPr="00A41D21">
        <w:rPr>
          <w:rStyle w:val="StyleUnderline"/>
        </w:rPr>
        <w:t xml:space="preserve">destabilize national political systems and </w:t>
      </w:r>
      <w:r w:rsidRPr="00A41D21">
        <w:rPr>
          <w:rStyle w:val="Emphasis"/>
        </w:rPr>
        <w:t>jeopardize elite control</w:t>
      </w:r>
      <w:r w:rsidRPr="00A41D21">
        <w:rPr>
          <w:rStyle w:val="StyleUnderline"/>
        </w:rPr>
        <w:t>.</w:t>
      </w:r>
    </w:p>
    <w:p w14:paraId="752B5F5B" w14:textId="77777777" w:rsidR="00096457" w:rsidRPr="00A41D21" w:rsidRDefault="00096457" w:rsidP="00096457">
      <w:pPr>
        <w:rPr>
          <w:rStyle w:val="StyleUnderline"/>
        </w:rPr>
      </w:pPr>
      <w:r w:rsidRPr="000E7127">
        <w:rPr>
          <w:sz w:val="16"/>
        </w:rPr>
        <w:t xml:space="preserve">International frictions escalate as states, in their efforts to retain legitimacy, seek to sublimate social and political tensions and to keep the social order from fracturing. In the </w:t>
      </w:r>
      <w:r w:rsidRPr="00A41D21">
        <w:rPr>
          <w:rStyle w:val="Emphasis"/>
        </w:rPr>
        <w:t>US</w:t>
      </w:r>
      <w:r w:rsidRPr="000E7127">
        <w:rPr>
          <w:sz w:val="16"/>
        </w:rPr>
        <w:t xml:space="preserve">, this sublimation has involved channeling social unrest towards </w:t>
      </w:r>
      <w:r w:rsidRPr="00A41D21">
        <w:rPr>
          <w:rStyle w:val="Emphasis"/>
        </w:rPr>
        <w:t>scapegoated</w:t>
      </w:r>
      <w:r w:rsidRPr="000E7127">
        <w:rPr>
          <w:sz w:val="16"/>
        </w:rPr>
        <w:t xml:space="preserve"> communities such as immigrants — this is one key function of racism and was a core component of the Trump government’s political strategy —</w:t>
      </w:r>
      <w:r w:rsidRPr="00A41D21">
        <w:rPr>
          <w:rStyle w:val="StyleUnderline"/>
        </w:rPr>
        <w:t xml:space="preserve"> or </w:t>
      </w:r>
      <w:r w:rsidRPr="00A41D21">
        <w:rPr>
          <w:rStyle w:val="Emphasis"/>
        </w:rPr>
        <w:t>towards</w:t>
      </w:r>
      <w:r w:rsidRPr="00A41D21">
        <w:rPr>
          <w:rStyle w:val="StyleUnderline"/>
        </w:rPr>
        <w:t xml:space="preserve"> an </w:t>
      </w:r>
      <w:r w:rsidRPr="00A41D21">
        <w:rPr>
          <w:rStyle w:val="Emphasis"/>
        </w:rPr>
        <w:t>external enemy such as China or Russia</w:t>
      </w:r>
      <w:r w:rsidRPr="00A41D21">
        <w:rPr>
          <w:rStyle w:val="StyleUnderline"/>
        </w:rPr>
        <w:t>, which is clearly becoming a cornerstone of the Biden government’s strategy.</w:t>
      </w:r>
    </w:p>
    <w:p w14:paraId="1BF62F41" w14:textId="77777777" w:rsidR="00096457" w:rsidRPr="000E7127" w:rsidRDefault="00096457" w:rsidP="00096457">
      <w:pPr>
        <w:rPr>
          <w:sz w:val="16"/>
        </w:rPr>
      </w:pPr>
      <w:r w:rsidRPr="000E7127">
        <w:rPr>
          <w:sz w:val="16"/>
        </w:rPr>
        <w:t xml:space="preserve">While the Chinese and Russian ruling classes must also face the economic and political fallout of global crisis, their national economies are less dependent on militarized accumulation and their mechanisms of legitimization rest elsewhere — not on conflict with the US. It is Washington that is conjuring up the New Cold War, based not on any political or military threat from China and Russia, much less from economic competition, as US- and Chinese-based transnational corporations are deeply cross-invested, but on </w:t>
      </w:r>
      <w:r w:rsidRPr="00A41D21">
        <w:rPr>
          <w:rStyle w:val="StyleUnderline"/>
        </w:rPr>
        <w:t>the imperative of managing and sublimating the crisis</w:t>
      </w:r>
      <w:r w:rsidRPr="000E7127">
        <w:rPr>
          <w:sz w:val="16"/>
        </w:rPr>
        <w:t>.</w:t>
      </w:r>
    </w:p>
    <w:p w14:paraId="4E7F9A91" w14:textId="77777777" w:rsidR="00096457" w:rsidRPr="000E7127" w:rsidRDefault="00096457" w:rsidP="00096457">
      <w:pPr>
        <w:rPr>
          <w:sz w:val="16"/>
        </w:rPr>
      </w:pPr>
      <w:r w:rsidRPr="000E7127">
        <w:rPr>
          <w:sz w:val="16"/>
        </w:rPr>
        <w:t>The drive by the capitalist state to externalize the political fallout of the crisis increases the danger that international tensions will lead to war. Historically wars have pulled the capitalist system out of crisis while they serve to deflect attention from political tensions and problems of legitimacy. The so-called “peace dividend” that was to result in demilitarization when the original Cold War ended with the 1991 collapse of the Soviet Union evaporated almost overnight with the events of September 2001, which legitimated the sham “War on Terror” as a new pretext for militarization and reactionary nationalism. US presidents historically reach their highest approval ratings when they launch wars. George W. Bush reached an all-time-high of 90 percent in 2001 as his administration geared up to invade Afghanistan, and his father George H. W. Bush achieved an 89 percent approval rating in 1991, right as the US declared the end of its (first) invasion of Iraq and the “liberation of Kuwait.”</w:t>
      </w:r>
    </w:p>
    <w:p w14:paraId="1059913C" w14:textId="77777777" w:rsidR="00096457" w:rsidRPr="000E7127" w:rsidRDefault="00096457" w:rsidP="00096457">
      <w:pPr>
        <w:rPr>
          <w:sz w:val="16"/>
        </w:rPr>
      </w:pPr>
      <w:r w:rsidRPr="000E7127">
        <w:rPr>
          <w:sz w:val="16"/>
        </w:rPr>
        <w:t>​THE BATTLE FOR THE POST-PANDEMIC WORLD</w:t>
      </w:r>
    </w:p>
    <w:p w14:paraId="57255521" w14:textId="77777777" w:rsidR="00096457" w:rsidRPr="000E7127" w:rsidRDefault="00096457" w:rsidP="00096457">
      <w:pPr>
        <w:rPr>
          <w:sz w:val="16"/>
        </w:rPr>
      </w:pPr>
      <w:r w:rsidRPr="000E7127">
        <w:rPr>
          <w:sz w:val="16"/>
        </w:rPr>
        <w:t>We are currently witnessing a radical restructuring and transformation of global capitalism based on a much more advanced digitalization of the entire global economy and society. This process is driven by so-called fourth industrial revolution technologies, including artificial intelligence and machine learning, Big Data, autonomously driven land, air and sea vehicles, quantum and cloud computing, 5G bandwidth, bio- and nanotechnology and the Internet of Things, or IoT.</w:t>
      </w:r>
    </w:p>
    <w:p w14:paraId="4E3FC4E1" w14:textId="77777777" w:rsidR="00096457" w:rsidRPr="000E7127" w:rsidRDefault="00096457" w:rsidP="00096457">
      <w:pPr>
        <w:rPr>
          <w:sz w:val="16"/>
        </w:rPr>
      </w:pPr>
      <w:r w:rsidRPr="000E7127">
        <w:rPr>
          <w:rStyle w:val="StyleUnderline"/>
        </w:rPr>
        <w:t>The crisis is</w:t>
      </w:r>
      <w:r w:rsidRPr="000E7127">
        <w:rPr>
          <w:sz w:val="16"/>
        </w:rPr>
        <w:t xml:space="preserve"> not only economic and political, but also </w:t>
      </w:r>
      <w:r w:rsidRPr="000E7127">
        <w:rPr>
          <w:rStyle w:val="Emphasis"/>
        </w:rPr>
        <w:t>existential</w:t>
      </w:r>
      <w:r w:rsidRPr="000E7127">
        <w:rPr>
          <w:sz w:val="16"/>
        </w:rPr>
        <w:t xml:space="preserve"> </w:t>
      </w:r>
      <w:r w:rsidRPr="000E7127">
        <w:rPr>
          <w:rStyle w:val="StyleUnderline"/>
        </w:rPr>
        <w:t>because</w:t>
      </w:r>
      <w:r w:rsidRPr="000E7127">
        <w:rPr>
          <w:sz w:val="16"/>
        </w:rPr>
        <w:t xml:space="preserve"> of the threats of </w:t>
      </w:r>
      <w:r w:rsidRPr="000E7127">
        <w:rPr>
          <w:rStyle w:val="Emphasis"/>
        </w:rPr>
        <w:t>ecological collapse and nuclear war</w:t>
      </w:r>
      <w:r w:rsidRPr="000E7127">
        <w:rPr>
          <w:sz w:val="16"/>
        </w:rPr>
        <w:t xml:space="preserve">, to </w:t>
      </w:r>
      <w:r w:rsidRPr="000E7127">
        <w:rPr>
          <w:rStyle w:val="StyleUnderline"/>
        </w:rPr>
        <w:t>which we must add</w:t>
      </w:r>
      <w:r w:rsidRPr="000E7127">
        <w:rPr>
          <w:sz w:val="16"/>
        </w:rPr>
        <w:t xml:space="preserve"> the danger of future </w:t>
      </w:r>
      <w:r w:rsidRPr="000E7127">
        <w:rPr>
          <w:rStyle w:val="Emphasis"/>
        </w:rPr>
        <w:t>pandemics</w:t>
      </w:r>
      <w:r w:rsidRPr="000E7127">
        <w:rPr>
          <w:sz w:val="16"/>
        </w:rPr>
        <w:t xml:space="preserve"> that may </w:t>
      </w:r>
      <w:r w:rsidRPr="000E7127">
        <w:rPr>
          <w:rStyle w:val="StyleUnderline"/>
        </w:rPr>
        <w:t>involve</w:t>
      </w:r>
      <w:r w:rsidRPr="000E7127">
        <w:rPr>
          <w:sz w:val="16"/>
        </w:rPr>
        <w:t xml:space="preserve"> much </w:t>
      </w:r>
      <w:r w:rsidRPr="000E7127">
        <w:rPr>
          <w:rStyle w:val="Emphasis"/>
        </w:rPr>
        <w:t>deadlier microbes</w:t>
      </w:r>
      <w:r w:rsidRPr="000E7127">
        <w:rPr>
          <w:sz w:val="16"/>
        </w:rPr>
        <w:t xml:space="preserve"> than coronaviruses. The pandemic lockdowns served as dry runs for how digitalization may allow the dominant groups to step up restructuring time and space and to exercise greater control over the global working class. The system is now pushing towards expansion through militarization, wars and conflicts, through a new round of violent dispossession and through further plunder of the state.</w:t>
      </w:r>
    </w:p>
    <w:p w14:paraId="7F70C92C" w14:textId="77777777" w:rsidR="00096457" w:rsidRPr="000E7127" w:rsidRDefault="00096457" w:rsidP="00096457">
      <w:pPr>
        <w:rPr>
          <w:sz w:val="16"/>
        </w:rPr>
      </w:pPr>
      <w:r w:rsidRPr="000E7127">
        <w:rPr>
          <w:sz w:val="16"/>
        </w:rPr>
        <w:t xml:space="preserve">The ruling classes are also using the health emergency to legitimate tighter control over restive populations. </w:t>
      </w:r>
      <w:r w:rsidRPr="000E7127">
        <w:rPr>
          <w:rStyle w:val="StyleUnderline"/>
        </w:rPr>
        <w:t>The changing social and economic conditions brought about by the pandemic and its aftermath are accelerating the process</w:t>
      </w:r>
      <w:r w:rsidRPr="000E7127">
        <w:rPr>
          <w:sz w:val="16"/>
        </w:rPr>
        <w:t xml:space="preserve">. These conditions have helped a new bloc of transnational capital, led by the giant tech companies, interwoven as they are with finance, </w:t>
      </w:r>
      <w:r w:rsidRPr="000E7127">
        <w:rPr>
          <w:rStyle w:val="Emphasis"/>
        </w:rPr>
        <w:t>pharmaceuticals</w:t>
      </w:r>
      <w:r w:rsidRPr="000E7127">
        <w:rPr>
          <w:sz w:val="16"/>
        </w:rPr>
        <w:t xml:space="preserve"> </w:t>
      </w:r>
      <w:r w:rsidRPr="000E7127">
        <w:rPr>
          <w:rStyle w:val="StyleUnderline"/>
        </w:rPr>
        <w:t>and</w:t>
      </w:r>
      <w:r w:rsidRPr="000E7127">
        <w:rPr>
          <w:sz w:val="16"/>
        </w:rPr>
        <w:t xml:space="preserve"> the </w:t>
      </w:r>
      <w:r w:rsidRPr="000E7127">
        <w:rPr>
          <w:rStyle w:val="Emphasis"/>
        </w:rPr>
        <w:t>military</w:t>
      </w:r>
      <w:r w:rsidRPr="000E7127">
        <w:rPr>
          <w:sz w:val="16"/>
        </w:rPr>
        <w:t xml:space="preserve">-industrial </w:t>
      </w:r>
      <w:r w:rsidRPr="000E7127">
        <w:rPr>
          <w:rStyle w:val="Emphasis"/>
        </w:rPr>
        <w:t>complex</w:t>
      </w:r>
      <w:r w:rsidRPr="000E7127">
        <w:rPr>
          <w:sz w:val="16"/>
        </w:rPr>
        <w:t xml:space="preserve">, to </w:t>
      </w:r>
      <w:r w:rsidRPr="000E7127">
        <w:rPr>
          <w:rStyle w:val="StyleUnderline"/>
        </w:rPr>
        <w:t>amass</w:t>
      </w:r>
      <w:r w:rsidRPr="000E7127">
        <w:rPr>
          <w:sz w:val="16"/>
        </w:rPr>
        <w:t xml:space="preserve"> ever greater power and to </w:t>
      </w:r>
      <w:r w:rsidRPr="000E7127">
        <w:rPr>
          <w:rStyle w:val="Emphasis"/>
        </w:rPr>
        <w:t>consolidate</w:t>
      </w:r>
      <w:r w:rsidRPr="000E7127">
        <w:rPr>
          <w:sz w:val="16"/>
        </w:rPr>
        <w:t xml:space="preserve"> its </w:t>
      </w:r>
      <w:r w:rsidRPr="000E7127">
        <w:rPr>
          <w:rStyle w:val="Emphasis"/>
        </w:rPr>
        <w:t>control</w:t>
      </w:r>
      <w:r w:rsidRPr="000E7127">
        <w:rPr>
          <w:sz w:val="16"/>
        </w:rPr>
        <w:t xml:space="preserve"> over the commanding heights of the global economy. As restructuring proceeds, it heightens the concentration of capital worldwide, </w:t>
      </w:r>
      <w:r w:rsidRPr="000E7127">
        <w:rPr>
          <w:rStyle w:val="StyleUnderline"/>
        </w:rPr>
        <w:t>worsens</w:t>
      </w:r>
      <w:r w:rsidRPr="000E7127">
        <w:rPr>
          <w:sz w:val="16"/>
        </w:rPr>
        <w:t xml:space="preserve"> social </w:t>
      </w:r>
      <w:r w:rsidRPr="000E7127">
        <w:rPr>
          <w:rStyle w:val="StyleUnderline"/>
        </w:rPr>
        <w:t>inequality and</w:t>
      </w:r>
      <w:r w:rsidRPr="000E7127">
        <w:rPr>
          <w:sz w:val="16"/>
        </w:rPr>
        <w:t xml:space="preserve"> also </w:t>
      </w:r>
      <w:r w:rsidRPr="000E7127">
        <w:rPr>
          <w:rStyle w:val="StyleUnderline"/>
        </w:rPr>
        <w:t>aggravates</w:t>
      </w:r>
      <w:r w:rsidRPr="000E7127">
        <w:rPr>
          <w:sz w:val="16"/>
        </w:rPr>
        <w:t xml:space="preserve"> </w:t>
      </w:r>
      <w:r w:rsidRPr="000E7127">
        <w:rPr>
          <w:rStyle w:val="Emphasis"/>
        </w:rPr>
        <w:t>international tensions</w:t>
      </w:r>
      <w:r w:rsidRPr="000E7127">
        <w:rPr>
          <w:sz w:val="16"/>
        </w:rPr>
        <w:t xml:space="preserve"> and the dangers of military conflagration.</w:t>
      </w:r>
    </w:p>
    <w:p w14:paraId="24E28A3B" w14:textId="77777777" w:rsidR="00096457" w:rsidRPr="000E7127" w:rsidRDefault="00096457" w:rsidP="00096457">
      <w:pPr>
        <w:rPr>
          <w:sz w:val="16"/>
        </w:rPr>
      </w:pPr>
      <w:r w:rsidRPr="000E7127">
        <w:rPr>
          <w:sz w:val="16"/>
        </w:rPr>
        <w:t>In 2018, just seventeen global financial conglomerates collectively managed $41.1 trillion dollars — more than half the GDP of the entire planet. That same year, to reiterate, the richest one percent of humanity led by 36 million millionaires and 2,400 billionaires controlled more than half of the world’s wealth while the bottom 80 percent — nearly six billion people — had to make do with just five percent of this wealth. The result is devastation for the poor majority of humanity.</w:t>
      </w:r>
    </w:p>
    <w:p w14:paraId="21DDCCFB" w14:textId="77777777" w:rsidR="00096457" w:rsidRPr="000E7127" w:rsidRDefault="00096457" w:rsidP="00096457">
      <w:pPr>
        <w:rPr>
          <w:sz w:val="16"/>
        </w:rPr>
      </w:pPr>
      <w:r w:rsidRPr="000E7127">
        <w:rPr>
          <w:sz w:val="16"/>
        </w:rPr>
        <w:t xml:space="preserve">Worldwide, 50 percent of all people live on less than $2.50 a day and a full 80 percent live on less than $10 per day. One in three people on the planet suffer from some form of malnutrition, nearly a billion go to bed hungry each night and another two billion suffer from food insecurity. Refugees from war, climate change, political repression and economic collapse already number into the hundreds of millions. </w:t>
      </w:r>
      <w:r w:rsidRPr="000E7127">
        <w:rPr>
          <w:rStyle w:val="Emphasis"/>
        </w:rPr>
        <w:t>The New Cold War will further immiserate this mass of humanity</w:t>
      </w:r>
      <w:r w:rsidRPr="000E7127">
        <w:rPr>
          <w:sz w:val="16"/>
        </w:rPr>
        <w:t>.</w:t>
      </w:r>
    </w:p>
    <w:p w14:paraId="550D80F7" w14:textId="77777777" w:rsidR="00096457" w:rsidRPr="000E7127" w:rsidRDefault="00096457" w:rsidP="00096457">
      <w:pPr>
        <w:rPr>
          <w:sz w:val="16"/>
        </w:rPr>
      </w:pPr>
      <w:r w:rsidRPr="000E7127">
        <w:rPr>
          <w:sz w:val="16"/>
        </w:rPr>
        <w:t xml:space="preserve">Capitalist crises are times of intense social and class struggles. There has been a rapid political polarization in global society since 2008 between an insurgent far-right and an insurgent left. </w:t>
      </w:r>
      <w:r w:rsidRPr="000E7127">
        <w:rPr>
          <w:rStyle w:val="StyleUnderline"/>
        </w:rPr>
        <w:t>The ongoing crisis has incited popular revolts. Workers, farmers and poor people have engaged in a wave of strikes and protests around the world. From Sudan to Chile, France to Thailand, South Africa to the United States, a “people’s spring” is breaking out everywhere</w:t>
      </w:r>
      <w:r w:rsidRPr="000E7127">
        <w:rPr>
          <w:sz w:val="16"/>
        </w:rPr>
        <w:t>. But the crisis also animates far-right and neofascist forces that have surged in many countries around the world and that sought to capitalize politically on the health calamity and its aftermath. Neofascist movements and authoritarian and dictatorial regimes have proliferated around the world as democracy breaks down.</w:t>
      </w:r>
    </w:p>
    <w:p w14:paraId="02195E06" w14:textId="77777777" w:rsidR="00096457" w:rsidRPr="000E7127" w:rsidRDefault="00096457" w:rsidP="00096457">
      <w:pPr>
        <w:rPr>
          <w:rStyle w:val="StyleUnderline"/>
        </w:rPr>
      </w:pPr>
      <w:r w:rsidRPr="000E7127">
        <w:rPr>
          <w:sz w:val="16"/>
        </w:rPr>
        <w:t xml:space="preserve">Such savage inequalities are explosive. They fuel mass protest by the oppressed and lead the ruling groups to deploy an ever more omnipresent global police state to contain the rebellion of the global working and popular classes. Global capitalism is emerging from the pandemic in a dangerous new phase. </w:t>
      </w:r>
      <w:r w:rsidRPr="000E7127">
        <w:rPr>
          <w:rStyle w:val="StyleUnderline"/>
        </w:rPr>
        <w:t>The contradictions of this crisis-ridden system have reached the breaking point, placing the world into a perilous situation that borders on global civil war.</w:t>
      </w:r>
    </w:p>
    <w:p w14:paraId="2238BAF0" w14:textId="77777777" w:rsidR="00096457" w:rsidRPr="000E7127" w:rsidRDefault="00096457" w:rsidP="00096457">
      <w:pPr>
        <w:rPr>
          <w:sz w:val="16"/>
        </w:rPr>
      </w:pPr>
      <w:r w:rsidRPr="000E7127">
        <w:rPr>
          <w:sz w:val="16"/>
        </w:rPr>
        <w:t>The stakes could not be higher. The battle for the post-pandemic world is now being waged. Part of that battle is to expose the New Cold War as a ruse by the dominant groups to deflect our attention from the escalating crisis of global capitalism.</w:t>
      </w:r>
    </w:p>
    <w:p w14:paraId="756849DA" w14:textId="77777777" w:rsidR="00096457" w:rsidRDefault="00096457" w:rsidP="00096457">
      <w:pPr>
        <w:pStyle w:val="Heading3"/>
      </w:pPr>
      <w:r>
        <w:t>2NC---Econ Collapse Inev</w:t>
      </w:r>
    </w:p>
    <w:p w14:paraId="3CE617AC" w14:textId="77777777" w:rsidR="00096457" w:rsidRDefault="00096457" w:rsidP="00096457">
      <w:pPr>
        <w:pStyle w:val="Heading4"/>
      </w:pPr>
      <w:r>
        <w:t>Rate of profit is to fall</w:t>
      </w:r>
    </w:p>
    <w:p w14:paraId="6226F57A" w14:textId="77777777" w:rsidR="00096457" w:rsidRPr="004570D6" w:rsidRDefault="00096457" w:rsidP="00096457">
      <w:r>
        <w:rPr>
          <w:rStyle w:val="Style13ptBold"/>
        </w:rPr>
        <w:t xml:space="preserve">Roberts, 20 </w:t>
      </w:r>
      <w:r>
        <w:t>[Michael Roberts has worked as an economist for over thirty years in the city of London financial center. “A world rate of profit: a new approach,” July 25, 2020, http://reparti.free.fr/mrprofit720.pdf]//Townes</w:t>
      </w:r>
    </w:p>
    <w:p w14:paraId="0BA43AEA" w14:textId="77777777" w:rsidR="00096457" w:rsidRPr="004570D6" w:rsidRDefault="00096457" w:rsidP="00096457">
      <w:pPr>
        <w:rPr>
          <w:sz w:val="16"/>
        </w:rPr>
      </w:pPr>
      <w:r w:rsidRPr="004570D6">
        <w:rPr>
          <w:sz w:val="16"/>
        </w:rPr>
        <w:t xml:space="preserve">Marx’s model of capitalism assumes a world economy, and starts with ‘capital in general’. It was at that level of abstraction that Marx developed his model of the laws of motion of capitalism and, in particular, what he considered was the most important law of motion in the capitalist process of production, the </w:t>
      </w:r>
      <w:r w:rsidRPr="004570D6">
        <w:rPr>
          <w:rStyle w:val="Emphasis"/>
          <w:highlight w:val="green"/>
        </w:rPr>
        <w:t>law of</w:t>
      </w:r>
      <w:r w:rsidRPr="004570D6">
        <w:rPr>
          <w:sz w:val="16"/>
        </w:rPr>
        <w:t xml:space="preserve"> the tendency of the rate of </w:t>
      </w:r>
      <w:r w:rsidRPr="004570D6">
        <w:rPr>
          <w:rStyle w:val="Emphasis"/>
          <w:highlight w:val="green"/>
        </w:rPr>
        <w:t>profit to fall.</w:t>
      </w:r>
    </w:p>
    <w:p w14:paraId="3674E492" w14:textId="77777777" w:rsidR="00096457" w:rsidRPr="004570D6" w:rsidRDefault="00096457" w:rsidP="00096457">
      <w:pPr>
        <w:rPr>
          <w:sz w:val="16"/>
        </w:rPr>
      </w:pPr>
      <w:r w:rsidRPr="004570D6">
        <w:rPr>
          <w:sz w:val="16"/>
        </w:rPr>
        <w:t xml:space="preserve">The rate of profit is the </w:t>
      </w:r>
      <w:r w:rsidRPr="004570D6">
        <w:rPr>
          <w:rStyle w:val="StyleUnderline"/>
          <w:highlight w:val="green"/>
        </w:rPr>
        <w:t>best indicator of</w:t>
      </w:r>
      <w:r w:rsidRPr="004570D6">
        <w:rPr>
          <w:sz w:val="16"/>
        </w:rPr>
        <w:t xml:space="preserve"> the ‘</w:t>
      </w:r>
      <w:r w:rsidRPr="004570D6">
        <w:rPr>
          <w:rStyle w:val="Emphasis"/>
          <w:highlight w:val="green"/>
        </w:rPr>
        <w:t>health’</w:t>
      </w:r>
      <w:r w:rsidRPr="004570D6">
        <w:rPr>
          <w:sz w:val="16"/>
        </w:rPr>
        <w:t xml:space="preserve"> of a capitalist economy. It provides significant </w:t>
      </w:r>
      <w:r w:rsidRPr="004570D6">
        <w:rPr>
          <w:rStyle w:val="StyleUnderline"/>
          <w:highlight w:val="green"/>
        </w:rPr>
        <w:t>predictive</w:t>
      </w:r>
      <w:r w:rsidRPr="004570D6">
        <w:rPr>
          <w:sz w:val="16"/>
        </w:rPr>
        <w:t xml:space="preserve"> value on future investment and the likelihood </w:t>
      </w:r>
      <w:r w:rsidRPr="004570D6">
        <w:rPr>
          <w:rStyle w:val="StyleUnderline"/>
          <w:highlight w:val="green"/>
        </w:rPr>
        <w:t>of</w:t>
      </w:r>
      <w:r w:rsidRPr="004570D6">
        <w:rPr>
          <w:sz w:val="16"/>
          <w:highlight w:val="green"/>
        </w:rPr>
        <w:t xml:space="preserve"> </w:t>
      </w:r>
      <w:r w:rsidRPr="004570D6">
        <w:rPr>
          <w:rStyle w:val="Emphasis"/>
          <w:highlight w:val="green"/>
        </w:rPr>
        <w:t>recession</w:t>
      </w:r>
      <w:r w:rsidRPr="004570D6">
        <w:rPr>
          <w:sz w:val="16"/>
        </w:rPr>
        <w:t xml:space="preserve"> or slump. So the level and direction of a world rate of profit can be an important guide to the future development of the world capitalist economy. </w:t>
      </w:r>
    </w:p>
    <w:p w14:paraId="3D718C68" w14:textId="77777777" w:rsidR="00096457" w:rsidRPr="004570D6" w:rsidRDefault="00096457" w:rsidP="00096457">
      <w:pPr>
        <w:rPr>
          <w:b/>
          <w:bCs/>
          <w:sz w:val="16"/>
        </w:rPr>
      </w:pPr>
      <w:r w:rsidRPr="004570D6">
        <w:rPr>
          <w:sz w:val="16"/>
        </w:rPr>
        <w:t>However, in the real world, there are many capitals; and not just one world capitalist state, but many national capitalist states. So there are barriers to the establishment of a world economy and a world rate of profit from labour, trade and capital restrictions designed to preserve and protect national and regional markets from the flow of global capital. Even so, the capitalist mode of production has now spread to every corner of the globe and the ‘globalisation’ of trade and capital flows makes the concept of measure of a world rate of profit more realistic and discernible.</w:t>
      </w:r>
    </w:p>
    <w:p w14:paraId="482443AD" w14:textId="77777777" w:rsidR="00096457" w:rsidRPr="004570D6" w:rsidRDefault="00096457" w:rsidP="00096457">
      <w:pPr>
        <w:rPr>
          <w:sz w:val="16"/>
        </w:rPr>
      </w:pPr>
      <w:r w:rsidRPr="004570D6">
        <w:rPr>
          <w:sz w:val="16"/>
        </w:rPr>
        <w:t>My first attempt to measure a world rate of profit was in a paper in 2012. A proper measure of the world rate of profit would have to add up all the constant and variable capital in the world and estimate the total surplus value appropriated by this global capital. At the time, this seemed an impossible task. So a weighted average of national profit rates were the only feasible way of getting a figure.</w:t>
      </w:r>
    </w:p>
    <w:p w14:paraId="32453225" w14:textId="77777777" w:rsidR="00096457" w:rsidRPr="004570D6" w:rsidRDefault="00096457" w:rsidP="00096457">
      <w:pPr>
        <w:rPr>
          <w:sz w:val="16"/>
        </w:rPr>
      </w:pPr>
      <w:r w:rsidRPr="004570D6">
        <w:rPr>
          <w:sz w:val="16"/>
        </w:rPr>
        <w:t>I attempted to develop a world rate of profit that included all the G7 economies plus the four economies of the BRIC acronym. This covered 11 top economies and constituted a significant major share of global GDP. Then I used the Extended Penn World Tables as constructed by Professor Adalmir Marquetti from Brazil. I weighted the national rates for the size of GDP, although the crude mean average rate did not seem to diverge significantly from the weighted average.</w:t>
      </w:r>
    </w:p>
    <w:p w14:paraId="23A1774E" w14:textId="77777777" w:rsidR="00096457" w:rsidRPr="004570D6" w:rsidRDefault="00096457" w:rsidP="00096457">
      <w:pPr>
        <w:rPr>
          <w:sz w:val="16"/>
        </w:rPr>
      </w:pPr>
      <w:r w:rsidRPr="004570D6">
        <w:rPr>
          <w:sz w:val="16"/>
        </w:rPr>
        <w:t xml:space="preserve">I found that 1) there was a </w:t>
      </w:r>
      <w:r w:rsidRPr="004570D6">
        <w:rPr>
          <w:rStyle w:val="Emphasis"/>
          <w:highlight w:val="green"/>
        </w:rPr>
        <w:t>fall in</w:t>
      </w:r>
      <w:r w:rsidRPr="004570D6">
        <w:rPr>
          <w:sz w:val="16"/>
        </w:rPr>
        <w:t xml:space="preserve"> the </w:t>
      </w:r>
      <w:r w:rsidRPr="004570D6">
        <w:rPr>
          <w:rStyle w:val="Emphasis"/>
          <w:highlight w:val="green"/>
        </w:rPr>
        <w:t>world</w:t>
      </w:r>
      <w:r w:rsidRPr="004570D6">
        <w:rPr>
          <w:sz w:val="16"/>
        </w:rPr>
        <w:t xml:space="preserve"> rate of </w:t>
      </w:r>
      <w:r w:rsidRPr="004570D6">
        <w:rPr>
          <w:rStyle w:val="Emphasis"/>
          <w:highlight w:val="green"/>
        </w:rPr>
        <w:t>profit</w:t>
      </w:r>
      <w:r w:rsidRPr="004570D6">
        <w:rPr>
          <w:sz w:val="16"/>
          <w:highlight w:val="green"/>
        </w:rPr>
        <w:t xml:space="preserve"> </w:t>
      </w:r>
      <w:r w:rsidRPr="004570D6">
        <w:rPr>
          <w:rStyle w:val="StyleUnderline"/>
          <w:highlight w:val="green"/>
        </w:rPr>
        <w:t>from</w:t>
      </w:r>
      <w:r w:rsidRPr="004570D6">
        <w:rPr>
          <w:sz w:val="16"/>
        </w:rPr>
        <w:t xml:space="preserve"> the starting point of that data in </w:t>
      </w:r>
      <w:r w:rsidRPr="004570D6">
        <w:rPr>
          <w:rStyle w:val="Emphasis"/>
          <w:highlight w:val="green"/>
        </w:rPr>
        <w:t>1963</w:t>
      </w:r>
      <w:r w:rsidRPr="004570D6">
        <w:rPr>
          <w:sz w:val="16"/>
        </w:rPr>
        <w:t xml:space="preserve"> and the world rate never recovered to the 1963 level up to 2013; 2) the rate of profit reached a low in 1975 and then rose to a peak in the mid-1990s; 3) after that, the world rate of profit was static or slightly falling.</w:t>
      </w:r>
    </w:p>
    <w:p w14:paraId="046AB837" w14:textId="77777777" w:rsidR="00096457" w:rsidRPr="004570D6" w:rsidRDefault="00096457" w:rsidP="00096457">
      <w:pPr>
        <w:rPr>
          <w:sz w:val="16"/>
        </w:rPr>
      </w:pPr>
      <w:r w:rsidRPr="004570D6">
        <w:rPr>
          <w:sz w:val="16"/>
        </w:rPr>
        <w:t>Then in 2015, I revisited the measurement of a world rate of profit . In the intervening period, Esteban Maito had done some ground-breaking work using a similar method of measurement (national rates weighted by GDP) for 14 countries, but using national statistics, not the Extended Penn World Tables, and going back to 1870 for some countries. Maito confirmed my more limited study of a clear downward trend in the world rate of profit, although there were periods of partial recovery in both core and peripheral countries. Maito revised and updated his work for a chapter in World in Crisis: a global analysis of Marx’s law of profitability – essential reading.</w:t>
      </w:r>
    </w:p>
    <w:p w14:paraId="0D29D765" w14:textId="77777777" w:rsidR="00096457" w:rsidRPr="004570D6" w:rsidRDefault="00096457" w:rsidP="00096457">
      <w:pPr>
        <w:rPr>
          <w:sz w:val="16"/>
        </w:rPr>
      </w:pPr>
      <w:r w:rsidRPr="004570D6">
        <w:rPr>
          <w:sz w:val="16"/>
        </w:rPr>
        <w:t>The graph below is my adaptation of Maito’s work.</w:t>
      </w:r>
    </w:p>
    <w:p w14:paraId="19390720" w14:textId="77777777" w:rsidR="00096457" w:rsidRPr="004570D6" w:rsidRDefault="00096457" w:rsidP="00096457">
      <w:pPr>
        <w:rPr>
          <w:sz w:val="16"/>
        </w:rPr>
      </w:pPr>
      <w:r w:rsidRPr="004570D6">
        <w:rPr>
          <w:sz w:val="16"/>
        </w:rPr>
        <w:t xml:space="preserve">Maito showed that the behaviour of the profit rate on capital stock confirms the predictions made by Marx about the historical trend of the mode of production. There is a </w:t>
      </w:r>
      <w:r w:rsidRPr="004570D6">
        <w:rPr>
          <w:rStyle w:val="Emphasis"/>
          <w:highlight w:val="green"/>
        </w:rPr>
        <w:t>secular tendency</w:t>
      </w:r>
      <w:r w:rsidRPr="004570D6">
        <w:rPr>
          <w:sz w:val="16"/>
          <w:highlight w:val="green"/>
        </w:rPr>
        <w:t xml:space="preserve"> </w:t>
      </w:r>
      <w:r w:rsidRPr="004570D6">
        <w:rPr>
          <w:rStyle w:val="StyleUnderline"/>
          <w:highlight w:val="green"/>
        </w:rPr>
        <w:t>for</w:t>
      </w:r>
      <w:r w:rsidRPr="004570D6">
        <w:rPr>
          <w:sz w:val="16"/>
        </w:rPr>
        <w:t xml:space="preserve"> the rate of </w:t>
      </w:r>
      <w:r w:rsidRPr="004570D6">
        <w:rPr>
          <w:rStyle w:val="Emphasis"/>
          <w:highlight w:val="green"/>
        </w:rPr>
        <w:t>profit to fall</w:t>
      </w:r>
      <w:r w:rsidRPr="004570D6">
        <w:rPr>
          <w:sz w:val="16"/>
        </w:rPr>
        <w:t xml:space="preserve"> under capitalism and Marx’s law operates. Maito also found that there was a stabilisation and even a rise in the world rate of profit from the early or mid-1980s up to the end of the 1990s, the so-called neoliberal period of the destruction of trade unions, a reduction in the welfare state and corporate taxes, privatisation, globalisation, hi-tech innovation and the fall of the Soviet Union. Again, Maito showed that this recovery peaked about 1997.</w:t>
      </w:r>
    </w:p>
    <w:p w14:paraId="3BD30A67" w14:textId="77777777" w:rsidR="00096457" w:rsidRPr="004570D6" w:rsidRDefault="00096457" w:rsidP="00096457">
      <w:pPr>
        <w:rPr>
          <w:sz w:val="16"/>
        </w:rPr>
      </w:pPr>
      <w:r w:rsidRPr="004570D6">
        <w:rPr>
          <w:sz w:val="16"/>
        </w:rPr>
        <w:t>In 2015, I returned to the measurement of the world rate of profit in a new paper (Revisiting a world rate of profit June 2015 ); this time using the more up to date Penn World Tables 8.0 for data based on the G20 top economies. The new results exhibited a similar secular decline as did the Maito data. There was a significant fall from the first simultaneous international economic slump in 1974-5 to the early 1980s, then a modest recovery before another fall coinciding with the world 1991-2 economic recession. There was a mild recovery in the 1990s until the early 2000s. After that, the G20 rate of profit slumped, both before the 2008-9 Great Recession and after, with only a tiny recovery up to 2011.</w:t>
      </w:r>
    </w:p>
    <w:p w14:paraId="2A42D89A" w14:textId="77777777" w:rsidR="00096457" w:rsidRPr="004570D6" w:rsidRDefault="00096457" w:rsidP="00096457">
      <w:pPr>
        <w:rPr>
          <w:sz w:val="16"/>
        </w:rPr>
      </w:pPr>
      <w:r w:rsidRPr="004570D6">
        <w:rPr>
          <w:sz w:val="16"/>
        </w:rPr>
        <w:t>I backed up these results with data from the Eurostat AMECO database, which are even more up to date. The issue with AMECO data is that its measure for net capital stock is highly dubious, especially in the early years from 1963. However, from the early 1980s, the AMECO profit rate follows that of the Penn Tables measure.</w:t>
      </w:r>
    </w:p>
    <w:p w14:paraId="617C54D9" w14:textId="77777777" w:rsidR="00096457" w:rsidRPr="004570D6" w:rsidRDefault="00096457" w:rsidP="00096457">
      <w:pPr>
        <w:rPr>
          <w:sz w:val="16"/>
        </w:rPr>
      </w:pPr>
      <w:r w:rsidRPr="004570D6">
        <w:rPr>
          <w:sz w:val="16"/>
        </w:rPr>
        <w:t xml:space="preserve">Now I have taken a third look at the world rate of profit using the latest Penn World Tables 9.1 data. This latest database has an important innovation. It has a new series called the </w:t>
      </w:r>
      <w:r w:rsidRPr="004570D6">
        <w:rPr>
          <w:rStyle w:val="Emphasis"/>
          <w:highlight w:val="green"/>
        </w:rPr>
        <w:t>internal rate of return</w:t>
      </w:r>
      <w:r w:rsidRPr="004570D6">
        <w:rPr>
          <w:sz w:val="16"/>
        </w:rPr>
        <w:t xml:space="preserve"> on capital stock (IRR), a </w:t>
      </w:r>
      <w:r w:rsidRPr="004570D6">
        <w:rPr>
          <w:rStyle w:val="StyleUnderline"/>
          <w:highlight w:val="green"/>
        </w:rPr>
        <w:t>very good proxy for</w:t>
      </w:r>
      <w:r w:rsidRPr="004570D6">
        <w:rPr>
          <w:sz w:val="16"/>
        </w:rPr>
        <w:t xml:space="preserve"> the Marxian rate of </w:t>
      </w:r>
      <w:r w:rsidRPr="004570D6">
        <w:rPr>
          <w:rStyle w:val="StyleUnderline"/>
          <w:highlight w:val="green"/>
        </w:rPr>
        <w:t>profit</w:t>
      </w:r>
      <w:r w:rsidRPr="004570D6">
        <w:rPr>
          <w:sz w:val="16"/>
        </w:rPr>
        <w:t>. Because the data are compiled on the same categories and concepts, the IRR series offers a valuable comparison between national rates of profit and it is also extended to 2017. So we now have a series for the rate of profit for nearly all countries in the world, starting in many cases from 1950 up to 2017. (Internal rate of return)</w:t>
      </w:r>
    </w:p>
    <w:p w14:paraId="79CFFEEA" w14:textId="77777777" w:rsidR="00096457" w:rsidRPr="004570D6" w:rsidRDefault="00096457" w:rsidP="00096457">
      <w:pPr>
        <w:rPr>
          <w:sz w:val="16"/>
        </w:rPr>
      </w:pPr>
      <w:r w:rsidRPr="004570D6">
        <w:rPr>
          <w:sz w:val="16"/>
        </w:rPr>
        <w:t>In future posts on this, I shall consider any measurement problems with IRR and other categories; explain my methodology; and provide sources and workings. Also, I shall look at decomposing the rate profit into its key factors, namely the organic composition of capital and the rate of surplus value. This decomposition is important. It is one thing to show a falling rate of profit over time; it is another to show that this is caused by Marx’s law of the tendency for the rate of profit to fall. It could have other reasons.</w:t>
      </w:r>
    </w:p>
    <w:p w14:paraId="3B736167" w14:textId="77777777" w:rsidR="00096457" w:rsidRPr="004570D6" w:rsidRDefault="00096457" w:rsidP="00096457">
      <w:pPr>
        <w:rPr>
          <w:sz w:val="16"/>
        </w:rPr>
      </w:pPr>
      <w:r w:rsidRPr="004570D6">
        <w:rPr>
          <w:sz w:val="16"/>
        </w:rPr>
        <w:t xml:space="preserve">If Marx’s law is correct, then it follows that when the rate of profit falls, the organic composition of capital (C/v) should be rising faster than the rate of exploitation (s/v). Under Marx’s law, a rising organic composition of capital is the tendential determining factor for the fall in the rate of profit and the rate of exploitation is the (main) counteracting factor to that. If the latter rises faster than the former, then the rate of profit rises – and there have been periods when that has happened. But over the secular long term, </w:t>
      </w:r>
      <w:r w:rsidRPr="004570D6">
        <w:rPr>
          <w:rStyle w:val="StyleUnderline"/>
        </w:rPr>
        <w:t>the rate of profit falls and that is because the organic composition of capital rises more than the rate of exploitation</w:t>
      </w:r>
      <w:r w:rsidRPr="004570D6">
        <w:rPr>
          <w:sz w:val="16"/>
        </w:rPr>
        <w:t>.</w:t>
      </w:r>
    </w:p>
    <w:p w14:paraId="546C72C6" w14:textId="77777777" w:rsidR="00096457" w:rsidRPr="004570D6" w:rsidRDefault="00096457" w:rsidP="00096457">
      <w:pPr>
        <w:rPr>
          <w:sz w:val="16"/>
        </w:rPr>
      </w:pPr>
      <w:r w:rsidRPr="004570D6">
        <w:rPr>
          <w:sz w:val="16"/>
        </w:rPr>
        <w:t xml:space="preserve">I shall not discuss these issues in this post, but just consider the main results of measuring the world rate of profit using the IRR series in the Penn World Tables. I have weighted </w:t>
      </w:r>
      <w:r w:rsidRPr="004570D6">
        <w:rPr>
          <w:rStyle w:val="Emphasis"/>
          <w:highlight w:val="green"/>
        </w:rPr>
        <w:t>the IRR series</w:t>
      </w:r>
      <w:r w:rsidRPr="004570D6">
        <w:rPr>
          <w:sz w:val="16"/>
        </w:rPr>
        <w:t xml:space="preserve"> for the size of capital stock (not by GDP as in previous papers) to obtain a better measure for the G20 economies (19 countries excluding the EU), and also for the top G7 imperialist economies; and for selected emerging or developing economies.</w:t>
      </w:r>
    </w:p>
    <w:p w14:paraId="5F7C0546" w14:textId="77777777" w:rsidR="00096457" w:rsidRPr="004570D6" w:rsidRDefault="00096457" w:rsidP="00096457">
      <w:pPr>
        <w:rPr>
          <w:sz w:val="16"/>
        </w:rPr>
      </w:pPr>
      <w:r w:rsidRPr="004570D6">
        <w:rPr>
          <w:sz w:val="16"/>
        </w:rPr>
        <w:t xml:space="preserve">The G7 results </w:t>
      </w:r>
      <w:r w:rsidRPr="004570D6">
        <w:rPr>
          <w:rStyle w:val="StyleUnderline"/>
          <w:highlight w:val="green"/>
        </w:rPr>
        <w:t>confirm the results from</w:t>
      </w:r>
      <w:r w:rsidRPr="004570D6">
        <w:rPr>
          <w:sz w:val="16"/>
        </w:rPr>
        <w:t xml:space="preserve"> my </w:t>
      </w:r>
      <w:r w:rsidRPr="004570D6">
        <w:rPr>
          <w:rStyle w:val="Emphasis"/>
          <w:highlight w:val="green"/>
        </w:rPr>
        <w:t>previous</w:t>
      </w:r>
      <w:r w:rsidRPr="004570D6">
        <w:rPr>
          <w:sz w:val="16"/>
        </w:rPr>
        <w:t xml:space="preserve"> two </w:t>
      </w:r>
      <w:r w:rsidRPr="004570D6">
        <w:rPr>
          <w:rStyle w:val="Emphasis"/>
          <w:highlight w:val="green"/>
        </w:rPr>
        <w:t>measures</w:t>
      </w:r>
      <w:r w:rsidRPr="004570D6">
        <w:rPr>
          <w:sz w:val="16"/>
        </w:rPr>
        <w:t xml:space="preserve"> in 2012 and 2015; that the </w:t>
      </w:r>
      <w:r w:rsidRPr="004570D6">
        <w:rPr>
          <w:rStyle w:val="Emphasis"/>
          <w:highlight w:val="green"/>
        </w:rPr>
        <w:t>rate of profit</w:t>
      </w:r>
      <w:r w:rsidRPr="004570D6">
        <w:rPr>
          <w:rStyle w:val="Emphasis"/>
        </w:rPr>
        <w:t xml:space="preserve"> in</w:t>
      </w:r>
      <w:r w:rsidRPr="004570D6">
        <w:rPr>
          <w:sz w:val="16"/>
        </w:rPr>
        <w:t xml:space="preserve"> the </w:t>
      </w:r>
      <w:r w:rsidRPr="004570D6">
        <w:rPr>
          <w:rStyle w:val="Emphasis"/>
        </w:rPr>
        <w:t>major</w:t>
      </w:r>
      <w:r w:rsidRPr="004570D6">
        <w:rPr>
          <w:sz w:val="16"/>
        </w:rPr>
        <w:t xml:space="preserve"> imperialist </w:t>
      </w:r>
      <w:r w:rsidRPr="004570D6">
        <w:rPr>
          <w:rStyle w:val="Emphasis"/>
        </w:rPr>
        <w:t>economies</w:t>
      </w:r>
      <w:r w:rsidRPr="004570D6">
        <w:rPr>
          <w:sz w:val="16"/>
        </w:rPr>
        <w:t xml:space="preserve"> </w:t>
      </w:r>
      <w:r w:rsidRPr="004570D6">
        <w:rPr>
          <w:rStyle w:val="StyleUnderline"/>
          <w:highlight w:val="green"/>
        </w:rPr>
        <w:t>has been in</w:t>
      </w:r>
      <w:r w:rsidRPr="004570D6">
        <w:rPr>
          <w:sz w:val="16"/>
          <w:highlight w:val="green"/>
        </w:rPr>
        <w:t xml:space="preserve"> </w:t>
      </w:r>
      <w:r w:rsidRPr="004570D6">
        <w:rPr>
          <w:rStyle w:val="Emphasis"/>
          <w:highlight w:val="green"/>
        </w:rPr>
        <w:t>long-term decline</w:t>
      </w:r>
      <w:r w:rsidRPr="004570D6">
        <w:rPr>
          <w:sz w:val="16"/>
        </w:rPr>
        <w:t>. The rate has not been a straight line down, but can be divided into four periods: 1) the ‘golden age’ of high and even rising profitability from 1950-1966; then the huge profitability collapse from 1966 to 1982; then the (relatively weak neo-liberal recovery); and since a peak in 1997, a general depression in the rate of profit up to 2017 (when the data end).</w:t>
      </w:r>
    </w:p>
    <w:p w14:paraId="33E3251F" w14:textId="77777777" w:rsidR="00096457" w:rsidRDefault="00096457" w:rsidP="00096457">
      <w:pPr>
        <w:pStyle w:val="Heading3"/>
      </w:pPr>
      <w:r>
        <w:t>2NC---Turns Terror</w:t>
      </w:r>
    </w:p>
    <w:p w14:paraId="2C13F62C" w14:textId="77777777" w:rsidR="00096457" w:rsidRPr="007B317D" w:rsidRDefault="00096457" w:rsidP="00096457">
      <w:pPr>
        <w:pStyle w:val="Heading4"/>
        <w:rPr>
          <w:u w:val="single"/>
        </w:rPr>
      </w:pPr>
      <w:r>
        <w:t xml:space="preserve">Capitalism makes </w:t>
      </w:r>
      <w:r>
        <w:rPr>
          <w:u w:val="single"/>
        </w:rPr>
        <w:t xml:space="preserve">terror inevitable. </w:t>
      </w:r>
    </w:p>
    <w:p w14:paraId="14D7BCA5" w14:textId="77777777" w:rsidR="00096457" w:rsidRPr="00F20856" w:rsidRDefault="00096457" w:rsidP="00096457">
      <w:r>
        <w:rPr>
          <w:rStyle w:val="Style13ptBold"/>
        </w:rPr>
        <w:t xml:space="preserve">C., 21 </w:t>
      </w:r>
      <w:r>
        <w:t>[Jymee C., Marxist historian and teacher, “Revolutionary vs Reactionary Propaganda,” 5/16/2021, Midwestern Marx]//Townes</w:t>
      </w:r>
    </w:p>
    <w:p w14:paraId="336CC46F" w14:textId="77777777" w:rsidR="00096457" w:rsidRPr="00F20856" w:rsidRDefault="00096457" w:rsidP="00096457">
      <w:pPr>
        <w:rPr>
          <w:sz w:val="16"/>
        </w:rPr>
      </w:pPr>
      <w:r w:rsidRPr="00F20856">
        <w:rPr>
          <w:sz w:val="16"/>
        </w:rPr>
        <w:t xml:space="preserve">In the modern age, </w:t>
      </w:r>
      <w:r w:rsidRPr="00F20856">
        <w:rPr>
          <w:rStyle w:val="StyleUnderline"/>
        </w:rPr>
        <w:t xml:space="preserve">the forces of </w:t>
      </w:r>
      <w:r w:rsidRPr="00F20856">
        <w:rPr>
          <w:rStyle w:val="StyleUnderline"/>
          <w:highlight w:val="green"/>
        </w:rPr>
        <w:t>propaganda</w:t>
      </w:r>
      <w:r w:rsidRPr="00F20856">
        <w:rPr>
          <w:rStyle w:val="StyleUnderline"/>
        </w:rPr>
        <w:t xml:space="preserve"> scrambled to </w:t>
      </w:r>
      <w:r w:rsidRPr="00F20856">
        <w:rPr>
          <w:rStyle w:val="StyleUnderline"/>
          <w:highlight w:val="green"/>
        </w:rPr>
        <w:t>establish</w:t>
      </w:r>
      <w:r w:rsidRPr="00F20856">
        <w:rPr>
          <w:sz w:val="16"/>
          <w:highlight w:val="green"/>
        </w:rPr>
        <w:t xml:space="preserve"> </w:t>
      </w:r>
      <w:r w:rsidRPr="00F20856">
        <w:rPr>
          <w:rStyle w:val="Emphasis"/>
          <w:highlight w:val="green"/>
        </w:rPr>
        <w:t>a new “other,”</w:t>
      </w:r>
      <w:r w:rsidRPr="00F20856">
        <w:rPr>
          <w:sz w:val="16"/>
        </w:rPr>
        <w:t xml:space="preserve"> a new enemy for the west as the dissolution of the Soviet Union in 1991 practically diminished the entire purpose of such organizations as NATO with the communist movement in Europe ultimately halted. As a result of the September 11th 2001 attack on the World Trade Center in New York City, and, </w:t>
      </w:r>
      <w:r w:rsidRPr="00F20856">
        <w:rPr>
          <w:rStyle w:val="StyleUnderline"/>
        </w:rPr>
        <w:t>ultimately</w:t>
      </w:r>
      <w:r w:rsidRPr="00F20856">
        <w:rPr>
          <w:sz w:val="16"/>
        </w:rPr>
        <w:t xml:space="preserve">, of </w:t>
      </w:r>
      <w:r w:rsidRPr="00F20856">
        <w:rPr>
          <w:rStyle w:val="Emphasis"/>
          <w:highlight w:val="green"/>
        </w:rPr>
        <w:t>western funding of terrorist groups</w:t>
      </w:r>
      <w:r w:rsidRPr="00F20856">
        <w:rPr>
          <w:sz w:val="16"/>
        </w:rPr>
        <w:t xml:space="preserve"> for the sole purpose of containment and the anti-communism burned </w:t>
      </w:r>
      <w:r w:rsidRPr="00F20856">
        <w:rPr>
          <w:rStyle w:val="Emphasis"/>
          <w:highlight w:val="green"/>
        </w:rPr>
        <w:t>into</w:t>
      </w:r>
      <w:r w:rsidRPr="00F20856">
        <w:rPr>
          <w:sz w:val="16"/>
        </w:rPr>
        <w:t xml:space="preserve"> society during the Cold War, </w:t>
      </w:r>
      <w:r w:rsidRPr="00F20856">
        <w:rPr>
          <w:rStyle w:val="Emphasis"/>
        </w:rPr>
        <w:t xml:space="preserve">the self-created </w:t>
      </w:r>
      <w:r w:rsidRPr="00F20856">
        <w:rPr>
          <w:rStyle w:val="Emphasis"/>
          <w:highlight w:val="green"/>
        </w:rPr>
        <w:t>threat of</w:t>
      </w:r>
      <w:r w:rsidRPr="00F20856">
        <w:rPr>
          <w:rStyle w:val="Emphasis"/>
        </w:rPr>
        <w:t xml:space="preserve"> radical Islamic </w:t>
      </w:r>
      <w:r w:rsidRPr="00F20856">
        <w:rPr>
          <w:rStyle w:val="Emphasis"/>
          <w:highlight w:val="green"/>
        </w:rPr>
        <w:t xml:space="preserve">terrorism </w:t>
      </w:r>
      <w:r w:rsidRPr="00F20856">
        <w:rPr>
          <w:rStyle w:val="StyleUnderline"/>
          <w:highlight w:val="green"/>
        </w:rPr>
        <w:t>became</w:t>
      </w:r>
      <w:r w:rsidRPr="00F20856">
        <w:rPr>
          <w:sz w:val="16"/>
        </w:rPr>
        <w:t xml:space="preserve"> </w:t>
      </w:r>
      <w:r w:rsidRPr="00F20856">
        <w:rPr>
          <w:rStyle w:val="Emphasis"/>
        </w:rPr>
        <w:t xml:space="preserve">the new </w:t>
      </w:r>
      <w:r w:rsidRPr="00F20856">
        <w:rPr>
          <w:rStyle w:val="Emphasis"/>
          <w:highlight w:val="green"/>
        </w:rPr>
        <w:t>boogeyman</w:t>
      </w:r>
      <w:r w:rsidRPr="00F20856">
        <w:rPr>
          <w:sz w:val="16"/>
        </w:rPr>
        <w:t xml:space="preserve"> for the western world.</w:t>
      </w:r>
    </w:p>
    <w:p w14:paraId="6EB89C88" w14:textId="77777777" w:rsidR="00096457" w:rsidRPr="00F20856" w:rsidRDefault="00096457" w:rsidP="00096457">
      <w:pPr>
        <w:rPr>
          <w:sz w:val="16"/>
        </w:rPr>
      </w:pPr>
      <w:r w:rsidRPr="00F20856">
        <w:rPr>
          <w:rStyle w:val="Emphasis"/>
        </w:rPr>
        <w:t xml:space="preserve">The </w:t>
      </w:r>
      <w:r w:rsidRPr="00F20856">
        <w:rPr>
          <w:rStyle w:val="Emphasis"/>
          <w:highlight w:val="green"/>
        </w:rPr>
        <w:t>creation</w:t>
      </w:r>
      <w:r w:rsidRPr="00F20856">
        <w:rPr>
          <w:rStyle w:val="Emphasis"/>
        </w:rPr>
        <w:t xml:space="preserve"> of these threats</w:t>
      </w:r>
      <w:r w:rsidRPr="00F20856">
        <w:rPr>
          <w:sz w:val="16"/>
        </w:rPr>
        <w:t xml:space="preserve"> by way of the reactionary Cold War containment policy as espoused by the west has </w:t>
      </w:r>
      <w:r w:rsidRPr="00F20856">
        <w:rPr>
          <w:rStyle w:val="StyleUnderline"/>
          <w:highlight w:val="green"/>
        </w:rPr>
        <w:t>brought</w:t>
      </w:r>
      <w:r w:rsidRPr="00F20856">
        <w:rPr>
          <w:rStyle w:val="StyleUnderline"/>
        </w:rPr>
        <w:t xml:space="preserve"> about nothing but </w:t>
      </w:r>
      <w:r w:rsidRPr="00F20856">
        <w:rPr>
          <w:rStyle w:val="StyleUnderline"/>
          <w:highlight w:val="green"/>
        </w:rPr>
        <w:t xml:space="preserve">antagonism and </w:t>
      </w:r>
      <w:r w:rsidRPr="00F20856">
        <w:rPr>
          <w:rStyle w:val="Emphasis"/>
          <w:highlight w:val="green"/>
        </w:rPr>
        <w:t>destruction</w:t>
      </w:r>
      <w:r w:rsidRPr="00F20856">
        <w:rPr>
          <w:rStyle w:val="Emphasis"/>
        </w:rPr>
        <w:t xml:space="preserve"> against the Middle Eastern region</w:t>
      </w:r>
      <w:r w:rsidRPr="00F20856">
        <w:rPr>
          <w:sz w:val="16"/>
        </w:rPr>
        <w:t xml:space="preserve">. Through the </w:t>
      </w:r>
      <w:r w:rsidRPr="00F20856">
        <w:rPr>
          <w:rStyle w:val="Emphasis"/>
          <w:highlight w:val="green"/>
        </w:rPr>
        <w:t>export of “democracy,”</w:t>
      </w:r>
      <w:r w:rsidRPr="00F20856">
        <w:rPr>
          <w:rStyle w:val="Emphasis"/>
        </w:rPr>
        <w:t xml:space="preserve"> in</w:t>
      </w:r>
      <w:r w:rsidRPr="00F20856">
        <w:rPr>
          <w:sz w:val="16"/>
        </w:rPr>
        <w:t xml:space="preserve"> line with the rhetoric and actions </w:t>
      </w:r>
      <w:r w:rsidRPr="00F20856">
        <w:rPr>
          <w:rStyle w:val="StyleUnderline"/>
          <w:highlight w:val="green"/>
        </w:rPr>
        <w:t>against</w:t>
      </w:r>
      <w:r w:rsidRPr="00F20856">
        <w:rPr>
          <w:sz w:val="16"/>
        </w:rPr>
        <w:t xml:space="preserve"> the </w:t>
      </w:r>
      <w:r w:rsidRPr="00F20856">
        <w:rPr>
          <w:rStyle w:val="Emphasis"/>
        </w:rPr>
        <w:t xml:space="preserve">global </w:t>
      </w:r>
      <w:r w:rsidRPr="00F20856">
        <w:rPr>
          <w:rStyle w:val="Emphasis"/>
          <w:highlight w:val="green"/>
        </w:rPr>
        <w:t>socialist movement</w:t>
      </w:r>
      <w:r w:rsidRPr="00F20856">
        <w:rPr>
          <w:sz w:val="16"/>
        </w:rPr>
        <w:t xml:space="preserve">, US </w:t>
      </w:r>
      <w:r w:rsidRPr="00F20856">
        <w:rPr>
          <w:rStyle w:val="Emphasis"/>
        </w:rPr>
        <w:t>propaganda and policy</w:t>
      </w:r>
      <w:r w:rsidRPr="00F20856">
        <w:rPr>
          <w:sz w:val="16"/>
        </w:rPr>
        <w:t xml:space="preserve"> has </w:t>
      </w:r>
      <w:r w:rsidRPr="00F20856">
        <w:rPr>
          <w:rStyle w:val="StyleUnderline"/>
          <w:highlight w:val="green"/>
        </w:rPr>
        <w:t>detrimentally</w:t>
      </w:r>
      <w:r w:rsidRPr="00F20856">
        <w:rPr>
          <w:sz w:val="16"/>
          <w:highlight w:val="green"/>
        </w:rPr>
        <w:t xml:space="preserve"> </w:t>
      </w:r>
      <w:r w:rsidRPr="00F20856">
        <w:rPr>
          <w:rStyle w:val="Emphasis"/>
          <w:highlight w:val="green"/>
        </w:rPr>
        <w:t>effected</w:t>
      </w:r>
      <w:r w:rsidRPr="00F20856">
        <w:rPr>
          <w:sz w:val="16"/>
        </w:rPr>
        <w:t xml:space="preserve"> the likes of </w:t>
      </w:r>
      <w:r w:rsidRPr="00F20856">
        <w:rPr>
          <w:rStyle w:val="Emphasis"/>
          <w:highlight w:val="green"/>
        </w:rPr>
        <w:t>Libya, Syria, Iraq</w:t>
      </w:r>
      <w:r w:rsidRPr="00F20856">
        <w:rPr>
          <w:sz w:val="16"/>
        </w:rPr>
        <w:t xml:space="preserve">, and other such countries in the area, all for the sake of imperialist, hegemonic expansion.[8] Whether it be claims of chemical attacks by the Assad government in Syria, incubator babies in Iraq, or something in a similar vein, these </w:t>
      </w:r>
      <w:r w:rsidRPr="00F20856">
        <w:rPr>
          <w:rStyle w:val="Emphasis"/>
          <w:highlight w:val="green"/>
        </w:rPr>
        <w:t>falsehoods</w:t>
      </w:r>
      <w:r w:rsidRPr="00F20856">
        <w:rPr>
          <w:rStyle w:val="Emphasis"/>
        </w:rPr>
        <w:t xml:space="preserve"> perpetuated by the US</w:t>
      </w:r>
      <w:r w:rsidRPr="00F20856">
        <w:rPr>
          <w:sz w:val="16"/>
        </w:rPr>
        <w:t xml:space="preserve"> and other western powers against such countries </w:t>
      </w:r>
      <w:r w:rsidRPr="00F20856">
        <w:rPr>
          <w:rStyle w:val="StyleUnderline"/>
          <w:highlight w:val="green"/>
        </w:rPr>
        <w:t>are</w:t>
      </w:r>
      <w:r w:rsidRPr="00F20856">
        <w:rPr>
          <w:sz w:val="16"/>
        </w:rPr>
        <w:t xml:space="preserve"> a </w:t>
      </w:r>
      <w:r w:rsidRPr="00F20856">
        <w:rPr>
          <w:rStyle w:val="StyleUnderline"/>
          <w:highlight w:val="green"/>
        </w:rPr>
        <w:t>continuation of</w:t>
      </w:r>
      <w:r w:rsidRPr="00F20856">
        <w:rPr>
          <w:sz w:val="16"/>
        </w:rPr>
        <w:t xml:space="preserve"> the centuries-long history of western </w:t>
      </w:r>
      <w:r w:rsidRPr="00F20856">
        <w:rPr>
          <w:rStyle w:val="Emphasis"/>
          <w:highlight w:val="green"/>
        </w:rPr>
        <w:t>imperialism</w:t>
      </w:r>
      <w:r w:rsidRPr="00F20856">
        <w:rPr>
          <w:sz w:val="16"/>
        </w:rPr>
        <w:t>, colonialism, and the always vulturous capitalism.</w:t>
      </w:r>
    </w:p>
    <w:p w14:paraId="3B59EED0" w14:textId="77777777" w:rsidR="00096457" w:rsidRDefault="00096457" w:rsidP="00096457">
      <w:pPr>
        <w:pStyle w:val="Heading3"/>
      </w:pPr>
      <w:r>
        <w:t>2NC---Turns East Asia War</w:t>
      </w:r>
    </w:p>
    <w:p w14:paraId="042B8080" w14:textId="77777777" w:rsidR="00096457" w:rsidRPr="007B317D" w:rsidRDefault="00096457" w:rsidP="00096457">
      <w:pPr>
        <w:pStyle w:val="Heading4"/>
      </w:pPr>
      <w:r>
        <w:t xml:space="preserve">The US’ </w:t>
      </w:r>
      <w:r>
        <w:rPr>
          <w:u w:val="single"/>
        </w:rPr>
        <w:t>military orientalism</w:t>
      </w:r>
      <w:r>
        <w:t xml:space="preserve"> makes </w:t>
      </w:r>
      <w:r>
        <w:rPr>
          <w:u w:val="single"/>
        </w:rPr>
        <w:t>East Asian war inevitable</w:t>
      </w:r>
      <w:r>
        <w:t xml:space="preserve">. </w:t>
      </w:r>
    </w:p>
    <w:p w14:paraId="13ED674C" w14:textId="77777777" w:rsidR="00096457" w:rsidRPr="00C42C83" w:rsidRDefault="00096457" w:rsidP="00096457">
      <w:r>
        <w:rPr>
          <w:rStyle w:val="Style13ptBold"/>
        </w:rPr>
        <w:t xml:space="preserve">Parmar, 18 </w:t>
      </w:r>
      <w:r>
        <w:t>[Inderjeet Parmar is a professor of international politics, and head of the Department of International Politics at City, University of London and an Honorary Research Fellow at the University of Manchester, “The US-led liberal order: imperialism by another name?” 2018, International Affairs]//Townes</w:t>
      </w:r>
    </w:p>
    <w:p w14:paraId="15A09C50" w14:textId="77777777" w:rsidR="00096457" w:rsidRPr="00455F26" w:rsidRDefault="00096457" w:rsidP="00096457">
      <w:pPr>
        <w:rPr>
          <w:sz w:val="16"/>
        </w:rPr>
      </w:pPr>
      <w:r w:rsidRPr="00455F26">
        <w:rPr>
          <w:sz w:val="16"/>
        </w:rPr>
        <w:t xml:space="preserve">The manner of America’s division, </w:t>
      </w:r>
      <w:r w:rsidRPr="00455F26">
        <w:rPr>
          <w:rStyle w:val="Emphasis"/>
        </w:rPr>
        <w:t>military occupation</w:t>
      </w:r>
      <w:r w:rsidRPr="00455F26">
        <w:rPr>
          <w:sz w:val="16"/>
        </w:rPr>
        <w:t xml:space="preserve">, founding of and war for the Republic of Korea </w:t>
      </w:r>
      <w:r w:rsidRPr="00455F26">
        <w:rPr>
          <w:rStyle w:val="StyleUnderline"/>
        </w:rPr>
        <w:t>is</w:t>
      </w:r>
      <w:r w:rsidRPr="00455F26">
        <w:rPr>
          <w:sz w:val="16"/>
        </w:rPr>
        <w:t xml:space="preserve"> highly </w:t>
      </w:r>
      <w:r w:rsidRPr="00455F26">
        <w:rPr>
          <w:rStyle w:val="Emphasis"/>
        </w:rPr>
        <w:t>instructive</w:t>
      </w:r>
      <w:r w:rsidRPr="00455F26">
        <w:rPr>
          <w:sz w:val="16"/>
        </w:rPr>
        <w:t xml:space="preserve"> as </w:t>
      </w:r>
      <w:r w:rsidRPr="00455F26">
        <w:rPr>
          <w:rStyle w:val="Emphasis"/>
        </w:rPr>
        <w:t>to the</w:t>
      </w:r>
      <w:r w:rsidRPr="00455F26">
        <w:rPr>
          <w:sz w:val="16"/>
        </w:rPr>
        <w:t xml:space="preserve"> character of the new </w:t>
      </w:r>
      <w:r w:rsidRPr="00455F26">
        <w:rPr>
          <w:rStyle w:val="Emphasis"/>
        </w:rPr>
        <w:t>world order</w:t>
      </w:r>
      <w:r w:rsidRPr="00455F26">
        <w:rPr>
          <w:sz w:val="16"/>
        </w:rPr>
        <w:t xml:space="preserve"> </w:t>
      </w:r>
      <w:r w:rsidRPr="00455F26">
        <w:rPr>
          <w:rStyle w:val="StyleUnderline"/>
        </w:rPr>
        <w:t xml:space="preserve">that the superpower sought to build and of its actual conduct as </w:t>
      </w:r>
      <w:r w:rsidRPr="00455F26">
        <w:rPr>
          <w:rStyle w:val="Emphasis"/>
        </w:rPr>
        <w:t>opposed to publicly-stated claims</w:t>
      </w:r>
      <w:r w:rsidRPr="00455F26">
        <w:rPr>
          <w:sz w:val="16"/>
        </w:rPr>
        <w:t>. Observable behaviour fell far short of the tenets of the rule of law, human rights, the rights of civilians, and the due process of national and international law. The building and consolidation of a Korean ruling elite and its admittedly narrow but important civil societal base – critical friends/friendly critics – undermines liberal explanations and supports the Gramsci-Kautskyian perspective.</w:t>
      </w:r>
    </w:p>
    <w:p w14:paraId="4D996A66" w14:textId="77777777" w:rsidR="00096457" w:rsidRPr="00455F26" w:rsidRDefault="00096457" w:rsidP="00096457">
      <w:pPr>
        <w:rPr>
          <w:sz w:val="16"/>
        </w:rPr>
      </w:pPr>
      <w:r w:rsidRPr="00455F26">
        <w:rPr>
          <w:sz w:val="16"/>
        </w:rPr>
        <w:t xml:space="preserve">The United States, shortly after detonating two atomic bombs over Japan in August 1945, divided the Korean peninsula at the 38th parallel, with the Soviet Union offered the northern sector and the US the southern. At that time, the Soviet Union chose not to take control of the entire peninsula despite American forces’ unreadiness to effect an occupation. Upon occupying southern Korea, however, </w:t>
      </w:r>
      <w:r w:rsidRPr="00455F26">
        <w:rPr>
          <w:rStyle w:val="StyleUnderline"/>
        </w:rPr>
        <w:t xml:space="preserve">the US declared it ‘semi-hostile’ territory and </w:t>
      </w:r>
      <w:r w:rsidRPr="00455F26">
        <w:rPr>
          <w:rStyle w:val="Emphasis"/>
        </w:rPr>
        <w:t>applied military law</w:t>
      </w:r>
      <w:r w:rsidRPr="00455F26">
        <w:rPr>
          <w:sz w:val="16"/>
        </w:rPr>
        <w:t xml:space="preserve">, </w:t>
      </w:r>
      <w:r w:rsidRPr="00455F26">
        <w:rPr>
          <w:rStyle w:val="StyleUnderline"/>
        </w:rPr>
        <w:t>using</w:t>
      </w:r>
      <w:r w:rsidRPr="00455F26">
        <w:rPr>
          <w:sz w:val="16"/>
        </w:rPr>
        <w:t xml:space="preserve"> Japanese-</w:t>
      </w:r>
      <w:r w:rsidRPr="00455F26">
        <w:rPr>
          <w:rStyle w:val="Emphasis"/>
        </w:rPr>
        <w:t>colonial laws</w:t>
      </w:r>
      <w:r w:rsidRPr="00455F26">
        <w:rPr>
          <w:sz w:val="16"/>
        </w:rPr>
        <w:t xml:space="preserve"> </w:t>
      </w:r>
      <w:r w:rsidRPr="00455F26">
        <w:rPr>
          <w:rStyle w:val="StyleUnderline"/>
        </w:rPr>
        <w:t>and</w:t>
      </w:r>
      <w:r w:rsidRPr="00455F26">
        <w:rPr>
          <w:sz w:val="16"/>
        </w:rPr>
        <w:t xml:space="preserve"> </w:t>
      </w:r>
      <w:r w:rsidRPr="00455F26">
        <w:rPr>
          <w:rStyle w:val="Emphasis"/>
        </w:rPr>
        <w:t>police methods</w:t>
      </w:r>
      <w:r w:rsidRPr="00455F26">
        <w:rPr>
          <w:sz w:val="16"/>
        </w:rPr>
        <w:t xml:space="preserve">, reinforcing the National Police and </w:t>
      </w:r>
      <w:r w:rsidRPr="00455F26">
        <w:rPr>
          <w:rStyle w:val="StyleUnderline"/>
        </w:rPr>
        <w:t>bringing</w:t>
      </w:r>
      <w:r w:rsidRPr="00455F26">
        <w:rPr>
          <w:sz w:val="16"/>
        </w:rPr>
        <w:t xml:space="preserve"> in the </w:t>
      </w:r>
      <w:r w:rsidRPr="00455F26">
        <w:rPr>
          <w:rStyle w:val="Emphasis"/>
        </w:rPr>
        <w:t>extreme right-wing</w:t>
      </w:r>
      <w:r w:rsidRPr="00455F26">
        <w:rPr>
          <w:sz w:val="16"/>
        </w:rPr>
        <w:t>, anti-communist Syngman Rhee, who had been absent from the country for decades, as putative leader to head the fight against the popularlyestablished Peoples Committees that had declared a provisional government.64</w:t>
      </w:r>
    </w:p>
    <w:p w14:paraId="1193B3E2" w14:textId="77777777" w:rsidR="00096457" w:rsidRPr="00455F26" w:rsidRDefault="00096457" w:rsidP="00096457">
      <w:pPr>
        <w:rPr>
          <w:sz w:val="16"/>
        </w:rPr>
      </w:pPr>
      <w:r w:rsidRPr="00455F26">
        <w:rPr>
          <w:sz w:val="16"/>
        </w:rPr>
        <w:t xml:space="preserve">In brief, popular uprisings for an independent unified Korean government led to massive repression even before the outbreak of the (civil) war. 100,000 people were killed in the violence up to June 1950 when the war broke out. Thereafter, the United States, operating even before the UN had passed a security council resolution authorising military action, waged a military campaign against North Korea of rare ferocity. Obliteration or saturation </w:t>
      </w:r>
      <w:r w:rsidRPr="00455F26">
        <w:rPr>
          <w:rStyle w:val="Emphasis"/>
        </w:rPr>
        <w:t>bombing</w:t>
      </w:r>
      <w:r w:rsidRPr="00455F26">
        <w:rPr>
          <w:sz w:val="16"/>
        </w:rPr>
        <w:t xml:space="preserve"> </w:t>
      </w:r>
      <w:r w:rsidRPr="00455F26">
        <w:rPr>
          <w:rStyle w:val="StyleUnderline"/>
        </w:rPr>
        <w:t xml:space="preserve">led to </w:t>
      </w:r>
      <w:r w:rsidRPr="00455F26">
        <w:rPr>
          <w:rStyle w:val="Emphasis"/>
        </w:rPr>
        <w:t>millions of deaths</w:t>
      </w:r>
      <w:r w:rsidRPr="00455F26">
        <w:rPr>
          <w:sz w:val="16"/>
        </w:rPr>
        <w:t>. The American mission in Korea was formally represented under the banner of the UN but the UN had little or no voice in the ‘police action’.65</w:t>
      </w:r>
    </w:p>
    <w:p w14:paraId="6A689CFF" w14:textId="77777777" w:rsidR="00096457" w:rsidRPr="00455F26" w:rsidRDefault="00096457" w:rsidP="00096457">
      <w:pPr>
        <w:rPr>
          <w:sz w:val="16"/>
        </w:rPr>
      </w:pPr>
      <w:r w:rsidRPr="00455F26">
        <w:rPr>
          <w:sz w:val="16"/>
        </w:rPr>
        <w:t xml:space="preserve">The creation of South Korea as a separate independent state resulted from extreme external US pressure on the UN Temporary Commission on Korea (UNTCOK) which was authorised to hold national elections in the whole of Korea (i.e., north and south) by the United Nations.66 The US effectively forced UNTCOK to go ahead with elections in the south against the will of the majority of people in the south, apart from Syngman Rhee’s conservative party and the National Police, the two most extreme right-wing organisations in southern Korea. </w:t>
      </w:r>
      <w:r w:rsidRPr="00455F26">
        <w:rPr>
          <w:rStyle w:val="StyleUnderline"/>
        </w:rPr>
        <w:t xml:space="preserve">All other </w:t>
      </w:r>
      <w:r w:rsidRPr="00455F26">
        <w:rPr>
          <w:rStyle w:val="Emphasis"/>
        </w:rPr>
        <w:t>organisations</w:t>
      </w:r>
      <w:r w:rsidRPr="00455F26">
        <w:rPr>
          <w:rStyle w:val="StyleUnderline"/>
        </w:rPr>
        <w:t xml:space="preserve"> from across the </w:t>
      </w:r>
      <w:r w:rsidRPr="00455F26">
        <w:rPr>
          <w:rStyle w:val="Emphasis"/>
        </w:rPr>
        <w:t>political-ideological spectrum</w:t>
      </w:r>
      <w:r w:rsidRPr="00455F26">
        <w:rPr>
          <w:rStyle w:val="StyleUnderline"/>
        </w:rPr>
        <w:t xml:space="preserve"> – labour organisations, farmers, women, students, youth, etc… - had </w:t>
      </w:r>
      <w:r w:rsidRPr="00455F26">
        <w:rPr>
          <w:rStyle w:val="Emphasis"/>
        </w:rPr>
        <w:t>opposed elections</w:t>
      </w:r>
      <w:r w:rsidRPr="00455F26">
        <w:rPr>
          <w:rStyle w:val="StyleUnderline"/>
        </w:rPr>
        <w:t xml:space="preserve"> on the </w:t>
      </w:r>
      <w:r w:rsidRPr="00455F26">
        <w:rPr>
          <w:rStyle w:val="Emphasis"/>
        </w:rPr>
        <w:t>basis</w:t>
      </w:r>
      <w:r w:rsidRPr="00455F26">
        <w:rPr>
          <w:rStyle w:val="StyleUnderline"/>
        </w:rPr>
        <w:t xml:space="preserve"> that </w:t>
      </w:r>
      <w:r w:rsidRPr="00455F26">
        <w:rPr>
          <w:rStyle w:val="Emphasis"/>
        </w:rPr>
        <w:t>right-wing violence</w:t>
      </w:r>
      <w:r w:rsidRPr="00455F26">
        <w:rPr>
          <w:rStyle w:val="StyleUnderline"/>
        </w:rPr>
        <w:t xml:space="preserve"> had made </w:t>
      </w:r>
      <w:r w:rsidRPr="00455F26">
        <w:rPr>
          <w:rStyle w:val="Emphasis"/>
        </w:rPr>
        <w:t>free</w:t>
      </w:r>
      <w:r w:rsidRPr="00455F26">
        <w:rPr>
          <w:rStyle w:val="StyleUnderline"/>
        </w:rPr>
        <w:t xml:space="preserve"> and </w:t>
      </w:r>
      <w:r w:rsidRPr="00455F26">
        <w:rPr>
          <w:rStyle w:val="Emphasis"/>
        </w:rPr>
        <w:t>fair elections</w:t>
      </w:r>
      <w:r w:rsidRPr="00455F26">
        <w:rPr>
          <w:rStyle w:val="StyleUnderline"/>
        </w:rPr>
        <w:t xml:space="preserve"> a </w:t>
      </w:r>
      <w:r w:rsidRPr="00455F26">
        <w:rPr>
          <w:rStyle w:val="Emphasis"/>
        </w:rPr>
        <w:t>virtual impossibility</w:t>
      </w:r>
      <w:r w:rsidRPr="00455F26">
        <w:rPr>
          <w:sz w:val="16"/>
        </w:rPr>
        <w:t>. Hence, the declaration of UNTCOK that elections were fairly held in south Korea was used as a pretext by the US in the UN to win recognition of the ROK as a sovereign state. UNTCOK had observed a mere 2% of polling stations during the 1948 elections.67 It was after that the north declared itself a sovereign state as the DPRK. The very creation of South Korea then was a violation of agreements at the UN and between the US and Soviet Union, and other agreements.68</w:t>
      </w:r>
    </w:p>
    <w:p w14:paraId="4A5BCFCF" w14:textId="77777777" w:rsidR="00096457" w:rsidRPr="00455F26" w:rsidRDefault="00096457" w:rsidP="00096457">
      <w:pPr>
        <w:rPr>
          <w:sz w:val="16"/>
        </w:rPr>
      </w:pPr>
      <w:r w:rsidRPr="00455F26">
        <w:rPr>
          <w:rStyle w:val="Emphasis"/>
        </w:rPr>
        <w:t>American military</w:t>
      </w:r>
      <w:r w:rsidRPr="00455F26">
        <w:rPr>
          <w:sz w:val="16"/>
        </w:rPr>
        <w:t xml:space="preserve"> violence </w:t>
      </w:r>
      <w:r w:rsidRPr="00455F26">
        <w:rPr>
          <w:rStyle w:val="StyleUnderline"/>
        </w:rPr>
        <w:t>has been characterised as</w:t>
      </w:r>
      <w:r w:rsidRPr="00455F26">
        <w:rPr>
          <w:sz w:val="16"/>
        </w:rPr>
        <w:t xml:space="preserve"> ‘</w:t>
      </w:r>
      <w:r w:rsidRPr="00455F26">
        <w:rPr>
          <w:rStyle w:val="Emphasis"/>
        </w:rPr>
        <w:t>military orientalism’</w:t>
      </w:r>
      <w:r w:rsidRPr="00455F26">
        <w:rPr>
          <w:sz w:val="16"/>
        </w:rPr>
        <w:t xml:space="preserve"> (Barkawi and Stanski 2012),69 racist attitudes about the character of Koreans and Chinese, their general inferiority.70 According to Bruce Cumings, Anglo-American atrocities ran up to 6:1 higher than those carried out by North Korean and Chinese troops.71 Reginald Thompson, the Daily Telegraph correspondent in Korea, noted that US marines considered Koreans apes, not humans, and rained death on them on an unprecedented scale. It was machines versus men, </w:t>
      </w:r>
      <w:r w:rsidRPr="00455F26">
        <w:rPr>
          <w:rStyle w:val="StyleUnderline"/>
        </w:rPr>
        <w:t>warfare reminiscent of colonial-era wars, with liberal use of napalm, obliteration bombing by B-52s, that inflicted “holocausts of death”, eliminating distinctions between combatants and civilians</w:t>
      </w:r>
      <w:r w:rsidRPr="00455F26">
        <w:rPr>
          <w:sz w:val="16"/>
        </w:rPr>
        <w:t>.72</w:t>
      </w:r>
    </w:p>
    <w:p w14:paraId="3F4004A0" w14:textId="77777777" w:rsidR="00096457" w:rsidRPr="00455F26" w:rsidRDefault="00096457" w:rsidP="00096457">
      <w:pPr>
        <w:rPr>
          <w:sz w:val="16"/>
        </w:rPr>
      </w:pPr>
      <w:r w:rsidRPr="00455F26">
        <w:rPr>
          <w:sz w:val="16"/>
        </w:rPr>
        <w:t xml:space="preserve">General MacArthur ordered relentless bombing to create “ ‘a wilderness of scorched earth...’” North Korea was carpet bombed for 3 years, with 635,000 tons of bombs dropped (half that dropped on Germany in WWII, and more than in the entire Pacific theatre, 1941-45); and 32,000 tons of napalm. Massive casualties resulted - leading to between 2.5-4 million Korean deaths; 900,000-1 million Chinese; 54,000 US; and nearly 700 UK deaths. 73 Almost from the very beginning of the War, Truman and MacArthur threatened atomic warfare.74 MacArthur advocated dropping twenty small atomic bombs across Korea to create a no-man’s land between South Korea and China. </w:t>
      </w:r>
      <w:r w:rsidRPr="00455F26">
        <w:rPr>
          <w:rStyle w:val="StyleUnderline"/>
        </w:rPr>
        <w:t>There was a general belief that Asians were weak and could not possibly stand up to hi-tech, relentless American firepower; but also a feeling of humiliation among military and civilian leaders that the weakest ‘communist satellite’ – North Korea – was beating the US</w:t>
      </w:r>
      <w:r w:rsidRPr="00455F26">
        <w:rPr>
          <w:sz w:val="16"/>
        </w:rPr>
        <w:t>. US military operations cost around $70 billion. A small largely rural country saw between 40-90% of all urban areas destroyed; even after just a few months, North Korea had no targets of any worth to bomb.75</w:t>
      </w:r>
    </w:p>
    <w:p w14:paraId="15FE5275" w14:textId="77777777" w:rsidR="00096457" w:rsidRPr="00455F26" w:rsidRDefault="00096457" w:rsidP="00096457">
      <w:pPr>
        <w:rPr>
          <w:sz w:val="16"/>
        </w:rPr>
      </w:pPr>
      <w:r w:rsidRPr="00455F26">
        <w:rPr>
          <w:rStyle w:val="Emphasis"/>
        </w:rPr>
        <w:t>Military orientalism</w:t>
      </w:r>
      <w:r w:rsidRPr="00455F26">
        <w:rPr>
          <w:sz w:val="16"/>
        </w:rPr>
        <w:t xml:space="preserve"> </w:t>
      </w:r>
      <w:r w:rsidRPr="00455F26">
        <w:rPr>
          <w:rStyle w:val="StyleUnderline"/>
        </w:rPr>
        <w:t>prolonged</w:t>
      </w:r>
      <w:r w:rsidRPr="00455F26">
        <w:rPr>
          <w:sz w:val="16"/>
        </w:rPr>
        <w:t xml:space="preserve"> the </w:t>
      </w:r>
      <w:r w:rsidRPr="00455F26">
        <w:rPr>
          <w:rStyle w:val="Emphasis"/>
        </w:rPr>
        <w:t>war</w:t>
      </w:r>
      <w:r w:rsidRPr="00455F26">
        <w:rPr>
          <w:sz w:val="16"/>
        </w:rPr>
        <w:t xml:space="preserve"> </w:t>
      </w:r>
      <w:r w:rsidRPr="00455F26">
        <w:rPr>
          <w:rStyle w:val="StyleUnderline"/>
        </w:rPr>
        <w:t>and</w:t>
      </w:r>
      <w:r w:rsidRPr="00455F26">
        <w:rPr>
          <w:sz w:val="16"/>
        </w:rPr>
        <w:t xml:space="preserve"> </w:t>
      </w:r>
      <w:r w:rsidRPr="00455F26">
        <w:rPr>
          <w:rStyle w:val="Emphasis"/>
        </w:rPr>
        <w:t>increased casualties</w:t>
      </w:r>
      <w:r w:rsidRPr="00455F26">
        <w:rPr>
          <w:sz w:val="16"/>
        </w:rPr>
        <w:t xml:space="preserve">.76 It also created the main barrier to ending hostilities by preventing an agreement on the return of prisoners of war. </w:t>
      </w:r>
      <w:r w:rsidRPr="00455F26">
        <w:rPr>
          <w:rStyle w:val="StyleUnderline"/>
        </w:rPr>
        <w:t>As this was defined as a war between races and cultures as much as between freedom and slavery, barbarism and the rule of law, there was a desire from Truman and military commanders on the ground to make Asians pay for their resistance</w:t>
      </w:r>
      <w:r w:rsidRPr="00455F26">
        <w:rPr>
          <w:sz w:val="16"/>
        </w:rPr>
        <w:t>.77 Hence, in violation of the Geneva Conventions on compulsory and swift return of enemy prisoners of war, the Anglo-Americans demanded all prisoners be ‘screened’ to see if they wished to return to North Korea or China, prolonging the war.78 The veil of ‘voluntary repatriation’ allowed the torture and punishment of Chinese and North Koreans in prison camps run by Syngman Rhee and KMT forces, leading to thousands of killings, as reported by numerous press agencies, the International Commission of the Red Cross, and British, Canadian and US troops who had policed the PoW camps.79 Anglo-American allegations of torture of Western troops in Chinese and North Korean camps were undermined by later US army studies of released US PoWs who reported generally good treatment rather than torture.80</w:t>
      </w:r>
    </w:p>
    <w:p w14:paraId="58AE0E4C" w14:textId="77777777" w:rsidR="00096457" w:rsidRPr="00455F26" w:rsidRDefault="00096457" w:rsidP="00096457">
      <w:pPr>
        <w:rPr>
          <w:sz w:val="16"/>
        </w:rPr>
      </w:pPr>
      <w:r w:rsidRPr="00455F26">
        <w:rPr>
          <w:sz w:val="16"/>
        </w:rPr>
        <w:t xml:space="preserve">After the cease-fire of 1953, the </w:t>
      </w:r>
      <w:r w:rsidRPr="00455F26">
        <w:rPr>
          <w:rStyle w:val="Emphasis"/>
        </w:rPr>
        <w:t>US</w:t>
      </w:r>
      <w:r w:rsidRPr="00455F26">
        <w:rPr>
          <w:sz w:val="16"/>
        </w:rPr>
        <w:t xml:space="preserve"> helped </w:t>
      </w:r>
      <w:r w:rsidRPr="00455F26">
        <w:rPr>
          <w:rStyle w:val="Emphasis"/>
        </w:rPr>
        <w:t>build</w:t>
      </w:r>
      <w:r w:rsidRPr="00455F26">
        <w:rPr>
          <w:sz w:val="16"/>
        </w:rPr>
        <w:t xml:space="preserve"> a </w:t>
      </w:r>
      <w:r w:rsidRPr="00455F26">
        <w:rPr>
          <w:rStyle w:val="Emphasis"/>
        </w:rPr>
        <w:t>repressive state</w:t>
      </w:r>
      <w:r w:rsidRPr="00455F26">
        <w:rPr>
          <w:sz w:val="16"/>
        </w:rPr>
        <w:t xml:space="preserve"> </w:t>
      </w:r>
      <w:r w:rsidRPr="00455F26">
        <w:rPr>
          <w:rStyle w:val="StyleUnderline"/>
        </w:rPr>
        <w:t>with</w:t>
      </w:r>
      <w:r w:rsidRPr="00455F26">
        <w:rPr>
          <w:sz w:val="16"/>
        </w:rPr>
        <w:t xml:space="preserve"> consistently </w:t>
      </w:r>
      <w:r w:rsidRPr="00455F26">
        <w:rPr>
          <w:rStyle w:val="Emphasis"/>
        </w:rPr>
        <w:t>high</w:t>
      </w:r>
      <w:r w:rsidRPr="00455F26">
        <w:rPr>
          <w:sz w:val="16"/>
        </w:rPr>
        <w:t xml:space="preserve"> levels of </w:t>
      </w:r>
      <w:r w:rsidRPr="00455F26">
        <w:rPr>
          <w:rStyle w:val="Emphasis"/>
        </w:rPr>
        <w:t>military</w:t>
      </w:r>
      <w:r w:rsidRPr="00455F26">
        <w:rPr>
          <w:sz w:val="16"/>
        </w:rPr>
        <w:t xml:space="preserve"> and economic </w:t>
      </w:r>
      <w:r w:rsidRPr="00455F26">
        <w:rPr>
          <w:rStyle w:val="Emphasis"/>
        </w:rPr>
        <w:t>aid</w:t>
      </w:r>
      <w:r w:rsidRPr="00455F26">
        <w:rPr>
          <w:sz w:val="16"/>
        </w:rPr>
        <w:t xml:space="preserve"> that sustained a dictatorial regime headed by Rhee until his overthrow by popular rebellion in 1960. Simultaneously, but at a highly restricted level in contrast to aid for police and military institutions, training, arms, etc…, was </w:t>
      </w:r>
      <w:r w:rsidRPr="00455F26">
        <w:rPr>
          <w:rStyle w:val="StyleUnderline"/>
        </w:rPr>
        <w:t>laid</w:t>
      </w:r>
      <w:r w:rsidRPr="00455F26">
        <w:rPr>
          <w:sz w:val="16"/>
        </w:rPr>
        <w:t xml:space="preserve"> the social </w:t>
      </w:r>
      <w:r w:rsidRPr="00455F26">
        <w:rPr>
          <w:rStyle w:val="StyleUnderline"/>
        </w:rPr>
        <w:t>basis of</w:t>
      </w:r>
      <w:r w:rsidRPr="00455F26">
        <w:rPr>
          <w:sz w:val="16"/>
        </w:rPr>
        <w:t xml:space="preserve"> a narrow </w:t>
      </w:r>
      <w:r w:rsidRPr="00455F26">
        <w:rPr>
          <w:rStyle w:val="Emphasis"/>
        </w:rPr>
        <w:t>elite democracy</w:t>
      </w:r>
      <w:r w:rsidRPr="00455F26">
        <w:rPr>
          <w:sz w:val="16"/>
        </w:rPr>
        <w:t xml:space="preserve">, or at least a ‘liberal’ leadership – a modernising elite - sector in a para-statist civil society (state-sanctioned/approved/permitted), working within the system – friendly critics or critical friends of the regime.81 In effect, this was an elite that was fostered for a period in the future when repression and dictatorship became unsustainable in a radical-nationalist populace with leftist tendencies and a desire to reunify the country. Indeed, by the 1980s, as popular unrest grew, </w:t>
      </w:r>
      <w:r w:rsidRPr="00455F26">
        <w:rPr>
          <w:rStyle w:val="StyleUnderline"/>
        </w:rPr>
        <w:t>US strategy shifted towards ‘</w:t>
      </w:r>
      <w:r w:rsidRPr="00455F26">
        <w:rPr>
          <w:rStyle w:val="Emphasis"/>
        </w:rPr>
        <w:t>democracy promotion’</w:t>
      </w:r>
      <w:r w:rsidRPr="00455F26">
        <w:rPr>
          <w:sz w:val="16"/>
        </w:rPr>
        <w:t xml:space="preserve"> (actually, the initial move in this direction began with the end of the Vietnam War) </w:t>
      </w:r>
      <w:r w:rsidRPr="00455F26">
        <w:rPr>
          <w:rStyle w:val="StyleUnderline"/>
        </w:rPr>
        <w:t>as the basis of ‘</w:t>
      </w:r>
      <w:r w:rsidRPr="00455F26">
        <w:rPr>
          <w:rStyle w:val="Emphasis"/>
        </w:rPr>
        <w:t>stability’</w:t>
      </w:r>
      <w:r w:rsidRPr="00455F26">
        <w:rPr>
          <w:rStyle w:val="StyleUnderline"/>
        </w:rPr>
        <w:t>.</w:t>
      </w:r>
      <w:r w:rsidRPr="00455F26">
        <w:rPr>
          <w:sz w:val="16"/>
        </w:rPr>
        <w:t>82</w:t>
      </w:r>
    </w:p>
    <w:p w14:paraId="28675181" w14:textId="77777777" w:rsidR="00096457" w:rsidRPr="00455F26" w:rsidRDefault="00096457" w:rsidP="00096457">
      <w:pPr>
        <w:rPr>
          <w:sz w:val="16"/>
        </w:rPr>
      </w:pPr>
      <w:r w:rsidRPr="00455F26">
        <w:rPr>
          <w:sz w:val="16"/>
        </w:rPr>
        <w:t>Yet, up to the 1970s, South Korea remained economically backward while North Korea outstripped it in terms of economic growth and living standards. The Vietnam War changed the equation significantly. In return for the deployment of a cumulative total of 300,000 troops, South Korea received without-strings aid of billions of dollars from 1965-1973. It was the massive boost from war contracts and to consumer goods production for export that South Korea’s economy grew and raised living standards and, indirectly, fed the demand for political freedoms. War, therefore, played a fundamental role in the making and remaking of modern Korea.83</w:t>
      </w:r>
    </w:p>
    <w:p w14:paraId="1EAE77D0" w14:textId="77777777" w:rsidR="00096457" w:rsidRPr="00455F26" w:rsidRDefault="00096457" w:rsidP="00096457">
      <w:pPr>
        <w:rPr>
          <w:rStyle w:val="StyleUnderline"/>
        </w:rPr>
      </w:pPr>
      <w:r w:rsidRPr="00455F26">
        <w:rPr>
          <w:sz w:val="16"/>
        </w:rPr>
        <w:t xml:space="preserve">However, in the only book-length analysis of the US role in building ‘civil society’ and South Korean ‘democracy’, Brazinsky argues that, despite decades-long support for an unpopular repressive regime, the US would have preferred to build democracy but for the intervention of the cold war and therefore the Soviet threat. A stable alliance took precedence over democracy. Brazinsky separates US support for repression from support for Korean civil society construction, the making of the social basis for attenuated democracy, a liberal social sector. </w:t>
      </w:r>
      <w:r w:rsidRPr="00455F26">
        <w:rPr>
          <w:rStyle w:val="StyleUnderline"/>
        </w:rPr>
        <w:t>In line with liberalism/liberal internationalism, Brazinsky fails to appreciate the combined/complex character of regime-formation, in which there are roles for both coercion and consent, violence and reform, exclusion and inclusion.</w:t>
      </w:r>
    </w:p>
    <w:p w14:paraId="26373803" w14:textId="77777777" w:rsidR="00096457" w:rsidRPr="00455F26" w:rsidRDefault="00096457" w:rsidP="00096457">
      <w:pPr>
        <w:rPr>
          <w:sz w:val="16"/>
        </w:rPr>
      </w:pPr>
      <w:r w:rsidRPr="00455F26">
        <w:rPr>
          <w:sz w:val="16"/>
        </w:rPr>
        <w:t xml:space="preserve">In addition, Brazinsky either ignores, misses, or misunderstands the role of race and racism as isolated incidents beyond the essential fabric of American attitudes, or within dominant liberal thinking. Yet, </w:t>
      </w:r>
      <w:r w:rsidRPr="00455F26">
        <w:rPr>
          <w:rStyle w:val="Emphasis"/>
        </w:rPr>
        <w:t>evidence indicates race and racism as fundamental both to the construction of American society, economy and polity, and its foreign policy</w:t>
      </w:r>
      <w:r w:rsidRPr="00455F26">
        <w:rPr>
          <w:sz w:val="16"/>
        </w:rPr>
        <w:t xml:space="preserve">. 84 </w:t>
      </w:r>
      <w:r w:rsidRPr="00455F26">
        <w:rPr>
          <w:rStyle w:val="StyleUnderline"/>
        </w:rPr>
        <w:t>Koreans were viewed as a backward people, dependent, requiring massive cultural transformation to ready them for modernity and civilisation, as semi-humans whose lives were cheap</w:t>
      </w:r>
      <w:r w:rsidRPr="00455F26">
        <w:rPr>
          <w:sz w:val="16"/>
        </w:rPr>
        <w:t xml:space="preserve">.85 Such </w:t>
      </w:r>
      <w:r w:rsidRPr="00455F26">
        <w:rPr>
          <w:rStyle w:val="Emphasis"/>
        </w:rPr>
        <w:t>attitudes were embedded</w:t>
      </w:r>
      <w:r w:rsidRPr="00455F26">
        <w:rPr>
          <w:sz w:val="16"/>
        </w:rPr>
        <w:t xml:space="preserve"> </w:t>
      </w:r>
      <w:r w:rsidRPr="00455F26">
        <w:rPr>
          <w:rStyle w:val="StyleUnderline"/>
        </w:rPr>
        <w:t>within</w:t>
      </w:r>
      <w:r w:rsidRPr="00455F26">
        <w:rPr>
          <w:sz w:val="16"/>
        </w:rPr>
        <w:t xml:space="preserve"> the military </w:t>
      </w:r>
      <w:r w:rsidRPr="00455F26">
        <w:rPr>
          <w:rStyle w:val="Emphasis"/>
        </w:rPr>
        <w:t>leadership</w:t>
      </w:r>
      <w:r w:rsidRPr="00455F26">
        <w:rPr>
          <w:sz w:val="16"/>
        </w:rPr>
        <w:t xml:space="preserve"> </w:t>
      </w:r>
      <w:r w:rsidRPr="00455F26">
        <w:rPr>
          <w:rStyle w:val="StyleUnderline"/>
        </w:rPr>
        <w:t>as well as</w:t>
      </w:r>
      <w:r w:rsidRPr="00455F26">
        <w:rPr>
          <w:sz w:val="16"/>
        </w:rPr>
        <w:t xml:space="preserve"> in </w:t>
      </w:r>
      <w:r w:rsidRPr="00455F26">
        <w:rPr>
          <w:rStyle w:val="Emphasis"/>
        </w:rPr>
        <w:t>Asian studies programmes</w:t>
      </w:r>
      <w:r w:rsidRPr="00455F26">
        <w:rPr>
          <w:sz w:val="16"/>
        </w:rPr>
        <w:t xml:space="preserve"> </w:t>
      </w:r>
      <w:r w:rsidRPr="00455F26">
        <w:rPr>
          <w:rStyle w:val="StyleUnderline"/>
        </w:rPr>
        <w:t>that</w:t>
      </w:r>
      <w:r w:rsidRPr="00455F26">
        <w:rPr>
          <w:sz w:val="16"/>
        </w:rPr>
        <w:t xml:space="preserve"> </w:t>
      </w:r>
      <w:r w:rsidRPr="00455F26">
        <w:rPr>
          <w:rStyle w:val="StyleUnderline"/>
        </w:rPr>
        <w:t>were funded to comprehend</w:t>
      </w:r>
      <w:r w:rsidRPr="00455F26">
        <w:rPr>
          <w:sz w:val="16"/>
        </w:rPr>
        <w:t xml:space="preserve"> “</w:t>
      </w:r>
      <w:r w:rsidRPr="00455F26">
        <w:rPr>
          <w:rStyle w:val="Emphasis"/>
        </w:rPr>
        <w:t>the Asian mind</w:t>
      </w:r>
      <w:r w:rsidRPr="00455F26">
        <w:rPr>
          <w:sz w:val="16"/>
        </w:rPr>
        <w:t xml:space="preserve">” </w:t>
      </w:r>
      <w:r w:rsidRPr="00455F26">
        <w:rPr>
          <w:rStyle w:val="StyleUnderline"/>
        </w:rPr>
        <w:t xml:space="preserve">in readiness for America’s </w:t>
      </w:r>
      <w:r w:rsidRPr="00455F26">
        <w:rPr>
          <w:rStyle w:val="Emphasis"/>
        </w:rPr>
        <w:t>civilising mission</w:t>
      </w:r>
      <w:r w:rsidRPr="00455F26">
        <w:rPr>
          <w:sz w:val="16"/>
        </w:rPr>
        <w:t xml:space="preserve">. General Douglas </w:t>
      </w:r>
      <w:r w:rsidRPr="00455F26">
        <w:rPr>
          <w:rStyle w:val="Emphasis"/>
        </w:rPr>
        <w:t>MacArthur</w:t>
      </w:r>
      <w:r w:rsidRPr="00455F26">
        <w:rPr>
          <w:sz w:val="16"/>
        </w:rPr>
        <w:t xml:space="preserve"> </w:t>
      </w:r>
      <w:r w:rsidRPr="00455F26">
        <w:rPr>
          <w:rStyle w:val="StyleUnderline"/>
        </w:rPr>
        <w:t>believed</w:t>
      </w:r>
      <w:r w:rsidRPr="00455F26">
        <w:rPr>
          <w:sz w:val="16"/>
        </w:rPr>
        <w:t xml:space="preserve"> that </w:t>
      </w:r>
      <w:r w:rsidRPr="00455F26">
        <w:rPr>
          <w:rStyle w:val="Emphasis"/>
        </w:rPr>
        <w:t>Asians understood only</w:t>
      </w:r>
      <w:r w:rsidRPr="00455F26">
        <w:rPr>
          <w:sz w:val="16"/>
        </w:rPr>
        <w:t xml:space="preserve"> one thing – </w:t>
      </w:r>
      <w:r w:rsidRPr="00455F26">
        <w:rPr>
          <w:rStyle w:val="Emphasis"/>
        </w:rPr>
        <w:t>violence</w:t>
      </w:r>
      <w:r w:rsidRPr="00455F26">
        <w:rPr>
          <w:sz w:val="16"/>
        </w:rPr>
        <w:t>; and that the Pacific Ocean was an “Anglo-Saxon lake”.86</w:t>
      </w:r>
    </w:p>
    <w:p w14:paraId="2F6C8F93" w14:textId="77777777" w:rsidR="00096457" w:rsidRPr="00455F26" w:rsidRDefault="00096457" w:rsidP="00096457">
      <w:pPr>
        <w:rPr>
          <w:sz w:val="16"/>
        </w:rPr>
      </w:pPr>
      <w:r w:rsidRPr="00455F26">
        <w:rPr>
          <w:sz w:val="16"/>
        </w:rPr>
        <w:t xml:space="preserve">In this respect, MacArthur, President Truman, and secretary of state Dean Acheson, among others, expressed essentially the outlook lauded as superior by Mead in God and Gold (2007) in which he celebrates the superiority of the Anglo-Saxons in those very terms – as builders of peace, the global conditions for capitalism, the international institutions of order. Modernisation theory, the secular distillation of this creed in the cold war, demanded an elite and elite networks for moulding leadership and strategies for western-style economic and political development. Although Brazinsky examines numerous initiatives to modernise Korea and build a civilian elite to lead it, he fails to see its exclusive, statist and elitist character or to comprehend the linkage of repression of radicals with the processes of elite socialisation in ‘civil society’ programmes. Given this, </w:t>
      </w:r>
      <w:r w:rsidRPr="00455F26">
        <w:rPr>
          <w:rStyle w:val="StyleUnderline"/>
        </w:rPr>
        <w:t>more research is required to critically examine the historical record</w:t>
      </w:r>
      <w:r w:rsidRPr="00455F26">
        <w:rPr>
          <w:sz w:val="16"/>
        </w:rPr>
        <w:t xml:space="preserve">. Yet, </w:t>
      </w:r>
      <w:r w:rsidRPr="00455F26">
        <w:rPr>
          <w:rStyle w:val="Emphasis"/>
        </w:rPr>
        <w:t>the Gramsci-Kautsky synthesis may provide a better explanation of elite-elite relations in postwar order-building and the fostering of a Korean ruling elite and a broadly supportive civil society sector</w:t>
      </w:r>
      <w:r w:rsidRPr="00455F26">
        <w:rPr>
          <w:sz w:val="16"/>
        </w:rPr>
        <w:t>.</w:t>
      </w:r>
    </w:p>
    <w:p w14:paraId="72CCD4FD" w14:textId="77777777" w:rsidR="00096457" w:rsidRDefault="00096457" w:rsidP="00096457">
      <w:pPr>
        <w:pStyle w:val="Heading3"/>
      </w:pPr>
      <w:r>
        <w:t>2NC---AT: Space Col</w:t>
      </w:r>
    </w:p>
    <w:p w14:paraId="3713DEE7" w14:textId="77777777" w:rsidR="00096457" w:rsidRDefault="00096457" w:rsidP="00096457">
      <w:pPr>
        <w:pStyle w:val="Heading4"/>
      </w:pPr>
      <w:r>
        <w:t>AT: Space col</w:t>
      </w:r>
    </w:p>
    <w:p w14:paraId="105B1A77" w14:textId="77777777" w:rsidR="00096457" w:rsidRPr="006D00BE" w:rsidRDefault="00096457" w:rsidP="00096457">
      <w:r>
        <w:rPr>
          <w:rStyle w:val="Style13ptBold"/>
        </w:rPr>
        <w:t xml:space="preserve">Crawford, 21 </w:t>
      </w:r>
      <w:r>
        <w:t>[Kate Crawford is a writer, composer, producer and academic. Crawford is a principal researcher at Microsoft Research (Social Media Collective), the co-founder and director of research at the AI Now Institute at NYU, a visiting professor at the MIT Center for Civic Media, a senior fellow at the Information Law Institute at NYU, and an associate professor in the Journalism and Media Research Centre at the University of New South Wales, “Atlas of AI: Power, Politics, and the Planetary Costs of Artificial Intelligence,” 2021, Yale University Press]//Townes</w:t>
      </w:r>
    </w:p>
    <w:p w14:paraId="1212F2D8" w14:textId="77777777" w:rsidR="00096457" w:rsidRPr="00903FE6" w:rsidRDefault="00096457" w:rsidP="00096457">
      <w:pPr>
        <w:rPr>
          <w:sz w:val="16"/>
        </w:rPr>
      </w:pPr>
      <w:r w:rsidRPr="00903FE6">
        <w:rPr>
          <w:sz w:val="16"/>
        </w:rPr>
        <w:t xml:space="preserve">That </w:t>
      </w:r>
      <w:r w:rsidRPr="00903FE6">
        <w:rPr>
          <w:rStyle w:val="Emphasis"/>
        </w:rPr>
        <w:t>space colonization</w:t>
      </w:r>
      <w:r w:rsidRPr="00903FE6">
        <w:rPr>
          <w:sz w:val="16"/>
        </w:rPr>
        <w:t xml:space="preserve"> and frontier mining </w:t>
      </w:r>
      <w:r w:rsidRPr="00903FE6">
        <w:rPr>
          <w:rStyle w:val="StyleUnderline"/>
        </w:rPr>
        <w:t>have become</w:t>
      </w:r>
      <w:r w:rsidRPr="00903FE6">
        <w:rPr>
          <w:sz w:val="16"/>
        </w:rPr>
        <w:t xml:space="preserve"> the common </w:t>
      </w:r>
      <w:r w:rsidRPr="00903FE6">
        <w:rPr>
          <w:rStyle w:val="Emphasis"/>
        </w:rPr>
        <w:t>corporate fantasies</w:t>
      </w:r>
      <w:r w:rsidRPr="00903FE6">
        <w:rPr>
          <w:sz w:val="16"/>
        </w:rPr>
        <w:t xml:space="preserve"> of tech billionaires </w:t>
      </w:r>
      <w:r w:rsidRPr="00903FE6">
        <w:rPr>
          <w:rStyle w:val="StyleUnderline"/>
        </w:rPr>
        <w:t>underscores</w:t>
      </w:r>
      <w:r w:rsidRPr="00903FE6">
        <w:rPr>
          <w:sz w:val="16"/>
        </w:rPr>
        <w:t xml:space="preserve"> a fundamentally </w:t>
      </w:r>
      <w:r w:rsidRPr="00903FE6">
        <w:rPr>
          <w:rStyle w:val="StyleUnderline"/>
        </w:rPr>
        <w:t>troubling relationship to Earth</w:t>
      </w:r>
      <w:r w:rsidRPr="00903FE6">
        <w:rPr>
          <w:sz w:val="16"/>
        </w:rPr>
        <w:t xml:space="preserve">. Their vision of the future </w:t>
      </w:r>
      <w:r w:rsidRPr="00903FE6">
        <w:rPr>
          <w:rStyle w:val="StyleUnderline"/>
        </w:rPr>
        <w:t>does not include minimizing</w:t>
      </w:r>
      <w:r w:rsidRPr="00903FE6">
        <w:rPr>
          <w:sz w:val="16"/>
        </w:rPr>
        <w:t xml:space="preserve"> oil and gas exploration or containing </w:t>
      </w:r>
      <w:r w:rsidRPr="00903FE6">
        <w:rPr>
          <w:rStyle w:val="Emphasis"/>
        </w:rPr>
        <w:t>resource consumption</w:t>
      </w:r>
      <w:r w:rsidRPr="00903FE6">
        <w:rPr>
          <w:sz w:val="16"/>
        </w:rPr>
        <w:t xml:space="preserve"> </w:t>
      </w:r>
      <w:r w:rsidRPr="00903FE6">
        <w:rPr>
          <w:rStyle w:val="StyleUnderline"/>
        </w:rPr>
        <w:t>or</w:t>
      </w:r>
      <w:r w:rsidRPr="00903FE6">
        <w:rPr>
          <w:sz w:val="16"/>
        </w:rPr>
        <w:t xml:space="preserve"> even reducing the </w:t>
      </w:r>
      <w:r w:rsidRPr="00903FE6">
        <w:rPr>
          <w:rStyle w:val="Emphasis"/>
        </w:rPr>
        <w:t>exploitative labor</w:t>
      </w:r>
      <w:r w:rsidRPr="00903FE6">
        <w:rPr>
          <w:sz w:val="16"/>
        </w:rPr>
        <w:t xml:space="preserve"> practices that have enriched them. Instead, the language of the tech elite often echoes settler colonialism, seeking to displace Earth’s population and capture territory for mineral extraction. Silicon Valley’s billionaire space race similarly assumes that the last commons—outer space—can be taken by whichever empire gets there first. This is despite the main convention governing space mining, the 1967 Outer Space Treaty, which recognizes that space is the “common interest of all mankind” and that any exploration or use “should be carried on for the benefit of all peoples.”21</w:t>
      </w:r>
    </w:p>
    <w:p w14:paraId="7BFAF100" w14:textId="77777777" w:rsidR="00096457" w:rsidRPr="00903FE6" w:rsidRDefault="00096457" w:rsidP="00096457">
      <w:pPr>
        <w:rPr>
          <w:sz w:val="16"/>
        </w:rPr>
      </w:pPr>
      <w:r w:rsidRPr="00903FE6">
        <w:rPr>
          <w:sz w:val="16"/>
        </w:rPr>
        <w:t xml:space="preserve">In 2015, Bezos’s Blue Origin and Musk’s SpaceX lobbied Congress and the Obama administration to enact the Commercial Space Launch Competitiveness Act.22 It extends an exemption for commercial space companies from federal regulation until 2023, allowing them to own any mining resources extracted from asteroids and keep the profits.23 This legislation directly undercuts the idea of space as a commons, and </w:t>
      </w:r>
      <w:r w:rsidRPr="00903FE6">
        <w:rPr>
          <w:rStyle w:val="StyleUnderline"/>
        </w:rPr>
        <w:t>creates</w:t>
      </w:r>
      <w:r w:rsidRPr="00903FE6">
        <w:rPr>
          <w:sz w:val="16"/>
        </w:rPr>
        <w:t xml:space="preserve"> a </w:t>
      </w:r>
      <w:r w:rsidRPr="00903FE6">
        <w:rPr>
          <w:rStyle w:val="Emphasis"/>
        </w:rPr>
        <w:t>commercial incentive</w:t>
      </w:r>
      <w:r w:rsidRPr="00903FE6">
        <w:rPr>
          <w:sz w:val="16"/>
        </w:rPr>
        <w:t xml:space="preserve"> </w:t>
      </w:r>
      <w:r w:rsidRPr="00903FE6">
        <w:rPr>
          <w:rStyle w:val="StyleUnderline"/>
        </w:rPr>
        <w:t>to</w:t>
      </w:r>
      <w:r w:rsidRPr="00903FE6">
        <w:rPr>
          <w:sz w:val="16"/>
        </w:rPr>
        <w:t xml:space="preserve"> “</w:t>
      </w:r>
      <w:r w:rsidRPr="00903FE6">
        <w:rPr>
          <w:rStyle w:val="Emphasis"/>
        </w:rPr>
        <w:t>go forth and conquer</w:t>
      </w:r>
      <w:r w:rsidRPr="00903FE6">
        <w:rPr>
          <w:sz w:val="16"/>
        </w:rPr>
        <w:t>.”24</w:t>
      </w:r>
    </w:p>
    <w:p w14:paraId="64FC9777" w14:textId="77777777" w:rsidR="00096457" w:rsidRPr="00903FE6" w:rsidRDefault="00096457" w:rsidP="00096457">
      <w:pPr>
        <w:rPr>
          <w:rStyle w:val="StyleUnderline"/>
        </w:rPr>
      </w:pPr>
      <w:r w:rsidRPr="00903FE6">
        <w:rPr>
          <w:sz w:val="16"/>
        </w:rPr>
        <w:t xml:space="preserve">Space has become the ultimate imperial ambition, </w:t>
      </w:r>
      <w:r w:rsidRPr="00903FE6">
        <w:rPr>
          <w:rStyle w:val="StyleUnderline"/>
        </w:rPr>
        <w:t>symbolizing</w:t>
      </w:r>
      <w:r w:rsidRPr="00903FE6">
        <w:rPr>
          <w:sz w:val="16"/>
        </w:rPr>
        <w:t xml:space="preserve"> an </w:t>
      </w:r>
      <w:r w:rsidRPr="00903FE6">
        <w:rPr>
          <w:rStyle w:val="StyleUnderline"/>
        </w:rPr>
        <w:t>escape from</w:t>
      </w:r>
      <w:r w:rsidRPr="00903FE6">
        <w:rPr>
          <w:sz w:val="16"/>
        </w:rPr>
        <w:t xml:space="preserve"> the </w:t>
      </w:r>
      <w:r w:rsidRPr="00903FE6">
        <w:rPr>
          <w:rStyle w:val="Emphasis"/>
        </w:rPr>
        <w:t>limits</w:t>
      </w:r>
      <w:r w:rsidRPr="00903FE6">
        <w:rPr>
          <w:sz w:val="16"/>
        </w:rPr>
        <w:t xml:space="preserve"> of Earth, bodies, and regulation. It is perhaps no surprise that many of the Silicon Valley tech elite are </w:t>
      </w:r>
      <w:r w:rsidRPr="00903FE6">
        <w:rPr>
          <w:rStyle w:val="StyleUnderline"/>
        </w:rPr>
        <w:t>invested in</w:t>
      </w:r>
      <w:r w:rsidRPr="00903FE6">
        <w:rPr>
          <w:sz w:val="16"/>
        </w:rPr>
        <w:t xml:space="preserve"> the vision of </w:t>
      </w:r>
      <w:r w:rsidRPr="00903FE6">
        <w:rPr>
          <w:rStyle w:val="Emphasis"/>
        </w:rPr>
        <w:t>abandoning the planet</w:t>
      </w:r>
      <w:r w:rsidRPr="00903FE6">
        <w:rPr>
          <w:sz w:val="16"/>
        </w:rPr>
        <w:t xml:space="preserve">. Space colonization fits well alongside the other fantasies of lifeextension dieting, blood transfusions from teenagers, brainuploading to the cloud, and vitamins for immortality.25 Blue Origin’s high-gloss advertising is part of this dark utopianism. It is a whispered summons to become the Übermensch, to exceed all boundaries: biological, social, ethical, and ecological. But underneath, </w:t>
      </w:r>
      <w:r w:rsidRPr="00903FE6">
        <w:rPr>
          <w:rStyle w:val="StyleUnderline"/>
        </w:rPr>
        <w:t xml:space="preserve">these visions of brave new worlds seem </w:t>
      </w:r>
      <w:r w:rsidRPr="00903FE6">
        <w:rPr>
          <w:rStyle w:val="Emphasis"/>
        </w:rPr>
        <w:t>driven</w:t>
      </w:r>
      <w:r w:rsidRPr="00903FE6">
        <w:rPr>
          <w:rStyle w:val="StyleUnderline"/>
        </w:rPr>
        <w:t xml:space="preserve"> most </w:t>
      </w:r>
      <w:r w:rsidRPr="00903FE6">
        <w:rPr>
          <w:rStyle w:val="Emphasis"/>
        </w:rPr>
        <w:t>of</w:t>
      </w:r>
      <w:r w:rsidRPr="00903FE6">
        <w:rPr>
          <w:rStyle w:val="StyleUnderline"/>
        </w:rPr>
        <w:t xml:space="preserve"> all by fear: </w:t>
      </w:r>
      <w:r w:rsidRPr="00903FE6">
        <w:rPr>
          <w:rStyle w:val="Emphasis"/>
        </w:rPr>
        <w:t>fear of death</w:t>
      </w:r>
      <w:r w:rsidRPr="00903FE6">
        <w:rPr>
          <w:rStyle w:val="StyleUnderline"/>
        </w:rPr>
        <w:t>—individually and collectively—and fear that time is truly running out.</w:t>
      </w:r>
    </w:p>
    <w:p w14:paraId="494BA3D8" w14:textId="77777777" w:rsidR="00096457" w:rsidRDefault="00096457" w:rsidP="00096457">
      <w:pPr>
        <w:pStyle w:val="Heading3"/>
      </w:pPr>
      <w:r>
        <w:t>2NC---Heg Collapse Inev</w:t>
      </w:r>
    </w:p>
    <w:p w14:paraId="75D979B8" w14:textId="77777777" w:rsidR="00096457" w:rsidRDefault="00096457" w:rsidP="00096457">
      <w:pPr>
        <w:pStyle w:val="Heading4"/>
      </w:pPr>
      <w:r>
        <w:t xml:space="preserve">Heg collapse inev --- foreign investment, inflexibility, manufacturing, civil war, corruption, national security state, nuclear threats, failed terror responses, Chinese outperformance and inequality all thump. </w:t>
      </w:r>
    </w:p>
    <w:p w14:paraId="331F8965" w14:textId="77777777" w:rsidR="00096457" w:rsidRPr="00893D3C" w:rsidRDefault="00096457" w:rsidP="00096457">
      <w:r>
        <w:rPr>
          <w:rStyle w:val="Style13ptBold"/>
        </w:rPr>
        <w:t xml:space="preserve">Rapanyane, 20 </w:t>
      </w:r>
      <w:r>
        <w:t>[Makhura Benjamin Rapanyane is a PhD Candidate (International Politics) at the University of Limpopo and does research in Comparative Politics, African Politics, Afrocentricity, Foreign Policy Analysis, “The new world [dis] order in the complexity of multi-polarity: United States of America's hegemonic decline and the configuration of new power patterns,” 2020, Public Affairs]//Townes</w:t>
      </w:r>
    </w:p>
    <w:p w14:paraId="5BE6C3C7" w14:textId="77777777" w:rsidR="00096457" w:rsidRPr="00893D3C" w:rsidRDefault="00096457" w:rsidP="00096457">
      <w:pPr>
        <w:rPr>
          <w:sz w:val="16"/>
        </w:rPr>
      </w:pPr>
      <w:r w:rsidRPr="00893D3C">
        <w:rPr>
          <w:sz w:val="16"/>
        </w:rPr>
        <w:t xml:space="preserve">This article as advised by the basic elements of Afrocentricity (to be outlined in the next section) assesses the US Hegemonic decline in the period after the Cold War era. The central thread in this article is to analyze the fundamental challenges to the US global hegemony and also to explain the symptoms of this hegemonic decline to show well that US </w:t>
      </w:r>
      <w:r w:rsidRPr="00893D3C">
        <w:rPr>
          <w:rStyle w:val="Emphasis"/>
          <w:highlight w:val="green"/>
        </w:rPr>
        <w:t>hegemony is coming to an end</w:t>
      </w:r>
      <w:r w:rsidRPr="00893D3C">
        <w:rPr>
          <w:sz w:val="16"/>
        </w:rPr>
        <w:t xml:space="preserve">. In this article, the word, hegemony is used interchangeably with predomination and dominion to explain the entire context of this article. Equally important is the unpacking of the synopsis of the cold war and/ ideological conflict which resulted in the USA becoming the global hegemon after the breakup of the Soviet Union Empire in 1989. Thus, the problem statement denoted by this article is that, </w:t>
      </w:r>
      <w:r w:rsidRPr="00FF206C">
        <w:rPr>
          <w:rStyle w:val="Emphasis"/>
        </w:rPr>
        <w:t>the USA</w:t>
      </w:r>
      <w:r w:rsidRPr="00893D3C">
        <w:rPr>
          <w:sz w:val="16"/>
        </w:rPr>
        <w:t xml:space="preserve"> </w:t>
      </w:r>
      <w:r w:rsidRPr="00FF206C">
        <w:rPr>
          <w:rStyle w:val="StyleUnderline"/>
        </w:rPr>
        <w:t>has been experiencing</w:t>
      </w:r>
      <w:r w:rsidRPr="00893D3C">
        <w:rPr>
          <w:sz w:val="16"/>
        </w:rPr>
        <w:t xml:space="preserve"> </w:t>
      </w:r>
      <w:r w:rsidRPr="00FF206C">
        <w:rPr>
          <w:rStyle w:val="Emphasis"/>
        </w:rPr>
        <w:t>fundamental</w:t>
      </w:r>
      <w:r w:rsidRPr="00893D3C">
        <w:rPr>
          <w:sz w:val="16"/>
        </w:rPr>
        <w:t xml:space="preserve"> internal and external </w:t>
      </w:r>
      <w:r w:rsidRPr="00FF206C">
        <w:rPr>
          <w:rStyle w:val="Emphasis"/>
        </w:rPr>
        <w:t>challenges</w:t>
      </w:r>
      <w:r w:rsidRPr="00893D3C">
        <w:rPr>
          <w:sz w:val="16"/>
        </w:rPr>
        <w:t xml:space="preserve"> </w:t>
      </w:r>
      <w:r w:rsidRPr="00FF206C">
        <w:rPr>
          <w:rStyle w:val="StyleUnderline"/>
        </w:rPr>
        <w:t>to</w:t>
      </w:r>
      <w:r w:rsidRPr="00893D3C">
        <w:rPr>
          <w:sz w:val="16"/>
        </w:rPr>
        <w:t xml:space="preserve"> its global </w:t>
      </w:r>
      <w:r w:rsidRPr="00FF206C">
        <w:rPr>
          <w:rStyle w:val="Emphasis"/>
        </w:rPr>
        <w:t>hegemony</w:t>
      </w:r>
      <w:r w:rsidRPr="00893D3C">
        <w:rPr>
          <w:sz w:val="16"/>
        </w:rPr>
        <w:t xml:space="preserve">. Hence, making it clear that its economic and political dominion is at risk, even though it is quite difficult for the USA to come to terms with it. Therefore, this article comes at a significant time in history where </w:t>
      </w:r>
      <w:r w:rsidRPr="00893D3C">
        <w:rPr>
          <w:rStyle w:val="Emphasis"/>
          <w:highlight w:val="green"/>
        </w:rPr>
        <w:t>China, EU and BRICS</w:t>
      </w:r>
      <w:r w:rsidRPr="00893D3C">
        <w:rPr>
          <w:sz w:val="16"/>
        </w:rPr>
        <w:t xml:space="preserve"> are going through significant political and economic developments in the sense that their increasing economic power is undeniable, as they </w:t>
      </w:r>
      <w:r w:rsidRPr="00893D3C">
        <w:rPr>
          <w:rStyle w:val="Emphasis"/>
          <w:highlight w:val="green"/>
        </w:rPr>
        <w:t>continuously attract</w:t>
      </w:r>
      <w:r w:rsidRPr="00893D3C">
        <w:rPr>
          <w:rStyle w:val="Emphasis"/>
        </w:rPr>
        <w:t xml:space="preserve"> </w:t>
      </w:r>
      <w:r w:rsidRPr="00893D3C">
        <w:rPr>
          <w:rStyle w:val="Emphasis"/>
          <w:highlight w:val="green"/>
        </w:rPr>
        <w:t>F</w:t>
      </w:r>
      <w:r w:rsidRPr="00893D3C">
        <w:rPr>
          <w:rStyle w:val="Emphasis"/>
        </w:rPr>
        <w:t>oreign</w:t>
      </w:r>
      <w:r w:rsidRPr="00FF206C">
        <w:rPr>
          <w:rStyle w:val="Emphasis"/>
        </w:rPr>
        <w:t xml:space="preserve"> </w:t>
      </w:r>
      <w:r w:rsidRPr="00893D3C">
        <w:rPr>
          <w:rStyle w:val="Emphasis"/>
          <w:highlight w:val="green"/>
        </w:rPr>
        <w:t>D</w:t>
      </w:r>
      <w:r w:rsidRPr="00FF206C">
        <w:rPr>
          <w:rStyle w:val="Emphasis"/>
        </w:rPr>
        <w:t xml:space="preserve">irect </w:t>
      </w:r>
      <w:r w:rsidRPr="00893D3C">
        <w:rPr>
          <w:rStyle w:val="Emphasis"/>
          <w:highlight w:val="green"/>
        </w:rPr>
        <w:t>I</w:t>
      </w:r>
      <w:r w:rsidRPr="00893D3C">
        <w:rPr>
          <w:rStyle w:val="Emphasis"/>
        </w:rPr>
        <w:t>nvestment</w:t>
      </w:r>
      <w:r w:rsidRPr="00893D3C">
        <w:rPr>
          <w:sz w:val="16"/>
        </w:rPr>
        <w:t xml:space="preserve"> (FDI) from the international system. Further, they have at once shown their strength in the Doha Round by demanding new leadership in both the World Bank and the International Monetary Fund. In the future, such instances will be frequent, particularly when it relates to international agreements to counter US hegemony in the world. The interlinkage that is found in the presumed US hegemonic decline is centrally found in the BRICS countries having increased economic strength and leverage to communicate their desires and needs in the international arena.</w:t>
      </w:r>
    </w:p>
    <w:p w14:paraId="3EF18C33" w14:textId="77777777" w:rsidR="00096457" w:rsidRPr="00893D3C" w:rsidRDefault="00096457" w:rsidP="00096457">
      <w:pPr>
        <w:rPr>
          <w:sz w:val="16"/>
        </w:rPr>
      </w:pPr>
      <w:r w:rsidRPr="00893D3C">
        <w:rPr>
          <w:sz w:val="16"/>
        </w:rPr>
        <w:t>1.1 Adoption and application of Afrocentricity</w:t>
      </w:r>
    </w:p>
    <w:p w14:paraId="539C5160" w14:textId="77777777" w:rsidR="00096457" w:rsidRPr="00893D3C" w:rsidRDefault="00096457" w:rsidP="00096457">
      <w:pPr>
        <w:rPr>
          <w:sz w:val="16"/>
        </w:rPr>
      </w:pPr>
      <w:r w:rsidRPr="00893D3C">
        <w:rPr>
          <w:sz w:val="16"/>
        </w:rPr>
        <w:t xml:space="preserve">This article employs Afrocentricity as the theoretical lens to analyze USA's hegemonic decline. This theory is better articulated by Asante (2003) and Shai (2019). The choice of the adoption and application of the theory in this article is informed by its cognitive and functional roles. In the spirit of DE-coloniality in South Africa, the author have opted to decipher this topic using Afrocentricity as it was deemed that its application would be relevant and suitable to contribute to the subject of this nature. Thus, it is imperative to take note that most of the </w:t>
      </w:r>
      <w:r w:rsidRPr="00893D3C">
        <w:rPr>
          <w:rStyle w:val="Emphasis"/>
          <w:highlight w:val="green"/>
        </w:rPr>
        <w:t>scholarly studies</w:t>
      </w:r>
      <w:r w:rsidRPr="00893D3C">
        <w:rPr>
          <w:sz w:val="16"/>
        </w:rPr>
        <w:t xml:space="preserve"> in this subject and/ topic </w:t>
      </w:r>
      <w:r w:rsidRPr="00FF206C">
        <w:rPr>
          <w:rStyle w:val="StyleUnderline"/>
        </w:rPr>
        <w:t xml:space="preserve">are </w:t>
      </w:r>
      <w:r w:rsidRPr="00893D3C">
        <w:rPr>
          <w:rStyle w:val="StyleUnderline"/>
          <w:highlight w:val="green"/>
        </w:rPr>
        <w:t>anchored on</w:t>
      </w:r>
      <w:r w:rsidRPr="00893D3C">
        <w:rPr>
          <w:sz w:val="16"/>
          <w:highlight w:val="green"/>
        </w:rPr>
        <w:t xml:space="preserve"> </w:t>
      </w:r>
      <w:r w:rsidRPr="00893D3C">
        <w:rPr>
          <w:rStyle w:val="Emphasis"/>
          <w:highlight w:val="green"/>
        </w:rPr>
        <w:t>State centered theories</w:t>
      </w:r>
      <w:r w:rsidRPr="00893D3C">
        <w:rPr>
          <w:sz w:val="16"/>
          <w:highlight w:val="green"/>
        </w:rPr>
        <w:t xml:space="preserve">, </w:t>
      </w:r>
      <w:r w:rsidRPr="00893D3C">
        <w:rPr>
          <w:rStyle w:val="StyleUnderline"/>
          <w:highlight w:val="green"/>
        </w:rPr>
        <w:t>composed of</w:t>
      </w:r>
      <w:r w:rsidRPr="00893D3C">
        <w:rPr>
          <w:sz w:val="16"/>
          <w:highlight w:val="green"/>
        </w:rPr>
        <w:t xml:space="preserve"> </w:t>
      </w:r>
      <w:r w:rsidRPr="00893D3C">
        <w:rPr>
          <w:rStyle w:val="Emphasis"/>
          <w:highlight w:val="green"/>
        </w:rPr>
        <w:t>Eurocentric</w:t>
      </w:r>
      <w:r w:rsidRPr="00893D3C">
        <w:rPr>
          <w:sz w:val="16"/>
          <w:highlight w:val="green"/>
        </w:rPr>
        <w:t xml:space="preserve"> </w:t>
      </w:r>
      <w:r w:rsidRPr="00893D3C">
        <w:rPr>
          <w:sz w:val="16"/>
        </w:rPr>
        <w:t xml:space="preserve">and American </w:t>
      </w:r>
      <w:r w:rsidRPr="00893D3C">
        <w:rPr>
          <w:rStyle w:val="Emphasis"/>
          <w:highlight w:val="green"/>
        </w:rPr>
        <w:t>perspectives</w:t>
      </w:r>
      <w:r w:rsidRPr="00893D3C">
        <w:rPr>
          <w:sz w:val="16"/>
        </w:rPr>
        <w:t xml:space="preserve"> on this subject (Mazama, 2003). The aforementioned </w:t>
      </w:r>
      <w:r w:rsidRPr="00FF206C">
        <w:rPr>
          <w:rStyle w:val="StyleUnderline"/>
        </w:rPr>
        <w:t xml:space="preserve">information </w:t>
      </w:r>
      <w:r w:rsidRPr="00893D3C">
        <w:rPr>
          <w:rStyle w:val="StyleUnderline"/>
          <w:highlight w:val="green"/>
        </w:rPr>
        <w:t>implies</w:t>
      </w:r>
      <w:r w:rsidRPr="00893D3C">
        <w:rPr>
          <w:sz w:val="16"/>
        </w:rPr>
        <w:t xml:space="preserve"> that the process of </w:t>
      </w:r>
      <w:r w:rsidRPr="00893D3C">
        <w:rPr>
          <w:rStyle w:val="StyleUnderline"/>
          <w:highlight w:val="green"/>
        </w:rPr>
        <w:t>colonizing</w:t>
      </w:r>
      <w:r w:rsidRPr="00893D3C">
        <w:rPr>
          <w:sz w:val="16"/>
        </w:rPr>
        <w:t xml:space="preserve"> and consequently provincializing international </w:t>
      </w:r>
      <w:r w:rsidRPr="00893D3C">
        <w:rPr>
          <w:rStyle w:val="StyleUnderline"/>
          <w:highlight w:val="green"/>
        </w:rPr>
        <w:t>politics</w:t>
      </w:r>
      <w:r w:rsidRPr="00893D3C">
        <w:rPr>
          <w:sz w:val="16"/>
        </w:rPr>
        <w:t xml:space="preserve"> and international strategic studies is a byproduct of Western construction shaped by western theories, concepts and ideas (Ndlovu-Gatsheni, 2018; Shai, 2019). Thus, endeavors to achieve epistemic justice or decolonizing international strategic studies unashamedly and unaffectedly require that the concepts, philosophies and theories which have been marginalized historically from Africa, by Africans and for Africans like Afrocentricity, ought to be utilized to conduct studies of this international nature (Maserumule, 2011, 2015). </w:t>
      </w:r>
      <w:r w:rsidRPr="00893D3C">
        <w:rPr>
          <w:sz w:val="16"/>
          <w:szCs w:val="16"/>
        </w:rPr>
        <w:t>The fundamental idea behind the adoption of Afrocentricity is to generate an African perspective on international strategic studies and US hegemonic decline in order to make a well-articulated African standpoint underpinned by African standards, tools and value systems</w:t>
      </w:r>
      <w:r w:rsidRPr="00893D3C">
        <w:rPr>
          <w:sz w:val="10"/>
          <w:szCs w:val="16"/>
        </w:rPr>
        <w:t xml:space="preserve"> </w:t>
      </w:r>
      <w:r w:rsidRPr="00893D3C">
        <w:rPr>
          <w:sz w:val="16"/>
        </w:rPr>
        <w:t xml:space="preserve">(Asante, 2003). As such, the fundamental African values are applied in this subject to denote the analytic categories of this theory as well explained by Modupe (2003) are further broadened and invoked to make a better understanding of the application of this theory in the article. These are: (a) Grounding, which is the exercise of scholarship practice centered on Africans with their culture, history and continent, (b) Orientation “is having and pursuing intellectual interest in the African and the formation of a psychological identity direction, based upon that interest, in the direction toward Africa,” and (c) Perspective, which indicates self-consciousness in contemplating and influencing the world in a way that signifies the interests of Africa and is reminiscent of the kind, amount and quality of the elements as explained. Any comprehensive divergence from the prescriptions of this theory comprises of the so-called “transversal error” (Shai, 2019, p. 125). Having articulated the fundamental analytic categories of this theory, the author also stress out that there is no way one can conduct an Afrocentric article without the adoption and application of these analytic categories. As such, they are relevant in this article as they ensure that the application of Afrocentricity is done in the right manner. The adoption of this theory in the article does not serve as a total dismissal of the progressive views of mainstream political theories which are heavily leaned on Western value systems of theories and cultures in the article as they also assist researchers and academics in grasping both strategic and political discourse issues in Africa and the World. The main idea here is to show that the </w:t>
      </w:r>
      <w:r w:rsidRPr="00FF206C">
        <w:rPr>
          <w:rStyle w:val="StyleUnderline"/>
        </w:rPr>
        <w:t>positioning of Western ideas</w:t>
      </w:r>
      <w:r w:rsidRPr="00893D3C">
        <w:rPr>
          <w:sz w:val="16"/>
        </w:rPr>
        <w:t xml:space="preserve">, concepts and theories </w:t>
      </w:r>
      <w:r w:rsidRPr="00FF206C">
        <w:rPr>
          <w:rStyle w:val="Emphasis"/>
        </w:rPr>
        <w:t>as universal</w:t>
      </w:r>
      <w:r w:rsidRPr="00893D3C">
        <w:rPr>
          <w:sz w:val="16"/>
        </w:rPr>
        <w:t xml:space="preserve"> </w:t>
      </w:r>
      <w:r w:rsidRPr="00FF206C">
        <w:rPr>
          <w:rStyle w:val="StyleUnderline"/>
        </w:rPr>
        <w:t>is an academic violence</w:t>
      </w:r>
      <w:r w:rsidRPr="00893D3C">
        <w:rPr>
          <w:sz w:val="16"/>
        </w:rPr>
        <w:t xml:space="preserve"> and </w:t>
      </w:r>
      <w:r w:rsidRPr="00FF206C">
        <w:rPr>
          <w:rStyle w:val="StyleUnderline"/>
        </w:rPr>
        <w:t>destined to be</w:t>
      </w:r>
      <w:r w:rsidRPr="00893D3C">
        <w:rPr>
          <w:sz w:val="16"/>
        </w:rPr>
        <w:t xml:space="preserve"> </w:t>
      </w:r>
      <w:r w:rsidRPr="00FF206C">
        <w:rPr>
          <w:rStyle w:val="Emphasis"/>
        </w:rPr>
        <w:t>ill-conceived</w:t>
      </w:r>
      <w:r w:rsidRPr="00893D3C">
        <w:rPr>
          <w:sz w:val="16"/>
        </w:rPr>
        <w:t xml:space="preserve"> by all means (Shai, Nyawasha, &amp; Ndaguba, 2018). Equally important is the admission that theories and concepts are similar to systems in the sense that they are interdependent and/ work hand in hand for the motive of self-exaltation. This implies that the application of Afrocentricity in this article serves as an indication or sign that afford the theory a chance to co-exist with its European, Chinese, Asian, American and Australian counterparts in the quest for generating an alternative truth to orthodox accounts (Asante, 2003; Shai, 2019).</w:t>
      </w:r>
    </w:p>
    <w:p w14:paraId="2EEAA957" w14:textId="77777777" w:rsidR="00096457" w:rsidRPr="00893D3C" w:rsidRDefault="00096457" w:rsidP="00096457">
      <w:pPr>
        <w:rPr>
          <w:sz w:val="16"/>
        </w:rPr>
      </w:pPr>
      <w:r w:rsidRPr="00893D3C">
        <w:rPr>
          <w:sz w:val="16"/>
        </w:rPr>
        <w:t>1.2 A synopsis of the cold war</w:t>
      </w:r>
    </w:p>
    <w:p w14:paraId="7B6F43CC" w14:textId="77777777" w:rsidR="00096457" w:rsidRPr="00893D3C" w:rsidRDefault="00096457" w:rsidP="00096457">
      <w:pPr>
        <w:rPr>
          <w:sz w:val="16"/>
        </w:rPr>
      </w:pPr>
      <w:r w:rsidRPr="00893D3C">
        <w:rPr>
          <w:sz w:val="16"/>
        </w:rPr>
        <w:t>Cold War in this article is defined as “an intense economic, political, military, and ideological rivalry between nations, short of military conflict; sustained hostile political policies and an atmosphere of strain between opposed countries” (Everett, 2018). In the same way, Cold War was waged between the Soviet Union and USA. This also affected both countries' individual economic and political partners after the end of World War II in 1945. This war was waged because of economic and political reasons. Another significant fact which contributed to the rise of this ideological conflict was propaganda (institutionalized to belittle each other). This manifestation had only limited itself to the competition of manufacturing of deadly weapons of mass destructions and small interstate civil wars motivated and driven by the two big sides of USA and the Soviet Union (Encyclopedia Britannica, 2018). This implies that this ideological war and/ war of words was premised upon the competition to sway the Third World countries to either one of the sides and also a prolonged massive arms construction competition (Duara, 2014). Even though it lasted for an approximated five decades, its end marked the fragmentation of the Soviet Union Empire in 1989 and the emergence of the USA as the world's sole superpower to fill the criterion of the global hegemony (Sanskar, 2011). As such, the following conceptual foundation section broadens the concept of hegemony, alternatively, interpreted as Superpower.</w:t>
      </w:r>
    </w:p>
    <w:p w14:paraId="7688D71A" w14:textId="77777777" w:rsidR="00096457" w:rsidRPr="00893D3C" w:rsidRDefault="00096457" w:rsidP="00096457">
      <w:pPr>
        <w:rPr>
          <w:sz w:val="16"/>
        </w:rPr>
      </w:pPr>
      <w:r w:rsidRPr="00893D3C">
        <w:rPr>
          <w:sz w:val="16"/>
        </w:rPr>
        <w:t>1.3 Conceptual foundation: Hegemony or superpower</w:t>
      </w:r>
    </w:p>
    <w:p w14:paraId="7AB0F328" w14:textId="77777777" w:rsidR="00096457" w:rsidRPr="00893D3C" w:rsidRDefault="00096457" w:rsidP="00096457">
      <w:pPr>
        <w:rPr>
          <w:sz w:val="16"/>
        </w:rPr>
      </w:pPr>
      <w:r w:rsidRPr="00893D3C">
        <w:rPr>
          <w:sz w:val="16"/>
        </w:rPr>
        <w:t xml:space="preserve">A superpower and/ </w:t>
      </w:r>
      <w:r w:rsidRPr="00FF206C">
        <w:rPr>
          <w:rStyle w:val="Emphasis"/>
        </w:rPr>
        <w:t>global hegemony</w:t>
      </w:r>
      <w:r w:rsidRPr="00893D3C">
        <w:rPr>
          <w:sz w:val="16"/>
        </w:rPr>
        <w:t xml:space="preserve"> </w:t>
      </w:r>
      <w:r w:rsidRPr="00FF206C">
        <w:rPr>
          <w:rStyle w:val="StyleUnderline"/>
        </w:rPr>
        <w:t>is</w:t>
      </w:r>
      <w:r w:rsidRPr="00893D3C">
        <w:rPr>
          <w:sz w:val="16"/>
        </w:rPr>
        <w:t xml:space="preserve"> a country that has the ability to venture influence and </w:t>
      </w:r>
      <w:r w:rsidRPr="00FF206C">
        <w:rPr>
          <w:rStyle w:val="Emphasis"/>
        </w:rPr>
        <w:t>dominating power</w:t>
      </w:r>
      <w:r w:rsidRPr="00893D3C">
        <w:rPr>
          <w:sz w:val="16"/>
        </w:rPr>
        <w:t xml:space="preserve"> worldwide and in some instance, can even control more than one region of the global arena to a point where it acquires the rank of becoming a global hegemon (Sanskar, 2011). Based on Komlosy (2016), </w:t>
      </w:r>
      <w:r w:rsidRPr="00FF206C">
        <w:rPr>
          <w:rStyle w:val="StyleUnderline"/>
        </w:rPr>
        <w:t>a global hegemon is largely interpreted as a country with the capacity and the ability to safeguard political, economic, military and cultural dominion in the international system and procure the cooperation and consent of the domestic adversaries, economic competitors and international allies. This article shows well that US hegemony projected as a decline is not stopped in time.</w:t>
      </w:r>
    </w:p>
    <w:p w14:paraId="716D4954" w14:textId="77777777" w:rsidR="00096457" w:rsidRPr="00893D3C" w:rsidRDefault="00096457" w:rsidP="00096457">
      <w:pPr>
        <w:rPr>
          <w:sz w:val="16"/>
        </w:rPr>
      </w:pPr>
      <w:r w:rsidRPr="00893D3C">
        <w:rPr>
          <w:sz w:val="16"/>
        </w:rPr>
        <w:t>2 CHALLENGES TO US HEGEMONY</w:t>
      </w:r>
    </w:p>
    <w:p w14:paraId="08A308D7" w14:textId="77777777" w:rsidR="00096457" w:rsidRPr="00893D3C" w:rsidRDefault="00096457" w:rsidP="00096457">
      <w:pPr>
        <w:rPr>
          <w:sz w:val="16"/>
        </w:rPr>
      </w:pPr>
      <w:r w:rsidRPr="00893D3C">
        <w:rPr>
          <w:sz w:val="16"/>
        </w:rPr>
        <w:t>2.1 Internal challenges</w:t>
      </w:r>
    </w:p>
    <w:p w14:paraId="7196D42E" w14:textId="77777777" w:rsidR="00096457" w:rsidRPr="00893D3C" w:rsidRDefault="00096457" w:rsidP="00096457">
      <w:pPr>
        <w:rPr>
          <w:sz w:val="16"/>
        </w:rPr>
      </w:pPr>
      <w:r w:rsidRPr="00893D3C">
        <w:rPr>
          <w:sz w:val="16"/>
        </w:rPr>
        <w:t xml:space="preserve">In this article, Hegemonic decline is defined as the hegemonic reverse from one superpower to another one, while ensuring that there is a military and political framework for the trans-border amassment of capital (Komlosy, 2016). Thus, in order for one to grasp the whole process, it is imperative to highlight and look into the principal attributes that underpin this, therefore, to put it forward that USA's hegemonic decline </w:t>
      </w:r>
      <w:r w:rsidRPr="00FF206C">
        <w:rPr>
          <w:rStyle w:val="Emphasis"/>
        </w:rPr>
        <w:t xml:space="preserve">owes deeply to </w:t>
      </w:r>
      <w:r w:rsidRPr="00893D3C">
        <w:rPr>
          <w:rStyle w:val="Emphasis"/>
        </w:rPr>
        <w:t>the following</w:t>
      </w:r>
      <w:r w:rsidRPr="00893D3C">
        <w:rPr>
          <w:sz w:val="16"/>
        </w:rPr>
        <w:t xml:space="preserve">: </w:t>
      </w:r>
      <w:r w:rsidRPr="00893D3C">
        <w:rPr>
          <w:rStyle w:val="StyleUnderline"/>
          <w:highlight w:val="green"/>
        </w:rPr>
        <w:t>USA's</w:t>
      </w:r>
      <w:r w:rsidRPr="00FF206C">
        <w:rPr>
          <w:rStyle w:val="StyleUnderline"/>
        </w:rPr>
        <w:t xml:space="preserve"> deep </w:t>
      </w:r>
      <w:r w:rsidRPr="00893D3C">
        <w:rPr>
          <w:rStyle w:val="StyleUnderline"/>
          <w:highlight w:val="green"/>
        </w:rPr>
        <w:t>internal</w:t>
      </w:r>
      <w:r w:rsidRPr="00FF206C">
        <w:rPr>
          <w:rStyle w:val="StyleUnderline"/>
        </w:rPr>
        <w:t xml:space="preserve"> political </w:t>
      </w:r>
      <w:r w:rsidRPr="00893D3C">
        <w:rPr>
          <w:rStyle w:val="StyleUnderline"/>
          <w:highlight w:val="green"/>
        </w:rPr>
        <w:t>cleavages</w:t>
      </w:r>
      <w:r w:rsidRPr="00893D3C">
        <w:rPr>
          <w:sz w:val="16"/>
        </w:rPr>
        <w:t xml:space="preserve">, </w:t>
      </w:r>
      <w:r w:rsidRPr="00FF206C">
        <w:rPr>
          <w:rStyle w:val="Emphasis"/>
        </w:rPr>
        <w:t xml:space="preserve">USA's </w:t>
      </w:r>
      <w:r w:rsidRPr="00893D3C">
        <w:rPr>
          <w:rStyle w:val="Emphasis"/>
          <w:highlight w:val="green"/>
        </w:rPr>
        <w:t>inability to resolve</w:t>
      </w:r>
      <w:r w:rsidRPr="00FF206C">
        <w:rPr>
          <w:rStyle w:val="Emphasis"/>
        </w:rPr>
        <w:t xml:space="preserve"> the </w:t>
      </w:r>
      <w:r w:rsidRPr="00893D3C">
        <w:rPr>
          <w:rStyle w:val="Emphasis"/>
          <w:highlight w:val="green"/>
        </w:rPr>
        <w:t>inflexibility</w:t>
      </w:r>
      <w:r w:rsidRPr="00893D3C">
        <w:rPr>
          <w:sz w:val="16"/>
        </w:rPr>
        <w:t xml:space="preserve"> that exist </w:t>
      </w:r>
      <w:r w:rsidRPr="00893D3C">
        <w:rPr>
          <w:rStyle w:val="StyleUnderline"/>
          <w:highlight w:val="green"/>
        </w:rPr>
        <w:t>between</w:t>
      </w:r>
      <w:r w:rsidRPr="00893D3C">
        <w:rPr>
          <w:sz w:val="16"/>
        </w:rPr>
        <w:t xml:space="preserve"> the </w:t>
      </w:r>
      <w:r w:rsidRPr="00893D3C">
        <w:rPr>
          <w:rStyle w:val="Emphasis"/>
          <w:highlight w:val="green"/>
        </w:rPr>
        <w:t>Democrats and</w:t>
      </w:r>
      <w:r w:rsidRPr="00893D3C">
        <w:rPr>
          <w:sz w:val="16"/>
        </w:rPr>
        <w:t xml:space="preserve"> the </w:t>
      </w:r>
      <w:r w:rsidRPr="00893D3C">
        <w:rPr>
          <w:rStyle w:val="Emphasis"/>
          <w:highlight w:val="green"/>
        </w:rPr>
        <w:t>Republicans</w:t>
      </w:r>
      <w:r w:rsidRPr="00893D3C">
        <w:rPr>
          <w:sz w:val="16"/>
        </w:rPr>
        <w:t xml:space="preserve"> (Ferguson, 2014). Equally important is the acceptance that there is a decline and/ </w:t>
      </w:r>
      <w:r w:rsidRPr="00893D3C">
        <w:rPr>
          <w:rStyle w:val="Emphasis"/>
          <w:highlight w:val="green"/>
        </w:rPr>
        <w:t>loss of</w:t>
      </w:r>
      <w:r w:rsidRPr="00893D3C">
        <w:rPr>
          <w:sz w:val="16"/>
        </w:rPr>
        <w:t xml:space="preserve"> the </w:t>
      </w:r>
      <w:r w:rsidRPr="00893D3C">
        <w:rPr>
          <w:rStyle w:val="Emphasis"/>
          <w:highlight w:val="green"/>
        </w:rPr>
        <w:t>manufacturing</w:t>
      </w:r>
      <w:r w:rsidRPr="00893D3C">
        <w:rPr>
          <w:sz w:val="16"/>
        </w:rPr>
        <w:t xml:space="preserve"> employment </w:t>
      </w:r>
      <w:r w:rsidRPr="00893D3C">
        <w:rPr>
          <w:rStyle w:val="Emphasis"/>
          <w:highlight w:val="green"/>
        </w:rPr>
        <w:t>capacity</w:t>
      </w:r>
      <w:r w:rsidRPr="00893D3C">
        <w:rPr>
          <w:sz w:val="16"/>
        </w:rPr>
        <w:t xml:space="preserve"> of the USA which </w:t>
      </w:r>
      <w:r w:rsidRPr="00893D3C">
        <w:rPr>
          <w:rStyle w:val="StyleUnderline"/>
          <w:highlight w:val="green"/>
        </w:rPr>
        <w:t>slowly denies</w:t>
      </w:r>
      <w:r w:rsidRPr="00893D3C">
        <w:rPr>
          <w:sz w:val="16"/>
        </w:rPr>
        <w:t xml:space="preserve"> the country's </w:t>
      </w:r>
      <w:r w:rsidRPr="00893D3C">
        <w:rPr>
          <w:rStyle w:val="Emphasis"/>
          <w:highlight w:val="green"/>
        </w:rPr>
        <w:t>industry</w:t>
      </w:r>
      <w:r w:rsidRPr="00893D3C">
        <w:rPr>
          <w:sz w:val="16"/>
        </w:rPr>
        <w:t xml:space="preserve"> of its principal role in the global economy as the leading manufacturing employment economy in the world (Skrabec, 2014). For </w:t>
      </w:r>
      <w:r w:rsidRPr="00893D3C">
        <w:rPr>
          <w:rStyle w:val="Emphasis"/>
          <w:highlight w:val="green"/>
        </w:rPr>
        <w:t>statistical proof</w:t>
      </w:r>
      <w:r w:rsidRPr="00893D3C">
        <w:rPr>
          <w:sz w:val="16"/>
        </w:rPr>
        <w:t xml:space="preserve">, the author was unable to place figures in this document due to technical aspects. Thus, for the readers' confirmation of the latter assertion, they can see Bailey and Bosworth (2014, p. 4) who have shown a figure </w:t>
      </w:r>
      <w:r w:rsidRPr="00893D3C">
        <w:rPr>
          <w:rStyle w:val="StyleUnderline"/>
          <w:highlight w:val="green"/>
        </w:rPr>
        <w:t>depicting</w:t>
      </w:r>
      <w:r w:rsidRPr="00893D3C">
        <w:rPr>
          <w:sz w:val="16"/>
        </w:rPr>
        <w:t xml:space="preserve"> </w:t>
      </w:r>
      <w:r w:rsidRPr="00893D3C">
        <w:rPr>
          <w:rStyle w:val="Emphasis"/>
          <w:highlight w:val="green"/>
        </w:rPr>
        <w:t>Manufacturing Value</w:t>
      </w:r>
      <w:r w:rsidRPr="00893D3C">
        <w:rPr>
          <w:sz w:val="16"/>
        </w:rPr>
        <w:t xml:space="preserve"> added and employment as a Share of the Total US Economy, 1960–2011.</w:t>
      </w:r>
    </w:p>
    <w:p w14:paraId="4256CBC4" w14:textId="77777777" w:rsidR="00096457" w:rsidRPr="00893D3C" w:rsidRDefault="00096457" w:rsidP="00096457">
      <w:pPr>
        <w:rPr>
          <w:sz w:val="16"/>
        </w:rPr>
      </w:pPr>
      <w:r w:rsidRPr="00893D3C">
        <w:rPr>
          <w:sz w:val="16"/>
        </w:rPr>
        <w:t xml:space="preserve">In making a quick document review of alternative scholars in this subject, it becomes apparent that other internal challenges </w:t>
      </w:r>
      <w:r w:rsidRPr="00FF206C">
        <w:rPr>
          <w:rStyle w:val="StyleUnderline"/>
        </w:rPr>
        <w:t>including</w:t>
      </w:r>
      <w:r w:rsidRPr="00893D3C">
        <w:rPr>
          <w:sz w:val="16"/>
        </w:rPr>
        <w:t xml:space="preserve"> the </w:t>
      </w:r>
      <w:r w:rsidRPr="00893D3C">
        <w:rPr>
          <w:rStyle w:val="Emphasis"/>
          <w:highlight w:val="green"/>
        </w:rPr>
        <w:t>outsourcing</w:t>
      </w:r>
      <w:r w:rsidRPr="00893D3C">
        <w:rPr>
          <w:sz w:val="16"/>
        </w:rPr>
        <w:t xml:space="preserve"> of the </w:t>
      </w:r>
      <w:r w:rsidRPr="00893D3C">
        <w:rPr>
          <w:rStyle w:val="Emphasis"/>
          <w:highlight w:val="green"/>
        </w:rPr>
        <w:t>US manufacturing</w:t>
      </w:r>
      <w:r w:rsidRPr="00893D3C">
        <w:rPr>
          <w:sz w:val="16"/>
        </w:rPr>
        <w:t xml:space="preserve"> sector to the economical production sites of the Global South which often result in the emergence of the Newly Industrialized Countries (NICs). These include the likes of South Africa, Brazil, China, India, Mexico, Turkey, Thailand etc. (Komlosy, 2016; Majaski, 2019). The foregoing is often epitomized by structural unemployment and social despairs which often </w:t>
      </w:r>
      <w:r w:rsidRPr="00893D3C">
        <w:rPr>
          <w:rStyle w:val="StyleUnderline"/>
          <w:highlight w:val="green"/>
        </w:rPr>
        <w:t>sabotage</w:t>
      </w:r>
      <w:r w:rsidRPr="00893D3C">
        <w:rPr>
          <w:sz w:val="16"/>
          <w:highlight w:val="green"/>
        </w:rPr>
        <w:t xml:space="preserve"> </w:t>
      </w:r>
      <w:r w:rsidRPr="00893D3C">
        <w:rPr>
          <w:rStyle w:val="Emphasis"/>
          <w:highlight w:val="green"/>
        </w:rPr>
        <w:t>social peace</w:t>
      </w:r>
      <w:r w:rsidRPr="00893D3C">
        <w:rPr>
          <w:sz w:val="16"/>
        </w:rPr>
        <w:t xml:space="preserve"> in the USA that exists between the labor force and the capital bosses. A case point would be the degeneration of the Fordist welfare State in the early 2000s.</w:t>
      </w:r>
    </w:p>
    <w:p w14:paraId="16D3FD24" w14:textId="77777777" w:rsidR="00096457" w:rsidRPr="00893D3C" w:rsidRDefault="00096457" w:rsidP="00096457">
      <w:pPr>
        <w:rPr>
          <w:sz w:val="16"/>
        </w:rPr>
      </w:pPr>
      <w:r w:rsidRPr="00893D3C">
        <w:rPr>
          <w:sz w:val="16"/>
        </w:rPr>
        <w:t xml:space="preserve">The 2008's </w:t>
      </w:r>
      <w:r w:rsidRPr="00893D3C">
        <w:rPr>
          <w:rStyle w:val="Emphasis"/>
          <w:highlight w:val="green"/>
        </w:rPr>
        <w:t>Great Recession</w:t>
      </w:r>
      <w:r w:rsidRPr="00893D3C">
        <w:rPr>
          <w:sz w:val="16"/>
        </w:rPr>
        <w:t xml:space="preserve"> also </w:t>
      </w:r>
      <w:r w:rsidRPr="00FF206C">
        <w:rPr>
          <w:rStyle w:val="StyleUnderline"/>
        </w:rPr>
        <w:t>contributed immensely</w:t>
      </w:r>
      <w:r w:rsidRPr="00893D3C">
        <w:rPr>
          <w:sz w:val="16"/>
        </w:rPr>
        <w:t xml:space="preserve"> to the hegemonic decline of US, </w:t>
      </w:r>
      <w:r w:rsidRPr="00FF206C">
        <w:rPr>
          <w:rStyle w:val="StyleUnderline"/>
        </w:rPr>
        <w:t xml:space="preserve">which </w:t>
      </w:r>
      <w:r w:rsidRPr="00893D3C">
        <w:rPr>
          <w:rStyle w:val="StyleUnderline"/>
          <w:highlight w:val="green"/>
        </w:rPr>
        <w:t>resulted in</w:t>
      </w:r>
      <w:r w:rsidRPr="00893D3C">
        <w:rPr>
          <w:sz w:val="16"/>
        </w:rPr>
        <w:t xml:space="preserve"> the </w:t>
      </w:r>
      <w:r w:rsidRPr="00FF206C">
        <w:rPr>
          <w:rStyle w:val="Emphasis"/>
        </w:rPr>
        <w:t xml:space="preserve">USA </w:t>
      </w:r>
      <w:r w:rsidRPr="00893D3C">
        <w:rPr>
          <w:rStyle w:val="Emphasis"/>
          <w:highlight w:val="green"/>
        </w:rPr>
        <w:t>promoting dictatorial leaders</w:t>
      </w:r>
      <w:r w:rsidRPr="00FF206C">
        <w:rPr>
          <w:rStyle w:val="Emphasis"/>
        </w:rPr>
        <w:t xml:space="preserve"> </w:t>
      </w:r>
      <w:r w:rsidRPr="00893D3C">
        <w:rPr>
          <w:sz w:val="16"/>
        </w:rPr>
        <w:t xml:space="preserve">in other regions. This was led heavily by the desire to </w:t>
      </w:r>
      <w:r w:rsidRPr="00893D3C">
        <w:rPr>
          <w:rStyle w:val="StyleUnderline"/>
          <w:highlight w:val="green"/>
        </w:rPr>
        <w:t>intensify</w:t>
      </w:r>
      <w:r w:rsidRPr="00893D3C">
        <w:rPr>
          <w:sz w:val="16"/>
        </w:rPr>
        <w:t xml:space="preserve"> the problems faced by other regions such as </w:t>
      </w:r>
      <w:r w:rsidRPr="00893D3C">
        <w:rPr>
          <w:rStyle w:val="Emphasis"/>
          <w:highlight w:val="green"/>
        </w:rPr>
        <w:t>civil war</w:t>
      </w:r>
      <w:r w:rsidRPr="00893D3C">
        <w:rPr>
          <w:sz w:val="16"/>
        </w:rPr>
        <w:t xml:space="preserve"> victimization (in the Middle East) </w:t>
      </w:r>
      <w:r w:rsidRPr="00893D3C">
        <w:rPr>
          <w:rStyle w:val="StyleUnderline"/>
          <w:highlight w:val="green"/>
        </w:rPr>
        <w:t>and</w:t>
      </w:r>
      <w:r w:rsidRPr="00893D3C">
        <w:rPr>
          <w:sz w:val="16"/>
          <w:highlight w:val="green"/>
        </w:rPr>
        <w:t xml:space="preserve"> </w:t>
      </w:r>
      <w:r w:rsidRPr="00893D3C">
        <w:rPr>
          <w:rStyle w:val="Emphasis"/>
          <w:highlight w:val="green"/>
        </w:rPr>
        <w:t>mineral resource curse</w:t>
      </w:r>
      <w:r w:rsidRPr="00893D3C">
        <w:rPr>
          <w:sz w:val="16"/>
        </w:rPr>
        <w:t xml:space="preserve"> (in Africa). Thus moving from promoting and spearheading democracies to dictatorships in the world (Komlosy, 2016). Equally important is USA's strong adoption of </w:t>
      </w:r>
      <w:r w:rsidRPr="00893D3C">
        <w:rPr>
          <w:rStyle w:val="Emphasis"/>
          <w:highlight w:val="green"/>
        </w:rPr>
        <w:t>privatization policies</w:t>
      </w:r>
      <w:r w:rsidRPr="00893D3C">
        <w:rPr>
          <w:sz w:val="16"/>
        </w:rPr>
        <w:t xml:space="preserve">, which </w:t>
      </w:r>
      <w:r w:rsidRPr="00893D3C">
        <w:rPr>
          <w:rStyle w:val="StyleUnderline"/>
          <w:highlight w:val="green"/>
        </w:rPr>
        <w:t>brought</w:t>
      </w:r>
      <w:r w:rsidRPr="00893D3C">
        <w:rPr>
          <w:sz w:val="16"/>
        </w:rPr>
        <w:t xml:space="preserve"> widespread practice of </w:t>
      </w:r>
      <w:r w:rsidRPr="00FF206C">
        <w:rPr>
          <w:rStyle w:val="Emphasis"/>
        </w:rPr>
        <w:t>scams</w:t>
      </w:r>
      <w:r w:rsidRPr="00893D3C">
        <w:rPr>
          <w:sz w:val="16"/>
        </w:rPr>
        <w:t xml:space="preserve">, </w:t>
      </w:r>
      <w:r w:rsidRPr="00FF206C">
        <w:rPr>
          <w:rStyle w:val="Emphasis"/>
        </w:rPr>
        <w:t>profit gaming systems</w:t>
      </w:r>
      <w:r w:rsidRPr="00893D3C">
        <w:rPr>
          <w:sz w:val="16"/>
        </w:rPr>
        <w:t xml:space="preserve"> </w:t>
      </w:r>
      <w:r w:rsidRPr="00FF206C">
        <w:rPr>
          <w:rStyle w:val="StyleUnderline"/>
        </w:rPr>
        <w:t>and</w:t>
      </w:r>
      <w:r w:rsidRPr="00893D3C">
        <w:rPr>
          <w:sz w:val="16"/>
        </w:rPr>
        <w:t xml:space="preserve"> also </w:t>
      </w:r>
      <w:r w:rsidRPr="00893D3C">
        <w:rPr>
          <w:rStyle w:val="Emphasis"/>
          <w:highlight w:val="green"/>
        </w:rPr>
        <w:t>corruption</w:t>
      </w:r>
      <w:r w:rsidRPr="00893D3C">
        <w:rPr>
          <w:sz w:val="16"/>
        </w:rPr>
        <w:t xml:space="preserve"> to only show some signs of the Third World kleptocracy (Engelhardt, 2014). This had also projected USA as a prospective Third World Nation.</w:t>
      </w:r>
    </w:p>
    <w:p w14:paraId="5DA306DF" w14:textId="77777777" w:rsidR="00096457" w:rsidRPr="00893D3C" w:rsidRDefault="00096457" w:rsidP="00096457">
      <w:pPr>
        <w:rPr>
          <w:sz w:val="16"/>
        </w:rPr>
      </w:pPr>
      <w:r w:rsidRPr="00FF206C">
        <w:rPr>
          <w:rStyle w:val="StyleUnderline"/>
        </w:rPr>
        <w:t>Another</w:t>
      </w:r>
      <w:r w:rsidRPr="00893D3C">
        <w:rPr>
          <w:sz w:val="16"/>
        </w:rPr>
        <w:t xml:space="preserve"> significant point to consider in as the internal </w:t>
      </w:r>
      <w:r w:rsidRPr="00FF206C">
        <w:rPr>
          <w:rStyle w:val="StyleUnderline"/>
        </w:rPr>
        <w:t>challenge is</w:t>
      </w:r>
      <w:r w:rsidRPr="00893D3C">
        <w:rPr>
          <w:sz w:val="16"/>
        </w:rPr>
        <w:t xml:space="preserve"> the issue of </w:t>
      </w:r>
      <w:r w:rsidRPr="00893D3C">
        <w:rPr>
          <w:rStyle w:val="Emphasis"/>
          <w:highlight w:val="green"/>
        </w:rPr>
        <w:t>De-legitimization of the Presidency</w:t>
      </w:r>
      <w:r w:rsidRPr="00893D3C">
        <w:rPr>
          <w:sz w:val="16"/>
        </w:rPr>
        <w:t xml:space="preserve"> and the US Congress (Jerusalem Center for Public Affairs, 2019). This gained prominence in the year 2014 when the American confidence was proven at the polling outfits outlining well that Americans expressed the utmost confidence in the military with 50% and the Supreme Court in the second with 23% and the </w:t>
      </w:r>
      <w:r w:rsidRPr="00FF206C">
        <w:rPr>
          <w:rStyle w:val="Emphasis"/>
        </w:rPr>
        <w:t>presidency</w:t>
      </w:r>
      <w:r w:rsidRPr="00893D3C">
        <w:rPr>
          <w:sz w:val="16"/>
        </w:rPr>
        <w:t xml:space="preserve"> in the third place </w:t>
      </w:r>
      <w:r w:rsidRPr="00893D3C">
        <w:rPr>
          <w:rStyle w:val="StyleUnderline"/>
          <w:highlight w:val="green"/>
        </w:rPr>
        <w:t>with</w:t>
      </w:r>
      <w:r w:rsidRPr="00893D3C">
        <w:rPr>
          <w:sz w:val="16"/>
          <w:highlight w:val="green"/>
        </w:rPr>
        <w:t xml:space="preserve"> </w:t>
      </w:r>
      <w:r w:rsidRPr="00893D3C">
        <w:rPr>
          <w:rStyle w:val="Emphasis"/>
          <w:highlight w:val="green"/>
        </w:rPr>
        <w:t>11%</w:t>
      </w:r>
      <w:r w:rsidRPr="00893D3C">
        <w:rPr>
          <w:sz w:val="16"/>
        </w:rPr>
        <w:t xml:space="preserve"> and lastly was the Congress with 5% (Engelhardt, 2014). The Congress and President have been delegitimized to a point where they no longer possess the powers of declaring a war against countries, which abuse human rights like Syria (Lind, 2017; Nelson, 2016). In the process of delegitimizing the president, a relevant case point would be that of John Boehner's visit to Israel to sign the presidential deal with Benjamin Netanyahu with a letter of support signed by 47 Republican senators (Rudoren, 2015). The foregoing is also supported by the soaring of the </w:t>
      </w:r>
      <w:r w:rsidRPr="00893D3C">
        <w:rPr>
          <w:rStyle w:val="Emphasis"/>
          <w:highlight w:val="green"/>
        </w:rPr>
        <w:t>National Security State</w:t>
      </w:r>
      <w:r w:rsidRPr="00893D3C">
        <w:rPr>
          <w:sz w:val="16"/>
        </w:rPr>
        <w:t xml:space="preserve"> as the fourth Branch of the US government. This branch of government is attested to be gaining prominence and autonomy very fast (Engelhardt, 2014). Equally important is the branch's ability to be able to </w:t>
      </w:r>
      <w:r w:rsidRPr="00893D3C">
        <w:rPr>
          <w:rStyle w:val="StyleUnderline"/>
          <w:highlight w:val="green"/>
        </w:rPr>
        <w:t>authorize</w:t>
      </w:r>
      <w:r w:rsidRPr="00893D3C">
        <w:rPr>
          <w:sz w:val="16"/>
          <w:highlight w:val="green"/>
        </w:rPr>
        <w:t xml:space="preserve"> </w:t>
      </w:r>
      <w:r w:rsidRPr="00893D3C">
        <w:rPr>
          <w:rStyle w:val="Emphasis"/>
          <w:highlight w:val="green"/>
        </w:rPr>
        <w:t>any</w:t>
      </w:r>
      <w:r w:rsidRPr="00893D3C">
        <w:rPr>
          <w:sz w:val="16"/>
        </w:rPr>
        <w:t xml:space="preserve"> of its </w:t>
      </w:r>
      <w:r w:rsidRPr="00893D3C">
        <w:rPr>
          <w:rStyle w:val="Emphasis"/>
          <w:highlight w:val="green"/>
        </w:rPr>
        <w:t>desires</w:t>
      </w:r>
      <w:r w:rsidRPr="00893D3C">
        <w:rPr>
          <w:sz w:val="16"/>
          <w:highlight w:val="green"/>
        </w:rPr>
        <w:t xml:space="preserve"> </w:t>
      </w:r>
      <w:r w:rsidRPr="00893D3C">
        <w:rPr>
          <w:rStyle w:val="StyleUnderline"/>
          <w:highlight w:val="green"/>
        </w:rPr>
        <w:t>with</w:t>
      </w:r>
      <w:r w:rsidRPr="00893D3C">
        <w:rPr>
          <w:sz w:val="16"/>
        </w:rPr>
        <w:t xml:space="preserve"> practically </w:t>
      </w:r>
      <w:r w:rsidRPr="00893D3C">
        <w:rPr>
          <w:rStyle w:val="Emphasis"/>
          <w:highlight w:val="green"/>
        </w:rPr>
        <w:t>no resistance</w:t>
      </w:r>
      <w:r w:rsidRPr="00893D3C">
        <w:rPr>
          <w:sz w:val="16"/>
          <w:highlight w:val="green"/>
        </w:rPr>
        <w:t xml:space="preserve"> </w:t>
      </w:r>
      <w:r w:rsidRPr="00893D3C">
        <w:rPr>
          <w:sz w:val="16"/>
        </w:rPr>
        <w:t>from Washington, which is the continual feature of the contemporary US politics (Engelhardt, 2014).</w:t>
      </w:r>
    </w:p>
    <w:p w14:paraId="524B8D13" w14:textId="77777777" w:rsidR="00096457" w:rsidRPr="00893D3C" w:rsidRDefault="00096457" w:rsidP="00096457">
      <w:pPr>
        <w:rPr>
          <w:sz w:val="16"/>
        </w:rPr>
      </w:pPr>
      <w:r w:rsidRPr="00893D3C">
        <w:rPr>
          <w:sz w:val="16"/>
        </w:rPr>
        <w:t xml:space="preserve">Even though this fourth branch of government does not get too much attention from the media house and the government, it has become apparent that this branch of government has taken over the National Security State and incorporated it into its own, making it stronger with “labyrinthine structure” and that this whole process shows something very brand new in the American World [dis] order (Engelhardt, 2014). The </w:t>
      </w:r>
      <w:r w:rsidRPr="00562B93">
        <w:rPr>
          <w:rStyle w:val="StyleUnderline"/>
        </w:rPr>
        <w:t>other</w:t>
      </w:r>
      <w:r w:rsidRPr="00893D3C">
        <w:rPr>
          <w:sz w:val="16"/>
        </w:rPr>
        <w:t xml:space="preserve"> significant </w:t>
      </w:r>
      <w:r w:rsidRPr="00562B93">
        <w:rPr>
          <w:rStyle w:val="StyleUnderline"/>
        </w:rPr>
        <w:t>symptom</w:t>
      </w:r>
      <w:r w:rsidRPr="00893D3C">
        <w:rPr>
          <w:sz w:val="16"/>
        </w:rPr>
        <w:t xml:space="preserve"> of US hegemonic decline </w:t>
      </w:r>
      <w:r w:rsidRPr="00562B93">
        <w:rPr>
          <w:rStyle w:val="StyleUnderline"/>
        </w:rPr>
        <w:t>is</w:t>
      </w:r>
      <w:r w:rsidRPr="00893D3C">
        <w:rPr>
          <w:sz w:val="16"/>
        </w:rPr>
        <w:t xml:space="preserve"> the issue of </w:t>
      </w:r>
      <w:r w:rsidRPr="00893D3C">
        <w:rPr>
          <w:rStyle w:val="Emphasis"/>
          <w:highlight w:val="green"/>
        </w:rPr>
        <w:t>demobilization</w:t>
      </w:r>
      <w:r w:rsidRPr="00893D3C">
        <w:rPr>
          <w:rStyle w:val="StyleUnderline"/>
          <w:highlight w:val="green"/>
        </w:rPr>
        <w:t xml:space="preserve"> of</w:t>
      </w:r>
      <w:r w:rsidRPr="00562B93">
        <w:rPr>
          <w:rStyle w:val="StyleUnderline"/>
        </w:rPr>
        <w:t xml:space="preserve"> the </w:t>
      </w:r>
      <w:r w:rsidRPr="00893D3C">
        <w:rPr>
          <w:rStyle w:val="StyleUnderline"/>
          <w:highlight w:val="green"/>
        </w:rPr>
        <w:t>people</w:t>
      </w:r>
      <w:r w:rsidRPr="00562B93">
        <w:rPr>
          <w:rStyle w:val="StyleUnderline"/>
        </w:rPr>
        <w:t xml:space="preserve"> of America </w:t>
      </w:r>
      <w:r w:rsidRPr="00893D3C">
        <w:rPr>
          <w:rStyle w:val="StyleUnderline"/>
          <w:highlight w:val="green"/>
        </w:rPr>
        <w:t>characterized</w:t>
      </w:r>
      <w:r w:rsidRPr="00562B93">
        <w:rPr>
          <w:rStyle w:val="StyleUnderline"/>
        </w:rPr>
        <w:t xml:space="preserve"> heavily </w:t>
      </w:r>
      <w:r w:rsidRPr="00893D3C">
        <w:rPr>
          <w:rStyle w:val="StyleUnderline"/>
          <w:highlight w:val="green"/>
        </w:rPr>
        <w:t xml:space="preserve">by </w:t>
      </w:r>
      <w:r w:rsidRPr="00893D3C">
        <w:rPr>
          <w:rStyle w:val="Emphasis"/>
        </w:rPr>
        <w:t>abject poverty</w:t>
      </w:r>
      <w:r w:rsidRPr="00893D3C">
        <w:rPr>
          <w:rStyle w:val="StyleUnderline"/>
        </w:rPr>
        <w:t xml:space="preserve">, </w:t>
      </w:r>
      <w:r w:rsidRPr="00893D3C">
        <w:rPr>
          <w:rStyle w:val="Emphasis"/>
          <w:highlight w:val="green"/>
        </w:rPr>
        <w:t>inequality</w:t>
      </w:r>
      <w:r w:rsidRPr="00562B93">
        <w:rPr>
          <w:rStyle w:val="StyleUnderline"/>
        </w:rPr>
        <w:t xml:space="preserve"> in </w:t>
      </w:r>
      <w:r w:rsidRPr="00562B93">
        <w:rPr>
          <w:rStyle w:val="Emphasis"/>
        </w:rPr>
        <w:t>wages</w:t>
      </w:r>
      <w:r w:rsidRPr="00562B93">
        <w:rPr>
          <w:rStyle w:val="StyleUnderline"/>
        </w:rPr>
        <w:t xml:space="preserve"> </w:t>
      </w:r>
      <w:r w:rsidRPr="00893D3C">
        <w:rPr>
          <w:rStyle w:val="StyleUnderline"/>
          <w:highlight w:val="green"/>
        </w:rPr>
        <w:t>and</w:t>
      </w:r>
      <w:r w:rsidRPr="00562B93">
        <w:rPr>
          <w:rStyle w:val="StyleUnderline"/>
        </w:rPr>
        <w:t xml:space="preserve"> the </w:t>
      </w:r>
      <w:r w:rsidRPr="00893D3C">
        <w:rPr>
          <w:rStyle w:val="Emphasis"/>
          <w:highlight w:val="green"/>
        </w:rPr>
        <w:t>collapse of labor market</w:t>
      </w:r>
      <w:r w:rsidRPr="00893D3C">
        <w:rPr>
          <w:rStyle w:val="StyleUnderline"/>
          <w:highlight w:val="green"/>
        </w:rPr>
        <w:t xml:space="preserve"> in line with</w:t>
      </w:r>
      <w:r w:rsidRPr="00562B93">
        <w:rPr>
          <w:rStyle w:val="StyleUnderline"/>
        </w:rPr>
        <w:t xml:space="preserve"> the society's </w:t>
      </w:r>
      <w:r w:rsidRPr="00893D3C">
        <w:rPr>
          <w:rStyle w:val="Emphasis"/>
          <w:highlight w:val="green"/>
        </w:rPr>
        <w:t>militarization</w:t>
      </w:r>
      <w:r w:rsidRPr="00893D3C">
        <w:rPr>
          <w:sz w:val="16"/>
        </w:rPr>
        <w:t xml:space="preserve">. This process, started after world war II, is partially explained by Operation Magic Carpet (Everipedia, 2019). This process was initially enacted as a response to the rebellious and disruptive Vietnam-era draftees. This process involved the prioritization of advertising agencies over the citizens' army resulting in the public being sent to their homes, to never again interfere in the affairs of the military. Thus, this whole process also led to the weakening of the National policy of the USA to some extent, endangering the security of the USA nation (Everipedia, 2019). Having said that, it is important to highlight also that since the early 2000s, demobilization has been entrenched and made a normal thing for the security and safety of the people, but </w:t>
      </w:r>
      <w:r w:rsidRPr="00562B93">
        <w:rPr>
          <w:rStyle w:val="StyleUnderline"/>
        </w:rPr>
        <w:t>there are protests which were motivated by the militarization of the policemen and women in brown and black communities in the USA</w:t>
      </w:r>
      <w:r w:rsidRPr="00893D3C">
        <w:rPr>
          <w:sz w:val="16"/>
        </w:rPr>
        <w:t xml:space="preserve"> (Engelhardt, 2014).</w:t>
      </w:r>
    </w:p>
    <w:p w14:paraId="376FF99B" w14:textId="77777777" w:rsidR="00096457" w:rsidRPr="00893D3C" w:rsidRDefault="00096457" w:rsidP="00096457">
      <w:pPr>
        <w:rPr>
          <w:sz w:val="16"/>
        </w:rPr>
      </w:pPr>
      <w:r w:rsidRPr="00893D3C">
        <w:rPr>
          <w:sz w:val="16"/>
        </w:rPr>
        <w:t>2.2 External challenges</w:t>
      </w:r>
    </w:p>
    <w:p w14:paraId="5DC771C5" w14:textId="77777777" w:rsidR="00096457" w:rsidRPr="00893D3C" w:rsidRDefault="00096457" w:rsidP="00096457">
      <w:pPr>
        <w:rPr>
          <w:sz w:val="16"/>
        </w:rPr>
      </w:pPr>
      <w:r w:rsidRPr="00893D3C">
        <w:rPr>
          <w:sz w:val="16"/>
        </w:rPr>
        <w:t xml:space="preserve">Having considered the above challenges to USA hegemony, it is also important to outline the external challenges to the USA hegemony. One of the fundamental </w:t>
      </w:r>
      <w:r w:rsidRPr="00893D3C">
        <w:rPr>
          <w:rStyle w:val="StyleUnderline"/>
          <w:highlight w:val="green"/>
        </w:rPr>
        <w:t>external challenges</w:t>
      </w:r>
      <w:r w:rsidRPr="00893D3C">
        <w:rPr>
          <w:sz w:val="16"/>
        </w:rPr>
        <w:t xml:space="preserve"> of the USA hegemony </w:t>
      </w:r>
      <w:r w:rsidRPr="00893D3C">
        <w:rPr>
          <w:rStyle w:val="StyleUnderline"/>
          <w:highlight w:val="green"/>
        </w:rPr>
        <w:t>is</w:t>
      </w:r>
      <w:r w:rsidRPr="00893D3C">
        <w:rPr>
          <w:sz w:val="16"/>
        </w:rPr>
        <w:t xml:space="preserve"> the problem of </w:t>
      </w:r>
      <w:r w:rsidRPr="00893D3C">
        <w:rPr>
          <w:rStyle w:val="Emphasis"/>
          <w:highlight w:val="green"/>
        </w:rPr>
        <w:t>Nuclear Weapons</w:t>
      </w:r>
      <w:r w:rsidRPr="00893D3C">
        <w:rPr>
          <w:sz w:val="16"/>
          <w:highlight w:val="green"/>
        </w:rPr>
        <w:t xml:space="preserve">. </w:t>
      </w:r>
      <w:r w:rsidRPr="00893D3C">
        <w:rPr>
          <w:rStyle w:val="StyleUnderline"/>
          <w:highlight w:val="green"/>
        </w:rPr>
        <w:t>Such as</w:t>
      </w:r>
      <w:r w:rsidRPr="00893D3C">
        <w:rPr>
          <w:sz w:val="16"/>
        </w:rPr>
        <w:t xml:space="preserve"> those of </w:t>
      </w:r>
      <w:r w:rsidRPr="00893D3C">
        <w:rPr>
          <w:rStyle w:val="Emphasis"/>
          <w:highlight w:val="green"/>
        </w:rPr>
        <w:t>North Korea</w:t>
      </w:r>
      <w:r w:rsidRPr="00893D3C">
        <w:rPr>
          <w:sz w:val="16"/>
        </w:rPr>
        <w:t xml:space="preserve">, which continues to constitute a major hegemonic challenge and serious concern for the USA in the international system because of its belligerence toward USA and proscribed weapons technology including the likes of armed intercontinental ballistic missiles which threaten the homeland of USA </w:t>
      </w:r>
      <w:r w:rsidRPr="00562B93">
        <w:rPr>
          <w:rStyle w:val="StyleUnderline"/>
        </w:rPr>
        <w:t>by</w:t>
      </w:r>
      <w:r w:rsidRPr="00893D3C">
        <w:rPr>
          <w:sz w:val="16"/>
        </w:rPr>
        <w:t xml:space="preserve"> means of </w:t>
      </w:r>
      <w:r w:rsidRPr="00893D3C">
        <w:rPr>
          <w:rStyle w:val="Emphasis"/>
          <w:highlight w:val="green"/>
        </w:rPr>
        <w:t>countering</w:t>
      </w:r>
      <w:r w:rsidRPr="00893D3C">
        <w:rPr>
          <w:sz w:val="16"/>
        </w:rPr>
        <w:t xml:space="preserve"> and thwarting any </w:t>
      </w:r>
      <w:r w:rsidRPr="00893D3C">
        <w:rPr>
          <w:rStyle w:val="Emphasis"/>
        </w:rPr>
        <w:t xml:space="preserve">nuclear </w:t>
      </w:r>
      <w:r w:rsidRPr="00893D3C">
        <w:rPr>
          <w:rStyle w:val="Emphasis"/>
          <w:highlight w:val="green"/>
        </w:rPr>
        <w:t>threats from the USA</w:t>
      </w:r>
      <w:r w:rsidRPr="00893D3C">
        <w:rPr>
          <w:sz w:val="16"/>
        </w:rPr>
        <w:t xml:space="preserve"> and other warheads ballistic missiles. The Nuclear Non-Proliferation Treaty (NPT) of 1993 had no effective outcome on the disarmament of North Korea. As such, North Korea still continues to amass these weapons of mass destruction esp. after it withdrew from the NPT in 2003 (Kim, 2010, p. 68). After this withdrawal, North Korea became independent and not obligated by any international agreement or law in the build-out of Nuclear weapons. Thus, this is often portrayed as an intimidating remark to its neighboring countries like South Korea which signed a Mutual Deference Treaty with the USA to host thousands of USA soldiers (Mclnnis et al., 2017, p. 5). A challenge in this instance is that, in the call for North Korea's denuclearization, championed by the USA in the international system, nothing significant was done. Worse, North Korea maintains that these weapons are for the purpose of deterrence (Bennett, 2010). Hence, this has </w:t>
      </w:r>
      <w:r w:rsidRPr="00893D3C">
        <w:rPr>
          <w:rStyle w:val="StyleUnderline"/>
          <w:highlight w:val="green"/>
        </w:rPr>
        <w:t>bestowed</w:t>
      </w:r>
      <w:r w:rsidRPr="00893D3C">
        <w:rPr>
          <w:sz w:val="16"/>
        </w:rPr>
        <w:t xml:space="preserve"> greatly to what is called “a </w:t>
      </w:r>
      <w:r w:rsidRPr="00893D3C">
        <w:rPr>
          <w:rStyle w:val="Emphasis"/>
          <w:highlight w:val="green"/>
        </w:rPr>
        <w:t>relationship-driven by</w:t>
      </w:r>
      <w:r w:rsidRPr="00893D3C">
        <w:rPr>
          <w:sz w:val="16"/>
        </w:rPr>
        <w:t xml:space="preserve"> crisis and mutual </w:t>
      </w:r>
      <w:r w:rsidRPr="00893D3C">
        <w:rPr>
          <w:rStyle w:val="Emphasis"/>
          <w:highlight w:val="green"/>
        </w:rPr>
        <w:t>hostility</w:t>
      </w:r>
      <w:r w:rsidRPr="00893D3C">
        <w:rPr>
          <w:sz w:val="16"/>
        </w:rPr>
        <w:t>” between North Korea and the USA (Armstrong, 2004, p. 13).</w:t>
      </w:r>
    </w:p>
    <w:p w14:paraId="476470D3" w14:textId="77777777" w:rsidR="00096457" w:rsidRPr="00893D3C" w:rsidRDefault="00096457" w:rsidP="00096457">
      <w:pPr>
        <w:rPr>
          <w:sz w:val="16"/>
        </w:rPr>
      </w:pPr>
      <w:r w:rsidRPr="00893D3C">
        <w:rPr>
          <w:sz w:val="16"/>
        </w:rPr>
        <w:t xml:space="preserve">Equally important is the issue of </w:t>
      </w:r>
      <w:r w:rsidRPr="00893D3C">
        <w:rPr>
          <w:rStyle w:val="Emphasis"/>
          <w:highlight w:val="green"/>
        </w:rPr>
        <w:t>Terrorism</w:t>
      </w:r>
      <w:r w:rsidRPr="00893D3C">
        <w:rPr>
          <w:sz w:val="16"/>
        </w:rPr>
        <w:t xml:space="preserve"> in the international system which </w:t>
      </w:r>
      <w:r w:rsidRPr="00893D3C">
        <w:rPr>
          <w:rStyle w:val="StyleUnderline"/>
          <w:highlight w:val="green"/>
        </w:rPr>
        <w:t>has become</w:t>
      </w:r>
      <w:r w:rsidRPr="00893D3C">
        <w:rPr>
          <w:sz w:val="16"/>
        </w:rPr>
        <w:t xml:space="preserve"> the apparent and </w:t>
      </w:r>
      <w:r w:rsidRPr="00893D3C">
        <w:rPr>
          <w:rStyle w:val="Emphasis"/>
          <w:highlight w:val="green"/>
        </w:rPr>
        <w:t>continual</w:t>
      </w:r>
      <w:r w:rsidRPr="00893D3C">
        <w:rPr>
          <w:sz w:val="16"/>
        </w:rPr>
        <w:t xml:space="preserve"> trait of the post-cold war period. In the year 1995, terrorist activities were reinforced in the international security environment (Jones &amp; Smith, 2001). As a result, this had constituted a major security challenge as they involved the killing of Rabin Yatzhak (Prime Minister) of Israel, the bombardment of Riyadh (Co-joined Military Centre) in Saudi Arabia, several bombardments in France, the bombardment of the embassy of Egypt in Pakistan which indicated a new epoch of Global terrorism which can be extremely severe and lethal than any other security threat undertaking (Burke, 2016; CCN World News, 1995; Ephron, 2016; Reuters, 2017).</w:t>
      </w:r>
    </w:p>
    <w:p w14:paraId="73493BD2" w14:textId="77777777" w:rsidR="00096457" w:rsidRPr="00893D3C" w:rsidRDefault="00096457" w:rsidP="00096457">
      <w:pPr>
        <w:rPr>
          <w:sz w:val="16"/>
        </w:rPr>
      </w:pPr>
      <w:r w:rsidRPr="00893D3C">
        <w:rPr>
          <w:sz w:val="16"/>
        </w:rPr>
        <w:t xml:space="preserve">Based on the Rand-St Andrews Chronology of International Terrorism, at least 30,725 terrorist attacks are recorded in the midst of 1990 and 1996 which make up an estimated 4,000 thousand on an annual basis (Jones &amp; Smith, 2001, p. 11). The foregoing records show well that there had been a </w:t>
      </w:r>
      <w:r w:rsidRPr="00562B93">
        <w:rPr>
          <w:rStyle w:val="StyleUnderline"/>
        </w:rPr>
        <w:t>recorded multiplication</w:t>
      </w:r>
      <w:r w:rsidRPr="00893D3C">
        <w:rPr>
          <w:sz w:val="16"/>
        </w:rPr>
        <w:t xml:space="preserve"> of terrorist attacks </w:t>
      </w:r>
      <w:r w:rsidRPr="00562B93">
        <w:rPr>
          <w:rStyle w:val="StyleUnderline"/>
        </w:rPr>
        <w:t>which make</w:t>
      </w:r>
      <w:r w:rsidRPr="00893D3C">
        <w:rPr>
          <w:sz w:val="16"/>
        </w:rPr>
        <w:t xml:space="preserve"> a </w:t>
      </w:r>
      <w:r w:rsidRPr="00562B93">
        <w:rPr>
          <w:rStyle w:val="Emphasis"/>
        </w:rPr>
        <w:t>huge security threat</w:t>
      </w:r>
      <w:r w:rsidRPr="00893D3C">
        <w:rPr>
          <w:sz w:val="16"/>
        </w:rPr>
        <w:t xml:space="preserve"> </w:t>
      </w:r>
      <w:r w:rsidRPr="00562B93">
        <w:rPr>
          <w:rStyle w:val="StyleUnderline"/>
        </w:rPr>
        <w:t>to</w:t>
      </w:r>
      <w:r w:rsidRPr="00893D3C">
        <w:rPr>
          <w:sz w:val="16"/>
        </w:rPr>
        <w:t xml:space="preserve"> the world and </w:t>
      </w:r>
      <w:r w:rsidRPr="00562B93">
        <w:rPr>
          <w:rStyle w:val="Emphasis"/>
        </w:rPr>
        <w:t>USA</w:t>
      </w:r>
      <w:r w:rsidRPr="00893D3C">
        <w:rPr>
          <w:sz w:val="16"/>
        </w:rPr>
        <w:t xml:space="preserve"> as a Superpower. Equally important is the September 11, 2001, terrorist attack which was recorded in the USA in order to furnish that this has become a security threat to the USA itself (Aras &amp; Toktas, 2007, p. 1033). It was after this attack that the then-president George W Bush made announcement declaring a war on terror (Amadeo, 2019). Sen (2014, p. 29) argues extensively that </w:t>
      </w:r>
      <w:r w:rsidRPr="00893D3C">
        <w:rPr>
          <w:rStyle w:val="Emphasis"/>
          <w:highlight w:val="green"/>
        </w:rPr>
        <w:t>globalization</w:t>
      </w:r>
      <w:r w:rsidRPr="00893D3C">
        <w:rPr>
          <w:sz w:val="16"/>
        </w:rPr>
        <w:t xml:space="preserve"> in combination </w:t>
      </w:r>
      <w:r w:rsidRPr="00893D3C">
        <w:rPr>
          <w:rStyle w:val="StyleUnderline"/>
          <w:highlight w:val="green"/>
        </w:rPr>
        <w:t>with</w:t>
      </w:r>
      <w:r w:rsidRPr="00893D3C">
        <w:rPr>
          <w:sz w:val="16"/>
          <w:highlight w:val="green"/>
        </w:rPr>
        <w:t xml:space="preserve"> </w:t>
      </w:r>
      <w:r w:rsidRPr="00893D3C">
        <w:rPr>
          <w:rStyle w:val="Emphasis"/>
          <w:highlight w:val="green"/>
        </w:rPr>
        <w:t>tech</w:t>
      </w:r>
      <w:r w:rsidRPr="00893D3C">
        <w:rPr>
          <w:rStyle w:val="Emphasis"/>
        </w:rPr>
        <w:t>nological</w:t>
      </w:r>
      <w:r w:rsidRPr="00562B93">
        <w:rPr>
          <w:rStyle w:val="Emphasis"/>
        </w:rPr>
        <w:t xml:space="preserve"> development</w:t>
      </w:r>
      <w:r w:rsidRPr="00893D3C">
        <w:rPr>
          <w:sz w:val="16"/>
        </w:rPr>
        <w:t xml:space="preserve"> </w:t>
      </w:r>
      <w:r w:rsidRPr="00562B93">
        <w:rPr>
          <w:rStyle w:val="StyleUnderline"/>
        </w:rPr>
        <w:t xml:space="preserve">had </w:t>
      </w:r>
      <w:r w:rsidRPr="00893D3C">
        <w:rPr>
          <w:rStyle w:val="StyleUnderline"/>
          <w:highlight w:val="green"/>
        </w:rPr>
        <w:t>contributed</w:t>
      </w:r>
      <w:r w:rsidRPr="00893D3C">
        <w:rPr>
          <w:sz w:val="16"/>
          <w:highlight w:val="green"/>
        </w:rPr>
        <w:t xml:space="preserve"> </w:t>
      </w:r>
      <w:r w:rsidRPr="00893D3C">
        <w:rPr>
          <w:rStyle w:val="Emphasis"/>
          <w:highlight w:val="green"/>
        </w:rPr>
        <w:t>immensely</w:t>
      </w:r>
      <w:r w:rsidRPr="00893D3C">
        <w:rPr>
          <w:sz w:val="16"/>
        </w:rPr>
        <w:t xml:space="preserve"> to the growth of terrorist organized crimes and terrorists in being able to perform terrorist activities very fast. They can also plan and execute terrorist attacks in various countries at a time, preserve collegiality in the times of challenges and also be able to seize both lethal and advanced weapons of mass destruction in the process. As a growing international security challenge, it also questions the capability or effectiveness of the USA as a superpower in the international system. As for Hoffman (1996, p. 79), all of </w:t>
      </w:r>
      <w:r w:rsidRPr="00562B93">
        <w:rPr>
          <w:rStyle w:val="StyleUnderline"/>
        </w:rPr>
        <w:t>these terrorist attacks symbolize</w:t>
      </w:r>
      <w:r w:rsidRPr="00893D3C">
        <w:rPr>
          <w:sz w:val="16"/>
        </w:rPr>
        <w:t xml:space="preserve"> and/ constitute a </w:t>
      </w:r>
      <w:r w:rsidRPr="00562B93">
        <w:rPr>
          <w:rStyle w:val="Emphasis"/>
        </w:rPr>
        <w:t xml:space="preserve">major terminal </w:t>
      </w:r>
      <w:r w:rsidRPr="00893D3C">
        <w:rPr>
          <w:rStyle w:val="Emphasis"/>
          <w:highlight w:val="green"/>
        </w:rPr>
        <w:t>threat</w:t>
      </w:r>
      <w:r w:rsidRPr="00893D3C">
        <w:rPr>
          <w:sz w:val="16"/>
        </w:rPr>
        <w:t xml:space="preserve"> than traditional terrorist enemies to the US hegemony. One example of this is the Islamic State, which constitutes a crucial intimidating remark to the international system and USA. Arguably, it is its religious reasons, which underpin a great major concern to the global hegemony. The application and utility of </w:t>
      </w:r>
      <w:r w:rsidRPr="00893D3C">
        <w:rPr>
          <w:rStyle w:val="StyleUnderline"/>
        </w:rPr>
        <w:t>religion</w:t>
      </w:r>
      <w:r w:rsidRPr="00893D3C">
        <w:rPr>
          <w:sz w:val="16"/>
        </w:rPr>
        <w:t xml:space="preserve"> had “</w:t>
      </w:r>
      <w:r w:rsidRPr="00562B93">
        <w:rPr>
          <w:rStyle w:val="StyleUnderline"/>
        </w:rPr>
        <w:t>attracted</w:t>
      </w:r>
      <w:r w:rsidRPr="00893D3C">
        <w:rPr>
          <w:sz w:val="16"/>
        </w:rPr>
        <w:t xml:space="preserve"> a </w:t>
      </w:r>
      <w:r w:rsidRPr="00562B93">
        <w:rPr>
          <w:rStyle w:val="Emphasis"/>
        </w:rPr>
        <w:t>network of global supporters</w:t>
      </w:r>
      <w:r w:rsidRPr="00893D3C">
        <w:rPr>
          <w:sz w:val="16"/>
        </w:rPr>
        <w:t xml:space="preserve">, </w:t>
      </w:r>
      <w:r w:rsidRPr="00562B93">
        <w:rPr>
          <w:rStyle w:val="StyleUnderline"/>
        </w:rPr>
        <w:t>and</w:t>
      </w:r>
      <w:r w:rsidRPr="00893D3C">
        <w:rPr>
          <w:sz w:val="16"/>
        </w:rPr>
        <w:t xml:space="preserve"> </w:t>
      </w:r>
      <w:r w:rsidRPr="00893D3C">
        <w:rPr>
          <w:rStyle w:val="Emphasis"/>
          <w:highlight w:val="green"/>
        </w:rPr>
        <w:t>disrupted</w:t>
      </w:r>
      <w:r w:rsidRPr="00893D3C">
        <w:rPr>
          <w:sz w:val="16"/>
        </w:rPr>
        <w:t xml:space="preserve"> international </w:t>
      </w:r>
      <w:r w:rsidRPr="00893D3C">
        <w:rPr>
          <w:rStyle w:val="Emphasis"/>
          <w:highlight w:val="green"/>
        </w:rPr>
        <w:t>security</w:t>
      </w:r>
      <w:r w:rsidRPr="00893D3C">
        <w:rPr>
          <w:sz w:val="16"/>
        </w:rPr>
        <w:t xml:space="preserve"> with its campaigns of violence and terrorism” (Blanchard &amp; Humud, 2017). Thus the remark: “ISIS is the outgrowth of broader global trends of Islamization that stress the tensions between religiosity and modernity, compounded by an increase in Islamic militancy” (Oosterveld &amp; Bloem, 2017, p. 5).</w:t>
      </w:r>
    </w:p>
    <w:p w14:paraId="5B88DA14" w14:textId="77777777" w:rsidR="00096457" w:rsidRPr="00893D3C" w:rsidRDefault="00096457" w:rsidP="00096457">
      <w:pPr>
        <w:rPr>
          <w:sz w:val="16"/>
        </w:rPr>
      </w:pPr>
      <w:r w:rsidRPr="00893D3C">
        <w:rPr>
          <w:sz w:val="16"/>
        </w:rPr>
        <w:t xml:space="preserve">Another significant aspect of this discussion is interstate wars which make up a great deal of international security threat too, to the USA hegemony as they are often characterized by high volumes of refugees, Internally Displaced Persons (IDPs) and widespread infrastructural destruction and also the killing of innocent victims (Gesteyger, 1999, p. 69; Williamson &amp; Simpson, 2011). The </w:t>
      </w:r>
      <w:r w:rsidRPr="00562B93">
        <w:rPr>
          <w:rStyle w:val="Emphasis"/>
        </w:rPr>
        <w:t>Rwandan</w:t>
      </w:r>
      <w:r w:rsidRPr="00893D3C">
        <w:rPr>
          <w:sz w:val="16"/>
        </w:rPr>
        <w:t xml:space="preserve"> genocide and </w:t>
      </w:r>
      <w:r w:rsidRPr="00562B93">
        <w:rPr>
          <w:rStyle w:val="Emphasis"/>
        </w:rPr>
        <w:t>Burundi's</w:t>
      </w:r>
      <w:r w:rsidRPr="00893D3C">
        <w:rPr>
          <w:sz w:val="16"/>
        </w:rPr>
        <w:t xml:space="preserve"> civil war (in the early 1990s) and the </w:t>
      </w:r>
      <w:r w:rsidRPr="00562B93">
        <w:rPr>
          <w:rStyle w:val="Emphasis"/>
        </w:rPr>
        <w:t>Sudanese</w:t>
      </w:r>
      <w:r w:rsidRPr="00893D3C">
        <w:rPr>
          <w:sz w:val="16"/>
        </w:rPr>
        <w:t xml:space="preserve"> Second civil war (1983–2005) and </w:t>
      </w:r>
      <w:r w:rsidRPr="00562B93">
        <w:rPr>
          <w:rStyle w:val="Emphasis"/>
        </w:rPr>
        <w:t>Darfur</w:t>
      </w:r>
      <w:r w:rsidRPr="00893D3C">
        <w:rPr>
          <w:sz w:val="16"/>
        </w:rPr>
        <w:t xml:space="preserve"> crisis (2003-ongoing) resulting in the killings of thousands to millions of people are the relevant examples in this instance (Daley, 2007, p. 333; Makki, 2004). The post-Cold War period with the </w:t>
      </w:r>
      <w:r w:rsidRPr="00893D3C">
        <w:rPr>
          <w:rStyle w:val="Emphasis"/>
        </w:rPr>
        <w:t>USA</w:t>
      </w:r>
      <w:r w:rsidRPr="00893D3C">
        <w:rPr>
          <w:sz w:val="16"/>
        </w:rPr>
        <w:t xml:space="preserve"> </w:t>
      </w:r>
      <w:r w:rsidRPr="00562B93">
        <w:rPr>
          <w:rStyle w:val="StyleUnderline"/>
        </w:rPr>
        <w:t>as</w:t>
      </w:r>
      <w:r w:rsidRPr="00893D3C">
        <w:rPr>
          <w:sz w:val="16"/>
        </w:rPr>
        <w:t xml:space="preserve"> the global </w:t>
      </w:r>
      <w:r w:rsidRPr="00893D3C">
        <w:rPr>
          <w:rStyle w:val="Emphasis"/>
          <w:highlight w:val="green"/>
        </w:rPr>
        <w:t>hegemon</w:t>
      </w:r>
      <w:r w:rsidRPr="00893D3C">
        <w:rPr>
          <w:sz w:val="16"/>
        </w:rPr>
        <w:t xml:space="preserve"> has </w:t>
      </w:r>
      <w:r w:rsidRPr="00893D3C">
        <w:rPr>
          <w:rStyle w:val="StyleUnderline"/>
          <w:highlight w:val="green"/>
        </w:rPr>
        <w:t>seen</w:t>
      </w:r>
      <w:r w:rsidRPr="00893D3C">
        <w:rPr>
          <w:sz w:val="16"/>
        </w:rPr>
        <w:t xml:space="preserve"> an </w:t>
      </w:r>
      <w:r w:rsidRPr="00893D3C">
        <w:rPr>
          <w:rStyle w:val="StyleUnderline"/>
          <w:highlight w:val="green"/>
        </w:rPr>
        <w:t>increase in</w:t>
      </w:r>
      <w:r w:rsidRPr="00893D3C">
        <w:rPr>
          <w:sz w:val="16"/>
        </w:rPr>
        <w:t xml:space="preserve"> regional </w:t>
      </w:r>
      <w:r w:rsidRPr="00893D3C">
        <w:rPr>
          <w:rStyle w:val="Emphasis"/>
          <w:highlight w:val="green"/>
        </w:rPr>
        <w:t>violent confrontations</w:t>
      </w:r>
      <w:r w:rsidRPr="00893D3C">
        <w:rPr>
          <w:sz w:val="16"/>
        </w:rPr>
        <w:t xml:space="preserve"> of which to some extent </w:t>
      </w:r>
      <w:r w:rsidRPr="00893D3C">
        <w:rPr>
          <w:rStyle w:val="StyleUnderline"/>
          <w:highlight w:val="green"/>
        </w:rPr>
        <w:t>included</w:t>
      </w:r>
      <w:r w:rsidRPr="00893D3C">
        <w:rPr>
          <w:sz w:val="16"/>
        </w:rPr>
        <w:t xml:space="preserve"> the </w:t>
      </w:r>
      <w:r w:rsidRPr="00893D3C">
        <w:rPr>
          <w:rStyle w:val="Emphasis"/>
          <w:highlight w:val="green"/>
        </w:rPr>
        <w:t>fragmentations</w:t>
      </w:r>
      <w:r w:rsidRPr="00562B93">
        <w:rPr>
          <w:rStyle w:val="Emphasis"/>
        </w:rPr>
        <w:t xml:space="preserve"> of states</w:t>
      </w:r>
      <w:r w:rsidRPr="00893D3C">
        <w:rPr>
          <w:sz w:val="16"/>
        </w:rPr>
        <w:t xml:space="preserve"> </w:t>
      </w:r>
      <w:r w:rsidRPr="00893D3C">
        <w:rPr>
          <w:rStyle w:val="StyleUnderline"/>
          <w:highlight w:val="green"/>
        </w:rPr>
        <w:t>and</w:t>
      </w:r>
      <w:r w:rsidRPr="00893D3C">
        <w:rPr>
          <w:sz w:val="16"/>
        </w:rPr>
        <w:t xml:space="preserve"> also the intensive </w:t>
      </w:r>
      <w:r w:rsidRPr="00893D3C">
        <w:rPr>
          <w:rStyle w:val="StyleUnderline"/>
          <w:highlight w:val="green"/>
        </w:rPr>
        <w:t>civil war</w:t>
      </w:r>
      <w:r w:rsidRPr="00562B93">
        <w:rPr>
          <w:rStyle w:val="StyleUnderline"/>
        </w:rPr>
        <w:t xml:space="preserve"> strifes</w:t>
      </w:r>
      <w:r w:rsidRPr="00893D3C">
        <w:rPr>
          <w:sz w:val="16"/>
        </w:rPr>
        <w:t xml:space="preserve"> (Komlosy, 2016, p. 470). Both the South Sudanese Independence and the fragmentation of Yugoslavia are relevant case points.</w:t>
      </w:r>
    </w:p>
    <w:p w14:paraId="2C231599" w14:textId="77777777" w:rsidR="00096457" w:rsidRPr="00893D3C" w:rsidRDefault="00096457" w:rsidP="00096457">
      <w:pPr>
        <w:rPr>
          <w:sz w:val="16"/>
        </w:rPr>
      </w:pPr>
      <w:r w:rsidRPr="00893D3C">
        <w:rPr>
          <w:sz w:val="16"/>
        </w:rPr>
        <w:t>2.3 Symptoms of USA hegemonic decline: A critical analysis of the emergence of BRICS, EU and the nuclear weaponry headache</w:t>
      </w:r>
    </w:p>
    <w:p w14:paraId="59004A60" w14:textId="77777777" w:rsidR="00096457" w:rsidRPr="00893D3C" w:rsidRDefault="00096457" w:rsidP="00096457">
      <w:pPr>
        <w:rPr>
          <w:sz w:val="16"/>
        </w:rPr>
      </w:pPr>
      <w:r w:rsidRPr="00893D3C">
        <w:rPr>
          <w:sz w:val="16"/>
        </w:rPr>
        <w:t>The contemporary time is characterized by the rise of China in the international system. Based on Waldron (2005), The Asian tiger (</w:t>
      </w:r>
      <w:r w:rsidRPr="00893D3C">
        <w:rPr>
          <w:rStyle w:val="Emphasis"/>
          <w:highlight w:val="green"/>
        </w:rPr>
        <w:t>China</w:t>
      </w:r>
      <w:r w:rsidRPr="00893D3C">
        <w:rPr>
          <w:sz w:val="16"/>
        </w:rPr>
        <w:t xml:space="preserve">)'s military and economic </w:t>
      </w:r>
      <w:r w:rsidRPr="00562B93">
        <w:rPr>
          <w:rStyle w:val="Emphasis"/>
        </w:rPr>
        <w:t>advancement</w:t>
      </w:r>
      <w:r w:rsidRPr="00893D3C">
        <w:rPr>
          <w:sz w:val="16"/>
        </w:rPr>
        <w:t xml:space="preserve"> </w:t>
      </w:r>
      <w:r w:rsidRPr="00562B93">
        <w:rPr>
          <w:rStyle w:val="StyleUnderline"/>
        </w:rPr>
        <w:t xml:space="preserve">are </w:t>
      </w:r>
      <w:r w:rsidRPr="00893D3C">
        <w:rPr>
          <w:rStyle w:val="StyleUnderline"/>
          <w:highlight w:val="green"/>
        </w:rPr>
        <w:t>transforming</w:t>
      </w:r>
      <w:r w:rsidRPr="00893D3C">
        <w:rPr>
          <w:sz w:val="16"/>
        </w:rPr>
        <w:t xml:space="preserve"> the </w:t>
      </w:r>
      <w:r w:rsidRPr="00562B93">
        <w:rPr>
          <w:rStyle w:val="Emphasis"/>
        </w:rPr>
        <w:t xml:space="preserve">entire structure of the </w:t>
      </w:r>
      <w:r w:rsidRPr="00893D3C">
        <w:rPr>
          <w:rStyle w:val="Emphasis"/>
        </w:rPr>
        <w:t xml:space="preserve">international </w:t>
      </w:r>
      <w:r w:rsidRPr="00893D3C">
        <w:rPr>
          <w:rStyle w:val="Emphasis"/>
          <w:highlight w:val="green"/>
        </w:rPr>
        <w:t>politics</w:t>
      </w:r>
      <w:r w:rsidRPr="00893D3C">
        <w:rPr>
          <w:sz w:val="16"/>
        </w:rPr>
        <w:t xml:space="preserve"> and economics. As such, its vast </w:t>
      </w:r>
      <w:r w:rsidRPr="00893D3C">
        <w:rPr>
          <w:rStyle w:val="Emphasis"/>
          <w:highlight w:val="green"/>
        </w:rPr>
        <w:t>economic expansion</w:t>
      </w:r>
      <w:r w:rsidRPr="00893D3C">
        <w:rPr>
          <w:sz w:val="16"/>
          <w:highlight w:val="green"/>
        </w:rPr>
        <w:t xml:space="preserve"> </w:t>
      </w:r>
      <w:r w:rsidRPr="00893D3C">
        <w:rPr>
          <w:rStyle w:val="StyleUnderline"/>
          <w:highlight w:val="green"/>
        </w:rPr>
        <w:t>and</w:t>
      </w:r>
      <w:r w:rsidRPr="00893D3C">
        <w:rPr>
          <w:sz w:val="16"/>
          <w:highlight w:val="green"/>
        </w:rPr>
        <w:t xml:space="preserve"> </w:t>
      </w:r>
      <w:r w:rsidRPr="00893D3C">
        <w:rPr>
          <w:rStyle w:val="Emphasis"/>
          <w:highlight w:val="green"/>
        </w:rPr>
        <w:t>rapid infrastructural establishments</w:t>
      </w:r>
      <w:r w:rsidRPr="00893D3C">
        <w:rPr>
          <w:sz w:val="16"/>
          <w:highlight w:val="green"/>
        </w:rPr>
        <w:t xml:space="preserve"> </w:t>
      </w:r>
      <w:r w:rsidRPr="00893D3C">
        <w:rPr>
          <w:rStyle w:val="StyleUnderline"/>
          <w:highlight w:val="green"/>
        </w:rPr>
        <w:t>are</w:t>
      </w:r>
      <w:r w:rsidRPr="00893D3C">
        <w:rPr>
          <w:sz w:val="16"/>
        </w:rPr>
        <w:t xml:space="preserve"> both provenance of Western and Japanese </w:t>
      </w:r>
      <w:r w:rsidRPr="00893D3C">
        <w:rPr>
          <w:rStyle w:val="Emphasis"/>
          <w:highlight w:val="green"/>
        </w:rPr>
        <w:t>concerns</w:t>
      </w:r>
      <w:r w:rsidRPr="00893D3C">
        <w:rPr>
          <w:sz w:val="16"/>
        </w:rPr>
        <w:t xml:space="preserve">. Thus, this is mainly led by the Chinese quest for natural resources and mineral resources and also their policy of no strings attached positioning on their financial aid (Brautigam &amp; Xiaoyang, 2012). The </w:t>
      </w:r>
      <w:r w:rsidRPr="00893D3C">
        <w:rPr>
          <w:rStyle w:val="StyleUnderline"/>
          <w:highlight w:val="green"/>
        </w:rPr>
        <w:t>Pentagon</w:t>
      </w:r>
      <w:r w:rsidRPr="00893D3C">
        <w:rPr>
          <w:sz w:val="16"/>
        </w:rPr>
        <w:t xml:space="preserve"> had also </w:t>
      </w:r>
      <w:r w:rsidRPr="00893D3C">
        <w:rPr>
          <w:rStyle w:val="StyleUnderline"/>
          <w:highlight w:val="green"/>
        </w:rPr>
        <w:t>recognized</w:t>
      </w:r>
      <w:r w:rsidRPr="00893D3C">
        <w:rPr>
          <w:sz w:val="16"/>
        </w:rPr>
        <w:t xml:space="preserve"> </w:t>
      </w:r>
      <w:r w:rsidRPr="00893D3C">
        <w:rPr>
          <w:rStyle w:val="Emphasis"/>
          <w:highlight w:val="green"/>
        </w:rPr>
        <w:t>China</w:t>
      </w:r>
      <w:r w:rsidRPr="00893D3C">
        <w:rPr>
          <w:sz w:val="16"/>
        </w:rPr>
        <w:t xml:space="preserve"> </w:t>
      </w:r>
      <w:r w:rsidRPr="00562B93">
        <w:rPr>
          <w:rStyle w:val="StyleUnderline"/>
        </w:rPr>
        <w:t>as</w:t>
      </w:r>
      <w:r w:rsidRPr="00893D3C">
        <w:rPr>
          <w:sz w:val="16"/>
        </w:rPr>
        <w:t xml:space="preserve"> the </w:t>
      </w:r>
      <w:r w:rsidRPr="00562B93">
        <w:rPr>
          <w:rStyle w:val="Emphasis"/>
        </w:rPr>
        <w:t>only</w:t>
      </w:r>
      <w:r w:rsidRPr="00893D3C">
        <w:rPr>
          <w:sz w:val="16"/>
        </w:rPr>
        <w:t xml:space="preserve"> country in the world to be able to </w:t>
      </w:r>
      <w:r w:rsidRPr="00562B93">
        <w:rPr>
          <w:rStyle w:val="Emphasis"/>
        </w:rPr>
        <w:t>challenge</w:t>
      </w:r>
      <w:r w:rsidRPr="00893D3C">
        <w:rPr>
          <w:sz w:val="16"/>
        </w:rPr>
        <w:t xml:space="preserve"> the US hegemony in the international system (Chen &amp; Feffer, 2009, p. 48). The ensuing reasons behind these are: in 2015, </w:t>
      </w:r>
      <w:r w:rsidRPr="00562B93">
        <w:rPr>
          <w:rStyle w:val="StyleUnderline"/>
        </w:rPr>
        <w:t>China</w:t>
      </w:r>
      <w:r w:rsidRPr="00893D3C">
        <w:rPr>
          <w:sz w:val="16"/>
        </w:rPr>
        <w:t xml:space="preserve"> introduced the Asian Infrastructure Investment Bank to </w:t>
      </w:r>
      <w:r w:rsidRPr="00893D3C">
        <w:rPr>
          <w:rStyle w:val="StyleUnderline"/>
          <w:highlight w:val="green"/>
        </w:rPr>
        <w:t>counter</w:t>
      </w:r>
      <w:r w:rsidRPr="00893D3C">
        <w:rPr>
          <w:sz w:val="16"/>
        </w:rPr>
        <w:t xml:space="preserve"> the </w:t>
      </w:r>
      <w:r w:rsidRPr="00893D3C">
        <w:rPr>
          <w:rStyle w:val="StyleUnderline"/>
          <w:highlight w:val="green"/>
        </w:rPr>
        <w:t>US engagement</w:t>
      </w:r>
      <w:r w:rsidRPr="00893D3C">
        <w:rPr>
          <w:sz w:val="16"/>
        </w:rPr>
        <w:t xml:space="preserve"> in monopolizing the global lending system </w:t>
      </w:r>
      <w:r w:rsidRPr="00893D3C">
        <w:rPr>
          <w:rStyle w:val="StyleUnderline"/>
          <w:highlight w:val="green"/>
        </w:rPr>
        <w:t>through</w:t>
      </w:r>
      <w:r w:rsidRPr="00893D3C">
        <w:rPr>
          <w:sz w:val="16"/>
        </w:rPr>
        <w:t xml:space="preserve"> the </w:t>
      </w:r>
      <w:r w:rsidRPr="00893D3C">
        <w:rPr>
          <w:rStyle w:val="Emphasis"/>
          <w:highlight w:val="green"/>
        </w:rPr>
        <w:t>World</w:t>
      </w:r>
      <w:r w:rsidRPr="00562B93">
        <w:rPr>
          <w:rStyle w:val="Emphasis"/>
        </w:rPr>
        <w:t xml:space="preserve"> </w:t>
      </w:r>
      <w:r w:rsidRPr="00893D3C">
        <w:rPr>
          <w:rStyle w:val="Emphasis"/>
          <w:highlight w:val="green"/>
        </w:rPr>
        <w:t>Bank</w:t>
      </w:r>
      <w:r w:rsidRPr="00893D3C">
        <w:rPr>
          <w:sz w:val="16"/>
        </w:rPr>
        <w:t xml:space="preserve"> (WB) and the International Monetary Fund (IMF) (Elsinga, 2015; Shangai, 2014). China had also </w:t>
      </w:r>
      <w:r w:rsidRPr="00893D3C">
        <w:rPr>
          <w:rStyle w:val="StyleUnderline"/>
          <w:highlight w:val="green"/>
        </w:rPr>
        <w:t>demonstrated</w:t>
      </w:r>
      <w:r w:rsidRPr="00893D3C">
        <w:rPr>
          <w:sz w:val="16"/>
        </w:rPr>
        <w:t xml:space="preserve"> its interest in overtaking and exercising </w:t>
      </w:r>
      <w:r w:rsidRPr="00562B93">
        <w:rPr>
          <w:rStyle w:val="Emphasis"/>
        </w:rPr>
        <w:t>dominion</w:t>
      </w:r>
      <w:r w:rsidRPr="00893D3C">
        <w:rPr>
          <w:sz w:val="16"/>
        </w:rPr>
        <w:t xml:space="preserve"> </w:t>
      </w:r>
      <w:r w:rsidRPr="00562B93">
        <w:rPr>
          <w:rStyle w:val="StyleUnderline"/>
        </w:rPr>
        <w:t>over</w:t>
      </w:r>
      <w:r w:rsidRPr="00893D3C">
        <w:rPr>
          <w:sz w:val="16"/>
        </w:rPr>
        <w:t xml:space="preserve"> </w:t>
      </w:r>
      <w:r w:rsidRPr="00562B93">
        <w:rPr>
          <w:rStyle w:val="Emphasis"/>
        </w:rPr>
        <w:t>global connections</w:t>
      </w:r>
      <w:r w:rsidRPr="00893D3C">
        <w:rPr>
          <w:sz w:val="16"/>
        </w:rPr>
        <w:t xml:space="preserve"> by </w:t>
      </w:r>
      <w:r w:rsidRPr="00562B93">
        <w:rPr>
          <w:rStyle w:val="StyleUnderline"/>
        </w:rPr>
        <w:t>erecting</w:t>
      </w:r>
      <w:r w:rsidRPr="00893D3C">
        <w:rPr>
          <w:sz w:val="16"/>
        </w:rPr>
        <w:t xml:space="preserve"> the “</w:t>
      </w:r>
      <w:r w:rsidRPr="00893D3C">
        <w:rPr>
          <w:rStyle w:val="Emphasis"/>
          <w:highlight w:val="green"/>
        </w:rPr>
        <w:t>New Silk Road</w:t>
      </w:r>
      <w:r w:rsidRPr="00893D3C">
        <w:rPr>
          <w:sz w:val="16"/>
        </w:rPr>
        <w:t xml:space="preserve">” which runs between Western Europe and Asia with maritime and continental routes (Monteleone, 2018). These maritime routes are used by China to explore the world to significant markets like Greece's Piraeus and Gwadar's Pakistan and they are also used for the organization- facilitation between the peripheries and the core world (Komlosy, 2016). In spite of the attempts to establish and sustain “Eurasian Economic Union” by Russia, this will still be beneficial to China as Russia has welcomed with both hands, Chinese investment and loans in mining, pipelines as well as transport infrastructure (Kenton, 2018). China has also invaded the international areas of healthcare, medicine, life art, tourism and cooking (Komlosy, 2016). One important point to add is </w:t>
      </w:r>
      <w:r w:rsidRPr="00893D3C">
        <w:rPr>
          <w:rStyle w:val="Emphasis"/>
          <w:highlight w:val="green"/>
        </w:rPr>
        <w:t>China's</w:t>
      </w:r>
      <w:r w:rsidRPr="00562B93">
        <w:rPr>
          <w:rStyle w:val="StyleUnderline"/>
        </w:rPr>
        <w:t xml:space="preserve"> rise with manufacturing Multinational </w:t>
      </w:r>
      <w:r w:rsidRPr="00893D3C">
        <w:rPr>
          <w:rStyle w:val="Emphasis"/>
          <w:highlight w:val="green"/>
        </w:rPr>
        <w:t>Corporations</w:t>
      </w:r>
      <w:r w:rsidRPr="00893D3C">
        <w:rPr>
          <w:sz w:val="16"/>
        </w:rPr>
        <w:t xml:space="preserve"> (MNCs) </w:t>
      </w:r>
      <w:r w:rsidRPr="00562B93">
        <w:rPr>
          <w:rStyle w:val="StyleUnderline"/>
        </w:rPr>
        <w:t xml:space="preserve">which often </w:t>
      </w:r>
      <w:r w:rsidRPr="00893D3C">
        <w:rPr>
          <w:rStyle w:val="Emphasis"/>
          <w:highlight w:val="green"/>
        </w:rPr>
        <w:t>outperform</w:t>
      </w:r>
      <w:r w:rsidRPr="00893D3C">
        <w:rPr>
          <w:rStyle w:val="StyleUnderline"/>
          <w:highlight w:val="green"/>
        </w:rPr>
        <w:t xml:space="preserve"> </w:t>
      </w:r>
      <w:r w:rsidRPr="00893D3C">
        <w:rPr>
          <w:rStyle w:val="Emphasis"/>
          <w:highlight w:val="green"/>
        </w:rPr>
        <w:t>USA</w:t>
      </w:r>
      <w:r w:rsidRPr="00562B93">
        <w:rPr>
          <w:rStyle w:val="StyleUnderline"/>
        </w:rPr>
        <w:t xml:space="preserve"> MNCs is another problem to consider</w:t>
      </w:r>
      <w:r w:rsidRPr="00893D3C">
        <w:rPr>
          <w:sz w:val="16"/>
        </w:rPr>
        <w:t xml:space="preserve"> (Griffiths &amp; Luciani, 2011; Knight, 2014). Projections show that the Asian tiger is anticipated to overtake the USA economically by 2041 (Knight, 2014). Despite the role of China in being the leading figure in the discussion of the challenging the USA hegemony, the BRICS countries at large are also engaged in efforts of countering the USA dominance of international finance. Relevant example include that they were able to launch a New Development Bank (NDB) in 2017. This has another important emerging power pattern found in BRICS, particularly as it relates to the International finance (Ernstzen, 2015). This emerging international economic Power Pattern had also invested heavily in the property investment esp. in the former industrialized countries (Komlosy, 2016). BRICS is also anticipated to overtake and out-perform the combination of the United Kingdom (UK), Germany, France, Italy and Japan by at least the late 2030s (Kim, 2010). A number of trade agreements have also been established in Latin America to counter the US hegemony over trade such as the Bolivian Alternative of Americas (ALBA) to counter USA's hegemony over the Caribbean and Latin America's perpetuated trade hegemony (Fox, 2019).</w:t>
      </w:r>
    </w:p>
    <w:p w14:paraId="7B321CC3" w14:textId="77777777" w:rsidR="00096457" w:rsidRPr="00893D3C" w:rsidRDefault="00096457" w:rsidP="00096457">
      <w:pPr>
        <w:rPr>
          <w:sz w:val="16"/>
        </w:rPr>
      </w:pPr>
      <w:r w:rsidRPr="00893D3C">
        <w:rPr>
          <w:sz w:val="16"/>
        </w:rPr>
        <w:t>Equally important is the EU, which instituted the Euro to counter the dollar (Lioudis, 2018). This has encouraged organizations such as the Organization of the Petroleum Exporting Countries (</w:t>
      </w:r>
      <w:r w:rsidRPr="00893D3C">
        <w:rPr>
          <w:rStyle w:val="Emphasis"/>
          <w:highlight w:val="green"/>
        </w:rPr>
        <w:t>OPEC</w:t>
      </w:r>
      <w:r w:rsidRPr="00893D3C">
        <w:rPr>
          <w:sz w:val="16"/>
        </w:rPr>
        <w:t xml:space="preserve">) to </w:t>
      </w:r>
      <w:r w:rsidRPr="00562B93">
        <w:rPr>
          <w:rStyle w:val="StyleUnderline"/>
        </w:rPr>
        <w:t xml:space="preserve">attempt to </w:t>
      </w:r>
      <w:r w:rsidRPr="00893D3C">
        <w:rPr>
          <w:rStyle w:val="StyleUnderline"/>
          <w:highlight w:val="green"/>
        </w:rPr>
        <w:t>substitute</w:t>
      </w:r>
      <w:r w:rsidRPr="00893D3C">
        <w:rPr>
          <w:sz w:val="16"/>
        </w:rPr>
        <w:t xml:space="preserve"> the US </w:t>
      </w:r>
      <w:r w:rsidRPr="00893D3C">
        <w:rPr>
          <w:rStyle w:val="Emphasis"/>
          <w:highlight w:val="green"/>
        </w:rPr>
        <w:t>Dollar with</w:t>
      </w:r>
      <w:r w:rsidRPr="00893D3C">
        <w:rPr>
          <w:sz w:val="16"/>
        </w:rPr>
        <w:t xml:space="preserve"> EU's </w:t>
      </w:r>
      <w:r w:rsidRPr="00893D3C">
        <w:rPr>
          <w:rStyle w:val="Emphasis"/>
          <w:highlight w:val="green"/>
        </w:rPr>
        <w:t>Euro</w:t>
      </w:r>
      <w:r w:rsidRPr="00893D3C">
        <w:rPr>
          <w:sz w:val="16"/>
        </w:rPr>
        <w:t xml:space="preserve"> (Knight, 2014). Knight (2014) further argues that the emergence of </w:t>
      </w:r>
      <w:r w:rsidRPr="00893D3C">
        <w:rPr>
          <w:rStyle w:val="Emphasis"/>
          <w:highlight w:val="green"/>
        </w:rPr>
        <w:t>competing blocs</w:t>
      </w:r>
      <w:r w:rsidRPr="00893D3C">
        <w:rPr>
          <w:sz w:val="16"/>
        </w:rPr>
        <w:t xml:space="preserve"> in the international system has </w:t>
      </w:r>
      <w:r w:rsidRPr="00893D3C">
        <w:rPr>
          <w:rStyle w:val="StyleUnderline"/>
          <w:highlight w:val="green"/>
        </w:rPr>
        <w:t>led to</w:t>
      </w:r>
      <w:r w:rsidRPr="00893D3C">
        <w:rPr>
          <w:sz w:val="16"/>
        </w:rPr>
        <w:t xml:space="preserve"> the establishments of EU and the schemes of </w:t>
      </w:r>
      <w:r w:rsidRPr="00893D3C">
        <w:rPr>
          <w:rStyle w:val="Emphasis"/>
          <w:highlight w:val="green"/>
        </w:rPr>
        <w:t>Regional Integration</w:t>
      </w:r>
      <w:r w:rsidRPr="00893D3C">
        <w:rPr>
          <w:sz w:val="16"/>
        </w:rPr>
        <w:t xml:space="preserve"> (RI) in Europe. Thus, this contributes immensely to trade weakening between USA and Europe, which </w:t>
      </w:r>
      <w:r w:rsidRPr="00562B93">
        <w:rPr>
          <w:rStyle w:val="StyleUnderline"/>
        </w:rPr>
        <w:t xml:space="preserve">results in the </w:t>
      </w:r>
      <w:r w:rsidRPr="00893D3C">
        <w:rPr>
          <w:rStyle w:val="StyleUnderline"/>
          <w:highlight w:val="green"/>
        </w:rPr>
        <w:t>weakening</w:t>
      </w:r>
      <w:r w:rsidRPr="00562B93">
        <w:rPr>
          <w:rStyle w:val="StyleUnderline"/>
        </w:rPr>
        <w:t xml:space="preserve"> of the US </w:t>
      </w:r>
      <w:r w:rsidRPr="00893D3C">
        <w:rPr>
          <w:rStyle w:val="StyleUnderline"/>
          <w:highlight w:val="green"/>
        </w:rPr>
        <w:t>dollar</w:t>
      </w:r>
      <w:r w:rsidRPr="00562B93">
        <w:rPr>
          <w:rStyle w:val="StyleUnderline"/>
        </w:rPr>
        <w:t xml:space="preserve"> too</w:t>
      </w:r>
      <w:r w:rsidRPr="00893D3C">
        <w:rPr>
          <w:sz w:val="16"/>
        </w:rPr>
        <w:t xml:space="preserve">. Besides the EU, the tactical </w:t>
      </w:r>
      <w:r w:rsidRPr="00893D3C">
        <w:rPr>
          <w:rStyle w:val="Emphasis"/>
          <w:highlight w:val="green"/>
        </w:rPr>
        <w:t>Nuclear Weapons</w:t>
      </w:r>
      <w:r w:rsidRPr="00893D3C">
        <w:rPr>
          <w:sz w:val="16"/>
        </w:rPr>
        <w:t xml:space="preserve"> inclination depicted </w:t>
      </w:r>
      <w:r w:rsidRPr="00893D3C">
        <w:rPr>
          <w:rStyle w:val="StyleUnderline"/>
        </w:rPr>
        <w:t>by</w:t>
      </w:r>
      <w:r w:rsidRPr="00893D3C">
        <w:rPr>
          <w:sz w:val="16"/>
        </w:rPr>
        <w:t xml:space="preserve"> </w:t>
      </w:r>
      <w:r w:rsidRPr="00893D3C">
        <w:rPr>
          <w:rStyle w:val="Emphasis"/>
        </w:rPr>
        <w:t xml:space="preserve">North Korea, Russia, Pakistan and Israel </w:t>
      </w:r>
      <w:r w:rsidRPr="00893D3C">
        <w:rPr>
          <w:rStyle w:val="Emphasis"/>
          <w:highlight w:val="green"/>
        </w:rPr>
        <w:t>worries USA</w:t>
      </w:r>
      <w:r w:rsidRPr="00893D3C">
        <w:rPr>
          <w:sz w:val="16"/>
        </w:rPr>
        <w:t xml:space="preserve"> because they are attested to have a lot of nuclear weapons and may continually develop more if they are not monitored and if they are serious about overthrowing USA's hegemony. The actual reality is that more Nuclear warheads are possessed by Russia now more than the USA and this has placed the USA on a security risk (Lockie, 2016). In the year 2014, 8,000 nuclear weapons were recorded by Russia with only 7,300 recorded by the USA (Nersisyan, 2016).</w:t>
      </w:r>
    </w:p>
    <w:p w14:paraId="4C866784" w14:textId="77777777" w:rsidR="00096457" w:rsidRDefault="00096457" w:rsidP="00096457">
      <w:pPr>
        <w:pStyle w:val="Heading3"/>
      </w:pPr>
      <w:r>
        <w:t>2NC---Semiocide</w:t>
      </w:r>
    </w:p>
    <w:p w14:paraId="5B3E0466" w14:textId="77777777" w:rsidR="00096457" w:rsidRPr="00E227CE" w:rsidRDefault="00096457" w:rsidP="00096457">
      <w:pPr>
        <w:pStyle w:val="Heading4"/>
      </w:pPr>
      <w:r>
        <w:t xml:space="preserve">The </w:t>
      </w:r>
      <w:r>
        <w:rPr>
          <w:u w:val="single"/>
        </w:rPr>
        <w:t>expansion of the human sign system</w:t>
      </w:r>
      <w:r>
        <w:t xml:space="preserve"> becomes </w:t>
      </w:r>
      <w:r>
        <w:rPr>
          <w:u w:val="single"/>
        </w:rPr>
        <w:t>all encompassing</w:t>
      </w:r>
      <w:r>
        <w:t xml:space="preserve"> and leads to </w:t>
      </w:r>
      <w:r>
        <w:rPr>
          <w:u w:val="single"/>
        </w:rPr>
        <w:t>extinction</w:t>
      </w:r>
      <w:r>
        <w:t xml:space="preserve">. </w:t>
      </w:r>
    </w:p>
    <w:p w14:paraId="753BA7E6" w14:textId="77777777" w:rsidR="00096457" w:rsidRPr="004D4648" w:rsidRDefault="00096457" w:rsidP="00096457">
      <w:r>
        <w:rPr>
          <w:rStyle w:val="Style13ptBold"/>
        </w:rPr>
        <w:t xml:space="preserve">Maran, 20 </w:t>
      </w:r>
      <w:r>
        <w:t>[Maran, Timo 2020. Ecosemiotics: The Study of Signs in Changing Ecologies (Elements in Environmental Humanities). Cambridge: Cambridge University Press.]//Townes</w:t>
      </w:r>
    </w:p>
    <w:p w14:paraId="0CA52382" w14:textId="77777777" w:rsidR="00096457" w:rsidRPr="004B28BA" w:rsidRDefault="00096457" w:rsidP="00096457">
      <w:pPr>
        <w:rPr>
          <w:sz w:val="16"/>
        </w:rPr>
      </w:pPr>
      <w:r w:rsidRPr="004B28BA">
        <w:rPr>
          <w:sz w:val="16"/>
        </w:rPr>
        <w:t xml:space="preserve">However, the effects that the </w:t>
      </w:r>
      <w:r w:rsidRPr="004B28BA">
        <w:rPr>
          <w:rStyle w:val="Emphasis"/>
          <w:highlight w:val="green"/>
        </w:rPr>
        <w:t>expansion of human</w:t>
      </w:r>
      <w:r w:rsidRPr="004B28BA">
        <w:rPr>
          <w:sz w:val="16"/>
        </w:rPr>
        <w:t xml:space="preserve"> symbol-based </w:t>
      </w:r>
      <w:r w:rsidRPr="004B28BA">
        <w:rPr>
          <w:rStyle w:val="Emphasis"/>
          <w:highlight w:val="green"/>
        </w:rPr>
        <w:t>signs systems</w:t>
      </w:r>
      <w:r w:rsidRPr="004B28BA">
        <w:rPr>
          <w:sz w:val="16"/>
        </w:rPr>
        <w:t xml:space="preserve"> and their physical manifestations have </w:t>
      </w:r>
      <w:r w:rsidRPr="004B28BA">
        <w:rPr>
          <w:rStyle w:val="StyleUnderline"/>
        </w:rPr>
        <w:t>on</w:t>
      </w:r>
      <w:r w:rsidRPr="004B28BA">
        <w:rPr>
          <w:sz w:val="16"/>
        </w:rPr>
        <w:t xml:space="preserve"> the rest of the </w:t>
      </w:r>
      <w:r w:rsidRPr="004B28BA">
        <w:rPr>
          <w:rStyle w:val="Emphasis"/>
        </w:rPr>
        <w:t>ecosystem</w:t>
      </w:r>
      <w:r w:rsidRPr="004B28BA">
        <w:rPr>
          <w:sz w:val="16"/>
        </w:rPr>
        <w:t xml:space="preserve"> </w:t>
      </w:r>
      <w:r w:rsidRPr="004B28BA">
        <w:rPr>
          <w:rStyle w:val="StyleUnderline"/>
          <w:highlight w:val="green"/>
        </w:rPr>
        <w:t>can be devastating</w:t>
      </w:r>
      <w:r w:rsidRPr="004B28BA">
        <w:rPr>
          <w:sz w:val="16"/>
        </w:rPr>
        <w:t xml:space="preserve">. Human sign systems may overshadow the semiotic potential of the environment, hinder communicative activities of other species and obstruct semiotic regulation in ecosystems. In his outstanding book Malfeasance: Appropriation Through Pollution, Michel Serres (2011: 70) paints a dystopic picture of human symbolic dominance: “On each mountain rock, each tree leaf, each agricultural plot of land, you have advertisements; </w:t>
      </w:r>
      <w:r w:rsidRPr="004B28BA">
        <w:rPr>
          <w:rStyle w:val="StyleUnderline"/>
        </w:rPr>
        <w:t>letters are written on each blade of grass</w:t>
      </w:r>
      <w:r w:rsidRPr="004B28BA">
        <w:rPr>
          <w:sz w:val="16"/>
        </w:rPr>
        <w:t xml:space="preserve">; the big name brands draw their giant images on the immense glaciers of the Himalaya. Like the legendary cathedral, the landscape is swallowed by the tsunami of signs.” He continues: “Imperious images and letters force us to read, while the pleading things of the world are begging our senses for meaning. The latter ask; the former command. Our senses give meaning to the worlds; our products already have a meaning, which is flat.” (Serres 2011: 50) </w:t>
      </w:r>
      <w:r w:rsidRPr="004B28BA">
        <w:rPr>
          <w:rStyle w:val="StyleUnderline"/>
        </w:rPr>
        <w:t xml:space="preserve">Kull’s cycle of different natures in the semiosphere describes how </w:t>
      </w:r>
      <w:r w:rsidRPr="004B28BA">
        <w:rPr>
          <w:rStyle w:val="StyleUnderline"/>
          <w:highlight w:val="green"/>
        </w:rPr>
        <w:t>we replace</w:t>
      </w:r>
      <w:r w:rsidRPr="004B28BA">
        <w:rPr>
          <w:rStyle w:val="StyleUnderline"/>
        </w:rPr>
        <w:t xml:space="preserve"> the </w:t>
      </w:r>
      <w:r w:rsidRPr="004B28BA">
        <w:rPr>
          <w:rStyle w:val="StyleUnderline"/>
          <w:highlight w:val="green"/>
        </w:rPr>
        <w:t>plurality of signs and meanings</w:t>
      </w:r>
      <w:r w:rsidRPr="004B28BA">
        <w:rPr>
          <w:rStyle w:val="StyleUnderline"/>
        </w:rPr>
        <w:t xml:space="preserve"> of numerous species and their manifestations in the ecosystem </w:t>
      </w:r>
      <w:r w:rsidRPr="004B28BA">
        <w:rPr>
          <w:rStyle w:val="StyleUnderline"/>
          <w:highlight w:val="green"/>
        </w:rPr>
        <w:t>with semiotic activity of</w:t>
      </w:r>
      <w:r w:rsidRPr="004B28BA">
        <w:rPr>
          <w:rStyle w:val="StyleUnderline"/>
        </w:rPr>
        <w:t xml:space="preserve"> a single species — </w:t>
      </w:r>
      <w:r w:rsidRPr="004B28BA">
        <w:rPr>
          <w:rStyle w:val="StyleUnderline"/>
          <w:highlight w:val="green"/>
        </w:rPr>
        <w:t>human</w:t>
      </w:r>
      <w:r w:rsidRPr="004B28BA">
        <w:rPr>
          <w:sz w:val="16"/>
        </w:rPr>
        <w:t xml:space="preserve">. As a concrete illustration of such expansion of human symbols, I would like to describe a campaign of regional tourism “Life on the border of two worlds” that took place in early 2000’s in South Estonia. In cooperation with the National Geographic Corporation, the campaign aimed to promote local nature tourism attractions resulted in dozens of yellow window-like structures installed in picturesque locations. The rectangular steel and wood structures in a size taller than humans stand in a sharp contrast with the dynamics of the organic forms and pastel colors of surrounding bogs, hills, lakes and forests. Natural landscapes change in diurnal and seasonal cycles with gusts of wind, varying light conditions, fog and rain. Elks, wild boars, wolves, lynx and other mammals come, go and interact with the environment and with one another. Migratory birds leave and return. Only the oversized yellow frames remain unchanging in contrast to living nature. </w:t>
      </w:r>
      <w:r w:rsidRPr="004B28BA">
        <w:rPr>
          <w:rStyle w:val="StyleUnderline"/>
        </w:rPr>
        <w:t xml:space="preserve">There is no dynamics in them, no interaction with the surrounding, </w:t>
      </w:r>
      <w:r w:rsidRPr="004B28BA">
        <w:rPr>
          <w:rStyle w:val="Emphasis"/>
          <w:highlight w:val="green"/>
        </w:rPr>
        <w:t>no</w:t>
      </w:r>
      <w:r w:rsidRPr="004B28BA">
        <w:rPr>
          <w:rStyle w:val="StyleUnderline"/>
        </w:rPr>
        <w:t xml:space="preserve"> other </w:t>
      </w:r>
      <w:r w:rsidRPr="004B28BA">
        <w:rPr>
          <w:rStyle w:val="Emphasis"/>
          <w:highlight w:val="green"/>
        </w:rPr>
        <w:t>meaning</w:t>
      </w:r>
      <w:r w:rsidRPr="004B28BA">
        <w:rPr>
          <w:rStyle w:val="StyleUnderline"/>
          <w:highlight w:val="green"/>
        </w:rPr>
        <w:t xml:space="preserve"> </w:t>
      </w:r>
      <w:r w:rsidRPr="004B28BA">
        <w:rPr>
          <w:rStyle w:val="Emphasis"/>
          <w:highlight w:val="green"/>
        </w:rPr>
        <w:t>except</w:t>
      </w:r>
      <w:r w:rsidRPr="004B28BA">
        <w:rPr>
          <w:rStyle w:val="StyleUnderline"/>
        </w:rPr>
        <w:t xml:space="preserve"> the visual </w:t>
      </w:r>
      <w:r w:rsidRPr="004B28BA">
        <w:rPr>
          <w:rStyle w:val="Emphasis"/>
          <w:highlight w:val="green"/>
        </w:rPr>
        <w:t>representation</w:t>
      </w:r>
      <w:r w:rsidRPr="004B28BA">
        <w:rPr>
          <w:rStyle w:val="StyleUnderline"/>
          <w:highlight w:val="green"/>
        </w:rPr>
        <w:t xml:space="preserve"> of the </w:t>
      </w:r>
      <w:r w:rsidRPr="004B28BA">
        <w:rPr>
          <w:rStyle w:val="Emphasis"/>
          <w:highlight w:val="green"/>
        </w:rPr>
        <w:t>corporate trademark</w:t>
      </w:r>
      <w:r w:rsidRPr="004B28BA">
        <w:rPr>
          <w:sz w:val="16"/>
        </w:rPr>
        <w:t>.</w:t>
      </w:r>
    </w:p>
    <w:p w14:paraId="364FFCEE" w14:textId="77777777" w:rsidR="00096457" w:rsidRPr="004B28BA" w:rsidRDefault="00096457" w:rsidP="00096457">
      <w:pPr>
        <w:rPr>
          <w:sz w:val="16"/>
        </w:rPr>
      </w:pPr>
      <w:r w:rsidRPr="004B28BA">
        <w:rPr>
          <w:rStyle w:val="StyleUnderline"/>
          <w:highlight w:val="green"/>
        </w:rPr>
        <w:t>Expansion of the</w:t>
      </w:r>
      <w:r w:rsidRPr="004B28BA">
        <w:rPr>
          <w:sz w:val="16"/>
        </w:rPr>
        <w:t xml:space="preserve"> human symbol-based </w:t>
      </w:r>
      <w:r w:rsidRPr="004B28BA">
        <w:rPr>
          <w:rStyle w:val="Emphasis"/>
          <w:highlight w:val="green"/>
        </w:rPr>
        <w:t>sign</w:t>
      </w:r>
      <w:r w:rsidRPr="004B28BA">
        <w:rPr>
          <w:sz w:val="16"/>
        </w:rPr>
        <w:t xml:space="preserve"> </w:t>
      </w:r>
      <w:r w:rsidRPr="004B28BA">
        <w:rPr>
          <w:rStyle w:val="StyleUnderline"/>
        </w:rPr>
        <w:t>to the</w:t>
      </w:r>
      <w:r w:rsidRPr="004B28BA">
        <w:rPr>
          <w:sz w:val="16"/>
        </w:rPr>
        <w:t xml:space="preserve"> </w:t>
      </w:r>
      <w:r w:rsidRPr="004B28BA">
        <w:rPr>
          <w:rStyle w:val="Emphasis"/>
        </w:rPr>
        <w:t>ecosystem</w:t>
      </w:r>
      <w:r w:rsidRPr="004B28BA">
        <w:rPr>
          <w:sz w:val="16"/>
        </w:rPr>
        <w:t xml:space="preserve"> may </w:t>
      </w:r>
      <w:r w:rsidRPr="004B28BA">
        <w:rPr>
          <w:rStyle w:val="StyleUnderline"/>
          <w:highlight w:val="green"/>
        </w:rPr>
        <w:t>bring</w:t>
      </w:r>
      <w:r w:rsidRPr="004B28BA">
        <w:rPr>
          <w:sz w:val="16"/>
        </w:rPr>
        <w:t xml:space="preserve"> along interruptive negative effects to other inhabitants of the ecosystem, which, following Ronald Posner (2000), can be called </w:t>
      </w:r>
      <w:r w:rsidRPr="004B28BA">
        <w:rPr>
          <w:rStyle w:val="Emphasis"/>
          <w:highlight w:val="green"/>
        </w:rPr>
        <w:t>semiotic pollution</w:t>
      </w:r>
      <w:r w:rsidRPr="004B28BA">
        <w:rPr>
          <w:sz w:val="16"/>
        </w:rPr>
        <w:t xml:space="preserve">. Posner draws our attention to the parallel between </w:t>
      </w:r>
      <w:r w:rsidRPr="004B28BA">
        <w:rPr>
          <w:rStyle w:val="StyleUnderline"/>
          <w:highlight w:val="green"/>
        </w:rPr>
        <w:t>chemical</w:t>
      </w:r>
      <w:r w:rsidRPr="004B28BA">
        <w:rPr>
          <w:sz w:val="16"/>
        </w:rPr>
        <w:t xml:space="preserve"> contamination </w:t>
      </w:r>
      <w:r w:rsidRPr="004B28BA">
        <w:rPr>
          <w:rStyle w:val="StyleUnderline"/>
          <w:highlight w:val="green"/>
        </w:rPr>
        <w:t>and</w:t>
      </w:r>
      <w:r w:rsidRPr="004B28BA">
        <w:rPr>
          <w:sz w:val="16"/>
          <w:highlight w:val="green"/>
        </w:rPr>
        <w:t xml:space="preserve"> </w:t>
      </w:r>
      <w:r w:rsidRPr="004B28BA">
        <w:rPr>
          <w:rStyle w:val="StyleUnderline"/>
          <w:highlight w:val="green"/>
        </w:rPr>
        <w:t>semiotic pollution</w:t>
      </w:r>
      <w:r w:rsidRPr="004B28BA">
        <w:rPr>
          <w:sz w:val="16"/>
        </w:rPr>
        <w:t xml:space="preserve"> as both </w:t>
      </w:r>
      <w:r w:rsidRPr="004B28BA">
        <w:rPr>
          <w:rStyle w:val="StyleUnderline"/>
          <w:highlight w:val="green"/>
        </w:rPr>
        <w:t>increase</w:t>
      </w:r>
      <w:r w:rsidRPr="004B28BA">
        <w:rPr>
          <w:sz w:val="16"/>
        </w:rPr>
        <w:t xml:space="preserve"> physiological </w:t>
      </w:r>
      <w:r w:rsidRPr="004B28BA">
        <w:rPr>
          <w:rStyle w:val="Emphasis"/>
          <w:highlight w:val="green"/>
        </w:rPr>
        <w:t>stress in biological organisms</w:t>
      </w:r>
      <w:r w:rsidRPr="004B28BA">
        <w:rPr>
          <w:sz w:val="16"/>
        </w:rPr>
        <w:t xml:space="preserve">. It takes additional energy and resources from various species to cope with excessive light signals produced by modern human civilization in the same way in which </w:t>
      </w:r>
      <w:r w:rsidRPr="004B28BA">
        <w:rPr>
          <w:rStyle w:val="StyleUnderline"/>
        </w:rPr>
        <w:t xml:space="preserve">it is </w:t>
      </w:r>
      <w:r w:rsidRPr="004B28BA">
        <w:rPr>
          <w:rStyle w:val="StyleUnderline"/>
          <w:highlight w:val="green"/>
        </w:rPr>
        <w:t>exhausting to deal with</w:t>
      </w:r>
      <w:r w:rsidRPr="004B28BA">
        <w:rPr>
          <w:sz w:val="16"/>
        </w:rPr>
        <w:t xml:space="preserve"> chemical </w:t>
      </w:r>
      <w:r w:rsidRPr="004B28BA">
        <w:rPr>
          <w:rStyle w:val="Emphasis"/>
          <w:highlight w:val="green"/>
        </w:rPr>
        <w:t>pollutants contained in</w:t>
      </w:r>
      <w:r w:rsidRPr="004B28BA">
        <w:rPr>
          <w:sz w:val="16"/>
        </w:rPr>
        <w:t xml:space="preserve"> food or </w:t>
      </w:r>
      <w:r w:rsidRPr="004B28BA">
        <w:rPr>
          <w:rStyle w:val="Emphasis"/>
          <w:highlight w:val="green"/>
        </w:rPr>
        <w:t>water</w:t>
      </w:r>
      <w:r w:rsidRPr="004B28BA">
        <w:rPr>
          <w:sz w:val="16"/>
        </w:rPr>
        <w:t xml:space="preserve">. Semiotic pollution may disturb the code, contact, message, participants and other aspects of the sign process. </w:t>
      </w:r>
      <w:r w:rsidRPr="00837223">
        <w:rPr>
          <w:rStyle w:val="Emphasis"/>
          <w:highlight w:val="green"/>
        </w:rPr>
        <w:t>When</w:t>
      </w:r>
      <w:r w:rsidRPr="004B28BA">
        <w:rPr>
          <w:sz w:val="16"/>
        </w:rPr>
        <w:t xml:space="preserve"> the negative effects of human sign activities towards sign systems, </w:t>
      </w:r>
      <w:r w:rsidRPr="004B28BA">
        <w:rPr>
          <w:rStyle w:val="Emphasis"/>
          <w:highlight w:val="green"/>
        </w:rPr>
        <w:t>semiotic activities</w:t>
      </w:r>
      <w:r w:rsidRPr="004B28BA">
        <w:rPr>
          <w:sz w:val="16"/>
        </w:rPr>
        <w:t xml:space="preserve"> and meaningful landscapes of other species </w:t>
      </w:r>
      <w:r w:rsidRPr="004B28BA">
        <w:rPr>
          <w:rStyle w:val="StyleUnderline"/>
          <w:highlight w:val="green"/>
        </w:rPr>
        <w:t>become</w:t>
      </w:r>
      <w:r w:rsidRPr="004B28BA">
        <w:rPr>
          <w:sz w:val="16"/>
          <w:highlight w:val="green"/>
        </w:rPr>
        <w:t xml:space="preserve"> </w:t>
      </w:r>
      <w:r w:rsidRPr="004B28BA">
        <w:rPr>
          <w:rStyle w:val="Emphasis"/>
          <w:highlight w:val="green"/>
        </w:rPr>
        <w:t>too severe</w:t>
      </w:r>
      <w:r w:rsidRPr="004B28BA">
        <w:rPr>
          <w:sz w:val="16"/>
          <w:highlight w:val="green"/>
        </w:rPr>
        <w:t xml:space="preserve">, </w:t>
      </w:r>
      <w:r w:rsidRPr="004B28BA">
        <w:rPr>
          <w:rStyle w:val="StyleUnderline"/>
          <w:highlight w:val="green"/>
        </w:rPr>
        <w:t>we have</w:t>
      </w:r>
      <w:r w:rsidRPr="004B28BA">
        <w:rPr>
          <w:sz w:val="16"/>
        </w:rPr>
        <w:t xml:space="preserve"> reason to talk about </w:t>
      </w:r>
      <w:r w:rsidRPr="004B28BA">
        <w:rPr>
          <w:rStyle w:val="Emphasis"/>
          <w:highlight w:val="green"/>
        </w:rPr>
        <w:t>extinction</w:t>
      </w:r>
      <w:r w:rsidRPr="004B28BA">
        <w:rPr>
          <w:sz w:val="16"/>
          <w:highlight w:val="green"/>
        </w:rPr>
        <w:t xml:space="preserve"> </w:t>
      </w:r>
      <w:r w:rsidRPr="004B28BA">
        <w:rPr>
          <w:rStyle w:val="StyleUnderline"/>
          <w:highlight w:val="green"/>
        </w:rPr>
        <w:t xml:space="preserve">because of </w:t>
      </w:r>
      <w:r w:rsidRPr="004B28BA">
        <w:rPr>
          <w:rStyle w:val="Emphasis"/>
          <w:highlight w:val="green"/>
        </w:rPr>
        <w:t>semiotic causes</w:t>
      </w:r>
      <w:r w:rsidRPr="004B28BA">
        <w:rPr>
          <w:sz w:val="16"/>
        </w:rPr>
        <w:t xml:space="preserve"> or semiocide. Estonian geologist and semiotician Ivar Puura (2013: 152) writes:</w:t>
      </w:r>
    </w:p>
    <w:p w14:paraId="35A713F9" w14:textId="77777777" w:rsidR="00096457" w:rsidRPr="004B28BA" w:rsidRDefault="00096457" w:rsidP="00096457">
      <w:pPr>
        <w:ind w:left="720"/>
        <w:rPr>
          <w:sz w:val="16"/>
        </w:rPr>
      </w:pPr>
      <w:r w:rsidRPr="004B28BA">
        <w:rPr>
          <w:sz w:val="16"/>
        </w:rPr>
        <w:t xml:space="preserve">The diversity of nature is overwhelming. Every living creature, being part of a greater whole, carries in itself memories of billions of years of evolution and embodies its own long and largely still unknown story of origin. By wholesale replacement of primeval nature with artificial environments, it is not only nature in the biological sense that is lost. At the hands of humans, </w:t>
      </w:r>
      <w:r w:rsidRPr="004B28BA">
        <w:rPr>
          <w:rStyle w:val="Emphasis"/>
        </w:rPr>
        <w:t xml:space="preserve">millions of stories with </w:t>
      </w:r>
      <w:r w:rsidRPr="00837223">
        <w:rPr>
          <w:rStyle w:val="Emphasis"/>
          <w:highlight w:val="green"/>
        </w:rPr>
        <w:t>billions of relations</w:t>
      </w:r>
      <w:r w:rsidRPr="004B28BA">
        <w:rPr>
          <w:rStyle w:val="Emphasis"/>
        </w:rPr>
        <w:t xml:space="preserve"> and variations </w:t>
      </w:r>
      <w:r w:rsidRPr="00837223">
        <w:rPr>
          <w:rStyle w:val="Emphasis"/>
          <w:highlight w:val="green"/>
        </w:rPr>
        <w:t>perish</w:t>
      </w:r>
      <w:r w:rsidRPr="004B28BA">
        <w:rPr>
          <w:sz w:val="16"/>
        </w:rPr>
        <w:t xml:space="preserve">. The rich signscape of nature is replaced by something much poorer. It is not an exaggeration to call this process semiocide. I understand semiocide to be a situation in which </w:t>
      </w:r>
      <w:r w:rsidRPr="004B28BA">
        <w:rPr>
          <w:rStyle w:val="Emphasis"/>
        </w:rPr>
        <w:t>signs</w:t>
      </w:r>
      <w:r w:rsidRPr="004B28BA">
        <w:rPr>
          <w:sz w:val="16"/>
        </w:rPr>
        <w:t xml:space="preserve"> and stories </w:t>
      </w:r>
      <w:r w:rsidRPr="004B28BA">
        <w:rPr>
          <w:rStyle w:val="StyleUnderline"/>
        </w:rPr>
        <w:t>that are significant</w:t>
      </w:r>
      <w:r w:rsidRPr="004B28BA">
        <w:rPr>
          <w:sz w:val="16"/>
        </w:rPr>
        <w:t xml:space="preserve"> for someone </w:t>
      </w:r>
      <w:r w:rsidRPr="004B28BA">
        <w:rPr>
          <w:rStyle w:val="Emphasis"/>
        </w:rPr>
        <w:t>are destroyed</w:t>
      </w:r>
      <w:r w:rsidRPr="004B28BA">
        <w:rPr>
          <w:sz w:val="16"/>
        </w:rPr>
        <w:t xml:space="preserve"> </w:t>
      </w:r>
      <w:r w:rsidRPr="00837223">
        <w:rPr>
          <w:rStyle w:val="StyleUnderline"/>
          <w:highlight w:val="green"/>
        </w:rPr>
        <w:t>because of</w:t>
      </w:r>
      <w:r w:rsidRPr="004B28BA">
        <w:rPr>
          <w:sz w:val="16"/>
        </w:rPr>
        <w:t xml:space="preserve"> someone else’s </w:t>
      </w:r>
      <w:r w:rsidRPr="00837223">
        <w:rPr>
          <w:rStyle w:val="Emphasis"/>
          <w:highlight w:val="green"/>
        </w:rPr>
        <w:t>malevolence</w:t>
      </w:r>
      <w:r w:rsidRPr="004B28BA">
        <w:rPr>
          <w:sz w:val="16"/>
        </w:rPr>
        <w:t xml:space="preserve"> or carelessness, thereby </w:t>
      </w:r>
      <w:r w:rsidRPr="00837223">
        <w:rPr>
          <w:rStyle w:val="StyleUnderline"/>
          <w:highlight w:val="green"/>
        </w:rPr>
        <w:t>stealing</w:t>
      </w:r>
      <w:r w:rsidRPr="004B28BA">
        <w:rPr>
          <w:sz w:val="16"/>
        </w:rPr>
        <w:t xml:space="preserve"> a part of the former’s </w:t>
      </w:r>
      <w:r w:rsidRPr="00837223">
        <w:rPr>
          <w:rStyle w:val="Emphasis"/>
          <w:highlight w:val="green"/>
        </w:rPr>
        <w:t>identity</w:t>
      </w:r>
      <w:r w:rsidRPr="004B28BA">
        <w:rPr>
          <w:sz w:val="16"/>
        </w:rPr>
        <w:t>.</w:t>
      </w:r>
    </w:p>
    <w:p w14:paraId="65B6054E" w14:textId="77777777" w:rsidR="00096457" w:rsidRDefault="00096457" w:rsidP="00096457">
      <w:pPr>
        <w:rPr>
          <w:sz w:val="16"/>
        </w:rPr>
      </w:pPr>
      <w:r w:rsidRPr="004B28BA">
        <w:rPr>
          <w:sz w:val="16"/>
        </w:rPr>
        <w:t xml:space="preserve">Deterioration of ecosystems is thus accompanied by semiocide and loss of signscapes for various animals that are processes much harder to detect. Let us try to sum up the argumentation in this point. Predominantly symbolic cultural entities are selfsufficient and closed. </w:t>
      </w:r>
      <w:r w:rsidRPr="004B28BA">
        <w:rPr>
          <w:rStyle w:val="StyleUnderline"/>
        </w:rPr>
        <w:t xml:space="preserve">Their negative feedback is deficient and they have </w:t>
      </w:r>
      <w:r w:rsidRPr="004B28BA">
        <w:rPr>
          <w:rStyle w:val="Emphasis"/>
        </w:rPr>
        <w:t>limited capacities</w:t>
      </w:r>
      <w:r w:rsidRPr="004B28BA">
        <w:rPr>
          <w:rStyle w:val="StyleUnderline"/>
        </w:rPr>
        <w:t xml:space="preserve"> for </w:t>
      </w:r>
      <w:r w:rsidRPr="004B28BA">
        <w:rPr>
          <w:rStyle w:val="Emphasis"/>
        </w:rPr>
        <w:t>developing interactions</w:t>
      </w:r>
      <w:r w:rsidRPr="004B28BA">
        <w:rPr>
          <w:rStyle w:val="StyleUnderline"/>
        </w:rPr>
        <w:t xml:space="preserve"> with the </w:t>
      </w:r>
      <w:r w:rsidRPr="004B28BA">
        <w:rPr>
          <w:rStyle w:val="Emphasis"/>
        </w:rPr>
        <w:t>object level</w:t>
      </w:r>
      <w:r w:rsidRPr="004B28BA">
        <w:rPr>
          <w:rStyle w:val="StyleUnderline"/>
        </w:rPr>
        <w:t xml:space="preserve"> of the </w:t>
      </w:r>
      <w:r w:rsidRPr="004B28BA">
        <w:rPr>
          <w:rStyle w:val="Emphasis"/>
        </w:rPr>
        <w:t>environment</w:t>
      </w:r>
      <w:r w:rsidRPr="004B28BA">
        <w:rPr>
          <w:rStyle w:val="StyleUnderline"/>
        </w:rPr>
        <w:t xml:space="preserve"> or for </w:t>
      </w:r>
      <w:r w:rsidRPr="004B28BA">
        <w:rPr>
          <w:rStyle w:val="Emphasis"/>
        </w:rPr>
        <w:t>dialogic relations</w:t>
      </w:r>
      <w:r w:rsidRPr="004B28BA">
        <w:rPr>
          <w:rStyle w:val="StyleUnderline"/>
        </w:rPr>
        <w:t xml:space="preserve"> with the other </w:t>
      </w:r>
      <w:r w:rsidRPr="004B28BA">
        <w:rPr>
          <w:rStyle w:val="Emphasis"/>
        </w:rPr>
        <w:t>agencies</w:t>
      </w:r>
      <w:r w:rsidRPr="004B28BA">
        <w:rPr>
          <w:rStyle w:val="StyleUnderline"/>
        </w:rPr>
        <w:t xml:space="preserve"> in the </w:t>
      </w:r>
      <w:r w:rsidRPr="004B28BA">
        <w:rPr>
          <w:rStyle w:val="Emphasis"/>
        </w:rPr>
        <w:t>ecosystems</w:t>
      </w:r>
      <w:r w:rsidRPr="004B28BA">
        <w:rPr>
          <w:sz w:val="16"/>
        </w:rPr>
        <w:t xml:space="preserve">. Therefore, the </w:t>
      </w:r>
      <w:r w:rsidRPr="00837223">
        <w:rPr>
          <w:rStyle w:val="Emphasis"/>
          <w:highlight w:val="green"/>
        </w:rPr>
        <w:t>hegemony of symbols</w:t>
      </w:r>
      <w:r w:rsidRPr="004B28BA">
        <w:rPr>
          <w:sz w:val="16"/>
        </w:rPr>
        <w:t xml:space="preserve"> has the tendency to </w:t>
      </w:r>
      <w:r w:rsidRPr="00837223">
        <w:rPr>
          <w:rStyle w:val="StyleUnderline"/>
          <w:highlight w:val="green"/>
        </w:rPr>
        <w:t>bring</w:t>
      </w:r>
      <w:r w:rsidRPr="004B28BA">
        <w:rPr>
          <w:sz w:val="16"/>
        </w:rPr>
        <w:t xml:space="preserve"> along antagonism and </w:t>
      </w:r>
      <w:r w:rsidRPr="00837223">
        <w:rPr>
          <w:rStyle w:val="Emphasis"/>
          <w:highlight w:val="green"/>
        </w:rPr>
        <w:t>semiocide</w:t>
      </w:r>
      <w:r w:rsidRPr="004B28BA">
        <w:rPr>
          <w:sz w:val="16"/>
        </w:rPr>
        <w:t xml:space="preserve">. My aim here is not to develop crushing criticism against symbol-based human culture, even if this may seem so at first glance. </w:t>
      </w:r>
      <w:r w:rsidRPr="004B28BA">
        <w:rPr>
          <w:rStyle w:val="StyleUnderline"/>
        </w:rPr>
        <w:t>Symbolic generalization</w:t>
      </w:r>
      <w:r w:rsidRPr="004B28BA">
        <w:rPr>
          <w:sz w:val="16"/>
        </w:rPr>
        <w:t xml:space="preserve"> and symbol-based modeling </w:t>
      </w:r>
      <w:r w:rsidRPr="004B28BA">
        <w:rPr>
          <w:rStyle w:val="StyleUnderline"/>
        </w:rPr>
        <w:t>make possible</w:t>
      </w:r>
      <w:r w:rsidRPr="004B28BA">
        <w:rPr>
          <w:sz w:val="16"/>
        </w:rPr>
        <w:t xml:space="preserve"> scientific and </w:t>
      </w:r>
      <w:r w:rsidRPr="00837223">
        <w:rPr>
          <w:rStyle w:val="Emphasis"/>
          <w:highlight w:val="green"/>
        </w:rPr>
        <w:t>artistic knowledge</w:t>
      </w:r>
      <w:r w:rsidRPr="004B28BA">
        <w:rPr>
          <w:sz w:val="16"/>
        </w:rPr>
        <w:t xml:space="preserve"> </w:t>
      </w:r>
      <w:r w:rsidRPr="004B28BA">
        <w:rPr>
          <w:rStyle w:val="StyleUnderline"/>
        </w:rPr>
        <w:t>and</w:t>
      </w:r>
      <w:r w:rsidRPr="004B28BA">
        <w:rPr>
          <w:sz w:val="16"/>
        </w:rPr>
        <w:t xml:space="preserve"> thus </w:t>
      </w:r>
      <w:r w:rsidRPr="00837223">
        <w:rPr>
          <w:rStyle w:val="StyleUnderline"/>
          <w:highlight w:val="green"/>
        </w:rPr>
        <w:t>acting towards</w:t>
      </w:r>
      <w:r w:rsidRPr="004B28BA">
        <w:rPr>
          <w:sz w:val="16"/>
        </w:rPr>
        <w:t xml:space="preserve"> the </w:t>
      </w:r>
      <w:r w:rsidRPr="00837223">
        <w:rPr>
          <w:rStyle w:val="StyleUnderline"/>
          <w:highlight w:val="green"/>
        </w:rPr>
        <w:t>environment equipped with</w:t>
      </w:r>
      <w:r w:rsidRPr="004B28BA">
        <w:rPr>
          <w:sz w:val="16"/>
        </w:rPr>
        <w:t xml:space="preserve"> better knowledge and </w:t>
      </w:r>
      <w:r w:rsidRPr="00837223">
        <w:rPr>
          <w:rStyle w:val="StyleUnderline"/>
          <w:highlight w:val="green"/>
        </w:rPr>
        <w:t>greater appreciation</w:t>
      </w:r>
      <w:r w:rsidRPr="004B28BA">
        <w:rPr>
          <w:sz w:val="16"/>
        </w:rPr>
        <w:t>. The language that I am using in these very pages is also highly symbolic and abstract. What would need our attention, however, is the composition of cultural entities: to what extent they include simpler iconic and indexical sign relations; what their pragmatic involvement is in regard to the environment; and what possibilities their arrangements offer for the cultural entities to become related with the rest of the ecosystem.</w:t>
      </w:r>
    </w:p>
    <w:p w14:paraId="12F676FA" w14:textId="77777777" w:rsidR="00096457" w:rsidRDefault="00096457" w:rsidP="00096457">
      <w:pPr>
        <w:pStyle w:val="Heading3"/>
      </w:pPr>
      <w:r>
        <w:t>2NC---AT: Climate Util</w:t>
      </w:r>
    </w:p>
    <w:p w14:paraId="143F0F0B" w14:textId="77777777" w:rsidR="00096457" w:rsidRDefault="00096457" w:rsidP="00096457">
      <w:pPr>
        <w:pStyle w:val="Heading4"/>
      </w:pPr>
      <w:r>
        <w:t>Calculated environmental risk is bad</w:t>
      </w:r>
    </w:p>
    <w:p w14:paraId="5230D1A4" w14:textId="77777777" w:rsidR="00096457" w:rsidRPr="001D38E4" w:rsidRDefault="00096457" w:rsidP="00096457">
      <w:r>
        <w:rPr>
          <w:rStyle w:val="Style13ptBold"/>
        </w:rPr>
        <w:t xml:space="preserve">Hogan, 18 </w:t>
      </w:r>
      <w:r>
        <w:t>[Mél Hogan, Director of the Environmental Media Lab (EML) and an Associate Professor in Communication, Media and Film at the University of Calgary, “Big data ecologies,” 2018, ephemera]//Townes</w:t>
      </w:r>
    </w:p>
    <w:p w14:paraId="35E766B5" w14:textId="77777777" w:rsidR="00096457" w:rsidRPr="00B86817" w:rsidRDefault="00096457" w:rsidP="00096457">
      <w:pPr>
        <w:rPr>
          <w:sz w:val="16"/>
        </w:rPr>
      </w:pPr>
      <w:r w:rsidRPr="00B86817">
        <w:rPr>
          <w:sz w:val="16"/>
        </w:rPr>
        <w:t xml:space="preserve">The idea of </w:t>
      </w:r>
      <w:r w:rsidRPr="00B86817">
        <w:rPr>
          <w:rStyle w:val="StyleUnderline"/>
          <w:highlight w:val="green"/>
        </w:rPr>
        <w:t>maintaining</w:t>
      </w:r>
      <w:r w:rsidRPr="00B86817">
        <w:rPr>
          <w:sz w:val="16"/>
        </w:rPr>
        <w:t xml:space="preserve"> ‘appropriate thresholds’ for ongoing exploitation or of ‘</w:t>
      </w:r>
      <w:r w:rsidRPr="00B86817">
        <w:rPr>
          <w:rStyle w:val="Emphasis"/>
          <w:highlight w:val="green"/>
        </w:rPr>
        <w:t>calculated risk’</w:t>
      </w:r>
      <w:r w:rsidRPr="00B86817">
        <w:rPr>
          <w:sz w:val="16"/>
        </w:rPr>
        <w:t xml:space="preserve"> </w:t>
      </w:r>
      <w:r w:rsidRPr="00B0661E">
        <w:rPr>
          <w:rStyle w:val="StyleUnderline"/>
        </w:rPr>
        <w:t>in</w:t>
      </w:r>
      <w:r w:rsidRPr="00B86817">
        <w:rPr>
          <w:sz w:val="16"/>
        </w:rPr>
        <w:t xml:space="preserve"> </w:t>
      </w:r>
      <w:r w:rsidRPr="00B0661E">
        <w:rPr>
          <w:rStyle w:val="Emphasis"/>
        </w:rPr>
        <w:t>ecological management</w:t>
      </w:r>
      <w:r w:rsidRPr="00B86817">
        <w:rPr>
          <w:sz w:val="16"/>
        </w:rPr>
        <w:t xml:space="preserve"> </w:t>
      </w:r>
      <w:r w:rsidRPr="00B86817">
        <w:rPr>
          <w:rStyle w:val="StyleUnderline"/>
          <w:highlight w:val="green"/>
        </w:rPr>
        <w:t>reinforces</w:t>
      </w:r>
      <w:r w:rsidRPr="00B86817">
        <w:rPr>
          <w:sz w:val="16"/>
        </w:rPr>
        <w:t xml:space="preserve"> the </w:t>
      </w:r>
      <w:r w:rsidRPr="00B86817">
        <w:rPr>
          <w:rStyle w:val="Emphasis"/>
          <w:highlight w:val="green"/>
        </w:rPr>
        <w:t>cybernetic-ecosystemic dream</w:t>
      </w:r>
      <w:r w:rsidRPr="00B86817">
        <w:rPr>
          <w:sz w:val="16"/>
        </w:rPr>
        <w:t xml:space="preserve">. Ecosystems management is a field called to task for having been based on leaps from available evidence, where data was forced to fit the theory born of the logics of the time (from 1850 to 1950 in Europe and America). Hugely informed by the emergence of the supercomputer in the US in the 1960s, </w:t>
      </w:r>
      <w:r w:rsidRPr="00B86817">
        <w:rPr>
          <w:rStyle w:val="StyleUnderline"/>
          <w:highlight w:val="green"/>
        </w:rPr>
        <w:t>which was</w:t>
      </w:r>
      <w:r w:rsidRPr="00B86817">
        <w:rPr>
          <w:sz w:val="16"/>
        </w:rPr>
        <w:t xml:space="preserve"> able to correlate data at a scale larger than ever before in the social sciences, </w:t>
      </w:r>
      <w:r w:rsidRPr="00B0661E">
        <w:rPr>
          <w:rStyle w:val="StyleUnderline"/>
        </w:rPr>
        <w:t xml:space="preserve">the </w:t>
      </w:r>
      <w:r w:rsidRPr="00B86817">
        <w:rPr>
          <w:rStyle w:val="StyleUnderline"/>
          <w:highlight w:val="green"/>
        </w:rPr>
        <w:t>desire to</w:t>
      </w:r>
      <w:r w:rsidRPr="00B86817">
        <w:rPr>
          <w:sz w:val="16"/>
        </w:rPr>
        <w:t xml:space="preserve"> </w:t>
      </w:r>
      <w:r w:rsidRPr="00B0661E">
        <w:rPr>
          <w:rStyle w:val="Emphasis"/>
        </w:rPr>
        <w:t>frame</w:t>
      </w:r>
      <w:r w:rsidRPr="00B86817">
        <w:rPr>
          <w:sz w:val="16"/>
        </w:rPr>
        <w:t xml:space="preserve"> </w:t>
      </w:r>
      <w:r w:rsidRPr="00B0661E">
        <w:rPr>
          <w:rStyle w:val="StyleUnderline"/>
        </w:rPr>
        <w:t>and</w:t>
      </w:r>
      <w:r w:rsidRPr="00B86817">
        <w:rPr>
          <w:sz w:val="16"/>
        </w:rPr>
        <w:t xml:space="preserve"> </w:t>
      </w:r>
      <w:r w:rsidRPr="00B86817">
        <w:rPr>
          <w:rStyle w:val="Emphasis"/>
          <w:highlight w:val="green"/>
        </w:rPr>
        <w:t>fit nature</w:t>
      </w:r>
      <w:r w:rsidRPr="00B86817">
        <w:rPr>
          <w:sz w:val="16"/>
          <w:highlight w:val="green"/>
        </w:rPr>
        <w:t xml:space="preserve"> </w:t>
      </w:r>
      <w:r w:rsidRPr="00B86817">
        <w:rPr>
          <w:rStyle w:val="StyleUnderline"/>
          <w:highlight w:val="green"/>
        </w:rPr>
        <w:t>into</w:t>
      </w:r>
      <w:r w:rsidRPr="00B86817">
        <w:rPr>
          <w:sz w:val="16"/>
        </w:rPr>
        <w:t xml:space="preserve"> a similar </w:t>
      </w:r>
      <w:r w:rsidRPr="00B86817">
        <w:rPr>
          <w:rStyle w:val="Emphasis"/>
          <w:highlight w:val="green"/>
        </w:rPr>
        <w:t>cybernetic</w:t>
      </w:r>
      <w:r w:rsidRPr="00B0661E">
        <w:rPr>
          <w:rStyle w:val="Emphasis"/>
        </w:rPr>
        <w:t xml:space="preserve"> model</w:t>
      </w:r>
      <w:r w:rsidRPr="00B86817">
        <w:rPr>
          <w:sz w:val="16"/>
        </w:rPr>
        <w:t xml:space="preserve"> </w:t>
      </w:r>
      <w:r w:rsidRPr="00B0661E">
        <w:rPr>
          <w:rStyle w:val="StyleUnderline"/>
        </w:rPr>
        <w:t xml:space="preserve">proved </w:t>
      </w:r>
      <w:r w:rsidRPr="00B0661E">
        <w:rPr>
          <w:rStyle w:val="Emphasis"/>
        </w:rPr>
        <w:t>impossible to resist</w:t>
      </w:r>
      <w:r w:rsidRPr="00B86817">
        <w:rPr>
          <w:sz w:val="16"/>
        </w:rPr>
        <w:t xml:space="preserve">. As for the emergence of social sciences, where surveys and questionnaires were thought to reveal a deeper truth about human nature based on the conclusions that could be reached by sampling such large groups, more data meant more objectivity, and more </w:t>
      </w:r>
      <w:r w:rsidRPr="00B86817">
        <w:rPr>
          <w:rStyle w:val="Emphasis"/>
          <w:highlight w:val="green"/>
        </w:rPr>
        <w:t>objectivity</w:t>
      </w:r>
      <w:r w:rsidRPr="00B86817">
        <w:rPr>
          <w:sz w:val="16"/>
          <w:highlight w:val="green"/>
        </w:rPr>
        <w:t xml:space="preserve"> </w:t>
      </w:r>
      <w:r w:rsidRPr="00B86817">
        <w:rPr>
          <w:rStyle w:val="StyleUnderline"/>
          <w:highlight w:val="green"/>
        </w:rPr>
        <w:t>meant</w:t>
      </w:r>
      <w:r w:rsidRPr="00B86817">
        <w:rPr>
          <w:sz w:val="16"/>
        </w:rPr>
        <w:t xml:space="preserve"> more </w:t>
      </w:r>
      <w:r w:rsidRPr="00B86817">
        <w:rPr>
          <w:rStyle w:val="StyleUnderline"/>
          <w:highlight w:val="green"/>
        </w:rPr>
        <w:t>power to assert</w:t>
      </w:r>
      <w:r w:rsidRPr="00B86817">
        <w:rPr>
          <w:sz w:val="16"/>
        </w:rPr>
        <w:t xml:space="preserve"> a </w:t>
      </w:r>
      <w:r w:rsidRPr="00B86817">
        <w:rPr>
          <w:rStyle w:val="StyleUnderline"/>
          <w:highlight w:val="green"/>
        </w:rPr>
        <w:t>particular order</w:t>
      </w:r>
      <w:r w:rsidRPr="00B86817">
        <w:rPr>
          <w:sz w:val="16"/>
        </w:rPr>
        <w:t xml:space="preserve"> of things, including </w:t>
      </w:r>
      <w:r w:rsidRPr="00B86817">
        <w:rPr>
          <w:rStyle w:val="Emphasis"/>
        </w:rPr>
        <w:t>over nature</w:t>
      </w:r>
      <w:r w:rsidRPr="00B86817">
        <w:rPr>
          <w:sz w:val="16"/>
        </w:rPr>
        <w:t xml:space="preserve"> (Ashby, 1956; Odum, 1994; Curtis, 2011).</w:t>
      </w:r>
    </w:p>
    <w:p w14:paraId="095BF756" w14:textId="77777777" w:rsidR="00096457" w:rsidRPr="00B86817" w:rsidRDefault="00096457" w:rsidP="00096457">
      <w:pPr>
        <w:rPr>
          <w:sz w:val="16"/>
        </w:rPr>
      </w:pPr>
      <w:r w:rsidRPr="00B86817">
        <w:rPr>
          <w:sz w:val="16"/>
        </w:rPr>
        <w:t xml:space="preserve">When it emerged as a discipline, the dominant logic of Ecology was largely informed by Darwin’s evolutionary theories, as well as the advent of Cybernetics as ‘the scientific study of how people, animals, and machines control and communicate information.’ (Merriam-Webster, 2006) In Ecology, nodes (plant, animal, water, etc.) in an ecosystem were increasingly understood to be disturbed by environmental factors, especially in relation to the extinction of certain species. This, in turn, reinforced the idea that these nodes needed to adapt to environmental factors for survival, otherwise they were succeeded by a more stable version of themselves. As a scientific logic, Ecology proved that stability – imposed or ‘natural’ – was not only the goal, but that </w:t>
      </w:r>
      <w:r w:rsidRPr="00B86817">
        <w:rPr>
          <w:rStyle w:val="StyleUnderline"/>
        </w:rPr>
        <w:t>with</w:t>
      </w:r>
      <w:r w:rsidRPr="00B86817">
        <w:rPr>
          <w:sz w:val="16"/>
        </w:rPr>
        <w:t xml:space="preserve"> </w:t>
      </w:r>
      <w:r w:rsidRPr="00B86817">
        <w:rPr>
          <w:rStyle w:val="Emphasis"/>
        </w:rPr>
        <w:t>proper calculation</w:t>
      </w:r>
      <w:r w:rsidRPr="00B86817">
        <w:rPr>
          <w:sz w:val="16"/>
        </w:rPr>
        <w:t xml:space="preserve"> and manipulation, a kind of beneficent </w:t>
      </w:r>
      <w:r w:rsidRPr="00B86817">
        <w:rPr>
          <w:rStyle w:val="Emphasis"/>
        </w:rPr>
        <w:t>order</w:t>
      </w:r>
      <w:r w:rsidRPr="00B86817">
        <w:rPr>
          <w:sz w:val="16"/>
        </w:rPr>
        <w:t xml:space="preserve"> </w:t>
      </w:r>
      <w:r w:rsidRPr="00B86817">
        <w:rPr>
          <w:rStyle w:val="StyleUnderline"/>
        </w:rPr>
        <w:t>was</w:t>
      </w:r>
      <w:r w:rsidRPr="00B86817">
        <w:rPr>
          <w:sz w:val="16"/>
        </w:rPr>
        <w:t xml:space="preserve"> </w:t>
      </w:r>
      <w:r w:rsidRPr="00B86817">
        <w:rPr>
          <w:rStyle w:val="Emphasis"/>
        </w:rPr>
        <w:t>possible</w:t>
      </w:r>
      <w:r w:rsidRPr="00B86817">
        <w:rPr>
          <w:sz w:val="16"/>
        </w:rPr>
        <w:t xml:space="preserve"> </w:t>
      </w:r>
      <w:r w:rsidRPr="00B86817">
        <w:rPr>
          <w:rStyle w:val="StyleUnderline"/>
        </w:rPr>
        <w:t>because of</w:t>
      </w:r>
      <w:r w:rsidRPr="00B86817">
        <w:rPr>
          <w:sz w:val="16"/>
        </w:rPr>
        <w:t xml:space="preserve"> this continuous </w:t>
      </w:r>
      <w:r w:rsidRPr="00B86817">
        <w:rPr>
          <w:rStyle w:val="Emphasis"/>
        </w:rPr>
        <w:t>adaptation</w:t>
      </w:r>
      <w:r w:rsidRPr="00B86817">
        <w:rPr>
          <w:sz w:val="16"/>
        </w:rPr>
        <w:t>.</w:t>
      </w:r>
    </w:p>
    <w:p w14:paraId="282C5FF5" w14:textId="77777777" w:rsidR="00096457" w:rsidRDefault="00096457" w:rsidP="00096457">
      <w:pPr>
        <w:rPr>
          <w:sz w:val="16"/>
        </w:rPr>
      </w:pPr>
      <w:r w:rsidRPr="00B86817">
        <w:rPr>
          <w:sz w:val="16"/>
        </w:rPr>
        <w:t>However, recent research emerging from climate change studies forces us to confront the limits of Ecology as a discipline, concept, and theory of ongoing adaptability. Instead we are now forced to reconsider the many ‘</w:t>
      </w:r>
      <w:r w:rsidRPr="00B86817">
        <w:rPr>
          <w:rStyle w:val="Emphasis"/>
        </w:rPr>
        <w:t>eco-logics’</w:t>
      </w:r>
      <w:r w:rsidRPr="00B86817">
        <w:rPr>
          <w:sz w:val="16"/>
        </w:rPr>
        <w:t xml:space="preserve"> that have </w:t>
      </w:r>
      <w:r w:rsidRPr="00B86817">
        <w:rPr>
          <w:rStyle w:val="StyleUnderline"/>
          <w:highlight w:val="green"/>
        </w:rPr>
        <w:t>allowed</w:t>
      </w:r>
      <w:r w:rsidRPr="00B86817">
        <w:rPr>
          <w:sz w:val="16"/>
          <w:highlight w:val="green"/>
        </w:rPr>
        <w:t xml:space="preserve"> </w:t>
      </w:r>
      <w:r w:rsidRPr="00B86817">
        <w:rPr>
          <w:rStyle w:val="Emphasis"/>
          <w:highlight w:val="green"/>
        </w:rPr>
        <w:t>neoliberal policies to dominate</w:t>
      </w:r>
      <w:r w:rsidRPr="00B86817">
        <w:rPr>
          <w:sz w:val="16"/>
        </w:rPr>
        <w:t xml:space="preserve">. We are now </w:t>
      </w:r>
      <w:r w:rsidRPr="00B86817">
        <w:rPr>
          <w:rStyle w:val="StyleUnderline"/>
          <w:highlight w:val="green"/>
        </w:rPr>
        <w:t>confronted with capitalism’s</w:t>
      </w:r>
      <w:r w:rsidRPr="00B86817">
        <w:rPr>
          <w:sz w:val="16"/>
          <w:highlight w:val="green"/>
        </w:rPr>
        <w:t xml:space="preserve"> </w:t>
      </w:r>
      <w:r w:rsidRPr="00B86817">
        <w:rPr>
          <w:rStyle w:val="Emphasis"/>
          <w:highlight w:val="green"/>
        </w:rPr>
        <w:t>antithetic relationship to the environment</w:t>
      </w:r>
      <w:r w:rsidRPr="00B86817">
        <w:rPr>
          <w:sz w:val="16"/>
        </w:rPr>
        <w:t xml:space="preserve"> and recognize it for what it is: </w:t>
      </w:r>
      <w:r w:rsidRPr="00B86817">
        <w:rPr>
          <w:rStyle w:val="StyleUnderline"/>
        </w:rPr>
        <w:t>a means to maintain</w:t>
      </w:r>
      <w:r w:rsidRPr="00B86817">
        <w:rPr>
          <w:sz w:val="16"/>
        </w:rPr>
        <w:t xml:space="preserve"> economically viable commodity </w:t>
      </w:r>
      <w:r w:rsidRPr="00B86817">
        <w:rPr>
          <w:rStyle w:val="StyleUnderline"/>
        </w:rPr>
        <w:t>production</w:t>
      </w:r>
      <w:r w:rsidRPr="00B86817">
        <w:rPr>
          <w:sz w:val="16"/>
        </w:rPr>
        <w:t xml:space="preserve"> in our current era of mass communication, </w:t>
      </w:r>
      <w:r w:rsidRPr="00B86817">
        <w:rPr>
          <w:rStyle w:val="StyleUnderline"/>
        </w:rPr>
        <w:t>for</w:t>
      </w:r>
      <w:r w:rsidRPr="00B86817">
        <w:rPr>
          <w:sz w:val="16"/>
        </w:rPr>
        <w:t xml:space="preserve"> the personal/private profit of relatively </w:t>
      </w:r>
      <w:r w:rsidRPr="00B86817">
        <w:rPr>
          <w:rStyle w:val="StyleUnderline"/>
        </w:rPr>
        <w:t>few under the guise of</w:t>
      </w:r>
      <w:r w:rsidRPr="00B86817">
        <w:rPr>
          <w:sz w:val="16"/>
        </w:rPr>
        <w:t xml:space="preserve"> improving </w:t>
      </w:r>
      <w:r w:rsidRPr="00B86817">
        <w:rPr>
          <w:rStyle w:val="StyleUnderline"/>
        </w:rPr>
        <w:t>the</w:t>
      </w:r>
      <w:r w:rsidRPr="00B86817">
        <w:rPr>
          <w:sz w:val="16"/>
        </w:rPr>
        <w:t xml:space="preserve"> lives of the </w:t>
      </w:r>
      <w:r w:rsidRPr="00B86817">
        <w:rPr>
          <w:rStyle w:val="StyleUnderline"/>
        </w:rPr>
        <w:t>masses</w:t>
      </w:r>
      <w:r w:rsidRPr="00B86817">
        <w:rPr>
          <w:sz w:val="16"/>
        </w:rPr>
        <w:t xml:space="preserve">. The </w:t>
      </w:r>
      <w:r w:rsidRPr="00B86817">
        <w:rPr>
          <w:rStyle w:val="StyleUnderline"/>
          <w:highlight w:val="green"/>
        </w:rPr>
        <w:t>only hope</w:t>
      </w:r>
      <w:r w:rsidRPr="00B86817">
        <w:rPr>
          <w:sz w:val="16"/>
        </w:rPr>
        <w:t xml:space="preserve"> for the critical scholar at this juncture – or ‘impasse’ as Sheena Wilson (2014) frames it – </w:t>
      </w:r>
      <w:r w:rsidRPr="00B86817">
        <w:rPr>
          <w:rStyle w:val="StyleUnderline"/>
          <w:highlight w:val="green"/>
        </w:rPr>
        <w:t>is</w:t>
      </w:r>
      <w:r w:rsidRPr="00B86817">
        <w:rPr>
          <w:rStyle w:val="StyleUnderline"/>
        </w:rPr>
        <w:t xml:space="preserve"> for a ‘</w:t>
      </w:r>
      <w:r w:rsidRPr="00B86817">
        <w:rPr>
          <w:rStyle w:val="StyleUnderline"/>
          <w:highlight w:val="green"/>
        </w:rPr>
        <w:t>revolution of mentalities’</w:t>
      </w:r>
      <w:r w:rsidRPr="00B86817">
        <w:rPr>
          <w:sz w:val="16"/>
        </w:rPr>
        <w:t xml:space="preserve"> (Guattari, 1995: 119) </w:t>
      </w:r>
      <w:r w:rsidRPr="00B86817">
        <w:rPr>
          <w:rStyle w:val="StyleUnderline"/>
        </w:rPr>
        <w:t xml:space="preserve">that </w:t>
      </w:r>
      <w:r w:rsidRPr="00B86817">
        <w:rPr>
          <w:rStyle w:val="StyleUnderline"/>
          <w:highlight w:val="green"/>
        </w:rPr>
        <w:t>relocates</w:t>
      </w:r>
      <w:r w:rsidRPr="00B86817">
        <w:rPr>
          <w:sz w:val="16"/>
          <w:highlight w:val="green"/>
        </w:rPr>
        <w:t xml:space="preserve"> </w:t>
      </w:r>
      <w:r w:rsidRPr="00B86817">
        <w:rPr>
          <w:rStyle w:val="Emphasis"/>
          <w:highlight w:val="green"/>
        </w:rPr>
        <w:t>critical</w:t>
      </w:r>
      <w:r w:rsidRPr="00B86817">
        <w:rPr>
          <w:sz w:val="16"/>
        </w:rPr>
        <w:t xml:space="preserve"> and heartfelt </w:t>
      </w:r>
      <w:r w:rsidRPr="00B86817">
        <w:rPr>
          <w:rStyle w:val="Emphasis"/>
          <w:highlight w:val="green"/>
        </w:rPr>
        <w:t>thought</w:t>
      </w:r>
      <w:r w:rsidRPr="00B86817">
        <w:rPr>
          <w:sz w:val="16"/>
          <w:highlight w:val="green"/>
        </w:rPr>
        <w:t xml:space="preserve"> </w:t>
      </w:r>
      <w:r w:rsidRPr="00B86817">
        <w:rPr>
          <w:rStyle w:val="StyleUnderline"/>
          <w:highlight w:val="green"/>
        </w:rPr>
        <w:t>as central to the</w:t>
      </w:r>
      <w:r w:rsidRPr="00B86817">
        <w:rPr>
          <w:sz w:val="16"/>
          <w:highlight w:val="green"/>
        </w:rPr>
        <w:t xml:space="preserve"> </w:t>
      </w:r>
      <w:r w:rsidRPr="00B86817">
        <w:rPr>
          <w:rStyle w:val="Emphasis"/>
          <w:highlight w:val="green"/>
        </w:rPr>
        <w:t>existential shift</w:t>
      </w:r>
      <w:r w:rsidRPr="00B86817">
        <w:rPr>
          <w:sz w:val="16"/>
        </w:rPr>
        <w:t xml:space="preserve"> now needed, </w:t>
      </w:r>
      <w:r w:rsidRPr="00B86817">
        <w:rPr>
          <w:rStyle w:val="StyleUnderline"/>
          <w:highlight w:val="green"/>
        </w:rPr>
        <w:t>rather than</w:t>
      </w:r>
      <w:r w:rsidRPr="00B86817">
        <w:rPr>
          <w:sz w:val="16"/>
        </w:rPr>
        <w:t xml:space="preserve"> looking to technology, media, </w:t>
      </w:r>
      <w:r w:rsidRPr="00B86817">
        <w:rPr>
          <w:rStyle w:val="Emphasis"/>
          <w:highlight w:val="green"/>
        </w:rPr>
        <w:t>policy</w:t>
      </w:r>
      <w:r w:rsidRPr="00B86817">
        <w:rPr>
          <w:sz w:val="16"/>
        </w:rPr>
        <w:t xml:space="preserve">, or Big Data as </w:t>
      </w:r>
      <w:r w:rsidRPr="00B86817">
        <w:rPr>
          <w:rStyle w:val="Emphasis"/>
          <w:highlight w:val="green"/>
        </w:rPr>
        <w:t>remedies</w:t>
      </w:r>
      <w:r w:rsidRPr="00B86817">
        <w:rPr>
          <w:sz w:val="16"/>
        </w:rPr>
        <w:t xml:space="preserve"> (Taffel, 2012; Hunt, 2014; Easterling, 2014).</w:t>
      </w:r>
    </w:p>
    <w:p w14:paraId="4969F8F2" w14:textId="77777777" w:rsidR="00096457" w:rsidRPr="00B86817" w:rsidRDefault="00096457" w:rsidP="00096457">
      <w:pPr>
        <w:rPr>
          <w:sz w:val="16"/>
        </w:rPr>
      </w:pPr>
      <w:r w:rsidRPr="00B86817">
        <w:rPr>
          <w:sz w:val="16"/>
        </w:rPr>
        <w:t>Thinking big</w:t>
      </w:r>
    </w:p>
    <w:p w14:paraId="01802593" w14:textId="77777777" w:rsidR="00096457" w:rsidRDefault="00096457" w:rsidP="00096457">
      <w:pPr>
        <w:rPr>
          <w:sz w:val="16"/>
        </w:rPr>
      </w:pPr>
      <w:r w:rsidRPr="00B86817">
        <w:rPr>
          <w:sz w:val="16"/>
        </w:rPr>
        <w:t xml:space="preserve">Ecology is the broadest but youngest of sciences. It was first conceived during the 18C as an ‘economy of nature’ by Swedish botanist Carolus Linnaeus who observed and documented the interactions of plants and animals. In 1866, ‘Ecology’ got its official name from German biologist, Ernst Haeckel, as the concept shifted from the lab to the field. Early ecology produced food chain diagrams and animal pyramids as means to interpret and explain the various support systems at play in specific contexts. In the 1920 and 1930s, </w:t>
      </w:r>
      <w:r w:rsidRPr="00B86817">
        <w:rPr>
          <w:rStyle w:val="Emphasis"/>
        </w:rPr>
        <w:t>ecological work</w:t>
      </w:r>
      <w:r w:rsidRPr="00B86817">
        <w:rPr>
          <w:sz w:val="16"/>
        </w:rPr>
        <w:t xml:space="preserve"> </w:t>
      </w:r>
      <w:r w:rsidRPr="00B86817">
        <w:rPr>
          <w:rStyle w:val="StyleUnderline"/>
        </w:rPr>
        <w:t>became</w:t>
      </w:r>
      <w:r w:rsidRPr="00B86817">
        <w:rPr>
          <w:sz w:val="16"/>
        </w:rPr>
        <w:t xml:space="preserve"> </w:t>
      </w:r>
      <w:r w:rsidRPr="00B86817">
        <w:rPr>
          <w:rStyle w:val="Emphasis"/>
        </w:rPr>
        <w:t>quantified</w:t>
      </w:r>
      <w:r w:rsidRPr="00B86817">
        <w:rPr>
          <w:sz w:val="16"/>
        </w:rPr>
        <w:t xml:space="preserve"> and partitioned in order to be explored scientifically, where principles of physical chemistry could be applied to nature. However, the ideas that ended up most transforming the field were the recognition of organisms as part of a physical environment, and the observation of competition among species. Modern ecology emerged in the 1970s, </w:t>
      </w:r>
      <w:r w:rsidRPr="00B86817">
        <w:rPr>
          <w:rStyle w:val="StyleUnderline"/>
          <w:highlight w:val="green"/>
        </w:rPr>
        <w:t>developed as</w:t>
      </w:r>
      <w:r w:rsidRPr="00B86817">
        <w:rPr>
          <w:sz w:val="16"/>
        </w:rPr>
        <w:t xml:space="preserve"> a </w:t>
      </w:r>
      <w:r w:rsidRPr="00B86817">
        <w:rPr>
          <w:rStyle w:val="Emphasis"/>
          <w:highlight w:val="green"/>
        </w:rPr>
        <w:t>utilitarian</w:t>
      </w:r>
      <w:r w:rsidRPr="00B86817">
        <w:rPr>
          <w:sz w:val="16"/>
        </w:rPr>
        <w:t xml:space="preserve"> and serviced-based </w:t>
      </w:r>
      <w:r w:rsidRPr="00B86817">
        <w:rPr>
          <w:rStyle w:val="Emphasis"/>
          <w:highlight w:val="green"/>
        </w:rPr>
        <w:t>approach</w:t>
      </w:r>
      <w:r w:rsidRPr="00B86817">
        <w:rPr>
          <w:sz w:val="16"/>
        </w:rPr>
        <w:t xml:space="preserve"> to generate public interest in environmental conservation. Through these reconfigurations, the field shifted again, from ‘ecology’ to ‘ecosystems,’ or ‘systems ecology.’ By the 1990s, ecosystems management </w:t>
      </w:r>
      <w:r w:rsidRPr="00B86817">
        <w:rPr>
          <w:rStyle w:val="StyleUnderline"/>
          <w:highlight w:val="green"/>
        </w:rPr>
        <w:t>became</w:t>
      </w:r>
      <w:r w:rsidRPr="00B86817">
        <w:rPr>
          <w:sz w:val="16"/>
        </w:rPr>
        <w:t xml:space="preserve"> more overtly a </w:t>
      </w:r>
      <w:r w:rsidRPr="00B86817">
        <w:rPr>
          <w:rStyle w:val="StyleUnderline"/>
          <w:highlight w:val="green"/>
        </w:rPr>
        <w:t>method to</w:t>
      </w:r>
      <w:r w:rsidRPr="00B86817">
        <w:rPr>
          <w:sz w:val="16"/>
          <w:highlight w:val="green"/>
        </w:rPr>
        <w:t xml:space="preserve"> </w:t>
      </w:r>
      <w:r w:rsidRPr="00B86817">
        <w:rPr>
          <w:rStyle w:val="Emphasis"/>
          <w:highlight w:val="green"/>
        </w:rPr>
        <w:t>estimate</w:t>
      </w:r>
      <w:r w:rsidRPr="00B86817">
        <w:rPr>
          <w:sz w:val="16"/>
        </w:rPr>
        <w:t xml:space="preserve"> the </w:t>
      </w:r>
      <w:r w:rsidRPr="00B86817">
        <w:rPr>
          <w:rStyle w:val="Emphasis"/>
          <w:highlight w:val="green"/>
        </w:rPr>
        <w:t>economic value of</w:t>
      </w:r>
      <w:r w:rsidRPr="00B86817">
        <w:rPr>
          <w:sz w:val="16"/>
        </w:rPr>
        <w:t xml:space="preserve"> natural </w:t>
      </w:r>
      <w:r w:rsidRPr="00B86817">
        <w:rPr>
          <w:rStyle w:val="Emphasis"/>
          <w:highlight w:val="green"/>
        </w:rPr>
        <w:t>resources</w:t>
      </w:r>
      <w:r w:rsidRPr="00B86817">
        <w:rPr>
          <w:sz w:val="16"/>
        </w:rPr>
        <w:t xml:space="preserve">: nature as commodity. As we see with Big Tech, land and </w:t>
      </w:r>
      <w:r w:rsidRPr="00B86817">
        <w:rPr>
          <w:rStyle w:val="Emphasis"/>
        </w:rPr>
        <w:t>water</w:t>
      </w:r>
      <w:r w:rsidRPr="00B86817">
        <w:rPr>
          <w:sz w:val="16"/>
        </w:rPr>
        <w:t xml:space="preserve"> in particular have become </w:t>
      </w:r>
      <w:r w:rsidRPr="00B86817">
        <w:rPr>
          <w:rStyle w:val="StyleUnderline"/>
        </w:rPr>
        <w:t>incorporated into</w:t>
      </w:r>
      <w:r w:rsidRPr="00B86817">
        <w:rPr>
          <w:sz w:val="16"/>
        </w:rPr>
        <w:t xml:space="preserve"> </w:t>
      </w:r>
      <w:r w:rsidRPr="00B86817">
        <w:rPr>
          <w:rStyle w:val="Emphasis"/>
        </w:rPr>
        <w:t>trade</w:t>
      </w:r>
      <w:r w:rsidRPr="00B86817">
        <w:rPr>
          <w:sz w:val="16"/>
        </w:rPr>
        <w:t xml:space="preserve"> mechanisms.</w:t>
      </w:r>
    </w:p>
    <w:p w14:paraId="2C2E1AB9" w14:textId="77777777" w:rsidR="00096457" w:rsidRPr="00B86817" w:rsidRDefault="00096457" w:rsidP="00096457">
      <w:pPr>
        <w:rPr>
          <w:sz w:val="16"/>
        </w:rPr>
      </w:pPr>
      <w:r w:rsidRPr="00B86817">
        <w:rPr>
          <w:sz w:val="16"/>
        </w:rPr>
        <w:t>Before ecosystems management became a utilitarian deployment of science, the environment was largely considered to be in ‘natural production’ offering ‘nonappropriable gifts of nature’ (Gómez-Baggethun et al., 2010). Nature was not something owned, and as such, had no inherent monetary value, nor was it perceived as serving humans in any useful way. But the mainstreaming through science and policy making of ecosystems management by the late 1990s saw the value of global natural capital and ecosystem services become interlinked. This approach: ‘stressed human dependency not only on ecosystem services, but also on the underlying ecosystem functioning, contributing to make visible the role of biodiversity and ecological processes in human well-being.’ (Gómez-Baggethun et al., 2010: 1214) Incentives for conservation became baked into the economy – monetized, appropriated and exchanged – coinciding with the expansion of neoliberalism. Now, the connection between neoliberalism and dataism becomes crucial to understanding this potentially new wave of ecosystems management.</w:t>
      </w:r>
    </w:p>
    <w:p w14:paraId="7FC3E606" w14:textId="77777777" w:rsidR="00096457" w:rsidRPr="00B86817" w:rsidRDefault="00096457" w:rsidP="00096457">
      <w:pPr>
        <w:rPr>
          <w:sz w:val="16"/>
        </w:rPr>
      </w:pPr>
      <w:r w:rsidRPr="00B86817">
        <w:rPr>
          <w:sz w:val="16"/>
        </w:rPr>
        <w:t>This new wave will reinforce the idea of control – of a control society – or a society controlled by scientific logics, which is increasingly determined by Big Data and its push to quantify every aspect of existence as a way to be better managed. This is key. If we have Big Data determining our needs, we also need to create the Big Data Ecologies to maintain them. It becomes not only more difficult to opt out of this system, but also more difficult to see outside of this frame. However, the idea of an ecosystem was shaped early on according to a budding machine logic, where elements of the ecosystem were understood and manipulated as nodes in a complex system of interrelationships that can be ‘datafied’ – mapped, observed, intercepted and interpolated. Now the machine (and its logics) has changed – it is algorithmically larger and more powerful, and it is learning from ‘itself’ in a manner we term ‘artificial’ intelligence.</w:t>
      </w:r>
    </w:p>
    <w:p w14:paraId="195C7014" w14:textId="77777777" w:rsidR="00096457" w:rsidRPr="00B86817" w:rsidRDefault="00096457" w:rsidP="00096457">
      <w:pPr>
        <w:rPr>
          <w:sz w:val="16"/>
        </w:rPr>
      </w:pPr>
      <w:r w:rsidRPr="00B86817">
        <w:rPr>
          <w:sz w:val="16"/>
        </w:rPr>
        <w:t>While Ecology as a discipline has long been focused on the interrelationships between living organisms and the environments in which they live, the concept of ‘media ecology’ has denoted different theoretical intentions, though arguably circling back to this always vexing concept of nature. Marshall McLuhan (1962, 1964) developed the concept of ‘media ecology’ in the late 1960s to explain the various eras of humanity according to the role of technology in social transformations. Neil Postman (1970) carried on this intellectual legacy and used the concept of media ecology to draw attention to processes and structures of media rather than to its content or to textual analysis. Matthew Fuller (2007) pluralised the concept, as ‘media ecologies,’ and invited readers to a kind of multiplicitous materiality, complicating perceptions about the physicality of information. Since then, numerous important interrelated concepts have emerged to reinstate more overtly the ideas of nature and materiality within a mediated ecological frame: Stacy Alaimo’s desire to ‘track’ ‘environmental traces’ in texts (2011), Jussi Parikka’s (2012) ‘medianature’ – borrowed from Donna Haraway’s (2003) earlier idea of ‘naturecultures,’ – both pointing to the complex weaving of meaning and materiality. Serenella Iovino and Serpil Oppermann’s (2014) ‘material ecocriticism,’ further suggests that stories (are) matter, those generated by material agencies and phenomena and, most importantly to the argument, scholars who put into question the universality of the Anthropocene, such as Ruth Irwin (2013), Sheena Wilson (2014), Jason W. Moore (2015) or Zoe Todd (2016), who position the geological era in question as a neoliberal undoing, rather than generalisable human impact. These scholarly interventions come to represent a reformulation of media theory by complicating matter at the heart of both technology and the environment, as neither distinct nor separable. In particular, by suggesting that media objects (and their affects/effects) have agency this (new) materialist turn in media and communication studies allows for a rethinking of the traditional ecological framework in favour of ‘Big Data Ecologies’ that bear a particular pointedness – a responsibility and an accountability.</w:t>
      </w:r>
    </w:p>
    <w:p w14:paraId="0A445CC0" w14:textId="77777777" w:rsidR="00096457" w:rsidRPr="00B86817" w:rsidRDefault="00096457" w:rsidP="00096457">
      <w:pPr>
        <w:rPr>
          <w:sz w:val="16"/>
        </w:rPr>
      </w:pPr>
      <w:r w:rsidRPr="00B86817">
        <w:rPr>
          <w:sz w:val="16"/>
        </w:rPr>
        <w:t xml:space="preserve">Who has power, who benefits, who suffers, and how those choices are justified by the meanings attributed to ‘nature’ and innovation vary according to conditions at different technological junctures. This task of deciphering those power dynamics is, in part, the work reserved for critical scholars. Communication infrastructures elicit something important about our shared cultural values, structures, and histories that cannot be measured by Big Data or </w:t>
      </w:r>
      <w:r w:rsidRPr="00B86817">
        <w:rPr>
          <w:rStyle w:val="Emphasis"/>
          <w:highlight w:val="green"/>
        </w:rPr>
        <w:t>science</w:t>
      </w:r>
      <w:r w:rsidRPr="00B86817">
        <w:rPr>
          <w:sz w:val="16"/>
        </w:rPr>
        <w:t xml:space="preserve"> alone. Big Data </w:t>
      </w:r>
      <w:r w:rsidRPr="00B86817">
        <w:rPr>
          <w:rStyle w:val="StyleUnderline"/>
          <w:highlight w:val="green"/>
        </w:rPr>
        <w:t>becomes</w:t>
      </w:r>
      <w:r w:rsidRPr="00B86817">
        <w:rPr>
          <w:sz w:val="16"/>
        </w:rPr>
        <w:t xml:space="preserve"> the site of </w:t>
      </w:r>
      <w:r w:rsidRPr="00B86817">
        <w:rPr>
          <w:rStyle w:val="Emphasis"/>
          <w:highlight w:val="green"/>
        </w:rPr>
        <w:t>justification for</w:t>
      </w:r>
      <w:r w:rsidRPr="00B86817">
        <w:rPr>
          <w:sz w:val="16"/>
        </w:rPr>
        <w:t xml:space="preserve">, rather than a byproduct of, the </w:t>
      </w:r>
      <w:r w:rsidRPr="00B86817">
        <w:rPr>
          <w:rStyle w:val="Emphasis"/>
          <w:highlight w:val="green"/>
        </w:rPr>
        <w:t>natural disasters</w:t>
      </w:r>
      <w:r w:rsidRPr="00B86817">
        <w:rPr>
          <w:sz w:val="16"/>
          <w:highlight w:val="green"/>
        </w:rPr>
        <w:t xml:space="preserve"> </w:t>
      </w:r>
      <w:r w:rsidRPr="00B86817">
        <w:rPr>
          <w:rStyle w:val="StyleUnderline"/>
          <w:highlight w:val="green"/>
        </w:rPr>
        <w:t>and</w:t>
      </w:r>
      <w:r w:rsidRPr="00B86817">
        <w:rPr>
          <w:sz w:val="16"/>
        </w:rPr>
        <w:t xml:space="preserve"> effects of </w:t>
      </w:r>
      <w:r w:rsidRPr="00B86817">
        <w:rPr>
          <w:rStyle w:val="Emphasis"/>
          <w:highlight w:val="green"/>
        </w:rPr>
        <w:t>global warming</w:t>
      </w:r>
      <w:r w:rsidRPr="00B86817">
        <w:rPr>
          <w:sz w:val="16"/>
        </w:rPr>
        <w:t xml:space="preserve"> that we must now all endure despite our positionality, philosophical ideals, material access, or place of power in the world. As such, an expanded and more readily interdisciplinary adaptation of the concept of Big Data Ecologies can be employed to advance our understanding of Big Tech as a Western convenience, where waste and polluting processes are most often done in an unacknowledged ‘elsewhere,’ as a system that relies heavily on disjunctures and contradictions (for discursive/greenwashing purposes in particular), and on the public perception of communications infrastructure as cloud-like, as immaterial and ephemeral. Conversely, Big Tech’s hypervisibility around their data centers and their greening efforts fail to consider the implications outside of the economic perspective that sets value, inclusive of human worth and/in relation to primary resources (Kaika and Swyngedouw, 2014). As Wilson explains, by imagining ways to salvage </w:t>
      </w:r>
      <w:r w:rsidRPr="00B86817">
        <w:rPr>
          <w:rStyle w:val="Emphasis"/>
          <w:highlight w:val="green"/>
        </w:rPr>
        <w:t>capitalism</w:t>
      </w:r>
      <w:r w:rsidRPr="00B86817">
        <w:rPr>
          <w:sz w:val="16"/>
        </w:rPr>
        <w:t xml:space="preserve"> and the environment as though the survival of one </w:t>
      </w:r>
      <w:r w:rsidRPr="00B86817">
        <w:rPr>
          <w:rStyle w:val="StyleUnderline"/>
          <w:highlight w:val="green"/>
        </w:rPr>
        <w:t>is</w:t>
      </w:r>
      <w:r w:rsidRPr="00B86817">
        <w:rPr>
          <w:sz w:val="16"/>
        </w:rPr>
        <w:t xml:space="preserve"> not </w:t>
      </w:r>
      <w:r w:rsidRPr="00B86817">
        <w:rPr>
          <w:rStyle w:val="StyleUnderline"/>
          <w:highlight w:val="green"/>
        </w:rPr>
        <w:t>reliant on</w:t>
      </w:r>
      <w:r w:rsidRPr="00B86817">
        <w:rPr>
          <w:rStyle w:val="StyleUnderline"/>
        </w:rPr>
        <w:t xml:space="preserve"> the</w:t>
      </w:r>
      <w:r w:rsidRPr="00B86817">
        <w:rPr>
          <w:sz w:val="16"/>
        </w:rPr>
        <w:t xml:space="preserve"> </w:t>
      </w:r>
      <w:r w:rsidRPr="00B86817">
        <w:rPr>
          <w:rStyle w:val="Emphasis"/>
          <w:highlight w:val="green"/>
        </w:rPr>
        <w:t>destruction of the other</w:t>
      </w:r>
      <w:r w:rsidRPr="00B86817">
        <w:rPr>
          <w:sz w:val="16"/>
        </w:rPr>
        <w:t xml:space="preserve">, we fail to see beyond the superficial offerings of greening initiatives by Big Tech. In line with Wilson my overall argument is about how the so-called ‘greening' of Big Data Ecologies are thin narratives that deploy textual and visual rhetorical strategies </w:t>
      </w:r>
      <w:r w:rsidRPr="00B86817">
        <w:rPr>
          <w:rStyle w:val="StyleUnderline"/>
        </w:rPr>
        <w:t>intended to</w:t>
      </w:r>
      <w:r w:rsidRPr="00B86817">
        <w:rPr>
          <w:sz w:val="16"/>
        </w:rPr>
        <w:t xml:space="preserve"> </w:t>
      </w:r>
      <w:r w:rsidRPr="00B86817">
        <w:rPr>
          <w:rStyle w:val="Emphasis"/>
          <w:highlight w:val="green"/>
        </w:rPr>
        <w:t>obfuscate</w:t>
      </w:r>
      <w:r w:rsidRPr="00B86817">
        <w:rPr>
          <w:sz w:val="16"/>
        </w:rPr>
        <w:t xml:space="preserve"> and overwrite resource </w:t>
      </w:r>
      <w:r w:rsidRPr="00B86817">
        <w:rPr>
          <w:rStyle w:val="Emphasis"/>
          <w:highlight w:val="green"/>
        </w:rPr>
        <w:t>exploitation</w:t>
      </w:r>
      <w:r w:rsidRPr="00B86817">
        <w:rPr>
          <w:sz w:val="16"/>
        </w:rPr>
        <w:t>.</w:t>
      </w:r>
    </w:p>
    <w:p w14:paraId="7BA6EF0A" w14:textId="77777777" w:rsidR="00096457" w:rsidRDefault="00096457" w:rsidP="00096457">
      <w:pPr>
        <w:pStyle w:val="Heading3"/>
      </w:pPr>
      <w:r>
        <w:t>2NC---Profit Collapse Inev</w:t>
      </w:r>
    </w:p>
    <w:p w14:paraId="4E2D42CD" w14:textId="77777777" w:rsidR="00096457" w:rsidRDefault="00096457" w:rsidP="00096457">
      <w:pPr>
        <w:pStyle w:val="Heading4"/>
      </w:pPr>
      <w:r>
        <w:t>Profit collapse inevitable</w:t>
      </w:r>
    </w:p>
    <w:p w14:paraId="3968892A" w14:textId="77777777" w:rsidR="00096457" w:rsidRPr="00DD15E9" w:rsidRDefault="00096457" w:rsidP="00096457">
      <w:r>
        <w:rPr>
          <w:rStyle w:val="Style13ptBold"/>
        </w:rPr>
        <w:t xml:space="preserve">McLamb, 21 </w:t>
      </w:r>
      <w:r>
        <w:t>[Thomas McLamb, “The Rate of Profit, Imperialism, and the Working-Class in the United States.” 4/19/2021, Midwestern Marx]//Townes</w:t>
      </w:r>
    </w:p>
    <w:p w14:paraId="7A62F02A" w14:textId="77777777" w:rsidR="00096457" w:rsidRPr="003E26A2" w:rsidRDefault="00096457" w:rsidP="00096457">
      <w:pPr>
        <w:rPr>
          <w:sz w:val="16"/>
        </w:rPr>
      </w:pPr>
      <w:r w:rsidRPr="003E26A2">
        <w:rPr>
          <w:sz w:val="16"/>
        </w:rPr>
        <w:t xml:space="preserve">​At present, the working-class in the United States produces more value in less time than ever before. Though manufacturing has waned, and the service economy reigns dominant today, the fact remains that the working-class produces more profit for the owning-class than ever before. Despite this, the United States has very low profitability amongst its internal economic sector. Instead of reaping profit directly from the American worker, the bourgeoisie turn instead to the profitable countries of capitalist periphery. The reason for this projection onto the periphery is that </w:t>
      </w:r>
      <w:r w:rsidRPr="003E26A2">
        <w:rPr>
          <w:rStyle w:val="Emphasis"/>
          <w:highlight w:val="green"/>
        </w:rPr>
        <w:t>capitalism</w:t>
      </w:r>
      <w:r w:rsidRPr="003E26A2">
        <w:rPr>
          <w:sz w:val="16"/>
        </w:rPr>
        <w:t xml:space="preserve"> in itself is an unsustainable system. The U.S. has benefitted from its capitalist mode of production for centuries, yet with this </w:t>
      </w:r>
      <w:r w:rsidRPr="003E26A2">
        <w:rPr>
          <w:rStyle w:val="StyleUnderline"/>
          <w:highlight w:val="green"/>
        </w:rPr>
        <w:t>comes</w:t>
      </w:r>
      <w:r w:rsidRPr="003E26A2">
        <w:rPr>
          <w:sz w:val="16"/>
        </w:rPr>
        <w:t xml:space="preserve"> the </w:t>
      </w:r>
      <w:r w:rsidRPr="003E26A2">
        <w:rPr>
          <w:rStyle w:val="Emphasis"/>
          <w:highlight w:val="green"/>
        </w:rPr>
        <w:t>declining rate of profit</w:t>
      </w:r>
      <w:r w:rsidRPr="003E26A2">
        <w:rPr>
          <w:sz w:val="16"/>
          <w:highlight w:val="green"/>
        </w:rPr>
        <w:t xml:space="preserve"> </w:t>
      </w:r>
      <w:r w:rsidRPr="003E26A2">
        <w:rPr>
          <w:rStyle w:val="StyleUnderline"/>
          <w:highlight w:val="green"/>
        </w:rPr>
        <w:t>and</w:t>
      </w:r>
      <w:r w:rsidRPr="003E26A2">
        <w:rPr>
          <w:sz w:val="16"/>
        </w:rPr>
        <w:t xml:space="preserve"> the </w:t>
      </w:r>
      <w:r w:rsidRPr="003E26A2">
        <w:rPr>
          <w:rStyle w:val="Emphasis"/>
          <w:highlight w:val="green"/>
        </w:rPr>
        <w:t>accumulation</w:t>
      </w:r>
      <w:r w:rsidRPr="003E26A2">
        <w:rPr>
          <w:sz w:val="16"/>
        </w:rPr>
        <w:t xml:space="preserve"> of capital.</w:t>
      </w:r>
    </w:p>
    <w:p w14:paraId="40A46847" w14:textId="77777777" w:rsidR="00096457" w:rsidRPr="003E26A2" w:rsidRDefault="00096457" w:rsidP="00096457">
      <w:pPr>
        <w:rPr>
          <w:sz w:val="16"/>
        </w:rPr>
      </w:pPr>
      <w:r w:rsidRPr="003E26A2">
        <w:rPr>
          <w:sz w:val="16"/>
        </w:rPr>
        <w:t xml:space="preserve">Though the ‘declining rate of profit’ and ‘accumulation of capital’ are often used without explanation by Marxists, I feel it necessary to explain the two concepts so that clarity might be added here. The two are connected, so I will explain them as such. The </w:t>
      </w:r>
      <w:r w:rsidRPr="003E26A2">
        <w:rPr>
          <w:rStyle w:val="Emphasis"/>
        </w:rPr>
        <w:t>declining</w:t>
      </w:r>
      <w:r w:rsidRPr="003E26A2">
        <w:rPr>
          <w:sz w:val="16"/>
        </w:rPr>
        <w:t xml:space="preserve"> rate of </w:t>
      </w:r>
      <w:r w:rsidRPr="003E26A2">
        <w:rPr>
          <w:rStyle w:val="Emphasis"/>
        </w:rPr>
        <w:t>profit</w:t>
      </w:r>
      <w:r w:rsidRPr="003E26A2">
        <w:rPr>
          <w:sz w:val="16"/>
        </w:rPr>
        <w:t xml:space="preserve"> </w:t>
      </w:r>
      <w:r w:rsidRPr="003E26A2">
        <w:rPr>
          <w:rStyle w:val="StyleUnderline"/>
          <w:highlight w:val="green"/>
        </w:rPr>
        <w:t>refers to</w:t>
      </w:r>
      <w:r w:rsidRPr="003E26A2">
        <w:rPr>
          <w:sz w:val="16"/>
        </w:rPr>
        <w:t xml:space="preserve"> the </w:t>
      </w:r>
      <w:r w:rsidRPr="003E26A2">
        <w:rPr>
          <w:rStyle w:val="Emphasis"/>
          <w:highlight w:val="green"/>
        </w:rPr>
        <w:t>declining rate at which profit is able to be expropriated</w:t>
      </w:r>
      <w:r w:rsidRPr="003E26A2">
        <w:rPr>
          <w:sz w:val="16"/>
        </w:rPr>
        <w:t xml:space="preserve"> from the worker to the capitalist in an economy. Productivity eventually reaches a rate at which it gives diminishing returns, thus reducing the rate of annual profitability and its increases from year to year. That said, as profitability decreases, total profit increases. In a similar manner, as profitability decreases, smaller businesses struggle to survive the capitalist landscape, thus </w:t>
      </w:r>
      <w:r w:rsidRPr="003E26A2">
        <w:rPr>
          <w:rStyle w:val="StyleUnderline"/>
        </w:rPr>
        <w:t xml:space="preserve">the economy </w:t>
      </w:r>
      <w:r w:rsidRPr="003E26A2">
        <w:rPr>
          <w:rStyle w:val="StyleUnderline"/>
          <w:highlight w:val="green"/>
        </w:rPr>
        <w:t xml:space="preserve">transitions towards </w:t>
      </w:r>
      <w:r w:rsidRPr="003E26A2">
        <w:rPr>
          <w:rStyle w:val="Emphasis"/>
          <w:highlight w:val="green"/>
        </w:rPr>
        <w:t>monopolies</w:t>
      </w:r>
      <w:r w:rsidRPr="003E26A2">
        <w:rPr>
          <w:sz w:val="16"/>
        </w:rPr>
        <w:t xml:space="preserve"> as we see today in Amazon, Walmart, Apple, and Microsoft. While the economy shifts towards monopoly, capitalism </w:t>
      </w:r>
      <w:r w:rsidRPr="003E26A2">
        <w:rPr>
          <w:rStyle w:val="StyleUnderline"/>
        </w:rPr>
        <w:t>shifts</w:t>
      </w:r>
      <w:r w:rsidRPr="003E26A2">
        <w:rPr>
          <w:sz w:val="16"/>
        </w:rPr>
        <w:t xml:space="preserve"> larger amounts of </w:t>
      </w:r>
      <w:r w:rsidRPr="003E26A2">
        <w:rPr>
          <w:rStyle w:val="StyleUnderline"/>
        </w:rPr>
        <w:t>money into</w:t>
      </w:r>
      <w:r w:rsidRPr="003E26A2">
        <w:rPr>
          <w:sz w:val="16"/>
        </w:rPr>
        <w:t xml:space="preserve"> </w:t>
      </w:r>
      <w:r w:rsidRPr="003E26A2">
        <w:rPr>
          <w:rStyle w:val="Emphasis"/>
        </w:rPr>
        <w:t>concentrated spheres</w:t>
      </w:r>
      <w:r w:rsidRPr="003E26A2">
        <w:rPr>
          <w:sz w:val="16"/>
        </w:rPr>
        <w:t xml:space="preserve"> of monopoly; in shorter form, capital accumulates in the pockets of a smaller and smaller groups of capitalists.</w:t>
      </w:r>
    </w:p>
    <w:p w14:paraId="7E4150B8" w14:textId="77777777" w:rsidR="00096457" w:rsidRPr="003E26A2" w:rsidRDefault="00096457" w:rsidP="00096457">
      <w:pPr>
        <w:rPr>
          <w:sz w:val="16"/>
        </w:rPr>
      </w:pPr>
      <w:r w:rsidRPr="003E26A2">
        <w:rPr>
          <w:sz w:val="16"/>
        </w:rPr>
        <w:t xml:space="preserve">The declining rate of profit &amp; accumulation of capital are the means of capital’s monopoly as well as the means with which capital digs its own grave. </w:t>
      </w:r>
      <w:r w:rsidRPr="003E26A2">
        <w:rPr>
          <w:rStyle w:val="StyleUnderline"/>
        </w:rPr>
        <w:t>When</w:t>
      </w:r>
      <w:r w:rsidRPr="003E26A2">
        <w:rPr>
          <w:sz w:val="16"/>
        </w:rPr>
        <w:t xml:space="preserve"> the rate of </w:t>
      </w:r>
      <w:r w:rsidRPr="003E26A2">
        <w:rPr>
          <w:rStyle w:val="Emphasis"/>
          <w:highlight w:val="green"/>
        </w:rPr>
        <w:t>profit</w:t>
      </w:r>
      <w:r w:rsidRPr="003E26A2">
        <w:rPr>
          <w:sz w:val="16"/>
        </w:rPr>
        <w:t xml:space="preserve"> is in decline and eventually </w:t>
      </w:r>
      <w:r w:rsidRPr="003E26A2">
        <w:rPr>
          <w:rStyle w:val="Emphasis"/>
          <w:highlight w:val="green"/>
        </w:rPr>
        <w:t>bottoms out</w:t>
      </w:r>
      <w:r w:rsidRPr="003E26A2">
        <w:rPr>
          <w:sz w:val="16"/>
          <w:highlight w:val="green"/>
        </w:rPr>
        <w:t xml:space="preserve">, </w:t>
      </w:r>
      <w:r w:rsidRPr="003E26A2">
        <w:rPr>
          <w:rStyle w:val="StyleUnderline"/>
          <w:highlight w:val="green"/>
        </w:rPr>
        <w:t>we refer</w:t>
      </w:r>
      <w:r w:rsidRPr="003E26A2">
        <w:rPr>
          <w:sz w:val="16"/>
        </w:rPr>
        <w:t xml:space="preserve"> to these stages </w:t>
      </w:r>
      <w:r w:rsidRPr="003E26A2">
        <w:rPr>
          <w:rStyle w:val="Emphasis"/>
          <w:highlight w:val="green"/>
        </w:rPr>
        <w:t>as crises</w:t>
      </w:r>
      <w:r w:rsidRPr="003E26A2">
        <w:rPr>
          <w:sz w:val="16"/>
        </w:rPr>
        <w:t xml:space="preserve">. These crises happen </w:t>
      </w:r>
      <w:r w:rsidRPr="003E26A2">
        <w:rPr>
          <w:rStyle w:val="StyleUnderline"/>
          <w:highlight w:val="green"/>
        </w:rPr>
        <w:t>every</w:t>
      </w:r>
      <w:r w:rsidRPr="003E26A2">
        <w:rPr>
          <w:sz w:val="16"/>
          <w:highlight w:val="green"/>
        </w:rPr>
        <w:t xml:space="preserve"> </w:t>
      </w:r>
      <w:r w:rsidRPr="003E26A2">
        <w:rPr>
          <w:rStyle w:val="Emphasis"/>
          <w:highlight w:val="green"/>
        </w:rPr>
        <w:t>seven</w:t>
      </w:r>
      <w:r w:rsidRPr="003E26A2">
        <w:rPr>
          <w:sz w:val="16"/>
        </w:rPr>
        <w:t xml:space="preserve"> or so </w:t>
      </w:r>
      <w:r w:rsidRPr="003E26A2">
        <w:rPr>
          <w:rStyle w:val="Emphasis"/>
          <w:highlight w:val="green"/>
        </w:rPr>
        <w:t>years</w:t>
      </w:r>
      <w:r w:rsidRPr="003E26A2">
        <w:rPr>
          <w:sz w:val="16"/>
        </w:rPr>
        <w:t xml:space="preserve"> as short waves of expansion and contraction, but </w:t>
      </w:r>
      <w:r w:rsidRPr="003E26A2">
        <w:rPr>
          <w:rStyle w:val="StyleUnderline"/>
        </w:rPr>
        <w:t>also every</w:t>
      </w:r>
      <w:r w:rsidRPr="003E26A2">
        <w:rPr>
          <w:sz w:val="16"/>
        </w:rPr>
        <w:t xml:space="preserve"> </w:t>
      </w:r>
      <w:r w:rsidRPr="003E26A2">
        <w:rPr>
          <w:rStyle w:val="Emphasis"/>
        </w:rPr>
        <w:t>half century</w:t>
      </w:r>
      <w:r w:rsidRPr="003E26A2">
        <w:rPr>
          <w:sz w:val="16"/>
        </w:rPr>
        <w:t xml:space="preserve"> or so as long waves of larger trends of expansion and contraction. These crises take the form of economic crashes </w:t>
      </w:r>
      <w:r w:rsidRPr="003E26A2">
        <w:rPr>
          <w:rStyle w:val="StyleUnderline"/>
        </w:rPr>
        <w:t>like</w:t>
      </w:r>
      <w:r w:rsidRPr="003E26A2">
        <w:rPr>
          <w:sz w:val="16"/>
        </w:rPr>
        <w:t xml:space="preserve"> the </w:t>
      </w:r>
      <w:r w:rsidRPr="003E26A2">
        <w:rPr>
          <w:rStyle w:val="Emphasis"/>
          <w:highlight w:val="green"/>
        </w:rPr>
        <w:t>Great Depression</w:t>
      </w:r>
      <w:r w:rsidRPr="003E26A2">
        <w:rPr>
          <w:sz w:val="16"/>
        </w:rPr>
        <w:t>, the ’</w:t>
      </w:r>
      <w:r w:rsidRPr="003E26A2">
        <w:rPr>
          <w:rStyle w:val="Emphasis"/>
          <w:highlight w:val="green"/>
        </w:rPr>
        <w:t>08</w:t>
      </w:r>
      <w:r w:rsidRPr="003E26A2">
        <w:rPr>
          <w:sz w:val="16"/>
        </w:rPr>
        <w:t xml:space="preserve"> Financial Crisis, </w:t>
      </w:r>
      <w:r w:rsidRPr="003E26A2">
        <w:rPr>
          <w:rStyle w:val="StyleUnderline"/>
          <w:highlight w:val="green"/>
        </w:rPr>
        <w:t>or</w:t>
      </w:r>
      <w:r w:rsidRPr="003E26A2">
        <w:rPr>
          <w:sz w:val="16"/>
        </w:rPr>
        <w:t xml:space="preserve"> the </w:t>
      </w:r>
      <w:r w:rsidRPr="003E26A2">
        <w:rPr>
          <w:rStyle w:val="Emphasis"/>
          <w:highlight w:val="green"/>
        </w:rPr>
        <w:t>Covid</w:t>
      </w:r>
      <w:r w:rsidRPr="003E26A2">
        <w:rPr>
          <w:sz w:val="16"/>
        </w:rPr>
        <w:t>-19 recession. This instability is at the very core of the capitalist system.</w:t>
      </w:r>
    </w:p>
    <w:p w14:paraId="2AC29663" w14:textId="77777777" w:rsidR="00096457" w:rsidRPr="003E26A2" w:rsidRDefault="00096457" w:rsidP="00096457">
      <w:pPr>
        <w:rPr>
          <w:sz w:val="16"/>
        </w:rPr>
      </w:pPr>
      <w:r w:rsidRPr="003E26A2">
        <w:rPr>
          <w:sz w:val="16"/>
        </w:rPr>
        <w:t xml:space="preserve">So capitalism is unsustainable, so what? The consequences of this unsustainability are clearly that every seven or so years the economy crashes and the working class suffers, but there are consequences that extend past these temporary recessions, depressions, or busts. The initial consequences of capitalism’s unsustainability are first the mass waves of unemployment that occur when recession hits. </w:t>
      </w:r>
      <w:r w:rsidRPr="003E26A2">
        <w:rPr>
          <w:rStyle w:val="StyleUnderline"/>
        </w:rPr>
        <w:t xml:space="preserve">The economy crashes, then the workers are laid off, then left struggling to find new jobs. Because there is then a surplus of workers and a shortage of jobs, the </w:t>
      </w:r>
      <w:r w:rsidRPr="003E26A2">
        <w:rPr>
          <w:rStyle w:val="StyleUnderline"/>
          <w:highlight w:val="green"/>
        </w:rPr>
        <w:t>bosses</w:t>
      </w:r>
      <w:r w:rsidRPr="003E26A2">
        <w:rPr>
          <w:rStyle w:val="StyleUnderline"/>
        </w:rPr>
        <w:t xml:space="preserve"> are able to </w:t>
      </w:r>
      <w:r w:rsidRPr="003E26A2">
        <w:rPr>
          <w:rStyle w:val="StyleUnderline"/>
          <w:highlight w:val="green"/>
        </w:rPr>
        <w:t>hire workers at lower</w:t>
      </w:r>
      <w:r w:rsidRPr="003E26A2">
        <w:rPr>
          <w:rStyle w:val="StyleUnderline"/>
        </w:rPr>
        <w:t xml:space="preserve"> and lower </w:t>
      </w:r>
      <w:r w:rsidRPr="003E26A2">
        <w:rPr>
          <w:rStyle w:val="StyleUnderline"/>
          <w:highlight w:val="green"/>
        </w:rPr>
        <w:t>wages</w:t>
      </w:r>
      <w:r w:rsidRPr="003E26A2">
        <w:rPr>
          <w:rStyle w:val="StyleUnderline"/>
        </w:rPr>
        <w:t xml:space="preserve"> because of the mass numbers of potential employees</w:t>
      </w:r>
      <w:r w:rsidRPr="003E26A2">
        <w:rPr>
          <w:sz w:val="16"/>
        </w:rPr>
        <w:t xml:space="preserve">. This is the mechanism by which crises enrich the capitalist class while the working class suffers generational losses in wealth. </w:t>
      </w:r>
      <w:r w:rsidRPr="003E26A2">
        <w:rPr>
          <w:rStyle w:val="Emphasis"/>
          <w:highlight w:val="green"/>
        </w:rPr>
        <w:t>Capitalists</w:t>
      </w:r>
      <w:r w:rsidRPr="003E26A2">
        <w:rPr>
          <w:sz w:val="16"/>
          <w:highlight w:val="green"/>
        </w:rPr>
        <w:t xml:space="preserve"> </w:t>
      </w:r>
      <w:r w:rsidRPr="003E26A2">
        <w:rPr>
          <w:rStyle w:val="StyleUnderline"/>
          <w:highlight w:val="green"/>
        </w:rPr>
        <w:t>profit</w:t>
      </w:r>
      <w:r w:rsidRPr="003E26A2">
        <w:rPr>
          <w:rStyle w:val="StyleUnderline"/>
        </w:rPr>
        <w:t xml:space="preserve"> from</w:t>
      </w:r>
      <w:r w:rsidRPr="003E26A2">
        <w:rPr>
          <w:sz w:val="16"/>
        </w:rPr>
        <w:t xml:space="preserve"> economic </w:t>
      </w:r>
      <w:r w:rsidRPr="003E26A2">
        <w:rPr>
          <w:rStyle w:val="Emphasis"/>
        </w:rPr>
        <w:t>recessions</w:t>
      </w:r>
      <w:r w:rsidRPr="003E26A2">
        <w:rPr>
          <w:sz w:val="16"/>
        </w:rPr>
        <w:t xml:space="preserve"> </w:t>
      </w:r>
      <w:r w:rsidRPr="003E26A2">
        <w:rPr>
          <w:rStyle w:val="StyleUnderline"/>
        </w:rPr>
        <w:t>through artificially decreasing</w:t>
      </w:r>
      <w:r w:rsidRPr="003E26A2">
        <w:rPr>
          <w:sz w:val="16"/>
        </w:rPr>
        <w:t xml:space="preserve"> </w:t>
      </w:r>
      <w:r w:rsidRPr="003E26A2">
        <w:rPr>
          <w:rStyle w:val="Emphasis"/>
        </w:rPr>
        <w:t>wages</w:t>
      </w:r>
      <w:r w:rsidRPr="003E26A2">
        <w:rPr>
          <w:sz w:val="16"/>
        </w:rPr>
        <w:t xml:space="preserve"> over the whole period of the crisis, thus </w:t>
      </w:r>
      <w:r w:rsidRPr="003E26A2">
        <w:rPr>
          <w:rStyle w:val="StyleUnderline"/>
          <w:highlight w:val="green"/>
        </w:rPr>
        <w:t>restoring</w:t>
      </w:r>
      <w:r w:rsidRPr="003E26A2">
        <w:rPr>
          <w:sz w:val="16"/>
        </w:rPr>
        <w:t xml:space="preserve"> their ‘</w:t>
      </w:r>
      <w:r w:rsidRPr="003E26A2">
        <w:rPr>
          <w:rStyle w:val="Emphasis"/>
          <w:highlight w:val="green"/>
        </w:rPr>
        <w:t>profitability’</w:t>
      </w:r>
      <w:r w:rsidRPr="003E26A2">
        <w:rPr>
          <w:sz w:val="16"/>
        </w:rPr>
        <w:t xml:space="preserve"> and the rate of profit. This restoration is </w:t>
      </w:r>
      <w:r w:rsidRPr="003E26A2">
        <w:rPr>
          <w:rStyle w:val="Emphasis"/>
        </w:rPr>
        <w:t xml:space="preserve">only </w:t>
      </w:r>
      <w:r w:rsidRPr="003E26A2">
        <w:rPr>
          <w:rStyle w:val="Emphasis"/>
          <w:highlight w:val="green"/>
        </w:rPr>
        <w:t>temporary</w:t>
      </w:r>
      <w:r w:rsidRPr="003E26A2">
        <w:rPr>
          <w:sz w:val="16"/>
        </w:rPr>
        <w:t xml:space="preserve"> however, and with each cycle it becomes even more finite. The national capitalist class then has to resort to extracting profit from other means than solely the labor of its national economy.</w:t>
      </w:r>
    </w:p>
    <w:p w14:paraId="06100B0A" w14:textId="77777777" w:rsidR="00096457" w:rsidRPr="003E26A2" w:rsidRDefault="00096457" w:rsidP="00096457">
      <w:pPr>
        <w:rPr>
          <w:sz w:val="16"/>
        </w:rPr>
      </w:pPr>
      <w:r w:rsidRPr="003E26A2">
        <w:rPr>
          <w:sz w:val="16"/>
        </w:rPr>
        <w:t xml:space="preserve">So - What happens then when the ‘bottoming out’ of the economy ‘bottoms out’ itself? Or, what happens when cycles of recession hit critical mass where they can no longer restore the rate of profit as the neoliberal economists suggest? These instances of bottoming-out of the bottom are the culmination of long waves of capitalist contraction. The conclusion of these long waves takes the form of mass financial crisis that is restored through massive international wars, sweeping social-democratic reforms, or the development of authoritarian command economies as in the fascist regimes of the early 20th century. </w:t>
      </w:r>
      <w:r w:rsidRPr="003E26A2">
        <w:rPr>
          <w:rStyle w:val="StyleUnderline"/>
        </w:rPr>
        <w:t>The two most notable crises of such are first the Great Depression, and then the less known Oil Crises of the 60s-70s</w:t>
      </w:r>
      <w:r w:rsidRPr="003E26A2">
        <w:rPr>
          <w:sz w:val="16"/>
        </w:rPr>
        <w:t xml:space="preserve">. The Great Depression’s crisis restored itself through the New Deal programme and mass investment in the working-class and poor of the U.S. </w:t>
      </w:r>
      <w:r w:rsidRPr="003E26A2">
        <w:rPr>
          <w:rStyle w:val="StyleUnderline"/>
        </w:rPr>
        <w:t>These restorations lasted nearly half a century in what can only be referred to as a long wave of capitalist growth</w:t>
      </w:r>
      <w:r w:rsidRPr="003E26A2">
        <w:rPr>
          <w:sz w:val="16"/>
        </w:rPr>
        <w:t xml:space="preserve">. However, the oil crises have continued their misery on the working-class through the neoliberal doctrine that proceeded from it. Put shortly, the neoliberal program of restoration is the antithesis to the New Deal. Where the New Deal provided jobs, programs, and a healthy welfare state to American labor, the neoliberal doctrine cut costs in any and all sectors by any means necessary. </w:t>
      </w:r>
      <w:r w:rsidRPr="003E26A2">
        <w:rPr>
          <w:rStyle w:val="StyleUnderline"/>
        </w:rPr>
        <w:t xml:space="preserve">In place of a social democratic welfare state, </w:t>
      </w:r>
      <w:r w:rsidRPr="003E26A2">
        <w:rPr>
          <w:rStyle w:val="Emphasis"/>
          <w:highlight w:val="green"/>
        </w:rPr>
        <w:t>neoliberalism</w:t>
      </w:r>
      <w:r w:rsidRPr="003E26A2">
        <w:rPr>
          <w:rStyle w:val="StyleUnderline"/>
          <w:highlight w:val="green"/>
        </w:rPr>
        <w:t xml:space="preserve"> decided</w:t>
      </w:r>
      <w:r w:rsidRPr="003E26A2">
        <w:rPr>
          <w:rStyle w:val="StyleUnderline"/>
        </w:rPr>
        <w:t xml:space="preserve"> that the only cure to the </w:t>
      </w:r>
      <w:r w:rsidRPr="003E26A2">
        <w:rPr>
          <w:rStyle w:val="Emphasis"/>
        </w:rPr>
        <w:t>instability</w:t>
      </w:r>
      <w:r w:rsidRPr="003E26A2">
        <w:rPr>
          <w:rStyle w:val="StyleUnderline"/>
        </w:rPr>
        <w:t xml:space="preserve"> of </w:t>
      </w:r>
      <w:r w:rsidRPr="003E26A2">
        <w:rPr>
          <w:rStyle w:val="Emphasis"/>
        </w:rPr>
        <w:t>capitalist crises</w:t>
      </w:r>
      <w:r w:rsidRPr="003E26A2">
        <w:rPr>
          <w:rStyle w:val="StyleUnderline"/>
        </w:rPr>
        <w:t xml:space="preserve"> </w:t>
      </w:r>
      <w:r w:rsidRPr="003E26A2">
        <w:rPr>
          <w:rStyle w:val="StyleUnderline"/>
          <w:highlight w:val="green"/>
        </w:rPr>
        <w:t xml:space="preserve">was to </w:t>
      </w:r>
      <w:r w:rsidRPr="003E26A2">
        <w:rPr>
          <w:rStyle w:val="Emphasis"/>
          <w:highlight w:val="green"/>
        </w:rPr>
        <w:t>stabilize</w:t>
      </w:r>
      <w:r w:rsidRPr="003E26A2">
        <w:rPr>
          <w:rStyle w:val="StyleUnderline"/>
        </w:rPr>
        <w:t xml:space="preserve"> the </w:t>
      </w:r>
      <w:r w:rsidRPr="003E26A2">
        <w:rPr>
          <w:rStyle w:val="Emphasis"/>
        </w:rPr>
        <w:t xml:space="preserve">cycles of </w:t>
      </w:r>
      <w:r w:rsidRPr="003E26A2">
        <w:rPr>
          <w:rStyle w:val="Emphasis"/>
          <w:highlight w:val="green"/>
        </w:rPr>
        <w:t>crises</w:t>
      </w:r>
      <w:r w:rsidRPr="003E26A2">
        <w:rPr>
          <w:rStyle w:val="StyleUnderline"/>
        </w:rPr>
        <w:t xml:space="preserve"> themselves </w:t>
      </w:r>
      <w:r w:rsidRPr="003E26A2">
        <w:rPr>
          <w:rStyle w:val="StyleUnderline"/>
          <w:highlight w:val="green"/>
        </w:rPr>
        <w:t>through</w:t>
      </w:r>
      <w:r w:rsidRPr="003E26A2">
        <w:rPr>
          <w:rStyle w:val="StyleUnderline"/>
        </w:rPr>
        <w:t xml:space="preserve"> a </w:t>
      </w:r>
      <w:r w:rsidRPr="003E26A2">
        <w:rPr>
          <w:rStyle w:val="StyleUnderline"/>
          <w:highlight w:val="green"/>
        </w:rPr>
        <w:t>return to</w:t>
      </w:r>
      <w:r w:rsidRPr="003E26A2">
        <w:rPr>
          <w:rStyle w:val="StyleUnderline"/>
        </w:rPr>
        <w:t xml:space="preserve"> near </w:t>
      </w:r>
      <w:r w:rsidRPr="003E26A2">
        <w:rPr>
          <w:rStyle w:val="Emphasis"/>
          <w:highlight w:val="green"/>
        </w:rPr>
        <w:t>laissez-faire capitalism</w:t>
      </w:r>
      <w:r w:rsidRPr="003E26A2">
        <w:rPr>
          <w:sz w:val="16"/>
        </w:rPr>
        <w:t>. Of course, the consequences of this change have been tremendous and for over fifty years now the doctrine has continued to cripple the popular classes of the U.S.</w:t>
      </w:r>
    </w:p>
    <w:p w14:paraId="30844584" w14:textId="77777777" w:rsidR="00096457" w:rsidRPr="003E26A2" w:rsidRDefault="00096457" w:rsidP="00096457">
      <w:pPr>
        <w:rPr>
          <w:sz w:val="16"/>
        </w:rPr>
      </w:pPr>
      <w:r w:rsidRPr="003E26A2">
        <w:rPr>
          <w:sz w:val="16"/>
        </w:rPr>
        <w:t xml:space="preserve">Neoliberalism is not without its own artificial restorations of the rate of profit. Where the social democratic programs of the 20th century restored profitability through investment in the working-class, the neoliberal program </w:t>
      </w:r>
      <w:r w:rsidRPr="00DD15E9">
        <w:rPr>
          <w:rStyle w:val="StyleUnderline"/>
          <w:highlight w:val="green"/>
        </w:rPr>
        <w:t>restores</w:t>
      </w:r>
      <w:r w:rsidRPr="003E26A2">
        <w:rPr>
          <w:sz w:val="16"/>
        </w:rPr>
        <w:t xml:space="preserve"> its rate of profit </w:t>
      </w:r>
      <w:r w:rsidRPr="00DD15E9">
        <w:rPr>
          <w:rStyle w:val="StyleUnderline"/>
          <w:highlight w:val="green"/>
        </w:rPr>
        <w:t>through</w:t>
      </w:r>
      <w:r w:rsidRPr="003E26A2">
        <w:rPr>
          <w:sz w:val="16"/>
        </w:rPr>
        <w:t xml:space="preserve"> the manufacture of </w:t>
      </w:r>
      <w:r w:rsidRPr="00DD15E9">
        <w:rPr>
          <w:rStyle w:val="Emphasis"/>
          <w:highlight w:val="green"/>
        </w:rPr>
        <w:t>forever wars</w:t>
      </w:r>
      <w:r w:rsidRPr="00DD15E9">
        <w:rPr>
          <w:sz w:val="16"/>
          <w:highlight w:val="green"/>
        </w:rPr>
        <w:t xml:space="preserve"> </w:t>
      </w:r>
      <w:r w:rsidRPr="00DD15E9">
        <w:rPr>
          <w:rStyle w:val="StyleUnderline"/>
          <w:highlight w:val="green"/>
        </w:rPr>
        <w:t>and</w:t>
      </w:r>
      <w:r w:rsidRPr="003E26A2">
        <w:rPr>
          <w:sz w:val="16"/>
        </w:rPr>
        <w:t xml:space="preserve"> endless </w:t>
      </w:r>
      <w:r w:rsidRPr="00DD15E9">
        <w:rPr>
          <w:rStyle w:val="Emphasis"/>
          <w:highlight w:val="green"/>
        </w:rPr>
        <w:t>imperialist campaigns</w:t>
      </w:r>
      <w:r w:rsidRPr="003E26A2">
        <w:rPr>
          <w:sz w:val="16"/>
        </w:rPr>
        <w:t xml:space="preserve"> into the capitalist periphery, i.e., the Middle East, East Asia, and the countless CIA-backed military coups in Latin America.</w:t>
      </w:r>
    </w:p>
    <w:p w14:paraId="5D6BAC59" w14:textId="77777777" w:rsidR="00096457" w:rsidRPr="003E26A2" w:rsidRDefault="00096457" w:rsidP="00096457">
      <w:pPr>
        <w:rPr>
          <w:sz w:val="16"/>
        </w:rPr>
      </w:pPr>
      <w:r w:rsidRPr="003E26A2">
        <w:rPr>
          <w:sz w:val="16"/>
        </w:rPr>
        <w:t xml:space="preserve">War restores profitability. It </w:t>
      </w:r>
      <w:r w:rsidRPr="00DD15E9">
        <w:rPr>
          <w:rStyle w:val="Emphasis"/>
          <w:highlight w:val="green"/>
        </w:rPr>
        <w:t>serves like an adrenaline shot</w:t>
      </w:r>
      <w:r w:rsidRPr="003E26A2">
        <w:rPr>
          <w:sz w:val="16"/>
        </w:rPr>
        <w:t xml:space="preserve"> into the rotting body of the capitalist corpse. There in the fecund earth capitalism’s corpse lies, where it siphons off the life force of profit from the neoliberal programme of imperialism. Where neoliberalism fails to restore the crises that it manufactures and reaps all reward, it projects these crises onto the capitalist periphery in the form of imperialist campaigns. When I say imperialist campaigns, I am referring to the </w:t>
      </w:r>
      <w:r w:rsidRPr="003E26A2">
        <w:rPr>
          <w:rStyle w:val="Emphasis"/>
        </w:rPr>
        <w:t>illegal occupation</w:t>
      </w:r>
      <w:r w:rsidRPr="003E26A2">
        <w:rPr>
          <w:sz w:val="16"/>
        </w:rPr>
        <w:t xml:space="preserve"> of nearly the entire Middle East, the </w:t>
      </w:r>
      <w:r w:rsidRPr="003E26A2">
        <w:rPr>
          <w:rStyle w:val="Emphasis"/>
        </w:rPr>
        <w:t>bombing campaigns on Korea</w:t>
      </w:r>
      <w:r w:rsidRPr="003E26A2">
        <w:rPr>
          <w:sz w:val="16"/>
        </w:rPr>
        <w:t xml:space="preserve">, the illegal invasion and </w:t>
      </w:r>
      <w:r w:rsidRPr="003E26A2">
        <w:rPr>
          <w:rStyle w:val="Emphasis"/>
        </w:rPr>
        <w:t>occupation of Vietnam</w:t>
      </w:r>
      <w:r w:rsidRPr="003E26A2">
        <w:rPr>
          <w:sz w:val="16"/>
        </w:rPr>
        <w:t xml:space="preserve"> as a proxy war against the growing international socialist solidarity movements, and </w:t>
      </w:r>
      <w:r w:rsidRPr="003E26A2">
        <w:rPr>
          <w:rStyle w:val="StyleUnderline"/>
        </w:rPr>
        <w:t>the CIA-backed military coups and torture regimes installed by the American government</w:t>
      </w:r>
      <w:r w:rsidRPr="003E26A2">
        <w:rPr>
          <w:sz w:val="16"/>
        </w:rPr>
        <w:t>. Despite these atrocities, it is not the American worker, but the capitalist class that exploits them that is responsible.</w:t>
      </w:r>
    </w:p>
    <w:p w14:paraId="06BFB28B" w14:textId="77777777" w:rsidR="00096457" w:rsidRDefault="00096457" w:rsidP="00096457">
      <w:pPr>
        <w:pStyle w:val="Heading3"/>
      </w:pPr>
      <w:r>
        <w:t>2NC---Hegemonic Debates</w:t>
      </w:r>
    </w:p>
    <w:p w14:paraId="03313AAB" w14:textId="77777777" w:rsidR="00096457" w:rsidRPr="00196A30" w:rsidRDefault="00096457" w:rsidP="00096457">
      <w:pPr>
        <w:pStyle w:val="Heading4"/>
      </w:pPr>
      <w:r>
        <w:t xml:space="preserve">Hegemonic concepts </w:t>
      </w:r>
      <w:r>
        <w:rPr>
          <w:u w:val="single"/>
        </w:rPr>
        <w:t>delimit what can be imagined and debated</w:t>
      </w:r>
      <w:r>
        <w:t xml:space="preserve"> that furthers </w:t>
      </w:r>
      <w:r>
        <w:rPr>
          <w:u w:val="single"/>
        </w:rPr>
        <w:t>reformism</w:t>
      </w:r>
      <w:r>
        <w:t xml:space="preserve"> that is </w:t>
      </w:r>
      <w:r>
        <w:rPr>
          <w:u w:val="single"/>
        </w:rPr>
        <w:t>violent</w:t>
      </w:r>
      <w:r>
        <w:t xml:space="preserve">. </w:t>
      </w:r>
    </w:p>
    <w:p w14:paraId="12A46021" w14:textId="77777777" w:rsidR="00096457" w:rsidRDefault="00096457" w:rsidP="00096457">
      <w:r>
        <w:rPr>
          <w:rStyle w:val="Style13ptBold"/>
        </w:rPr>
        <w:t xml:space="preserve">Sneddon, 13 </w:t>
      </w:r>
      <w:r>
        <w:t>[Christopher Sneddon, “Water, governance and hegemony,” 2013, Routledge]//Townes</w:t>
      </w:r>
    </w:p>
    <w:p w14:paraId="470899B2" w14:textId="77777777" w:rsidR="00096457" w:rsidRPr="0041019E" w:rsidRDefault="00096457" w:rsidP="00096457">
      <w:pPr>
        <w:rPr>
          <w:sz w:val="16"/>
        </w:rPr>
      </w:pPr>
      <w:r w:rsidRPr="0041019E">
        <w:rPr>
          <w:sz w:val="16"/>
        </w:rPr>
        <w:t xml:space="preserve">As we employ the term, a </w:t>
      </w:r>
      <w:r w:rsidRPr="0041019E">
        <w:rPr>
          <w:rStyle w:val="Emphasis"/>
          <w:highlight w:val="green"/>
        </w:rPr>
        <w:t>hegemonic concept</w:t>
      </w:r>
      <w:r w:rsidRPr="0041019E">
        <w:rPr>
          <w:sz w:val="16"/>
          <w:highlight w:val="green"/>
        </w:rPr>
        <w:t xml:space="preserve"> </w:t>
      </w:r>
      <w:r w:rsidRPr="0041019E">
        <w:rPr>
          <w:rStyle w:val="StyleUnderline"/>
          <w:highlight w:val="green"/>
        </w:rPr>
        <w:t>refers to</w:t>
      </w:r>
      <w:r w:rsidRPr="0041019E">
        <w:rPr>
          <w:sz w:val="16"/>
        </w:rPr>
        <w:t xml:space="preserve"> certain </w:t>
      </w:r>
      <w:r w:rsidRPr="0041019E">
        <w:rPr>
          <w:rStyle w:val="Emphasis"/>
          <w:highlight w:val="green"/>
        </w:rPr>
        <w:t>ideas that become dominant</w:t>
      </w:r>
      <w:r w:rsidRPr="0041019E">
        <w:rPr>
          <w:sz w:val="16"/>
        </w:rPr>
        <w:t xml:space="preserve"> </w:t>
      </w:r>
      <w:r w:rsidRPr="00DE0E46">
        <w:rPr>
          <w:rStyle w:val="StyleUnderline"/>
        </w:rPr>
        <w:t>within</w:t>
      </w:r>
      <w:r w:rsidRPr="0041019E">
        <w:rPr>
          <w:sz w:val="16"/>
        </w:rPr>
        <w:t xml:space="preserve"> a </w:t>
      </w:r>
      <w:r w:rsidRPr="00DE0E46">
        <w:rPr>
          <w:rStyle w:val="StyleUnderline"/>
        </w:rPr>
        <w:t xml:space="preserve">society </w:t>
      </w:r>
      <w:r w:rsidRPr="0041019E">
        <w:rPr>
          <w:rStyle w:val="StyleUnderline"/>
          <w:highlight w:val="green"/>
        </w:rPr>
        <w:t>and</w:t>
      </w:r>
      <w:r w:rsidRPr="00DE0E46">
        <w:rPr>
          <w:rStyle w:val="StyleUnderline"/>
        </w:rPr>
        <w:t xml:space="preserve"> hence </w:t>
      </w:r>
      <w:r w:rsidRPr="0041019E">
        <w:rPr>
          <w:rStyle w:val="StyleUnderline"/>
          <w:highlight w:val="green"/>
        </w:rPr>
        <w:t>mold</w:t>
      </w:r>
      <w:r w:rsidRPr="00DE0E46">
        <w:rPr>
          <w:rStyle w:val="StyleUnderline"/>
        </w:rPr>
        <w:t xml:space="preserve"> and </w:t>
      </w:r>
      <w:r w:rsidRPr="00DE0E46">
        <w:rPr>
          <w:rStyle w:val="Emphasis"/>
        </w:rPr>
        <w:t>structure</w:t>
      </w:r>
      <w:r w:rsidRPr="00DE0E46">
        <w:rPr>
          <w:rStyle w:val="StyleUnderline"/>
        </w:rPr>
        <w:t xml:space="preserve"> </w:t>
      </w:r>
      <w:r w:rsidRPr="0041019E">
        <w:rPr>
          <w:rStyle w:val="StyleUnderline"/>
          <w:highlight w:val="green"/>
        </w:rPr>
        <w:t>how</w:t>
      </w:r>
      <w:r w:rsidRPr="00DE0E46">
        <w:rPr>
          <w:rStyle w:val="StyleUnderline"/>
        </w:rPr>
        <w:t xml:space="preserve"> </w:t>
      </w:r>
      <w:r w:rsidRPr="00DE0E46">
        <w:rPr>
          <w:rStyle w:val="Emphasis"/>
        </w:rPr>
        <w:t>individuals</w:t>
      </w:r>
      <w:r w:rsidRPr="00DE0E46">
        <w:rPr>
          <w:rStyle w:val="StyleUnderline"/>
        </w:rPr>
        <w:t xml:space="preserve"> and </w:t>
      </w:r>
      <w:r w:rsidRPr="0041019E">
        <w:rPr>
          <w:rStyle w:val="Emphasis"/>
          <w:highlight w:val="green"/>
        </w:rPr>
        <w:t>groups perceive</w:t>
      </w:r>
      <w:r w:rsidRPr="00DE0E46">
        <w:rPr>
          <w:rStyle w:val="StyleUnderline"/>
        </w:rPr>
        <w:t xml:space="preserve"> and </w:t>
      </w:r>
      <w:r w:rsidRPr="00DE0E46">
        <w:rPr>
          <w:rStyle w:val="Emphasis"/>
        </w:rPr>
        <w:t xml:space="preserve">interpret certain </w:t>
      </w:r>
      <w:r w:rsidRPr="0041019E">
        <w:rPr>
          <w:rStyle w:val="Emphasis"/>
          <w:highlight w:val="green"/>
        </w:rPr>
        <w:t>phenomena</w:t>
      </w:r>
      <w:r w:rsidRPr="0041019E">
        <w:rPr>
          <w:sz w:val="16"/>
        </w:rPr>
        <w:t xml:space="preserve"> (Trottier, 2003: 1). Such ideas </w:t>
      </w:r>
      <w:r w:rsidRPr="0041019E">
        <w:rPr>
          <w:rStyle w:val="Emphasis"/>
          <w:highlight w:val="green"/>
        </w:rPr>
        <w:t>limit the terms of debate</w:t>
      </w:r>
      <w:r w:rsidRPr="0041019E">
        <w:rPr>
          <w:sz w:val="16"/>
          <w:highlight w:val="green"/>
        </w:rPr>
        <w:t xml:space="preserve">, </w:t>
      </w:r>
      <w:r w:rsidRPr="0041019E">
        <w:rPr>
          <w:rStyle w:val="StyleUnderline"/>
          <w:highlight w:val="green"/>
        </w:rPr>
        <w:t xml:space="preserve">create little space for </w:t>
      </w:r>
      <w:r w:rsidRPr="0041019E">
        <w:rPr>
          <w:rStyle w:val="Emphasis"/>
          <w:highlight w:val="green"/>
        </w:rPr>
        <w:t>conflicting ideas</w:t>
      </w:r>
      <w:r w:rsidRPr="0041019E">
        <w:rPr>
          <w:sz w:val="16"/>
          <w:highlight w:val="green"/>
        </w:rPr>
        <w:t xml:space="preserve"> </w:t>
      </w:r>
      <w:r w:rsidRPr="0041019E">
        <w:rPr>
          <w:rStyle w:val="StyleUnderline"/>
          <w:highlight w:val="green"/>
        </w:rPr>
        <w:t>and</w:t>
      </w:r>
      <w:r w:rsidRPr="0041019E">
        <w:rPr>
          <w:sz w:val="16"/>
        </w:rPr>
        <w:t xml:space="preserve">, when applied to societal ills, tend to </w:t>
      </w:r>
      <w:r w:rsidRPr="0041019E">
        <w:rPr>
          <w:rStyle w:val="StyleUnderline"/>
          <w:highlight w:val="green"/>
        </w:rPr>
        <w:t xml:space="preserve">become the </w:t>
      </w:r>
      <w:r w:rsidRPr="0041019E">
        <w:rPr>
          <w:rStyle w:val="Emphasis"/>
          <w:highlight w:val="green"/>
        </w:rPr>
        <w:t>dominant frame of reference</w:t>
      </w:r>
      <w:r w:rsidRPr="0041019E">
        <w:rPr>
          <w:rStyle w:val="StyleUnderline"/>
          <w:highlight w:val="green"/>
        </w:rPr>
        <w:t xml:space="preserve"> for </w:t>
      </w:r>
      <w:r w:rsidRPr="0041019E">
        <w:rPr>
          <w:rStyle w:val="Emphasis"/>
          <w:highlight w:val="green"/>
        </w:rPr>
        <w:t>crafting solutions</w:t>
      </w:r>
      <w:r w:rsidRPr="0041019E">
        <w:rPr>
          <w:sz w:val="16"/>
        </w:rPr>
        <w:t xml:space="preserve">. Applied to water governance, hegemonic concepts are presented by their proponents so frequently and authoritatively that they exude an aura of unassailable objectivity in the quest for more effective water policies and management practices. </w:t>
      </w:r>
      <w:r w:rsidRPr="00DE0E46">
        <w:rPr>
          <w:rStyle w:val="StyleUnderline"/>
        </w:rPr>
        <w:t>In Gramsci’s terms, they exude ‘</w:t>
      </w:r>
      <w:r w:rsidRPr="00DE0E46">
        <w:rPr>
          <w:rStyle w:val="Emphasis"/>
        </w:rPr>
        <w:t>common sense’</w:t>
      </w:r>
      <w:r w:rsidRPr="00DE0E46">
        <w:rPr>
          <w:rStyle w:val="StyleUnderline"/>
        </w:rPr>
        <w:t xml:space="preserve">, which forms the ‘ideology or </w:t>
      </w:r>
      <w:r w:rsidRPr="00DE0E46">
        <w:rPr>
          <w:rStyle w:val="Emphasis"/>
        </w:rPr>
        <w:t>conception</w:t>
      </w:r>
      <w:r w:rsidRPr="00DE0E46">
        <w:rPr>
          <w:rStyle w:val="StyleUnderline"/>
        </w:rPr>
        <w:t xml:space="preserve"> by which people </w:t>
      </w:r>
      <w:r w:rsidRPr="0041019E">
        <w:rPr>
          <w:rStyle w:val="Emphasis"/>
          <w:highlight w:val="green"/>
        </w:rPr>
        <w:t>validate</w:t>
      </w:r>
      <w:r w:rsidRPr="00DE0E46">
        <w:rPr>
          <w:rStyle w:val="StyleUnderline"/>
        </w:rPr>
        <w:t xml:space="preserve"> their day-today, </w:t>
      </w:r>
      <w:r w:rsidRPr="00DE0E46">
        <w:rPr>
          <w:rStyle w:val="Emphasis"/>
        </w:rPr>
        <w:t>functional position</w:t>
      </w:r>
      <w:r w:rsidRPr="00DE0E46">
        <w:rPr>
          <w:rStyle w:val="StyleUnderline"/>
        </w:rPr>
        <w:t xml:space="preserve"> in any given </w:t>
      </w:r>
      <w:r w:rsidRPr="0041019E">
        <w:rPr>
          <w:rStyle w:val="StyleUnderline"/>
          <w:highlight w:val="green"/>
        </w:rPr>
        <w:t>political</w:t>
      </w:r>
      <w:r w:rsidRPr="0041019E">
        <w:rPr>
          <w:rStyle w:val="StyleUnderline"/>
        </w:rPr>
        <w:t>,</w:t>
      </w:r>
      <w:r w:rsidRPr="00DE0E46">
        <w:rPr>
          <w:rStyle w:val="StyleUnderline"/>
        </w:rPr>
        <w:t xml:space="preserve"> </w:t>
      </w:r>
      <w:r w:rsidRPr="00DE0E46">
        <w:rPr>
          <w:rStyle w:val="Emphasis"/>
        </w:rPr>
        <w:t>economic</w:t>
      </w:r>
      <w:r w:rsidRPr="00DE0E46">
        <w:rPr>
          <w:rStyle w:val="StyleUnderline"/>
        </w:rPr>
        <w:t xml:space="preserve">, and </w:t>
      </w:r>
      <w:r w:rsidRPr="00DE0E46">
        <w:rPr>
          <w:rStyle w:val="Emphasis"/>
        </w:rPr>
        <w:t xml:space="preserve">cultural </w:t>
      </w:r>
      <w:r w:rsidRPr="0041019E">
        <w:rPr>
          <w:rStyle w:val="Emphasis"/>
          <w:highlight w:val="green"/>
        </w:rPr>
        <w:t>system’</w:t>
      </w:r>
      <w:r w:rsidRPr="0041019E">
        <w:rPr>
          <w:sz w:val="16"/>
        </w:rPr>
        <w:t xml:space="preserve"> (Perkins, 2011: 559). We would extend the ideological sphere of </w:t>
      </w:r>
      <w:r w:rsidRPr="0041019E">
        <w:rPr>
          <w:rStyle w:val="Emphasis"/>
          <w:highlight w:val="green"/>
        </w:rPr>
        <w:t>hegemonic concepts</w:t>
      </w:r>
      <w:r w:rsidRPr="0041019E">
        <w:rPr>
          <w:sz w:val="16"/>
        </w:rPr>
        <w:t xml:space="preserve"> in water governance to include not only individuals, but also the state agencies, international development programs and community organizations that </w:t>
      </w:r>
      <w:r w:rsidRPr="0041019E">
        <w:rPr>
          <w:rStyle w:val="StyleUnderline"/>
          <w:highlight w:val="green"/>
        </w:rPr>
        <w:t>guide</w:t>
      </w:r>
      <w:r w:rsidRPr="0041019E">
        <w:rPr>
          <w:sz w:val="16"/>
        </w:rPr>
        <w:t xml:space="preserve"> and implement </w:t>
      </w:r>
      <w:r w:rsidRPr="0041019E">
        <w:rPr>
          <w:rStyle w:val="Emphasis"/>
          <w:highlight w:val="green"/>
        </w:rPr>
        <w:t>water interventions</w:t>
      </w:r>
      <w:r w:rsidRPr="0041019E">
        <w:rPr>
          <w:sz w:val="16"/>
        </w:rPr>
        <w:t>. Historically, state agents and their allies in the business and developmental spheres have adopted a ‘hydraulic mission’ to appropriate freshwater resources for human use (Molle et al., 2009), underscoring the centrality of the state in creating and sustaining hegemonic ideas.</w:t>
      </w:r>
    </w:p>
    <w:p w14:paraId="2FFD2BFD" w14:textId="77777777" w:rsidR="00096457" w:rsidRPr="0041019E" w:rsidRDefault="00096457" w:rsidP="00096457">
      <w:pPr>
        <w:rPr>
          <w:sz w:val="16"/>
        </w:rPr>
      </w:pPr>
      <w:r w:rsidRPr="0041019E">
        <w:rPr>
          <w:sz w:val="16"/>
        </w:rPr>
        <w:t>We certainly start from the assumption that ideas and approaches to human interventions within ecological systems – whether under the umbrellas of ‘development’, ‘</w:t>
      </w:r>
      <w:r w:rsidRPr="0041019E">
        <w:rPr>
          <w:rStyle w:val="Emphasis"/>
          <w:highlight w:val="green"/>
        </w:rPr>
        <w:t>resource management’</w:t>
      </w:r>
      <w:r w:rsidRPr="0041019E">
        <w:rPr>
          <w:sz w:val="16"/>
          <w:highlight w:val="green"/>
        </w:rPr>
        <w:t xml:space="preserve"> </w:t>
      </w:r>
      <w:r w:rsidRPr="0041019E">
        <w:rPr>
          <w:rStyle w:val="StyleUnderline"/>
          <w:highlight w:val="green"/>
        </w:rPr>
        <w:t>or</w:t>
      </w:r>
      <w:r w:rsidRPr="0041019E">
        <w:rPr>
          <w:sz w:val="16"/>
          <w:highlight w:val="green"/>
        </w:rPr>
        <w:t xml:space="preserve"> ‘</w:t>
      </w:r>
      <w:r w:rsidRPr="0041019E">
        <w:rPr>
          <w:rStyle w:val="Emphasis"/>
          <w:highlight w:val="green"/>
        </w:rPr>
        <w:t>water governance’</w:t>
      </w:r>
      <w:r w:rsidRPr="0041019E">
        <w:rPr>
          <w:sz w:val="16"/>
        </w:rPr>
        <w:t xml:space="preserve"> – </w:t>
      </w:r>
      <w:r w:rsidRPr="0041019E">
        <w:rPr>
          <w:rStyle w:val="StyleUnderline"/>
          <w:highlight w:val="green"/>
        </w:rPr>
        <w:t>further</w:t>
      </w:r>
      <w:r w:rsidRPr="0041019E">
        <w:rPr>
          <w:sz w:val="16"/>
          <w:highlight w:val="green"/>
        </w:rPr>
        <w:t xml:space="preserve"> </w:t>
      </w:r>
      <w:r w:rsidRPr="0041019E">
        <w:rPr>
          <w:rStyle w:val="Emphasis"/>
          <w:highlight w:val="green"/>
        </w:rPr>
        <w:t>the interests of political and economic elites</w:t>
      </w:r>
      <w:r w:rsidRPr="0041019E">
        <w:rPr>
          <w:sz w:val="16"/>
        </w:rPr>
        <w:t xml:space="preserve"> within a given society, often at the expense of disenfranchised and marginalized social actors. These ideas circulate throughout society abetted by a variety of media – international conferences, special reports, educational forums, the internet – in such a way as to come to seem ‘commonsense’ approaches to dealing with societal problems. For example, Molle (2008), who examines how hegemonic concepts in water governance come packaged in ‘storylines’, demonstrates how the narrative of ‘free water’ and its solution, water pricing, flourished in the 1990s amongst the development community amidst concerns over how to decrease mismanagement and inefficiencies within irrigation systems. In this and other cases, </w:t>
      </w:r>
      <w:r w:rsidRPr="0041019E">
        <w:rPr>
          <w:rStyle w:val="StyleUnderline"/>
          <w:highlight w:val="green"/>
        </w:rPr>
        <w:t>the epistemic community</w:t>
      </w:r>
      <w:r w:rsidRPr="0041019E">
        <w:rPr>
          <w:sz w:val="16"/>
        </w:rPr>
        <w:t xml:space="preserve"> forged around price-based incentives in irrigation ‘largely </w:t>
      </w:r>
      <w:r w:rsidRPr="0041019E">
        <w:rPr>
          <w:rStyle w:val="StyleUnderline"/>
          <w:highlight w:val="green"/>
        </w:rPr>
        <w:t>extended</w:t>
      </w:r>
      <w:r w:rsidRPr="0041019E">
        <w:rPr>
          <w:rStyle w:val="StyleUnderline"/>
        </w:rPr>
        <w:t xml:space="preserve"> from</w:t>
      </w:r>
      <w:r w:rsidRPr="0041019E">
        <w:rPr>
          <w:sz w:val="16"/>
        </w:rPr>
        <w:t xml:space="preserve"> mainstream economics departments in </w:t>
      </w:r>
      <w:r w:rsidRPr="0041019E">
        <w:rPr>
          <w:rStyle w:val="Emphasis"/>
        </w:rPr>
        <w:t>universities and international organizations</w:t>
      </w:r>
      <w:r w:rsidRPr="0041019E">
        <w:rPr>
          <w:sz w:val="16"/>
        </w:rPr>
        <w:t xml:space="preserve"> … and eventually extended </w:t>
      </w:r>
      <w:r w:rsidRPr="0041019E">
        <w:rPr>
          <w:rStyle w:val="StyleUnderline"/>
          <w:highlight w:val="green"/>
        </w:rPr>
        <w:t>down to</w:t>
      </w:r>
      <w:r w:rsidRPr="0041019E">
        <w:rPr>
          <w:sz w:val="16"/>
        </w:rPr>
        <w:t xml:space="preserve"> national </w:t>
      </w:r>
      <w:r w:rsidRPr="0041019E">
        <w:rPr>
          <w:rStyle w:val="Emphasis"/>
          <w:highlight w:val="green"/>
        </w:rPr>
        <w:t>water laws’</w:t>
      </w:r>
      <w:r w:rsidRPr="0041019E">
        <w:rPr>
          <w:sz w:val="16"/>
        </w:rPr>
        <w:t xml:space="preserve"> (Molle, 2008: 137). We utilize hegemony in water–society relations in a similar fashion to critically investigate how certain concepts – clustered around the themes of crisis/scarcity, privatization/markets and participation – within water governance have come to be perceived by governments, international financial institutions, international NGOs and scholars as almost universally applicable to the water-related challenges of the 21st century. </w:t>
      </w:r>
      <w:r w:rsidRPr="0041019E">
        <w:rPr>
          <w:rStyle w:val="StyleUnderline"/>
        </w:rPr>
        <w:t>It is not enough, however, to simply identify and explain the emergence of such concepts. It is vital to follow such concepts as they are passed from institutional context to become implemented in specific locales</w:t>
      </w:r>
      <w:r w:rsidRPr="0041019E">
        <w:rPr>
          <w:sz w:val="16"/>
        </w:rPr>
        <w:t>.</w:t>
      </w:r>
    </w:p>
    <w:p w14:paraId="1E8D5916" w14:textId="77777777" w:rsidR="00096457" w:rsidRPr="0041019E" w:rsidRDefault="00096457" w:rsidP="00096457">
      <w:pPr>
        <w:rPr>
          <w:sz w:val="16"/>
        </w:rPr>
      </w:pPr>
      <w:r w:rsidRPr="0041019E">
        <w:rPr>
          <w:sz w:val="16"/>
        </w:rPr>
        <w:t xml:space="preserve">It would be a mistake to see hegemonic concepts as rigid and unassailable. Gramsci’s ideas about how to confront hegemonic ideas and the </w:t>
      </w:r>
      <w:r w:rsidRPr="0041019E">
        <w:rPr>
          <w:rStyle w:val="Emphasis"/>
          <w:highlight w:val="green"/>
        </w:rPr>
        <w:t>institutions</w:t>
      </w:r>
      <w:r w:rsidRPr="0041019E">
        <w:rPr>
          <w:sz w:val="16"/>
        </w:rPr>
        <w:t xml:space="preserve"> that </w:t>
      </w:r>
      <w:r w:rsidRPr="0041019E">
        <w:rPr>
          <w:rStyle w:val="Emphasis"/>
          <w:highlight w:val="green"/>
        </w:rPr>
        <w:t>maintain</w:t>
      </w:r>
      <w:r w:rsidRPr="0041019E">
        <w:rPr>
          <w:sz w:val="16"/>
        </w:rPr>
        <w:t xml:space="preserve"> and disseminate them speak to </w:t>
      </w:r>
      <w:r w:rsidRPr="0041019E">
        <w:rPr>
          <w:rStyle w:val="Emphasis"/>
          <w:highlight w:val="green"/>
        </w:rPr>
        <w:t>contemporary debates</w:t>
      </w:r>
      <w:r w:rsidRPr="0041019E">
        <w:rPr>
          <w:sz w:val="16"/>
          <w:highlight w:val="green"/>
        </w:rPr>
        <w:t xml:space="preserve"> </w:t>
      </w:r>
      <w:r w:rsidRPr="0041019E">
        <w:rPr>
          <w:rStyle w:val="StyleUnderline"/>
          <w:highlight w:val="green"/>
        </w:rPr>
        <w:t>about</w:t>
      </w:r>
      <w:r w:rsidRPr="0041019E">
        <w:rPr>
          <w:sz w:val="16"/>
        </w:rPr>
        <w:t xml:space="preserve"> whether to </w:t>
      </w:r>
      <w:r w:rsidRPr="0041019E">
        <w:rPr>
          <w:rStyle w:val="Emphasis"/>
          <w:highlight w:val="green"/>
        </w:rPr>
        <w:t>reform approaches</w:t>
      </w:r>
      <w:r w:rsidRPr="0041019E">
        <w:rPr>
          <w:rStyle w:val="Emphasis"/>
        </w:rPr>
        <w:t xml:space="preserve"> to water governance</w:t>
      </w:r>
      <w:r w:rsidRPr="0041019E">
        <w:rPr>
          <w:sz w:val="16"/>
        </w:rPr>
        <w:t xml:space="preserve"> </w:t>
      </w:r>
      <w:r w:rsidRPr="0041019E">
        <w:rPr>
          <w:rStyle w:val="StyleUnderline"/>
          <w:highlight w:val="green"/>
        </w:rPr>
        <w:t>via</w:t>
      </w:r>
      <w:r w:rsidRPr="0041019E">
        <w:rPr>
          <w:sz w:val="16"/>
        </w:rPr>
        <w:t xml:space="preserve"> achieving some measure of </w:t>
      </w:r>
      <w:r w:rsidRPr="0041019E">
        <w:rPr>
          <w:rStyle w:val="Emphasis"/>
          <w:highlight w:val="green"/>
        </w:rPr>
        <w:t>control over governance mechanisms</w:t>
      </w:r>
      <w:r w:rsidRPr="0041019E">
        <w:rPr>
          <w:sz w:val="16"/>
        </w:rPr>
        <w:t xml:space="preserve"> (war of maneuver) or, alternatively, undertake more difficult political and institutional changes – associated with a ‘war of position’ – that foment ‘the long-term construction of self-conscious social groups into a concerted emancipatory bloc’ within a given society (Cox, 1999: 15–16; see also Trottier, 2003). As chapters in this volume demonstrate, counterhegemonic projects seeking to challenge state- or market-oriented reforms in the water and related sectors – whether over drinking water in urban areas (Mahayni, Chapter 5; K’Akumu, Chapter 13), small scale hydropower development (Erensu, Chapter 6), or water user associations (Barnes, Chapter 17; Kadirbeyoglu and Kurtic, Chapter 18) – struggle with how to best confront the economic, ideological and political power of dominant actors.</w:t>
      </w:r>
    </w:p>
    <w:p w14:paraId="2F9F621B" w14:textId="77777777" w:rsidR="00096457" w:rsidRPr="0041019E" w:rsidRDefault="00096457" w:rsidP="00096457">
      <w:pPr>
        <w:rPr>
          <w:rStyle w:val="StyleUnderline"/>
        </w:rPr>
      </w:pPr>
      <w:r w:rsidRPr="0041019E">
        <w:rPr>
          <w:sz w:val="16"/>
        </w:rPr>
        <w:t xml:space="preserve">This is of course a gross simplification of the process through which different ideas regarding water governance become hegemonic. These ideas are almost always linked to broader and oftentimes older ideas and practices regarding human–environment relations. </w:t>
      </w:r>
      <w:r w:rsidRPr="0041019E">
        <w:rPr>
          <w:rStyle w:val="StyleUnderline"/>
        </w:rPr>
        <w:t>The hegemony of the discourse surrounding water scarcity and crisis</w:t>
      </w:r>
      <w:r w:rsidRPr="0041019E">
        <w:rPr>
          <w:sz w:val="16"/>
        </w:rPr>
        <w:t xml:space="preserve">, for example, frequently </w:t>
      </w:r>
      <w:r w:rsidRPr="0041019E">
        <w:rPr>
          <w:rStyle w:val="StyleUnderline"/>
        </w:rPr>
        <w:t>adopts</w:t>
      </w:r>
      <w:r w:rsidRPr="0041019E">
        <w:rPr>
          <w:sz w:val="16"/>
        </w:rPr>
        <w:t xml:space="preserve"> the </w:t>
      </w:r>
      <w:r w:rsidRPr="0041019E">
        <w:rPr>
          <w:rStyle w:val="Emphasis"/>
        </w:rPr>
        <w:t>language of environmental determinism</w:t>
      </w:r>
      <w:r w:rsidRPr="0041019E">
        <w:rPr>
          <w:sz w:val="16"/>
        </w:rPr>
        <w:t xml:space="preserve"> and neo-Malthusianism. The emphasis on privatization of water supply systems and embracing of a market-oriented approach to water use are intimately linked to the rise of neoliberalism (Bakker, 2010). Finally, participatory water management reflects nearly three decades of critiques of mainstream approaches to economic development and governance for being the exclusive domain of government officials and affiliated experts. In recent years, calls for participatory water governance have sought to redress this bias towards top–down approaches, but the concept of participation remains hotly contested. Despite its ostensible attention to grassroots involvement, participation as a decision-making technique has at times downplayed questions of representation within communities and has often amounted to mere rhetoric in the face of long-standing power imbalances, such as those between state agencies and non-state stakeholders (Cooke and Kothari, 2001). Boiled down, we simply point out that </w:t>
      </w:r>
      <w:r w:rsidRPr="0041019E">
        <w:rPr>
          <w:rStyle w:val="StyleUnderline"/>
          <w:highlight w:val="green"/>
        </w:rPr>
        <w:t xml:space="preserve">hegemonic concepts do not operate in isolation from </w:t>
      </w:r>
      <w:r w:rsidRPr="0041019E">
        <w:rPr>
          <w:rStyle w:val="Emphasis"/>
          <w:highlight w:val="green"/>
        </w:rPr>
        <w:t>other forms of power</w:t>
      </w:r>
      <w:r w:rsidRPr="0041019E">
        <w:rPr>
          <w:sz w:val="16"/>
        </w:rPr>
        <w:t xml:space="preserve">, as expressed through, at one scale, North– South political-economic relations, geopolitics and economic development strategies and, at other levels, gender dynamics and intra-community struggles (Barnes, Chapter 17). </w:t>
      </w:r>
      <w:r w:rsidRPr="0041019E">
        <w:rPr>
          <w:rStyle w:val="StyleUnderline"/>
        </w:rPr>
        <w:t xml:space="preserve">Nor is it a simple matter to clearly identify and articulate how hegemonic concepts travel from distant conference sites and academic chambers to </w:t>
      </w:r>
      <w:r w:rsidRPr="0041019E">
        <w:rPr>
          <w:rStyle w:val="Emphasis"/>
        </w:rPr>
        <w:t>water control facilities</w:t>
      </w:r>
      <w:r w:rsidRPr="0041019E">
        <w:rPr>
          <w:rStyle w:val="StyleUnderline"/>
        </w:rPr>
        <w:t xml:space="preserve"> on the </w:t>
      </w:r>
      <w:r w:rsidRPr="0041019E">
        <w:rPr>
          <w:rStyle w:val="Emphasis"/>
        </w:rPr>
        <w:t>outskirts</w:t>
      </w:r>
      <w:r w:rsidRPr="0041019E">
        <w:rPr>
          <w:rStyle w:val="StyleUnderline"/>
        </w:rPr>
        <w:t xml:space="preserve"> of </w:t>
      </w:r>
      <w:r w:rsidRPr="0041019E">
        <w:rPr>
          <w:rStyle w:val="Emphasis"/>
        </w:rPr>
        <w:t>cities</w:t>
      </w:r>
      <w:r w:rsidRPr="0041019E">
        <w:rPr>
          <w:rStyle w:val="StyleUnderline"/>
        </w:rPr>
        <w:t xml:space="preserve"> and </w:t>
      </w:r>
      <w:r w:rsidRPr="0041019E">
        <w:rPr>
          <w:rStyle w:val="Emphasis"/>
        </w:rPr>
        <w:t>irrigation weirs</w:t>
      </w:r>
      <w:r w:rsidRPr="0041019E">
        <w:rPr>
          <w:rStyle w:val="StyleUnderline"/>
        </w:rPr>
        <w:t xml:space="preserve"> in </w:t>
      </w:r>
      <w:r w:rsidRPr="0041019E">
        <w:rPr>
          <w:rStyle w:val="Emphasis"/>
        </w:rPr>
        <w:t>rural areas.</w:t>
      </w:r>
      <w:r w:rsidRPr="0041019E">
        <w:rPr>
          <w:sz w:val="16"/>
        </w:rPr>
        <w:t xml:space="preserve"> </w:t>
      </w:r>
      <w:r w:rsidRPr="0041019E">
        <w:rPr>
          <w:rStyle w:val="StyleUnderline"/>
        </w:rPr>
        <w:t xml:space="preserve">One of our goals then is to begin to trace these connections, and demonstrate how ideas regarding </w:t>
      </w:r>
      <w:r w:rsidRPr="0041019E">
        <w:rPr>
          <w:rStyle w:val="Emphasis"/>
          <w:highlight w:val="green"/>
        </w:rPr>
        <w:t>water governance are generated</w:t>
      </w:r>
      <w:r w:rsidRPr="0041019E">
        <w:rPr>
          <w:rStyle w:val="StyleUnderline"/>
          <w:highlight w:val="green"/>
        </w:rPr>
        <w:t>, transformed and resisted across space and time.</w:t>
      </w:r>
    </w:p>
    <w:p w14:paraId="108379BB" w14:textId="77777777" w:rsidR="00096457" w:rsidRDefault="00096457" w:rsidP="00096457">
      <w:pPr>
        <w:pStyle w:val="Heading3"/>
      </w:pPr>
      <w:r>
        <w:t>2NC---Technocracy Turns Case</w:t>
      </w:r>
    </w:p>
    <w:p w14:paraId="1EE1BF32" w14:textId="77777777" w:rsidR="00096457" w:rsidRPr="00C85152" w:rsidRDefault="00096457" w:rsidP="00096457">
      <w:pPr>
        <w:pStyle w:val="Heading4"/>
      </w:pPr>
      <w:bookmarkStart w:id="3" w:name="_Hlk77009091"/>
      <w:r>
        <w:t xml:space="preserve">Technocracy makes water governance </w:t>
      </w:r>
      <w:r>
        <w:rPr>
          <w:u w:val="single"/>
        </w:rPr>
        <w:t>flop</w:t>
      </w:r>
      <w:r>
        <w:t xml:space="preserve"> --- even if you have </w:t>
      </w:r>
      <w:r>
        <w:rPr>
          <w:u w:val="single"/>
        </w:rPr>
        <w:t>solutions</w:t>
      </w:r>
      <w:r>
        <w:t xml:space="preserve">, power will </w:t>
      </w:r>
      <w:r>
        <w:rPr>
          <w:u w:val="single"/>
        </w:rPr>
        <w:t>crush them</w:t>
      </w:r>
      <w:r>
        <w:t xml:space="preserve">. </w:t>
      </w:r>
    </w:p>
    <w:p w14:paraId="5570A6D9" w14:textId="77777777" w:rsidR="00096457" w:rsidRDefault="00096457" w:rsidP="00096457">
      <w:r>
        <w:rPr>
          <w:rStyle w:val="Style13ptBold"/>
        </w:rPr>
        <w:t xml:space="preserve">Baker, 13 </w:t>
      </w:r>
      <w:r>
        <w:t>[Lawrence A. Baker, Research Professor in Biosystems Engineering, “Hegemonic concepts and water governance from a scientific engineering perspective,” 2013, Routledge]//Townes</w:t>
      </w:r>
    </w:p>
    <w:p w14:paraId="5DBDA9D3" w14:textId="77777777" w:rsidR="00096457" w:rsidRPr="00D04810" w:rsidRDefault="00096457" w:rsidP="00096457">
      <w:pPr>
        <w:rPr>
          <w:sz w:val="16"/>
        </w:rPr>
      </w:pPr>
      <w:r w:rsidRPr="00D04810">
        <w:rPr>
          <w:sz w:val="16"/>
        </w:rPr>
        <w:t xml:space="preserve">Other authors of this book analyze core concepts important for water governance through the lenses of human geography, sociology, anthropology, history, and related social sciences. In this section, I examine the role of </w:t>
      </w:r>
      <w:r w:rsidRPr="00D04810">
        <w:rPr>
          <w:rStyle w:val="Emphasis"/>
          <w:highlight w:val="green"/>
        </w:rPr>
        <w:t>technology</w:t>
      </w:r>
      <w:r w:rsidRPr="00D04810">
        <w:rPr>
          <w:sz w:val="16"/>
          <w:highlight w:val="green"/>
        </w:rPr>
        <w:t xml:space="preserve"> </w:t>
      </w:r>
      <w:r w:rsidRPr="00D04810">
        <w:rPr>
          <w:rStyle w:val="StyleUnderline"/>
          <w:highlight w:val="green"/>
        </w:rPr>
        <w:t>and</w:t>
      </w:r>
      <w:r w:rsidRPr="00D04810">
        <w:rPr>
          <w:sz w:val="16"/>
        </w:rPr>
        <w:t xml:space="preserve"> the </w:t>
      </w:r>
      <w:r w:rsidRPr="00D04810">
        <w:rPr>
          <w:rStyle w:val="Emphasis"/>
          <w:highlight w:val="green"/>
        </w:rPr>
        <w:t>technocrats</w:t>
      </w:r>
      <w:r w:rsidRPr="00D04810">
        <w:rPr>
          <w:sz w:val="16"/>
        </w:rPr>
        <w:t xml:space="preserve"> who often </w:t>
      </w:r>
      <w:r w:rsidRPr="00D04810">
        <w:rPr>
          <w:rStyle w:val="StyleUnderline"/>
          <w:highlight w:val="green"/>
        </w:rPr>
        <w:t>play a</w:t>
      </w:r>
      <w:r w:rsidRPr="0041019E">
        <w:rPr>
          <w:rStyle w:val="StyleUnderline"/>
        </w:rPr>
        <w:t xml:space="preserve"> </w:t>
      </w:r>
      <w:r w:rsidRPr="00D04810">
        <w:rPr>
          <w:sz w:val="16"/>
        </w:rPr>
        <w:t xml:space="preserve">role, typically a </w:t>
      </w:r>
      <w:r w:rsidRPr="00D04810">
        <w:rPr>
          <w:rStyle w:val="Emphasis"/>
          <w:highlight w:val="green"/>
        </w:rPr>
        <w:t>lead part, in water governance</w:t>
      </w:r>
      <w:r w:rsidRPr="00D04810">
        <w:rPr>
          <w:sz w:val="16"/>
        </w:rPr>
        <w:t>. This is important because while a more inclusive culture of governance evolves, technocrats will not only play traditional roles such as construction of infrastructure, but also new roles, such as developing information technologies that can advance broader participation within water governance decisions.</w:t>
      </w:r>
    </w:p>
    <w:p w14:paraId="5028D912" w14:textId="77777777" w:rsidR="00096457" w:rsidRPr="0041019E" w:rsidRDefault="00096457" w:rsidP="00096457">
      <w:pPr>
        <w:rPr>
          <w:rStyle w:val="StyleUnderline"/>
        </w:rPr>
      </w:pPr>
      <w:r w:rsidRPr="00D04810">
        <w:rPr>
          <w:sz w:val="16"/>
        </w:rPr>
        <w:t xml:space="preserve">In Chapter 2, Sneddon examines the concept of hegemony, focusing on power relations among countries, including the dominance of wealthier countries over poorer countries, accomplished historically through colonialism and in the present, through ongoing development efforts. Expanding on this discussion, an additional </w:t>
      </w:r>
      <w:r w:rsidRPr="0041019E">
        <w:rPr>
          <w:rStyle w:val="StyleUnderline"/>
        </w:rPr>
        <w:t>dimension of hegemony is</w:t>
      </w:r>
      <w:r w:rsidRPr="00D04810">
        <w:rPr>
          <w:sz w:val="16"/>
        </w:rPr>
        <w:t xml:space="preserve"> the </w:t>
      </w:r>
      <w:r w:rsidRPr="00D04810">
        <w:rPr>
          <w:rStyle w:val="Emphasis"/>
        </w:rPr>
        <w:t>dominance of engineering</w:t>
      </w:r>
      <w:r w:rsidRPr="0041019E">
        <w:rPr>
          <w:rStyle w:val="Emphasis"/>
        </w:rPr>
        <w:t xml:space="preserve"> practice</w:t>
      </w:r>
      <w:r w:rsidRPr="00D04810">
        <w:rPr>
          <w:sz w:val="16"/>
        </w:rPr>
        <w:t xml:space="preserve"> in world water development. In other words, </w:t>
      </w:r>
      <w:r w:rsidRPr="00D04810">
        <w:rPr>
          <w:rStyle w:val="Emphasis"/>
          <w:highlight w:val="green"/>
        </w:rPr>
        <w:t>technical solutions</w:t>
      </w:r>
      <w:r w:rsidRPr="00D04810">
        <w:rPr>
          <w:sz w:val="16"/>
        </w:rPr>
        <w:t xml:space="preserve"> to water-related problems </w:t>
      </w:r>
      <w:r w:rsidRPr="0041019E">
        <w:rPr>
          <w:rStyle w:val="StyleUnderline"/>
        </w:rPr>
        <w:t>through</w:t>
      </w:r>
      <w:r w:rsidRPr="00D04810">
        <w:rPr>
          <w:sz w:val="16"/>
        </w:rPr>
        <w:t xml:space="preserve"> the application of </w:t>
      </w:r>
      <w:r w:rsidRPr="0041019E">
        <w:rPr>
          <w:rStyle w:val="Emphasis"/>
        </w:rPr>
        <w:t>engineering knowledge</w:t>
      </w:r>
      <w:r w:rsidRPr="00D04810">
        <w:rPr>
          <w:sz w:val="16"/>
        </w:rPr>
        <w:t xml:space="preserve"> have </w:t>
      </w:r>
      <w:r w:rsidRPr="00D04810">
        <w:rPr>
          <w:rStyle w:val="StyleUnderline"/>
          <w:highlight w:val="green"/>
        </w:rPr>
        <w:t>achieved</w:t>
      </w:r>
      <w:r w:rsidRPr="00D04810">
        <w:rPr>
          <w:sz w:val="16"/>
          <w:highlight w:val="green"/>
        </w:rPr>
        <w:t xml:space="preserve"> </w:t>
      </w:r>
      <w:r w:rsidRPr="00D04810">
        <w:rPr>
          <w:rStyle w:val="Emphasis"/>
          <w:highlight w:val="green"/>
        </w:rPr>
        <w:t>hegemonic status as a way to govern</w:t>
      </w:r>
      <w:r w:rsidRPr="00D04810">
        <w:rPr>
          <w:sz w:val="16"/>
        </w:rPr>
        <w:t xml:space="preserve"> </w:t>
      </w:r>
      <w:r w:rsidRPr="0041019E">
        <w:rPr>
          <w:rStyle w:val="StyleUnderline"/>
        </w:rPr>
        <w:t xml:space="preserve">and </w:t>
      </w:r>
      <w:r w:rsidRPr="0041019E">
        <w:rPr>
          <w:rStyle w:val="Emphasis"/>
        </w:rPr>
        <w:t>manage water for human benefit</w:t>
      </w:r>
      <w:r w:rsidRPr="0041019E">
        <w:rPr>
          <w:rStyle w:val="StyleUnderline"/>
        </w:rPr>
        <w:t>.</w:t>
      </w:r>
    </w:p>
    <w:p w14:paraId="4A1C6413" w14:textId="77777777" w:rsidR="00096457" w:rsidRPr="00D04810" w:rsidRDefault="00096457" w:rsidP="00096457">
      <w:pPr>
        <w:rPr>
          <w:sz w:val="16"/>
        </w:rPr>
      </w:pPr>
      <w:r w:rsidRPr="00D04810">
        <w:rPr>
          <w:sz w:val="16"/>
        </w:rPr>
        <w:t xml:space="preserve">Engineering has played an important part in water development for thousands of years – complex water engineering projects have been integral to human settlements across the globe. However, it was </w:t>
      </w:r>
      <w:r w:rsidRPr="00D04810">
        <w:rPr>
          <w:rStyle w:val="Emphasis"/>
          <w:highlight w:val="green"/>
        </w:rPr>
        <w:t>modern industrialization</w:t>
      </w:r>
      <w:r w:rsidRPr="00D04810">
        <w:rPr>
          <w:sz w:val="16"/>
        </w:rPr>
        <w:t xml:space="preserve">, fueled first by coal and later by oil that allowed exponential population growth in European and US cities and </w:t>
      </w:r>
      <w:r w:rsidRPr="00D04810">
        <w:rPr>
          <w:rStyle w:val="StyleUnderline"/>
          <w:highlight w:val="green"/>
        </w:rPr>
        <w:t>created</w:t>
      </w:r>
      <w:r w:rsidRPr="00D04810">
        <w:rPr>
          <w:sz w:val="16"/>
          <w:highlight w:val="green"/>
        </w:rPr>
        <w:t xml:space="preserve"> </w:t>
      </w:r>
      <w:r w:rsidRPr="00D04810">
        <w:rPr>
          <w:rStyle w:val="Emphasis"/>
          <w:highlight w:val="green"/>
        </w:rPr>
        <w:t>huge problems for water management</w:t>
      </w:r>
      <w:r w:rsidRPr="00D04810">
        <w:rPr>
          <w:sz w:val="16"/>
        </w:rPr>
        <w:t xml:space="preserve">. During the early years of industrial urbanization, </w:t>
      </w:r>
      <w:r w:rsidRPr="00D04810">
        <w:rPr>
          <w:rStyle w:val="StyleUnderline"/>
          <w:highlight w:val="green"/>
        </w:rPr>
        <w:t>engineers were</w:t>
      </w:r>
      <w:r w:rsidRPr="00D04810">
        <w:rPr>
          <w:sz w:val="16"/>
        </w:rPr>
        <w:t xml:space="preserve"> often </w:t>
      </w:r>
      <w:r w:rsidRPr="00D04810">
        <w:rPr>
          <w:rStyle w:val="StyleUnderline"/>
          <w:highlight w:val="green"/>
        </w:rPr>
        <w:t>called upon to solve</w:t>
      </w:r>
      <w:r w:rsidRPr="00D04810">
        <w:rPr>
          <w:sz w:val="16"/>
        </w:rPr>
        <w:t xml:space="preserve"> emerging </w:t>
      </w:r>
      <w:r w:rsidRPr="00D04810">
        <w:rPr>
          <w:rStyle w:val="Emphasis"/>
          <w:highlight w:val="green"/>
        </w:rPr>
        <w:t>water problems quickly</w:t>
      </w:r>
      <w:r w:rsidRPr="00D04810">
        <w:rPr>
          <w:sz w:val="16"/>
        </w:rPr>
        <w:t xml:space="preserve">, often </w:t>
      </w:r>
      <w:r w:rsidRPr="00D04810">
        <w:rPr>
          <w:rStyle w:val="StyleUnderline"/>
          <w:highlight w:val="green"/>
        </w:rPr>
        <w:t>with</w:t>
      </w:r>
      <w:r w:rsidRPr="00D04810">
        <w:rPr>
          <w:sz w:val="16"/>
          <w:highlight w:val="green"/>
        </w:rPr>
        <w:t xml:space="preserve"> </w:t>
      </w:r>
      <w:r w:rsidRPr="00D04810">
        <w:rPr>
          <w:rStyle w:val="Emphasis"/>
          <w:highlight w:val="green"/>
        </w:rPr>
        <w:t>disastrous results</w:t>
      </w:r>
      <w:r w:rsidRPr="00D04810">
        <w:rPr>
          <w:sz w:val="16"/>
        </w:rPr>
        <w:t>. The problem of engineering hegemony in water management is illustrated by the conflict between engineers and public health officials in the US regarding sewage disposal during the late 19th century (Tarr, 1996). At this time, towns and cities were developing public water supplies, but officials and the general citizenry debated the question of sewage disposal. By this time</w:t>
      </w:r>
      <w:r w:rsidRPr="00D04810">
        <w:rPr>
          <w:rStyle w:val="StyleUnderline"/>
        </w:rPr>
        <w:t>, use of the ‘water closet’ was expanding throughout US cities, resulting in overflowing cesspools and latrines, which had been designed for human wastes only, not large volumes of water</w:t>
      </w:r>
      <w:r w:rsidRPr="00D04810">
        <w:rPr>
          <w:sz w:val="16"/>
        </w:rPr>
        <w:t>. Disposal of sewage could have been dealt with in two ways: by constructing new ‘sanitary’ sewers that would be used exclusively for human wastes, separate from storm sewers (‘separate sewers’) or by connecting household sewers to existing storm sewers, which had been designed for urban drainage, creating what came to be known as ‘combined sewers’.</w:t>
      </w:r>
    </w:p>
    <w:p w14:paraId="3E381341" w14:textId="77777777" w:rsidR="00096457" w:rsidRPr="00D04810" w:rsidRDefault="00096457" w:rsidP="00096457">
      <w:pPr>
        <w:rPr>
          <w:sz w:val="16"/>
        </w:rPr>
      </w:pPr>
      <w:r w:rsidRPr="00D04810">
        <w:rPr>
          <w:sz w:val="16"/>
        </w:rPr>
        <w:t>Linked to this debate was the decision of whether to treat sewage before it was discharged to rivers, or to discharge untreated sewage. In the latter scheme, it was expected that the ‘self-purification’ process of rivers would cleanse the water. Downstream cities that withdrew the cleansed river water would treat it further (at that time, mainly through filtration), making it safe to drink. Treatment before discharge was feasible only for the smaller volumes of water conveyed by sanitary sewers, not for the much larger flows conveyed by combined sewers.</w:t>
      </w:r>
    </w:p>
    <w:p w14:paraId="0847831A" w14:textId="77777777" w:rsidR="00096457" w:rsidRPr="00D04810" w:rsidRDefault="00096457" w:rsidP="00096457">
      <w:pPr>
        <w:rPr>
          <w:sz w:val="16"/>
        </w:rPr>
      </w:pPr>
      <w:r w:rsidRPr="00D04810">
        <w:rPr>
          <w:sz w:val="16"/>
        </w:rPr>
        <w:t xml:space="preserve">Public health officials argued for separate sewers and treatment before discharge. </w:t>
      </w:r>
      <w:r w:rsidRPr="00D04810">
        <w:rPr>
          <w:rStyle w:val="Emphasis"/>
          <w:highlight w:val="green"/>
        </w:rPr>
        <w:t>Engineers promoted</w:t>
      </w:r>
      <w:r w:rsidRPr="00D04810">
        <w:rPr>
          <w:sz w:val="16"/>
        </w:rPr>
        <w:t xml:space="preserve"> the development of combined sewers, with </w:t>
      </w:r>
      <w:r w:rsidRPr="00D04810">
        <w:rPr>
          <w:rStyle w:val="Emphasis"/>
          <w:highlight w:val="green"/>
        </w:rPr>
        <w:t>no sewage treatment</w:t>
      </w:r>
      <w:r w:rsidRPr="00D04810">
        <w:rPr>
          <w:sz w:val="16"/>
          <w:highlight w:val="green"/>
        </w:rPr>
        <w:t xml:space="preserve">, </w:t>
      </w:r>
      <w:r w:rsidRPr="00D04810">
        <w:rPr>
          <w:rStyle w:val="StyleUnderline"/>
          <w:highlight w:val="green"/>
        </w:rPr>
        <w:t>arguing</w:t>
      </w:r>
      <w:r w:rsidRPr="00D04810">
        <w:rPr>
          <w:sz w:val="16"/>
        </w:rPr>
        <w:t xml:space="preserve"> that </w:t>
      </w:r>
      <w:r w:rsidRPr="00D04810">
        <w:rPr>
          <w:rStyle w:val="StyleUnderline"/>
          <w:highlight w:val="green"/>
        </w:rPr>
        <w:t>it was</w:t>
      </w:r>
      <w:r w:rsidRPr="00D04810">
        <w:rPr>
          <w:sz w:val="16"/>
        </w:rPr>
        <w:t xml:space="preserve"> a </w:t>
      </w:r>
      <w:r w:rsidRPr="00D04810">
        <w:rPr>
          <w:rStyle w:val="Emphasis"/>
          <w:highlight w:val="green"/>
        </w:rPr>
        <w:t>cheaper</w:t>
      </w:r>
      <w:r w:rsidRPr="00D04810">
        <w:rPr>
          <w:sz w:val="16"/>
        </w:rPr>
        <w:t xml:space="preserve"> option for downstream cities to treat municipal water at the point of withdrawal. In most US cities, the engineers prevailed, </w:t>
      </w:r>
      <w:r w:rsidRPr="00D04810">
        <w:rPr>
          <w:rStyle w:val="StyleUnderline"/>
          <w:highlight w:val="green"/>
        </w:rPr>
        <w:t>but the</w:t>
      </w:r>
      <w:r w:rsidRPr="00D04810">
        <w:rPr>
          <w:sz w:val="16"/>
        </w:rPr>
        <w:t xml:space="preserve"> tragic </w:t>
      </w:r>
      <w:r w:rsidRPr="00D04810">
        <w:rPr>
          <w:rStyle w:val="StyleUnderline"/>
          <w:highlight w:val="green"/>
        </w:rPr>
        <w:t>outcome was</w:t>
      </w:r>
      <w:r w:rsidRPr="00D04810">
        <w:rPr>
          <w:sz w:val="16"/>
        </w:rPr>
        <w:t xml:space="preserve"> the spread of typhoid and other waterborne diseases downstream. </w:t>
      </w:r>
      <w:r w:rsidRPr="00D04810">
        <w:rPr>
          <w:rStyle w:val="Emphasis"/>
          <w:highlight w:val="green"/>
        </w:rPr>
        <w:t>Epidemics of typhoid</w:t>
      </w:r>
      <w:r w:rsidRPr="00D04810">
        <w:rPr>
          <w:sz w:val="16"/>
        </w:rPr>
        <w:t xml:space="preserve"> and other waterborne diseases ended only when the technology of chlorination was adopted for water treatment (first in 1908), which combined with water filtration, nearly eliminated typhoid by the 1940s. Yet the legacy of combined sewers persisted: when it became necessary to treat sewage, upon passage of the Clean Water Act in 1972, hundreds of US cities were compelled to separate their combined sewers into separate sanitary and storm sewers, costing tens of billions of dollars. As of 2001, combined sewer overflows remained in more than 700 communities and continued to pollute surface waters during storm events, a legacy of hegemonic decision-making by engineers more than 100 years ago (EPA, 2001).</w:t>
      </w:r>
    </w:p>
    <w:p w14:paraId="3A7D31CC" w14:textId="77777777" w:rsidR="00096457" w:rsidRPr="00D04810" w:rsidRDefault="00096457" w:rsidP="00096457">
      <w:pPr>
        <w:rPr>
          <w:sz w:val="16"/>
        </w:rPr>
      </w:pPr>
      <w:r w:rsidRPr="00D04810">
        <w:rPr>
          <w:sz w:val="16"/>
        </w:rPr>
        <w:t>I do not mean to castigate engineers: any profession left to its own devices will tend to develop ‘siloed’ thinking, and all professions will argue for the supremacy of their own brand of thinking. In the US, many hegemonic mistakes made by engineering could be overcome by the wealth of the nation – society could afford to fix most errors of short-sightedness because water infrastructure costs represent only about 1 percent of GDP (CBO, 2002). By contrast, countries in Sub-Saharan Africa will need an investment of 4 percent of GDP (on average) to meet waterrelated Millennium Development Goals (Banerjee and Morella, 2011) and can hardly afford to repeat the mistakes of industrialized countries.</w:t>
      </w:r>
    </w:p>
    <w:p w14:paraId="6FEC1F2C" w14:textId="77777777" w:rsidR="00096457" w:rsidRPr="00D04810" w:rsidRDefault="00096457" w:rsidP="00096457">
      <w:pPr>
        <w:rPr>
          <w:rStyle w:val="StyleUnderline"/>
        </w:rPr>
      </w:pPr>
      <w:r w:rsidRPr="00D04810">
        <w:rPr>
          <w:sz w:val="16"/>
        </w:rPr>
        <w:t xml:space="preserve">A related cultural </w:t>
      </w:r>
      <w:r w:rsidRPr="00D04810">
        <w:rPr>
          <w:rStyle w:val="Emphasis"/>
        </w:rPr>
        <w:t>hegemonic idea</w:t>
      </w:r>
      <w:r w:rsidRPr="00D04810">
        <w:rPr>
          <w:sz w:val="16"/>
        </w:rPr>
        <w:t xml:space="preserve"> in our early US history </w:t>
      </w:r>
      <w:r w:rsidRPr="00D04810">
        <w:rPr>
          <w:rStyle w:val="StyleUnderline"/>
        </w:rPr>
        <w:t>was</w:t>
      </w:r>
      <w:r w:rsidRPr="00D04810">
        <w:rPr>
          <w:sz w:val="16"/>
        </w:rPr>
        <w:t xml:space="preserve"> the premise that </w:t>
      </w:r>
      <w:r w:rsidRPr="00D04810">
        <w:rPr>
          <w:rStyle w:val="Emphasis"/>
        </w:rPr>
        <w:t>nature was to be conquered by technology</w:t>
      </w:r>
      <w:r w:rsidRPr="00D04810">
        <w:rPr>
          <w:sz w:val="16"/>
        </w:rPr>
        <w:t xml:space="preserve"> (Adas, 2006). Water development in the western US had religious overtones, the idea of ‘reclaiming’ desert ‘wasteland’ into gardens of Eden (Reisner, 1986). In a stunning photographic narrative of the construction of the Hoover Dam, the largest engineering project of its time, Arrigo (2010) presents headlines ‘boosting’ the dam prior to its construction: ‘Mammoth dam at Boulder Canyon promises vast wealth and unrivaled electric power for Los Angeles’ (Los Angeles Examiner, 1921); a map of the dam site in Popular Mechanics (1932) was labeled ‘White Gold! Harnessing a River to Reclaim a Desert.’ At the onset of construction, a set of photos in the San Francisco Examiner (1931) was titled ‘Men move mountains, make way for greatest U.S. project.’ Total dam storage in the US increased rapidly from the 1930s to the 1970s. Construction of major dams in the US virtually ceased by 1980, largely due to pressure from the growing environmental movement (Graf, 1999), but large dams continue to be built in developing countries, often with negative consequences (World Commission on Dams, 2000). This developmentabove-all mindset persists: Erensu (Chapter 6) quotes a Turkish Minister of Water and Forestry who said, in 2012, ‘my job is to build dams’. </w:t>
      </w:r>
      <w:r w:rsidRPr="00D04810">
        <w:rPr>
          <w:rStyle w:val="StyleUnderline"/>
        </w:rPr>
        <w:t xml:space="preserve">The historical lesson is that hegemonic ideas of disciplinary supremacy, on one hand, or a </w:t>
      </w:r>
      <w:r w:rsidRPr="00D04810">
        <w:rPr>
          <w:strike/>
          <w:sz w:val="16"/>
        </w:rPr>
        <w:t>blind</w:t>
      </w:r>
      <w:r w:rsidRPr="00D04810">
        <w:rPr>
          <w:rStyle w:val="StyleUnderline"/>
        </w:rPr>
        <w:t xml:space="preserve"> </w:t>
      </w:r>
      <w:r w:rsidRPr="00D04810">
        <w:rPr>
          <w:rStyle w:val="Emphasis"/>
          <w:highlight w:val="green"/>
        </w:rPr>
        <w:t>ideology of human mastery</w:t>
      </w:r>
      <w:r w:rsidRPr="00D04810">
        <w:rPr>
          <w:rStyle w:val="StyleUnderline"/>
        </w:rPr>
        <w:t xml:space="preserve"> over nature, on the other, </w:t>
      </w:r>
      <w:r w:rsidRPr="00D04810">
        <w:rPr>
          <w:rStyle w:val="StyleUnderline"/>
          <w:highlight w:val="green"/>
        </w:rPr>
        <w:t xml:space="preserve">have </w:t>
      </w:r>
      <w:r w:rsidRPr="00D04810">
        <w:rPr>
          <w:rStyle w:val="Emphasis"/>
          <w:highlight w:val="green"/>
        </w:rPr>
        <w:t>led to many ill-conceived</w:t>
      </w:r>
      <w:r w:rsidRPr="00D04810">
        <w:rPr>
          <w:rStyle w:val="StyleUnderline"/>
        </w:rPr>
        <w:t xml:space="preserve"> water </w:t>
      </w:r>
      <w:r w:rsidRPr="00D04810">
        <w:rPr>
          <w:rStyle w:val="Emphasis"/>
          <w:highlight w:val="green"/>
        </w:rPr>
        <w:t>development projects</w:t>
      </w:r>
      <w:r w:rsidRPr="00D04810">
        <w:rPr>
          <w:rStyle w:val="StyleUnderline"/>
          <w:highlight w:val="green"/>
        </w:rPr>
        <w:t>.</w:t>
      </w:r>
    </w:p>
    <w:p w14:paraId="5074C070" w14:textId="77777777" w:rsidR="00096457" w:rsidRPr="00D04810" w:rsidRDefault="00096457" w:rsidP="00096457">
      <w:pPr>
        <w:rPr>
          <w:sz w:val="16"/>
        </w:rPr>
      </w:pPr>
      <w:r w:rsidRPr="00D04810">
        <w:rPr>
          <w:sz w:val="16"/>
        </w:rPr>
        <w:t xml:space="preserve">The need for expanded participation in water governance is especially important in the context of extreme events such as drought. Engineers and hydrologists have traditionally thought of drought as an entirely hydrologic phenomenon, defined, for example, on the basis of the percentage of precipitation within a given time period in relation to the long-term average. This narrow definition can contribute to a sense that these problems must be solved with engineering/hydrologic solutions, such as building more dams to store water or reducing leakage in municipal water systems. Recently, </w:t>
      </w:r>
      <w:r w:rsidRPr="00D04810">
        <w:rPr>
          <w:rStyle w:val="StyleUnderline"/>
        </w:rPr>
        <w:t>water experts have started to think of drought as a socio-ecological phenomenon, a product of both hydrologic conditions and the social system</w:t>
      </w:r>
      <w:r w:rsidRPr="00D04810">
        <w:rPr>
          <w:sz w:val="16"/>
        </w:rPr>
        <w:t xml:space="preserve"> (Kallis, 2008). In this view, human systems are either more or less vulnerable to drought based on a host of political and economic factors. At one extreme, scarcity might be thought of as a human-induced drought caused by overuse of water, even in the absence of a meteorological drought. Mahayni (Chapter 5) illustrates this phenomenon for Damascus, presenting evidence of diminished flows in springs and dried-up rivers caused by overuse of groundwater. An important component of the crisis in this case was the inability of governance mechanisms in Syria to respond to overuse.</w:t>
      </w:r>
    </w:p>
    <w:p w14:paraId="2A07606E" w14:textId="77777777" w:rsidR="00096457" w:rsidRPr="00D04810" w:rsidRDefault="00096457" w:rsidP="00096457">
      <w:pPr>
        <w:rPr>
          <w:sz w:val="16"/>
        </w:rPr>
      </w:pPr>
      <w:r w:rsidRPr="00D04810">
        <w:rPr>
          <w:sz w:val="16"/>
        </w:rPr>
        <w:t xml:space="preserve">In a parallel development, ecologists have developed the concept of ‘resilience’, referring to the capacity of an ecosystem (human and otherwise) to respond, by adaptation, to perturbations (Gunderson and Holling, 2002). The essence of resilience is that feedback (for example, in a human system, collection of data and synthesis into useable information) is used to guide an adaptive response. A theory of drought resilience would predict that two cities facing identical hydrologic droughts might have very different outcomes: the less resilient city (with ineffective governance) would collapse or at least become severely weakened, whereas the city with effective governance would recover quickly (Baker, forthcoming). There is some evidence for this hypothesis from the archeological literature. Historical settlements that have collapsed during periods of climate extremes (drought, often interspersed with flooding) include the Hohokum settlements in what is now Arizona (Bayman, 2001), the Mayan cities of Mexico (Haug et al., 2003), the Akkadian Empire of the Middle East (Cullen and deMenocal, 2000), and Ankor, Cambodia (Buckley et al., 2010). The consensus of these authors is that </w:t>
      </w:r>
      <w:r w:rsidRPr="00D04810">
        <w:rPr>
          <w:rStyle w:val="StyleUnderline"/>
        </w:rPr>
        <w:t>collapse</w:t>
      </w:r>
      <w:r w:rsidRPr="00D04810">
        <w:rPr>
          <w:sz w:val="16"/>
        </w:rPr>
        <w:t xml:space="preserve"> of settlements during periods of extreme hydrologic variability (droughts and flood) </w:t>
      </w:r>
      <w:r w:rsidRPr="00D04810">
        <w:rPr>
          <w:rStyle w:val="StyleUnderline"/>
        </w:rPr>
        <w:t>is often caused by</w:t>
      </w:r>
      <w:r w:rsidRPr="00D04810">
        <w:rPr>
          <w:sz w:val="16"/>
        </w:rPr>
        <w:t xml:space="preserve"> the </w:t>
      </w:r>
      <w:r w:rsidRPr="00D04810">
        <w:rPr>
          <w:rStyle w:val="Emphasis"/>
        </w:rPr>
        <w:t>failure of sclerotic governments to respond effectively</w:t>
      </w:r>
      <w:r w:rsidRPr="00D04810">
        <w:rPr>
          <w:sz w:val="16"/>
        </w:rPr>
        <w:t xml:space="preserve">. In this view, droughts and flooding creates a tipping point for an already weakened social system. </w:t>
      </w:r>
    </w:p>
    <w:p w14:paraId="780B2A55" w14:textId="77777777" w:rsidR="00096457" w:rsidRPr="00D04810" w:rsidRDefault="00096457" w:rsidP="00096457">
      <w:pPr>
        <w:rPr>
          <w:sz w:val="16"/>
        </w:rPr>
      </w:pPr>
      <w:r w:rsidRPr="00D04810">
        <w:rPr>
          <w:sz w:val="16"/>
        </w:rPr>
        <w:t xml:space="preserve">Developing a theory of water resilience (resilience to both droughts and flooding) is important because such a theory would give us the capacity to anticipate and react to potential tipping points caused by hydrologic stress. This is a critical need, because </w:t>
      </w:r>
      <w:r w:rsidRPr="00D04810">
        <w:rPr>
          <w:rStyle w:val="Emphasis"/>
          <w:highlight w:val="green"/>
        </w:rPr>
        <w:t>droughts</w:t>
      </w:r>
      <w:r w:rsidRPr="00D04810">
        <w:rPr>
          <w:sz w:val="16"/>
        </w:rPr>
        <w:t xml:space="preserve"> are likely to become more devastating in the future. </w:t>
      </w:r>
      <w:r w:rsidRPr="00D04810">
        <w:rPr>
          <w:rStyle w:val="Emphasis"/>
          <w:highlight w:val="green"/>
        </w:rPr>
        <w:t>Drivers</w:t>
      </w:r>
      <w:r w:rsidRPr="00D04810">
        <w:rPr>
          <w:sz w:val="16"/>
          <w:highlight w:val="green"/>
        </w:rPr>
        <w:t xml:space="preserve"> </w:t>
      </w:r>
      <w:r w:rsidRPr="00D04810">
        <w:rPr>
          <w:rStyle w:val="StyleUnderline"/>
          <w:highlight w:val="green"/>
        </w:rPr>
        <w:t>include</w:t>
      </w:r>
      <w:r w:rsidRPr="00D04810">
        <w:rPr>
          <w:sz w:val="16"/>
        </w:rPr>
        <w:t xml:space="preserve"> (1) climate change, which will likely produce hotter, drier, more variable climate regimes in areas of the world that are already hot; (2) </w:t>
      </w:r>
      <w:r w:rsidRPr="00D04810">
        <w:rPr>
          <w:rStyle w:val="Emphasis"/>
          <w:highlight w:val="green"/>
        </w:rPr>
        <w:t>rapid growth in the world’s urbanized population</w:t>
      </w:r>
      <w:r w:rsidRPr="00D04810">
        <w:rPr>
          <w:sz w:val="16"/>
        </w:rPr>
        <w:t>, and especially in unorganized periurban areas; (3) pollution of groundwater; and (4) increasing per capita water use, paralleling increasing prosperity (Baker, forthcoming).</w:t>
      </w:r>
    </w:p>
    <w:p w14:paraId="5F63FEEE" w14:textId="77777777" w:rsidR="00096457" w:rsidRPr="00D04810" w:rsidRDefault="00096457" w:rsidP="00096457">
      <w:pPr>
        <w:rPr>
          <w:sz w:val="16"/>
        </w:rPr>
      </w:pPr>
      <w:r w:rsidRPr="00D04810">
        <w:rPr>
          <w:sz w:val="16"/>
        </w:rPr>
        <w:t>The discussion of resilience leads directly to the theme of participation in water governance (Goldin, Chaper 16). A key aspect of resilience is the ability to adapt on the basis of feedback. For the case of incipient drought, this feedback might include measurements of groundwater levels, reservoir storage, leakage losses in water systems, and household water use – information that could be used to adapt to changing conditions and thereby avoid the impact of a drought. For example, feedback on leakage from water pipes (sometimes 50 percent in developing countries) might lead to the adaptive measure of fixing the pipes, thereby conserving water, well before a drought occurs.</w:t>
      </w:r>
    </w:p>
    <w:p w14:paraId="1A37DAA3" w14:textId="77777777" w:rsidR="00096457" w:rsidRPr="00D04810" w:rsidRDefault="00096457" w:rsidP="00096457">
      <w:pPr>
        <w:rPr>
          <w:rStyle w:val="Emphasis"/>
        </w:rPr>
      </w:pPr>
      <w:r w:rsidRPr="00D04810">
        <w:rPr>
          <w:sz w:val="16"/>
        </w:rPr>
        <w:t xml:space="preserve">Broad participation – in this case multiple paths of information flow whereby citizens can communicate with each other and with decision-makers at various levels of government – is therefore critical with regard to the development of resilient water systems. Some elements of participation that would influence resilience to droughts and floods include incorporation of indigenous/local knowledge, the acquisition of hydrologic data for decision-making, transparency and accessibility of this data, and the ability of citizens to communicate through both formal and informal networks. The case study of drought in Southern Rhodesia presented by Musemwa (Chapter 7) illustrates how decision-making in an earlier era (the 1960s) was severely hampered by lack of hydrologic data: even the notion of scarcity, in the middle of an extreme drought, was contested! In today’s information age, we have the ability to develop regional water balances based on multiple sources of data, and the ability to communicate this information to citizens. Questions about how to appropriately engage citizens remain open for debate, as several authors in this volume appropriately query. What the previous examples suggest is that resilience is a characteristic of </w:t>
      </w:r>
      <w:r w:rsidRPr="00D04810">
        <w:rPr>
          <w:rStyle w:val="Emphasis"/>
          <w:highlight w:val="green"/>
        </w:rPr>
        <w:t>social-ecological systems</w:t>
      </w:r>
      <w:r w:rsidRPr="00D04810">
        <w:rPr>
          <w:rStyle w:val="StyleUnderline"/>
          <w:highlight w:val="green"/>
        </w:rPr>
        <w:t xml:space="preserve"> </w:t>
      </w:r>
      <w:r w:rsidRPr="00D04810">
        <w:rPr>
          <w:rStyle w:val="StyleUnderline"/>
        </w:rPr>
        <w:t xml:space="preserve">that </w:t>
      </w:r>
      <w:r w:rsidRPr="00D04810">
        <w:rPr>
          <w:rStyle w:val="Emphasis"/>
          <w:highlight w:val="green"/>
        </w:rPr>
        <w:t>cannot be engineered</w:t>
      </w:r>
      <w:r w:rsidRPr="00D04810">
        <w:rPr>
          <w:rStyle w:val="StyleUnderline"/>
          <w:highlight w:val="green"/>
        </w:rPr>
        <w:t xml:space="preserve"> exclusively </w:t>
      </w:r>
      <w:r w:rsidRPr="00D04810">
        <w:rPr>
          <w:rStyle w:val="Emphasis"/>
          <w:highlight w:val="green"/>
        </w:rPr>
        <w:t>through</w:t>
      </w:r>
      <w:r w:rsidRPr="00D04810">
        <w:rPr>
          <w:rStyle w:val="StyleUnderline"/>
        </w:rPr>
        <w:t xml:space="preserve"> technological </w:t>
      </w:r>
      <w:r w:rsidRPr="00D04810">
        <w:rPr>
          <w:rStyle w:val="Emphasis"/>
          <w:highlight w:val="green"/>
        </w:rPr>
        <w:t>innovation</w:t>
      </w:r>
      <w:r w:rsidRPr="00D04810">
        <w:rPr>
          <w:sz w:val="16"/>
          <w:highlight w:val="green"/>
        </w:rPr>
        <w:t xml:space="preserve">; </w:t>
      </w:r>
      <w:r w:rsidRPr="00D04810">
        <w:rPr>
          <w:rStyle w:val="StyleUnderline"/>
          <w:highlight w:val="green"/>
        </w:rPr>
        <w:t>rather</w:t>
      </w:r>
      <w:r w:rsidRPr="00D04810">
        <w:rPr>
          <w:sz w:val="16"/>
          <w:highlight w:val="green"/>
        </w:rPr>
        <w:t xml:space="preserve">, </w:t>
      </w:r>
      <w:r w:rsidRPr="00D04810">
        <w:rPr>
          <w:rStyle w:val="Emphasis"/>
          <w:highlight w:val="green"/>
        </w:rPr>
        <w:t>attention to</w:t>
      </w:r>
      <w:r w:rsidRPr="00D04810">
        <w:rPr>
          <w:rStyle w:val="Emphasis"/>
        </w:rPr>
        <w:t xml:space="preserve"> institutions and </w:t>
      </w:r>
      <w:r w:rsidRPr="00D04810">
        <w:rPr>
          <w:rStyle w:val="Emphasis"/>
          <w:highlight w:val="green"/>
        </w:rPr>
        <w:t>power relations is equally important</w:t>
      </w:r>
      <w:r w:rsidRPr="00D04810">
        <w:rPr>
          <w:rStyle w:val="Emphasis"/>
        </w:rPr>
        <w:t xml:space="preserve"> in promoting resilience.</w:t>
      </w:r>
    </w:p>
    <w:bookmarkEnd w:id="3"/>
    <w:p w14:paraId="6BCB6173" w14:textId="77777777" w:rsidR="00096457" w:rsidRPr="00E227CE" w:rsidRDefault="00096457" w:rsidP="00096457"/>
    <w:p w14:paraId="7466687E" w14:textId="77777777" w:rsidR="00096457" w:rsidRDefault="00096457" w:rsidP="00096457">
      <w:pPr>
        <w:pStyle w:val="Heading3"/>
      </w:pPr>
      <w:r>
        <w:t>2NC---Hegemonic Debates</w:t>
      </w:r>
    </w:p>
    <w:p w14:paraId="17C3A363" w14:textId="77777777" w:rsidR="00096457" w:rsidRPr="008900EB" w:rsidRDefault="00096457" w:rsidP="00096457">
      <w:pPr>
        <w:pStyle w:val="Heading4"/>
      </w:pPr>
      <w:r>
        <w:t xml:space="preserve">Hegemonic </w:t>
      </w:r>
      <w:r>
        <w:rPr>
          <w:u w:val="single"/>
        </w:rPr>
        <w:t>policy debates</w:t>
      </w:r>
      <w:r>
        <w:t xml:space="preserve"> are </w:t>
      </w:r>
      <w:r>
        <w:rPr>
          <w:u w:val="single"/>
        </w:rPr>
        <w:t>disconnected</w:t>
      </w:r>
      <w:r>
        <w:t xml:space="preserve"> from the </w:t>
      </w:r>
      <w:r>
        <w:rPr>
          <w:u w:val="single"/>
        </w:rPr>
        <w:t>lived reality</w:t>
      </w:r>
      <w:r>
        <w:t xml:space="preserve"> of water problems which </w:t>
      </w:r>
      <w:r>
        <w:rPr>
          <w:u w:val="single"/>
        </w:rPr>
        <w:t>furthers governance</w:t>
      </w:r>
      <w:r>
        <w:t xml:space="preserve"> without </w:t>
      </w:r>
      <w:r>
        <w:rPr>
          <w:u w:val="single"/>
        </w:rPr>
        <w:t>changing things</w:t>
      </w:r>
      <w:r>
        <w:t xml:space="preserve">. </w:t>
      </w:r>
    </w:p>
    <w:p w14:paraId="475FB8F3" w14:textId="77777777" w:rsidR="00096457" w:rsidRDefault="00096457" w:rsidP="00096457">
      <w:r>
        <w:rPr>
          <w:rStyle w:val="Style13ptBold"/>
        </w:rPr>
        <w:t xml:space="preserve">Mahayni, 13 </w:t>
      </w:r>
      <w:r>
        <w:t>[Basil Mahayni, “Hegemonic debates, mediations and representations of water scarcity,” 2013, Routledge]//Townes</w:t>
      </w:r>
    </w:p>
    <w:p w14:paraId="3E470DA8" w14:textId="77777777" w:rsidR="00096457" w:rsidRPr="008900EB" w:rsidRDefault="00096457" w:rsidP="00096457">
      <w:pPr>
        <w:rPr>
          <w:sz w:val="16"/>
        </w:rPr>
      </w:pPr>
      <w:r w:rsidRPr="008900EB">
        <w:rPr>
          <w:sz w:val="16"/>
        </w:rPr>
        <w:t xml:space="preserve">The various definitions of water scarcity discussed above speak directly to the commonly accepted linear relationships between variable hydrological systems and climate patterns, pollution, population growth and haphazard urbanization on freshwater resources (Linton, 2010). This, in turn, has guided policies such as market-based governance (Mehta, 2010; Harris, Chapter 10), which proved disastrous for the urban poor throughout Asia (see Shiva, 2002), Africa (see McDonald and Ruiters, 2005; Waters, Chapter 12; K’Akumu, Chapter 13) and Latin America (see Perreault, 2006). </w:t>
      </w:r>
      <w:r w:rsidRPr="008900EB">
        <w:rPr>
          <w:rStyle w:val="Emphasis"/>
        </w:rPr>
        <w:t>Discourses of water</w:t>
      </w:r>
      <w:r w:rsidRPr="008900EB">
        <w:rPr>
          <w:sz w:val="16"/>
        </w:rPr>
        <w:t xml:space="preserve"> scarcity can also </w:t>
      </w:r>
      <w:r w:rsidRPr="008900EB">
        <w:rPr>
          <w:rStyle w:val="StyleUnderline"/>
        </w:rPr>
        <w:t>deepen</w:t>
      </w:r>
      <w:r w:rsidRPr="008900EB">
        <w:rPr>
          <w:sz w:val="16"/>
        </w:rPr>
        <w:t xml:space="preserve"> the </w:t>
      </w:r>
      <w:r w:rsidRPr="008900EB">
        <w:rPr>
          <w:rStyle w:val="Emphasis"/>
        </w:rPr>
        <w:t>political power that states exercise</w:t>
      </w:r>
      <w:r w:rsidRPr="008900EB">
        <w:rPr>
          <w:sz w:val="16"/>
        </w:rPr>
        <w:t xml:space="preserve"> relative to other states and towards their citizens in the pursuit of strategic policy goals. Alatout (2009, 2007) demonstrates the ways that perception and representation of water resources were interjected into political actions of the Israeli state in his analysis of Zionist immigration and Israeli state security in the early to mid-1900s. Yet the policy choices pursued by states and international development institutions to mitigate resource scarcities can also produce the conditions for social unrest. Activists contesting World Water Forums where </w:t>
      </w:r>
      <w:r w:rsidRPr="008900EB">
        <w:rPr>
          <w:rStyle w:val="Emphasis"/>
        </w:rPr>
        <w:t>hegemonic policies are debated</w:t>
      </w:r>
      <w:r w:rsidRPr="008900EB">
        <w:rPr>
          <w:sz w:val="16"/>
        </w:rPr>
        <w:t xml:space="preserve">, and infrastructural development projects, such as dams or water diversions, </w:t>
      </w:r>
      <w:r w:rsidRPr="008900EB">
        <w:rPr>
          <w:rStyle w:val="StyleUnderline"/>
        </w:rPr>
        <w:t>highlight</w:t>
      </w:r>
      <w:r w:rsidRPr="008900EB">
        <w:rPr>
          <w:sz w:val="16"/>
        </w:rPr>
        <w:t xml:space="preserve"> the </w:t>
      </w:r>
      <w:r w:rsidRPr="008900EB">
        <w:rPr>
          <w:rStyle w:val="Emphasis"/>
        </w:rPr>
        <w:t>severe disjuncture between the debates</w:t>
      </w:r>
      <w:r w:rsidRPr="008900EB">
        <w:rPr>
          <w:sz w:val="16"/>
        </w:rPr>
        <w:t xml:space="preserve"> in the boardrooms </w:t>
      </w:r>
      <w:r w:rsidRPr="008900EB">
        <w:rPr>
          <w:rStyle w:val="StyleUnderline"/>
        </w:rPr>
        <w:t>and</w:t>
      </w:r>
      <w:r w:rsidRPr="008900EB">
        <w:rPr>
          <w:sz w:val="16"/>
        </w:rPr>
        <w:t xml:space="preserve"> the </w:t>
      </w:r>
      <w:r w:rsidRPr="008900EB">
        <w:rPr>
          <w:rStyle w:val="Emphasis"/>
        </w:rPr>
        <w:t>daily experiences</w:t>
      </w:r>
      <w:r w:rsidRPr="008900EB">
        <w:rPr>
          <w:sz w:val="16"/>
        </w:rPr>
        <w:t xml:space="preserve"> </w:t>
      </w:r>
      <w:r w:rsidRPr="008900EB">
        <w:rPr>
          <w:rStyle w:val="StyleUnderline"/>
        </w:rPr>
        <w:t>of those most marginalized when it comes to water policy</w:t>
      </w:r>
      <w:r w:rsidRPr="008900EB">
        <w:rPr>
          <w:sz w:val="16"/>
        </w:rPr>
        <w:t xml:space="preserve"> and water scarcity (Khagram, 2004; Mehta, 2010; Shiva, 2002).</w:t>
      </w:r>
    </w:p>
    <w:p w14:paraId="46E3B588" w14:textId="77777777" w:rsidR="00096457" w:rsidRPr="008900EB" w:rsidRDefault="00096457" w:rsidP="00096457">
      <w:pPr>
        <w:rPr>
          <w:sz w:val="16"/>
        </w:rPr>
      </w:pPr>
      <w:r w:rsidRPr="008900EB">
        <w:rPr>
          <w:sz w:val="16"/>
        </w:rPr>
        <w:t>Conclusion</w:t>
      </w:r>
    </w:p>
    <w:p w14:paraId="28B7F188" w14:textId="77777777" w:rsidR="00096457" w:rsidRPr="008900EB" w:rsidRDefault="00096457" w:rsidP="00096457">
      <w:pPr>
        <w:rPr>
          <w:sz w:val="16"/>
        </w:rPr>
      </w:pPr>
      <w:r w:rsidRPr="008900EB">
        <w:rPr>
          <w:sz w:val="16"/>
        </w:rPr>
        <w:t xml:space="preserve">A serious evaluation of water scarcity must go beyond studies of how to bring supply and demand into balance. This framing chapter underscores a theme across this literature that crises of water scarcity are also manifestations of unequal access and distribution. Crises are as much biophysical as they are a product of mismanagement that produces the conditions under which drought (or flooding) is more acutely experienced. </w:t>
      </w:r>
      <w:r w:rsidRPr="008900EB">
        <w:rPr>
          <w:rStyle w:val="Emphasis"/>
        </w:rPr>
        <w:t>Perpetuating</w:t>
      </w:r>
      <w:r w:rsidRPr="008900EB">
        <w:rPr>
          <w:rStyle w:val="StyleUnderline"/>
        </w:rPr>
        <w:t xml:space="preserve"> </w:t>
      </w:r>
      <w:r w:rsidRPr="008900EB">
        <w:rPr>
          <w:rStyle w:val="Emphasis"/>
        </w:rPr>
        <w:t>discourses</w:t>
      </w:r>
      <w:r w:rsidRPr="008900EB">
        <w:rPr>
          <w:rStyle w:val="StyleUnderline"/>
        </w:rPr>
        <w:t xml:space="preserve"> about </w:t>
      </w:r>
      <w:r w:rsidRPr="008900EB">
        <w:rPr>
          <w:rStyle w:val="Emphasis"/>
        </w:rPr>
        <w:t>water scarcity</w:t>
      </w:r>
      <w:r w:rsidRPr="008900EB">
        <w:rPr>
          <w:rStyle w:val="StyleUnderline"/>
        </w:rPr>
        <w:t xml:space="preserve"> is politically charged as </w:t>
      </w:r>
      <w:r w:rsidRPr="008900EB">
        <w:rPr>
          <w:rStyle w:val="Emphasis"/>
        </w:rPr>
        <w:t>various institutes</w:t>
      </w:r>
      <w:r w:rsidRPr="008900EB">
        <w:rPr>
          <w:rStyle w:val="StyleUnderline"/>
        </w:rPr>
        <w:t xml:space="preserve"> and </w:t>
      </w:r>
      <w:r w:rsidRPr="008900EB">
        <w:rPr>
          <w:rStyle w:val="Emphasis"/>
        </w:rPr>
        <w:t>policy networks</w:t>
      </w:r>
      <w:r w:rsidRPr="008900EB">
        <w:rPr>
          <w:rStyle w:val="StyleUnderline"/>
        </w:rPr>
        <w:t xml:space="preserve"> become </w:t>
      </w:r>
      <w:r w:rsidRPr="008900EB">
        <w:rPr>
          <w:rStyle w:val="Emphasis"/>
        </w:rPr>
        <w:t>invested</w:t>
      </w:r>
      <w:r w:rsidRPr="008900EB">
        <w:rPr>
          <w:rStyle w:val="StyleUnderline"/>
        </w:rPr>
        <w:t xml:space="preserve"> in </w:t>
      </w:r>
      <w:r w:rsidRPr="008900EB">
        <w:rPr>
          <w:rStyle w:val="Emphasis"/>
        </w:rPr>
        <w:t>reinforcing</w:t>
      </w:r>
      <w:r w:rsidRPr="008900EB">
        <w:rPr>
          <w:rStyle w:val="StyleUnderline"/>
        </w:rPr>
        <w:t xml:space="preserve"> particular </w:t>
      </w:r>
      <w:r w:rsidRPr="008900EB">
        <w:rPr>
          <w:rStyle w:val="Emphasis"/>
        </w:rPr>
        <w:t>assumptions</w:t>
      </w:r>
      <w:r w:rsidRPr="008900EB">
        <w:rPr>
          <w:rStyle w:val="StyleUnderline"/>
        </w:rPr>
        <w:t xml:space="preserve"> and </w:t>
      </w:r>
      <w:r w:rsidRPr="008900EB">
        <w:rPr>
          <w:rStyle w:val="Emphasis"/>
        </w:rPr>
        <w:t>policy ideas</w:t>
      </w:r>
      <w:r w:rsidRPr="008900EB">
        <w:rPr>
          <w:rStyle w:val="StyleUnderline"/>
        </w:rPr>
        <w:t>.</w:t>
      </w:r>
      <w:r w:rsidRPr="008900EB">
        <w:rPr>
          <w:sz w:val="16"/>
        </w:rPr>
        <w:t xml:space="preserve"> It is important to understand the root causes that underlie the production of water scarcities, the dynamics of access and distribution that create conditions of scarcity for some and abundance for others, and to interrogate the analytical and policy frameworks designed to alleviate water scarcity crises (see in particular, Mahayni, Chapter 5).</w:t>
      </w:r>
    </w:p>
    <w:p w14:paraId="33B9C10E" w14:textId="77777777" w:rsidR="00096457" w:rsidRDefault="00096457" w:rsidP="00096457">
      <w:pPr>
        <w:rPr>
          <w:rStyle w:val="StyleUnderline"/>
        </w:rPr>
      </w:pPr>
      <w:r w:rsidRPr="008900EB">
        <w:rPr>
          <w:sz w:val="16"/>
        </w:rPr>
        <w:t xml:space="preserve">This brings us back to the core question: is the crisis of water scarcity upon us? It is undeniable that millions of people around the world do not have access to clean, potable water or sanitation infrastructure. Others only have sporadic access to water because of dilapidated infrastructure or incompetent management. Declining water tables, dried riverbeds or months of drought have displaced millions of others. Although alleviating these conditions should be a priority, there are important questions linked to these conditions that too often go unanswered. How do we overcome the tension between biophysical realities and social inequalities? In what ways does history shape urban and rural waterscapes and how does this influence or shape the possibilities for reform? How do local experiences and perceptions refract against </w:t>
      </w:r>
      <w:r w:rsidRPr="008900EB">
        <w:rPr>
          <w:rStyle w:val="Emphasis"/>
        </w:rPr>
        <w:t>global water governance and policy debates</w:t>
      </w:r>
      <w:r w:rsidRPr="008900EB">
        <w:rPr>
          <w:sz w:val="16"/>
        </w:rPr>
        <w:t xml:space="preserve">? I do not mean to suggest that biophysical scarcity is somehow unimportant in the lives of millions of people in the global South. Yet for future research – as represented in part by the chapters that follow – it is imperative to chart new ways of examining the intersections between biophysical changes and the political-economic factors that produce water scarcity, and, in doing so, paying attention to the ways in which water scarcity </w:t>
      </w:r>
      <w:r w:rsidRPr="008900EB">
        <w:rPr>
          <w:rStyle w:val="StyleUnderline"/>
        </w:rPr>
        <w:t>is just as much a struggle of ideas, as it is a struggle over hydrologic realities and effects.</w:t>
      </w:r>
    </w:p>
    <w:p w14:paraId="782FF6F9" w14:textId="77777777" w:rsidR="00096457" w:rsidRDefault="00096457" w:rsidP="00096457">
      <w:pPr>
        <w:pStyle w:val="Heading3"/>
      </w:pPr>
      <w:r>
        <w:t>2NC---Turns Case args</w:t>
      </w:r>
    </w:p>
    <w:p w14:paraId="632293D5" w14:textId="77777777" w:rsidR="00096457" w:rsidRDefault="00096457" w:rsidP="00096457">
      <w:pPr>
        <w:pStyle w:val="Heading4"/>
      </w:pPr>
      <w:r>
        <w:t>Disease t/c</w:t>
      </w:r>
    </w:p>
    <w:p w14:paraId="408E4971" w14:textId="77777777" w:rsidR="00096457" w:rsidRPr="001020ED" w:rsidRDefault="00096457" w:rsidP="00096457">
      <w:r w:rsidRPr="00C33011">
        <w:rPr>
          <w:rStyle w:val="Style13ptBold"/>
        </w:rPr>
        <w:t xml:space="preserve">Hui, 20 </w:t>
      </w:r>
      <w:r w:rsidRPr="00C33011">
        <w:t>[Yuk Hui currently teaches at the School of Creative Media, City University of Hong Kong, his latest book is Recursivity and Contingency (2019). “One Hundred Years of Crisis,” 2020, e-flux jou</w:t>
      </w:r>
      <w:r>
        <w:t>r</w:t>
      </w:r>
      <w:r w:rsidRPr="00C33011">
        <w:t>nal]//Townes</w:t>
      </w:r>
    </w:p>
    <w:p w14:paraId="2DA43F94" w14:textId="77777777" w:rsidR="00096457" w:rsidRPr="001020ED" w:rsidRDefault="00096457" w:rsidP="00096457">
      <w:pPr>
        <w:rPr>
          <w:sz w:val="16"/>
        </w:rPr>
      </w:pPr>
      <w:r w:rsidRPr="001020ED">
        <w:rPr>
          <w:sz w:val="16"/>
        </w:rPr>
        <w:t xml:space="preserve">The war against </w:t>
      </w:r>
      <w:r w:rsidRPr="001020ED">
        <w:rPr>
          <w:rStyle w:val="Emphasis"/>
          <w:highlight w:val="green"/>
        </w:rPr>
        <w:t>coronavirus</w:t>
      </w:r>
      <w:r w:rsidRPr="001020ED">
        <w:rPr>
          <w:sz w:val="16"/>
          <w:highlight w:val="green"/>
        </w:rPr>
        <w:t xml:space="preserve"> </w:t>
      </w:r>
      <w:r w:rsidRPr="001020ED">
        <w:rPr>
          <w:rStyle w:val="StyleUnderline"/>
          <w:highlight w:val="green"/>
        </w:rPr>
        <w:t>is</w:t>
      </w:r>
      <w:r w:rsidRPr="001020ED">
        <w:rPr>
          <w:sz w:val="16"/>
        </w:rPr>
        <w:t xml:space="preserve"> at the same time a </w:t>
      </w:r>
      <w:r w:rsidRPr="001020ED">
        <w:rPr>
          <w:rStyle w:val="Emphasis"/>
          <w:highlight w:val="green"/>
        </w:rPr>
        <w:t>war of misinformation</w:t>
      </w:r>
      <w:r w:rsidRPr="001020ED">
        <w:rPr>
          <w:sz w:val="16"/>
        </w:rPr>
        <w:t xml:space="preserve"> and disinformation, which characterizes post-truth politics. The virus may be a contingent event that triggered the present crisis, but the war itself is no longer contingent. Infowar also opens two other (to some extent pharmacological) possibilities: first, warfare that no longer takes the state as its unit of measure, instead </w:t>
      </w:r>
      <w:r w:rsidRPr="001020ED">
        <w:rPr>
          <w:rStyle w:val="StyleUnderline"/>
        </w:rPr>
        <w:t>constantly</w:t>
      </w:r>
      <w:r w:rsidRPr="001020ED">
        <w:rPr>
          <w:sz w:val="16"/>
        </w:rPr>
        <w:t xml:space="preserve"> </w:t>
      </w:r>
      <w:r w:rsidRPr="001020ED">
        <w:rPr>
          <w:rStyle w:val="Emphasis"/>
        </w:rPr>
        <w:t>deterritorializing</w:t>
      </w:r>
      <w:r w:rsidRPr="001020ED">
        <w:rPr>
          <w:sz w:val="16"/>
        </w:rPr>
        <w:t xml:space="preserve"> the state </w:t>
      </w:r>
      <w:r w:rsidRPr="001020ED">
        <w:rPr>
          <w:rStyle w:val="StyleUnderline"/>
        </w:rPr>
        <w:t>with</w:t>
      </w:r>
      <w:r w:rsidRPr="001020ED">
        <w:rPr>
          <w:sz w:val="16"/>
        </w:rPr>
        <w:t xml:space="preserve"> invisible weapons and </w:t>
      </w:r>
      <w:r w:rsidRPr="001020ED">
        <w:rPr>
          <w:rStyle w:val="Emphasis"/>
        </w:rPr>
        <w:t>no</w:t>
      </w:r>
      <w:r w:rsidRPr="001020ED">
        <w:rPr>
          <w:sz w:val="16"/>
        </w:rPr>
        <w:t xml:space="preserve"> clear </w:t>
      </w:r>
      <w:r w:rsidRPr="001020ED">
        <w:rPr>
          <w:rStyle w:val="Emphasis"/>
        </w:rPr>
        <w:t>boundaries</w:t>
      </w:r>
      <w:r w:rsidRPr="001020ED">
        <w:rPr>
          <w:sz w:val="16"/>
        </w:rPr>
        <w:t>; and second, civil war, which takes the form of competing infospheres. The war against coronavirus is a war against the carriers of the virus, and a war conducted using fake news, rumors, censorship, fake statistics, misinformation, etc. In parallel to the US using Silicon Valley technology to expand its infosphere and penetrate most of the earth’s population, China has also built one of the largest and most sophisticated infospheres in the world, with well-equipped firewalls consisting of both humans and machines, which has allowed it to contain the virus within a population of 1.4 billion. This infosphere is expanding thanks to the infrastructure of China’s “One Belt, One Road” initiative, as well as its already established networks in Africa, causing the US to respond, in the name of security and intellectual property, by blocking Huawei from extending its infosphere. Of course, infowar is not waged only by sovereigns. Within China, different factions compete against each other through official media, traditional media such as newspapers, and independent media outlets. For instance, both the traditional media and independent media fact-checked state figures on the outbreak, forcing the government to redress their own mistakes and distribute more medical equipment to hospitals in Wuhan.</w:t>
      </w:r>
    </w:p>
    <w:p w14:paraId="1127EE34" w14:textId="77777777" w:rsidR="00096457" w:rsidRPr="001020ED" w:rsidRDefault="00096457" w:rsidP="00096457">
      <w:pPr>
        <w:rPr>
          <w:sz w:val="16"/>
        </w:rPr>
      </w:pPr>
      <w:r w:rsidRPr="001020ED">
        <w:rPr>
          <w:sz w:val="16"/>
        </w:rPr>
        <w:t xml:space="preserve">The coronavirus renders explicit the immanence of infowar through the </w:t>
      </w:r>
      <w:r w:rsidRPr="001020ED">
        <w:rPr>
          <w:rStyle w:val="StyleUnderline"/>
        </w:rPr>
        <w:t>nation-</w:t>
      </w:r>
      <w:r w:rsidRPr="001020ED">
        <w:rPr>
          <w:rStyle w:val="StyleUnderline"/>
          <w:highlight w:val="green"/>
        </w:rPr>
        <w:t xml:space="preserve">state’s </w:t>
      </w:r>
      <w:r w:rsidRPr="001020ED">
        <w:rPr>
          <w:rStyle w:val="StyleUnderline"/>
        </w:rPr>
        <w:t>necessity</w:t>
      </w:r>
      <w:r w:rsidRPr="001020ED">
        <w:rPr>
          <w:sz w:val="16"/>
        </w:rPr>
        <w:t xml:space="preserve"> to </w:t>
      </w:r>
      <w:r w:rsidRPr="001020ED">
        <w:rPr>
          <w:rStyle w:val="StyleUnderline"/>
          <w:highlight w:val="green"/>
        </w:rPr>
        <w:t>defend</w:t>
      </w:r>
      <w:r w:rsidRPr="001020ED">
        <w:rPr>
          <w:sz w:val="16"/>
        </w:rPr>
        <w:t xml:space="preserve"> its physical </w:t>
      </w:r>
      <w:r w:rsidRPr="001020ED">
        <w:rPr>
          <w:rStyle w:val="StyleUnderline"/>
          <w:highlight w:val="green"/>
        </w:rPr>
        <w:t>borders</w:t>
      </w:r>
      <w:r w:rsidRPr="001020ED">
        <w:rPr>
          <w:rStyle w:val="StyleUnderline"/>
        </w:rPr>
        <w:t xml:space="preserve"> </w:t>
      </w:r>
      <w:r w:rsidRPr="001020ED">
        <w:rPr>
          <w:rStyle w:val="StyleUnderline"/>
          <w:highlight w:val="green"/>
        </w:rPr>
        <w:t>while</w:t>
      </w:r>
      <w:r w:rsidRPr="001020ED">
        <w:rPr>
          <w:sz w:val="16"/>
        </w:rPr>
        <w:t xml:space="preserve"> </w:t>
      </w:r>
      <w:r w:rsidRPr="001020ED">
        <w:rPr>
          <w:rStyle w:val="Emphasis"/>
          <w:highlight w:val="green"/>
        </w:rPr>
        <w:t>extending</w:t>
      </w:r>
      <w:r w:rsidRPr="001020ED">
        <w:rPr>
          <w:sz w:val="16"/>
        </w:rPr>
        <w:t xml:space="preserve"> technologically and economically </w:t>
      </w:r>
      <w:r w:rsidRPr="001020ED">
        <w:rPr>
          <w:rStyle w:val="Emphasis"/>
          <w:highlight w:val="green"/>
        </w:rPr>
        <w:t>beyond them</w:t>
      </w:r>
      <w:r w:rsidRPr="001020ED">
        <w:rPr>
          <w:sz w:val="16"/>
        </w:rPr>
        <w:t xml:space="preserve"> to establish new borders. Infospheres are constructed by humans, and, in spite of having greatly expanded in recent decades, remain undetermined in their becoming. Insofar as the imagination of co-immunity—as a possible communism or mutual aid between nations—can only be an abstract solidarity, it is vulnerable to cynicism, similar to the case of “humanity.” Recent decades have seen some philosophical discourses succeed in nurturing an abstract solidarity, which can turn into sect-based communities whose immunity is determined through agreement and disagreement. Abstract solidarity is appealing because it is abstract: as opposed to being concrete, the abstract is not grounded and has no locality; it can be transported anywhere and dwell anywhere. But </w:t>
      </w:r>
      <w:r w:rsidRPr="001020ED">
        <w:rPr>
          <w:rStyle w:val="StyleUnderline"/>
        </w:rPr>
        <w:t>abstract solidarity is</w:t>
      </w:r>
      <w:r w:rsidRPr="001020ED">
        <w:rPr>
          <w:sz w:val="16"/>
        </w:rPr>
        <w:t xml:space="preserve"> a product of </w:t>
      </w:r>
      <w:r w:rsidRPr="001020ED">
        <w:rPr>
          <w:rStyle w:val="Emphasis"/>
        </w:rPr>
        <w:t>globalization</w:t>
      </w:r>
      <w:r w:rsidRPr="001020ED">
        <w:rPr>
          <w:sz w:val="16"/>
        </w:rPr>
        <w:t>, a meta-narrative (or even metaphysics) for something that has long since confronted its own end.</w:t>
      </w:r>
    </w:p>
    <w:p w14:paraId="43EA07C6" w14:textId="77777777" w:rsidR="00096457" w:rsidRPr="001020ED" w:rsidRDefault="00096457" w:rsidP="00096457">
      <w:pPr>
        <w:rPr>
          <w:sz w:val="16"/>
        </w:rPr>
      </w:pPr>
      <w:r w:rsidRPr="001020ED">
        <w:rPr>
          <w:sz w:val="16"/>
        </w:rPr>
        <w:t xml:space="preserve">True co-immunity is not abstract solidarity, but rather departs from a concrete </w:t>
      </w:r>
      <w:r w:rsidRPr="001020ED">
        <w:rPr>
          <w:rStyle w:val="StyleUnderline"/>
          <w:highlight w:val="green"/>
        </w:rPr>
        <w:t>solidarity</w:t>
      </w:r>
      <w:r w:rsidRPr="001020ED">
        <w:rPr>
          <w:sz w:val="16"/>
        </w:rPr>
        <w:t xml:space="preserve"> whose co-immunity </w:t>
      </w:r>
      <w:r w:rsidRPr="001020ED">
        <w:rPr>
          <w:rStyle w:val="StyleUnderline"/>
          <w:highlight w:val="green"/>
        </w:rPr>
        <w:t>should ground</w:t>
      </w:r>
      <w:r w:rsidRPr="001020ED">
        <w:rPr>
          <w:sz w:val="16"/>
        </w:rPr>
        <w:t xml:space="preserve"> the </w:t>
      </w:r>
      <w:r w:rsidRPr="001020ED">
        <w:rPr>
          <w:rStyle w:val="Emphasis"/>
          <w:highlight w:val="green"/>
        </w:rPr>
        <w:t>next</w:t>
      </w:r>
      <w:r w:rsidRPr="001020ED">
        <w:rPr>
          <w:sz w:val="16"/>
        </w:rPr>
        <w:t xml:space="preserve"> wave of </w:t>
      </w:r>
      <w:r w:rsidRPr="001020ED">
        <w:rPr>
          <w:rStyle w:val="Emphasis"/>
          <w:highlight w:val="green"/>
        </w:rPr>
        <w:t>globalization</w:t>
      </w:r>
      <w:r w:rsidRPr="001020ED">
        <w:rPr>
          <w:sz w:val="16"/>
        </w:rPr>
        <w:t xml:space="preserve"> (if there is one). Since the start of this pandemic, there have been countless acts of true solidarity, where it matters greatly who will buy groceries for you if you are not able to go to the supermarket, or who will give you a mask when you need to visit the hospital, or who will offer respirators for saving lives, and so forth. There are also </w:t>
      </w:r>
      <w:r w:rsidRPr="001020ED">
        <w:rPr>
          <w:rStyle w:val="Emphasis"/>
          <w:highlight w:val="green"/>
        </w:rPr>
        <w:t>solidarities</w:t>
      </w:r>
      <w:r w:rsidRPr="001020ED">
        <w:rPr>
          <w:sz w:val="16"/>
        </w:rPr>
        <w:t xml:space="preserve"> among medical communities that </w:t>
      </w:r>
      <w:r w:rsidRPr="001020ED">
        <w:rPr>
          <w:rStyle w:val="StyleUnderline"/>
          <w:highlight w:val="green"/>
        </w:rPr>
        <w:t>share information towards</w:t>
      </w:r>
      <w:r w:rsidRPr="001020ED">
        <w:rPr>
          <w:sz w:val="16"/>
        </w:rPr>
        <w:t xml:space="preserve"> the development of </w:t>
      </w:r>
      <w:r w:rsidRPr="001020ED">
        <w:rPr>
          <w:rStyle w:val="Emphasis"/>
          <w:highlight w:val="green"/>
        </w:rPr>
        <w:t>vaccines</w:t>
      </w:r>
      <w:r w:rsidRPr="001020ED">
        <w:rPr>
          <w:sz w:val="16"/>
        </w:rPr>
        <w:t>. Gilbert Simondon distinguished between abstract and concrete through technical objects: abstract technical objects are mobile and detachable, like those embraced by the eighteenth-century encyclopedists that (to this day) inspire optimism about the possibility of progress; concrete technical objects are those that are grounded (perhaps literally) in both the human and natural worlds, acting as a mediator between the two. A cybernetic machine is more concrete than a mechanical clock, which is more concrete than a simple tool. Can we thus conceive of a concrete solidarity that circumvents the impasse of an immunology based in nation-states and abstract solidarity? Can we consider the infosphere to be an opportunity pointing towards such immunology?</w:t>
      </w:r>
    </w:p>
    <w:p w14:paraId="04390A54" w14:textId="77777777" w:rsidR="00096457" w:rsidRPr="001020ED" w:rsidRDefault="00096457" w:rsidP="00096457">
      <w:pPr>
        <w:rPr>
          <w:sz w:val="16"/>
        </w:rPr>
      </w:pPr>
      <w:r w:rsidRPr="001020ED">
        <w:rPr>
          <w:sz w:val="16"/>
        </w:rPr>
        <w:t xml:space="preserve">We may need to enlarge the concept of the infosphere in two ways. First of all, the building of infospheres could be understood as an attempt to construct techno-diversity, to dismantle the mono-technological culture from within and escape its “bad infinity.” This diversification of technologies also implies a </w:t>
      </w:r>
      <w:r w:rsidRPr="001020ED">
        <w:rPr>
          <w:rStyle w:val="Emphasis"/>
        </w:rPr>
        <w:t>diversification of ways of life</w:t>
      </w:r>
      <w:r w:rsidRPr="001020ED">
        <w:rPr>
          <w:sz w:val="16"/>
        </w:rPr>
        <w:t xml:space="preserve">, forms of coexistence, economies, and so forth, since technology, insofar as it is cosmotechnics, embeds different relations with nonhumans and the larger cosmos. This techno-diversification does not imply an ethical framework imposed onto technology, for this always arrives too late and is often made to be violated. </w:t>
      </w:r>
      <w:r w:rsidRPr="001020ED">
        <w:rPr>
          <w:rStyle w:val="StyleUnderline"/>
          <w:highlight w:val="green"/>
        </w:rPr>
        <w:t>Without changing</w:t>
      </w:r>
      <w:r w:rsidRPr="001020ED">
        <w:rPr>
          <w:sz w:val="16"/>
        </w:rPr>
        <w:t xml:space="preserve"> our </w:t>
      </w:r>
      <w:r w:rsidRPr="001020ED">
        <w:rPr>
          <w:rStyle w:val="Emphasis"/>
          <w:highlight w:val="green"/>
        </w:rPr>
        <w:t>technologies</w:t>
      </w:r>
      <w:r w:rsidRPr="001020ED">
        <w:rPr>
          <w:sz w:val="16"/>
          <w:highlight w:val="green"/>
        </w:rPr>
        <w:t xml:space="preserve"> </w:t>
      </w:r>
      <w:r w:rsidRPr="001020ED">
        <w:rPr>
          <w:rStyle w:val="StyleUnderline"/>
          <w:highlight w:val="green"/>
        </w:rPr>
        <w:t>and</w:t>
      </w:r>
      <w:r w:rsidRPr="001020ED">
        <w:rPr>
          <w:sz w:val="16"/>
        </w:rPr>
        <w:t xml:space="preserve"> our </w:t>
      </w:r>
      <w:r w:rsidRPr="001020ED">
        <w:rPr>
          <w:rStyle w:val="Emphasis"/>
          <w:highlight w:val="green"/>
        </w:rPr>
        <w:t>attitudes</w:t>
      </w:r>
      <w:r w:rsidRPr="001020ED">
        <w:rPr>
          <w:sz w:val="16"/>
        </w:rPr>
        <w:t xml:space="preserve">, </w:t>
      </w:r>
      <w:r w:rsidRPr="001020ED">
        <w:rPr>
          <w:rStyle w:val="StyleUnderline"/>
          <w:highlight w:val="green"/>
        </w:rPr>
        <w:t>we</w:t>
      </w:r>
      <w:r w:rsidRPr="001020ED">
        <w:rPr>
          <w:rStyle w:val="StyleUnderline"/>
        </w:rPr>
        <w:t xml:space="preserve"> will only </w:t>
      </w:r>
      <w:r w:rsidRPr="001020ED">
        <w:rPr>
          <w:rStyle w:val="StyleUnderline"/>
          <w:highlight w:val="green"/>
        </w:rPr>
        <w:t>preserve</w:t>
      </w:r>
      <w:r w:rsidRPr="001020ED">
        <w:rPr>
          <w:sz w:val="16"/>
          <w:highlight w:val="green"/>
        </w:rPr>
        <w:t xml:space="preserve"> </w:t>
      </w:r>
      <w:r w:rsidRPr="001020ED">
        <w:rPr>
          <w:rStyle w:val="Emphasis"/>
          <w:highlight w:val="green"/>
        </w:rPr>
        <w:t>biodiversity</w:t>
      </w:r>
      <w:r w:rsidRPr="001020ED">
        <w:rPr>
          <w:sz w:val="16"/>
        </w:rPr>
        <w:t xml:space="preserve"> as an exceptional case </w:t>
      </w:r>
      <w:r w:rsidRPr="001020ED">
        <w:rPr>
          <w:rStyle w:val="StyleUnderline"/>
          <w:highlight w:val="green"/>
        </w:rPr>
        <w:t>without</w:t>
      </w:r>
      <w:r w:rsidRPr="001020ED">
        <w:rPr>
          <w:sz w:val="16"/>
        </w:rPr>
        <w:t xml:space="preserve"> ensuring its </w:t>
      </w:r>
      <w:r w:rsidRPr="001020ED">
        <w:rPr>
          <w:rStyle w:val="Emphasis"/>
          <w:highlight w:val="green"/>
        </w:rPr>
        <w:t>sustainability</w:t>
      </w:r>
      <w:r w:rsidRPr="001020ED">
        <w:rPr>
          <w:sz w:val="16"/>
        </w:rPr>
        <w:t xml:space="preserve">. In other words, without techno-diversity, we cannot maintain biodiversity. The </w:t>
      </w:r>
      <w:r w:rsidRPr="001020ED">
        <w:rPr>
          <w:rStyle w:val="Emphasis"/>
          <w:highlight w:val="green"/>
        </w:rPr>
        <w:t>coronavirus</w:t>
      </w:r>
      <w:r w:rsidRPr="001020ED">
        <w:rPr>
          <w:sz w:val="16"/>
          <w:highlight w:val="green"/>
        </w:rPr>
        <w:t xml:space="preserve"> </w:t>
      </w:r>
      <w:r w:rsidRPr="001020ED">
        <w:rPr>
          <w:rStyle w:val="StyleUnderline"/>
          <w:highlight w:val="green"/>
        </w:rPr>
        <w:t>is</w:t>
      </w:r>
      <w:r w:rsidRPr="001020ED">
        <w:rPr>
          <w:sz w:val="16"/>
        </w:rPr>
        <w:t xml:space="preserve"> not nature’s revenge but the </w:t>
      </w:r>
      <w:r w:rsidRPr="001020ED">
        <w:rPr>
          <w:rStyle w:val="Emphasis"/>
          <w:highlight w:val="green"/>
        </w:rPr>
        <w:t>result of</w:t>
      </w:r>
      <w:r w:rsidRPr="001020ED">
        <w:rPr>
          <w:rStyle w:val="Emphasis"/>
        </w:rPr>
        <w:t xml:space="preserve"> a </w:t>
      </w:r>
      <w:r w:rsidRPr="001020ED">
        <w:rPr>
          <w:rStyle w:val="Emphasis"/>
          <w:highlight w:val="green"/>
        </w:rPr>
        <w:t>mono-technological culture</w:t>
      </w:r>
      <w:r w:rsidRPr="001020ED">
        <w:rPr>
          <w:sz w:val="16"/>
        </w:rPr>
        <w:t xml:space="preserve"> in which </w:t>
      </w:r>
      <w:r w:rsidRPr="001020ED">
        <w:rPr>
          <w:rStyle w:val="Emphasis"/>
          <w:highlight w:val="green"/>
        </w:rPr>
        <w:t>technology</w:t>
      </w:r>
      <w:r w:rsidRPr="001020ED">
        <w:rPr>
          <w:sz w:val="16"/>
        </w:rPr>
        <w:t xml:space="preserve"> itself simultaneously loses its own ground and desires to </w:t>
      </w:r>
      <w:r w:rsidRPr="001020ED">
        <w:rPr>
          <w:rStyle w:val="Emphasis"/>
          <w:highlight w:val="green"/>
        </w:rPr>
        <w:t>become</w:t>
      </w:r>
      <w:r w:rsidRPr="001020ED">
        <w:rPr>
          <w:sz w:val="16"/>
        </w:rPr>
        <w:t xml:space="preserve"> the </w:t>
      </w:r>
      <w:r w:rsidRPr="001020ED">
        <w:rPr>
          <w:rStyle w:val="Emphasis"/>
          <w:highlight w:val="green"/>
        </w:rPr>
        <w:t>ground of everything</w:t>
      </w:r>
      <w:r w:rsidRPr="001020ED">
        <w:rPr>
          <w:sz w:val="16"/>
        </w:rPr>
        <w:t xml:space="preserve"> else. The mono-technologism we live now ignores the necessity of coexistence and continues to see the earth merely as a standing reserve. With the vicious competition it sustains, it will only continue to produce more catastrophes. According to this view, after the exhaustion and devastation of spaceship earth, we may only embark on the same exhaustion and devastation on spaceship Mars.</w:t>
      </w:r>
    </w:p>
    <w:p w14:paraId="1B4DF25D" w14:textId="77777777" w:rsidR="00096457" w:rsidRDefault="00096457" w:rsidP="00096457">
      <w:pPr>
        <w:pStyle w:val="Heading4"/>
      </w:pPr>
      <w:r>
        <w:t>Russia war t/c</w:t>
      </w:r>
    </w:p>
    <w:p w14:paraId="185795F5" w14:textId="77777777" w:rsidR="00096457" w:rsidRPr="00986A1E" w:rsidRDefault="00096457" w:rsidP="00096457">
      <w:r>
        <w:rPr>
          <w:rStyle w:val="Style13ptBold"/>
        </w:rPr>
        <w:t xml:space="preserve">Roberts, 16 </w:t>
      </w:r>
      <w:r>
        <w:t>[Kari Roberts, PhD, Political Science at Mount Royal University, Senior Fellow at the Canadian International Council, “Why a Normal Relationship With Russia Is So Hard: Russophobia in Clinton-era American Foreign Policy Discourse and the Decision to Expand NATO,” 2016, https://cpsa-acsp.ca/documents/conference/2016/Roberts.pdf]//Townes</w:t>
      </w:r>
    </w:p>
    <w:p w14:paraId="73208602" w14:textId="77777777" w:rsidR="00096457" w:rsidRPr="00986A1E" w:rsidRDefault="00096457" w:rsidP="00096457">
      <w:pPr>
        <w:rPr>
          <w:sz w:val="16"/>
        </w:rPr>
      </w:pPr>
      <w:r w:rsidRPr="00986A1E">
        <w:rPr>
          <w:sz w:val="16"/>
        </w:rPr>
        <w:t xml:space="preserve">Lieven speculates that the intellectual basis for this </w:t>
      </w:r>
      <w:r w:rsidRPr="00986A1E">
        <w:rPr>
          <w:rStyle w:val="Emphasis"/>
          <w:highlight w:val="green"/>
        </w:rPr>
        <w:t>Russophobia</w:t>
      </w:r>
      <w:r w:rsidRPr="00986A1E">
        <w:rPr>
          <w:sz w:val="16"/>
        </w:rPr>
        <w:t xml:space="preserve"> may </w:t>
      </w:r>
      <w:r w:rsidRPr="00986A1E">
        <w:rPr>
          <w:rStyle w:val="StyleUnderline"/>
          <w:highlight w:val="green"/>
        </w:rPr>
        <w:t>stem from</w:t>
      </w:r>
      <w:r w:rsidRPr="00986A1E">
        <w:rPr>
          <w:sz w:val="16"/>
        </w:rPr>
        <w:t xml:space="preserve"> 19th Century British </w:t>
      </w:r>
      <w:r w:rsidRPr="00986A1E">
        <w:rPr>
          <w:rStyle w:val="StyleUnderline"/>
          <w:highlight w:val="green"/>
        </w:rPr>
        <w:t>propaganda regarding</w:t>
      </w:r>
      <w:r w:rsidRPr="00986A1E">
        <w:rPr>
          <w:sz w:val="16"/>
        </w:rPr>
        <w:t xml:space="preserve"> Russian </w:t>
      </w:r>
      <w:r w:rsidRPr="00986A1E">
        <w:rPr>
          <w:rStyle w:val="Emphasis"/>
          <w:highlight w:val="green"/>
        </w:rPr>
        <w:t>expansionism</w:t>
      </w:r>
      <w:r w:rsidRPr="00986A1E">
        <w:rPr>
          <w:sz w:val="16"/>
        </w:rPr>
        <w:t xml:space="preserve"> and its inherent wickedness. Lieven notes that this demonization of other peoples, sometimes taking on a racist tone, has long been present within Western, and American, foreign policy making. 34 Moreover, there is a tendency to assume that what was once assumed about a nation and its peoples shall forever be true about them, even in the absence of supporting evidence. This sort of </w:t>
      </w:r>
      <w:r w:rsidRPr="00986A1E">
        <w:rPr>
          <w:rStyle w:val="Emphasis"/>
          <w:highlight w:val="green"/>
        </w:rPr>
        <w:t>historical determinism</w:t>
      </w:r>
      <w:r w:rsidRPr="00986A1E">
        <w:rPr>
          <w:sz w:val="16"/>
          <w:highlight w:val="green"/>
        </w:rPr>
        <w:t xml:space="preserve"> </w:t>
      </w:r>
      <w:r w:rsidRPr="00986A1E">
        <w:rPr>
          <w:rStyle w:val="StyleUnderline"/>
          <w:highlight w:val="green"/>
        </w:rPr>
        <w:t>denies</w:t>
      </w:r>
      <w:r w:rsidRPr="00986A1E">
        <w:rPr>
          <w:sz w:val="16"/>
        </w:rPr>
        <w:t xml:space="preserve"> a </w:t>
      </w:r>
      <w:r w:rsidRPr="00986A1E">
        <w:rPr>
          <w:rStyle w:val="Emphasis"/>
          <w:highlight w:val="green"/>
        </w:rPr>
        <w:t>nuance</w:t>
      </w:r>
      <w:r w:rsidRPr="00986A1E">
        <w:rPr>
          <w:rStyle w:val="Emphasis"/>
        </w:rPr>
        <w:t>d appreciation</w:t>
      </w:r>
      <w:r w:rsidRPr="00986A1E">
        <w:rPr>
          <w:sz w:val="16"/>
        </w:rPr>
        <w:t xml:space="preserve"> for cultural evolution and very much denies the potential for American leaders to view post-Soviet Russia’s disappointing struggles with democracy for what they are. Instead, they have been viewed against the backdrop of Russia’s Tsarist and Communist experiences and are therefore “wicked.”35 This is evidenced by Henry Kissinger’s 2000 remark that Russian imperialism has continued for centuries, characterized by subjugation of its neighbours and “overawing those not under its direct control” and in Zbigniew Brzezinski’s assigning of blame for Stalinist-era policies to present day Russians.36 For Lieven, to view past conduct as less a product of history and more a product of culture or “national DNA” of sorts, comes perilously close to racism. There is a certain essentialism in the American discourse on Russia that equates these acts with “Russianness.” Perhaps, as Tsygankov suggests, </w:t>
      </w:r>
      <w:r w:rsidRPr="00986A1E">
        <w:rPr>
          <w:rStyle w:val="Emphasis"/>
          <w:highlight w:val="green"/>
        </w:rPr>
        <w:t>demonizing Russia</w:t>
      </w:r>
      <w:r w:rsidRPr="00986A1E">
        <w:rPr>
          <w:sz w:val="16"/>
        </w:rPr>
        <w:t xml:space="preserve"> continued to </w:t>
      </w:r>
      <w:r w:rsidRPr="00986A1E">
        <w:rPr>
          <w:rStyle w:val="StyleUnderline"/>
        </w:rPr>
        <w:t xml:space="preserve">help </w:t>
      </w:r>
      <w:r w:rsidRPr="00986A1E">
        <w:rPr>
          <w:rStyle w:val="StyleUnderline"/>
          <w:highlight w:val="green"/>
        </w:rPr>
        <w:t>justify</w:t>
      </w:r>
      <w:r w:rsidRPr="00986A1E">
        <w:rPr>
          <w:sz w:val="16"/>
        </w:rPr>
        <w:t xml:space="preserve"> </w:t>
      </w:r>
      <w:r w:rsidRPr="00986A1E">
        <w:rPr>
          <w:rStyle w:val="Emphasis"/>
        </w:rPr>
        <w:t>US strategy</w:t>
      </w:r>
      <w:r w:rsidRPr="00986A1E">
        <w:rPr>
          <w:sz w:val="16"/>
        </w:rPr>
        <w:t xml:space="preserve"> toward the USSR in the Cold War. For Lieven, this </w:t>
      </w:r>
      <w:r w:rsidRPr="00986A1E">
        <w:rPr>
          <w:rStyle w:val="StyleUnderline"/>
        </w:rPr>
        <w:t>legitimized</w:t>
      </w:r>
      <w:r w:rsidRPr="00986A1E">
        <w:rPr>
          <w:sz w:val="16"/>
        </w:rPr>
        <w:t xml:space="preserve"> the </w:t>
      </w:r>
      <w:r w:rsidRPr="00986A1E">
        <w:rPr>
          <w:rStyle w:val="Emphasis"/>
          <w:highlight w:val="green"/>
        </w:rPr>
        <w:t>military buildup</w:t>
      </w:r>
      <w:r w:rsidRPr="00986A1E">
        <w:rPr>
          <w:sz w:val="16"/>
        </w:rPr>
        <w:t xml:space="preserve">, the </w:t>
      </w:r>
      <w:r w:rsidRPr="00986A1E">
        <w:rPr>
          <w:rStyle w:val="Emphasis"/>
          <w:highlight w:val="green"/>
        </w:rPr>
        <w:t>containment</w:t>
      </w:r>
      <w:r w:rsidRPr="00986A1E">
        <w:rPr>
          <w:sz w:val="16"/>
        </w:rPr>
        <w:t>, the worldview and actions that stemmed from the need to balance Soviet power.37 Yet, as Lieven importantly notes, even those who demonize Russia for its past seem to have little problem embracing Communist China, 38 so perhaps it is not communism in Russia’s past the Western leaders fear, but rather something cultural, something innately “Russian.”</w:t>
      </w:r>
    </w:p>
    <w:p w14:paraId="41C1E8CC" w14:textId="77777777" w:rsidR="00096457" w:rsidRPr="00986A1E" w:rsidRDefault="00096457" w:rsidP="00096457">
      <w:pPr>
        <w:rPr>
          <w:sz w:val="16"/>
        </w:rPr>
      </w:pPr>
      <w:r w:rsidRPr="00986A1E">
        <w:rPr>
          <w:sz w:val="16"/>
        </w:rPr>
        <w:t xml:space="preserve">Lieven concurs about the </w:t>
      </w:r>
      <w:r w:rsidRPr="00986A1E">
        <w:rPr>
          <w:rStyle w:val="Emphasis"/>
          <w:highlight w:val="green"/>
        </w:rPr>
        <w:t>self-reinforcing</w:t>
      </w:r>
      <w:r w:rsidRPr="00986A1E">
        <w:rPr>
          <w:sz w:val="16"/>
        </w:rPr>
        <w:t xml:space="preserve"> nature of </w:t>
      </w:r>
      <w:r w:rsidRPr="00986A1E">
        <w:rPr>
          <w:rStyle w:val="Emphasis"/>
          <w:highlight w:val="green"/>
        </w:rPr>
        <w:t>Russophobia</w:t>
      </w:r>
      <w:r w:rsidRPr="00986A1E">
        <w:rPr>
          <w:sz w:val="16"/>
          <w:highlight w:val="green"/>
        </w:rPr>
        <w:t xml:space="preserve">, </w:t>
      </w:r>
      <w:r w:rsidRPr="00986A1E">
        <w:rPr>
          <w:rStyle w:val="StyleUnderline"/>
          <w:highlight w:val="green"/>
        </w:rPr>
        <w:t>noting</w:t>
      </w:r>
      <w:r w:rsidRPr="00986A1E">
        <w:rPr>
          <w:sz w:val="16"/>
        </w:rPr>
        <w:t xml:space="preserve"> the US’ “</w:t>
      </w:r>
      <w:r w:rsidRPr="00986A1E">
        <w:rPr>
          <w:rStyle w:val="Emphasis"/>
          <w:highlight w:val="green"/>
        </w:rPr>
        <w:t>need for enemies</w:t>
      </w:r>
      <w:r w:rsidRPr="00986A1E">
        <w:rPr>
          <w:sz w:val="16"/>
        </w:rPr>
        <w:t xml:space="preserve">”39 as an instrumental component of its own narrative of exceptionalism. Perhaps the result of </w:t>
      </w:r>
      <w:r w:rsidRPr="00986A1E">
        <w:rPr>
          <w:rStyle w:val="Emphasis"/>
          <w:highlight w:val="green"/>
        </w:rPr>
        <w:t>viewing Russia</w:t>
      </w:r>
      <w:r w:rsidRPr="00986A1E">
        <w:rPr>
          <w:sz w:val="16"/>
          <w:highlight w:val="green"/>
        </w:rPr>
        <w:t xml:space="preserve"> </w:t>
      </w:r>
      <w:r w:rsidRPr="00986A1E">
        <w:rPr>
          <w:rStyle w:val="StyleUnderline"/>
          <w:highlight w:val="green"/>
        </w:rPr>
        <w:t>as</w:t>
      </w:r>
      <w:r w:rsidRPr="00986A1E">
        <w:rPr>
          <w:sz w:val="16"/>
        </w:rPr>
        <w:t xml:space="preserve"> the </w:t>
      </w:r>
      <w:r w:rsidRPr="00986A1E">
        <w:rPr>
          <w:rStyle w:val="Emphasis"/>
          <w:highlight w:val="green"/>
        </w:rPr>
        <w:t>enemy</w:t>
      </w:r>
      <w:r w:rsidRPr="00986A1E">
        <w:rPr>
          <w:sz w:val="16"/>
        </w:rPr>
        <w:t xml:space="preserve"> for so long </w:t>
      </w:r>
      <w:r w:rsidRPr="00986A1E">
        <w:rPr>
          <w:rStyle w:val="StyleUnderline"/>
          <w:highlight w:val="green"/>
        </w:rPr>
        <w:t>is</w:t>
      </w:r>
      <w:r w:rsidRPr="00986A1E">
        <w:rPr>
          <w:rStyle w:val="StyleUnderline"/>
        </w:rPr>
        <w:t xml:space="preserve"> the </w:t>
      </w:r>
      <w:r w:rsidRPr="00986A1E">
        <w:rPr>
          <w:rStyle w:val="StyleUnderline"/>
          <w:highlight w:val="green"/>
        </w:rPr>
        <w:t>reason</w:t>
      </w:r>
      <w:r w:rsidRPr="00986A1E">
        <w:rPr>
          <w:sz w:val="16"/>
          <w:highlight w:val="green"/>
        </w:rPr>
        <w:t xml:space="preserve"> </w:t>
      </w:r>
      <w:r w:rsidRPr="00986A1E">
        <w:rPr>
          <w:rStyle w:val="Emphasis"/>
          <w:highlight w:val="green"/>
        </w:rPr>
        <w:t>it</w:t>
      </w:r>
      <w:r w:rsidRPr="00986A1E">
        <w:rPr>
          <w:rStyle w:val="Emphasis"/>
        </w:rPr>
        <w:t xml:space="preserve"> has </w:t>
      </w:r>
      <w:r w:rsidRPr="00986A1E">
        <w:rPr>
          <w:rStyle w:val="Emphasis"/>
          <w:highlight w:val="green"/>
        </w:rPr>
        <w:t>become one</w:t>
      </w:r>
      <w:r w:rsidRPr="00986A1E">
        <w:rPr>
          <w:sz w:val="16"/>
        </w:rPr>
        <w:t xml:space="preserve">. Russophobia has enabled the judging of Russia “by utterly different standards than those applied to other countries.”40 Tsygankov and Lieven are correct to suggest a linkage between Russophobia and America’s own mythologies about its place in the world. America’s destiny is to be a cultural hegemon atop the global hierarchy of nations. The perception of American superiority seems to require an “other” to assume a position of inferiority. Russia has long represented a new cultural frontier and a divergent history, one that was assumed to be far less “exceptional” than the American experience. Challenges to the presumption of American hegemony have often been met with not simply disagreement, but a de-legitimizing of the very existence of the ‘other.’ </w:t>
      </w:r>
      <w:r w:rsidRPr="00986A1E">
        <w:rPr>
          <w:rStyle w:val="StyleUnderline"/>
        </w:rPr>
        <w:t>Russia is not immune from ideas of exceptionalism and the two nations have perpetuated a soft rivalry that possesses “nationalist phobias</w:t>
      </w:r>
      <w:r w:rsidRPr="00986A1E">
        <w:rPr>
          <w:sz w:val="16"/>
        </w:rPr>
        <w:t>” 41 that can be mutually reinforcing.</w:t>
      </w:r>
    </w:p>
    <w:p w14:paraId="470CAD81" w14:textId="77777777" w:rsidR="00096457" w:rsidRPr="00986A1E" w:rsidRDefault="00096457" w:rsidP="00096457">
      <w:pPr>
        <w:rPr>
          <w:sz w:val="16"/>
        </w:rPr>
      </w:pPr>
      <w:r w:rsidRPr="00986A1E">
        <w:rPr>
          <w:sz w:val="16"/>
        </w:rPr>
        <w:t xml:space="preserve">Gertan Dijkink acknowledges that this “gross distinction between East and West as opposite cultures” is part of the US discourse on Russia.42 For Dijkink, this does not have to be addressed directly, or be part of a public discussion, because it has become “naturalized,” or considered to be common sense. He notes that experience and discourse create an imaginative geography of the outside world, which contributes to the construction of visions of the world.”43 Dijkink notes that, after all, “American foreign policy aims to perpetuate, serve and affirm the American way of life,” 44 thus helping to explain why Russia’s alternative to “the American way,” presents a challenge. Georg Lofflman confirms the impact of mythology on discourse and the influence on foreign policy outcomes.45 Myths shape identity, become themselves part of identity, and influence action. </w:t>
      </w:r>
      <w:r w:rsidRPr="00986A1E">
        <w:rPr>
          <w:rStyle w:val="StyleUnderline"/>
        </w:rPr>
        <w:t>It is reasonable to suggest that American exceptionalism influences Russophobia</w:t>
      </w:r>
      <w:r w:rsidRPr="00986A1E">
        <w:rPr>
          <w:sz w:val="16"/>
        </w:rPr>
        <w:t>. If the US is unique, its values superior, and therefore its preeminence in the international system assumed, and if Russia fundamentally challenges these values – America’s very identity – in some way, then fear of what Russia represents may be a consequence. Putin himself famously warned Americans in 2013 of the dangers of seeing themselves as exceptional.46</w:t>
      </w:r>
    </w:p>
    <w:p w14:paraId="4C690E12" w14:textId="77777777" w:rsidR="00096457" w:rsidRPr="00986A1E" w:rsidRDefault="00096457" w:rsidP="00096457">
      <w:pPr>
        <w:rPr>
          <w:sz w:val="16"/>
        </w:rPr>
      </w:pPr>
      <w:r w:rsidRPr="00986A1E">
        <w:rPr>
          <w:sz w:val="16"/>
        </w:rPr>
        <w:t>Richard Sakwa notes the difficult time US leaders have had accepting Russia as an equal.47 Russia did not see itself as a defeated power after the Cold War and conducted itself as such, a view in opposition to the prevailing Washington narrative. Sakwa notes that Russia as a democratic state was no less revisionist than Russia as a communist state and that this was threatening to the existing world order that presumed the hegemony of western liberal ideas. 48 Even though Russian foreign policy was actually fairly unthreatening, and could even be characterized as collaborative for many years, it was not universally viewed this way because of the geopolitical threat it was perceived to represent.49 Sakwa also claims that some of the anti-Russianism has a strong basis in history, as Russia has never really been considered to be a part of Europe. Its very presence has motivated European integration; post WWII European identity was constructed on the basis of Russian exclusion, a reality that was confirmed by decades of the Cold War. That the fear of Russia and the exclusionary attitude toward Russia persist, driven largely by the United States and the derivative suspicion of Russia from the Cold War period, is problematic but not surprising.50</w:t>
      </w:r>
    </w:p>
    <w:p w14:paraId="754DAB11" w14:textId="77777777" w:rsidR="00096457" w:rsidRPr="00986A1E" w:rsidRDefault="00096457" w:rsidP="00096457">
      <w:pPr>
        <w:rPr>
          <w:sz w:val="16"/>
        </w:rPr>
      </w:pPr>
      <w:r w:rsidRPr="00986A1E">
        <w:rPr>
          <w:sz w:val="16"/>
        </w:rPr>
        <w:t xml:space="preserve">Russophobia in Western discourse has been written about, by Russians themselves - poets and writers - for nearly two centuries.51 Some have suggested that Russian fears of American </w:t>
      </w:r>
      <w:r w:rsidRPr="00986A1E">
        <w:rPr>
          <w:rStyle w:val="Emphasis"/>
          <w:highlight w:val="green"/>
        </w:rPr>
        <w:t>Russophobia</w:t>
      </w:r>
      <w:r w:rsidRPr="00986A1E">
        <w:rPr>
          <w:sz w:val="16"/>
          <w:highlight w:val="green"/>
        </w:rPr>
        <w:t xml:space="preserve"> </w:t>
      </w:r>
      <w:r w:rsidRPr="00986A1E">
        <w:rPr>
          <w:rStyle w:val="StyleUnderline"/>
          <w:highlight w:val="green"/>
        </w:rPr>
        <w:t>fuel</w:t>
      </w:r>
      <w:r w:rsidRPr="00986A1E">
        <w:rPr>
          <w:sz w:val="16"/>
        </w:rPr>
        <w:t xml:space="preserve"> a </w:t>
      </w:r>
      <w:r w:rsidRPr="00986A1E">
        <w:rPr>
          <w:rStyle w:val="Emphasis"/>
          <w:highlight w:val="green"/>
        </w:rPr>
        <w:t>siege mentality</w:t>
      </w:r>
      <w:r w:rsidRPr="00986A1E">
        <w:rPr>
          <w:sz w:val="16"/>
        </w:rPr>
        <w:t xml:space="preserve"> present within Moscow since the end of the Cold War. Russophobia has had an impact; it has influenced the manner in which Russia approaches its own relations with the West. Valentina Feklyunina confirms that the assumption of American Russophobia by Russians themselves has shaped Russia’s self perception, and more importantly it has shaped Russia’s expectations for how foreign nations will engage with them. 52 Russian leaders anticipate anti-Russianism in their dealings with the West, which shapes </w:t>
      </w:r>
      <w:r w:rsidRPr="00986A1E">
        <w:rPr>
          <w:rStyle w:val="StyleUnderline"/>
          <w:highlight w:val="green"/>
        </w:rPr>
        <w:t>and perpetuate</w:t>
      </w:r>
      <w:r w:rsidRPr="00986A1E">
        <w:rPr>
          <w:sz w:val="16"/>
        </w:rPr>
        <w:t xml:space="preserve"> an “</w:t>
      </w:r>
      <w:r w:rsidRPr="00986A1E">
        <w:rPr>
          <w:rStyle w:val="Emphasis"/>
          <w:highlight w:val="green"/>
        </w:rPr>
        <w:t>us vs. them” discourse</w:t>
      </w:r>
      <w:r w:rsidRPr="00986A1E">
        <w:rPr>
          <w:sz w:val="16"/>
        </w:rPr>
        <w:t xml:space="preserve"> among Russian decision makers that may be </w:t>
      </w:r>
      <w:r w:rsidRPr="00986A1E">
        <w:rPr>
          <w:rStyle w:val="Emphasis"/>
          <w:highlight w:val="green"/>
        </w:rPr>
        <w:t>reinforcing</w:t>
      </w:r>
      <w:r w:rsidRPr="00986A1E">
        <w:rPr>
          <w:sz w:val="16"/>
        </w:rPr>
        <w:t xml:space="preserve"> the narrative of </w:t>
      </w:r>
      <w:r w:rsidRPr="00986A1E">
        <w:rPr>
          <w:rStyle w:val="Emphasis"/>
          <w:highlight w:val="green"/>
        </w:rPr>
        <w:t>fear</w:t>
      </w:r>
      <w:r w:rsidRPr="00986A1E">
        <w:rPr>
          <w:sz w:val="16"/>
        </w:rPr>
        <w:t xml:space="preserve"> in Washington.</w:t>
      </w:r>
    </w:p>
    <w:p w14:paraId="3FA8A5E9" w14:textId="77777777" w:rsidR="00096457" w:rsidRPr="00986A1E" w:rsidRDefault="00096457" w:rsidP="00096457">
      <w:pPr>
        <w:rPr>
          <w:sz w:val="16"/>
        </w:rPr>
      </w:pPr>
      <w:r w:rsidRPr="00986A1E">
        <w:rPr>
          <w:sz w:val="16"/>
        </w:rPr>
        <w:t xml:space="preserve">Russophobia ought not be confused with criticism of Russia. Heikki Luostarinen cautions that Finland, for example, no longer exhibits Russophobia, but that it remains free to offer social and political criticism.53 Russophobia is more than a disagreement or even competing values; in fact, during the Cold War, Russophobia took on what Luostarinen identifies as racist tones reflected in movies about the evils of the Soviet empire.54 The USSR was often cast not simply as the enemy, but as an evil villain, which justified its complete evisceration and for which no action taken toward this goal could be considered illegitimate. This demonization of the enemy may have parallels with the post 9/11 discourse about terrorist groups such as Al Qaeda and the Islamic State (IS). During the Cold War, hostilities with the Soviet Union gave way to “fear, moral disgust and ignorance,” which were coupled with a lack of knowledge about the Soviet Union. Luostarinen explains that this enemy imaging involves the belief, by a cultural or political group and even a nation state itself, that one’s very security and fundamental values are purposefully and meaningfully threatened by the other.55 This enemy becomes essential to identity construction and may even serve some collective psychological need to perceive a threat for which a harsh response is justified. Externalizing a common threat can be essential to legitimizing a collective identity and historical experience. 56 This “us vs. them” narrative can feed a powerful nationalism, which can provide a context for behaviors that might otherwise be difficult to legitimize. This enemy construction can become ingrained as mythology among members of a society. </w:t>
      </w:r>
      <w:r w:rsidRPr="00986A1E">
        <w:rPr>
          <w:rStyle w:val="StyleUnderline"/>
        </w:rPr>
        <w:t>The “enemy image</w:t>
      </w:r>
      <w:r w:rsidRPr="00986A1E">
        <w:rPr>
          <w:sz w:val="16"/>
        </w:rPr>
        <w:t xml:space="preserve"> may </w:t>
      </w:r>
      <w:r w:rsidRPr="00986A1E">
        <w:rPr>
          <w:rStyle w:val="Emphasis"/>
        </w:rPr>
        <w:t>strengthen integration</w:t>
      </w:r>
      <w:r w:rsidRPr="00986A1E">
        <w:rPr>
          <w:sz w:val="16"/>
        </w:rPr>
        <w:t xml:space="preserve"> within a given group and moderate internal conflicts; it may help to bring the rank and file behind the group leaders; </w:t>
      </w:r>
      <w:r w:rsidRPr="00986A1E">
        <w:rPr>
          <w:rStyle w:val="StyleUnderline"/>
        </w:rPr>
        <w:t>it may</w:t>
      </w:r>
      <w:r w:rsidRPr="00986A1E">
        <w:rPr>
          <w:sz w:val="16"/>
        </w:rPr>
        <w:t xml:space="preserve"> be used (</w:t>
      </w:r>
      <w:r w:rsidRPr="00986A1E">
        <w:rPr>
          <w:rStyle w:val="Emphasis"/>
        </w:rPr>
        <w:t>scapegoat</w:t>
      </w:r>
      <w:r w:rsidRPr="00986A1E">
        <w:rPr>
          <w:sz w:val="16"/>
        </w:rPr>
        <w:t xml:space="preserve">) </w:t>
      </w:r>
      <w:r w:rsidRPr="00986A1E">
        <w:rPr>
          <w:rStyle w:val="StyleUnderline"/>
        </w:rPr>
        <w:t>to</w:t>
      </w:r>
      <w:r w:rsidRPr="00986A1E">
        <w:rPr>
          <w:sz w:val="16"/>
        </w:rPr>
        <w:t xml:space="preserve"> </w:t>
      </w:r>
      <w:r w:rsidRPr="00986A1E">
        <w:rPr>
          <w:rStyle w:val="StyleUnderline"/>
        </w:rPr>
        <w:t>explain</w:t>
      </w:r>
      <w:r w:rsidRPr="00986A1E">
        <w:rPr>
          <w:sz w:val="16"/>
        </w:rPr>
        <w:t xml:space="preserve"> </w:t>
      </w:r>
      <w:r w:rsidRPr="00986A1E">
        <w:rPr>
          <w:rStyle w:val="Emphasis"/>
        </w:rPr>
        <w:t>any injustices</w:t>
      </w:r>
      <w:r w:rsidRPr="00986A1E">
        <w:rPr>
          <w:sz w:val="16"/>
        </w:rPr>
        <w:t xml:space="preserve"> within the group.”57</w:t>
      </w:r>
    </w:p>
    <w:p w14:paraId="43F1A380" w14:textId="77777777" w:rsidR="00096457" w:rsidRPr="00986A1E" w:rsidRDefault="00096457" w:rsidP="00096457">
      <w:pPr>
        <w:rPr>
          <w:sz w:val="16"/>
        </w:rPr>
      </w:pPr>
      <w:r w:rsidRPr="00986A1E">
        <w:rPr>
          <w:sz w:val="16"/>
        </w:rPr>
        <w:t xml:space="preserve">Luostarinen is careful to note that the construction of an enemy image does not mean that the so-called enemy itself is not guilty of actions that contribute to its demonization. The construction of an enemy image of Russia stems largely from the very real fact that, for centuries, Russia has stood for much of what Western values opposed: “autocracy, national repression, and conservatism” and later “radicalism and social revolution.”58 Fear of Russian aggression has been in place since the 16th Century, blossoming alongside the growth of Russian power.59 But this </w:t>
      </w:r>
      <w:r w:rsidRPr="00986A1E">
        <w:rPr>
          <w:rStyle w:val="Emphasis"/>
          <w:highlight w:val="green"/>
        </w:rPr>
        <w:t>fear</w:t>
      </w:r>
      <w:r w:rsidRPr="00986A1E">
        <w:rPr>
          <w:sz w:val="16"/>
        </w:rPr>
        <w:t xml:space="preserve"> was coupled with the racist view of Russians as an inferior, inherently violent race that could not be trusted, thereby necessitating the conclusion that peaceful coexistence could not be countenanced; mistrust of the Russian leadership </w:t>
      </w:r>
      <w:r w:rsidRPr="00986A1E">
        <w:rPr>
          <w:rStyle w:val="Emphasis"/>
          <w:highlight w:val="green"/>
        </w:rPr>
        <w:t>transformed into</w:t>
      </w:r>
      <w:r w:rsidRPr="00986A1E">
        <w:rPr>
          <w:sz w:val="16"/>
        </w:rPr>
        <w:t xml:space="preserve"> a </w:t>
      </w:r>
      <w:r w:rsidRPr="00986A1E">
        <w:rPr>
          <w:rStyle w:val="Emphasis"/>
          <w:highlight w:val="green"/>
        </w:rPr>
        <w:t>cultural</w:t>
      </w:r>
      <w:r w:rsidRPr="00986A1E">
        <w:rPr>
          <w:rStyle w:val="Emphasis"/>
        </w:rPr>
        <w:t xml:space="preserve"> </w:t>
      </w:r>
      <w:r w:rsidRPr="00986A1E">
        <w:rPr>
          <w:rStyle w:val="Emphasis"/>
          <w:highlight w:val="green"/>
        </w:rPr>
        <w:t>loathing</w:t>
      </w:r>
      <w:r w:rsidRPr="00986A1E">
        <w:rPr>
          <w:sz w:val="16"/>
        </w:rPr>
        <w:t xml:space="preserve"> of Russians themselves.60 John Gleason describes as deep seated fear or dislike of Russia, which is the result of misunderstanding of Russian history and culture, rooted in “competitive imperial ambitions.” 61 Gleason notes that it may be a natural inclination to fear that which we know the least,62 which could help to explain the presence of Russophobia in earlier periods when connection with cultures across the globe was a rare occurrence. It does far less to explain the persistence of Russophobia in a time in which, notwithstanding the warnings of Samuel Huntington and others for whom cultural difference is a basis for conflict,63 contemporary access to a diversity of cultures can prompt cultural awareness, acceptance, and even fusion. This does not appear to be the case with American views of Russia, which remain imbued with an air of repugnance in which even minor differences take on elevated significance.</w:t>
      </w:r>
    </w:p>
    <w:p w14:paraId="281A46C2" w14:textId="77777777" w:rsidR="00096457" w:rsidRPr="00C8678B" w:rsidRDefault="00096457" w:rsidP="00096457">
      <w:pPr>
        <w:pStyle w:val="Heading4"/>
      </w:pPr>
      <w:r>
        <w:t>China war t/c</w:t>
      </w:r>
    </w:p>
    <w:p w14:paraId="1319517A" w14:textId="77777777" w:rsidR="00096457" w:rsidRPr="00C8678B" w:rsidRDefault="00096457" w:rsidP="00096457">
      <w:r w:rsidRPr="00C8678B">
        <w:rPr>
          <w:rStyle w:val="Style13ptBold"/>
        </w:rPr>
        <w:t xml:space="preserve">Dyer-Witheford and Matviyenko, 19 </w:t>
      </w:r>
      <w:r w:rsidRPr="00C8678B">
        <w:t>[Nick Dyer-Witheford is an author, and associate professor at the University of Western Ontario in the Faculty of Information and Media Studies. His area of study primarily focuses on the rise of technology and the internet, as well as their continuous impact on modern society and Svitlana Matviyenko is an Assistant Professor of Critical Media Analysis in the School of Communication, “Cyberwar and Revolution: Digital Subterfuge in Global Capitalism,” 2019, University of Minnesota Press]//Townes</w:t>
      </w:r>
    </w:p>
    <w:p w14:paraId="4D57765C" w14:textId="77777777" w:rsidR="00096457" w:rsidRPr="00533E6D" w:rsidRDefault="00096457" w:rsidP="00096457">
      <w:pPr>
        <w:rPr>
          <w:sz w:val="16"/>
        </w:rPr>
      </w:pPr>
      <w:r w:rsidRPr="00533E6D">
        <w:rPr>
          <w:sz w:val="16"/>
        </w:rPr>
        <w:t xml:space="preserve">Although there is something to be said for all these perspectives, they overlook the one Bratton explicitly rejects: “superpower” conflict. Yet the period of </w:t>
      </w:r>
      <w:r w:rsidRPr="00533E6D">
        <w:rPr>
          <w:rStyle w:val="Emphasis"/>
          <w:highlight w:val="green"/>
        </w:rPr>
        <w:t>the “Sino-Google war” was</w:t>
      </w:r>
      <w:r w:rsidRPr="00533E6D">
        <w:rPr>
          <w:sz w:val="16"/>
          <w:highlight w:val="green"/>
        </w:rPr>
        <w:t xml:space="preserve"> </w:t>
      </w:r>
      <w:r w:rsidRPr="00533E6D">
        <w:rPr>
          <w:rStyle w:val="StyleUnderline"/>
          <w:highlight w:val="green"/>
        </w:rPr>
        <w:t>one of</w:t>
      </w:r>
      <w:r w:rsidRPr="00533E6D">
        <w:rPr>
          <w:sz w:val="16"/>
          <w:highlight w:val="green"/>
        </w:rPr>
        <w:t xml:space="preserve"> </w:t>
      </w:r>
      <w:r w:rsidRPr="00533E6D">
        <w:rPr>
          <w:rStyle w:val="Emphasis"/>
          <w:highlight w:val="green"/>
        </w:rPr>
        <w:t>mounting tensions</w:t>
      </w:r>
      <w:r w:rsidRPr="00533E6D">
        <w:rPr>
          <w:sz w:val="16"/>
        </w:rPr>
        <w:t xml:space="preserve"> between the United States and China, </w:t>
      </w:r>
      <w:r w:rsidRPr="00533E6D">
        <w:rPr>
          <w:rStyle w:val="StyleUnderline"/>
        </w:rPr>
        <w:t>including</w:t>
      </w:r>
      <w:r w:rsidRPr="00533E6D">
        <w:rPr>
          <w:sz w:val="16"/>
        </w:rPr>
        <w:t xml:space="preserve"> the unfolding aftermath of China’s earlier </w:t>
      </w:r>
      <w:r w:rsidRPr="00533E6D">
        <w:rPr>
          <w:rStyle w:val="StyleUnderline"/>
          <w:highlight w:val="green"/>
        </w:rPr>
        <w:t>capture of</w:t>
      </w:r>
      <w:r w:rsidRPr="00533E6D">
        <w:rPr>
          <w:rStyle w:val="StyleUnderline"/>
        </w:rPr>
        <w:t xml:space="preserve"> a U.S. spy </w:t>
      </w:r>
      <w:r w:rsidRPr="00533E6D">
        <w:rPr>
          <w:rStyle w:val="StyleUnderline"/>
          <w:highlight w:val="green"/>
        </w:rPr>
        <w:t>plane</w:t>
      </w:r>
      <w:r w:rsidRPr="00533E6D">
        <w:rPr>
          <w:sz w:val="16"/>
        </w:rPr>
        <w:t xml:space="preserve"> (Hersh 2010); </w:t>
      </w:r>
      <w:r w:rsidRPr="00533E6D">
        <w:rPr>
          <w:rStyle w:val="StyleUnderline"/>
        </w:rPr>
        <w:t xml:space="preserve">American </w:t>
      </w:r>
      <w:r w:rsidRPr="00533E6D">
        <w:rPr>
          <w:rStyle w:val="StyleUnderline"/>
          <w:highlight w:val="green"/>
        </w:rPr>
        <w:t>accusations of</w:t>
      </w:r>
      <w:r w:rsidRPr="00533E6D">
        <w:rPr>
          <w:sz w:val="16"/>
        </w:rPr>
        <w:t xml:space="preserve"> large-scale digital </w:t>
      </w:r>
      <w:r w:rsidRPr="00533E6D">
        <w:rPr>
          <w:rStyle w:val="StyleUnderline"/>
          <w:highlight w:val="green"/>
        </w:rPr>
        <w:t>espionage</w:t>
      </w:r>
      <w:r w:rsidRPr="00533E6D">
        <w:rPr>
          <w:sz w:val="16"/>
        </w:rPr>
        <w:t xml:space="preserve">, both economic and military, by Chinese hackers (Segal 2016); </w:t>
      </w:r>
      <w:r w:rsidRPr="00533E6D">
        <w:rPr>
          <w:rStyle w:val="StyleUnderline"/>
          <w:highlight w:val="green"/>
        </w:rPr>
        <w:t xml:space="preserve">NSA “implants” </w:t>
      </w:r>
      <w:r w:rsidRPr="00533E6D">
        <w:rPr>
          <w:rStyle w:val="StyleUnderline"/>
        </w:rPr>
        <w:t>in</w:t>
      </w:r>
      <w:r w:rsidRPr="00533E6D">
        <w:rPr>
          <w:sz w:val="16"/>
        </w:rPr>
        <w:t xml:space="preserve"> the networks of </w:t>
      </w:r>
      <w:r w:rsidRPr="00533E6D">
        <w:rPr>
          <w:rStyle w:val="StyleUnderline"/>
        </w:rPr>
        <w:t>China’s</w:t>
      </w:r>
      <w:r w:rsidRPr="00533E6D">
        <w:rPr>
          <w:sz w:val="16"/>
        </w:rPr>
        <w:t xml:space="preserve"> giant telecommunications </w:t>
      </w:r>
      <w:r w:rsidRPr="00533E6D">
        <w:rPr>
          <w:rStyle w:val="StyleUnderline"/>
        </w:rPr>
        <w:t>company</w:t>
      </w:r>
      <w:r w:rsidRPr="00533E6D">
        <w:rPr>
          <w:sz w:val="16"/>
        </w:rPr>
        <w:t xml:space="preserve"> (Hsu 2014); </w:t>
      </w:r>
      <w:r w:rsidRPr="00B85D92">
        <w:rPr>
          <w:rStyle w:val="StyleUnderline"/>
          <w:highlight w:val="green"/>
        </w:rPr>
        <w:t>and</w:t>
      </w:r>
      <w:r w:rsidRPr="00533E6D">
        <w:rPr>
          <w:sz w:val="16"/>
        </w:rPr>
        <w:t xml:space="preserve"> widespread </w:t>
      </w:r>
      <w:r w:rsidRPr="00B85D92">
        <w:rPr>
          <w:rStyle w:val="StyleUnderline"/>
          <w:highlight w:val="green"/>
        </w:rPr>
        <w:t>expectations</w:t>
      </w:r>
      <w:r w:rsidRPr="00533E6D">
        <w:rPr>
          <w:rStyle w:val="StyleUnderline"/>
        </w:rPr>
        <w:t xml:space="preserve"> that</w:t>
      </w:r>
      <w:r w:rsidRPr="00533E6D">
        <w:rPr>
          <w:sz w:val="16"/>
        </w:rPr>
        <w:t xml:space="preserve"> Sino-American tensions </w:t>
      </w:r>
      <w:r w:rsidRPr="00B85D92">
        <w:rPr>
          <w:rStyle w:val="StyleUnderline"/>
          <w:highlight w:val="green"/>
        </w:rPr>
        <w:t>could trigger</w:t>
      </w:r>
      <w:r w:rsidRPr="00533E6D">
        <w:rPr>
          <w:sz w:val="16"/>
        </w:rPr>
        <w:t xml:space="preserve"> the </w:t>
      </w:r>
      <w:r w:rsidRPr="00533E6D">
        <w:rPr>
          <w:rStyle w:val="StyleUnderline"/>
        </w:rPr>
        <w:t xml:space="preserve">first full-scale </w:t>
      </w:r>
      <w:r w:rsidRPr="00B85D92">
        <w:rPr>
          <w:rStyle w:val="StyleUnderline"/>
          <w:highlight w:val="green"/>
        </w:rPr>
        <w:t>cyberwar</w:t>
      </w:r>
      <w:r w:rsidRPr="00533E6D">
        <w:rPr>
          <w:sz w:val="16"/>
        </w:rPr>
        <w:t xml:space="preserve"> (expectations still widely held, even if Russia has lately publicly supplanted China as an object of U.S. suspicions). In this context, it is hardly surprising that the issue of a giant U.S. internet company </w:t>
      </w:r>
      <w:r w:rsidRPr="00B85D92">
        <w:rPr>
          <w:sz w:val="16"/>
        </w:rPr>
        <w:t xml:space="preserve">not only </w:t>
      </w:r>
      <w:r w:rsidRPr="00B85D92">
        <w:rPr>
          <w:rStyle w:val="Emphasis"/>
        </w:rPr>
        <w:t>skirting</w:t>
      </w:r>
      <w:r w:rsidRPr="00B85D92">
        <w:rPr>
          <w:sz w:val="16"/>
        </w:rPr>
        <w:t xml:space="preserve"> China’s </w:t>
      </w:r>
      <w:r w:rsidRPr="00B85D92">
        <w:rPr>
          <w:rStyle w:val="Emphasis"/>
        </w:rPr>
        <w:t>Great Firewall</w:t>
      </w:r>
      <w:r w:rsidRPr="00B85D92">
        <w:rPr>
          <w:sz w:val="16"/>
        </w:rPr>
        <w:t xml:space="preserve"> but also </w:t>
      </w:r>
      <w:r w:rsidRPr="00B85D92">
        <w:rPr>
          <w:rStyle w:val="StyleUnderline"/>
        </w:rPr>
        <w:t>amassing</w:t>
      </w:r>
      <w:r w:rsidRPr="00B85D92">
        <w:rPr>
          <w:sz w:val="16"/>
        </w:rPr>
        <w:t xml:space="preserve"> massive </w:t>
      </w:r>
      <w:r w:rsidRPr="00B85D92">
        <w:rPr>
          <w:rStyle w:val="Emphasis"/>
        </w:rPr>
        <w:t>information about</w:t>
      </w:r>
      <w:r w:rsidRPr="00B85D92">
        <w:rPr>
          <w:sz w:val="16"/>
        </w:rPr>
        <w:t xml:space="preserve"> China’s </w:t>
      </w:r>
      <w:r w:rsidRPr="00B85D92">
        <w:rPr>
          <w:rStyle w:val="Emphasis"/>
        </w:rPr>
        <w:t>data subjects</w:t>
      </w:r>
      <w:r w:rsidRPr="00B85D92">
        <w:rPr>
          <w:sz w:val="16"/>
        </w:rPr>
        <w:t xml:space="preserve">, and establishing itself as gateway to global networks, </w:t>
      </w:r>
      <w:r w:rsidRPr="00B85D92">
        <w:rPr>
          <w:rStyle w:val="StyleUnderline"/>
        </w:rPr>
        <w:t xml:space="preserve">was </w:t>
      </w:r>
      <w:r w:rsidRPr="00B85D92">
        <w:rPr>
          <w:rStyle w:val="Emphasis"/>
        </w:rPr>
        <w:t>extraordinarily tense</w:t>
      </w:r>
      <w:r w:rsidRPr="00B85D92">
        <w:rPr>
          <w:sz w:val="16"/>
        </w:rPr>
        <w:t>.9</w:t>
      </w:r>
    </w:p>
    <w:p w14:paraId="2F647460" w14:textId="77777777" w:rsidR="00096457" w:rsidRPr="00533E6D" w:rsidRDefault="00096457" w:rsidP="00096457">
      <w:pPr>
        <w:rPr>
          <w:sz w:val="16"/>
        </w:rPr>
      </w:pPr>
      <w:r w:rsidRPr="00533E6D">
        <w:rPr>
          <w:sz w:val="16"/>
        </w:rPr>
        <w:t xml:space="preserve">The more externally aggressive face of China’s cyberwarfare has been espionage against both state and corporate targets in the United States and other Western nations. Chinese hackers have been held responsible for some very large data breaches both in the U.S. Department of Defense and among military contractors. It is difficult to tell how much of this might be caused by </w:t>
      </w:r>
      <w:r w:rsidRPr="00533E6D">
        <w:rPr>
          <w:rStyle w:val="Emphasis"/>
          <w:highlight w:val="green"/>
        </w:rPr>
        <w:t>state operatives</w:t>
      </w:r>
      <w:r w:rsidRPr="00533E6D">
        <w:rPr>
          <w:sz w:val="16"/>
        </w:rPr>
        <w:t xml:space="preserve">, including People’s Liberation Army units, free enterprise </w:t>
      </w:r>
      <w:r w:rsidRPr="00533E6D">
        <w:rPr>
          <w:rStyle w:val="Emphasis"/>
          <w:highlight w:val="green"/>
        </w:rPr>
        <w:t>cybercriminals</w:t>
      </w:r>
      <w:r w:rsidRPr="00533E6D">
        <w:rPr>
          <w:sz w:val="16"/>
          <w:highlight w:val="green"/>
        </w:rPr>
        <w:t xml:space="preserve">, </w:t>
      </w:r>
      <w:r w:rsidRPr="00533E6D">
        <w:rPr>
          <w:rStyle w:val="StyleUnderline"/>
          <w:highlight w:val="green"/>
        </w:rPr>
        <w:t>or</w:t>
      </w:r>
      <w:r w:rsidRPr="00533E6D">
        <w:rPr>
          <w:sz w:val="16"/>
          <w:highlight w:val="green"/>
        </w:rPr>
        <w:t xml:space="preserve"> </w:t>
      </w:r>
      <w:r w:rsidRPr="00533E6D">
        <w:rPr>
          <w:rStyle w:val="Emphasis"/>
          <w:highlight w:val="green"/>
        </w:rPr>
        <w:t>patriotic hackers</w:t>
      </w:r>
      <w:r w:rsidRPr="00533E6D">
        <w:rPr>
          <w:sz w:val="16"/>
        </w:rPr>
        <w:t xml:space="preserve">; indeed, the Chinese state itself may struggle to </w:t>
      </w:r>
      <w:r w:rsidRPr="00533E6D">
        <w:rPr>
          <w:rStyle w:val="StyleUnderline"/>
        </w:rPr>
        <w:t>contain</w:t>
      </w:r>
      <w:r w:rsidRPr="00533E6D">
        <w:rPr>
          <w:sz w:val="16"/>
        </w:rPr>
        <w:t xml:space="preserve"> the </w:t>
      </w:r>
      <w:r w:rsidRPr="00533E6D">
        <w:rPr>
          <w:rStyle w:val="StyleUnderline"/>
        </w:rPr>
        <w:t>proliferation of</w:t>
      </w:r>
      <w:r w:rsidRPr="00533E6D">
        <w:rPr>
          <w:sz w:val="16"/>
        </w:rPr>
        <w:t xml:space="preserve"> crosscutting </w:t>
      </w:r>
      <w:r w:rsidRPr="00533E6D">
        <w:rPr>
          <w:rStyle w:val="Emphasis"/>
        </w:rPr>
        <w:t>hacking initiatives</w:t>
      </w:r>
      <w:r w:rsidRPr="00533E6D">
        <w:rPr>
          <w:sz w:val="16"/>
        </w:rPr>
        <w:t xml:space="preserve">. To the degree that such espionage is state sponsored, it seems to be aimed at information </w:t>
      </w:r>
      <w:r w:rsidRPr="00B85D92">
        <w:rPr>
          <w:rStyle w:val="StyleUnderline"/>
        </w:rPr>
        <w:t xml:space="preserve">to </w:t>
      </w:r>
      <w:r w:rsidRPr="00533E6D">
        <w:rPr>
          <w:rStyle w:val="StyleUnderline"/>
          <w:highlight w:val="green"/>
        </w:rPr>
        <w:t>bolster</w:t>
      </w:r>
      <w:r w:rsidRPr="00533E6D">
        <w:rPr>
          <w:sz w:val="16"/>
          <w:highlight w:val="green"/>
        </w:rPr>
        <w:t xml:space="preserve"> </w:t>
      </w:r>
      <w:r w:rsidRPr="00533E6D">
        <w:rPr>
          <w:rStyle w:val="Emphasis"/>
          <w:highlight w:val="green"/>
        </w:rPr>
        <w:t>military and technological progress</w:t>
      </w:r>
      <w:r w:rsidRPr="00533E6D">
        <w:rPr>
          <w:sz w:val="16"/>
        </w:rPr>
        <w:t>: as one commentator remarks, China has few such secrets the United States needs to hack (Lindsay 2014). How far the thefts translate into real industrial successes is dubious. Such hacking has abated since 2016, when the Obama administration complained vehemently, suggesting it may not have been rewarding enough to warrant major confrontation.10</w:t>
      </w:r>
    </w:p>
    <w:p w14:paraId="3BD14F42" w14:textId="77777777" w:rsidR="00096457" w:rsidRPr="00533E6D" w:rsidRDefault="00096457" w:rsidP="00096457">
      <w:pPr>
        <w:rPr>
          <w:sz w:val="16"/>
        </w:rPr>
      </w:pPr>
      <w:r w:rsidRPr="00533E6D">
        <w:rPr>
          <w:sz w:val="16"/>
        </w:rPr>
        <w:t xml:space="preserve">The People’s Liberation Army has, however, contemplated information warfare against a technologically superior adversary (i.e., the United States) for many years (Pufeng 1995; Liang and Xiangsui 1999). It operates special cyberwar units and espionage for specifically military purposes (Segal 2017). It is likely that some </w:t>
      </w:r>
      <w:r w:rsidRPr="00533E6D">
        <w:rPr>
          <w:rStyle w:val="StyleUnderline"/>
          <w:highlight w:val="green"/>
        </w:rPr>
        <w:t>senior officers see disruptions</w:t>
      </w:r>
      <w:r w:rsidRPr="00533E6D">
        <w:rPr>
          <w:sz w:val="16"/>
        </w:rPr>
        <w:t xml:space="preserve"> of an enemy’s digital networks </w:t>
      </w:r>
      <w:r w:rsidRPr="00533E6D">
        <w:rPr>
          <w:rStyle w:val="StyleUnderline"/>
          <w:highlight w:val="green"/>
        </w:rPr>
        <w:t>as</w:t>
      </w:r>
      <w:r w:rsidRPr="00533E6D">
        <w:rPr>
          <w:sz w:val="16"/>
        </w:rPr>
        <w:t xml:space="preserve"> a</w:t>
      </w:r>
      <w:r w:rsidRPr="00533E6D">
        <w:rPr>
          <w:sz w:val="16"/>
          <w:highlight w:val="green"/>
        </w:rPr>
        <w:t xml:space="preserve"> </w:t>
      </w:r>
      <w:r w:rsidRPr="00533E6D">
        <w:rPr>
          <w:rStyle w:val="Emphasis"/>
          <w:highlight w:val="green"/>
        </w:rPr>
        <w:t>decisive</w:t>
      </w:r>
      <w:r w:rsidRPr="00533E6D">
        <w:rPr>
          <w:sz w:val="16"/>
        </w:rPr>
        <w:t xml:space="preserve"> factor </w:t>
      </w:r>
      <w:r w:rsidRPr="00533E6D">
        <w:rPr>
          <w:rStyle w:val="StyleUnderline"/>
          <w:highlight w:val="green"/>
        </w:rPr>
        <w:t>in</w:t>
      </w:r>
      <w:r w:rsidRPr="00533E6D">
        <w:rPr>
          <w:sz w:val="16"/>
        </w:rPr>
        <w:t xml:space="preserve"> future armed </w:t>
      </w:r>
      <w:r w:rsidRPr="00533E6D">
        <w:rPr>
          <w:rStyle w:val="Emphasis"/>
          <w:highlight w:val="green"/>
        </w:rPr>
        <w:t>conflict</w:t>
      </w:r>
      <w:r w:rsidRPr="00533E6D">
        <w:rPr>
          <w:sz w:val="16"/>
        </w:rPr>
        <w:t>, an “assassin’s mace” to disable an otherwise more powerful antagonist by surprise offensive (Hambling 2009). Some observers believe China’s abilities to mobilize large numbers of militia-style hackers for auxiliary military purposes (Green 2016) to be a serious threat to its opponents. Others, skeptical about such forces’ technical proficiency, warn the greater danger may lie in a misplaced belief by China’s military in a firststrike digital strategy unlikely to succeed but certain to bring retaliation (Lindsay 2014).</w:t>
      </w:r>
    </w:p>
    <w:p w14:paraId="67DA5C48" w14:textId="77777777" w:rsidR="00096457" w:rsidRPr="00B85D92" w:rsidRDefault="00096457" w:rsidP="00096457">
      <w:pPr>
        <w:rPr>
          <w:sz w:val="16"/>
        </w:rPr>
      </w:pPr>
      <w:r w:rsidRPr="00B85D92">
        <w:rPr>
          <w:sz w:val="16"/>
        </w:rPr>
        <w:t xml:space="preserve">Although China has loomed large in U.S. cyberwar preparations, </w:t>
      </w:r>
      <w:r w:rsidRPr="00B85D92">
        <w:rPr>
          <w:rStyle w:val="Emphasis"/>
        </w:rPr>
        <w:t>the Russian Federation</w:t>
      </w:r>
      <w:r w:rsidRPr="00B85D92">
        <w:rPr>
          <w:sz w:val="16"/>
        </w:rPr>
        <w:t xml:space="preserve"> recently displaced it as military bête noire; the </w:t>
      </w:r>
      <w:r w:rsidRPr="00B85D92">
        <w:rPr>
          <w:rStyle w:val="StyleUnderline"/>
        </w:rPr>
        <w:t>exercise</w:t>
      </w:r>
      <w:r w:rsidRPr="00B85D92">
        <w:rPr>
          <w:sz w:val="16"/>
        </w:rPr>
        <w:t xml:space="preserve"> of its </w:t>
      </w:r>
      <w:r w:rsidRPr="00B85D92">
        <w:rPr>
          <w:rStyle w:val="Emphasis"/>
        </w:rPr>
        <w:t>cyberwar</w:t>
      </w:r>
      <w:r w:rsidRPr="00B85D92">
        <w:rPr>
          <w:sz w:val="16"/>
        </w:rPr>
        <w:t xml:space="preserve"> capacities has certainly been more dramatic. Despite the USSR’s overall failure to match U.S. networked computing capacities, </w:t>
      </w:r>
      <w:r w:rsidRPr="00B85D92">
        <w:rPr>
          <w:rStyle w:val="StyleUnderline"/>
        </w:rPr>
        <w:t>it had</w:t>
      </w:r>
      <w:r w:rsidRPr="00B85D92">
        <w:rPr>
          <w:sz w:val="16"/>
        </w:rPr>
        <w:t xml:space="preserve"> strong electronic battlefield training, outstanding </w:t>
      </w:r>
      <w:r w:rsidRPr="00B85D92">
        <w:rPr>
          <w:rStyle w:val="Emphasis"/>
        </w:rPr>
        <w:t>espionage</w:t>
      </w:r>
      <w:r w:rsidRPr="00B85D92">
        <w:rPr>
          <w:sz w:val="16"/>
        </w:rPr>
        <w:t xml:space="preserve"> and special operations units, </w:t>
      </w:r>
      <w:r w:rsidRPr="00B85D92">
        <w:rPr>
          <w:rStyle w:val="StyleUnderline"/>
        </w:rPr>
        <w:t>and</w:t>
      </w:r>
      <w:r w:rsidRPr="00B85D92">
        <w:rPr>
          <w:sz w:val="16"/>
        </w:rPr>
        <w:t xml:space="preserve"> an important body of </w:t>
      </w:r>
      <w:r w:rsidRPr="00B85D92">
        <w:rPr>
          <w:rStyle w:val="Emphasis"/>
        </w:rPr>
        <w:t>military doctrine</w:t>
      </w:r>
      <w:r w:rsidRPr="00B85D92">
        <w:rPr>
          <w:sz w:val="16"/>
        </w:rPr>
        <w:t xml:space="preserve"> </w:t>
      </w:r>
      <w:r w:rsidRPr="00B85D92">
        <w:rPr>
          <w:rStyle w:val="StyleUnderline"/>
        </w:rPr>
        <w:t>on</w:t>
      </w:r>
      <w:r w:rsidRPr="00B85D92">
        <w:rPr>
          <w:sz w:val="16"/>
        </w:rPr>
        <w:t xml:space="preserve"> the importance of propaganda and </w:t>
      </w:r>
      <w:r w:rsidRPr="00B85D92">
        <w:rPr>
          <w:rStyle w:val="StyleUnderline"/>
        </w:rPr>
        <w:t>psychological warfare</w:t>
      </w:r>
      <w:r w:rsidRPr="00B85D92">
        <w:rPr>
          <w:sz w:val="16"/>
        </w:rPr>
        <w:t xml:space="preserve"> in conflict with imperialist powers (Thomas 2000). Following the collapse of the Soviet regime and “shock therapy” marketization, Russia’s armed forces were demoralized and debilitated. However, with Putin’s reassertion of state powers and nationalist ideology, this legacy of information warfare was reactivated, encouraged by the security-force background of the president and many of his regime’s “new nobility,” as Putin’s successor on the position of director of the Federal Security Service (FSB) described the members of the principal security agency of Russia (Soldatov and Borogan 2011, 4–5). </w:t>
      </w:r>
      <w:r w:rsidRPr="00B85D92">
        <w:rPr>
          <w:rStyle w:val="StyleUnderline"/>
        </w:rPr>
        <w:t>This took place in</w:t>
      </w:r>
      <w:r w:rsidRPr="00B85D92">
        <w:rPr>
          <w:sz w:val="16"/>
        </w:rPr>
        <w:t xml:space="preserve"> a context of an </w:t>
      </w:r>
      <w:r w:rsidRPr="00B85D92">
        <w:rPr>
          <w:rStyle w:val="StyleUnderline"/>
        </w:rPr>
        <w:t>intensifying friction with</w:t>
      </w:r>
      <w:r w:rsidRPr="00B85D92">
        <w:rPr>
          <w:sz w:val="16"/>
        </w:rPr>
        <w:t xml:space="preserve"> the United States and </w:t>
      </w:r>
      <w:r w:rsidRPr="00B85D92">
        <w:rPr>
          <w:rStyle w:val="StyleUnderline"/>
        </w:rPr>
        <w:t>NATO over</w:t>
      </w:r>
      <w:r w:rsidRPr="00B85D92">
        <w:rPr>
          <w:sz w:val="16"/>
        </w:rPr>
        <w:t xml:space="preserve"> military and economic </w:t>
      </w:r>
      <w:r w:rsidRPr="00B85D92">
        <w:rPr>
          <w:rStyle w:val="Emphasis"/>
        </w:rPr>
        <w:t>influence</w:t>
      </w:r>
      <w:r w:rsidRPr="00B85D92">
        <w:rPr>
          <w:sz w:val="16"/>
        </w:rPr>
        <w:t xml:space="preserve">, most notably </w:t>
      </w:r>
      <w:r w:rsidRPr="00B85D92">
        <w:rPr>
          <w:rStyle w:val="StyleUnderline"/>
        </w:rPr>
        <w:t>in</w:t>
      </w:r>
      <w:r w:rsidRPr="00B85D92">
        <w:rPr>
          <w:sz w:val="16"/>
        </w:rPr>
        <w:t xml:space="preserve"> the </w:t>
      </w:r>
      <w:r w:rsidRPr="00B85D92">
        <w:rPr>
          <w:rStyle w:val="StyleUnderline"/>
        </w:rPr>
        <w:t>former</w:t>
      </w:r>
      <w:r w:rsidRPr="00B85D92">
        <w:rPr>
          <w:sz w:val="16"/>
        </w:rPr>
        <w:t xml:space="preserve"> Soviet </w:t>
      </w:r>
      <w:r w:rsidRPr="00B85D92">
        <w:rPr>
          <w:rStyle w:val="Emphasis"/>
        </w:rPr>
        <w:t>republics</w:t>
      </w:r>
      <w:r w:rsidRPr="00B85D92">
        <w:rPr>
          <w:sz w:val="16"/>
        </w:rPr>
        <w:t xml:space="preserve"> but also more widely.</w:t>
      </w:r>
    </w:p>
    <w:p w14:paraId="3F133709" w14:textId="77777777" w:rsidR="00096457" w:rsidRPr="00B85D92" w:rsidRDefault="00096457" w:rsidP="00096457">
      <w:pPr>
        <w:rPr>
          <w:sz w:val="16"/>
        </w:rPr>
      </w:pPr>
      <w:r w:rsidRPr="00B85D92">
        <w:rPr>
          <w:sz w:val="16"/>
        </w:rPr>
        <w:t>In 2013, a paper by the chief of Russia’s General Staff, General Valery Gerasimov (2013), gave consolidated expression to Russian military anxieties about U.S. expansion in the preceding decade. It depicts this as proceeding not only through regime-changing interventions in Yugoslavia in 1991, Afghanistan in 2001, and Iraq in 2003 but also through “</w:t>
      </w:r>
      <w:r w:rsidRPr="00B85D92">
        <w:rPr>
          <w:rStyle w:val="Emphasis"/>
        </w:rPr>
        <w:t>color revolutions</w:t>
      </w:r>
      <w:r w:rsidRPr="00B85D92">
        <w:rPr>
          <w:sz w:val="16"/>
        </w:rPr>
        <w:t xml:space="preserve">” </w:t>
      </w:r>
      <w:r w:rsidRPr="00B85D92">
        <w:rPr>
          <w:rStyle w:val="StyleUnderline"/>
        </w:rPr>
        <w:t>in which pro-Russian</w:t>
      </w:r>
      <w:r w:rsidRPr="00B85D92">
        <w:rPr>
          <w:sz w:val="16"/>
        </w:rPr>
        <w:t xml:space="preserve"> </w:t>
      </w:r>
      <w:r w:rsidRPr="00B85D92">
        <w:rPr>
          <w:rStyle w:val="Emphasis"/>
        </w:rPr>
        <w:t>governments</w:t>
      </w:r>
      <w:r w:rsidRPr="00B85D92">
        <w:rPr>
          <w:sz w:val="16"/>
        </w:rPr>
        <w:t xml:space="preserve"> </w:t>
      </w:r>
      <w:r w:rsidRPr="00B85D92">
        <w:rPr>
          <w:rStyle w:val="StyleUnderline"/>
        </w:rPr>
        <w:t>were ejected by</w:t>
      </w:r>
      <w:r w:rsidRPr="00B85D92">
        <w:rPr>
          <w:sz w:val="16"/>
        </w:rPr>
        <w:t xml:space="preserve"> nationalist, but also broadly </w:t>
      </w:r>
      <w:r w:rsidRPr="00B85D92">
        <w:rPr>
          <w:rStyle w:val="Emphasis"/>
        </w:rPr>
        <w:t>pro-Western</w:t>
      </w:r>
      <w:r w:rsidRPr="00B85D92">
        <w:rPr>
          <w:sz w:val="16"/>
        </w:rPr>
        <w:t xml:space="preserve">, liberal </w:t>
      </w:r>
      <w:r w:rsidRPr="00B85D92">
        <w:rPr>
          <w:rStyle w:val="StyleUnderline"/>
        </w:rPr>
        <w:t>uprisings</w:t>
      </w:r>
      <w:r w:rsidRPr="00B85D92">
        <w:rPr>
          <w:sz w:val="16"/>
        </w:rPr>
        <w:t xml:space="preserve">. These revolutions—in Eastern Europe, Central Asia, and, during the Arab Spring, the Middle East—are in the eyes of Gerasimov and other senior Russian military officials </w:t>
      </w:r>
      <w:r w:rsidRPr="00B85D92">
        <w:rPr>
          <w:rStyle w:val="StyleUnderline"/>
        </w:rPr>
        <w:t>fostered by</w:t>
      </w:r>
      <w:r w:rsidRPr="00B85D92">
        <w:rPr>
          <w:sz w:val="16"/>
        </w:rPr>
        <w:t xml:space="preserve"> the United </w:t>
      </w:r>
      <w:r w:rsidRPr="00B85D92">
        <w:rPr>
          <w:rStyle w:val="Emphasis"/>
        </w:rPr>
        <w:t>States</w:t>
      </w:r>
      <w:r w:rsidRPr="00B85D92">
        <w:rPr>
          <w:sz w:val="16"/>
        </w:rPr>
        <w:t xml:space="preserve"> and NATO </w:t>
      </w:r>
      <w:r w:rsidRPr="00B85D92">
        <w:rPr>
          <w:rStyle w:val="StyleUnderline"/>
        </w:rPr>
        <w:t>through</w:t>
      </w:r>
      <w:r w:rsidRPr="00B85D92">
        <w:rPr>
          <w:sz w:val="16"/>
        </w:rPr>
        <w:t xml:space="preserve"> media such as the BBC and </w:t>
      </w:r>
      <w:r w:rsidRPr="00B85D92">
        <w:rPr>
          <w:rStyle w:val="StyleUnderline"/>
        </w:rPr>
        <w:t>CNN</w:t>
      </w:r>
      <w:r w:rsidRPr="00B85D92">
        <w:rPr>
          <w:sz w:val="16"/>
        </w:rPr>
        <w:t xml:space="preserve">; NGOs and social movements assisted by the U.S. </w:t>
      </w:r>
      <w:r w:rsidRPr="00B85D92">
        <w:rPr>
          <w:rStyle w:val="Emphasis"/>
        </w:rPr>
        <w:t>State Department</w:t>
      </w:r>
      <w:r w:rsidRPr="00B85D92">
        <w:rPr>
          <w:sz w:val="16"/>
        </w:rPr>
        <w:t>, the U.S. Agency for International Development (</w:t>
      </w:r>
      <w:r w:rsidRPr="00B85D92">
        <w:rPr>
          <w:rStyle w:val="Emphasis"/>
        </w:rPr>
        <w:t>USAID</w:t>
      </w:r>
      <w:r w:rsidRPr="00B85D92">
        <w:rPr>
          <w:sz w:val="16"/>
        </w:rPr>
        <w:t xml:space="preserve">), </w:t>
      </w:r>
      <w:r w:rsidRPr="00B85D92">
        <w:rPr>
          <w:rStyle w:val="StyleUnderline"/>
        </w:rPr>
        <w:t>and</w:t>
      </w:r>
      <w:r w:rsidRPr="00B85D92">
        <w:rPr>
          <w:sz w:val="16"/>
        </w:rPr>
        <w:t xml:space="preserve"> the National Endowment for Democracy; and, most recently, social media in “</w:t>
      </w:r>
      <w:r w:rsidRPr="00B85D92">
        <w:rPr>
          <w:rStyle w:val="Emphasis"/>
        </w:rPr>
        <w:t>Facebook Revolutions</w:t>
      </w:r>
      <w:r w:rsidRPr="00B85D92">
        <w:rPr>
          <w:sz w:val="16"/>
        </w:rPr>
        <w:t>” (Cordesman 2014; Bartles 2016). While Gerasimov’s proposed answer includes a buildup by Russia of high-technology weaponry similar to that of the United States, it places special emphasis on combining conventional forces with special operations, diplomatic and economic pressures, and activities in “information space,” with the latter elements predominating over the purely military ones in a ratio of four to one, a mix that has been widely dubbed “hybrid” or “nonlinear” warfare (Galeotti 2014).</w:t>
      </w:r>
    </w:p>
    <w:p w14:paraId="5F3317EE" w14:textId="77777777" w:rsidR="00096457" w:rsidRPr="00533E6D" w:rsidRDefault="00096457" w:rsidP="00096457">
      <w:pPr>
        <w:rPr>
          <w:sz w:val="16"/>
        </w:rPr>
      </w:pPr>
      <w:r w:rsidRPr="00B85D92">
        <w:rPr>
          <w:sz w:val="16"/>
        </w:rPr>
        <w:t>The so-called Gerasimov doctrine articulates a gradual evolution of Russian military practice, through a series of events that in Western eyes are often seen as flaming beacons of approaching cyberwar: the 2007 cyberattack on Estonia, precipitated by a conflict over the removal of the Bronze Soldier monument; the Soviet World War II memorial in Tallinn; digital attacks combined with military operations in the 2008 Russian intervention in Georgia (Deibert and Rohozinski 2012); and (shortly after the publication of Gerasimov’s paper) a stream of hacks and digital propaganda operations in the long crisis of Ukraine, from the 2013 Maidan uprising through the 2014 annexation of Crimea and the protracted war in the Donbas (Darczewska 2014a, 2014b; Greenberg 2017b). Although in the West, this sequence is often interpreted as a manifestation of carefully thought out Machiavellian strategy, its development may have been more haphazard and experimental (Patrikarakos 2017);11 however, a characteristic repertoire of tactics, variously permutated, is recognizable.</w:t>
      </w:r>
    </w:p>
    <w:p w14:paraId="4629E020" w14:textId="77777777" w:rsidR="00096457" w:rsidRPr="00533E6D" w:rsidRDefault="00096457" w:rsidP="00096457">
      <w:pPr>
        <w:rPr>
          <w:sz w:val="16"/>
        </w:rPr>
      </w:pPr>
      <w:r w:rsidRPr="00533E6D">
        <w:rPr>
          <w:sz w:val="16"/>
        </w:rPr>
        <w:t xml:space="preserve">These include the digital dissemination of pro-Russian information and disinformation, closely orchestrated with that on other media outlets, such as Russia Today and Sputnik News, by “troll armies” either by paid (albeit at arm’s length) state employees, most notoriously from the St. Petersburg Internet Research Agency, or by patriotic hackers for whom the Russian state could disavow any direct responsibility (Morozov 2008). These human agents are often combined with chatbots for automated propagation of messages. Alongside these operations, harder forms of hacking occur, including defacements of government and corporate websites, intrusions into and information thefts from networks of governmental and private-sector institutions, or disabling malware attacks on media systems or electricity grids. All of </w:t>
      </w:r>
      <w:r w:rsidRPr="00533E6D">
        <w:rPr>
          <w:rStyle w:val="StyleUnderline"/>
          <w:highlight w:val="green"/>
        </w:rPr>
        <w:t>this</w:t>
      </w:r>
      <w:r w:rsidRPr="00533E6D">
        <w:rPr>
          <w:sz w:val="16"/>
        </w:rPr>
        <w:t xml:space="preserve"> can </w:t>
      </w:r>
      <w:r w:rsidRPr="00533E6D">
        <w:rPr>
          <w:rStyle w:val="StyleUnderline"/>
          <w:highlight w:val="green"/>
        </w:rPr>
        <w:t>occur alongside</w:t>
      </w:r>
      <w:r w:rsidRPr="00533E6D">
        <w:rPr>
          <w:sz w:val="16"/>
        </w:rPr>
        <w:t xml:space="preserve"> conventional, paramilitary, or proxy </w:t>
      </w:r>
      <w:r w:rsidRPr="00533E6D">
        <w:rPr>
          <w:rStyle w:val="Emphasis"/>
          <w:highlight w:val="green"/>
        </w:rPr>
        <w:t>military actions</w:t>
      </w:r>
      <w:r w:rsidRPr="00533E6D">
        <w:rPr>
          <w:sz w:val="16"/>
        </w:rPr>
        <w:t>, which digital propaganda denies, justifies, or mystifies with an indecipherable multiplication of conflicting stories. These external manifestations of information or cyberwar are set alongside the Russian Federation’s authoritarian regime of domestic governmental information control that, while not as comprehensive as China’s, combines extensive targeted internet surveillance of dissenters and investigative journalists (at high risk from state security forces and shadow assassins) with blacklisting of selected websites for “extreme content” and the self-censorship and regime promotion of private media outlets owned by state-aligned oligarchs (Soldatov and Borogan 2011; Maréchal 2017).</w:t>
      </w:r>
    </w:p>
    <w:p w14:paraId="4F87FD39" w14:textId="77777777" w:rsidR="00096457" w:rsidRPr="00533E6D" w:rsidRDefault="00096457" w:rsidP="00096457">
      <w:pPr>
        <w:rPr>
          <w:sz w:val="16"/>
        </w:rPr>
      </w:pPr>
      <w:r w:rsidRPr="00533E6D">
        <w:rPr>
          <w:sz w:val="16"/>
        </w:rPr>
        <w:t>The relations between the U.S., Chinese, and Russian states are not symmetrical: for all the West’s loud alarms about Russia’s trolls or China’s hackers, it is unlikely that those states’ resources currently match the long-accumulated and deeply budgeted technoscientific cyberwar expertise of the United States, so strikingly demonstrated with Stuxnet. Moreover, the clashes of the United States, China, and Russia by no means cover the rapidly expanding “dark territory” of contemporary interstate cyberwar (Kaplan 2016). Their conflicts intersect with those of their respective allies: Israel, Saudi Arabia, Iran, Palestine, North Korea, Pakistan, India, and other nations engaged in invisible battles with autonomous and independently dangerous dynamics. Nonetheless, our survey of the three great cyberwar powers gives some sense of the arsenals of virtual weaponry states currently deploy, the interdependence of cyberoffense and cyberdefense, and the intensifying fusion of cyber- and conventional warfare.</w:t>
      </w:r>
    </w:p>
    <w:p w14:paraId="2F0A4621" w14:textId="77777777" w:rsidR="00096457" w:rsidRPr="00533E6D" w:rsidRDefault="00096457" w:rsidP="00096457">
      <w:pPr>
        <w:rPr>
          <w:sz w:val="16"/>
        </w:rPr>
      </w:pPr>
      <w:r w:rsidRPr="00533E6D">
        <w:rPr>
          <w:sz w:val="16"/>
        </w:rPr>
        <w:t xml:space="preserve">It also charts a triangle of state relations from which many today fear there is emerging the long-unthinkable possibility of armed conflict between great powers, “the next war” (Economist 2018), to which today’s cyberwars would be a prelude. As we have already indicated, characterization of the current situation as a “New Cold War,” with its invocation of an ideological collision of rival world projects, is misleading. The contenders are capitalist regimes, or regimes fast becoming capitalist, including both the victors of the old Cold War and the postsocialist states in which the communist project, widely corrupted by ruling elites who turned the state apparatus against their own people, capitulated to or compromised with the world market. They are encounters between a still dominant imperial hegemon (the United States) and rising (China) or declining (Russia) rivals.12 If cyberwar is cold war, it is intercapitalist cold war, a semicovert manifestation of hostilities fought out, no longer between imperial capital and state socialism, but between differently nuanced but commonly oligarchic blocs of neoliberal (the United States), kleptocratic (Russia), and authoritarian state (China) capital, in which the </w:t>
      </w:r>
      <w:r w:rsidRPr="00533E6D">
        <w:rPr>
          <w:rStyle w:val="Emphasis"/>
          <w:highlight w:val="green"/>
        </w:rPr>
        <w:t>cybernetic weapons</w:t>
      </w:r>
      <w:r w:rsidRPr="00533E6D">
        <w:rPr>
          <w:sz w:val="16"/>
        </w:rPr>
        <w:t xml:space="preserve"> </w:t>
      </w:r>
      <w:r w:rsidRPr="00533E6D">
        <w:rPr>
          <w:rStyle w:val="StyleUnderline"/>
          <w:highlight w:val="green"/>
        </w:rPr>
        <w:t>that</w:t>
      </w:r>
      <w:r w:rsidRPr="00533E6D">
        <w:rPr>
          <w:sz w:val="16"/>
        </w:rPr>
        <w:t xml:space="preserve"> once </w:t>
      </w:r>
      <w:r w:rsidRPr="00533E6D">
        <w:rPr>
          <w:rStyle w:val="StyleUnderline"/>
          <w:highlight w:val="green"/>
        </w:rPr>
        <w:t>gave</w:t>
      </w:r>
      <w:r w:rsidRPr="00533E6D">
        <w:rPr>
          <w:sz w:val="16"/>
        </w:rPr>
        <w:t xml:space="preserve"> the United </w:t>
      </w:r>
      <w:r w:rsidRPr="00533E6D">
        <w:rPr>
          <w:rStyle w:val="StyleUnderline"/>
          <w:highlight w:val="green"/>
        </w:rPr>
        <w:t>States</w:t>
      </w:r>
      <w:r w:rsidRPr="00533E6D">
        <w:rPr>
          <w:sz w:val="16"/>
        </w:rPr>
        <w:t xml:space="preserve"> its </w:t>
      </w:r>
      <w:r w:rsidRPr="00533E6D">
        <w:rPr>
          <w:rStyle w:val="StyleUnderline"/>
          <w:highlight w:val="green"/>
        </w:rPr>
        <w:t>dominance are turned</w:t>
      </w:r>
      <w:r w:rsidRPr="00533E6D">
        <w:rPr>
          <w:sz w:val="16"/>
        </w:rPr>
        <w:t xml:space="preserve"> against it </w:t>
      </w:r>
      <w:r w:rsidRPr="00533E6D">
        <w:rPr>
          <w:rStyle w:val="Emphasis"/>
          <w:highlight w:val="green"/>
        </w:rPr>
        <w:t>by competitors</w:t>
      </w:r>
      <w:r w:rsidRPr="00533E6D">
        <w:rPr>
          <w:sz w:val="16"/>
        </w:rPr>
        <w:t xml:space="preserve">, ascending or descending, in conflicts that spectrally </w:t>
      </w:r>
      <w:r w:rsidRPr="00B85D92">
        <w:rPr>
          <w:rStyle w:val="Emphasis"/>
          <w:highlight w:val="green"/>
        </w:rPr>
        <w:t>reanimate</w:t>
      </w:r>
      <w:r w:rsidRPr="00533E6D">
        <w:rPr>
          <w:sz w:val="16"/>
        </w:rPr>
        <w:t xml:space="preserve"> the sentiments of the capitalist/socialist </w:t>
      </w:r>
      <w:r w:rsidRPr="00B85D92">
        <w:rPr>
          <w:rStyle w:val="Emphasis"/>
          <w:highlight w:val="green"/>
        </w:rPr>
        <w:t>hostility</w:t>
      </w:r>
      <w:r w:rsidRPr="00533E6D">
        <w:rPr>
          <w:sz w:val="16"/>
        </w:rPr>
        <w:t xml:space="preserve">, even while the protagonists are commonly </w:t>
      </w:r>
      <w:r w:rsidRPr="00B85D92">
        <w:rPr>
          <w:rStyle w:val="Emphasis"/>
          <w:highlight w:val="green"/>
        </w:rPr>
        <w:t>subsumed within</w:t>
      </w:r>
      <w:r w:rsidRPr="00533E6D">
        <w:rPr>
          <w:sz w:val="16"/>
        </w:rPr>
        <w:t xml:space="preserve"> a system of global </w:t>
      </w:r>
      <w:r w:rsidRPr="00B85D92">
        <w:rPr>
          <w:rStyle w:val="Emphasis"/>
          <w:highlight w:val="green"/>
        </w:rPr>
        <w:t>commodification</w:t>
      </w:r>
      <w:r w:rsidRPr="00533E6D">
        <w:rPr>
          <w:sz w:val="16"/>
        </w:rPr>
        <w:t>. It is a harvest of dragon’s teeth.</w:t>
      </w:r>
    </w:p>
    <w:p w14:paraId="38313256" w14:textId="77777777" w:rsidR="00096457" w:rsidRDefault="00096457" w:rsidP="00096457">
      <w:pPr>
        <w:pStyle w:val="Heading4"/>
      </w:pPr>
      <w:r>
        <w:t>Russia conflict</w:t>
      </w:r>
    </w:p>
    <w:p w14:paraId="5264D89F" w14:textId="77777777" w:rsidR="00096457" w:rsidRPr="00B85D92" w:rsidRDefault="00096457" w:rsidP="00096457">
      <w:r w:rsidRPr="00C8678B">
        <w:rPr>
          <w:rStyle w:val="Style13ptBold"/>
        </w:rPr>
        <w:t xml:space="preserve">Dyer-Witheford and Matviyenko, 19 </w:t>
      </w:r>
      <w:r w:rsidRPr="00C8678B">
        <w:t>[Nick Dyer-Witheford is an author, and associate professor at the University of Western Ontario in the Faculty of Information and Media Studies. His area of study primarily focuses on the rise of technology and the internet, as well as their continuous impact on modern society and Svitlana Matviyenko is an Assistant Professor of Critical Media Analysis in the School of Communication, “Cyberwar and Revolution: Digital Subterfuge in Global Capitalism,” 2019, University of Minnesota Press]//Townes</w:t>
      </w:r>
    </w:p>
    <w:p w14:paraId="01D71B44" w14:textId="77777777" w:rsidR="00096457" w:rsidRPr="00533E6D" w:rsidRDefault="00096457" w:rsidP="00096457">
      <w:pPr>
        <w:rPr>
          <w:sz w:val="16"/>
        </w:rPr>
      </w:pPr>
      <w:r w:rsidRPr="00533E6D">
        <w:rPr>
          <w:sz w:val="16"/>
        </w:rPr>
        <w:t xml:space="preserve">Although China has loomed large in U.S. cyberwar preparations, </w:t>
      </w:r>
      <w:r w:rsidRPr="00533E6D">
        <w:rPr>
          <w:rStyle w:val="Emphasis"/>
          <w:highlight w:val="green"/>
        </w:rPr>
        <w:t>the Russian Federation</w:t>
      </w:r>
      <w:r w:rsidRPr="00533E6D">
        <w:rPr>
          <w:sz w:val="16"/>
        </w:rPr>
        <w:t xml:space="preserve"> recently displaced it as military bête noire; the </w:t>
      </w:r>
      <w:r w:rsidRPr="00533E6D">
        <w:rPr>
          <w:rStyle w:val="StyleUnderline"/>
          <w:highlight w:val="green"/>
        </w:rPr>
        <w:t>exercise</w:t>
      </w:r>
      <w:r w:rsidRPr="00533E6D">
        <w:rPr>
          <w:sz w:val="16"/>
        </w:rPr>
        <w:t xml:space="preserve"> of its </w:t>
      </w:r>
      <w:r w:rsidRPr="00533E6D">
        <w:rPr>
          <w:rStyle w:val="Emphasis"/>
          <w:highlight w:val="green"/>
        </w:rPr>
        <w:t>cyberwar</w:t>
      </w:r>
      <w:r w:rsidRPr="00533E6D">
        <w:rPr>
          <w:sz w:val="16"/>
        </w:rPr>
        <w:t xml:space="preserve"> capacities has certainly been more dramatic. Despite the USSR’s overall failure to match U.S. networked computing capacities, </w:t>
      </w:r>
      <w:r w:rsidRPr="00B85D92">
        <w:rPr>
          <w:rStyle w:val="StyleUnderline"/>
        </w:rPr>
        <w:t>it had</w:t>
      </w:r>
      <w:r w:rsidRPr="00B85D92">
        <w:rPr>
          <w:sz w:val="16"/>
        </w:rPr>
        <w:t xml:space="preserve"> strong electronic battlefield training, outstanding </w:t>
      </w:r>
      <w:r w:rsidRPr="00B85D92">
        <w:rPr>
          <w:rStyle w:val="Emphasis"/>
        </w:rPr>
        <w:t>espionage</w:t>
      </w:r>
      <w:r w:rsidRPr="00B85D92">
        <w:rPr>
          <w:sz w:val="16"/>
        </w:rPr>
        <w:t xml:space="preserve"> and special operations units, </w:t>
      </w:r>
      <w:r w:rsidRPr="00B85D92">
        <w:rPr>
          <w:rStyle w:val="StyleUnderline"/>
        </w:rPr>
        <w:t>and</w:t>
      </w:r>
      <w:r w:rsidRPr="00B85D92">
        <w:rPr>
          <w:sz w:val="16"/>
        </w:rPr>
        <w:t xml:space="preserve"> an important body of </w:t>
      </w:r>
      <w:r w:rsidRPr="00B85D92">
        <w:rPr>
          <w:rStyle w:val="Emphasis"/>
        </w:rPr>
        <w:t>military doctrine</w:t>
      </w:r>
      <w:r w:rsidRPr="00B85D92">
        <w:rPr>
          <w:sz w:val="16"/>
        </w:rPr>
        <w:t xml:space="preserve"> </w:t>
      </w:r>
      <w:r w:rsidRPr="00B85D92">
        <w:rPr>
          <w:rStyle w:val="StyleUnderline"/>
        </w:rPr>
        <w:t>on</w:t>
      </w:r>
      <w:r w:rsidRPr="00B85D92">
        <w:rPr>
          <w:sz w:val="16"/>
        </w:rPr>
        <w:t xml:space="preserve"> the importance of propaganda and </w:t>
      </w:r>
      <w:r w:rsidRPr="00B85D92">
        <w:rPr>
          <w:rStyle w:val="StyleUnderline"/>
        </w:rPr>
        <w:t>psychological warfare</w:t>
      </w:r>
      <w:r w:rsidRPr="00B85D92">
        <w:rPr>
          <w:sz w:val="16"/>
        </w:rPr>
        <w:t xml:space="preserve"> in conflict</w:t>
      </w:r>
      <w:r w:rsidRPr="00533E6D">
        <w:rPr>
          <w:sz w:val="16"/>
        </w:rPr>
        <w:t xml:space="preserve"> with imperialist powers (Thomas 2000). Following the collapse of the Soviet regime and “shock therapy” marketization, Russia’s armed forces were demoralized and debilitated. However, with Putin’s reassertion of state powers and nationalist ideology, this legacy of information warfare was reactivated, encouraged by the security-force background of the president and many of his regime’s “new nobility,” as Putin’s successor on the position of director of the Federal Security Service (FSB) described the members of the principal security agency of Russia (Soldatov and Borogan 2011, 4–5). </w:t>
      </w:r>
      <w:r w:rsidRPr="00B85D92">
        <w:rPr>
          <w:rStyle w:val="StyleUnderline"/>
        </w:rPr>
        <w:t xml:space="preserve">This took place </w:t>
      </w:r>
      <w:r w:rsidRPr="00B85D92">
        <w:rPr>
          <w:rStyle w:val="StyleUnderline"/>
          <w:highlight w:val="green"/>
        </w:rPr>
        <w:t>in</w:t>
      </w:r>
      <w:r w:rsidRPr="00B85D92">
        <w:rPr>
          <w:sz w:val="16"/>
        </w:rPr>
        <w:t xml:space="preserve"> a</w:t>
      </w:r>
      <w:r w:rsidRPr="00533E6D">
        <w:rPr>
          <w:sz w:val="16"/>
        </w:rPr>
        <w:t xml:space="preserve"> </w:t>
      </w:r>
      <w:r w:rsidRPr="00B85D92">
        <w:rPr>
          <w:rStyle w:val="Emphasis"/>
          <w:highlight w:val="green"/>
        </w:rPr>
        <w:t>context of</w:t>
      </w:r>
      <w:r w:rsidRPr="00533E6D">
        <w:rPr>
          <w:sz w:val="16"/>
        </w:rPr>
        <w:t xml:space="preserve"> an </w:t>
      </w:r>
      <w:r w:rsidRPr="00533E6D">
        <w:rPr>
          <w:rStyle w:val="StyleUnderline"/>
          <w:highlight w:val="green"/>
        </w:rPr>
        <w:t>intensifying friction with</w:t>
      </w:r>
      <w:r w:rsidRPr="00533E6D">
        <w:rPr>
          <w:sz w:val="16"/>
        </w:rPr>
        <w:t xml:space="preserve"> the United States and </w:t>
      </w:r>
      <w:r w:rsidRPr="00533E6D">
        <w:rPr>
          <w:rStyle w:val="StyleUnderline"/>
          <w:highlight w:val="green"/>
        </w:rPr>
        <w:t>NATO over</w:t>
      </w:r>
      <w:r w:rsidRPr="00533E6D">
        <w:rPr>
          <w:sz w:val="16"/>
        </w:rPr>
        <w:t xml:space="preserve"> military and economic </w:t>
      </w:r>
      <w:r w:rsidRPr="00533E6D">
        <w:rPr>
          <w:rStyle w:val="Emphasis"/>
          <w:highlight w:val="green"/>
        </w:rPr>
        <w:t>influence</w:t>
      </w:r>
      <w:r w:rsidRPr="00533E6D">
        <w:rPr>
          <w:sz w:val="16"/>
        </w:rPr>
        <w:t xml:space="preserve">, most notably </w:t>
      </w:r>
      <w:r w:rsidRPr="00533E6D">
        <w:rPr>
          <w:rStyle w:val="StyleUnderline"/>
          <w:highlight w:val="green"/>
        </w:rPr>
        <w:t>in</w:t>
      </w:r>
      <w:r w:rsidRPr="00533E6D">
        <w:rPr>
          <w:sz w:val="16"/>
        </w:rPr>
        <w:t xml:space="preserve"> the </w:t>
      </w:r>
      <w:r w:rsidRPr="00533E6D">
        <w:rPr>
          <w:rStyle w:val="StyleUnderline"/>
          <w:highlight w:val="green"/>
        </w:rPr>
        <w:t>former</w:t>
      </w:r>
      <w:r w:rsidRPr="00533E6D">
        <w:rPr>
          <w:sz w:val="16"/>
        </w:rPr>
        <w:t xml:space="preserve"> Soviet </w:t>
      </w:r>
      <w:r w:rsidRPr="00533E6D">
        <w:rPr>
          <w:rStyle w:val="Emphasis"/>
          <w:highlight w:val="green"/>
        </w:rPr>
        <w:t>republics</w:t>
      </w:r>
      <w:r w:rsidRPr="00533E6D">
        <w:rPr>
          <w:sz w:val="16"/>
        </w:rPr>
        <w:t xml:space="preserve"> but also more widely.</w:t>
      </w:r>
    </w:p>
    <w:p w14:paraId="343DA877" w14:textId="77777777" w:rsidR="00096457" w:rsidRPr="00533E6D" w:rsidRDefault="00096457" w:rsidP="00096457">
      <w:pPr>
        <w:rPr>
          <w:sz w:val="16"/>
        </w:rPr>
      </w:pPr>
      <w:r w:rsidRPr="00533E6D">
        <w:rPr>
          <w:sz w:val="16"/>
        </w:rPr>
        <w:t>In 2013, a paper by the chief of Russia’s General Staff, General Valery Gerasimov (2013), gave consolidated expression to Russian military anxieties about U.S. expansion in the preceding decade. It depicts this as proceeding not only through regime-changing interventions in Yugoslavia in 1991, Afghanistan in 2001, and Iraq in 2003 but also through “</w:t>
      </w:r>
      <w:r w:rsidRPr="00533E6D">
        <w:rPr>
          <w:rStyle w:val="Emphasis"/>
          <w:highlight w:val="green"/>
        </w:rPr>
        <w:t>color revolutions</w:t>
      </w:r>
      <w:r w:rsidRPr="00533E6D">
        <w:rPr>
          <w:sz w:val="16"/>
        </w:rPr>
        <w:t xml:space="preserve">” </w:t>
      </w:r>
      <w:r w:rsidRPr="00533E6D">
        <w:rPr>
          <w:rStyle w:val="StyleUnderline"/>
          <w:highlight w:val="green"/>
        </w:rPr>
        <w:t>in which pro-Russian</w:t>
      </w:r>
      <w:r w:rsidRPr="00533E6D">
        <w:rPr>
          <w:sz w:val="16"/>
        </w:rPr>
        <w:t xml:space="preserve"> </w:t>
      </w:r>
      <w:r w:rsidRPr="00533E6D">
        <w:rPr>
          <w:rStyle w:val="Emphasis"/>
          <w:highlight w:val="green"/>
        </w:rPr>
        <w:t>governments</w:t>
      </w:r>
      <w:r w:rsidRPr="00533E6D">
        <w:rPr>
          <w:sz w:val="16"/>
        </w:rPr>
        <w:t xml:space="preserve"> </w:t>
      </w:r>
      <w:r w:rsidRPr="00533E6D">
        <w:rPr>
          <w:rStyle w:val="StyleUnderline"/>
          <w:highlight w:val="green"/>
        </w:rPr>
        <w:t>were ejected by</w:t>
      </w:r>
      <w:r w:rsidRPr="00533E6D">
        <w:rPr>
          <w:sz w:val="16"/>
        </w:rPr>
        <w:t xml:space="preserve"> nationalist, but also broadly </w:t>
      </w:r>
      <w:r w:rsidRPr="00533E6D">
        <w:rPr>
          <w:rStyle w:val="Emphasis"/>
          <w:highlight w:val="green"/>
        </w:rPr>
        <w:t>pro-Western</w:t>
      </w:r>
      <w:r w:rsidRPr="00533E6D">
        <w:rPr>
          <w:sz w:val="16"/>
        </w:rPr>
        <w:t xml:space="preserve">, liberal </w:t>
      </w:r>
      <w:r w:rsidRPr="00533E6D">
        <w:rPr>
          <w:rStyle w:val="StyleUnderline"/>
          <w:highlight w:val="green"/>
        </w:rPr>
        <w:t>uprisings</w:t>
      </w:r>
      <w:r w:rsidRPr="00533E6D">
        <w:rPr>
          <w:sz w:val="16"/>
        </w:rPr>
        <w:t xml:space="preserve">. These revolutions—in Eastern Europe, Central Asia, and, during the Arab Spring, the Middle East—are in the eyes of Gerasimov and other senior Russian military officials </w:t>
      </w:r>
      <w:r w:rsidRPr="00533E6D">
        <w:rPr>
          <w:rStyle w:val="StyleUnderline"/>
          <w:highlight w:val="green"/>
        </w:rPr>
        <w:t>fostered by</w:t>
      </w:r>
      <w:r w:rsidRPr="00533E6D">
        <w:rPr>
          <w:sz w:val="16"/>
        </w:rPr>
        <w:t xml:space="preserve"> the United </w:t>
      </w:r>
      <w:r w:rsidRPr="00533E6D">
        <w:rPr>
          <w:rStyle w:val="Emphasis"/>
          <w:highlight w:val="green"/>
        </w:rPr>
        <w:t>States</w:t>
      </w:r>
      <w:r w:rsidRPr="00533E6D">
        <w:rPr>
          <w:sz w:val="16"/>
        </w:rPr>
        <w:t xml:space="preserve"> and NATO </w:t>
      </w:r>
      <w:r w:rsidRPr="00533E6D">
        <w:rPr>
          <w:rStyle w:val="StyleUnderline"/>
          <w:highlight w:val="green"/>
        </w:rPr>
        <w:t>through</w:t>
      </w:r>
      <w:r w:rsidRPr="00533E6D">
        <w:rPr>
          <w:sz w:val="16"/>
        </w:rPr>
        <w:t xml:space="preserve"> media such as the BBC </w:t>
      </w:r>
      <w:r w:rsidRPr="00B85D92">
        <w:rPr>
          <w:sz w:val="16"/>
        </w:rPr>
        <w:t xml:space="preserve">and </w:t>
      </w:r>
      <w:r w:rsidRPr="00B85D92">
        <w:rPr>
          <w:rStyle w:val="StyleUnderline"/>
        </w:rPr>
        <w:t>CNN</w:t>
      </w:r>
      <w:r w:rsidRPr="00B85D92">
        <w:rPr>
          <w:sz w:val="16"/>
        </w:rPr>
        <w:t>;</w:t>
      </w:r>
      <w:r w:rsidRPr="00533E6D">
        <w:rPr>
          <w:sz w:val="16"/>
        </w:rPr>
        <w:t xml:space="preserve"> NGOs and social movements assisted by the U.S. </w:t>
      </w:r>
      <w:r w:rsidRPr="00533E6D">
        <w:rPr>
          <w:rStyle w:val="Emphasis"/>
          <w:highlight w:val="green"/>
        </w:rPr>
        <w:t>State Department</w:t>
      </w:r>
      <w:r w:rsidRPr="00533E6D">
        <w:rPr>
          <w:sz w:val="16"/>
        </w:rPr>
        <w:t>, the U.S. Agency for International Development (</w:t>
      </w:r>
      <w:r w:rsidRPr="00533E6D">
        <w:rPr>
          <w:rStyle w:val="Emphasis"/>
          <w:highlight w:val="green"/>
        </w:rPr>
        <w:t>USAID</w:t>
      </w:r>
      <w:r w:rsidRPr="00533E6D">
        <w:rPr>
          <w:sz w:val="16"/>
        </w:rPr>
        <w:t xml:space="preserve">), </w:t>
      </w:r>
      <w:r w:rsidRPr="00B85D92">
        <w:rPr>
          <w:rStyle w:val="StyleUnderline"/>
          <w:highlight w:val="green"/>
        </w:rPr>
        <w:t>and</w:t>
      </w:r>
      <w:r w:rsidRPr="00533E6D">
        <w:rPr>
          <w:sz w:val="16"/>
        </w:rPr>
        <w:t xml:space="preserve"> the National Endowment for Democracy; and, most recently, social media in “</w:t>
      </w:r>
      <w:r w:rsidRPr="00533E6D">
        <w:rPr>
          <w:rStyle w:val="Emphasis"/>
          <w:highlight w:val="green"/>
        </w:rPr>
        <w:t>Facebook Revolutions</w:t>
      </w:r>
      <w:r w:rsidRPr="00533E6D">
        <w:rPr>
          <w:sz w:val="16"/>
        </w:rPr>
        <w:t>” (Cordesman 2014; Bartles 2016). While Gerasimov’s proposed answer includes a buildup by Russia of high-technology weaponry similar to that of the United States, it places special emphasis on combining conventional forces with special operations, diplomatic and economic pressures, and activities in “information space,” with the latter elements predominating over the purely military ones in a ratio of four to one, a mix that has been widely dubbed “hybrid” or “nonlinear” warfare (Galeotti 2014).</w:t>
      </w:r>
    </w:p>
    <w:p w14:paraId="3C74AFE1" w14:textId="77777777" w:rsidR="00096457" w:rsidRPr="00533E6D" w:rsidRDefault="00096457" w:rsidP="00096457">
      <w:pPr>
        <w:rPr>
          <w:sz w:val="16"/>
        </w:rPr>
      </w:pPr>
      <w:r w:rsidRPr="00533E6D">
        <w:rPr>
          <w:sz w:val="16"/>
        </w:rPr>
        <w:t>The so-called Gerasimov doctrine articulates a gradual evolution of Russian military practice, through a series of events that in Western eyes are often seen as flaming beacons of approaching cyberwar: the 2007 cyberattack on Estonia, precipitated by a conflict over the removal of the Bronze Soldier monument; the Soviet World War II memorial in Tallinn; digital attacks combined with military operations in the 2008 Russian intervention in Georgia (Deibert and Rohozinski 2012); and (shortly after the publication of Gerasimov’s paper) a stream of hacks and digital propaganda operations in the long crisis of Ukraine, from the 2013 Maidan uprising through the 2014 annexation of Crimea and the protracted war in the Donbas (Darczewska 2014a, 2014b; Greenberg 2017b). Although in the West, this sequence is often interpreted as a manifestation of carefully thought out Machiavellian strategy, its development may have been more haphazard and experimental (Patrikarakos 2017);11 however, a characteristic repertoire of tactics, variously permutated, is recognizable.</w:t>
      </w:r>
    </w:p>
    <w:p w14:paraId="638C22A1" w14:textId="77777777" w:rsidR="00096457" w:rsidRPr="00533E6D" w:rsidRDefault="00096457" w:rsidP="00096457">
      <w:pPr>
        <w:rPr>
          <w:sz w:val="16"/>
        </w:rPr>
      </w:pPr>
      <w:r w:rsidRPr="00533E6D">
        <w:rPr>
          <w:sz w:val="16"/>
        </w:rPr>
        <w:t xml:space="preserve">These include the digital dissemination of pro-Russian information and disinformation, closely orchestrated with that on other media outlets, such as Russia Today and Sputnik News, by “troll armies” either by paid (albeit at arm’s length) state employees, most notoriously from the St. Petersburg Internet Research Agency, or by patriotic hackers for whom the Russian state could disavow any direct responsibility (Morozov 2008). These human agents are often combined with chatbots for automated propagation of messages. Alongside these operations, harder forms of hacking occur, including defacements of government and corporate websites, intrusions into and information thefts from networks of governmental and private-sector institutions, or disabling malware attacks on media systems or electricity grids. All of </w:t>
      </w:r>
      <w:r w:rsidRPr="00533E6D">
        <w:rPr>
          <w:rStyle w:val="StyleUnderline"/>
          <w:highlight w:val="green"/>
        </w:rPr>
        <w:t>this</w:t>
      </w:r>
      <w:r w:rsidRPr="00533E6D">
        <w:rPr>
          <w:sz w:val="16"/>
        </w:rPr>
        <w:t xml:space="preserve"> can </w:t>
      </w:r>
      <w:r w:rsidRPr="00533E6D">
        <w:rPr>
          <w:rStyle w:val="StyleUnderline"/>
          <w:highlight w:val="green"/>
        </w:rPr>
        <w:t>occur alongside</w:t>
      </w:r>
      <w:r w:rsidRPr="00533E6D">
        <w:rPr>
          <w:sz w:val="16"/>
        </w:rPr>
        <w:t xml:space="preserve"> conventional, paramilitary, or proxy </w:t>
      </w:r>
      <w:r w:rsidRPr="00533E6D">
        <w:rPr>
          <w:rStyle w:val="Emphasis"/>
          <w:highlight w:val="green"/>
        </w:rPr>
        <w:t>military actions</w:t>
      </w:r>
      <w:r w:rsidRPr="00533E6D">
        <w:rPr>
          <w:sz w:val="16"/>
        </w:rPr>
        <w:t xml:space="preserve">, </w:t>
      </w:r>
      <w:r w:rsidRPr="00B85D92">
        <w:rPr>
          <w:rStyle w:val="StyleUnderline"/>
          <w:highlight w:val="green"/>
        </w:rPr>
        <w:t>which</w:t>
      </w:r>
      <w:r w:rsidRPr="00B85D92">
        <w:rPr>
          <w:rStyle w:val="StyleUnderline"/>
        </w:rPr>
        <w:t xml:space="preserve"> digital </w:t>
      </w:r>
      <w:r w:rsidRPr="00B85D92">
        <w:rPr>
          <w:rStyle w:val="StyleUnderline"/>
          <w:highlight w:val="green"/>
        </w:rPr>
        <w:t>propaganda</w:t>
      </w:r>
      <w:r w:rsidRPr="00533E6D">
        <w:rPr>
          <w:sz w:val="16"/>
        </w:rPr>
        <w:t xml:space="preserve"> denies, </w:t>
      </w:r>
      <w:r w:rsidRPr="00B85D92">
        <w:rPr>
          <w:rStyle w:val="StyleUnderline"/>
          <w:highlight w:val="green"/>
        </w:rPr>
        <w:t>justifies</w:t>
      </w:r>
      <w:r w:rsidRPr="00533E6D">
        <w:rPr>
          <w:sz w:val="16"/>
        </w:rPr>
        <w:t>, or mystifies with an indecipherable multiplication of conflicting stories. These external manifestations of information or cyberwar are set alongside the Russian Federation’s authoritarian regime of domestic governmental information control that, while not as comprehensive as China’s, combines extensive targeted internet surveillance of dissenters and investigative journalists (at high risk from state security forces and shadow assassins) with blacklisting of selected websites for “extreme content” and the self-censorship and regime promotion of private media outlets owned by state-aligned oligarchs (Soldatov and Borogan 2011; Maréchal 2017).</w:t>
      </w:r>
    </w:p>
    <w:p w14:paraId="121956CE" w14:textId="77777777" w:rsidR="00096457" w:rsidRPr="00533E6D" w:rsidRDefault="00096457" w:rsidP="00096457">
      <w:pPr>
        <w:rPr>
          <w:sz w:val="16"/>
        </w:rPr>
      </w:pPr>
      <w:r w:rsidRPr="00533E6D">
        <w:rPr>
          <w:sz w:val="16"/>
        </w:rPr>
        <w:t>The relations between the U.S., Chinese, and Russian states are not symmetrical: for all the West’s loud alarms about Russia’s trolls or China’s hackers, it is unlikely that those states’ resources currently match the long-accumulated and deeply budgeted technoscientific cyberwar expertise of the United States, so strikingly demonstrated with Stuxnet. Moreover, the clashes of the United States, China, and Russia by no means cover the rapidly expanding “dark territory” of contemporary interstate cyberwar (Kaplan 2016). Their conflicts intersect with those of their respective allies: Israel, Saudi Arabia, Iran, Palestine, North Korea, Pakistan, India, and other nations engaged in invisible battles with autonomous and independently dangerous dynamics. Nonetheless, our survey of the three great cyberwar powers gives some sense of the arsenals of virtual weaponry states currently deploy, the interdependence of cyberoffense and cyberdefense, and the intensifying fusion of cyber- and conventional warfare.</w:t>
      </w:r>
    </w:p>
    <w:p w14:paraId="7123C7EB" w14:textId="77777777" w:rsidR="00096457" w:rsidRPr="00533E6D" w:rsidRDefault="00096457" w:rsidP="00096457">
      <w:pPr>
        <w:rPr>
          <w:sz w:val="16"/>
        </w:rPr>
      </w:pPr>
      <w:r w:rsidRPr="00533E6D">
        <w:rPr>
          <w:sz w:val="16"/>
        </w:rPr>
        <w:t xml:space="preserve">It also charts a triangle of state relations from which many today fear there is emerging the long-unthinkable possibility of armed conflict between great powers, “the next war” (Economist 2018), to which today’s cyberwars would be a prelude. As we have already indicated, characterization of the current situation as a “New Cold War,” with its invocation of an ideological collision of rival world projects, is misleading. The contenders are capitalist regimes, or regimes fast becoming capitalist, including both the victors of the old Cold War and the postsocialist states in which the communist project, widely corrupted by ruling elites who turned the state apparatus against their own people, capitulated to or compromised with the world market. They are encounters between a still dominant imperial hegemon (the United States) and rising (China) or declining (Russia) rivals.12 If cyberwar is cold war, it is intercapitalist cold war, a semicovert manifestation of hostilities fought out, no longer between imperial capital and state socialism, but between differently nuanced but commonly oligarchic blocs of neoliberal (the United States), kleptocratic (Russia), and authoritarian state (China) capital, in which the </w:t>
      </w:r>
      <w:r w:rsidRPr="00533E6D">
        <w:rPr>
          <w:rStyle w:val="Emphasis"/>
          <w:highlight w:val="green"/>
        </w:rPr>
        <w:t>cybernetic weapons</w:t>
      </w:r>
      <w:r w:rsidRPr="00533E6D">
        <w:rPr>
          <w:sz w:val="16"/>
        </w:rPr>
        <w:t xml:space="preserve"> </w:t>
      </w:r>
      <w:r w:rsidRPr="00533E6D">
        <w:rPr>
          <w:rStyle w:val="StyleUnderline"/>
          <w:highlight w:val="green"/>
        </w:rPr>
        <w:t>that</w:t>
      </w:r>
      <w:r w:rsidRPr="00533E6D">
        <w:rPr>
          <w:sz w:val="16"/>
        </w:rPr>
        <w:t xml:space="preserve"> once </w:t>
      </w:r>
      <w:r w:rsidRPr="00533E6D">
        <w:rPr>
          <w:rStyle w:val="StyleUnderline"/>
          <w:highlight w:val="green"/>
        </w:rPr>
        <w:t>gave</w:t>
      </w:r>
      <w:r w:rsidRPr="00533E6D">
        <w:rPr>
          <w:sz w:val="16"/>
        </w:rPr>
        <w:t xml:space="preserve"> the United </w:t>
      </w:r>
      <w:r w:rsidRPr="00533E6D">
        <w:rPr>
          <w:rStyle w:val="StyleUnderline"/>
          <w:highlight w:val="green"/>
        </w:rPr>
        <w:t>States</w:t>
      </w:r>
      <w:r w:rsidRPr="00533E6D">
        <w:rPr>
          <w:sz w:val="16"/>
        </w:rPr>
        <w:t xml:space="preserve"> its </w:t>
      </w:r>
      <w:r w:rsidRPr="00533E6D">
        <w:rPr>
          <w:rStyle w:val="StyleUnderline"/>
          <w:highlight w:val="green"/>
        </w:rPr>
        <w:t>dominance are turned</w:t>
      </w:r>
      <w:r w:rsidRPr="00533E6D">
        <w:rPr>
          <w:sz w:val="16"/>
        </w:rPr>
        <w:t xml:space="preserve"> against it </w:t>
      </w:r>
      <w:r w:rsidRPr="00533E6D">
        <w:rPr>
          <w:rStyle w:val="Emphasis"/>
          <w:highlight w:val="green"/>
        </w:rPr>
        <w:t>by competitors</w:t>
      </w:r>
      <w:r w:rsidRPr="00533E6D">
        <w:rPr>
          <w:sz w:val="16"/>
        </w:rPr>
        <w:t xml:space="preserve">, ascending or descending, in conflicts that spectrally </w:t>
      </w:r>
      <w:r w:rsidRPr="00B85D92">
        <w:rPr>
          <w:rStyle w:val="Emphasis"/>
          <w:highlight w:val="green"/>
        </w:rPr>
        <w:t>reanimate</w:t>
      </w:r>
      <w:r w:rsidRPr="00533E6D">
        <w:rPr>
          <w:sz w:val="16"/>
        </w:rPr>
        <w:t xml:space="preserve"> the sentiments of the capitalist/socialist </w:t>
      </w:r>
      <w:r w:rsidRPr="00B85D92">
        <w:rPr>
          <w:rStyle w:val="Emphasis"/>
          <w:highlight w:val="green"/>
        </w:rPr>
        <w:t>hostility</w:t>
      </w:r>
      <w:r w:rsidRPr="00533E6D">
        <w:rPr>
          <w:sz w:val="16"/>
        </w:rPr>
        <w:t xml:space="preserve">, even while the protagonists are commonly </w:t>
      </w:r>
      <w:r w:rsidRPr="00B85D92">
        <w:rPr>
          <w:rStyle w:val="Emphasis"/>
          <w:highlight w:val="green"/>
        </w:rPr>
        <w:t>subsumed within</w:t>
      </w:r>
      <w:r w:rsidRPr="00533E6D">
        <w:rPr>
          <w:sz w:val="16"/>
        </w:rPr>
        <w:t xml:space="preserve"> a system of global </w:t>
      </w:r>
      <w:r w:rsidRPr="00B85D92">
        <w:rPr>
          <w:rStyle w:val="Emphasis"/>
          <w:highlight w:val="green"/>
        </w:rPr>
        <w:t>commodification</w:t>
      </w:r>
      <w:r w:rsidRPr="00533E6D">
        <w:rPr>
          <w:sz w:val="16"/>
        </w:rPr>
        <w:t>. It is a harvest of dragon’s teeth.</w:t>
      </w:r>
    </w:p>
    <w:p w14:paraId="04B96D39" w14:textId="77777777" w:rsidR="00096457" w:rsidRPr="00C8678B" w:rsidRDefault="00096457" w:rsidP="00096457">
      <w:pPr>
        <w:pStyle w:val="Heading4"/>
      </w:pPr>
      <w:r>
        <w:t>China-Russia war t/c</w:t>
      </w:r>
    </w:p>
    <w:p w14:paraId="589FD815" w14:textId="77777777" w:rsidR="00096457" w:rsidRPr="00C8678B" w:rsidRDefault="00096457" w:rsidP="00096457">
      <w:r w:rsidRPr="00C8678B">
        <w:rPr>
          <w:rStyle w:val="Style13ptBold"/>
        </w:rPr>
        <w:t xml:space="preserve">Dyer-Witheford and Matviyenko, 19 </w:t>
      </w:r>
      <w:r w:rsidRPr="00C8678B">
        <w:t>[Nick Dyer-Witheford is an author, and associate professor at the University of Western Ontario in the Faculty of Information and Media Studies. His area of study primarily focuses on the rise of technology and the internet, as well as their continuous impact on modern society and Svitlana Matviyenko is an Assistant Professor of Critical Media Analysis in the School of Communication, “Cyberwar and Revolution: Digital Subterfuge in Global Capitalism,” 2019, University of Minnesota Press]//Townes</w:t>
      </w:r>
    </w:p>
    <w:p w14:paraId="07317633" w14:textId="77777777" w:rsidR="00096457" w:rsidRPr="00533E6D" w:rsidRDefault="00096457" w:rsidP="00096457">
      <w:pPr>
        <w:rPr>
          <w:sz w:val="16"/>
        </w:rPr>
      </w:pPr>
      <w:r w:rsidRPr="00533E6D">
        <w:rPr>
          <w:sz w:val="16"/>
        </w:rPr>
        <w:t xml:space="preserve">Although there is something to be said for all these perspectives, they overlook the one Bratton explicitly rejects: “superpower” conflict. Yet the period of </w:t>
      </w:r>
      <w:r w:rsidRPr="00533E6D">
        <w:rPr>
          <w:rStyle w:val="Emphasis"/>
          <w:highlight w:val="green"/>
        </w:rPr>
        <w:t>the “Sino-Google war” was</w:t>
      </w:r>
      <w:r w:rsidRPr="00533E6D">
        <w:rPr>
          <w:sz w:val="16"/>
          <w:highlight w:val="green"/>
        </w:rPr>
        <w:t xml:space="preserve"> </w:t>
      </w:r>
      <w:r w:rsidRPr="00533E6D">
        <w:rPr>
          <w:rStyle w:val="StyleUnderline"/>
          <w:highlight w:val="green"/>
        </w:rPr>
        <w:t>one of</w:t>
      </w:r>
      <w:r w:rsidRPr="00533E6D">
        <w:rPr>
          <w:sz w:val="16"/>
          <w:highlight w:val="green"/>
        </w:rPr>
        <w:t xml:space="preserve"> </w:t>
      </w:r>
      <w:r w:rsidRPr="00533E6D">
        <w:rPr>
          <w:rStyle w:val="Emphasis"/>
          <w:highlight w:val="green"/>
        </w:rPr>
        <w:t>mounting tensions</w:t>
      </w:r>
      <w:r w:rsidRPr="00533E6D">
        <w:rPr>
          <w:sz w:val="16"/>
        </w:rPr>
        <w:t xml:space="preserve"> between the United States and China, </w:t>
      </w:r>
      <w:r w:rsidRPr="00533E6D">
        <w:rPr>
          <w:rStyle w:val="StyleUnderline"/>
        </w:rPr>
        <w:t>including</w:t>
      </w:r>
      <w:r w:rsidRPr="00533E6D">
        <w:rPr>
          <w:sz w:val="16"/>
        </w:rPr>
        <w:t xml:space="preserve"> the unfolding aftermath of China’s earlier </w:t>
      </w:r>
      <w:r w:rsidRPr="00533E6D">
        <w:rPr>
          <w:rStyle w:val="StyleUnderline"/>
          <w:highlight w:val="green"/>
        </w:rPr>
        <w:t>capture of</w:t>
      </w:r>
      <w:r w:rsidRPr="00533E6D">
        <w:rPr>
          <w:rStyle w:val="StyleUnderline"/>
        </w:rPr>
        <w:t xml:space="preserve"> a U.S. spy </w:t>
      </w:r>
      <w:r w:rsidRPr="00533E6D">
        <w:rPr>
          <w:rStyle w:val="StyleUnderline"/>
          <w:highlight w:val="green"/>
        </w:rPr>
        <w:t>plane</w:t>
      </w:r>
      <w:r w:rsidRPr="00533E6D">
        <w:rPr>
          <w:sz w:val="16"/>
        </w:rPr>
        <w:t xml:space="preserve"> (Hersh 2010); </w:t>
      </w:r>
      <w:r w:rsidRPr="00533E6D">
        <w:rPr>
          <w:rStyle w:val="StyleUnderline"/>
        </w:rPr>
        <w:t xml:space="preserve">American </w:t>
      </w:r>
      <w:r w:rsidRPr="00533E6D">
        <w:rPr>
          <w:rStyle w:val="StyleUnderline"/>
          <w:highlight w:val="green"/>
        </w:rPr>
        <w:t>accusations of</w:t>
      </w:r>
      <w:r w:rsidRPr="00533E6D">
        <w:rPr>
          <w:sz w:val="16"/>
        </w:rPr>
        <w:t xml:space="preserve"> large-scale digital </w:t>
      </w:r>
      <w:r w:rsidRPr="00533E6D">
        <w:rPr>
          <w:rStyle w:val="StyleUnderline"/>
          <w:highlight w:val="green"/>
        </w:rPr>
        <w:t>espionage</w:t>
      </w:r>
      <w:r w:rsidRPr="00533E6D">
        <w:rPr>
          <w:sz w:val="16"/>
        </w:rPr>
        <w:t xml:space="preserve">, both economic and military, by Chinese hackers (Segal 2016); </w:t>
      </w:r>
      <w:r w:rsidRPr="00533E6D">
        <w:rPr>
          <w:rStyle w:val="StyleUnderline"/>
          <w:highlight w:val="green"/>
        </w:rPr>
        <w:t xml:space="preserve">NSA “implants” </w:t>
      </w:r>
      <w:r w:rsidRPr="00533E6D">
        <w:rPr>
          <w:rStyle w:val="StyleUnderline"/>
        </w:rPr>
        <w:t>in</w:t>
      </w:r>
      <w:r w:rsidRPr="00533E6D">
        <w:rPr>
          <w:sz w:val="16"/>
        </w:rPr>
        <w:t xml:space="preserve"> the networks of </w:t>
      </w:r>
      <w:r w:rsidRPr="00533E6D">
        <w:rPr>
          <w:rStyle w:val="StyleUnderline"/>
        </w:rPr>
        <w:t>China’s</w:t>
      </w:r>
      <w:r w:rsidRPr="00533E6D">
        <w:rPr>
          <w:sz w:val="16"/>
        </w:rPr>
        <w:t xml:space="preserve"> giant telecommunications </w:t>
      </w:r>
      <w:r w:rsidRPr="00533E6D">
        <w:rPr>
          <w:rStyle w:val="StyleUnderline"/>
        </w:rPr>
        <w:t>company</w:t>
      </w:r>
      <w:r w:rsidRPr="00533E6D">
        <w:rPr>
          <w:sz w:val="16"/>
        </w:rPr>
        <w:t xml:space="preserve"> (Hsu 2014); </w:t>
      </w:r>
      <w:r w:rsidRPr="00B85D92">
        <w:rPr>
          <w:rStyle w:val="StyleUnderline"/>
          <w:highlight w:val="green"/>
        </w:rPr>
        <w:t>and</w:t>
      </w:r>
      <w:r w:rsidRPr="00533E6D">
        <w:rPr>
          <w:sz w:val="16"/>
        </w:rPr>
        <w:t xml:space="preserve"> widespread </w:t>
      </w:r>
      <w:r w:rsidRPr="00B85D92">
        <w:rPr>
          <w:rStyle w:val="StyleUnderline"/>
          <w:highlight w:val="green"/>
        </w:rPr>
        <w:t>expectations</w:t>
      </w:r>
      <w:r w:rsidRPr="00533E6D">
        <w:rPr>
          <w:rStyle w:val="StyleUnderline"/>
        </w:rPr>
        <w:t xml:space="preserve"> that</w:t>
      </w:r>
      <w:r w:rsidRPr="00533E6D">
        <w:rPr>
          <w:sz w:val="16"/>
        </w:rPr>
        <w:t xml:space="preserve"> Sino-American tensions </w:t>
      </w:r>
      <w:r w:rsidRPr="00B85D92">
        <w:rPr>
          <w:rStyle w:val="StyleUnderline"/>
          <w:highlight w:val="green"/>
        </w:rPr>
        <w:t>could trigger</w:t>
      </w:r>
      <w:r w:rsidRPr="00533E6D">
        <w:rPr>
          <w:sz w:val="16"/>
        </w:rPr>
        <w:t xml:space="preserve"> the </w:t>
      </w:r>
      <w:r w:rsidRPr="00533E6D">
        <w:rPr>
          <w:rStyle w:val="StyleUnderline"/>
        </w:rPr>
        <w:t xml:space="preserve">first full-scale </w:t>
      </w:r>
      <w:r w:rsidRPr="00B85D92">
        <w:rPr>
          <w:rStyle w:val="StyleUnderline"/>
          <w:highlight w:val="green"/>
        </w:rPr>
        <w:t>cyberwar</w:t>
      </w:r>
      <w:r w:rsidRPr="00533E6D">
        <w:rPr>
          <w:sz w:val="16"/>
        </w:rPr>
        <w:t xml:space="preserve"> (expectations still widely held, even if Russia has lately publicly supplanted China as an object of U.S. suspicions). In this context, it is hardly surprising that the issue of a giant U.S. internet company </w:t>
      </w:r>
      <w:r w:rsidRPr="00B85D92">
        <w:rPr>
          <w:sz w:val="16"/>
        </w:rPr>
        <w:t xml:space="preserve">not only </w:t>
      </w:r>
      <w:r w:rsidRPr="00B85D92">
        <w:rPr>
          <w:rStyle w:val="Emphasis"/>
        </w:rPr>
        <w:t>skirting</w:t>
      </w:r>
      <w:r w:rsidRPr="00B85D92">
        <w:rPr>
          <w:sz w:val="16"/>
        </w:rPr>
        <w:t xml:space="preserve"> China’s </w:t>
      </w:r>
      <w:r w:rsidRPr="00B85D92">
        <w:rPr>
          <w:rStyle w:val="Emphasis"/>
        </w:rPr>
        <w:t>Great Firewall</w:t>
      </w:r>
      <w:r w:rsidRPr="00B85D92">
        <w:rPr>
          <w:sz w:val="16"/>
        </w:rPr>
        <w:t xml:space="preserve"> but also </w:t>
      </w:r>
      <w:r w:rsidRPr="00B85D92">
        <w:rPr>
          <w:rStyle w:val="StyleUnderline"/>
        </w:rPr>
        <w:t>amassing</w:t>
      </w:r>
      <w:r w:rsidRPr="00B85D92">
        <w:rPr>
          <w:sz w:val="16"/>
        </w:rPr>
        <w:t xml:space="preserve"> massive </w:t>
      </w:r>
      <w:r w:rsidRPr="00B85D92">
        <w:rPr>
          <w:rStyle w:val="Emphasis"/>
        </w:rPr>
        <w:t>information about</w:t>
      </w:r>
      <w:r w:rsidRPr="00B85D92">
        <w:rPr>
          <w:sz w:val="16"/>
        </w:rPr>
        <w:t xml:space="preserve"> China’s </w:t>
      </w:r>
      <w:r w:rsidRPr="00B85D92">
        <w:rPr>
          <w:rStyle w:val="Emphasis"/>
        </w:rPr>
        <w:t>data subjects</w:t>
      </w:r>
      <w:r w:rsidRPr="00B85D92">
        <w:rPr>
          <w:sz w:val="16"/>
        </w:rPr>
        <w:t xml:space="preserve">, and establishing itself as gateway to global networks, </w:t>
      </w:r>
      <w:r w:rsidRPr="00B85D92">
        <w:rPr>
          <w:rStyle w:val="StyleUnderline"/>
        </w:rPr>
        <w:t xml:space="preserve">was </w:t>
      </w:r>
      <w:r w:rsidRPr="00B85D92">
        <w:rPr>
          <w:rStyle w:val="Emphasis"/>
        </w:rPr>
        <w:t>extraordinarily tense</w:t>
      </w:r>
      <w:r w:rsidRPr="00B85D92">
        <w:rPr>
          <w:sz w:val="16"/>
        </w:rPr>
        <w:t>.9</w:t>
      </w:r>
    </w:p>
    <w:p w14:paraId="0F902A78" w14:textId="77777777" w:rsidR="00096457" w:rsidRPr="00533E6D" w:rsidRDefault="00096457" w:rsidP="00096457">
      <w:pPr>
        <w:rPr>
          <w:sz w:val="16"/>
        </w:rPr>
      </w:pPr>
      <w:r w:rsidRPr="00533E6D">
        <w:rPr>
          <w:sz w:val="16"/>
        </w:rPr>
        <w:t xml:space="preserve">The more externally aggressive face of China’s cyberwarfare has been espionage against both state and corporate targets in the United States and other Western nations. Chinese hackers have been held responsible for some very large data breaches both in the U.S. Department of Defense and among military contractors. It is difficult to tell how much of this might be caused by </w:t>
      </w:r>
      <w:r w:rsidRPr="00533E6D">
        <w:rPr>
          <w:rStyle w:val="Emphasis"/>
          <w:highlight w:val="green"/>
        </w:rPr>
        <w:t>state operatives</w:t>
      </w:r>
      <w:r w:rsidRPr="00533E6D">
        <w:rPr>
          <w:sz w:val="16"/>
        </w:rPr>
        <w:t xml:space="preserve">, including People’s Liberation Army units, free enterprise </w:t>
      </w:r>
      <w:r w:rsidRPr="00533E6D">
        <w:rPr>
          <w:rStyle w:val="Emphasis"/>
          <w:highlight w:val="green"/>
        </w:rPr>
        <w:t>cybercriminals</w:t>
      </w:r>
      <w:r w:rsidRPr="00533E6D">
        <w:rPr>
          <w:sz w:val="16"/>
          <w:highlight w:val="green"/>
        </w:rPr>
        <w:t xml:space="preserve">, </w:t>
      </w:r>
      <w:r w:rsidRPr="00533E6D">
        <w:rPr>
          <w:rStyle w:val="StyleUnderline"/>
          <w:highlight w:val="green"/>
        </w:rPr>
        <w:t>or</w:t>
      </w:r>
      <w:r w:rsidRPr="00533E6D">
        <w:rPr>
          <w:sz w:val="16"/>
          <w:highlight w:val="green"/>
        </w:rPr>
        <w:t xml:space="preserve"> </w:t>
      </w:r>
      <w:r w:rsidRPr="00533E6D">
        <w:rPr>
          <w:rStyle w:val="Emphasis"/>
          <w:highlight w:val="green"/>
        </w:rPr>
        <w:t>patriotic hackers</w:t>
      </w:r>
      <w:r w:rsidRPr="00533E6D">
        <w:rPr>
          <w:sz w:val="16"/>
        </w:rPr>
        <w:t xml:space="preserve">; indeed, the Chinese state itself may struggle to </w:t>
      </w:r>
      <w:r w:rsidRPr="00533E6D">
        <w:rPr>
          <w:rStyle w:val="StyleUnderline"/>
        </w:rPr>
        <w:t>contain</w:t>
      </w:r>
      <w:r w:rsidRPr="00533E6D">
        <w:rPr>
          <w:sz w:val="16"/>
        </w:rPr>
        <w:t xml:space="preserve"> the </w:t>
      </w:r>
      <w:r w:rsidRPr="00533E6D">
        <w:rPr>
          <w:rStyle w:val="StyleUnderline"/>
        </w:rPr>
        <w:t>proliferation of</w:t>
      </w:r>
      <w:r w:rsidRPr="00533E6D">
        <w:rPr>
          <w:sz w:val="16"/>
        </w:rPr>
        <w:t xml:space="preserve"> crosscutting </w:t>
      </w:r>
      <w:r w:rsidRPr="00533E6D">
        <w:rPr>
          <w:rStyle w:val="Emphasis"/>
        </w:rPr>
        <w:t>hacking initiatives</w:t>
      </w:r>
      <w:r w:rsidRPr="00533E6D">
        <w:rPr>
          <w:sz w:val="16"/>
        </w:rPr>
        <w:t xml:space="preserve">. To the degree that such espionage is state sponsored, it seems to be aimed at information </w:t>
      </w:r>
      <w:r w:rsidRPr="00B85D92">
        <w:rPr>
          <w:rStyle w:val="StyleUnderline"/>
        </w:rPr>
        <w:t xml:space="preserve">to </w:t>
      </w:r>
      <w:r w:rsidRPr="00533E6D">
        <w:rPr>
          <w:rStyle w:val="StyleUnderline"/>
          <w:highlight w:val="green"/>
        </w:rPr>
        <w:t>bolster</w:t>
      </w:r>
      <w:r w:rsidRPr="00533E6D">
        <w:rPr>
          <w:sz w:val="16"/>
          <w:highlight w:val="green"/>
        </w:rPr>
        <w:t xml:space="preserve"> </w:t>
      </w:r>
      <w:r w:rsidRPr="00533E6D">
        <w:rPr>
          <w:rStyle w:val="Emphasis"/>
          <w:highlight w:val="green"/>
        </w:rPr>
        <w:t>military and technological progress</w:t>
      </w:r>
      <w:r w:rsidRPr="00533E6D">
        <w:rPr>
          <w:sz w:val="16"/>
        </w:rPr>
        <w:t>: as one commentator remarks, China has few such secrets the United States needs to hack (Lindsay 2014). How far the thefts translate into real industrial successes is dubious. Such hacking has abated since 2016, when the Obama administration complained vehemently, suggesting it may not have been rewarding enough to warrant major confrontation.10</w:t>
      </w:r>
    </w:p>
    <w:p w14:paraId="28B9E9F4" w14:textId="77777777" w:rsidR="00096457" w:rsidRPr="00533E6D" w:rsidRDefault="00096457" w:rsidP="00096457">
      <w:pPr>
        <w:rPr>
          <w:sz w:val="16"/>
        </w:rPr>
      </w:pPr>
      <w:r w:rsidRPr="00533E6D">
        <w:rPr>
          <w:sz w:val="16"/>
        </w:rPr>
        <w:t xml:space="preserve">The People’s Liberation Army has, however, contemplated information warfare against a technologically superior adversary (i.e., the United States) for many years (Pufeng 1995; Liang and Xiangsui 1999). It operates special cyberwar units and espionage for specifically military purposes (Segal 2017). It is likely that some </w:t>
      </w:r>
      <w:r w:rsidRPr="00533E6D">
        <w:rPr>
          <w:rStyle w:val="StyleUnderline"/>
          <w:highlight w:val="green"/>
        </w:rPr>
        <w:t>senior officers see disruptions</w:t>
      </w:r>
      <w:r w:rsidRPr="00533E6D">
        <w:rPr>
          <w:sz w:val="16"/>
        </w:rPr>
        <w:t xml:space="preserve"> of an enemy’s digital networks </w:t>
      </w:r>
      <w:r w:rsidRPr="00533E6D">
        <w:rPr>
          <w:rStyle w:val="StyleUnderline"/>
          <w:highlight w:val="green"/>
        </w:rPr>
        <w:t>as</w:t>
      </w:r>
      <w:r w:rsidRPr="00533E6D">
        <w:rPr>
          <w:sz w:val="16"/>
        </w:rPr>
        <w:t xml:space="preserve"> a</w:t>
      </w:r>
      <w:r w:rsidRPr="00533E6D">
        <w:rPr>
          <w:sz w:val="16"/>
          <w:highlight w:val="green"/>
        </w:rPr>
        <w:t xml:space="preserve"> </w:t>
      </w:r>
      <w:r w:rsidRPr="00533E6D">
        <w:rPr>
          <w:rStyle w:val="Emphasis"/>
          <w:highlight w:val="green"/>
        </w:rPr>
        <w:t>decisive</w:t>
      </w:r>
      <w:r w:rsidRPr="00533E6D">
        <w:rPr>
          <w:sz w:val="16"/>
        </w:rPr>
        <w:t xml:space="preserve"> factor </w:t>
      </w:r>
      <w:r w:rsidRPr="00533E6D">
        <w:rPr>
          <w:rStyle w:val="StyleUnderline"/>
          <w:highlight w:val="green"/>
        </w:rPr>
        <w:t>in</w:t>
      </w:r>
      <w:r w:rsidRPr="00533E6D">
        <w:rPr>
          <w:sz w:val="16"/>
        </w:rPr>
        <w:t xml:space="preserve"> future armed </w:t>
      </w:r>
      <w:r w:rsidRPr="00533E6D">
        <w:rPr>
          <w:rStyle w:val="Emphasis"/>
          <w:highlight w:val="green"/>
        </w:rPr>
        <w:t>conflict</w:t>
      </w:r>
      <w:r w:rsidRPr="00533E6D">
        <w:rPr>
          <w:sz w:val="16"/>
        </w:rPr>
        <w:t>, an “assassin’s mace” to disable an otherwise more powerful antagonist by surprise offensive (Hambling 2009). Some observers believe China’s abilities to mobilize large numbers of militia-style hackers for auxiliary military purposes (Green 2016) to be a serious threat to its opponents. Others, skeptical about such forces’ technical proficiency, warn the greater danger may lie in a misplaced belief by China’s military in a firststrike digital strategy unlikely to succeed but certain to bring retaliation (Lindsay 2014).</w:t>
      </w:r>
    </w:p>
    <w:p w14:paraId="7F50FD7E" w14:textId="77777777" w:rsidR="00096457" w:rsidRPr="00B85D92" w:rsidRDefault="00096457" w:rsidP="00096457">
      <w:pPr>
        <w:rPr>
          <w:sz w:val="16"/>
        </w:rPr>
      </w:pPr>
      <w:r w:rsidRPr="00B85D92">
        <w:rPr>
          <w:sz w:val="16"/>
        </w:rPr>
        <w:t xml:space="preserve">Although China has loomed large in U.S. cyberwar preparations, </w:t>
      </w:r>
      <w:r w:rsidRPr="00B85D92">
        <w:rPr>
          <w:rStyle w:val="Emphasis"/>
        </w:rPr>
        <w:t xml:space="preserve">the </w:t>
      </w:r>
      <w:r w:rsidRPr="00B85D92">
        <w:rPr>
          <w:rStyle w:val="Emphasis"/>
          <w:highlight w:val="green"/>
        </w:rPr>
        <w:t>Russian Federation</w:t>
      </w:r>
      <w:r w:rsidRPr="00B85D92">
        <w:rPr>
          <w:sz w:val="16"/>
        </w:rPr>
        <w:t xml:space="preserve"> recently displaced it as military bête noire; the </w:t>
      </w:r>
      <w:r w:rsidRPr="00B85D92">
        <w:rPr>
          <w:rStyle w:val="StyleUnderline"/>
          <w:highlight w:val="green"/>
        </w:rPr>
        <w:t>exercise</w:t>
      </w:r>
      <w:r w:rsidRPr="00B85D92">
        <w:rPr>
          <w:sz w:val="16"/>
        </w:rPr>
        <w:t xml:space="preserve"> of its </w:t>
      </w:r>
      <w:r w:rsidRPr="00B85D92">
        <w:rPr>
          <w:rStyle w:val="Emphasis"/>
        </w:rPr>
        <w:t>cyberwar</w:t>
      </w:r>
      <w:r w:rsidRPr="00B85D92">
        <w:rPr>
          <w:sz w:val="16"/>
        </w:rPr>
        <w:t xml:space="preserve"> capacities has certainly been more dramatic. Despite the USSR’s overall failure to match U.S. networked computing capacities, </w:t>
      </w:r>
      <w:r w:rsidRPr="00B85D92">
        <w:rPr>
          <w:rStyle w:val="StyleUnderline"/>
        </w:rPr>
        <w:t>it had</w:t>
      </w:r>
      <w:r w:rsidRPr="00B85D92">
        <w:rPr>
          <w:sz w:val="16"/>
        </w:rPr>
        <w:t xml:space="preserve"> strong electronic battlefield training, outstanding </w:t>
      </w:r>
      <w:r w:rsidRPr="00B85D92">
        <w:rPr>
          <w:rStyle w:val="Emphasis"/>
        </w:rPr>
        <w:t>espionage</w:t>
      </w:r>
      <w:r w:rsidRPr="00B85D92">
        <w:rPr>
          <w:sz w:val="16"/>
        </w:rPr>
        <w:t xml:space="preserve"> and special operations units, </w:t>
      </w:r>
      <w:r w:rsidRPr="00B85D92">
        <w:rPr>
          <w:rStyle w:val="StyleUnderline"/>
        </w:rPr>
        <w:t>and</w:t>
      </w:r>
      <w:r w:rsidRPr="00B85D92">
        <w:rPr>
          <w:sz w:val="16"/>
        </w:rPr>
        <w:t xml:space="preserve"> an important body of </w:t>
      </w:r>
      <w:r w:rsidRPr="00B85D92">
        <w:rPr>
          <w:rStyle w:val="Emphasis"/>
        </w:rPr>
        <w:t>military doctrine</w:t>
      </w:r>
      <w:r w:rsidRPr="00B85D92">
        <w:rPr>
          <w:sz w:val="16"/>
        </w:rPr>
        <w:t xml:space="preserve"> </w:t>
      </w:r>
      <w:r w:rsidRPr="00B85D92">
        <w:rPr>
          <w:rStyle w:val="StyleUnderline"/>
        </w:rPr>
        <w:t>on</w:t>
      </w:r>
      <w:r w:rsidRPr="00B85D92">
        <w:rPr>
          <w:sz w:val="16"/>
        </w:rPr>
        <w:t xml:space="preserve"> the importance of propaganda and </w:t>
      </w:r>
      <w:r w:rsidRPr="00B85D92">
        <w:rPr>
          <w:rStyle w:val="StyleUnderline"/>
          <w:highlight w:val="green"/>
        </w:rPr>
        <w:t>psychological warfare</w:t>
      </w:r>
      <w:r w:rsidRPr="00B85D92">
        <w:rPr>
          <w:sz w:val="16"/>
        </w:rPr>
        <w:t xml:space="preserve"> in conflict with imperialist powers (Thomas 2000). Following the collapse of the Soviet regime and “shock therapy” marketization, Russia’s armed forces were demoralized and debilitated. However, with Putin’s reassertion of state powers and nationalist ideology, this legacy of information warfare was reactivated, encouraged by the security-force background of the president and many of his regime’s “new nobility,” as Putin’s successor on the position of director of the Federal Security Service (FSB) described the members of the principal security agency of Russia (Soldatov and Borogan 2011, 4–5). </w:t>
      </w:r>
      <w:r w:rsidRPr="00B85D92">
        <w:rPr>
          <w:rStyle w:val="StyleUnderline"/>
        </w:rPr>
        <w:t>This took place in</w:t>
      </w:r>
      <w:r w:rsidRPr="00B85D92">
        <w:rPr>
          <w:sz w:val="16"/>
        </w:rPr>
        <w:t xml:space="preserve"> a context of an </w:t>
      </w:r>
      <w:r w:rsidRPr="00B85D92">
        <w:rPr>
          <w:rStyle w:val="StyleUnderline"/>
          <w:highlight w:val="green"/>
        </w:rPr>
        <w:t>intensifying friction</w:t>
      </w:r>
      <w:r w:rsidRPr="00B85D92">
        <w:rPr>
          <w:rStyle w:val="StyleUnderline"/>
        </w:rPr>
        <w:t xml:space="preserve"> with</w:t>
      </w:r>
      <w:r w:rsidRPr="00B85D92">
        <w:rPr>
          <w:sz w:val="16"/>
        </w:rPr>
        <w:t xml:space="preserve"> the United States and </w:t>
      </w:r>
      <w:r w:rsidRPr="00B85D92">
        <w:rPr>
          <w:rStyle w:val="StyleUnderline"/>
          <w:highlight w:val="green"/>
        </w:rPr>
        <w:t>NATO</w:t>
      </w:r>
      <w:r w:rsidRPr="00B85D92">
        <w:rPr>
          <w:rStyle w:val="StyleUnderline"/>
        </w:rPr>
        <w:t xml:space="preserve"> over</w:t>
      </w:r>
      <w:r w:rsidRPr="00B85D92">
        <w:rPr>
          <w:sz w:val="16"/>
        </w:rPr>
        <w:t xml:space="preserve"> military and economic </w:t>
      </w:r>
      <w:r w:rsidRPr="00B85D92">
        <w:rPr>
          <w:rStyle w:val="Emphasis"/>
        </w:rPr>
        <w:t>influence</w:t>
      </w:r>
      <w:r w:rsidRPr="00B85D92">
        <w:rPr>
          <w:sz w:val="16"/>
        </w:rPr>
        <w:t xml:space="preserve">, most notably </w:t>
      </w:r>
      <w:r w:rsidRPr="00B85D92">
        <w:rPr>
          <w:rStyle w:val="StyleUnderline"/>
        </w:rPr>
        <w:t>in</w:t>
      </w:r>
      <w:r w:rsidRPr="00B85D92">
        <w:rPr>
          <w:sz w:val="16"/>
        </w:rPr>
        <w:t xml:space="preserve"> the </w:t>
      </w:r>
      <w:r w:rsidRPr="00B85D92">
        <w:rPr>
          <w:rStyle w:val="StyleUnderline"/>
        </w:rPr>
        <w:t>former</w:t>
      </w:r>
      <w:r w:rsidRPr="00B85D92">
        <w:rPr>
          <w:sz w:val="16"/>
        </w:rPr>
        <w:t xml:space="preserve"> Soviet </w:t>
      </w:r>
      <w:r w:rsidRPr="00B85D92">
        <w:rPr>
          <w:rStyle w:val="Emphasis"/>
        </w:rPr>
        <w:t>republics</w:t>
      </w:r>
      <w:r w:rsidRPr="00B85D92">
        <w:rPr>
          <w:sz w:val="16"/>
        </w:rPr>
        <w:t xml:space="preserve"> but also more widely.</w:t>
      </w:r>
    </w:p>
    <w:p w14:paraId="6119D264" w14:textId="77777777" w:rsidR="00096457" w:rsidRPr="00B85D92" w:rsidRDefault="00096457" w:rsidP="00096457">
      <w:pPr>
        <w:rPr>
          <w:sz w:val="16"/>
        </w:rPr>
      </w:pPr>
      <w:r w:rsidRPr="00B85D92">
        <w:rPr>
          <w:sz w:val="16"/>
        </w:rPr>
        <w:t xml:space="preserve">In 2013, a paper by the chief of Russia’s General Staff, General Valery Gerasimov (2013), gave consolidated expression to Russian military anxieties about U.S. expansion in the preceding decade. It depicts this as proceeding not only through regime-changing interventions in Yugoslavia in 1991, Afghanistan in 2001, and Iraq in 2003 but also through </w:t>
      </w:r>
      <w:r w:rsidRPr="00B85D92">
        <w:rPr>
          <w:sz w:val="16"/>
          <w:highlight w:val="green"/>
        </w:rPr>
        <w:t>“</w:t>
      </w:r>
      <w:r w:rsidRPr="00B85D92">
        <w:rPr>
          <w:rStyle w:val="Emphasis"/>
          <w:highlight w:val="green"/>
        </w:rPr>
        <w:t>color revolutions</w:t>
      </w:r>
      <w:r w:rsidRPr="00B85D92">
        <w:rPr>
          <w:sz w:val="16"/>
          <w:highlight w:val="green"/>
        </w:rPr>
        <w:t xml:space="preserve">” </w:t>
      </w:r>
      <w:r w:rsidRPr="00B85D92">
        <w:rPr>
          <w:rStyle w:val="StyleUnderline"/>
          <w:highlight w:val="green"/>
        </w:rPr>
        <w:t>in</w:t>
      </w:r>
      <w:r w:rsidRPr="00B85D92">
        <w:rPr>
          <w:rStyle w:val="StyleUnderline"/>
        </w:rPr>
        <w:t xml:space="preserve"> which pro-Russian</w:t>
      </w:r>
      <w:r w:rsidRPr="00B85D92">
        <w:rPr>
          <w:sz w:val="16"/>
        </w:rPr>
        <w:t xml:space="preserve"> </w:t>
      </w:r>
      <w:r w:rsidRPr="00B85D92">
        <w:rPr>
          <w:rStyle w:val="Emphasis"/>
        </w:rPr>
        <w:t>governments</w:t>
      </w:r>
      <w:r w:rsidRPr="00B85D92">
        <w:rPr>
          <w:sz w:val="16"/>
        </w:rPr>
        <w:t xml:space="preserve"> </w:t>
      </w:r>
      <w:r w:rsidRPr="00B85D92">
        <w:rPr>
          <w:rStyle w:val="StyleUnderline"/>
        </w:rPr>
        <w:t>were ejected by</w:t>
      </w:r>
      <w:r w:rsidRPr="00B85D92">
        <w:rPr>
          <w:sz w:val="16"/>
        </w:rPr>
        <w:t xml:space="preserve"> nationalist, but also broadly </w:t>
      </w:r>
      <w:r w:rsidRPr="00B85D92">
        <w:rPr>
          <w:rStyle w:val="Emphasis"/>
          <w:highlight w:val="green"/>
        </w:rPr>
        <w:t>pro-Western</w:t>
      </w:r>
      <w:r w:rsidRPr="00B85D92">
        <w:rPr>
          <w:sz w:val="16"/>
        </w:rPr>
        <w:t xml:space="preserve">, liberal </w:t>
      </w:r>
      <w:r w:rsidRPr="00B85D92">
        <w:rPr>
          <w:rStyle w:val="StyleUnderline"/>
          <w:highlight w:val="green"/>
        </w:rPr>
        <w:t>uprisings</w:t>
      </w:r>
      <w:r w:rsidRPr="00B85D92">
        <w:rPr>
          <w:sz w:val="16"/>
        </w:rPr>
        <w:t xml:space="preserve">. These revolutions—in Eastern Europe, Central Asia, and, during the Arab Spring, the Middle East—are in the eyes of Gerasimov and other senior Russian military officials </w:t>
      </w:r>
      <w:r w:rsidRPr="00B85D92">
        <w:rPr>
          <w:rStyle w:val="StyleUnderline"/>
          <w:highlight w:val="green"/>
        </w:rPr>
        <w:t>fostered</w:t>
      </w:r>
      <w:r w:rsidRPr="00B85D92">
        <w:rPr>
          <w:rStyle w:val="StyleUnderline"/>
        </w:rPr>
        <w:t xml:space="preserve"> by</w:t>
      </w:r>
      <w:r w:rsidRPr="00B85D92">
        <w:rPr>
          <w:sz w:val="16"/>
        </w:rPr>
        <w:t xml:space="preserve"> the United </w:t>
      </w:r>
      <w:r w:rsidRPr="00B85D92">
        <w:rPr>
          <w:rStyle w:val="Emphasis"/>
        </w:rPr>
        <w:t>States</w:t>
      </w:r>
      <w:r w:rsidRPr="00B85D92">
        <w:rPr>
          <w:sz w:val="16"/>
        </w:rPr>
        <w:t xml:space="preserve"> and NATO </w:t>
      </w:r>
      <w:r w:rsidRPr="00B85D92">
        <w:rPr>
          <w:rStyle w:val="StyleUnderline"/>
          <w:highlight w:val="green"/>
        </w:rPr>
        <w:t>through</w:t>
      </w:r>
      <w:r w:rsidRPr="00B85D92">
        <w:rPr>
          <w:sz w:val="16"/>
        </w:rPr>
        <w:t xml:space="preserve"> media such as the BBC and </w:t>
      </w:r>
      <w:r w:rsidRPr="00B85D92">
        <w:rPr>
          <w:rStyle w:val="StyleUnderline"/>
        </w:rPr>
        <w:t>CNN</w:t>
      </w:r>
      <w:r w:rsidRPr="00B85D92">
        <w:rPr>
          <w:sz w:val="16"/>
        </w:rPr>
        <w:t xml:space="preserve">; NGOs and social movements assisted by the U.S. </w:t>
      </w:r>
      <w:r w:rsidRPr="00B85D92">
        <w:rPr>
          <w:rStyle w:val="Emphasis"/>
          <w:highlight w:val="green"/>
        </w:rPr>
        <w:t>State Department</w:t>
      </w:r>
      <w:r w:rsidRPr="00B85D92">
        <w:rPr>
          <w:sz w:val="16"/>
        </w:rPr>
        <w:t>, the U.S. Agency for International Development (</w:t>
      </w:r>
      <w:r w:rsidRPr="00B85D92">
        <w:rPr>
          <w:rStyle w:val="Emphasis"/>
          <w:highlight w:val="green"/>
        </w:rPr>
        <w:t>USAID</w:t>
      </w:r>
      <w:r w:rsidRPr="00B85D92">
        <w:rPr>
          <w:sz w:val="16"/>
        </w:rPr>
        <w:t xml:space="preserve">), </w:t>
      </w:r>
      <w:r w:rsidRPr="00B85D92">
        <w:rPr>
          <w:rStyle w:val="StyleUnderline"/>
          <w:highlight w:val="green"/>
        </w:rPr>
        <w:t>and</w:t>
      </w:r>
      <w:r w:rsidRPr="00B85D92">
        <w:rPr>
          <w:sz w:val="16"/>
        </w:rPr>
        <w:t xml:space="preserve"> the National Endowment for Democracy; and, most recently, social media in “</w:t>
      </w:r>
      <w:r w:rsidRPr="00B85D92">
        <w:rPr>
          <w:rStyle w:val="Emphasis"/>
          <w:highlight w:val="green"/>
        </w:rPr>
        <w:t>Facebook Revolutions</w:t>
      </w:r>
      <w:r w:rsidRPr="00B85D92">
        <w:rPr>
          <w:sz w:val="16"/>
        </w:rPr>
        <w:t>” (Cordesman 2014; Bartles 2016). While Gerasimov’s proposed answer includes a buildup by Russia of high-technology weaponry similar to that of the United States, it places special emphasis on combining conventional forces with special operations, diplomatic and economic pressures, and activities in “information space,” with the latter elements predominating over the purely military ones in a ratio of four to one, a mix that has been widely dubbed “hybrid” or “nonlinear” warfare (Galeotti 2014).</w:t>
      </w:r>
    </w:p>
    <w:p w14:paraId="36A93DD7" w14:textId="77777777" w:rsidR="00096457" w:rsidRPr="00533E6D" w:rsidRDefault="00096457" w:rsidP="00096457">
      <w:pPr>
        <w:rPr>
          <w:sz w:val="16"/>
        </w:rPr>
      </w:pPr>
      <w:r w:rsidRPr="00B85D92">
        <w:rPr>
          <w:sz w:val="16"/>
        </w:rPr>
        <w:t>The so-called Gerasimov doctrine articulates a gradual evolution of Russian military practice, through a series of events that in Western eyes are often seen as flaming beacons of approaching cyberwar: the 2007 cyberattack on Estonia, precipitated by a conflict over the removal of the Bronze Soldier monument; the Soviet World War II memorial in Tallinn; digital attacks combined with military operations in the 2008 Russian intervention in Georgia (Deibert and Rohozinski 2012); and (shortly after the publication of Gerasimov’s paper) a stream of hacks and digital propaganda operations in the long crisis of Ukraine, from the 2013 Maidan uprising through the 2014 annexation of Crimea and the protracted war in the Donbas (Darczewska 2014a, 2014b; Greenberg 2017b). Although in the West, this sequence is often interpreted as a manifestation of carefully thought out Machiavellian strategy, its development may have been more haphazard and experimental (Patrikarakos 2017);11 however, a characteristic repertoire of tactics, variously permutated, is recognizable.</w:t>
      </w:r>
    </w:p>
    <w:p w14:paraId="15B63015" w14:textId="77777777" w:rsidR="00096457" w:rsidRPr="00533E6D" w:rsidRDefault="00096457" w:rsidP="00096457">
      <w:pPr>
        <w:rPr>
          <w:sz w:val="16"/>
        </w:rPr>
      </w:pPr>
      <w:r w:rsidRPr="00533E6D">
        <w:rPr>
          <w:sz w:val="16"/>
        </w:rPr>
        <w:t xml:space="preserve">These include the digital dissemination of pro-Russian information and disinformation, closely orchestrated with that on other media outlets, such as Russia Today and Sputnik News, by “troll armies” either by paid (albeit at arm’s length) state employees, most notoriously from the St. Petersburg Internet Research Agency, or by patriotic hackers for whom the Russian state could disavow any direct responsibility (Morozov 2008). These human agents are often combined with chatbots for automated propagation of messages. Alongside these operations, harder forms of hacking occur, including defacements of government and corporate websites, intrusions into and information thefts from networks of governmental and private-sector institutions, or disabling malware attacks on media systems or electricity grids. All of </w:t>
      </w:r>
      <w:r w:rsidRPr="00533E6D">
        <w:rPr>
          <w:rStyle w:val="StyleUnderline"/>
          <w:highlight w:val="green"/>
        </w:rPr>
        <w:t>this</w:t>
      </w:r>
      <w:r w:rsidRPr="00533E6D">
        <w:rPr>
          <w:sz w:val="16"/>
        </w:rPr>
        <w:t xml:space="preserve"> can </w:t>
      </w:r>
      <w:r w:rsidRPr="00533E6D">
        <w:rPr>
          <w:rStyle w:val="StyleUnderline"/>
          <w:highlight w:val="green"/>
        </w:rPr>
        <w:t>occur alongside</w:t>
      </w:r>
      <w:r w:rsidRPr="00533E6D">
        <w:rPr>
          <w:sz w:val="16"/>
        </w:rPr>
        <w:t xml:space="preserve"> conventional, paramilitary, or proxy </w:t>
      </w:r>
      <w:r w:rsidRPr="00533E6D">
        <w:rPr>
          <w:rStyle w:val="Emphasis"/>
          <w:highlight w:val="green"/>
        </w:rPr>
        <w:t>military actions</w:t>
      </w:r>
      <w:r w:rsidRPr="00533E6D">
        <w:rPr>
          <w:sz w:val="16"/>
        </w:rPr>
        <w:t>, which digital propaganda denies, justifies, or mystifies with an indecipherable multiplication of conflicting stories. These external manifestations of information or cyberwar are set alongside the Russian Federation’s authoritarian regime of domestic governmental information control that, while not as comprehensive as China’s, combines extensive targeted internet surveillance of dissenters and investigative journalists (at high risk from state security forces and shadow assassins) with blacklisting of selected websites for “extreme content” and the self-censorship and regime promotion of private media outlets owned by state-aligned oligarchs (Soldatov and Borogan 2011; Maréchal 2017).</w:t>
      </w:r>
    </w:p>
    <w:p w14:paraId="095F5A58" w14:textId="77777777" w:rsidR="00096457" w:rsidRPr="00533E6D" w:rsidRDefault="00096457" w:rsidP="00096457">
      <w:pPr>
        <w:rPr>
          <w:sz w:val="16"/>
        </w:rPr>
      </w:pPr>
      <w:r w:rsidRPr="00533E6D">
        <w:rPr>
          <w:sz w:val="16"/>
        </w:rPr>
        <w:t>The relations between the U.S., Chinese, and Russian states are not symmetrical: for all the West’s loud alarms about Russia’s trolls or China’s hackers, it is unlikely that those states’ resources currently match the long-accumulated and deeply budgeted technoscientific cyberwar expertise of the United States, so strikingly demonstrated with Stuxnet. Moreover, the clashes of the United States, China, and Russia by no means cover the rapidly expanding “dark territory” of contemporary interstate cyberwar (Kaplan 2016). Their conflicts intersect with those of their respective allies: Israel, Saudi Arabia, Iran, Palestine, North Korea, Pakistan, India, and other nations engaged in invisible battles with autonomous and independently dangerous dynamics. Nonetheless, our survey of the three great cyberwar powers gives some sense of the arsenals of virtual weaponry states currently deploy, the interdependence of cyberoffense and cyberdefense, and the intensifying fusion of cyber- and conventional warfare.</w:t>
      </w:r>
    </w:p>
    <w:p w14:paraId="2A1984BD" w14:textId="77777777" w:rsidR="00096457" w:rsidRPr="00533E6D" w:rsidRDefault="00096457" w:rsidP="00096457">
      <w:pPr>
        <w:rPr>
          <w:sz w:val="16"/>
        </w:rPr>
      </w:pPr>
      <w:r w:rsidRPr="00533E6D">
        <w:rPr>
          <w:sz w:val="16"/>
        </w:rPr>
        <w:t xml:space="preserve">It also charts a triangle of state relations from which many today fear there is emerging the long-unthinkable possibility of armed conflict between great powers, “the next war” (Economist 2018), to which today’s cyberwars would be a prelude. As we have already indicated, characterization of the current situation as a “New Cold War,” with its invocation of an ideological collision of rival world projects, is misleading. The contenders are capitalist regimes, or regimes fast becoming capitalist, including both the victors of the old Cold War and the postsocialist states in which the communist project, widely corrupted by ruling elites who turned the state apparatus against their own people, capitulated to or compromised with the world market. They are encounters between a still dominant imperial hegemon (the United States) and rising (China) or declining (Russia) rivals.12 If cyberwar is cold war, it is intercapitalist cold war, a semicovert manifestation of hostilities fought out, no longer between imperial capital and state socialism, but between differently nuanced but commonly oligarchic blocs of neoliberal (the United States), kleptocratic (Russia), and authoritarian state (China) capital, in which the </w:t>
      </w:r>
      <w:r w:rsidRPr="00533E6D">
        <w:rPr>
          <w:rStyle w:val="Emphasis"/>
          <w:highlight w:val="green"/>
        </w:rPr>
        <w:t>cybernetic weapons</w:t>
      </w:r>
      <w:r w:rsidRPr="00533E6D">
        <w:rPr>
          <w:sz w:val="16"/>
        </w:rPr>
        <w:t xml:space="preserve"> </w:t>
      </w:r>
      <w:r w:rsidRPr="00533E6D">
        <w:rPr>
          <w:rStyle w:val="StyleUnderline"/>
          <w:highlight w:val="green"/>
        </w:rPr>
        <w:t>that</w:t>
      </w:r>
      <w:r w:rsidRPr="00533E6D">
        <w:rPr>
          <w:sz w:val="16"/>
        </w:rPr>
        <w:t xml:space="preserve"> once </w:t>
      </w:r>
      <w:r w:rsidRPr="00533E6D">
        <w:rPr>
          <w:rStyle w:val="StyleUnderline"/>
          <w:highlight w:val="green"/>
        </w:rPr>
        <w:t>gave</w:t>
      </w:r>
      <w:r w:rsidRPr="00533E6D">
        <w:rPr>
          <w:sz w:val="16"/>
        </w:rPr>
        <w:t xml:space="preserve"> the United </w:t>
      </w:r>
      <w:r w:rsidRPr="00533E6D">
        <w:rPr>
          <w:rStyle w:val="StyleUnderline"/>
          <w:highlight w:val="green"/>
        </w:rPr>
        <w:t>States</w:t>
      </w:r>
      <w:r w:rsidRPr="00533E6D">
        <w:rPr>
          <w:sz w:val="16"/>
        </w:rPr>
        <w:t xml:space="preserve"> its </w:t>
      </w:r>
      <w:r w:rsidRPr="00533E6D">
        <w:rPr>
          <w:rStyle w:val="StyleUnderline"/>
          <w:highlight w:val="green"/>
        </w:rPr>
        <w:t>dominance are turned</w:t>
      </w:r>
      <w:r w:rsidRPr="00533E6D">
        <w:rPr>
          <w:sz w:val="16"/>
        </w:rPr>
        <w:t xml:space="preserve"> against it </w:t>
      </w:r>
      <w:r w:rsidRPr="00533E6D">
        <w:rPr>
          <w:rStyle w:val="Emphasis"/>
          <w:highlight w:val="green"/>
        </w:rPr>
        <w:t>by competitors</w:t>
      </w:r>
      <w:r w:rsidRPr="00533E6D">
        <w:rPr>
          <w:sz w:val="16"/>
        </w:rPr>
        <w:t xml:space="preserve">, ascending or descending, in conflicts that spectrally </w:t>
      </w:r>
      <w:r w:rsidRPr="00B85D92">
        <w:rPr>
          <w:rStyle w:val="Emphasis"/>
          <w:highlight w:val="green"/>
        </w:rPr>
        <w:t>reanimate</w:t>
      </w:r>
      <w:r w:rsidRPr="00533E6D">
        <w:rPr>
          <w:sz w:val="16"/>
        </w:rPr>
        <w:t xml:space="preserve"> the sentiments of the capitalist/socialist </w:t>
      </w:r>
      <w:r w:rsidRPr="00B85D92">
        <w:rPr>
          <w:rStyle w:val="Emphasis"/>
          <w:highlight w:val="green"/>
        </w:rPr>
        <w:t>hostility</w:t>
      </w:r>
      <w:r w:rsidRPr="00533E6D">
        <w:rPr>
          <w:sz w:val="16"/>
        </w:rPr>
        <w:t xml:space="preserve">, even while the protagonists are commonly </w:t>
      </w:r>
      <w:r w:rsidRPr="00B85D92">
        <w:rPr>
          <w:rStyle w:val="Emphasis"/>
          <w:highlight w:val="green"/>
        </w:rPr>
        <w:t>subsumed within</w:t>
      </w:r>
      <w:r w:rsidRPr="00533E6D">
        <w:rPr>
          <w:sz w:val="16"/>
        </w:rPr>
        <w:t xml:space="preserve"> a system of global </w:t>
      </w:r>
      <w:r w:rsidRPr="00B85D92">
        <w:rPr>
          <w:rStyle w:val="Emphasis"/>
          <w:highlight w:val="green"/>
        </w:rPr>
        <w:t>commodification</w:t>
      </w:r>
      <w:r w:rsidRPr="00533E6D">
        <w:rPr>
          <w:sz w:val="16"/>
        </w:rPr>
        <w:t>. It is a harvest of dragon’s teeth.</w:t>
      </w:r>
    </w:p>
    <w:p w14:paraId="300604ED" w14:textId="77777777" w:rsidR="00096457" w:rsidRDefault="00096457" w:rsidP="00096457">
      <w:pPr>
        <w:pStyle w:val="Heading4"/>
      </w:pPr>
      <w:r>
        <w:t>Eco-Sustainability t/c</w:t>
      </w:r>
    </w:p>
    <w:p w14:paraId="71F7CFC3" w14:textId="77777777" w:rsidR="00096457" w:rsidRPr="004345E1" w:rsidRDefault="00096457" w:rsidP="00096457">
      <w:pPr>
        <w:rPr>
          <w:rFonts w:asciiTheme="minorHAnsi" w:hAnsiTheme="minorHAnsi" w:cstheme="minorHAnsi"/>
        </w:rPr>
      </w:pPr>
      <w:r w:rsidRPr="00CC1319">
        <w:rPr>
          <w:rFonts w:asciiTheme="minorHAnsi" w:hAnsiTheme="minorHAnsi" w:cstheme="minorHAnsi"/>
          <w:b/>
          <w:bCs/>
          <w:sz w:val="26"/>
          <w:szCs w:val="26"/>
        </w:rPr>
        <w:t>Molisa</w:t>
      </w:r>
      <w:r>
        <w:rPr>
          <w:rFonts w:asciiTheme="minorHAnsi" w:hAnsiTheme="minorHAnsi" w:cstheme="minorHAnsi"/>
          <w:b/>
          <w:bCs/>
          <w:sz w:val="26"/>
          <w:szCs w:val="26"/>
        </w:rPr>
        <w:t xml:space="preserve">, </w:t>
      </w:r>
      <w:r w:rsidRPr="00CC1319">
        <w:rPr>
          <w:rFonts w:asciiTheme="minorHAnsi" w:hAnsiTheme="minorHAnsi" w:cstheme="minorHAnsi"/>
          <w:b/>
          <w:bCs/>
          <w:sz w:val="26"/>
          <w:szCs w:val="26"/>
        </w:rPr>
        <w:t>14</w:t>
      </w:r>
      <w:r w:rsidRPr="00CC1319">
        <w:rPr>
          <w:rFonts w:asciiTheme="minorHAnsi" w:hAnsiTheme="minorHAnsi" w:cstheme="minorHAnsi"/>
        </w:rPr>
        <w:t xml:space="preserve"> [Pala Basil Mera</w:t>
      </w:r>
      <w:r>
        <w:rPr>
          <w:rFonts w:asciiTheme="minorHAnsi" w:hAnsiTheme="minorHAnsi" w:cstheme="minorHAnsi"/>
        </w:rPr>
        <w:t xml:space="preserve"> Molisa,</w:t>
      </w:r>
      <w:r w:rsidRPr="00CC1319">
        <w:rPr>
          <w:rFonts w:asciiTheme="minorHAnsi" w:hAnsiTheme="minorHAnsi" w:cstheme="minorHAnsi"/>
        </w:rPr>
        <w:t xml:space="preserve"> Lecturer at the School of Accounting and Commercial Law at the Victoria University of Wellington, PhD in Accounting;  “ACCOUNTING FOR APOCALYPSE RE-THINKING SOCIAL ACCOUNTING THEORY AND PRACTICE FOR OUR TIME OF SOCIAL CRISES AND ECOLOGICAL COLLAPSE,” </w:t>
      </w:r>
      <w:r>
        <w:rPr>
          <w:rFonts w:asciiTheme="minorHAnsi" w:hAnsiTheme="minorHAnsi" w:cstheme="minorHAnsi"/>
        </w:rPr>
        <w:t xml:space="preserve">2014, </w:t>
      </w:r>
      <w:r w:rsidRPr="00CC1319">
        <w:rPr>
          <w:rFonts w:asciiTheme="minorHAnsi" w:hAnsiTheme="minorHAnsi" w:cstheme="minorHAnsi"/>
        </w:rPr>
        <w:t>http://researcharchive.vuw.ac.nz/xmlui/bitstream/handle/10063/3686/thesis.pdf?sequence=2]</w:t>
      </w:r>
      <w:r>
        <w:rPr>
          <w:rFonts w:asciiTheme="minorHAnsi" w:hAnsiTheme="minorHAnsi" w:cstheme="minorHAnsi"/>
        </w:rPr>
        <w:t>//Townes</w:t>
      </w:r>
    </w:p>
    <w:p w14:paraId="4AEA599C" w14:textId="77777777" w:rsidR="00096457" w:rsidRPr="004345E1" w:rsidRDefault="00096457" w:rsidP="00096457">
      <w:pPr>
        <w:rPr>
          <w:rStyle w:val="StyleUnderline"/>
        </w:rPr>
      </w:pPr>
      <w:r w:rsidRPr="004345E1">
        <w:rPr>
          <w:sz w:val="16"/>
        </w:rPr>
        <w:t xml:space="preserve">Ecologically too, the situation is dire. Of the many measures of ecological well-being – </w:t>
      </w:r>
      <w:r w:rsidRPr="004345E1">
        <w:rPr>
          <w:rStyle w:val="Emphasis"/>
          <w:highlight w:val="green"/>
        </w:rPr>
        <w:t>topsoil loss, groundwater depletion</w:t>
      </w:r>
      <w:r w:rsidRPr="004345E1">
        <w:rPr>
          <w:sz w:val="16"/>
        </w:rPr>
        <w:t xml:space="preserve">, chemical contamination, </w:t>
      </w:r>
      <w:r w:rsidRPr="004345E1">
        <w:rPr>
          <w:rStyle w:val="Emphasis"/>
          <w:highlight w:val="green"/>
        </w:rPr>
        <w:t>increased toxicity</w:t>
      </w:r>
      <w:r w:rsidRPr="004345E1">
        <w:rPr>
          <w:sz w:val="16"/>
        </w:rPr>
        <w:t xml:space="preserve"> levels in human beings, the number </w:t>
      </w:r>
      <w:r w:rsidRPr="004345E1">
        <w:rPr>
          <w:rStyle w:val="StyleUnderline"/>
          <w:highlight w:val="green"/>
        </w:rPr>
        <w:t>and</w:t>
      </w:r>
      <w:r w:rsidRPr="004345E1">
        <w:rPr>
          <w:sz w:val="16"/>
        </w:rPr>
        <w:t xml:space="preserve"> size of “</w:t>
      </w:r>
      <w:r w:rsidRPr="004345E1">
        <w:rPr>
          <w:rStyle w:val="Emphasis"/>
          <w:highlight w:val="green"/>
        </w:rPr>
        <w:t>dead zones</w:t>
      </w:r>
      <w:r w:rsidRPr="004345E1">
        <w:rPr>
          <w:sz w:val="16"/>
        </w:rPr>
        <w:t xml:space="preserve">” in the Earth’s oceans, and the </w:t>
      </w:r>
      <w:r w:rsidRPr="004345E1">
        <w:rPr>
          <w:rStyle w:val="StyleUnderline"/>
          <w:highlight w:val="green"/>
        </w:rPr>
        <w:t>accelerating</w:t>
      </w:r>
      <w:r w:rsidRPr="004345E1">
        <w:rPr>
          <w:sz w:val="16"/>
        </w:rPr>
        <w:t xml:space="preserve"> rate of species extinction and </w:t>
      </w:r>
      <w:r w:rsidRPr="004345E1">
        <w:rPr>
          <w:rStyle w:val="StyleUnderline"/>
          <w:highlight w:val="green"/>
        </w:rPr>
        <w:t>loss of biodiversity</w:t>
      </w:r>
      <w:r w:rsidRPr="004345E1">
        <w:rPr>
          <w:sz w:val="16"/>
        </w:rPr>
        <w:t xml:space="preserve"> – the increasing evidence suggests that the developmental trajectory of the dominant economic culture necessarily causes the mass extermination of non-human communities, the systemic destruction and disruption of natural habitats, and </w:t>
      </w:r>
      <w:r w:rsidRPr="004345E1">
        <w:rPr>
          <w:rStyle w:val="StyleUnderline"/>
        </w:rPr>
        <w:t xml:space="preserve">could ultimately cause </w:t>
      </w:r>
      <w:r w:rsidRPr="004345E1">
        <w:rPr>
          <w:rStyle w:val="Emphasis"/>
        </w:rPr>
        <w:t>catastrophic</w:t>
      </w:r>
      <w:r w:rsidRPr="004345E1">
        <w:rPr>
          <w:rStyle w:val="StyleUnderline"/>
        </w:rPr>
        <w:t xml:space="preserve"> </w:t>
      </w:r>
      <w:r w:rsidRPr="004345E1">
        <w:rPr>
          <w:rStyle w:val="Emphasis"/>
        </w:rPr>
        <w:t>destruction</w:t>
      </w:r>
      <w:r w:rsidRPr="004345E1">
        <w:rPr>
          <w:rStyle w:val="StyleUnderline"/>
        </w:rPr>
        <w:t xml:space="preserve"> of the </w:t>
      </w:r>
      <w:r w:rsidRPr="004345E1">
        <w:rPr>
          <w:rStyle w:val="Emphasis"/>
        </w:rPr>
        <w:t>biosphere</w:t>
      </w:r>
      <w:r w:rsidRPr="004345E1">
        <w:rPr>
          <w:rStyle w:val="StyleUnderline"/>
        </w:rPr>
        <w:t>.</w:t>
      </w:r>
    </w:p>
    <w:p w14:paraId="1B7C938F" w14:textId="77777777" w:rsidR="00096457" w:rsidRPr="004345E1" w:rsidRDefault="00096457" w:rsidP="00096457">
      <w:pPr>
        <w:rPr>
          <w:sz w:val="16"/>
        </w:rPr>
      </w:pPr>
      <w:r w:rsidRPr="004345E1">
        <w:rPr>
          <w:sz w:val="16"/>
        </w:rPr>
        <w:t>Ecological drawdown, increasing toxicity, habitat destruction, and mass extinction</w:t>
      </w:r>
    </w:p>
    <w:p w14:paraId="15359F48" w14:textId="77777777" w:rsidR="00096457" w:rsidRPr="004345E1" w:rsidRDefault="00096457" w:rsidP="00096457">
      <w:pPr>
        <w:rPr>
          <w:sz w:val="16"/>
        </w:rPr>
      </w:pPr>
      <w:r w:rsidRPr="004345E1">
        <w:rPr>
          <w:sz w:val="16"/>
        </w:rPr>
        <w:t>The latest Global Environmental Outlook Report published by the United Nations Environment Program (UNEP), the GEO-5 report, makes for sobering reading. As in earlier reports, the global trends portrayed are of continuing human population growth, expanding economic growth,6 and as a consequence severe forms of ecological degradation (UNEP, 2012; see also, UNEP, 1997, 1999, 2002, 2007). The ecological reality described is of ecological drawdown (</w:t>
      </w:r>
      <w:r w:rsidRPr="004345E1">
        <w:rPr>
          <w:rStyle w:val="Emphasis"/>
          <w:highlight w:val="green"/>
        </w:rPr>
        <w:t>deforestation, over-fishing, water extraction</w:t>
      </w:r>
      <w:r w:rsidRPr="004345E1">
        <w:rPr>
          <w:sz w:val="16"/>
        </w:rPr>
        <w:t xml:space="preserve">, etc.) (UNEP, 2012, pp. 72, 68, 84, 102-106, ); increasing toxicity of the environment through chemical and waste pollution, with severe harm caused to human and non-human communities alike (pp. 173- 179); systematic habitat destruction (pp. 8, 68-84) and climate change (33-60), which have </w:t>
      </w:r>
      <w:r w:rsidRPr="004345E1">
        <w:rPr>
          <w:rStyle w:val="StyleUnderline"/>
        </w:rPr>
        <w:t>decimated</w:t>
      </w:r>
      <w:r w:rsidRPr="004345E1">
        <w:rPr>
          <w:sz w:val="16"/>
        </w:rPr>
        <w:t xml:space="preserve"> the number of </w:t>
      </w:r>
      <w:r w:rsidRPr="004345E1">
        <w:rPr>
          <w:rStyle w:val="StyleUnderline"/>
        </w:rPr>
        <w:t>species on Earth, threatening many with outright extinction</w:t>
      </w:r>
      <w:r w:rsidRPr="004345E1">
        <w:rPr>
          <w:sz w:val="16"/>
        </w:rPr>
        <w:t xml:space="preserve"> (pp. 139-158).</w:t>
      </w:r>
    </w:p>
    <w:p w14:paraId="452C47D3" w14:textId="77777777" w:rsidR="00096457" w:rsidRPr="004345E1" w:rsidRDefault="00096457" w:rsidP="00096457">
      <w:pPr>
        <w:rPr>
          <w:sz w:val="16"/>
        </w:rPr>
      </w:pPr>
      <w:r w:rsidRPr="004345E1">
        <w:rPr>
          <w:sz w:val="16"/>
        </w:rPr>
        <w:t>Climate disruption</w:t>
      </w:r>
    </w:p>
    <w:p w14:paraId="4ECC4C1C" w14:textId="77777777" w:rsidR="00096457" w:rsidRPr="004345E1" w:rsidRDefault="00096457" w:rsidP="00096457">
      <w:pPr>
        <w:rPr>
          <w:sz w:val="16"/>
        </w:rPr>
      </w:pPr>
      <w:r w:rsidRPr="004345E1">
        <w:rPr>
          <w:sz w:val="16"/>
        </w:rPr>
        <w:t xml:space="preserve">The most serious ecological threat on a global scale is climate disruption, caused by the emission of greenhouse gases from burning fossil fuels, other industrial activities, and land destruction (UNEP, 2012, p. 32). The GEO-5 report states that “[d]espite attempts to develop low-carbon economies in a number of countries, atmospheric concentrations of greenhouse gases continue to increase to levels likely to </w:t>
      </w:r>
      <w:r w:rsidRPr="004345E1">
        <w:rPr>
          <w:rStyle w:val="StyleUnderline"/>
          <w:highlight w:val="green"/>
        </w:rPr>
        <w:t>push</w:t>
      </w:r>
      <w:r w:rsidRPr="004345E1">
        <w:rPr>
          <w:sz w:val="16"/>
        </w:rPr>
        <w:t xml:space="preserve"> global temperatures </w:t>
      </w:r>
      <w:r w:rsidRPr="004345E1">
        <w:rPr>
          <w:rStyle w:val="StyleUnderline"/>
          <w:highlight w:val="green"/>
        </w:rPr>
        <w:t>beyond</w:t>
      </w:r>
      <w:r w:rsidRPr="004345E1">
        <w:rPr>
          <w:sz w:val="16"/>
        </w:rPr>
        <w:t xml:space="preserve"> the internationally agreed limit of </w:t>
      </w:r>
      <w:r w:rsidRPr="004345E1">
        <w:rPr>
          <w:rStyle w:val="Emphasis"/>
          <w:highlight w:val="green"/>
        </w:rPr>
        <w:t>2° C</w:t>
      </w:r>
      <w:r w:rsidRPr="004345E1">
        <w:rPr>
          <w:sz w:val="16"/>
        </w:rPr>
        <w:t xml:space="preserve"> </w:t>
      </w:r>
      <w:r w:rsidRPr="004345E1">
        <w:rPr>
          <w:rStyle w:val="StyleUnderline"/>
        </w:rPr>
        <w:t>above the pre-industrial average temperature</w:t>
      </w:r>
      <w:r w:rsidRPr="004345E1">
        <w:rPr>
          <w:sz w:val="16"/>
        </w:rPr>
        <w:t>” (UNEP, 2012, p. 32). Concentrations of atmospheric methane have more than doubled from preindustrial levels, reaching approximately 1826 ppb in 2012; the scientific consensus is that this increase is very likely due predominantly to agriculture and fossil fuel use (IPCC, 2007). Scientists warn that the Earth’s ecosystems are nearing catastrophic “</w:t>
      </w:r>
      <w:r w:rsidRPr="004345E1">
        <w:rPr>
          <w:rStyle w:val="StyleUnderline"/>
          <w:highlight w:val="green"/>
        </w:rPr>
        <w:t>tipping points</w:t>
      </w:r>
      <w:r w:rsidRPr="004345E1">
        <w:rPr>
          <w:sz w:val="16"/>
        </w:rPr>
        <w:t xml:space="preserve">” that will be </w:t>
      </w:r>
      <w:r w:rsidRPr="004345E1">
        <w:rPr>
          <w:rStyle w:val="StyleUnderline"/>
          <w:highlight w:val="green"/>
        </w:rPr>
        <w:t>marked by</w:t>
      </w:r>
      <w:r w:rsidRPr="004345E1">
        <w:rPr>
          <w:sz w:val="16"/>
          <w:highlight w:val="green"/>
        </w:rPr>
        <w:t xml:space="preserve"> </w:t>
      </w:r>
      <w:r w:rsidRPr="004345E1">
        <w:rPr>
          <w:rStyle w:val="Emphasis"/>
          <w:highlight w:val="green"/>
        </w:rPr>
        <w:t>mass extinctions</w:t>
      </w:r>
      <w:r w:rsidRPr="004345E1">
        <w:rPr>
          <w:sz w:val="16"/>
        </w:rPr>
        <w:t xml:space="preserve"> </w:t>
      </w:r>
      <w:r w:rsidRPr="004345E1">
        <w:rPr>
          <w:rStyle w:val="StyleUnderline"/>
        </w:rPr>
        <w:t>and</w:t>
      </w:r>
      <w:r w:rsidRPr="004345E1">
        <w:rPr>
          <w:sz w:val="16"/>
        </w:rPr>
        <w:t xml:space="preserve"> </w:t>
      </w:r>
      <w:r w:rsidRPr="004345E1">
        <w:rPr>
          <w:rStyle w:val="Emphasis"/>
        </w:rPr>
        <w:t>unpredictable changes</w:t>
      </w:r>
      <w:r w:rsidRPr="004345E1">
        <w:rPr>
          <w:sz w:val="16"/>
        </w:rPr>
        <w:t xml:space="preserve"> on a scale unseen since the glaciers retreated twelve thousand years ago (Pappas, 2012). Twenty-two eminent scientists warned recently in the journal, Nature, that humans are likely to have triggered a planetary-scale critical transition “with the potential to transform Earth rapidly and irreversibly into a state unknown in human experience”, which means that “the biological resources we take for granted at present may be subject to rapid and unpredictable transformations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w:t>
      </w:r>
      <w:r w:rsidRPr="004345E1">
        <w:rPr>
          <w:rStyle w:val="StyleUnderline"/>
        </w:rPr>
        <w:t xml:space="preserve">Catastrophic warming of the earth” would mean a planet that is </w:t>
      </w:r>
      <w:r w:rsidRPr="004345E1">
        <w:rPr>
          <w:rStyle w:val="StyleUnderline"/>
          <w:highlight w:val="green"/>
        </w:rPr>
        <w:t xml:space="preserve">too hot for </w:t>
      </w:r>
      <w:r w:rsidRPr="004345E1">
        <w:rPr>
          <w:rStyle w:val="StyleUnderline"/>
        </w:rPr>
        <w:t xml:space="preserve">life – that is, any life, and </w:t>
      </w:r>
      <w:r w:rsidRPr="004345E1">
        <w:rPr>
          <w:rStyle w:val="Emphasis"/>
          <w:highlight w:val="green"/>
        </w:rPr>
        <w:t>all life</w:t>
      </w:r>
      <w:r w:rsidRPr="004345E1">
        <w:rPr>
          <w:sz w:val="16"/>
        </w:rPr>
        <w:t xml:space="preserve"> (Mrasek, 2008).</w:t>
      </w:r>
    </w:p>
    <w:p w14:paraId="0E909B93" w14:textId="77777777" w:rsidR="00096457" w:rsidRDefault="00096457" w:rsidP="00096457">
      <w:pPr>
        <w:pStyle w:val="Heading4"/>
      </w:pPr>
      <w:r>
        <w:t>BioD</w:t>
      </w:r>
    </w:p>
    <w:p w14:paraId="5CAD223A" w14:textId="77777777" w:rsidR="00096457" w:rsidRPr="00770681" w:rsidRDefault="00096457" w:rsidP="00096457">
      <w:r>
        <w:rPr>
          <w:rStyle w:val="Style13ptBold"/>
        </w:rPr>
        <w:t xml:space="preserve">Benke et al., 15 </w:t>
      </w:r>
      <w:r>
        <w:t xml:space="preserve">[Chris Behnke is an experienced entrepreneur and expert in media &amp; technology, Cornelia Kastelan, Student and Academic Services Coordinator &amp; Internship Assistant, Valérie Knoll is the director of the Kunsthalle Bern, and Ulf Wuggenig currently works as a professor of sociology of art and culture at the Institute of Philosophy and Theory of Art, Leuphana University Lüneburg, “Art in the Periphery of the Center,” 2015, Steinberg Press]//Townes </w:t>
      </w:r>
    </w:p>
    <w:p w14:paraId="79070460" w14:textId="77777777" w:rsidR="00096457" w:rsidRPr="00770681" w:rsidRDefault="00096457" w:rsidP="00096457">
      <w:pPr>
        <w:rPr>
          <w:sz w:val="16"/>
        </w:rPr>
      </w:pPr>
      <w:r w:rsidRPr="00770681">
        <w:rPr>
          <w:sz w:val="16"/>
        </w:rPr>
        <w:t xml:space="preserve">I do not see art as having an emancipatory potential per se, at least not if this means expecting it to bring about the salvation of reality from total cyberneticization. I’ve already suggested this. It must develop its powers within the frame of this corrective process. But what definitely needs to be addressed is how we can determine cybernetic capitalism at all. There are certainly many possibilities—from Jodi Dean, Tiqqun, Bifo and Lazzarato to Bernard Stiegler, just to mention a few of the significant figures, we already have without doubt, many interesting reflections on this. In addition to these positions, I think, </w:t>
      </w:r>
      <w:r w:rsidRPr="00E02FC9">
        <w:rPr>
          <w:rStyle w:val="StyleUnderline"/>
        </w:rPr>
        <w:t xml:space="preserve">a fundamental trait of </w:t>
      </w:r>
      <w:r w:rsidRPr="00770681">
        <w:rPr>
          <w:rStyle w:val="Emphasis"/>
          <w:highlight w:val="green"/>
        </w:rPr>
        <w:t>cybernetic</w:t>
      </w:r>
      <w:r w:rsidRPr="00770681">
        <w:rPr>
          <w:rStyle w:val="StyleUnderline"/>
          <w:highlight w:val="green"/>
        </w:rPr>
        <w:t xml:space="preserve"> capitalism</w:t>
      </w:r>
      <w:r w:rsidRPr="00E02FC9">
        <w:rPr>
          <w:rStyle w:val="StyleUnderline"/>
        </w:rPr>
        <w:t xml:space="preserve"> is that it </w:t>
      </w:r>
      <w:r w:rsidRPr="00770681">
        <w:rPr>
          <w:rStyle w:val="Emphasis"/>
          <w:highlight w:val="green"/>
        </w:rPr>
        <w:t>seeks to reterritorialize</w:t>
      </w:r>
      <w:r w:rsidRPr="00E02FC9">
        <w:rPr>
          <w:rStyle w:val="StyleUnderline"/>
        </w:rPr>
        <w:t xml:space="preserve"> that which I call the </w:t>
      </w:r>
      <w:r w:rsidRPr="00770681">
        <w:rPr>
          <w:rStyle w:val="Emphasis"/>
          <w:highlight w:val="green"/>
        </w:rPr>
        <w:t>ecologization</w:t>
      </w:r>
      <w:r w:rsidRPr="00E02FC9">
        <w:rPr>
          <w:rStyle w:val="StyleUnderline"/>
        </w:rPr>
        <w:t xml:space="preserve"> of sense</w:t>
      </w:r>
      <w:r w:rsidRPr="00770681">
        <w:rPr>
          <w:sz w:val="16"/>
        </w:rPr>
        <w:t xml:space="preserve">. The main operation of this reterritorialization lies in trying to convert the rapport [Bezug], the central moment of this new sense-historical position, </w:t>
      </w:r>
      <w:r w:rsidRPr="00770681">
        <w:rPr>
          <w:rStyle w:val="StyleUnderline"/>
          <w:highlight w:val="green"/>
        </w:rPr>
        <w:t>into</w:t>
      </w:r>
      <w:r w:rsidRPr="00770681">
        <w:rPr>
          <w:sz w:val="16"/>
          <w:highlight w:val="green"/>
        </w:rPr>
        <w:t xml:space="preserve"> </w:t>
      </w:r>
      <w:r w:rsidRPr="00770681">
        <w:rPr>
          <w:rStyle w:val="Emphasis"/>
          <w:highlight w:val="green"/>
        </w:rPr>
        <w:t>exploitable relations</w:t>
      </w:r>
      <w:r w:rsidRPr="00770681">
        <w:rPr>
          <w:sz w:val="16"/>
        </w:rPr>
        <w:t>. If the new media technologies radicalize the question of the rapport, if they confront us for the first time with new possibilities of unfolding the rapport, which of course cannot be only technological in the strict sense, must not only be technologically viable—if they are the central agents in a great sense-historical deterritorialization, which makes possible a new thinking and practice of the rapport where it was previously unthinkable in this radical sense—then they are always simultaneously also agents of a reterritorialization; precisely speaking, a cybercapitalist reterritorialization.</w:t>
      </w:r>
    </w:p>
    <w:p w14:paraId="1D3FDA01" w14:textId="77777777" w:rsidR="00096457" w:rsidRPr="00770681" w:rsidRDefault="00096457" w:rsidP="00096457">
      <w:pPr>
        <w:rPr>
          <w:sz w:val="16"/>
        </w:rPr>
      </w:pPr>
      <w:r w:rsidRPr="00770681">
        <w:rPr>
          <w:sz w:val="16"/>
        </w:rPr>
        <w:t xml:space="preserve">When, for example, Stiegler speaks of the hyper-industrial occupation of relational technologies, he means just this. The social media industries are essentially protagonists in the cyber-capitalist reterritorialization of the rapport: they </w:t>
      </w:r>
      <w:r w:rsidRPr="00770681">
        <w:rPr>
          <w:rStyle w:val="StyleUnderline"/>
          <w:highlight w:val="green"/>
        </w:rPr>
        <w:t>destroy</w:t>
      </w:r>
      <w:r w:rsidRPr="00770681">
        <w:rPr>
          <w:sz w:val="16"/>
        </w:rPr>
        <w:t xml:space="preserve"> the new techno-</w:t>
      </w:r>
      <w:r w:rsidRPr="00770681">
        <w:rPr>
          <w:rStyle w:val="Emphasis"/>
          <w:highlight w:val="green"/>
        </w:rPr>
        <w:t>ecological</w:t>
      </w:r>
      <w:r w:rsidRPr="00770681">
        <w:rPr>
          <w:sz w:val="16"/>
        </w:rPr>
        <w:t xml:space="preserve"> sense-</w:t>
      </w:r>
      <w:r w:rsidRPr="00770681">
        <w:rPr>
          <w:rStyle w:val="Emphasis"/>
          <w:highlight w:val="green"/>
        </w:rPr>
        <w:t>culture</w:t>
      </w:r>
      <w:r w:rsidRPr="00770681">
        <w:rPr>
          <w:sz w:val="16"/>
        </w:rPr>
        <w:t xml:space="preserve"> of the primordial relation, as I put it, </w:t>
      </w:r>
      <w:r w:rsidRPr="00770681">
        <w:rPr>
          <w:rStyle w:val="StyleUnderline"/>
          <w:highlight w:val="green"/>
        </w:rPr>
        <w:t>and are</w:t>
      </w:r>
      <w:r w:rsidRPr="00770681">
        <w:rPr>
          <w:sz w:val="16"/>
        </w:rPr>
        <w:t xml:space="preserve"> therefore </w:t>
      </w:r>
      <w:r w:rsidRPr="00770681">
        <w:rPr>
          <w:rStyle w:val="Emphasis"/>
          <w:highlight w:val="green"/>
        </w:rPr>
        <w:t>hyper-nihilistic</w:t>
      </w:r>
      <w:r w:rsidRPr="00770681">
        <w:rPr>
          <w:sz w:val="16"/>
        </w:rPr>
        <w:t>, seeking what is simultaneously the imposition of ordered alignment [Zurichtung] upon the rapport, and its annihilation, as it is made into an absorbable relation. They are the abyss. The big question regarding the place of art here is as follows: to what extent can or should something such as the uncontrollable, the incalculable, the ungovernable—all of them names for the boundary of cybernetic capitalism, for that which withdraws from it and its various politics of the occupation of relationality—be handled by the arts? Is art a counter-cybernetic initiative, as some believe, and is it so by virtue of its enlisting of this uncontrollable, incalculable, ungovernable, in a repetition of all the antimathematical affects that we know from tradition? Or could it be that right here dwells the greatest illusion of all of the cybernetic age? Is that which is in fact the abyss of the cybernetic itself and the greatest of all its fears, the out-of-control, incalculable, ungovernable, collapsing technological structure, here hypostasized into the putative great outdoors? How can art resist the temptation to give in to counter- cybernetic reveries? I have difficulty in locating what else there may be here, since I’m not well-versed enough in this field. I can only say that art should in any case not merely be a counter-cybernetic projection space, should not wed itself in advance to the incalculable and the like, that is, let’s say, to the non-mathematical and noncybernetic. That would be just too easy, and probably in itself a shape of the cybernetic imaginary. But it could very well operate along its fault lines—fault lines which in some places are being worked out in parallel, such as the already mentioned anthropologies of the neo-ecological turn. But art can and must itself become active here, working on the decolonialization of cybernetic reason, on the question of modes of existence under the technological condition. We do not need an art that acts in the name of the singular and the non-identical for the salvation of reality, upon and as the embodiment of the ungovernable [Unreg(ul)ierbaren]. What we need is an art of the rapport. I think that this is the interesting shift on which we need to reflect: from the singularity to the rapport.</w:t>
      </w:r>
    </w:p>
    <w:p w14:paraId="359B070B" w14:textId="77777777" w:rsidR="00096457" w:rsidRPr="00770681" w:rsidRDefault="00096457" w:rsidP="00096457">
      <w:pPr>
        <w:rPr>
          <w:sz w:val="16"/>
        </w:rPr>
      </w:pPr>
      <w:r w:rsidRPr="00770681">
        <w:rPr>
          <w:sz w:val="16"/>
        </w:rPr>
        <w:t xml:space="preserve">CK: In light of how “sustainability” was originally conceived with reference to the forest—in von Carlowitz—one could move beyond administrative cameralist reflections to consider philosophically posed questions, while even in Kant’s Critique of Judgment references to the forest are to be found not too far from the one noted. Thus he mentions the “extensive pine forests […], for the irrational eradication of which we frequently blame our ancestors.”14 In particular, in the first part, the “Critique of the Aesthetic Power of Judgment,” he brings the Sublime [das Erhabene], not least with respect to “nature,” but also (empirical, a priori, practical, theoretical) objects in general, into conjunction with the moral or with reason. We feel pleasure [Lust], he argues, exactly in the context of awe at “absolutely great” magnitudes. Touching the realm of displeasure [Unlust] due to the experience of our sensible limitations—“the inadequacy of the imagination”—we at first feel inferior to the encountered object, but overcome this feeling through the lawful “ideas of reason.” Because we are thereby nonetheless able to protect ourselves from the caused “vibration,” and are </w:t>
      </w:r>
      <w:r w:rsidRPr="00770681">
        <w:rPr>
          <w:rStyle w:val="StyleUnderline"/>
          <w:highlight w:val="green"/>
        </w:rPr>
        <w:t xml:space="preserve">virtually able to </w:t>
      </w:r>
      <w:r w:rsidRPr="00770681">
        <w:rPr>
          <w:rStyle w:val="Emphasis"/>
          <w:highlight w:val="green"/>
        </w:rPr>
        <w:t>control nature</w:t>
      </w:r>
      <w:r w:rsidRPr="00770681">
        <w:rPr>
          <w:rStyle w:val="StyleUnderline"/>
        </w:rPr>
        <w:t>,</w:t>
      </w:r>
      <w:r w:rsidRPr="00770681">
        <w:rPr>
          <w:sz w:val="16"/>
        </w:rPr>
        <w:t xml:space="preserve"> or equally the object, the subject experiences itself in the final instance as superior: </w:t>
      </w:r>
      <w:r w:rsidRPr="00770681">
        <w:rPr>
          <w:rStyle w:val="StyleUnderline"/>
          <w:highlight w:val="green"/>
        </w:rPr>
        <w:t>thanks to</w:t>
      </w:r>
      <w:r w:rsidRPr="00770681">
        <w:rPr>
          <w:sz w:val="16"/>
          <w:highlight w:val="green"/>
        </w:rPr>
        <w:t xml:space="preserve"> </w:t>
      </w:r>
      <w:r w:rsidRPr="00770681">
        <w:rPr>
          <w:rStyle w:val="Emphasis"/>
          <w:highlight w:val="green"/>
        </w:rPr>
        <w:t>rational mastery</w:t>
      </w:r>
      <w:r w:rsidRPr="00770681">
        <w:rPr>
          <w:sz w:val="16"/>
        </w:rPr>
        <w:t xml:space="preserve"> in the face of infinity, a feeling of pleasure arises.15</w:t>
      </w:r>
    </w:p>
    <w:p w14:paraId="176A110F" w14:textId="77777777" w:rsidR="00096457" w:rsidRPr="00E02FC9" w:rsidRDefault="00096457" w:rsidP="00096457">
      <w:pPr>
        <w:rPr>
          <w:sz w:val="16"/>
        </w:rPr>
      </w:pPr>
      <w:r w:rsidRPr="00E02FC9">
        <w:rPr>
          <w:sz w:val="16"/>
        </w:rPr>
        <w:t xml:space="preserve">Within the discourse of sustainability, today we can also identify positions which argue for the establishing of culture as a fourth dimension of sustainability under the signs of complexity, creativity and diversity. But a more general approach to culture, understood in the anthropological sense of a system of values, beliefs, knowledge or practice, should also according to this perspective enrich the concept of sustainability, which in its dominant variety at the supranational level focuses upon its ecological, economic and social dimensions.16 Against the concept of sustainability itself meanwhile, different positions arise. </w:t>
      </w:r>
      <w:r w:rsidRPr="00E02FC9">
        <w:rPr>
          <w:rStyle w:val="StyleUnderline"/>
        </w:rPr>
        <w:t xml:space="preserve">These primarily represent onedimensional or </w:t>
      </w:r>
      <w:r w:rsidRPr="00E02FC9">
        <w:rPr>
          <w:rStyle w:val="Emphasis"/>
          <w:highlight w:val="green"/>
        </w:rPr>
        <w:t>reductionist</w:t>
      </w:r>
      <w:r w:rsidRPr="00E02FC9">
        <w:rPr>
          <w:rStyle w:val="StyleUnderline"/>
        </w:rPr>
        <w:t xml:space="preserve"> ways of </w:t>
      </w:r>
      <w:r w:rsidRPr="00E02FC9">
        <w:rPr>
          <w:rStyle w:val="Emphasis"/>
          <w:highlight w:val="green"/>
        </w:rPr>
        <w:t>thinking</w:t>
      </w:r>
      <w:r w:rsidRPr="00E02FC9">
        <w:rPr>
          <w:rStyle w:val="StyleUnderline"/>
        </w:rPr>
        <w:t xml:space="preserve">, which </w:t>
      </w:r>
      <w:r w:rsidRPr="00E02FC9">
        <w:rPr>
          <w:rStyle w:val="Emphasis"/>
          <w:highlight w:val="green"/>
        </w:rPr>
        <w:t>cherish</w:t>
      </w:r>
      <w:r w:rsidRPr="00E02FC9">
        <w:rPr>
          <w:rStyle w:val="StyleUnderline"/>
        </w:rPr>
        <w:t xml:space="preserve"> growth and short-term </w:t>
      </w:r>
      <w:r w:rsidRPr="00E02FC9">
        <w:rPr>
          <w:rStyle w:val="Emphasis"/>
          <w:highlight w:val="green"/>
        </w:rPr>
        <w:t>profit maximization</w:t>
      </w:r>
      <w:r w:rsidRPr="00E02FC9">
        <w:rPr>
          <w:sz w:val="16"/>
        </w:rPr>
        <w:t>. But also, from the perspective of a modernistic-autonomous understanding of art, consciously recognized in certain avant-garde traditions as “amoral,” attempts to establish a hetero-referential, or even functionalist or finalised concept of art, such as those which emerged in the context of the upheavals of “postmodernism”—including those oriented towards the concept of sustainability—are to be viewed with a critical eye. In your perspective, are the Anthropocene and sustainability concepts which also include ethical potentials that ought to be renewed within the scope of an ecology of Being? If so, which aspects or possibilities would you consider first of all in this regard?</w:t>
      </w:r>
    </w:p>
    <w:p w14:paraId="5B1D1AAE" w14:textId="77777777" w:rsidR="00096457" w:rsidRPr="00E02FC9" w:rsidRDefault="00096457" w:rsidP="00096457">
      <w:pPr>
        <w:rPr>
          <w:sz w:val="16"/>
        </w:rPr>
      </w:pPr>
      <w:r w:rsidRPr="00E02FC9">
        <w:rPr>
          <w:sz w:val="16"/>
        </w:rPr>
        <w:t xml:space="preserve">Paul Feigenfeld’s question about the future might also be related to one about “sustainability,” since this concept essentially targets future constellations: the currently dominant three pillar model integrates ecological, economic and social dimensions against the background of notions of intergenerational justice. From the Brundlandt Report of 1987 to the post-2015 Agenda, programs which have strayed a long way from the original subcultural-dissident ideas of sustainability that emerged in the 1960s, seem all together to be about a project—in the sense Pierre Bourdieu contrasts it to Husserl’s protention17—of regulation, rationalization and control, or even management, having its roots partly in the hierarchical and partly in the individualistic-entrepreneurial type, if one follows a line of Cultural Theory dating back to Mary Douglas. While the local state control of a regionally bounded forest, as postulated by von Carlowitz, actually seems manageable, ambitions to determine limits of growth are now proving to be almost unrealizable, despite (or because of) an increased availability of data and more sophisticated simulations.18 Still, against the backdrop of “profits of universalization,”19 legitimation can be won for the advocacy of the general or the universal on behalf of that which “sustainability” designates, where indeed the expansion of growth over time through privileged, efficient technological access and </w:t>
      </w:r>
      <w:r w:rsidRPr="00E02FC9">
        <w:rPr>
          <w:rStyle w:val="Emphasis"/>
          <w:highlight w:val="green"/>
        </w:rPr>
        <w:t>biopolitical interventions</w:t>
      </w:r>
      <w:r w:rsidRPr="00E02FC9">
        <w:rPr>
          <w:sz w:val="16"/>
        </w:rPr>
        <w:t xml:space="preserve"> </w:t>
      </w:r>
      <w:r w:rsidRPr="00E02FC9">
        <w:rPr>
          <w:rStyle w:val="StyleUnderline"/>
        </w:rPr>
        <w:t>is being argued for</w:t>
      </w:r>
      <w:r w:rsidRPr="00E02FC9">
        <w:rPr>
          <w:sz w:val="16"/>
        </w:rPr>
        <w:t xml:space="preserve">.20 Considered in this context, do you see the concept of sustainability, or at least certain of its interpretations, as capable of being </w:t>
      </w:r>
      <w:r w:rsidRPr="00E02FC9">
        <w:rPr>
          <w:rStyle w:val="StyleUnderline"/>
          <w:highlight w:val="green"/>
        </w:rPr>
        <w:t>appropriated into</w:t>
      </w:r>
      <w:r w:rsidRPr="00E02FC9">
        <w:rPr>
          <w:sz w:val="16"/>
        </w:rPr>
        <w:t xml:space="preserve"> the sense of ecology (following Guattari) and experimentation, or rather as the spawn of the </w:t>
      </w:r>
      <w:r w:rsidRPr="00E02FC9">
        <w:rPr>
          <w:rStyle w:val="Emphasis"/>
          <w:highlight w:val="green"/>
        </w:rPr>
        <w:t>Anthropocene</w:t>
      </w:r>
      <w:r w:rsidRPr="00E02FC9">
        <w:rPr>
          <w:sz w:val="16"/>
        </w:rPr>
        <w:t xml:space="preserve"> and its </w:t>
      </w:r>
      <w:r w:rsidRPr="00E02FC9">
        <w:rPr>
          <w:rStyle w:val="Emphasis"/>
          <w:highlight w:val="green"/>
        </w:rPr>
        <w:t>illusions</w:t>
      </w:r>
      <w:r w:rsidRPr="00E02FC9">
        <w:rPr>
          <w:sz w:val="16"/>
        </w:rPr>
        <w:t>?</w:t>
      </w:r>
    </w:p>
    <w:p w14:paraId="069561D3" w14:textId="77777777" w:rsidR="00096457" w:rsidRPr="00E02FC9" w:rsidRDefault="00096457" w:rsidP="00096457">
      <w:pPr>
        <w:rPr>
          <w:sz w:val="16"/>
        </w:rPr>
      </w:pPr>
      <w:r w:rsidRPr="00E02FC9">
        <w:rPr>
          <w:sz w:val="16"/>
        </w:rPr>
        <w:t>EH: Though many rate it highly, sustainability is for me a thoroughly problematic concept, which I would nevertheless not simply discard—it has become just too powerful a concept to be simply left alone. Its re-evaluation is an important task for conceptual politics. The integration of culture as the fourth pillar of sustainability does not necessarily make the concept better, even if it may reassure a few conservative souls and politicians. For me, despite the term’s long historicity, which one would once again have to discuss separately, it essentially belongs absolutely to the movement of cyber-capitalist reterritorialization and is certainly an integral part of the anthropocenic illusion. In his last book, Chaosmosis, Guattari spoke of “a new ecological power formation” and a “</w:t>
      </w:r>
      <w:r w:rsidRPr="00296370">
        <w:rPr>
          <w:rStyle w:val="StyleUnderline"/>
        </w:rPr>
        <w:t>new ecological industry</w:t>
      </w:r>
      <w:r w:rsidRPr="00E02FC9">
        <w:rPr>
          <w:sz w:val="16"/>
        </w:rPr>
        <w:t xml:space="preserve">.”21 Sustainability is connected with precisely this, and is an integral part of this power formation, which we can designate as “environmentality”—in connection with Foucault and Massumi and thus used in a somewhat alternative sense, as I used it right at the beginning of our conversation: that is, as </w:t>
      </w:r>
      <w:r w:rsidRPr="00E02FC9">
        <w:rPr>
          <w:rStyle w:val="Emphasis"/>
          <w:highlight w:val="green"/>
        </w:rPr>
        <w:t>governmentality</w:t>
      </w:r>
      <w:r w:rsidRPr="00E02FC9">
        <w:rPr>
          <w:sz w:val="16"/>
        </w:rPr>
        <w:t xml:space="preserve">, which is </w:t>
      </w:r>
      <w:r w:rsidRPr="00E02FC9">
        <w:rPr>
          <w:rStyle w:val="StyleUnderline"/>
          <w:highlight w:val="green"/>
        </w:rPr>
        <w:t>becoming</w:t>
      </w:r>
      <w:r w:rsidRPr="00E02FC9">
        <w:rPr>
          <w:sz w:val="16"/>
        </w:rPr>
        <w:t xml:space="preserve"> more and more an “</w:t>
      </w:r>
      <w:r w:rsidRPr="00E02FC9">
        <w:rPr>
          <w:rStyle w:val="Emphasis"/>
          <w:highlight w:val="green"/>
        </w:rPr>
        <w:t>environmental technology</w:t>
      </w:r>
      <w:r w:rsidRPr="00E02FC9">
        <w:rPr>
          <w:sz w:val="16"/>
        </w:rPr>
        <w:t xml:space="preserve">” and a “regulation of environmental effects” in the broadest sense—thus of social, economic, ecological (in the narrow sense) and finally cultural environments. Subjects become the effect of this huge environmental technology.22 It is exactly around the concept of sustainability that the efforts to reterritorialize the ecological sense seem to cluster, as they are implemented by the major industries and various other actors of the control society: at least, </w:t>
      </w:r>
      <w:r w:rsidRPr="00296370">
        <w:rPr>
          <w:rStyle w:val="StyleUnderline"/>
        </w:rPr>
        <w:t>the concept has become a site of these governmental efforts of environmentality</w:t>
      </w:r>
      <w:r w:rsidRPr="00E02FC9">
        <w:rPr>
          <w:sz w:val="16"/>
        </w:rPr>
        <w:t xml:space="preserve">. It is thereby deeply embedded, as was already hinted at in the question just now, in the history of control, and the way its further conceptualization develops will determine whether or not it ends up having purely reactionary dimensions. At present this is not yet decided. A process that began with the economic and logistical crisis of control in 1900, and gave rise to a far-reaching interdisciplinary </w:t>
      </w:r>
      <w:r w:rsidRPr="00E02FC9">
        <w:rPr>
          <w:rStyle w:val="Emphasis"/>
          <w:highlight w:val="green"/>
        </w:rPr>
        <w:t>scientific effort</w:t>
      </w:r>
      <w:r w:rsidRPr="00E02FC9">
        <w:rPr>
          <w:sz w:val="16"/>
          <w:highlight w:val="green"/>
        </w:rPr>
        <w:t xml:space="preserve"> </w:t>
      </w:r>
      <w:r w:rsidRPr="00E02FC9">
        <w:rPr>
          <w:rStyle w:val="StyleUnderline"/>
          <w:highlight w:val="green"/>
        </w:rPr>
        <w:t>under</w:t>
      </w:r>
      <w:r w:rsidRPr="00E02FC9">
        <w:rPr>
          <w:sz w:val="16"/>
        </w:rPr>
        <w:t xml:space="preserve"> the guiding </w:t>
      </w:r>
      <w:r w:rsidRPr="00E02FC9">
        <w:rPr>
          <w:rStyle w:val="Emphasis"/>
          <w:highlight w:val="green"/>
        </w:rPr>
        <w:t>idea of regulation</w:t>
      </w:r>
      <w:r w:rsidRPr="00E02FC9">
        <w:rPr>
          <w:sz w:val="16"/>
        </w:rPr>
        <w:t xml:space="preserve"> and control—initially through the innovation of the feedback loop in control technology in the thirties, then later, after the Second World War, in the course of the first and second waves of cybernetics—today </w:t>
      </w:r>
      <w:r w:rsidRPr="00E02FC9">
        <w:rPr>
          <w:rStyle w:val="StyleUnderline"/>
          <w:highlight w:val="green"/>
        </w:rPr>
        <w:t>culminates in</w:t>
      </w:r>
      <w:r w:rsidRPr="00E02FC9">
        <w:rPr>
          <w:sz w:val="16"/>
        </w:rPr>
        <w:t xml:space="preserve"> a continued, unbroken </w:t>
      </w:r>
      <w:r w:rsidRPr="00E02FC9">
        <w:rPr>
          <w:rStyle w:val="Emphasis"/>
          <w:highlight w:val="green"/>
        </w:rPr>
        <w:t>fascination with regulation</w:t>
      </w:r>
      <w:r w:rsidRPr="00E02FC9">
        <w:rPr>
          <w:sz w:val="16"/>
        </w:rPr>
        <w:t xml:space="preserve"> and control. Not least with the thrust of recent media-technological infrastructures such as ubiquitous computing, multi-sensory environments, and algorithmic environments, which I term the third cybernetics, we are seeing an implementation and intensification of the control imperative with near-total saturation. </w:t>
      </w:r>
      <w:r w:rsidRPr="00296370">
        <w:rPr>
          <w:rStyle w:val="StyleUnderline"/>
        </w:rPr>
        <w:t xml:space="preserve">This now </w:t>
      </w:r>
      <w:r w:rsidRPr="00E02FC9">
        <w:rPr>
          <w:rStyle w:val="StyleUnderline"/>
          <w:highlight w:val="green"/>
        </w:rPr>
        <w:t>extends, to</w:t>
      </w:r>
      <w:r w:rsidRPr="00E02FC9">
        <w:rPr>
          <w:sz w:val="16"/>
        </w:rPr>
        <w:t xml:space="preserve"> give a few examples, from the management of the Earth and </w:t>
      </w:r>
      <w:r w:rsidRPr="00E02FC9">
        <w:rPr>
          <w:rStyle w:val="Emphasis"/>
          <w:highlight w:val="green"/>
        </w:rPr>
        <w:t>geoengineering</w:t>
      </w:r>
      <w:r w:rsidRPr="00E02FC9">
        <w:rPr>
          <w:sz w:val="16"/>
        </w:rPr>
        <w:t xml:space="preserve">, via </w:t>
      </w:r>
      <w:r w:rsidRPr="00E02FC9">
        <w:rPr>
          <w:rStyle w:val="Emphasis"/>
          <w:highlight w:val="green"/>
        </w:rPr>
        <w:t>resource</w:t>
      </w:r>
      <w:r w:rsidRPr="00E02FC9">
        <w:rPr>
          <w:sz w:val="16"/>
          <w:highlight w:val="green"/>
        </w:rPr>
        <w:t xml:space="preserve"> </w:t>
      </w:r>
      <w:r w:rsidRPr="00E02FC9">
        <w:rPr>
          <w:rStyle w:val="StyleUnderline"/>
          <w:highlight w:val="green"/>
        </w:rPr>
        <w:t>and</w:t>
      </w:r>
      <w:r w:rsidRPr="00E02FC9">
        <w:rPr>
          <w:sz w:val="16"/>
          <w:highlight w:val="green"/>
        </w:rPr>
        <w:t xml:space="preserve"> </w:t>
      </w:r>
      <w:r w:rsidRPr="00E02FC9">
        <w:rPr>
          <w:rStyle w:val="Emphasis"/>
          <w:highlight w:val="green"/>
        </w:rPr>
        <w:t>biodiversity management</w:t>
      </w:r>
      <w:r w:rsidRPr="00E02FC9">
        <w:rPr>
          <w:sz w:val="16"/>
        </w:rPr>
        <w:t xml:space="preserve"> and the management of life, to affect management and selfmanagement, traversing virtually every scale. This history has left its traces in the concept of sustainability, even if the full extent to which this fascination of control and the universal imperative of control and regulation have been inscribed are not yet clear to us. </w:t>
      </w:r>
      <w:r w:rsidRPr="00770681">
        <w:rPr>
          <w:rStyle w:val="StyleUnderline"/>
          <w:highlight w:val="green"/>
        </w:rPr>
        <w:t>Sustainability</w:t>
      </w:r>
      <w:r w:rsidRPr="00296370">
        <w:rPr>
          <w:rStyle w:val="StyleUnderline"/>
        </w:rPr>
        <w:t xml:space="preserve"> itself</w:t>
      </w:r>
      <w:r w:rsidRPr="00E02FC9">
        <w:rPr>
          <w:sz w:val="16"/>
        </w:rPr>
        <w:t xml:space="preserve">, through the underlying media network which soberly provides the data for the knowledge and politics of sustainability, </w:t>
      </w:r>
      <w:r w:rsidRPr="00770681">
        <w:rPr>
          <w:rStyle w:val="StyleUnderline"/>
          <w:highlight w:val="green"/>
        </w:rPr>
        <w:t>is</w:t>
      </w:r>
      <w:r w:rsidRPr="00E02FC9">
        <w:rPr>
          <w:sz w:val="16"/>
        </w:rPr>
        <w:t xml:space="preserve"> already </w:t>
      </w:r>
      <w:r w:rsidRPr="00E02FC9">
        <w:rPr>
          <w:rStyle w:val="StyleUnderline"/>
          <w:highlight w:val="green"/>
        </w:rPr>
        <w:t>inextricably linked with</w:t>
      </w:r>
      <w:r w:rsidRPr="00E02FC9">
        <w:rPr>
          <w:sz w:val="16"/>
        </w:rPr>
        <w:t xml:space="preserve"> the history and </w:t>
      </w:r>
      <w:r w:rsidRPr="00296370">
        <w:rPr>
          <w:rStyle w:val="Emphasis"/>
        </w:rPr>
        <w:t xml:space="preserve">politics of </w:t>
      </w:r>
      <w:r w:rsidRPr="00E02FC9">
        <w:rPr>
          <w:rStyle w:val="Emphasis"/>
          <w:highlight w:val="green"/>
        </w:rPr>
        <w:t>control</w:t>
      </w:r>
      <w:r w:rsidRPr="00E02FC9">
        <w:rPr>
          <w:sz w:val="16"/>
        </w:rPr>
        <w:t xml:space="preserve">, and is thereby already as a concept heavily based on media and a key issue of contemporary media culture. I will be conducting a project related to this in Lüneburg, together with colleagues from the history of science and sustainability research, aiming to examine in great detail precisely these deep inscriptions of the “cybernetic hypothesis,” as Tiqqun called it, in the concept and research methods of sustainability thinking. In this project we will not only conduct discourse analysis on the basis of a computational history of science, but will ultimately also undertake an attempt to develop an epistemological and methodological refounding of sustainability thinking, in which we want to develop a kind of epistemology of the problematic (following Bachelard, Canguilhem, and others). </w:t>
      </w:r>
      <w:r w:rsidRPr="00E02FC9">
        <w:rPr>
          <w:rStyle w:val="Emphasis"/>
          <w:highlight w:val="green"/>
        </w:rPr>
        <w:t>Sustainability</w:t>
      </w:r>
      <w:r w:rsidRPr="00E02FC9">
        <w:rPr>
          <w:sz w:val="16"/>
        </w:rPr>
        <w:t xml:space="preserve"> as a concept </w:t>
      </w:r>
      <w:r w:rsidRPr="00E02FC9">
        <w:rPr>
          <w:rStyle w:val="StyleUnderline"/>
          <w:highlight w:val="green"/>
        </w:rPr>
        <w:t>only has a future if</w:t>
      </w:r>
      <w:r w:rsidRPr="00296370">
        <w:rPr>
          <w:rStyle w:val="StyleUnderline"/>
        </w:rPr>
        <w:t xml:space="preserve"> it can be </w:t>
      </w:r>
      <w:r w:rsidRPr="00E02FC9">
        <w:rPr>
          <w:rStyle w:val="StyleUnderline"/>
          <w:highlight w:val="green"/>
        </w:rPr>
        <w:t>liberated from</w:t>
      </w:r>
      <w:r w:rsidRPr="00E02FC9">
        <w:rPr>
          <w:sz w:val="16"/>
        </w:rPr>
        <w:t xml:space="preserve"> the history of </w:t>
      </w:r>
      <w:r w:rsidRPr="00E02FC9">
        <w:rPr>
          <w:rStyle w:val="Emphasis"/>
          <w:highlight w:val="green"/>
        </w:rPr>
        <w:t>cybernetic rationality</w:t>
      </w:r>
      <w:r w:rsidRPr="00E02FC9">
        <w:rPr>
          <w:sz w:val="16"/>
        </w:rPr>
        <w:t>, and revalued and reappropriated in terms of general ecology. It must become part of the relational turn of thinking. Otherwise, it remains the spawn of the anthropocenic illusion, and then we can only give it up, surrendering it to the forces of neoliberalism.23</w:t>
      </w:r>
    </w:p>
    <w:p w14:paraId="2BD6A29C" w14:textId="77777777" w:rsidR="00096457" w:rsidRPr="00AE205F" w:rsidRDefault="00096457" w:rsidP="00096457"/>
    <w:p w14:paraId="64291509" w14:textId="77777777" w:rsidR="00096457" w:rsidRPr="00196A30" w:rsidRDefault="00096457" w:rsidP="00096457">
      <w:pPr>
        <w:pStyle w:val="Heading4"/>
      </w:pPr>
      <w:r>
        <w:t xml:space="preserve">Water violence </w:t>
      </w:r>
      <w:r>
        <w:rPr>
          <w:u w:val="single"/>
        </w:rPr>
        <w:t>turns colonization</w:t>
      </w:r>
      <w:r>
        <w:t xml:space="preserve">. </w:t>
      </w:r>
    </w:p>
    <w:p w14:paraId="1718D65C" w14:textId="77777777" w:rsidR="00096457" w:rsidRPr="006E2D55" w:rsidRDefault="00096457" w:rsidP="00096457">
      <w:r>
        <w:rPr>
          <w:rStyle w:val="Style13ptBold"/>
        </w:rPr>
        <w:t xml:space="preserve">Scott, 19 </w:t>
      </w:r>
      <w:r>
        <w:t>[Matt Scott, Director of Community Engagement at Thames Ward, “A response: Blue washing, ontology, eschatology and exploitation,” 2019, Oxford University Press]//Townes</w:t>
      </w:r>
    </w:p>
    <w:p w14:paraId="2EE443F7" w14:textId="77777777" w:rsidR="00096457" w:rsidRPr="00921E04" w:rsidRDefault="00096457" w:rsidP="00096457">
      <w:pPr>
        <w:rPr>
          <w:sz w:val="16"/>
        </w:rPr>
      </w:pPr>
      <w:r w:rsidRPr="00921E04">
        <w:rPr>
          <w:sz w:val="16"/>
        </w:rPr>
        <w:t xml:space="preserve">Perhaps the most powerful experience of reading the accounts was of trauma and the hope of healing, articulated by Chas Jewett from a prior CDJ thinkery prompting an attendee to say ‘there was pain, a lot of pain in her words’. </w:t>
      </w:r>
      <w:r w:rsidRPr="00921E04">
        <w:rPr>
          <w:rStyle w:val="Emphasis"/>
        </w:rPr>
        <w:t>The life force that is water</w:t>
      </w:r>
      <w:r w:rsidRPr="00921E04">
        <w:rPr>
          <w:sz w:val="16"/>
        </w:rPr>
        <w:t xml:space="preserve">, all over the planet </w:t>
      </w:r>
      <w:r w:rsidRPr="00921E04">
        <w:rPr>
          <w:rStyle w:val="StyleUnderline"/>
        </w:rPr>
        <w:t>is</w:t>
      </w:r>
      <w:r w:rsidRPr="00921E04">
        <w:rPr>
          <w:sz w:val="16"/>
        </w:rPr>
        <w:t xml:space="preserve"> ‘</w:t>
      </w:r>
      <w:r w:rsidRPr="00921E04">
        <w:rPr>
          <w:rStyle w:val="Emphasis"/>
        </w:rPr>
        <w:t>dying’</w:t>
      </w:r>
      <w:r w:rsidRPr="00921E04">
        <w:rPr>
          <w:sz w:val="16"/>
        </w:rPr>
        <w:t xml:space="preserve">. This equated to rape culture and white supremacy. It is noted that in Lakota language ‘White People’ is translated as ‘takers of the fat’, and that this greed becomes predatory and genocidal. </w:t>
      </w:r>
      <w:r w:rsidRPr="00921E04">
        <w:rPr>
          <w:rStyle w:val="Emphasis"/>
        </w:rPr>
        <w:t>The threat to water is part of</w:t>
      </w:r>
      <w:r w:rsidRPr="00921E04">
        <w:rPr>
          <w:sz w:val="16"/>
        </w:rPr>
        <w:t xml:space="preserve"> a </w:t>
      </w:r>
      <w:r w:rsidRPr="00921E04">
        <w:rPr>
          <w:rStyle w:val="StyleUnderline"/>
        </w:rPr>
        <w:t>wider</w:t>
      </w:r>
      <w:r w:rsidRPr="00921E04">
        <w:rPr>
          <w:sz w:val="16"/>
        </w:rPr>
        <w:t xml:space="preserve"> </w:t>
      </w:r>
      <w:r w:rsidRPr="00921E04">
        <w:rPr>
          <w:rStyle w:val="Emphasis"/>
        </w:rPr>
        <w:t>invasion and colonization</w:t>
      </w:r>
      <w:r w:rsidRPr="00921E04">
        <w:rPr>
          <w:sz w:val="16"/>
        </w:rPr>
        <w:t xml:space="preserve"> </w:t>
      </w:r>
      <w:r w:rsidRPr="00921E04">
        <w:rPr>
          <w:rStyle w:val="StyleUnderline"/>
        </w:rPr>
        <w:t>that</w:t>
      </w:r>
      <w:r w:rsidRPr="00921E04">
        <w:rPr>
          <w:sz w:val="16"/>
        </w:rPr>
        <w:t xml:space="preserve"> has </w:t>
      </w:r>
      <w:r w:rsidRPr="00921E04">
        <w:rPr>
          <w:rStyle w:val="Emphasis"/>
        </w:rPr>
        <w:t>traumatized indigenous people</w:t>
      </w:r>
      <w:r w:rsidRPr="00921E04">
        <w:rPr>
          <w:sz w:val="16"/>
        </w:rPr>
        <w:t xml:space="preserve"> whose own ideology placed them in relation to their environment, rather than outside of it. It would be impossible for the Lakota to extract value from water, to privatize and pollute it because to do so would be an act of selfinjury. The </w:t>
      </w:r>
      <w:r w:rsidRPr="00921E04">
        <w:rPr>
          <w:rStyle w:val="StyleUnderline"/>
        </w:rPr>
        <w:t>actions of white people are</w:t>
      </w:r>
      <w:r w:rsidRPr="00921E04">
        <w:rPr>
          <w:sz w:val="16"/>
        </w:rPr>
        <w:t xml:space="preserve"> therefore not only understood but </w:t>
      </w:r>
      <w:r w:rsidRPr="00921E04">
        <w:rPr>
          <w:rStyle w:val="StyleUnderline"/>
        </w:rPr>
        <w:t>felt</w:t>
      </w:r>
      <w:r w:rsidRPr="00921E04">
        <w:rPr>
          <w:sz w:val="16"/>
        </w:rPr>
        <w:t xml:space="preserve"> in a </w:t>
      </w:r>
      <w:r w:rsidRPr="00921E04">
        <w:rPr>
          <w:rStyle w:val="StyleUnderline"/>
        </w:rPr>
        <w:t>profoundly</w:t>
      </w:r>
      <w:r w:rsidRPr="00921E04">
        <w:rPr>
          <w:sz w:val="16"/>
        </w:rPr>
        <w:t xml:space="preserve"> bodily sense, to be a violation and desecration of the indigenous mode of being. </w:t>
      </w:r>
      <w:r w:rsidRPr="00921E04">
        <w:rPr>
          <w:rStyle w:val="Emphasis"/>
        </w:rPr>
        <w:t>Thus the solution required</w:t>
      </w:r>
      <w:r w:rsidRPr="00921E04">
        <w:rPr>
          <w:sz w:val="16"/>
        </w:rPr>
        <w:t xml:space="preserve"> to save the plant </w:t>
      </w:r>
      <w:r w:rsidRPr="00921E04">
        <w:rPr>
          <w:rStyle w:val="Emphasis"/>
        </w:rPr>
        <w:t>is ontolological</w:t>
      </w:r>
      <w:r w:rsidRPr="00921E04">
        <w:rPr>
          <w:sz w:val="16"/>
        </w:rPr>
        <w:t>. Just as water is in our body, what water represents, informs our being and our destiny. Jewett notes that ‘our bodies hold on to trauma (and) are the repository of all we have not let go’.</w:t>
      </w:r>
    </w:p>
    <w:p w14:paraId="06102B95" w14:textId="77777777" w:rsidR="00096457" w:rsidRPr="00921E04" w:rsidRDefault="00096457" w:rsidP="00096457">
      <w:pPr>
        <w:rPr>
          <w:rStyle w:val="StyleUnderline"/>
        </w:rPr>
      </w:pPr>
      <w:r w:rsidRPr="00921E04">
        <w:rPr>
          <w:sz w:val="16"/>
        </w:rPr>
        <w:t xml:space="preserve">The new materialism constructed here is one where rape culture and a murderous strain of racism operates on a personal, global and environmental level. The trauma has leaked out and is everywhere. As a new materialism that prompts a sustainable relationship to the planet and its resources including </w:t>
      </w:r>
      <w:r w:rsidRPr="00921E04">
        <w:rPr>
          <w:rStyle w:val="StyleUnderline"/>
        </w:rPr>
        <w:t>water</w:t>
      </w:r>
      <w:r w:rsidRPr="00921E04">
        <w:rPr>
          <w:sz w:val="16"/>
        </w:rPr>
        <w:t xml:space="preserve"> it </w:t>
      </w:r>
      <w:r w:rsidRPr="00921E04">
        <w:rPr>
          <w:rStyle w:val="StyleUnderline"/>
        </w:rPr>
        <w:t>presents</w:t>
      </w:r>
      <w:r w:rsidRPr="00921E04">
        <w:rPr>
          <w:sz w:val="16"/>
        </w:rPr>
        <w:t xml:space="preserve"> the </w:t>
      </w:r>
      <w:r w:rsidRPr="00921E04">
        <w:rPr>
          <w:rStyle w:val="Emphasis"/>
        </w:rPr>
        <w:t>issues and solutions</w:t>
      </w:r>
      <w:r w:rsidRPr="00921E04">
        <w:rPr>
          <w:sz w:val="16"/>
        </w:rPr>
        <w:t xml:space="preserve"> </w:t>
      </w:r>
      <w:r w:rsidRPr="00921E04">
        <w:rPr>
          <w:rStyle w:val="StyleUnderline"/>
        </w:rPr>
        <w:t>in</w:t>
      </w:r>
      <w:r w:rsidRPr="00921E04">
        <w:rPr>
          <w:sz w:val="16"/>
        </w:rPr>
        <w:t xml:space="preserve"> extreme, emotive and </w:t>
      </w:r>
      <w:r w:rsidRPr="00921E04">
        <w:rPr>
          <w:rStyle w:val="Emphasis"/>
        </w:rPr>
        <w:t>apocalyptic terms</w:t>
      </w:r>
      <w:r w:rsidRPr="00921E04">
        <w:rPr>
          <w:sz w:val="16"/>
        </w:rPr>
        <w:t xml:space="preserve">. </w:t>
      </w:r>
      <w:r w:rsidRPr="00921E04">
        <w:rPr>
          <w:rStyle w:val="StyleUnderline"/>
        </w:rPr>
        <w:t xml:space="preserve">It is an </w:t>
      </w:r>
      <w:r w:rsidRPr="00921E04">
        <w:rPr>
          <w:rStyle w:val="Emphasis"/>
        </w:rPr>
        <w:t>ultimatum</w:t>
      </w:r>
      <w:r w:rsidRPr="00921E04">
        <w:rPr>
          <w:sz w:val="16"/>
        </w:rPr>
        <w:t xml:space="preserve"> not an invitation. However, elsewhere in the Special Issue, we have seen the exhortation to from Bresnihan to consider hydropolitics in a non-spectacular way, or in more ambiguous guises, in the forms of dance (O’Gorman) or in a beavery mode (Woelfe-Erskine) so perhaps there are several conceptual and political strands emerging from this body of work that cohere around the new materialism that it articulates. On the one hand there is the call to make a radical break with past traumas, to atone, to heal. This is unlikely to have a broad appeal outside a protest movement, as Jewett notes ‘</w:t>
      </w:r>
      <w:r w:rsidRPr="00921E04">
        <w:rPr>
          <w:rStyle w:val="StyleUnderline"/>
        </w:rPr>
        <w:t>the problem is everyone wants our culture but they don’t want our reality. Our reality is miserable’. Hence what often results is a pastiche of indigenous being; yet another colonization.</w:t>
      </w:r>
    </w:p>
    <w:p w14:paraId="3564A63B" w14:textId="77777777" w:rsidR="00096457" w:rsidRPr="00921E04" w:rsidRDefault="00096457" w:rsidP="00096457">
      <w:pPr>
        <w:rPr>
          <w:sz w:val="16"/>
        </w:rPr>
      </w:pPr>
      <w:r w:rsidRPr="00921E04">
        <w:rPr>
          <w:sz w:val="16"/>
        </w:rPr>
        <w:t>Self and others: beyond the human</w:t>
      </w:r>
    </w:p>
    <w:p w14:paraId="7149FAA0" w14:textId="77777777" w:rsidR="00096457" w:rsidRPr="00921E04" w:rsidRDefault="00096457" w:rsidP="00096457">
      <w:pPr>
        <w:rPr>
          <w:rStyle w:val="StyleUnderline"/>
        </w:rPr>
      </w:pPr>
      <w:r w:rsidRPr="00921E04">
        <w:rPr>
          <w:sz w:val="16"/>
        </w:rPr>
        <w:t xml:space="preserve">The articles within this Special Issue suggest that a new materialism of such </w:t>
      </w:r>
      <w:r w:rsidRPr="00921E04">
        <w:rPr>
          <w:rStyle w:val="Emphasis"/>
        </w:rPr>
        <w:t>watery stuff is not only possible but something expansive enough</w:t>
      </w:r>
      <w:r w:rsidRPr="00921E04">
        <w:rPr>
          <w:sz w:val="16"/>
        </w:rPr>
        <w:t xml:space="preserve"> to include these and other competing strands, to meaningfully hold the tensions between them, but also transcend them, as part of a wider integral vision. Thus, unlike so many ideologies that debunk rivals, it is possible to see what that this writing seeks to include, transcend and heal. This is because it is largely premised on holism, on the sense of underlying unity. At its worst, this is might be understood as a regression, in </w:t>
      </w:r>
      <w:r w:rsidRPr="00921E04">
        <w:rPr>
          <w:rStyle w:val="StyleUnderline"/>
        </w:rPr>
        <w:t>Freirean terms a flight of magical thinking</w:t>
      </w:r>
      <w:r w:rsidRPr="00921E04">
        <w:rPr>
          <w:sz w:val="16"/>
        </w:rPr>
        <w:t xml:space="preserve">, of an imagined idyll arrived at under mystical (Freire, 2007) deception. However, Freire also described a process of cultural transformation where oppressor and oppressed reclaimed their mutual humanity as the pinnacle of collective praxis. In response Ledwith (Ledwith, 2011), Walby (Walby, 1990) and hooks (hooks, 1994) have noted the lack of an environmental component that might add even more connection to the new materialism suggested by this Special Issue – </w:t>
      </w:r>
      <w:r w:rsidRPr="00921E04">
        <w:rPr>
          <w:rStyle w:val="StyleUnderline"/>
        </w:rPr>
        <w:t>whereby an appreciation of the ontology of water might hasten conscientisation.</w:t>
      </w:r>
    </w:p>
    <w:p w14:paraId="3E20BA1F" w14:textId="77777777" w:rsidR="00096457" w:rsidRDefault="00096457" w:rsidP="00096457">
      <w:pPr>
        <w:rPr>
          <w:sz w:val="16"/>
        </w:rPr>
      </w:pPr>
      <w:r w:rsidRPr="00921E04">
        <w:rPr>
          <w:sz w:val="16"/>
        </w:rPr>
        <w:t xml:space="preserve">We require a new understanding of community and commons to really meet the challenge of an interconnected world that has truly moved on from an anthropocentric outlook. We have arrived at a point where the life </w:t>
      </w:r>
      <w:r w:rsidRPr="00921E04">
        <w:rPr>
          <w:rStyle w:val="Emphasis"/>
        </w:rPr>
        <w:t>affirming trope of water</w:t>
      </w:r>
      <w:r w:rsidRPr="00921E04">
        <w:rPr>
          <w:sz w:val="16"/>
        </w:rPr>
        <w:t xml:space="preserve">, its ontological properties </w:t>
      </w:r>
      <w:r w:rsidRPr="00921E04">
        <w:rPr>
          <w:rStyle w:val="StyleUnderline"/>
        </w:rPr>
        <w:t>are circumvented</w:t>
      </w:r>
      <w:r w:rsidRPr="00921E04">
        <w:rPr>
          <w:sz w:val="16"/>
        </w:rPr>
        <w:t xml:space="preserve">, </w:t>
      </w:r>
      <w:r w:rsidRPr="00921E04">
        <w:rPr>
          <w:rStyle w:val="Emphasis"/>
        </w:rPr>
        <w:t>played back to us as a means of double think, of exploitation</w:t>
      </w:r>
      <w:r w:rsidRPr="00921E04">
        <w:rPr>
          <w:sz w:val="16"/>
        </w:rPr>
        <w:t xml:space="preserve">. When words have little or no meaning, when we cannot trust even the most familiar or hallowed terms it feels like we have reached a form of end times. When confronted with such existential threat it feels ever more important that people can express their truth, informed by something bigger than themselves. </w:t>
      </w:r>
      <w:r w:rsidRPr="00921E04">
        <w:rPr>
          <w:rStyle w:val="StyleUnderline"/>
        </w:rPr>
        <w:t>Freire privileged dialogic action and a spirit of love. Perhaps this dialogue can be creatively extended beyond logos, to be imbued by all manner of bios, to usher in new beginnings</w:t>
      </w:r>
      <w:r w:rsidRPr="00921E04">
        <w:rPr>
          <w:sz w:val="16"/>
        </w:rPr>
        <w:t>. My sense from the articles is that this process is well under way.</w:t>
      </w:r>
    </w:p>
    <w:p w14:paraId="0891039E" w14:textId="77777777" w:rsidR="00096457" w:rsidRDefault="00096457" w:rsidP="00096457">
      <w:pPr>
        <w:pStyle w:val="Heading3"/>
      </w:pPr>
      <w:r>
        <w:t>Supplement: Baudrillard</w:t>
      </w:r>
    </w:p>
    <w:p w14:paraId="3E447B65" w14:textId="77777777" w:rsidR="00096457" w:rsidRPr="00F13E58" w:rsidRDefault="00096457" w:rsidP="00096457">
      <w:pPr>
        <w:pStyle w:val="Heading4"/>
      </w:pPr>
      <w:r>
        <w:t xml:space="preserve">NOTE: I don’t know which ones went out and im not checking for every card - here’s what we got </w:t>
      </w:r>
    </w:p>
    <w:p w14:paraId="643EB7F7" w14:textId="77777777" w:rsidR="00096457" w:rsidRPr="00136594" w:rsidRDefault="00096457" w:rsidP="00096457">
      <w:pPr>
        <w:pStyle w:val="Heading4"/>
      </w:pPr>
      <w:r>
        <w:t xml:space="preserve">Water protection becomes part of the </w:t>
      </w:r>
      <w:r>
        <w:rPr>
          <w:u w:val="single"/>
        </w:rPr>
        <w:t>spectacle economy</w:t>
      </w:r>
      <w:r>
        <w:t xml:space="preserve"> and </w:t>
      </w:r>
      <w:r>
        <w:rPr>
          <w:u w:val="single"/>
        </w:rPr>
        <w:t>technical assemblages</w:t>
      </w:r>
      <w:r>
        <w:t xml:space="preserve"> of </w:t>
      </w:r>
      <w:r>
        <w:rPr>
          <w:u w:val="single"/>
        </w:rPr>
        <w:t>global capitalism</w:t>
      </w:r>
      <w:r>
        <w:t xml:space="preserve">. </w:t>
      </w:r>
    </w:p>
    <w:p w14:paraId="55247C9C" w14:textId="77777777" w:rsidR="00096457" w:rsidRPr="00872870" w:rsidRDefault="00096457" w:rsidP="00096457">
      <w:r>
        <w:rPr>
          <w:rStyle w:val="Style13ptBold"/>
        </w:rPr>
        <w:t xml:space="preserve">Currie, 12 </w:t>
      </w:r>
      <w:r>
        <w:t>[Angus R. Currie, Master of Arts in Theory and Criticism, University of Western Ontario, “Composing the Cities of Flow: Unitary Urbanism and the Ontology of Water Infrastructure,” 2012, Western University]//Townes</w:t>
      </w:r>
    </w:p>
    <w:p w14:paraId="73CD4C81" w14:textId="77777777" w:rsidR="00096457" w:rsidRPr="00E877E2" w:rsidRDefault="00096457" w:rsidP="00096457">
      <w:pPr>
        <w:rPr>
          <w:sz w:val="16"/>
        </w:rPr>
      </w:pPr>
      <w:r w:rsidRPr="00872870">
        <w:rPr>
          <w:rStyle w:val="StyleUnderline"/>
        </w:rPr>
        <w:t>Neoliberalism</w:t>
      </w:r>
      <w:r w:rsidRPr="00E877E2">
        <w:rPr>
          <w:sz w:val="16"/>
        </w:rPr>
        <w:t xml:space="preserve">, at heart, is a political form that </w:t>
      </w:r>
      <w:r w:rsidRPr="00872870">
        <w:rPr>
          <w:rStyle w:val="StyleUnderline"/>
        </w:rPr>
        <w:t>emphasizes</w:t>
      </w:r>
      <w:r w:rsidRPr="00E877E2">
        <w:rPr>
          <w:sz w:val="16"/>
        </w:rPr>
        <w:t xml:space="preserve"> </w:t>
      </w:r>
      <w:r w:rsidRPr="00872870">
        <w:rPr>
          <w:rStyle w:val="Emphasis"/>
        </w:rPr>
        <w:t>capital’s</w:t>
      </w:r>
      <w:r w:rsidRPr="00E877E2">
        <w:rPr>
          <w:sz w:val="16"/>
        </w:rPr>
        <w:t xml:space="preserve"> purported </w:t>
      </w:r>
      <w:r w:rsidRPr="00872870">
        <w:rPr>
          <w:rStyle w:val="Emphasis"/>
        </w:rPr>
        <w:t>ability to regulate and manage itself</w:t>
      </w:r>
      <w:r w:rsidRPr="00E877E2">
        <w:rPr>
          <w:sz w:val="16"/>
        </w:rPr>
        <w:t xml:space="preserve">, “maximizing the role of the private sector in determining priorities” as Nato Thompson writes, “and deemphasizing the role of the public and the state’s function in protecting and supporting them.”2 However, </w:t>
      </w:r>
      <w:r w:rsidRPr="00E877E2">
        <w:rPr>
          <w:rStyle w:val="StyleUnderline"/>
        </w:rPr>
        <w:t>ideology is</w:t>
      </w:r>
      <w:r w:rsidRPr="00E877E2">
        <w:rPr>
          <w:sz w:val="16"/>
        </w:rPr>
        <w:t xml:space="preserve"> not simply a choice but rather </w:t>
      </w:r>
      <w:r w:rsidRPr="00E877E2">
        <w:rPr>
          <w:rStyle w:val="Emphasis"/>
        </w:rPr>
        <w:t>inherently</w:t>
      </w:r>
      <w:r w:rsidRPr="00E877E2">
        <w:rPr>
          <w:sz w:val="16"/>
        </w:rPr>
        <w:t xml:space="preserve"> a </w:t>
      </w:r>
      <w:r w:rsidRPr="00E877E2">
        <w:rPr>
          <w:rStyle w:val="Emphasis"/>
        </w:rPr>
        <w:t>totalisation</w:t>
      </w:r>
      <w:r w:rsidRPr="00E877E2">
        <w:rPr>
          <w:sz w:val="16"/>
        </w:rPr>
        <w:t xml:space="preserve">, and indeed neoliberal ideology is </w:t>
      </w:r>
      <w:r w:rsidRPr="00E877E2">
        <w:rPr>
          <w:rStyle w:val="StyleUnderline"/>
        </w:rPr>
        <w:t>invested in</w:t>
      </w:r>
      <w:r w:rsidRPr="00E877E2">
        <w:rPr>
          <w:sz w:val="16"/>
        </w:rPr>
        <w:t xml:space="preserve"> not only the promotion of a market based system of relations in the global and urban spheres, but is moreover invested in the </w:t>
      </w:r>
      <w:r w:rsidRPr="00E877E2">
        <w:rPr>
          <w:rStyle w:val="Emphasis"/>
        </w:rPr>
        <w:t>construction of</w:t>
      </w:r>
      <w:r w:rsidRPr="00E877E2">
        <w:rPr>
          <w:sz w:val="16"/>
        </w:rPr>
        <w:t xml:space="preserve"> a kind of neuter </w:t>
      </w:r>
      <w:r w:rsidRPr="00E877E2">
        <w:rPr>
          <w:rStyle w:val="Emphasis"/>
        </w:rPr>
        <w:t>urban commons</w:t>
      </w:r>
      <w:r w:rsidRPr="00E877E2">
        <w:rPr>
          <w:sz w:val="16"/>
        </w:rPr>
        <w:t xml:space="preserve"> </w:t>
      </w:r>
      <w:r w:rsidRPr="00E877E2">
        <w:rPr>
          <w:rStyle w:val="StyleUnderline"/>
        </w:rPr>
        <w:t>that would</w:t>
      </w:r>
      <w:r w:rsidRPr="00E877E2">
        <w:rPr>
          <w:sz w:val="16"/>
        </w:rPr>
        <w:t xml:space="preserve"> most readily </w:t>
      </w:r>
      <w:r w:rsidRPr="00E877E2">
        <w:rPr>
          <w:rStyle w:val="StyleUnderline"/>
        </w:rPr>
        <w:t xml:space="preserve">allow for that </w:t>
      </w:r>
      <w:r w:rsidRPr="00E877E2">
        <w:rPr>
          <w:rStyle w:val="Emphasis"/>
        </w:rPr>
        <w:t>totalisation</w:t>
      </w:r>
      <w:r w:rsidRPr="00E877E2">
        <w:rPr>
          <w:sz w:val="16"/>
        </w:rPr>
        <w:t xml:space="preserve">. It is this aspect of ideology, </w:t>
      </w:r>
      <w:r w:rsidRPr="00E877E2">
        <w:rPr>
          <w:rStyle w:val="Emphasis"/>
        </w:rPr>
        <w:t>the</w:t>
      </w:r>
      <w:r w:rsidRPr="00E877E2">
        <w:rPr>
          <w:sz w:val="16"/>
        </w:rPr>
        <w:t xml:space="preserve"> fundament of what we will call ‘spectacular’ – i.e., that which serves the </w:t>
      </w:r>
      <w:r w:rsidRPr="00E877E2">
        <w:rPr>
          <w:rStyle w:val="Emphasis"/>
        </w:rPr>
        <w:t>‘spectacle’ of global neoliberal capital</w:t>
      </w:r>
      <w:r w:rsidRPr="00E877E2">
        <w:rPr>
          <w:sz w:val="16"/>
        </w:rPr>
        <w:t xml:space="preserve"> – that will be addressed here as it </w:t>
      </w:r>
      <w:r w:rsidRPr="00E877E2">
        <w:rPr>
          <w:rStyle w:val="StyleUnderline"/>
        </w:rPr>
        <w:t>inheres within</w:t>
      </w:r>
      <w:r w:rsidRPr="00E877E2">
        <w:rPr>
          <w:sz w:val="16"/>
        </w:rPr>
        <w:t xml:space="preserve"> contemporary urban </w:t>
      </w:r>
      <w:r w:rsidRPr="00E877E2">
        <w:rPr>
          <w:rStyle w:val="Emphasis"/>
        </w:rPr>
        <w:t>hydro-technical assemblages</w:t>
      </w:r>
      <w:r w:rsidRPr="00E877E2">
        <w:rPr>
          <w:sz w:val="16"/>
        </w:rPr>
        <w:t xml:space="preserve"> and their composition. “It’s not about saving money. It’s about imposing ideology,” as University of Victoria climatologist Andrew Weaver commented on the closure of the ELA, “what is happening here is that the government has an ideological agenda to develop the Canadian economy based on the extraction of oil out of the Alberta tar sands as quickly as possible and sell it as fast as it can, come hell and high water, and eliminate any barriers that stand in their way.”3 Make no mistake, the policies of the current government are ecologically unsound – as has been pointed out else where – but the conceptual framework from which normative judgements like ‘ecologically unsound’ may be generated is indeed also in question here. The current work is therefore about how this ideological imposition takes place, first through the aesthetic manipulations of the urban environment to foster ontological commitments in its denizens that are in accord with the smooth façade of neoliberal ideology itself, and second through the specialization of urban knowledge sets – ‘specialized sciences’ as Lefebvre calls them – which would inhibit compositions of the built environment which do not accord with these manipulations. </w:t>
      </w:r>
      <w:r w:rsidRPr="00E877E2">
        <w:rPr>
          <w:rStyle w:val="StyleUnderline"/>
        </w:rPr>
        <w:t>That is,</w:t>
      </w:r>
      <w:r w:rsidRPr="00E877E2">
        <w:rPr>
          <w:sz w:val="16"/>
        </w:rPr>
        <w:t xml:space="preserve"> this work will ask first </w:t>
      </w:r>
      <w:r w:rsidRPr="00E877E2">
        <w:rPr>
          <w:rStyle w:val="Emphasis"/>
        </w:rPr>
        <w:t>how hydro-technical assemblages</w:t>
      </w:r>
      <w:r w:rsidRPr="00E877E2">
        <w:rPr>
          <w:sz w:val="16"/>
        </w:rPr>
        <w:t xml:space="preserve"> </w:t>
      </w:r>
      <w:r w:rsidRPr="00E877E2">
        <w:rPr>
          <w:rStyle w:val="StyleUnderline"/>
        </w:rPr>
        <w:t>are constituted</w:t>
      </w:r>
      <w:r w:rsidRPr="00E877E2">
        <w:rPr>
          <w:sz w:val="16"/>
        </w:rPr>
        <w:t xml:space="preserve"> in such a manner as </w:t>
      </w:r>
      <w:r w:rsidRPr="00E877E2">
        <w:rPr>
          <w:rStyle w:val="StyleUnderline"/>
        </w:rPr>
        <w:t>to remain</w:t>
      </w:r>
      <w:r w:rsidRPr="00E877E2">
        <w:rPr>
          <w:sz w:val="16"/>
        </w:rPr>
        <w:t xml:space="preserve"> </w:t>
      </w:r>
      <w:r w:rsidRPr="00E877E2">
        <w:rPr>
          <w:rStyle w:val="Emphasis"/>
        </w:rPr>
        <w:t>essentially benign</w:t>
      </w:r>
      <w:r w:rsidRPr="00E877E2">
        <w:rPr>
          <w:sz w:val="16"/>
        </w:rPr>
        <w:t xml:space="preserve">, or indeed helpful, </w:t>
      </w:r>
      <w:r w:rsidRPr="00E877E2">
        <w:rPr>
          <w:rStyle w:val="StyleUnderline"/>
        </w:rPr>
        <w:t>to the auspice of the</w:t>
      </w:r>
      <w:r w:rsidRPr="00E877E2">
        <w:rPr>
          <w:sz w:val="16"/>
        </w:rPr>
        <w:t xml:space="preserve"> </w:t>
      </w:r>
      <w:r w:rsidRPr="00E877E2">
        <w:rPr>
          <w:rStyle w:val="Emphasis"/>
        </w:rPr>
        <w:t>neoliberal spectacle</w:t>
      </w:r>
      <w:r w:rsidRPr="00E877E2">
        <w:rPr>
          <w:sz w:val="16"/>
        </w:rPr>
        <w:t>, and second how even the most basic of conceptual tools like ‘politics’ or ‘architecture’ are actually implicated within and integral to this mollification and making-innocuous of the ecological whole.</w:t>
      </w:r>
    </w:p>
    <w:p w14:paraId="25FCD6EB" w14:textId="77777777" w:rsidR="00096457" w:rsidRPr="00E877E2" w:rsidRDefault="00096457" w:rsidP="00096457">
      <w:pPr>
        <w:rPr>
          <w:sz w:val="16"/>
        </w:rPr>
      </w:pPr>
      <w:r w:rsidRPr="00E877E2">
        <w:rPr>
          <w:sz w:val="16"/>
        </w:rPr>
        <w:t xml:space="preserve">In an open letter to the government upon learning of the closure, John P. Smol, Canada Research Chair in Environmental Change, along with seven of his colleagues at the ELA, wrote that “water is essential for life. Clean water is crucial for the health of all Canadians, and lakes are part of our social, spiritual and economic well-being.”4 And indeed while their interest is first and foremost in the continuation of the ELA and their research into how to best preserve and upkeep the metabolic health of Canada’s freshwater corpus, this is no less true for, and is indeed integrally connected with, the possibility of and capacity for urban water distribution networks, and hence the possibility of the urban as part of the ecological whole whatsoever. Neoliberal ideology depends on the health of the ecological whole, too – though, as the closure of the ELA gestures towards, the spectacular edifice of neoliberalism is incapable of confronting or engaging with the ecological whole in anything other than a relation of exploitation and domination. </w:t>
      </w:r>
      <w:r w:rsidRPr="00E877E2">
        <w:rPr>
          <w:rStyle w:val="Emphasis"/>
        </w:rPr>
        <w:t>Neoliberal ideology</w:t>
      </w:r>
      <w:r w:rsidRPr="00E877E2">
        <w:rPr>
          <w:sz w:val="16"/>
        </w:rPr>
        <w:t xml:space="preserve"> </w:t>
      </w:r>
      <w:r w:rsidRPr="00E877E2">
        <w:rPr>
          <w:rStyle w:val="StyleUnderline"/>
        </w:rPr>
        <w:t>is</w:t>
      </w:r>
      <w:r w:rsidRPr="00E877E2">
        <w:rPr>
          <w:sz w:val="16"/>
        </w:rPr>
        <w:t xml:space="preserve"> not only </w:t>
      </w:r>
      <w:r w:rsidRPr="00E877E2">
        <w:rPr>
          <w:rStyle w:val="Emphasis"/>
        </w:rPr>
        <w:t>antagonistic to institutions</w:t>
      </w:r>
      <w:r w:rsidRPr="00E877E2">
        <w:rPr>
          <w:sz w:val="16"/>
        </w:rPr>
        <w:t xml:space="preserve"> that speak to its unsustainable appropriation of materials from that ecological whole, but is moreover </w:t>
      </w:r>
      <w:r w:rsidRPr="00E877E2">
        <w:rPr>
          <w:rStyle w:val="StyleUnderline"/>
        </w:rPr>
        <w:t>vested in</w:t>
      </w:r>
      <w:r w:rsidRPr="00E877E2">
        <w:rPr>
          <w:sz w:val="16"/>
        </w:rPr>
        <w:t xml:space="preserve"> the concrete composition of urban environments in its own spectacular image – and indeed only in </w:t>
      </w:r>
      <w:r w:rsidRPr="00E877E2">
        <w:rPr>
          <w:rStyle w:val="Emphasis"/>
        </w:rPr>
        <w:t>its own spectacular image –</w:t>
      </w:r>
      <w:r w:rsidRPr="00E877E2">
        <w:rPr>
          <w:sz w:val="16"/>
        </w:rPr>
        <w:t xml:space="preserve"> a spectacular image </w:t>
      </w:r>
      <w:r w:rsidRPr="00E877E2">
        <w:rPr>
          <w:rStyle w:val="StyleUnderline"/>
        </w:rPr>
        <w:t>that veils this</w:t>
      </w:r>
      <w:r w:rsidRPr="00E877E2">
        <w:rPr>
          <w:sz w:val="16"/>
        </w:rPr>
        <w:t xml:space="preserve"> </w:t>
      </w:r>
      <w:r w:rsidRPr="00E877E2">
        <w:rPr>
          <w:rStyle w:val="Emphasis"/>
        </w:rPr>
        <w:t>being-unsustainable</w:t>
      </w:r>
      <w:r w:rsidRPr="00E877E2">
        <w:rPr>
          <w:sz w:val="16"/>
        </w:rPr>
        <w:t>. The spectacle of neoliberal ideology on the one hand relies on the health of the ecological commons, though it is incapable of anything other than the rampant appropriation and exploitation of that ecological commons, and so the spectacle of neoliberal ideology therefore also relies on constructions and disclosures of ‘the urban’ that veil this tension; constructions and disclosures which allow it to act on its antagonism towards alternative knowledge sets (like those being generated by the ELA) with a minimum of opposition and push-back, i.e. with a minimum of democratic inclusion or participation.</w:t>
      </w:r>
    </w:p>
    <w:p w14:paraId="6FCDB821" w14:textId="77777777" w:rsidR="00096457" w:rsidRPr="00E877E2" w:rsidRDefault="00096457" w:rsidP="00096457">
      <w:pPr>
        <w:rPr>
          <w:sz w:val="16"/>
        </w:rPr>
      </w:pPr>
      <w:r w:rsidRPr="00E877E2">
        <w:rPr>
          <w:sz w:val="16"/>
        </w:rPr>
        <w:t>The ends of the material appropriations of water are flowing beneath our feet and within the walls but the aesthetic composition of the urban environment is such that their appearance at the tap can be taken in the abstract, divorced from the social and technological manipulations applied to those materials in the event of their appropriation, and divorced from the consequences of those appropriations in the broader ecological whole. The current work concerns, therefore, how such aesthetic and environmental separations serve ideological ends, how they imply certain epistemic delimitations and ontological commitments, and how these spectacular separations might be recognized and acted upon. Again, this thesis is about the urban environments which are dependent upon the health and well-being of the broader ecological whole – rather than about the broader ecological whole itself – but nonetheless this work is specifically about the aesthetic/ideological edifices of contemporary neoliberal politics which act against institutions like the ELA – institutions whose analyses and investigations are inconvenient to the kinds of virulent and unsustainable constructions and appropriations that neoliberal ideology would, and indeed does, otherwise employ.</w:t>
      </w:r>
    </w:p>
    <w:p w14:paraId="421DC41F" w14:textId="77777777" w:rsidR="00096457" w:rsidRPr="00E877E2" w:rsidRDefault="00096457" w:rsidP="00096457">
      <w:pPr>
        <w:rPr>
          <w:sz w:val="16"/>
        </w:rPr>
      </w:pPr>
      <w:r w:rsidRPr="00E877E2">
        <w:rPr>
          <w:sz w:val="16"/>
        </w:rPr>
        <w:t xml:space="preserve">How the urban environment is produced by and represents the ideological spectacle of contemporary neoliberalism allows, and indeed fosters, the sort of ambivalence towards the kind of acts that reproduce these relations – or rather, fosters a sort of ambivalence towards acts that are themselves ideologically produced to seem benign but are indeed profoundly violent. </w:t>
      </w:r>
      <w:r w:rsidRPr="00E877E2">
        <w:rPr>
          <w:rStyle w:val="StyleUnderline"/>
        </w:rPr>
        <w:t>That is</w:t>
      </w:r>
      <w:r w:rsidRPr="00E877E2">
        <w:rPr>
          <w:sz w:val="16"/>
        </w:rPr>
        <w:t xml:space="preserve">, these acts ensure the endless parasitic reproduction of their actor – </w:t>
      </w:r>
      <w:r w:rsidRPr="00E877E2">
        <w:rPr>
          <w:rStyle w:val="StyleUnderline"/>
        </w:rPr>
        <w:t xml:space="preserve">the arbiters of neoliberal ideology and </w:t>
      </w:r>
      <w:r w:rsidRPr="00E877E2">
        <w:rPr>
          <w:rStyle w:val="Emphasis"/>
        </w:rPr>
        <w:t>spectacular global capital</w:t>
      </w:r>
      <w:r w:rsidRPr="00E877E2">
        <w:rPr>
          <w:sz w:val="16"/>
        </w:rPr>
        <w:t>. They survive upon the ideological veil constructed through these acts, like the closure of the ELA. For example, how ‘the natural’ is ideologically constructed and codified as hermetically distinct from the urban – the codification being here an ideological gesture or act – allows for a sort of ambivalence towards the aesthetic absence of materials like water in the urban as they occur anywhere but at ideologically sanctioned positions like the mouth of the tap. This work is an attempt to view the visual and aesthetic banishment of water infrastructure from the contemporary cityscape as profoundly symptomatic of neoliberal ideology and demonstrative of its predilection to the inauguration and maintenance of a series of lazy dualisms which keep some determination of ‘us’ on one side and ‘nature’ on the other. In other words, the spectacular delimitation of the urban as in opposition to the spectacular delimitation of nature – and not recognizing the urban as itself, in a more fundamental respect, ‘natural’ – is characteristic of neoliberal ideology and the spectacle it serves.</w:t>
      </w:r>
    </w:p>
    <w:p w14:paraId="0AF9B61A" w14:textId="77777777" w:rsidR="00096457" w:rsidRDefault="00096457" w:rsidP="00096457">
      <w:pPr>
        <w:rPr>
          <w:sz w:val="16"/>
        </w:rPr>
      </w:pPr>
      <w:r w:rsidRPr="00E877E2">
        <w:rPr>
          <w:sz w:val="16"/>
        </w:rPr>
        <w:t xml:space="preserve">We should be concerned about analysing and interpreting the aesthetic composition of the urban – what ideological purposes it may be serving and how it contours the possibility of our knowledge or knowing as such – because it is indeed not simply neutral in its vulgar there-ness, but is rather more than the partisan construction of merely one ideological field (Rob Ford’s Toronto, the Harper government, global neoliberal capitalism as such, etc.), it is indeed the ongoing project of many ideological fields! Both spatially and temporally, an accurate topology of the urban ecological whole is all the more difficult but at the same time all the more necessary. </w:t>
      </w:r>
      <w:r w:rsidRPr="00E877E2">
        <w:rPr>
          <w:rStyle w:val="Emphasis"/>
        </w:rPr>
        <w:t>Water is a useful subject</w:t>
      </w:r>
      <w:r w:rsidRPr="00E877E2">
        <w:rPr>
          <w:sz w:val="16"/>
        </w:rPr>
        <w:t xml:space="preserve"> in this respect </w:t>
      </w:r>
      <w:r w:rsidRPr="00E877E2">
        <w:rPr>
          <w:rStyle w:val="StyleUnderline"/>
        </w:rPr>
        <w:t>because it</w:t>
      </w:r>
      <w:r w:rsidRPr="00E877E2">
        <w:rPr>
          <w:sz w:val="16"/>
        </w:rPr>
        <w:t xml:space="preserve"> so viscerally </w:t>
      </w:r>
      <w:r w:rsidRPr="00E877E2">
        <w:rPr>
          <w:rStyle w:val="StyleUnderline"/>
        </w:rPr>
        <w:t xml:space="preserve">connects the </w:t>
      </w:r>
      <w:r w:rsidRPr="00E877E2">
        <w:rPr>
          <w:rStyle w:val="Emphasis"/>
        </w:rPr>
        <w:t>urban</w:t>
      </w:r>
      <w:r w:rsidRPr="00E877E2">
        <w:rPr>
          <w:sz w:val="16"/>
        </w:rPr>
        <w:t xml:space="preserve"> </w:t>
      </w:r>
      <w:r w:rsidRPr="00E877E2">
        <w:rPr>
          <w:rStyle w:val="StyleUnderline"/>
        </w:rPr>
        <w:t>to the</w:t>
      </w:r>
      <w:r w:rsidRPr="00E877E2">
        <w:rPr>
          <w:sz w:val="16"/>
        </w:rPr>
        <w:t xml:space="preserve"> broader </w:t>
      </w:r>
      <w:r w:rsidRPr="00E877E2">
        <w:rPr>
          <w:rStyle w:val="Emphasis"/>
        </w:rPr>
        <w:t>ecological whole</w:t>
      </w:r>
      <w:r w:rsidRPr="00E877E2">
        <w:rPr>
          <w:sz w:val="16"/>
        </w:rPr>
        <w:t xml:space="preserve"> (of which the urban is nevertheless itself a part), and also because it has been so pedantically agitated into the completed objects of the urban socio-technical assemblages: underground, hidden, tamed, debased, instrumentally ‘for us.’ </w:t>
      </w:r>
      <w:r w:rsidRPr="00E877E2">
        <w:rPr>
          <w:rStyle w:val="StyleUnderline"/>
        </w:rPr>
        <w:t>Neoliberal ideology maintains the</w:t>
      </w:r>
      <w:r w:rsidRPr="00E877E2">
        <w:rPr>
          <w:sz w:val="16"/>
        </w:rPr>
        <w:t xml:space="preserve"> </w:t>
      </w:r>
      <w:r w:rsidRPr="00E877E2">
        <w:rPr>
          <w:rStyle w:val="Emphasis"/>
        </w:rPr>
        <w:t>spectacular visual absence of water</w:t>
      </w:r>
      <w:r w:rsidRPr="00E877E2">
        <w:rPr>
          <w:sz w:val="16"/>
        </w:rPr>
        <w:t xml:space="preserve"> </w:t>
      </w:r>
      <w:r w:rsidRPr="00E877E2">
        <w:rPr>
          <w:rStyle w:val="StyleUnderline"/>
        </w:rPr>
        <w:t>because it accords with an</w:t>
      </w:r>
      <w:r w:rsidRPr="00E877E2">
        <w:rPr>
          <w:sz w:val="16"/>
        </w:rPr>
        <w:t xml:space="preserve"> </w:t>
      </w:r>
      <w:r w:rsidRPr="00E877E2">
        <w:rPr>
          <w:rStyle w:val="Emphasis"/>
        </w:rPr>
        <w:t>ontological debasement</w:t>
      </w:r>
      <w:r w:rsidRPr="00E877E2">
        <w:rPr>
          <w:sz w:val="16"/>
        </w:rPr>
        <w:t xml:space="preserve"> </w:t>
      </w:r>
      <w:r w:rsidRPr="00E877E2">
        <w:rPr>
          <w:rStyle w:val="StyleUnderline"/>
        </w:rPr>
        <w:t>and</w:t>
      </w:r>
      <w:r w:rsidRPr="00E877E2">
        <w:rPr>
          <w:sz w:val="16"/>
        </w:rPr>
        <w:t xml:space="preserve"> </w:t>
      </w:r>
      <w:r w:rsidRPr="00E877E2">
        <w:rPr>
          <w:rStyle w:val="Emphasis"/>
        </w:rPr>
        <w:t>de-emphasis of water</w:t>
      </w:r>
      <w:r w:rsidRPr="00E877E2">
        <w:rPr>
          <w:sz w:val="16"/>
        </w:rPr>
        <w:t xml:space="preserve">, </w:t>
      </w:r>
      <w:r w:rsidRPr="00E877E2">
        <w:rPr>
          <w:rStyle w:val="StyleUnderline"/>
        </w:rPr>
        <w:t>which allows it to continue</w:t>
      </w:r>
      <w:r w:rsidRPr="00E877E2">
        <w:rPr>
          <w:sz w:val="16"/>
        </w:rPr>
        <w:t xml:space="preserve"> </w:t>
      </w:r>
      <w:r w:rsidRPr="00E877E2">
        <w:rPr>
          <w:rStyle w:val="Emphasis"/>
        </w:rPr>
        <w:t>its abuses of the broader ecological commons</w:t>
      </w:r>
      <w:r w:rsidRPr="00E877E2">
        <w:rPr>
          <w:sz w:val="16"/>
        </w:rPr>
        <w:t>, largely premised upon this ‘for us’ – though, as we will see in chapter three, the ‘us’ in ‘for us’ is itself a distinctly exclusionary set. To this we will propose alternative ontological commitments, ones which require no ideological veils or exclusions, and a kind of urbanism commensurable with such ontological inclusiveness.</w:t>
      </w:r>
    </w:p>
    <w:p w14:paraId="28CBB8F2" w14:textId="77777777" w:rsidR="00096457" w:rsidRPr="00136594" w:rsidRDefault="00096457" w:rsidP="00096457">
      <w:pPr>
        <w:pStyle w:val="Heading4"/>
      </w:pPr>
      <w:r>
        <w:t xml:space="preserve">Spectacular global neoliberalism is about the </w:t>
      </w:r>
      <w:r>
        <w:rPr>
          <w:u w:val="single"/>
        </w:rPr>
        <w:t>image of water</w:t>
      </w:r>
      <w:r>
        <w:t xml:space="preserve"> just as much as </w:t>
      </w:r>
      <w:r>
        <w:rPr>
          <w:u w:val="single"/>
        </w:rPr>
        <w:t>water itself</w:t>
      </w:r>
      <w:r>
        <w:t xml:space="preserve"> --- it ensures </w:t>
      </w:r>
      <w:r>
        <w:rPr>
          <w:u w:val="single"/>
        </w:rPr>
        <w:t>total integration</w:t>
      </w:r>
      <w:r>
        <w:t xml:space="preserve"> into the </w:t>
      </w:r>
      <w:r>
        <w:rPr>
          <w:u w:val="single"/>
        </w:rPr>
        <w:t>society of the spectacle</w:t>
      </w:r>
      <w:r>
        <w:t xml:space="preserve"> and </w:t>
      </w:r>
      <w:r>
        <w:rPr>
          <w:u w:val="single"/>
        </w:rPr>
        <w:t>capitalist control</w:t>
      </w:r>
      <w:r>
        <w:t xml:space="preserve">. </w:t>
      </w:r>
    </w:p>
    <w:p w14:paraId="2A82E9EB" w14:textId="77777777" w:rsidR="00096457" w:rsidRPr="00E877E2" w:rsidRDefault="00096457" w:rsidP="00096457">
      <w:r>
        <w:rPr>
          <w:rStyle w:val="Style13ptBold"/>
        </w:rPr>
        <w:t xml:space="preserve">Currie, 12 </w:t>
      </w:r>
      <w:r>
        <w:t>[Angus R. Currie, Master of Arts in Theory and Criticism, University of Western Ontario, “Composing the Cities of Flow: Unitary Urbanism and the Ontology of Water Infrastructure,” 2012, Western University]//Townes</w:t>
      </w:r>
    </w:p>
    <w:p w14:paraId="7B549337" w14:textId="77777777" w:rsidR="00096457" w:rsidRPr="00E173CE" w:rsidRDefault="00096457" w:rsidP="00096457">
      <w:pPr>
        <w:rPr>
          <w:sz w:val="16"/>
        </w:rPr>
      </w:pPr>
      <w:r w:rsidRPr="00E173CE">
        <w:rPr>
          <w:sz w:val="16"/>
        </w:rPr>
        <w:t xml:space="preserve">In the past three chapters it has been proposed that the way urban </w:t>
      </w:r>
      <w:r w:rsidRPr="00E877E2">
        <w:rPr>
          <w:rStyle w:val="Emphasis"/>
        </w:rPr>
        <w:t>water</w:t>
      </w:r>
      <w:r w:rsidRPr="00E173CE">
        <w:rPr>
          <w:sz w:val="16"/>
        </w:rPr>
        <w:t xml:space="preserve"> distribution </w:t>
      </w:r>
      <w:r w:rsidRPr="00E877E2">
        <w:rPr>
          <w:rStyle w:val="Emphasis"/>
        </w:rPr>
        <w:t>networks</w:t>
      </w:r>
      <w:r w:rsidRPr="00E173CE">
        <w:rPr>
          <w:sz w:val="16"/>
        </w:rPr>
        <w:t xml:space="preserve"> </w:t>
      </w:r>
      <w:r w:rsidRPr="00E877E2">
        <w:rPr>
          <w:rStyle w:val="StyleUnderline"/>
        </w:rPr>
        <w:t>are constituted</w:t>
      </w:r>
      <w:r w:rsidRPr="00E173CE">
        <w:rPr>
          <w:sz w:val="16"/>
        </w:rPr>
        <w:t xml:space="preserve"> is neither neutral nor arbitrary, but rather very much intentional and produce, and are produced </w:t>
      </w:r>
      <w:r w:rsidRPr="00E877E2">
        <w:rPr>
          <w:rStyle w:val="StyleUnderline"/>
        </w:rPr>
        <w:t>in</w:t>
      </w:r>
      <w:r w:rsidRPr="00E173CE">
        <w:rPr>
          <w:sz w:val="16"/>
        </w:rPr>
        <w:t xml:space="preserve"> turn, by a neoliberal ideology and a technology of separation called ‘</w:t>
      </w:r>
      <w:r w:rsidRPr="00E877E2">
        <w:rPr>
          <w:rStyle w:val="Emphasis"/>
        </w:rPr>
        <w:t>the spectacle</w:t>
      </w:r>
      <w:r w:rsidRPr="00E173CE">
        <w:rPr>
          <w:sz w:val="16"/>
        </w:rPr>
        <w:t xml:space="preserve">.’ The spectacle adapts itself to the conditions of history, which falls </w:t>
      </w:r>
      <w:r w:rsidRPr="00E877E2">
        <w:rPr>
          <w:rStyle w:val="StyleUnderline"/>
        </w:rPr>
        <w:t>under</w:t>
      </w:r>
      <w:r w:rsidRPr="00E173CE">
        <w:rPr>
          <w:sz w:val="16"/>
        </w:rPr>
        <w:t xml:space="preserve"> the rubric of the spectacle itself, and hence the most recent manifestation of the spectacle has been </w:t>
      </w:r>
      <w:r w:rsidRPr="00E877E2">
        <w:rPr>
          <w:rStyle w:val="Emphasis"/>
        </w:rPr>
        <w:t>global capital</w:t>
      </w:r>
      <w:r w:rsidRPr="00E173CE">
        <w:rPr>
          <w:sz w:val="16"/>
        </w:rPr>
        <w:t xml:space="preserve"> and neoliberal ideology, for which history ‘ended.’ </w:t>
      </w:r>
      <w:r w:rsidRPr="00E877E2">
        <w:rPr>
          <w:rStyle w:val="Emphasis"/>
        </w:rPr>
        <w:t>Spectacular global capital</w:t>
      </w:r>
      <w:r w:rsidRPr="00E173CE">
        <w:rPr>
          <w:sz w:val="16"/>
        </w:rPr>
        <w:t xml:space="preserve"> – </w:t>
      </w:r>
      <w:r w:rsidRPr="00E877E2">
        <w:rPr>
          <w:rStyle w:val="StyleUnderline"/>
        </w:rPr>
        <w:t>the</w:t>
      </w:r>
      <w:r w:rsidRPr="00E173CE">
        <w:rPr>
          <w:sz w:val="16"/>
        </w:rPr>
        <w:t xml:space="preserve"> holistic and hegemonic </w:t>
      </w:r>
      <w:r w:rsidRPr="00E877E2">
        <w:rPr>
          <w:rStyle w:val="Emphasis"/>
        </w:rPr>
        <w:t>image broadcast over everyday life by neoliberal ideology</w:t>
      </w:r>
      <w:r w:rsidRPr="00E173CE">
        <w:rPr>
          <w:sz w:val="16"/>
        </w:rPr>
        <w:t xml:space="preserve"> – </w:t>
      </w:r>
      <w:r w:rsidRPr="00E877E2">
        <w:rPr>
          <w:rStyle w:val="StyleUnderline"/>
        </w:rPr>
        <w:t>deploys</w:t>
      </w:r>
      <w:r w:rsidRPr="00E173CE">
        <w:rPr>
          <w:sz w:val="16"/>
        </w:rPr>
        <w:t xml:space="preserve"> two things in </w:t>
      </w:r>
      <w:r w:rsidRPr="00E877E2">
        <w:rPr>
          <w:rStyle w:val="Emphasis"/>
        </w:rPr>
        <w:t>its own endless reproduction</w:t>
      </w:r>
      <w:r w:rsidRPr="00E173CE">
        <w:rPr>
          <w:sz w:val="16"/>
        </w:rPr>
        <w:t xml:space="preserve">: first, it deploys a spectacular disciplinarity, sectioning the studies of the urban into hermetic endeavors – endeavors which by their constitution cannot speak to one another productively about their object of study, the urban – </w:t>
      </w:r>
      <w:r w:rsidRPr="00E877E2">
        <w:rPr>
          <w:rStyle w:val="StyleUnderline"/>
        </w:rPr>
        <w:t xml:space="preserve">allowing the </w:t>
      </w:r>
      <w:r w:rsidRPr="00E877E2">
        <w:rPr>
          <w:rStyle w:val="Emphasis"/>
        </w:rPr>
        <w:t>spectacle</w:t>
      </w:r>
      <w:r w:rsidRPr="00E173CE">
        <w:rPr>
          <w:sz w:val="16"/>
        </w:rPr>
        <w:t xml:space="preserve"> </w:t>
      </w:r>
      <w:r w:rsidRPr="00E877E2">
        <w:rPr>
          <w:rStyle w:val="StyleUnderline"/>
        </w:rPr>
        <w:t>to</w:t>
      </w:r>
      <w:r w:rsidRPr="00E173CE">
        <w:rPr>
          <w:sz w:val="16"/>
        </w:rPr>
        <w:t xml:space="preserve"> subsist in and </w:t>
      </w:r>
      <w:r w:rsidRPr="00E877E2">
        <w:rPr>
          <w:rStyle w:val="Emphasis"/>
        </w:rPr>
        <w:t>totalize from the liminal space</w:t>
      </w:r>
      <w:r w:rsidRPr="00E173CE">
        <w:rPr>
          <w:sz w:val="16"/>
        </w:rPr>
        <w:t xml:space="preserve"> at the margin of one discipline’s meeting another; </w:t>
      </w:r>
      <w:r w:rsidRPr="00E877E2">
        <w:rPr>
          <w:rStyle w:val="StyleUnderline"/>
        </w:rPr>
        <w:t>and</w:t>
      </w:r>
      <w:r w:rsidRPr="00E173CE">
        <w:rPr>
          <w:sz w:val="16"/>
        </w:rPr>
        <w:t xml:space="preserve"> second, by </w:t>
      </w:r>
      <w:r w:rsidRPr="00E877E2">
        <w:rPr>
          <w:rStyle w:val="StyleUnderline"/>
        </w:rPr>
        <w:t>marshalling</w:t>
      </w:r>
      <w:r w:rsidRPr="00E173CE">
        <w:rPr>
          <w:sz w:val="16"/>
        </w:rPr>
        <w:t xml:space="preserve"> these spectacularly sectioned </w:t>
      </w:r>
      <w:r w:rsidRPr="00E877E2">
        <w:rPr>
          <w:rStyle w:val="StyleUnderline"/>
        </w:rPr>
        <w:t>disciplines into</w:t>
      </w:r>
      <w:r w:rsidRPr="00E173CE">
        <w:rPr>
          <w:sz w:val="16"/>
        </w:rPr>
        <w:t xml:space="preserve"> the construction of </w:t>
      </w:r>
      <w:r w:rsidRPr="00E877E2">
        <w:rPr>
          <w:rStyle w:val="Emphasis"/>
        </w:rPr>
        <w:t>forms of organization</w:t>
      </w:r>
      <w:r w:rsidRPr="00E173CE">
        <w:rPr>
          <w:sz w:val="16"/>
        </w:rPr>
        <w:t xml:space="preserve"> and built environments that are </w:t>
      </w:r>
      <w:r w:rsidRPr="00E877E2">
        <w:rPr>
          <w:rStyle w:val="StyleUnderline"/>
        </w:rPr>
        <w:t>amenable to</w:t>
      </w:r>
      <w:r w:rsidRPr="00E173CE">
        <w:rPr>
          <w:sz w:val="16"/>
        </w:rPr>
        <w:t xml:space="preserve"> </w:t>
      </w:r>
      <w:r w:rsidRPr="00E877E2">
        <w:rPr>
          <w:rStyle w:val="Emphasis"/>
        </w:rPr>
        <w:t>the spectacle’s own endless reinscription</w:t>
      </w:r>
      <w:r w:rsidRPr="00E173CE">
        <w:rPr>
          <w:sz w:val="16"/>
        </w:rPr>
        <w:t xml:space="preserve">, primarily politics and architecture. It has been suggested that politics and architecture are typical of the spectacular disciplinarity that pervades neoliberal ideology, and inhibit us from a unified study and rearticulation of the urban commons, and inhibits us, moreover, from an appreciation of the ontological resonances that such a unified praxis of composition would imply. It is indeed within the interests of specific neoliberal states, as the servants of spectacular global capital, to </w:t>
      </w:r>
      <w:r w:rsidRPr="00E877E2">
        <w:rPr>
          <w:rStyle w:val="StyleUnderline"/>
        </w:rPr>
        <w:t>operate under</w:t>
      </w:r>
      <w:r w:rsidRPr="00E173CE">
        <w:rPr>
          <w:sz w:val="16"/>
        </w:rPr>
        <w:t xml:space="preserve"> the </w:t>
      </w:r>
      <w:r w:rsidRPr="00E877E2">
        <w:rPr>
          <w:rStyle w:val="Emphasis"/>
        </w:rPr>
        <w:t>presupposition</w:t>
      </w:r>
      <w:r w:rsidRPr="00E173CE">
        <w:rPr>
          <w:sz w:val="16"/>
        </w:rPr>
        <w:t xml:space="preserve"> </w:t>
      </w:r>
      <w:r w:rsidRPr="00E877E2">
        <w:rPr>
          <w:rStyle w:val="StyleUnderline"/>
        </w:rPr>
        <w:t>of</w:t>
      </w:r>
      <w:r w:rsidRPr="00E173CE">
        <w:rPr>
          <w:sz w:val="16"/>
        </w:rPr>
        <w:t xml:space="preserve"> materials like </w:t>
      </w:r>
      <w:r w:rsidRPr="00E877E2">
        <w:rPr>
          <w:rStyle w:val="Emphasis"/>
        </w:rPr>
        <w:t>water being</w:t>
      </w:r>
      <w:r w:rsidRPr="00E173CE">
        <w:rPr>
          <w:sz w:val="16"/>
        </w:rPr>
        <w:t xml:space="preserve"> merely ‘the </w:t>
      </w:r>
      <w:r w:rsidRPr="00E877E2">
        <w:rPr>
          <w:rStyle w:val="Emphasis"/>
        </w:rPr>
        <w:t>playthings</w:t>
      </w:r>
      <w:r w:rsidRPr="00E173CE">
        <w:rPr>
          <w:sz w:val="16"/>
        </w:rPr>
        <w:t xml:space="preserve"> of a kind of diffuse human solipsism’ (Chapter two).</w:t>
      </w:r>
    </w:p>
    <w:p w14:paraId="76A0A3AE" w14:textId="77777777" w:rsidR="00096457" w:rsidRPr="00E173CE" w:rsidRDefault="00096457" w:rsidP="00096457">
      <w:pPr>
        <w:rPr>
          <w:sz w:val="16"/>
        </w:rPr>
      </w:pPr>
      <w:r w:rsidRPr="00E173CE">
        <w:rPr>
          <w:sz w:val="16"/>
        </w:rPr>
        <w:t xml:space="preserve">In asking the question of an ontological urbanism we have seen how the aesthetic banishment of hydro-technical assemblages is not simply the result of a loss of faith in the promise of modernity, as it is for Maria Kaika, but rather a tool in the service of an ideology towards its own continuation. Ideology supplants the possibility of an engagement with the real with its own discursive irreality and both constructs the urban environment to suit, and constructs the constructors of the urban environment to suit (architects, politicians, etc.) by inaugurating a spectacular disciplinarity that is proper to the spectacle’s propensity for separation. </w:t>
      </w:r>
      <w:r w:rsidRPr="00E877E2">
        <w:rPr>
          <w:rStyle w:val="Emphasis"/>
        </w:rPr>
        <w:t>In structuring water as a hermetic commodity</w:t>
      </w:r>
      <w:r w:rsidRPr="00E173CE">
        <w:rPr>
          <w:sz w:val="16"/>
        </w:rPr>
        <w:t xml:space="preserve"> in such a way as to seem, itself, part of the built environment, </w:t>
      </w:r>
      <w:r w:rsidRPr="00E877E2">
        <w:rPr>
          <w:rStyle w:val="StyleUnderline"/>
        </w:rPr>
        <w:t>neoliberal ideology veils</w:t>
      </w:r>
      <w:r w:rsidRPr="00E173CE">
        <w:rPr>
          <w:sz w:val="16"/>
        </w:rPr>
        <w:t xml:space="preserve"> </w:t>
      </w:r>
      <w:r w:rsidRPr="00E877E2">
        <w:rPr>
          <w:rStyle w:val="Emphasis"/>
        </w:rPr>
        <w:t>water’s connection with the broader ecological commons</w:t>
      </w:r>
      <w:r w:rsidRPr="00E173CE">
        <w:rPr>
          <w:sz w:val="16"/>
        </w:rPr>
        <w:t xml:space="preserve">, </w:t>
      </w:r>
      <w:r w:rsidRPr="00E877E2">
        <w:rPr>
          <w:rStyle w:val="StyleUnderline"/>
        </w:rPr>
        <w:t>and</w:t>
      </w:r>
      <w:r w:rsidRPr="00E173CE">
        <w:rPr>
          <w:sz w:val="16"/>
        </w:rPr>
        <w:t xml:space="preserve"> </w:t>
      </w:r>
      <w:r w:rsidRPr="00E877E2">
        <w:rPr>
          <w:rStyle w:val="Emphasis"/>
        </w:rPr>
        <w:t>veils</w:t>
      </w:r>
      <w:r w:rsidRPr="00E173CE">
        <w:rPr>
          <w:sz w:val="16"/>
        </w:rPr>
        <w:t xml:space="preserve"> </w:t>
      </w:r>
      <w:r w:rsidRPr="00E877E2">
        <w:rPr>
          <w:rStyle w:val="StyleUnderline"/>
        </w:rPr>
        <w:t xml:space="preserve">the virulent </w:t>
      </w:r>
      <w:r w:rsidRPr="00E877E2">
        <w:rPr>
          <w:rStyle w:val="Emphasis"/>
        </w:rPr>
        <w:t>consequences</w:t>
      </w:r>
      <w:r w:rsidRPr="00E173CE">
        <w:rPr>
          <w:sz w:val="16"/>
        </w:rPr>
        <w:t xml:space="preserve"> </w:t>
      </w:r>
      <w:r w:rsidRPr="00E877E2">
        <w:rPr>
          <w:rStyle w:val="StyleUnderline"/>
        </w:rPr>
        <w:t>of this</w:t>
      </w:r>
      <w:r w:rsidRPr="00E173CE">
        <w:rPr>
          <w:sz w:val="16"/>
        </w:rPr>
        <w:t xml:space="preserve"> structuration </w:t>
      </w:r>
      <w:r w:rsidRPr="00E877E2">
        <w:rPr>
          <w:rStyle w:val="StyleUnderline"/>
        </w:rPr>
        <w:t>to</w:t>
      </w:r>
      <w:r w:rsidRPr="00E173CE">
        <w:rPr>
          <w:sz w:val="16"/>
        </w:rPr>
        <w:t xml:space="preserve"> that </w:t>
      </w:r>
      <w:r w:rsidRPr="00E877E2">
        <w:rPr>
          <w:rStyle w:val="Emphasis"/>
        </w:rPr>
        <w:t>broader ecological commons</w:t>
      </w:r>
      <w:r w:rsidRPr="00E173CE">
        <w:rPr>
          <w:sz w:val="16"/>
        </w:rPr>
        <w:t>. This structuration operates in and through the two of the primary modes of spectacular disciplinarity, politics and architecture, wherein architecture serves to institute and maintain the illusion of a pure break between inside and outside, and politics serves to codify and preserve its own dualisms of inside and outside – that is, to be inside or outside the count; to be inside or outside the purview of a care or solicitude; to be inside or outside of a ‘democratic’ inclusion that, by its origins, really ought to have no outside.</w:t>
      </w:r>
    </w:p>
    <w:p w14:paraId="0BB45069" w14:textId="77777777" w:rsidR="00096457" w:rsidRPr="00E173CE" w:rsidRDefault="00096457" w:rsidP="00096457">
      <w:pPr>
        <w:rPr>
          <w:sz w:val="16"/>
        </w:rPr>
      </w:pPr>
      <w:r w:rsidRPr="00E877E2">
        <w:rPr>
          <w:rStyle w:val="Emphasis"/>
        </w:rPr>
        <w:t>The spectacle is a system of totalisation</w:t>
      </w:r>
      <w:r w:rsidRPr="00E173CE">
        <w:rPr>
          <w:sz w:val="16"/>
        </w:rPr>
        <w:t xml:space="preserve"> that brings all things together but brings them together as nonetheless separate, and therefore mollified and benign. </w:t>
      </w:r>
      <w:r w:rsidRPr="00E877E2">
        <w:rPr>
          <w:rStyle w:val="StyleUnderline"/>
        </w:rPr>
        <w:t>To this spectacle</w:t>
      </w:r>
      <w:r w:rsidRPr="00E173CE">
        <w:rPr>
          <w:sz w:val="16"/>
        </w:rPr>
        <w:t xml:space="preserve">, then, </w:t>
      </w:r>
      <w:r w:rsidRPr="00E877E2">
        <w:rPr>
          <w:rStyle w:val="StyleUnderline"/>
        </w:rPr>
        <w:t>what has been proposed is</w:t>
      </w:r>
      <w:r w:rsidRPr="00E173CE">
        <w:rPr>
          <w:sz w:val="16"/>
        </w:rPr>
        <w:t xml:space="preserve"> an </w:t>
      </w:r>
      <w:r w:rsidRPr="00E877E2">
        <w:rPr>
          <w:rStyle w:val="Emphasis"/>
        </w:rPr>
        <w:t>alternative system of totalisation</w:t>
      </w:r>
      <w:r w:rsidRPr="00E173CE">
        <w:rPr>
          <w:sz w:val="16"/>
        </w:rPr>
        <w:t xml:space="preserve">, but one that brings the denizens of the urban commons together as fundamentally present to one another. Lefebvre is quoted above cautioning that totality is not self-same with ‘our’ concerns, and this can be intimidating, but it is indeed no more intimidating than realising that the concerns of a broader unit are not self-same with the concerns of its constituent smaller unit, like any two social membranes meeting and mixing, and that relating fairly and ethically demands that we not be dissuaded by the selfish ontological privileging of the human inherent to neoliberal ideology. Indeed </w:t>
      </w:r>
      <w:r w:rsidRPr="00E877E2">
        <w:rPr>
          <w:rStyle w:val="StyleUnderline"/>
        </w:rPr>
        <w:t>this rejection is what totalisation</w:t>
      </w:r>
      <w:r w:rsidRPr="00E173CE">
        <w:rPr>
          <w:sz w:val="16"/>
        </w:rPr>
        <w:t xml:space="preserve"> </w:t>
      </w:r>
      <w:r w:rsidRPr="00E877E2">
        <w:rPr>
          <w:rStyle w:val="Emphasis"/>
        </w:rPr>
        <w:t>ought to imply</w:t>
      </w:r>
      <w:r w:rsidRPr="00E173CE">
        <w:rPr>
          <w:sz w:val="16"/>
        </w:rPr>
        <w:t xml:space="preserve"> when deployed as a revolutionary concept, as a totalisation that silences cannot, by definition, really totalize. As McKenzie Wark notes:</w:t>
      </w:r>
    </w:p>
    <w:p w14:paraId="1F7D8BE9" w14:textId="77777777" w:rsidR="00096457" w:rsidRPr="00E173CE" w:rsidRDefault="00096457" w:rsidP="00096457">
      <w:pPr>
        <w:ind w:left="720"/>
        <w:rPr>
          <w:sz w:val="16"/>
        </w:rPr>
      </w:pPr>
      <w:r w:rsidRPr="00E173CE">
        <w:rPr>
          <w:sz w:val="16"/>
        </w:rPr>
        <w:t>MW: To what extent can particular actions and the conceptual armatures they create nevertheless touch the question of the totality? It strikes me as a really relevant question to put back on the agenda. And totality was kind of the forbidden concept when I was coming up, as they say, ‘you aren’t allowed to talk about that! It’s evil and Stalinist!’ and metaphysical, and of those the last claim is, in a sense, the accurate one. . .</w:t>
      </w:r>
    </w:p>
    <w:p w14:paraId="2E6D333A" w14:textId="77777777" w:rsidR="00096457" w:rsidRPr="00E173CE" w:rsidRDefault="00096457" w:rsidP="00096457">
      <w:pPr>
        <w:ind w:left="720"/>
        <w:rPr>
          <w:sz w:val="16"/>
        </w:rPr>
      </w:pPr>
      <w:r w:rsidRPr="00E173CE">
        <w:rPr>
          <w:sz w:val="16"/>
        </w:rPr>
        <w:t>DC: And in some circles the most damning. . .</w:t>
      </w:r>
    </w:p>
    <w:p w14:paraId="2E52F9C9" w14:textId="77777777" w:rsidR="00096457" w:rsidRPr="00E173CE" w:rsidRDefault="00096457" w:rsidP="00096457">
      <w:pPr>
        <w:ind w:left="720"/>
        <w:rPr>
          <w:sz w:val="16"/>
        </w:rPr>
      </w:pPr>
      <w:r w:rsidRPr="00E173CE">
        <w:rPr>
          <w:sz w:val="16"/>
        </w:rPr>
        <w:t>MW: Yeah, but on the other hand, in the twenty-first century you can retranslate totality as biosphere – as an open system that we actually inhabit with more or less measurable parameters, and that to me is what totality now means. And Debord in the late work is tentatively grasping – you know, there isn’t a language for it, no one quite knows what or how one is increasingly bumping up against totality as a real material presence.167</w:t>
      </w:r>
    </w:p>
    <w:p w14:paraId="404552F6" w14:textId="77777777" w:rsidR="00096457" w:rsidRPr="00E173CE" w:rsidRDefault="00096457" w:rsidP="00096457">
      <w:pPr>
        <w:rPr>
          <w:sz w:val="16"/>
        </w:rPr>
      </w:pPr>
      <w:r w:rsidRPr="00E173CE">
        <w:rPr>
          <w:sz w:val="16"/>
        </w:rPr>
        <w:t xml:space="preserve">Political Ecology is the language of illumination of such a totality, revealing how the urban landscape is composed and how it has been instrumentally obscured by neoliberal ideology, and indeed revealing how we are ourselves mired and implicated in its spectacular separations. Unitary Urbanism is the program of compositional gestures and acts that would compose a city premised upon this alternative totality; upon an ontological respect and inclusion for all delineable actors, networks and assemblages. Indeed the program is simple, recognize the ontological autonomy of each constituent aspect of the ecological, and indeed cosmological, whole, and then determine the function of the commons that results together, new and old members of the collective alike, without privileging some members over others (as in the case of the liberal humanism that often accompanies neoliberal ideology). As Nancy writes, “it has to be an ontology for each and everyone and for the world ‘as a totality,’ and nothing short of the whole world, since this is all there is (but, in this way, there is all).”168 In other words, </w:t>
      </w:r>
      <w:r w:rsidRPr="00E877E2">
        <w:rPr>
          <w:rStyle w:val="StyleUnderline"/>
        </w:rPr>
        <w:t xml:space="preserve">Political Ecology provides the topology of inclusion and exclusion that obtains within the contemporary urban ecological whole, </w:t>
      </w:r>
      <w:r w:rsidRPr="00E173CE">
        <w:rPr>
          <w:sz w:val="16"/>
        </w:rPr>
        <w:t xml:space="preserve">and Unitary Urbanism provides the corrective to this in the form of holistic compositional acts aimed at the redress of such exclusions. In the case of </w:t>
      </w:r>
      <w:r w:rsidRPr="00E877E2">
        <w:rPr>
          <w:rStyle w:val="Emphasis"/>
        </w:rPr>
        <w:t>water</w:t>
      </w:r>
      <w:r w:rsidRPr="00E173CE">
        <w:rPr>
          <w:sz w:val="16"/>
        </w:rPr>
        <w:t xml:space="preserve"> distribution </w:t>
      </w:r>
      <w:r w:rsidRPr="00E877E2">
        <w:rPr>
          <w:rStyle w:val="Emphasis"/>
        </w:rPr>
        <w:t>networks</w:t>
      </w:r>
      <w:r w:rsidRPr="00E173CE">
        <w:rPr>
          <w:sz w:val="16"/>
        </w:rPr>
        <w:t xml:space="preserve">, then, this </w:t>
      </w:r>
      <w:r w:rsidRPr="00E877E2">
        <w:rPr>
          <w:rStyle w:val="StyleUnderline"/>
        </w:rPr>
        <w:t>would</w:t>
      </w:r>
      <w:r w:rsidRPr="00E173CE">
        <w:rPr>
          <w:sz w:val="16"/>
        </w:rPr>
        <w:t xml:space="preserve"> on the one hand </w:t>
      </w:r>
      <w:r w:rsidRPr="00E877E2">
        <w:rPr>
          <w:rStyle w:val="StyleUnderline"/>
        </w:rPr>
        <w:t>mean</w:t>
      </w:r>
      <w:r w:rsidRPr="00E173CE">
        <w:rPr>
          <w:sz w:val="16"/>
        </w:rPr>
        <w:t xml:space="preserve"> </w:t>
      </w:r>
      <w:r w:rsidRPr="00E877E2">
        <w:rPr>
          <w:rStyle w:val="Emphasis"/>
        </w:rPr>
        <w:t>freeing them</w:t>
      </w:r>
      <w:r w:rsidRPr="00E173CE">
        <w:rPr>
          <w:sz w:val="16"/>
        </w:rPr>
        <w:t xml:space="preserve"> </w:t>
      </w:r>
      <w:r w:rsidRPr="00E877E2">
        <w:rPr>
          <w:rStyle w:val="StyleUnderline"/>
        </w:rPr>
        <w:t>from</w:t>
      </w:r>
      <w:r w:rsidRPr="00E173CE">
        <w:rPr>
          <w:sz w:val="16"/>
        </w:rPr>
        <w:t xml:space="preserve"> the kind of </w:t>
      </w:r>
      <w:r w:rsidRPr="00E877E2">
        <w:rPr>
          <w:rStyle w:val="Emphasis"/>
        </w:rPr>
        <w:t>fetishization</w:t>
      </w:r>
      <w:r w:rsidRPr="00E173CE">
        <w:rPr>
          <w:sz w:val="16"/>
        </w:rPr>
        <w:t xml:space="preserve"> </w:t>
      </w:r>
      <w:r w:rsidRPr="00E877E2">
        <w:rPr>
          <w:rStyle w:val="StyleUnderline"/>
        </w:rPr>
        <w:t>that</w:t>
      </w:r>
      <w:r w:rsidRPr="00E173CE">
        <w:rPr>
          <w:sz w:val="16"/>
        </w:rPr>
        <w:t xml:space="preserve"> Maria Kaika says </w:t>
      </w:r>
      <w:r w:rsidRPr="00E877E2">
        <w:rPr>
          <w:rStyle w:val="StyleUnderline"/>
        </w:rPr>
        <w:t>characterizes</w:t>
      </w:r>
      <w:r w:rsidRPr="00E173CE">
        <w:rPr>
          <w:sz w:val="16"/>
        </w:rPr>
        <w:t xml:space="preserve"> their </w:t>
      </w:r>
      <w:r w:rsidRPr="00E877E2">
        <w:rPr>
          <w:rStyle w:val="Emphasis"/>
        </w:rPr>
        <w:t>aesthetic</w:t>
      </w:r>
      <w:r w:rsidRPr="00E173CE">
        <w:rPr>
          <w:sz w:val="16"/>
        </w:rPr>
        <w:t xml:space="preserve"> and visual </w:t>
      </w:r>
      <w:r w:rsidRPr="00E877E2">
        <w:rPr>
          <w:rStyle w:val="Emphasis"/>
        </w:rPr>
        <w:t>salience</w:t>
      </w:r>
      <w:r w:rsidRPr="00E173CE">
        <w:rPr>
          <w:sz w:val="16"/>
        </w:rPr>
        <w:t xml:space="preserve"> (or lack thereof), </w:t>
      </w:r>
      <w:r w:rsidRPr="00E877E2">
        <w:rPr>
          <w:rStyle w:val="StyleUnderline"/>
        </w:rPr>
        <w:t>and</w:t>
      </w:r>
      <w:r w:rsidRPr="00E173CE">
        <w:rPr>
          <w:sz w:val="16"/>
        </w:rPr>
        <w:t xml:space="preserve"> on the other hand it would mean </w:t>
      </w:r>
      <w:r w:rsidRPr="00E877E2">
        <w:rPr>
          <w:rStyle w:val="StyleUnderline"/>
        </w:rPr>
        <w:t>allowing</w:t>
      </w:r>
      <w:r w:rsidRPr="00E173CE">
        <w:rPr>
          <w:sz w:val="16"/>
        </w:rPr>
        <w:t xml:space="preserve"> those networks, the relevant assemblages, and </w:t>
      </w:r>
      <w:r w:rsidRPr="00E877E2">
        <w:rPr>
          <w:rStyle w:val="Emphasis"/>
        </w:rPr>
        <w:t>water itself to contribute to the composition of the urban commons</w:t>
      </w:r>
      <w:r w:rsidRPr="00E173CE">
        <w:rPr>
          <w:sz w:val="16"/>
        </w:rPr>
        <w:t xml:space="preserve"> in a manner not dependent upon such fetishization.</w:t>
      </w:r>
    </w:p>
    <w:p w14:paraId="3E8C7106" w14:textId="77777777" w:rsidR="00096457" w:rsidRPr="00E173CE" w:rsidRDefault="00096457" w:rsidP="00096457">
      <w:pPr>
        <w:rPr>
          <w:sz w:val="16"/>
        </w:rPr>
      </w:pPr>
      <w:r w:rsidRPr="00E173CE">
        <w:rPr>
          <w:sz w:val="16"/>
        </w:rPr>
        <w:t xml:space="preserve">This work has made the case that such radical inclusion, and the compositional acts that such radical inclusion entails, is not predicated upon a merely humanist ethics, but is predicated on an ethics which recognizes the spuriousness inherent to determinations of ‘the human,’ and hence seeks to be an ethics for all – akin, therefore, to the ontology upon which it would by necessity be premised, that is, an ontology for all. </w:t>
      </w:r>
      <w:r w:rsidRPr="00E877E2">
        <w:rPr>
          <w:rStyle w:val="StyleUnderline"/>
        </w:rPr>
        <w:t>In the absence of firm delimitation between</w:t>
      </w:r>
      <w:r w:rsidRPr="00E173CE">
        <w:rPr>
          <w:sz w:val="16"/>
        </w:rPr>
        <w:t xml:space="preserve"> </w:t>
      </w:r>
      <w:r w:rsidRPr="00E877E2">
        <w:rPr>
          <w:rStyle w:val="Emphasis"/>
        </w:rPr>
        <w:t>human / non-human, subject / object</w:t>
      </w:r>
      <w:r w:rsidRPr="00E173CE">
        <w:rPr>
          <w:sz w:val="16"/>
        </w:rPr>
        <w:t xml:space="preserve">, man / nature, </w:t>
      </w:r>
      <w:r w:rsidRPr="00E877E2">
        <w:rPr>
          <w:rStyle w:val="StyleUnderline"/>
        </w:rPr>
        <w:t>we have only recourse to</w:t>
      </w:r>
      <w:r w:rsidRPr="00E173CE">
        <w:rPr>
          <w:sz w:val="16"/>
        </w:rPr>
        <w:t xml:space="preserve"> the </w:t>
      </w:r>
      <w:r w:rsidRPr="00E877E2">
        <w:rPr>
          <w:rStyle w:val="Emphasis"/>
        </w:rPr>
        <w:t>ethical purview</w:t>
      </w:r>
      <w:r w:rsidRPr="00E173CE">
        <w:rPr>
          <w:sz w:val="16"/>
        </w:rPr>
        <w:t xml:space="preserve"> </w:t>
      </w:r>
      <w:r w:rsidRPr="00E877E2">
        <w:rPr>
          <w:rStyle w:val="StyleUnderline"/>
        </w:rPr>
        <w:t>of an</w:t>
      </w:r>
      <w:r w:rsidRPr="00E173CE">
        <w:rPr>
          <w:sz w:val="16"/>
        </w:rPr>
        <w:t xml:space="preserve"> </w:t>
      </w:r>
      <w:r w:rsidRPr="00E877E2">
        <w:rPr>
          <w:rStyle w:val="Emphasis"/>
        </w:rPr>
        <w:t>ecological commons</w:t>
      </w:r>
      <w:r w:rsidRPr="00E173CE">
        <w:rPr>
          <w:sz w:val="16"/>
        </w:rPr>
        <w:t xml:space="preserve"> without such striation and segmentation. The aim, therefore, is </w:t>
      </w:r>
      <w:r w:rsidRPr="00E877E2">
        <w:rPr>
          <w:rStyle w:val="StyleUnderline"/>
        </w:rPr>
        <w:t>to recognize</w:t>
      </w:r>
      <w:r w:rsidRPr="00E173CE">
        <w:rPr>
          <w:sz w:val="16"/>
        </w:rPr>
        <w:t xml:space="preserve"> that </w:t>
      </w:r>
      <w:r w:rsidRPr="00E877E2">
        <w:rPr>
          <w:rStyle w:val="StyleUnderline"/>
        </w:rPr>
        <w:t>our fates</w:t>
      </w:r>
      <w:r w:rsidRPr="00E173CE">
        <w:rPr>
          <w:sz w:val="16"/>
        </w:rPr>
        <w:t xml:space="preserve"> are profoundly </w:t>
      </w:r>
      <w:r w:rsidRPr="00E877E2">
        <w:rPr>
          <w:rStyle w:val="StyleUnderline"/>
        </w:rPr>
        <w:t>imbricated with the</w:t>
      </w:r>
      <w:r w:rsidRPr="00E173CE">
        <w:rPr>
          <w:sz w:val="16"/>
        </w:rPr>
        <w:t xml:space="preserve"> fates of </w:t>
      </w:r>
      <w:r w:rsidRPr="00E877E2">
        <w:rPr>
          <w:rStyle w:val="Emphasis"/>
        </w:rPr>
        <w:t>material networks and assemblages</w:t>
      </w:r>
      <w:r w:rsidRPr="00E173CE">
        <w:rPr>
          <w:sz w:val="16"/>
        </w:rPr>
        <w:t xml:space="preserve"> like those surrounding water, and to compose a commons capable of addressing the consequences of such imbrication. Such a commons cannot be built on the back of a spectacular disciplinarity, such a commons can only be conceived of and realized by the recognition of all modes of relation as equally valid and equally able to speak to its composition. In bringing together situationist praxis and Speculative Materialist ontology it is hoped that we might break down the breaks between poetry and politics, between art and architecture, and build cities that reflect their being utilized together in the reified edifices of everyday life.</w:t>
      </w:r>
    </w:p>
    <w:p w14:paraId="2CD8BBDD" w14:textId="77777777" w:rsidR="00096457" w:rsidRPr="002245D4" w:rsidRDefault="00096457" w:rsidP="00096457">
      <w:pPr>
        <w:pStyle w:val="Heading4"/>
      </w:pPr>
      <w:r>
        <w:t xml:space="preserve">The </w:t>
      </w:r>
      <w:r>
        <w:rPr>
          <w:u w:val="single"/>
        </w:rPr>
        <w:t>violence</w:t>
      </w:r>
      <w:r>
        <w:t xml:space="preserve"> of </w:t>
      </w:r>
      <w:r>
        <w:rPr>
          <w:u w:val="single"/>
        </w:rPr>
        <w:t>liquidation</w:t>
      </w:r>
      <w:r>
        <w:t xml:space="preserve"> outweighs.</w:t>
      </w:r>
    </w:p>
    <w:p w14:paraId="11ABC81B" w14:textId="77777777" w:rsidR="00096457" w:rsidRPr="00C8678B" w:rsidRDefault="00096457" w:rsidP="00096457">
      <w:r w:rsidRPr="00C8678B">
        <w:rPr>
          <w:rStyle w:val="Style13ptBold"/>
        </w:rPr>
        <w:t xml:space="preserve">Oberg, 14 </w:t>
      </w:r>
      <w:r w:rsidRPr="00C8678B">
        <w:t xml:space="preserve">[Dr. Dan Öberg is from the Department of Military Science, Swedish Defense College, Stockholm. “Baudrillard and War,” ISSN: 1705-6411 Volume 11, Number 2 (May, 2014)]//Townes </w:t>
      </w:r>
    </w:p>
    <w:p w14:paraId="06287DD7" w14:textId="77777777" w:rsidR="00096457" w:rsidRPr="00C8678B" w:rsidRDefault="00096457" w:rsidP="00096457">
      <w:pPr>
        <w:rPr>
          <w:sz w:val="16"/>
        </w:rPr>
      </w:pPr>
      <w:r w:rsidRPr="00C8678B">
        <w:rPr>
          <w:sz w:val="16"/>
        </w:rPr>
        <w:t xml:space="preserve">IV. </w:t>
      </w:r>
      <w:r w:rsidRPr="00C8678B">
        <w:rPr>
          <w:rStyle w:val="Emphasis"/>
        </w:rPr>
        <w:t>Fractal war and global policing</w:t>
      </w:r>
    </w:p>
    <w:p w14:paraId="5A706643" w14:textId="77777777" w:rsidR="00096457" w:rsidRPr="00C8678B" w:rsidRDefault="00096457" w:rsidP="00096457">
      <w:pPr>
        <w:rPr>
          <w:sz w:val="16"/>
        </w:rPr>
      </w:pPr>
      <w:r w:rsidRPr="00C8678B">
        <w:rPr>
          <w:rStyle w:val="StyleUnderline"/>
        </w:rPr>
        <w:t>Up to now we have seen that Baudrillard’s critique illustrates how the Cold War, due to nuclear arms and deterrence, the changing role of media and IT, and high-tech weaponry force war to split into a real and a virtual mode</w:t>
      </w:r>
      <w:r w:rsidRPr="00C8678B">
        <w:rPr>
          <w:sz w:val="16"/>
        </w:rPr>
        <w:t xml:space="preserve">.  One important example of this is the way the </w:t>
      </w:r>
      <w:r w:rsidRPr="00C8678B">
        <w:rPr>
          <w:rStyle w:val="Emphasis"/>
          <w:highlight w:val="green"/>
        </w:rPr>
        <w:t>Gulf War</w:t>
      </w:r>
      <w:r w:rsidRPr="00C8678B">
        <w:rPr>
          <w:sz w:val="16"/>
          <w:highlight w:val="green"/>
        </w:rPr>
        <w:t xml:space="preserve">, </w:t>
      </w:r>
      <w:r w:rsidRPr="00C8678B">
        <w:rPr>
          <w:rStyle w:val="StyleUnderline"/>
          <w:highlight w:val="green"/>
        </w:rPr>
        <w:t>waged as</w:t>
      </w:r>
      <w:r w:rsidRPr="00C8678B">
        <w:rPr>
          <w:rStyle w:val="StyleUnderline"/>
        </w:rPr>
        <w:t xml:space="preserve"> a </w:t>
      </w:r>
      <w:r w:rsidRPr="00C8678B">
        <w:rPr>
          <w:rStyle w:val="Emphasis"/>
        </w:rPr>
        <w:t>business</w:t>
      </w:r>
      <w:r w:rsidRPr="00C8678B">
        <w:rPr>
          <w:rStyle w:val="StyleUnderline"/>
        </w:rPr>
        <w:t xml:space="preserve"> or </w:t>
      </w:r>
      <w:r w:rsidRPr="00C8678B">
        <w:rPr>
          <w:rStyle w:val="Emphasis"/>
          <w:highlight w:val="green"/>
        </w:rPr>
        <w:t>advertising campaign</w:t>
      </w:r>
      <w:r w:rsidRPr="00C8678B">
        <w:rPr>
          <w:rStyle w:val="StyleUnderline"/>
          <w:highlight w:val="green"/>
        </w:rPr>
        <w:t xml:space="preserve">, enables </w:t>
      </w:r>
      <w:r w:rsidRPr="00C8678B">
        <w:rPr>
          <w:rStyle w:val="Emphasis"/>
          <w:highlight w:val="green"/>
        </w:rPr>
        <w:t>simulated models</w:t>
      </w:r>
      <w:r w:rsidRPr="00C8678B">
        <w:rPr>
          <w:rStyle w:val="StyleUnderline"/>
          <w:highlight w:val="green"/>
        </w:rPr>
        <w:t xml:space="preserve"> and </w:t>
      </w:r>
      <w:r w:rsidRPr="00C8678B">
        <w:rPr>
          <w:rStyle w:val="Emphasis"/>
          <w:highlight w:val="green"/>
        </w:rPr>
        <w:t>technological processing</w:t>
      </w:r>
      <w:r w:rsidRPr="00C8678B">
        <w:rPr>
          <w:rStyle w:val="StyleUnderline"/>
          <w:highlight w:val="green"/>
        </w:rPr>
        <w:t xml:space="preserve"> to </w:t>
      </w:r>
      <w:r w:rsidRPr="00C8678B">
        <w:rPr>
          <w:rStyle w:val="Emphasis"/>
          <w:highlight w:val="green"/>
        </w:rPr>
        <w:t>appropriate war’s being</w:t>
      </w:r>
      <w:r w:rsidRPr="00C8678B">
        <w:rPr>
          <w:sz w:val="16"/>
        </w:rPr>
        <w:t xml:space="preserve">. The end of the Cold War therefore signifies how particular aspects of deterrence continue through other means and in so doing give rise to new effects. To Baudrillard, one of the most important effects is a constant policing of singularities, events, or any kind of potential political subversion. </w:t>
      </w:r>
      <w:r w:rsidRPr="00C8678B">
        <w:rPr>
          <w:rStyle w:val="StyleUnderline"/>
        </w:rPr>
        <w:t xml:space="preserve">Baudrillard first identified this tendency in the Vietnam War (see below) but a more recent example </w:t>
      </w:r>
      <w:r w:rsidRPr="00C8678B">
        <w:rPr>
          <w:rStyle w:val="StyleUnderline"/>
          <w:highlight w:val="green"/>
        </w:rPr>
        <w:t>which is</w:t>
      </w:r>
      <w:r w:rsidRPr="00C8678B">
        <w:rPr>
          <w:rStyle w:val="StyleUnderline"/>
        </w:rPr>
        <w:t xml:space="preserve"> equally relevant is </w:t>
      </w:r>
      <w:r w:rsidRPr="00C8678B">
        <w:rPr>
          <w:rStyle w:val="Emphasis"/>
          <w:highlight w:val="green"/>
        </w:rPr>
        <w:t>the</w:t>
      </w:r>
      <w:r w:rsidRPr="00C8678B">
        <w:rPr>
          <w:rStyle w:val="Emphasis"/>
        </w:rPr>
        <w:t xml:space="preserve"> alleged </w:t>
      </w:r>
      <w:r w:rsidRPr="00C8678B">
        <w:rPr>
          <w:rStyle w:val="Emphasis"/>
          <w:highlight w:val="green"/>
        </w:rPr>
        <w:t>shift from ‘enemy centric’ to ‘population centric’ counter-insurgency</w:t>
      </w:r>
      <w:r w:rsidRPr="00C8678B">
        <w:rPr>
          <w:sz w:val="16"/>
        </w:rPr>
        <w:t xml:space="preserve"> (see Kilcullen 2007). This illustrates an overlap between his thought and recent discussions on policing in critical War Studies. </w:t>
      </w:r>
      <w:r w:rsidRPr="00C8678B">
        <w:rPr>
          <w:rStyle w:val="StyleUnderline"/>
        </w:rPr>
        <w:t xml:space="preserve">This discussion has engaged with the way war and policing intersects in </w:t>
      </w:r>
      <w:r w:rsidRPr="00C8678B">
        <w:rPr>
          <w:rStyle w:val="Emphasis"/>
        </w:rPr>
        <w:t>contemporary Western interventions</w:t>
      </w:r>
      <w:r w:rsidRPr="00C8678B">
        <w:rPr>
          <w:sz w:val="16"/>
        </w:rPr>
        <w:t xml:space="preserve">. </w:t>
      </w:r>
      <w:r w:rsidRPr="00C8678B">
        <w:rPr>
          <w:rStyle w:val="StyleUnderline"/>
        </w:rPr>
        <w:t xml:space="preserve">It particularly focuses on </w:t>
      </w:r>
      <w:r w:rsidRPr="00C8678B">
        <w:rPr>
          <w:rStyle w:val="Emphasis"/>
        </w:rPr>
        <w:t xml:space="preserve">understanding </w:t>
      </w:r>
      <w:r w:rsidRPr="00C8678B">
        <w:rPr>
          <w:rStyle w:val="Emphasis"/>
          <w:highlight w:val="green"/>
        </w:rPr>
        <w:t>war</w:t>
      </w:r>
      <w:r w:rsidRPr="00C8678B">
        <w:rPr>
          <w:rStyle w:val="StyleUnderline"/>
          <w:highlight w:val="green"/>
        </w:rPr>
        <w:t xml:space="preserve"> as </w:t>
      </w:r>
      <w:r w:rsidRPr="00C8678B">
        <w:rPr>
          <w:rStyle w:val="Emphasis"/>
          <w:highlight w:val="green"/>
        </w:rPr>
        <w:t>ordering</w:t>
      </w:r>
      <w:r w:rsidRPr="00C8678B">
        <w:rPr>
          <w:rStyle w:val="StyleUnderline"/>
        </w:rPr>
        <w:t xml:space="preserve">, </w:t>
      </w:r>
      <w:r w:rsidRPr="00C8678B">
        <w:rPr>
          <w:rStyle w:val="Emphasis"/>
        </w:rPr>
        <w:t>othering</w:t>
      </w:r>
      <w:r w:rsidRPr="00C8678B">
        <w:rPr>
          <w:rStyle w:val="StyleUnderline"/>
        </w:rPr>
        <w:t xml:space="preserve">, </w:t>
      </w:r>
      <w:r w:rsidRPr="00C8678B">
        <w:rPr>
          <w:rStyle w:val="StyleUnderline"/>
          <w:highlight w:val="green"/>
        </w:rPr>
        <w:t xml:space="preserve">and </w:t>
      </w:r>
      <w:r w:rsidRPr="00C8678B">
        <w:rPr>
          <w:rStyle w:val="Emphasis"/>
          <w:highlight w:val="green"/>
        </w:rPr>
        <w:t>spatializing logics</w:t>
      </w:r>
      <w:r w:rsidRPr="00C8678B">
        <w:rPr>
          <w:rStyle w:val="StyleUnderline"/>
        </w:rPr>
        <w:t xml:space="preserve"> which </w:t>
      </w:r>
      <w:r w:rsidRPr="00C8678B">
        <w:rPr>
          <w:rStyle w:val="StyleUnderline"/>
          <w:highlight w:val="green"/>
        </w:rPr>
        <w:t>force</w:t>
      </w:r>
      <w:r w:rsidRPr="00C8678B">
        <w:rPr>
          <w:rStyle w:val="StyleUnderline"/>
        </w:rPr>
        <w:t xml:space="preserve"> the </w:t>
      </w:r>
      <w:r w:rsidRPr="00C8678B">
        <w:rPr>
          <w:rStyle w:val="Emphasis"/>
          <w:highlight w:val="green"/>
        </w:rPr>
        <w:t>distinction between war and policing to break down</w:t>
      </w:r>
      <w:r w:rsidRPr="00C8678B">
        <w:rPr>
          <w:sz w:val="16"/>
        </w:rPr>
        <w:t xml:space="preserve"> (Holmqvist 2014 and Bachmann et.al. 2014). So what is Baudrillard’s take on war as policing in relation to this particular debate?</w:t>
      </w:r>
    </w:p>
    <w:p w14:paraId="25100B48" w14:textId="77777777" w:rsidR="00096457" w:rsidRPr="00C8678B" w:rsidRDefault="00096457" w:rsidP="00096457">
      <w:pPr>
        <w:rPr>
          <w:sz w:val="16"/>
        </w:rPr>
      </w:pPr>
      <w:r w:rsidRPr="00C8678B">
        <w:rPr>
          <w:sz w:val="16"/>
        </w:rPr>
        <w:t>Baudrillard identified the Vietnam War as a means to violently reshape the social (a “generative” aspect of war which has also been debated in critical War Studies, see Barkawi and Brighton 2011). To him the Vietnam War was interesting first and foremost in how it masked both a peaceful coexistence between two blocks (East and West) and how it aimed to liquidate ‘savage’ and archaic societal structures. He argues that the war took place as long as there was a wild subversive element to the uprising (illustrated by the Viet Cong). But as soon as Vietnam as a country ‘showed’ the world that it was no longer unpredictable, the war ended (Baudrillard 1994a: 36-37). Therefore, the war in Vietnam masks not only the status quo of the Cold war but also the fact that:</w:t>
      </w:r>
    </w:p>
    <w:p w14:paraId="738D950E" w14:textId="77777777" w:rsidR="00096457" w:rsidRPr="00C8678B" w:rsidRDefault="00096457" w:rsidP="00096457">
      <w:pPr>
        <w:ind w:left="720"/>
        <w:rPr>
          <w:sz w:val="16"/>
        </w:rPr>
      </w:pPr>
      <w:r w:rsidRPr="00C8678B">
        <w:rPr>
          <w:sz w:val="16"/>
        </w:rPr>
        <w:t xml:space="preserve">(B)ehind this simulacrum of fighting to the death and of ruthless global stakes, </w:t>
      </w:r>
      <w:r w:rsidRPr="00C8678B">
        <w:rPr>
          <w:rStyle w:val="StyleUnderline"/>
        </w:rPr>
        <w:t xml:space="preserve">the </w:t>
      </w:r>
      <w:r w:rsidRPr="00C8678B">
        <w:rPr>
          <w:rStyle w:val="StyleUnderline"/>
          <w:highlight w:val="green"/>
        </w:rPr>
        <w:t xml:space="preserve">two adversaries are fundamentally in </w:t>
      </w:r>
      <w:r w:rsidRPr="00C8678B">
        <w:rPr>
          <w:rStyle w:val="Emphasis"/>
          <w:highlight w:val="green"/>
        </w:rPr>
        <w:t>solidarity against something else</w:t>
      </w:r>
      <w:r w:rsidRPr="00C8678B">
        <w:rPr>
          <w:rStyle w:val="StyleUnderline"/>
        </w:rPr>
        <w:t xml:space="preserve">, unnamed, never spoken, but whose </w:t>
      </w:r>
      <w:r w:rsidRPr="00C8678B">
        <w:rPr>
          <w:rStyle w:val="StyleUnderline"/>
          <w:highlight w:val="green"/>
        </w:rPr>
        <w:t>objective outcome</w:t>
      </w:r>
      <w:r w:rsidRPr="00C8678B">
        <w:rPr>
          <w:rStyle w:val="StyleUnderline"/>
        </w:rPr>
        <w:t xml:space="preserve"> in war, with the equal complicity of the two adversaries, </w:t>
      </w:r>
      <w:r w:rsidRPr="00C8678B">
        <w:rPr>
          <w:rStyle w:val="Emphasis"/>
          <w:highlight w:val="green"/>
        </w:rPr>
        <w:t>is total liquidation</w:t>
      </w:r>
      <w:r w:rsidRPr="00C8678B">
        <w:rPr>
          <w:sz w:val="16"/>
        </w:rPr>
        <w:t xml:space="preserve">. </w:t>
      </w:r>
      <w:r w:rsidRPr="00C8678B">
        <w:rPr>
          <w:rStyle w:val="StyleUnderline"/>
        </w:rPr>
        <w:t xml:space="preserve">Tribal, communitarian, precapitalist structures, </w:t>
      </w:r>
      <w:r w:rsidRPr="00C8678B">
        <w:rPr>
          <w:rStyle w:val="StyleUnderline"/>
          <w:highlight w:val="green"/>
        </w:rPr>
        <w:t>every form of exchange</w:t>
      </w:r>
      <w:r w:rsidRPr="00C8678B">
        <w:rPr>
          <w:rStyle w:val="StyleUnderline"/>
        </w:rPr>
        <w:t xml:space="preserve">, of </w:t>
      </w:r>
      <w:r w:rsidRPr="00C8678B">
        <w:rPr>
          <w:rStyle w:val="StyleUnderline"/>
          <w:highlight w:val="green"/>
        </w:rPr>
        <w:t>language</w:t>
      </w:r>
      <w:r w:rsidRPr="00C8678B">
        <w:rPr>
          <w:rStyle w:val="StyleUnderline"/>
        </w:rPr>
        <w:t xml:space="preserve">, of </w:t>
      </w:r>
      <w:r w:rsidRPr="00C8678B">
        <w:rPr>
          <w:rStyle w:val="StyleUnderline"/>
          <w:highlight w:val="green"/>
        </w:rPr>
        <w:t>symbolic organization, that</w:t>
      </w:r>
      <w:r w:rsidRPr="00C8678B">
        <w:rPr>
          <w:rStyle w:val="StyleUnderline"/>
        </w:rPr>
        <w:t xml:space="preserve"> is what </w:t>
      </w:r>
      <w:r w:rsidRPr="00C8678B">
        <w:rPr>
          <w:rStyle w:val="StyleUnderline"/>
          <w:highlight w:val="green"/>
        </w:rPr>
        <w:t>must be abolished</w:t>
      </w:r>
      <w:r w:rsidRPr="00C8678B">
        <w:rPr>
          <w:sz w:val="16"/>
        </w:rPr>
        <w:t xml:space="preserve">, </w:t>
      </w:r>
      <w:r w:rsidRPr="00C8678B">
        <w:rPr>
          <w:rStyle w:val="Emphasis"/>
          <w:highlight w:val="green"/>
        </w:rPr>
        <w:t>that is the object of murder in war</w:t>
      </w:r>
      <w:r w:rsidRPr="00C8678B">
        <w:rPr>
          <w:sz w:val="16"/>
        </w:rPr>
        <w:t xml:space="preserve"> – and war itself, in its immense, spectacular death apparatus, is nothing but the medium of this process of the terrorist rationalization of the social – </w:t>
      </w:r>
      <w:r w:rsidRPr="00C8678B">
        <w:rPr>
          <w:rStyle w:val="Emphasis"/>
          <w:highlight w:val="green"/>
        </w:rPr>
        <w:t>the murder on which sociality will be founded</w:t>
      </w:r>
      <w:r w:rsidRPr="00C8678B">
        <w:rPr>
          <w:sz w:val="16"/>
        </w:rPr>
        <w:t xml:space="preserve">, </w:t>
      </w:r>
      <w:r w:rsidRPr="00C8678B">
        <w:rPr>
          <w:rStyle w:val="StyleUnderline"/>
        </w:rPr>
        <w:t>whatever its allegiance, Communist or capitalist</w:t>
      </w:r>
      <w:r w:rsidRPr="00C8678B">
        <w:rPr>
          <w:sz w:val="16"/>
        </w:rPr>
        <w:t xml:space="preserve">. </w:t>
      </w:r>
      <w:r w:rsidRPr="00C8678B">
        <w:rPr>
          <w:rStyle w:val="Emphasis"/>
        </w:rPr>
        <w:t>Total complicity, or division of labor between two adversaries</w:t>
      </w:r>
      <w:r w:rsidRPr="00C8678B">
        <w:rPr>
          <w:sz w:val="16"/>
        </w:rPr>
        <w:t>…</w:t>
      </w:r>
      <w:r w:rsidRPr="00C8678B">
        <w:rPr>
          <w:rStyle w:val="StyleUnderline"/>
        </w:rPr>
        <w:t>for the very end of reshaping and domesticating social relation</w:t>
      </w:r>
      <w:r w:rsidRPr="00C8678B">
        <w:rPr>
          <w:sz w:val="16"/>
        </w:rPr>
        <w:t>s (Baudrillard 1994a: 37, my emphasis).</w:t>
      </w:r>
    </w:p>
    <w:p w14:paraId="199C3A5E" w14:textId="77777777" w:rsidR="00096457" w:rsidRPr="00C8678B" w:rsidRDefault="00096457" w:rsidP="00096457">
      <w:pPr>
        <w:rPr>
          <w:sz w:val="16"/>
        </w:rPr>
      </w:pPr>
      <w:r w:rsidRPr="00C8678B">
        <w:rPr>
          <w:rStyle w:val="StyleUnderline"/>
        </w:rPr>
        <w:t xml:space="preserve">Baudrillard therefore reads the Vietnam War as one illustration of a kind of </w:t>
      </w:r>
      <w:r w:rsidRPr="00C8678B">
        <w:rPr>
          <w:rStyle w:val="Emphasis"/>
          <w:highlight w:val="green"/>
        </w:rPr>
        <w:t>global policing</w:t>
      </w:r>
      <w:r w:rsidRPr="00C8678B">
        <w:rPr>
          <w:rStyle w:val="StyleUnderline"/>
        </w:rPr>
        <w:t xml:space="preserve"> which </w:t>
      </w:r>
      <w:r w:rsidRPr="00C8678B">
        <w:rPr>
          <w:rStyle w:val="Emphasis"/>
        </w:rPr>
        <w:t>not</w:t>
      </w:r>
      <w:r w:rsidRPr="00C8678B">
        <w:rPr>
          <w:rStyle w:val="StyleUnderline"/>
        </w:rPr>
        <w:t xml:space="preserve"> so much </w:t>
      </w:r>
      <w:r w:rsidRPr="00C8678B">
        <w:rPr>
          <w:rStyle w:val="StyleUnderline"/>
          <w:highlight w:val="green"/>
        </w:rPr>
        <w:t>revolved around</w:t>
      </w:r>
      <w:r w:rsidRPr="00C8678B">
        <w:rPr>
          <w:rStyle w:val="StyleUnderline"/>
        </w:rPr>
        <w:t xml:space="preserve"> the </w:t>
      </w:r>
      <w:r w:rsidRPr="00C8678B">
        <w:rPr>
          <w:rStyle w:val="Emphasis"/>
        </w:rPr>
        <w:t>two adversaries</w:t>
      </w:r>
      <w:r w:rsidRPr="00C8678B">
        <w:rPr>
          <w:rStyle w:val="StyleUnderline"/>
        </w:rPr>
        <w:t xml:space="preserve"> opposing each other </w:t>
      </w:r>
      <w:r w:rsidRPr="00C8678B">
        <w:rPr>
          <w:rStyle w:val="Emphasis"/>
        </w:rPr>
        <w:t>but</w:t>
      </w:r>
      <w:r w:rsidRPr="00C8678B">
        <w:rPr>
          <w:rStyle w:val="StyleUnderline"/>
        </w:rPr>
        <w:t xml:space="preserve"> rather on the way in </w:t>
      </w:r>
      <w:r w:rsidRPr="00C8678B">
        <w:rPr>
          <w:rStyle w:val="Emphasis"/>
        </w:rPr>
        <w:t xml:space="preserve">which </w:t>
      </w:r>
      <w:r w:rsidRPr="00C8678B">
        <w:rPr>
          <w:rStyle w:val="Emphasis"/>
          <w:highlight w:val="green"/>
        </w:rPr>
        <w:t>deterrence enabled liquidating</w:t>
      </w:r>
      <w:r w:rsidRPr="00C8678B">
        <w:rPr>
          <w:sz w:val="16"/>
        </w:rPr>
        <w:t xml:space="preserve">, </w:t>
      </w:r>
      <w:r w:rsidRPr="00C8678B">
        <w:rPr>
          <w:rStyle w:val="Emphasis"/>
        </w:rPr>
        <w:t>reshaping</w:t>
      </w:r>
      <w:r w:rsidRPr="00C8678B">
        <w:rPr>
          <w:sz w:val="16"/>
        </w:rPr>
        <w:t xml:space="preserve">, </w:t>
      </w:r>
      <w:r w:rsidRPr="00C8678B">
        <w:rPr>
          <w:rStyle w:val="StyleUnderline"/>
          <w:highlight w:val="green"/>
        </w:rPr>
        <w:t>and</w:t>
      </w:r>
      <w:r w:rsidRPr="00C8678B">
        <w:rPr>
          <w:sz w:val="16"/>
          <w:highlight w:val="green"/>
        </w:rPr>
        <w:t xml:space="preserve"> </w:t>
      </w:r>
      <w:r w:rsidRPr="00C8678B">
        <w:rPr>
          <w:rStyle w:val="Emphasis"/>
          <w:highlight w:val="green"/>
        </w:rPr>
        <w:t>domesticating social relations</w:t>
      </w:r>
      <w:r w:rsidRPr="00C8678B">
        <w:rPr>
          <w:sz w:val="16"/>
        </w:rPr>
        <w:t xml:space="preserve">. This is also evident in the Gulf War as the aim there was to ‘impose a general consensus by deterrence’ (Baudrillard 1995: 83) </w:t>
      </w:r>
      <w:r w:rsidRPr="00C8678B">
        <w:rPr>
          <w:rStyle w:val="StyleUnderline"/>
        </w:rPr>
        <w:t xml:space="preserve">which is no longer the bipolar deterrence of the Cold War but a </w:t>
      </w:r>
      <w:r w:rsidRPr="00C8678B">
        <w:rPr>
          <w:rStyle w:val="Emphasis"/>
        </w:rPr>
        <w:t>monopolistic deterrence ‘</w:t>
      </w:r>
      <w:r w:rsidRPr="00C8678B">
        <w:rPr>
          <w:rStyle w:val="Emphasis"/>
          <w:highlight w:val="green"/>
        </w:rPr>
        <w:t>under the aegis of American power’</w:t>
      </w:r>
      <w:r w:rsidRPr="00C8678B">
        <w:rPr>
          <w:sz w:val="16"/>
        </w:rPr>
        <w:t xml:space="preserve"> (Ibid.: 84). </w:t>
      </w:r>
      <w:r w:rsidRPr="00C8678B">
        <w:rPr>
          <w:rStyle w:val="StyleUnderline"/>
        </w:rPr>
        <w:t xml:space="preserve">Such a policing through war </w:t>
      </w:r>
      <w:r w:rsidRPr="00C8678B">
        <w:rPr>
          <w:rStyle w:val="StyleUnderline"/>
          <w:highlight w:val="green"/>
        </w:rPr>
        <w:t>works</w:t>
      </w:r>
      <w:r w:rsidRPr="00C8678B">
        <w:rPr>
          <w:rStyle w:val="StyleUnderline"/>
        </w:rPr>
        <w:t xml:space="preserve"> as a way </w:t>
      </w:r>
      <w:r w:rsidRPr="00C8678B">
        <w:rPr>
          <w:rStyle w:val="StyleUnderline"/>
          <w:highlight w:val="green"/>
        </w:rPr>
        <w:t xml:space="preserve">to </w:t>
      </w:r>
      <w:r w:rsidRPr="00C8678B">
        <w:rPr>
          <w:rStyle w:val="Emphasis"/>
          <w:highlight w:val="green"/>
        </w:rPr>
        <w:t>eradicate</w:t>
      </w:r>
      <w:r w:rsidRPr="00C8678B">
        <w:rPr>
          <w:rStyle w:val="StyleUnderline"/>
        </w:rPr>
        <w:t xml:space="preserve"> the </w:t>
      </w:r>
      <w:r w:rsidRPr="00C8678B">
        <w:rPr>
          <w:rStyle w:val="Emphasis"/>
          <w:highlight w:val="green"/>
        </w:rPr>
        <w:t>possibility</w:t>
      </w:r>
      <w:r w:rsidRPr="00C8678B">
        <w:rPr>
          <w:rStyle w:val="StyleUnderline"/>
          <w:highlight w:val="green"/>
        </w:rPr>
        <w:t xml:space="preserve"> of </w:t>
      </w:r>
      <w:r w:rsidRPr="00C8678B">
        <w:rPr>
          <w:rStyle w:val="Emphasis"/>
          <w:highlight w:val="green"/>
        </w:rPr>
        <w:t>subversion</w:t>
      </w:r>
      <w:r w:rsidRPr="00C8678B">
        <w:rPr>
          <w:rStyle w:val="StyleUnderline"/>
          <w:highlight w:val="green"/>
        </w:rPr>
        <w:t xml:space="preserve"> in </w:t>
      </w:r>
      <w:r w:rsidRPr="00C8678B">
        <w:rPr>
          <w:rStyle w:val="Emphasis"/>
          <w:highlight w:val="green"/>
        </w:rPr>
        <w:t>everyday life</w:t>
      </w:r>
      <w:r w:rsidRPr="00C8678B">
        <w:rPr>
          <w:rStyle w:val="StyleUnderline"/>
          <w:highlight w:val="green"/>
        </w:rPr>
        <w:t xml:space="preserve"> and</w:t>
      </w:r>
      <w:r w:rsidRPr="00C8678B">
        <w:rPr>
          <w:rStyle w:val="StyleUnderline"/>
        </w:rPr>
        <w:t xml:space="preserve"> thereby </w:t>
      </w:r>
      <w:r w:rsidRPr="00C8678B">
        <w:rPr>
          <w:rStyle w:val="Emphasis"/>
          <w:highlight w:val="green"/>
        </w:rPr>
        <w:t>police</w:t>
      </w:r>
      <w:r w:rsidRPr="00C8678B">
        <w:rPr>
          <w:rStyle w:val="Emphasis"/>
        </w:rPr>
        <w:t xml:space="preserve"> not only the Gulf</w:t>
      </w:r>
      <w:r w:rsidRPr="00C8678B">
        <w:rPr>
          <w:rStyle w:val="StyleUnderline"/>
        </w:rPr>
        <w:t xml:space="preserve"> but also </w:t>
      </w:r>
      <w:r w:rsidRPr="00C8678B">
        <w:rPr>
          <w:rStyle w:val="StyleUnderline"/>
          <w:highlight w:val="green"/>
        </w:rPr>
        <w:t xml:space="preserve">the </w:t>
      </w:r>
      <w:r w:rsidRPr="00C8678B">
        <w:rPr>
          <w:rStyle w:val="Emphasis"/>
          <w:highlight w:val="green"/>
        </w:rPr>
        <w:t>heart of Europe</w:t>
      </w:r>
      <w:r w:rsidRPr="00C8678B">
        <w:rPr>
          <w:sz w:val="16"/>
        </w:rPr>
        <w:t xml:space="preserve"> (Ibid.: 52). </w:t>
      </w:r>
      <w:r w:rsidRPr="00C8678B">
        <w:rPr>
          <w:rStyle w:val="StyleUnderline"/>
        </w:rPr>
        <w:t xml:space="preserve">More than anything this is a matter of policing the </w:t>
      </w:r>
      <w:r w:rsidRPr="00C8678B">
        <w:rPr>
          <w:rStyle w:val="Emphasis"/>
        </w:rPr>
        <w:t>simulation of democratic consensus as consensus</w:t>
      </w:r>
      <w:r w:rsidRPr="00C8678B">
        <w:rPr>
          <w:sz w:val="16"/>
        </w:rPr>
        <w:t>. A matter which Baudrillard ominously invokes as a continuation of war through a violent conditioning of the social: ‘…(T)omorrow there will be nothing but the virtual violence of consensus, the simultaneity in real time of the global consensus: this will happen tomorrow and it will be the beginning of a world with no tomorrow’ (Ibid.: 84).</w:t>
      </w:r>
    </w:p>
    <w:p w14:paraId="1977DA6E" w14:textId="77777777" w:rsidR="00096457" w:rsidRPr="00C8678B" w:rsidRDefault="00096457" w:rsidP="00096457">
      <w:pPr>
        <w:rPr>
          <w:sz w:val="16"/>
        </w:rPr>
      </w:pPr>
      <w:r w:rsidRPr="00C8678B">
        <w:rPr>
          <w:sz w:val="16"/>
        </w:rPr>
        <w:t xml:space="preserve">And here we might pause and ask, </w:t>
      </w:r>
      <w:r w:rsidRPr="00C8678B">
        <w:rPr>
          <w:rStyle w:val="StyleUnderline"/>
        </w:rPr>
        <w:t xml:space="preserve">are the </w:t>
      </w:r>
      <w:r w:rsidRPr="00C8678B">
        <w:rPr>
          <w:rStyle w:val="StyleUnderline"/>
          <w:highlight w:val="green"/>
        </w:rPr>
        <w:t>Russian wars in Chechnya</w:t>
      </w:r>
      <w:r w:rsidRPr="00C8678B">
        <w:rPr>
          <w:rStyle w:val="StyleUnderline"/>
        </w:rPr>
        <w:t xml:space="preserve"> or Georgia, the second </w:t>
      </w:r>
      <w:r w:rsidRPr="00C8678B">
        <w:rPr>
          <w:rStyle w:val="StyleUnderline"/>
          <w:highlight w:val="green"/>
        </w:rPr>
        <w:t>Israeli war in Lebanon</w:t>
      </w:r>
      <w:r w:rsidRPr="00C8678B">
        <w:rPr>
          <w:rStyle w:val="StyleUnderline"/>
        </w:rPr>
        <w:t xml:space="preserve"> or </w:t>
      </w:r>
      <w:r w:rsidRPr="00C8678B">
        <w:rPr>
          <w:rStyle w:val="StyleUnderline"/>
          <w:highlight w:val="green"/>
        </w:rPr>
        <w:t>interventions in Gaza</w:t>
      </w:r>
      <w:r w:rsidRPr="00C8678B">
        <w:rPr>
          <w:rStyle w:val="StyleUnderline"/>
        </w:rPr>
        <w:t xml:space="preserve">, the interventions in </w:t>
      </w:r>
      <w:r w:rsidRPr="00C8678B">
        <w:rPr>
          <w:rStyle w:val="StyleUnderline"/>
          <w:highlight w:val="green"/>
        </w:rPr>
        <w:t>Afghanistan</w:t>
      </w:r>
      <w:r w:rsidRPr="00C8678B">
        <w:rPr>
          <w:rStyle w:val="StyleUnderline"/>
        </w:rPr>
        <w:t xml:space="preserve"> (2001-) </w:t>
      </w:r>
      <w:r w:rsidRPr="00C8678B">
        <w:rPr>
          <w:rStyle w:val="StyleUnderline"/>
          <w:highlight w:val="green"/>
        </w:rPr>
        <w:t>and Libya</w:t>
      </w:r>
      <w:r w:rsidRPr="00C8678B">
        <w:rPr>
          <w:rStyle w:val="StyleUnderline"/>
        </w:rPr>
        <w:t xml:space="preserve"> in 2011, </w:t>
      </w:r>
      <w:r w:rsidRPr="00C8678B">
        <w:rPr>
          <w:rStyle w:val="Emphasis"/>
        </w:rPr>
        <w:t>not possible to see in terms of such policing?</w:t>
      </w:r>
      <w:r w:rsidRPr="00C8678B">
        <w:rPr>
          <w:sz w:val="16"/>
        </w:rPr>
        <w:t xml:space="preserve"> This would </w:t>
      </w:r>
      <w:r w:rsidRPr="00717F76">
        <w:rPr>
          <w:rStyle w:val="Emphasis"/>
          <w:highlight w:val="green"/>
        </w:rPr>
        <w:t>indicate a breakdown of the distinction of peace and war</w:t>
      </w:r>
      <w:r w:rsidRPr="00C8678B">
        <w:rPr>
          <w:sz w:val="16"/>
        </w:rPr>
        <w:t xml:space="preserve"> in which the same police-style violence is evident in both (Baudrillard,1998a: 17). But also, </w:t>
      </w:r>
      <w:r w:rsidRPr="00C8678B">
        <w:rPr>
          <w:rStyle w:val="StyleUnderline"/>
        </w:rPr>
        <w:t xml:space="preserve">it would </w:t>
      </w:r>
      <w:r w:rsidRPr="00C8678B">
        <w:rPr>
          <w:rStyle w:val="StyleUnderline"/>
          <w:highlight w:val="green"/>
        </w:rPr>
        <w:t>indicate</w:t>
      </w:r>
      <w:r w:rsidRPr="00C8678B">
        <w:rPr>
          <w:rStyle w:val="StyleUnderline"/>
        </w:rPr>
        <w:t xml:space="preserve"> that </w:t>
      </w:r>
      <w:r w:rsidRPr="00C8678B">
        <w:rPr>
          <w:rStyle w:val="StyleUnderline"/>
          <w:highlight w:val="green"/>
        </w:rPr>
        <w:t>these</w:t>
      </w:r>
      <w:r w:rsidRPr="00C8678B">
        <w:rPr>
          <w:rStyle w:val="StyleUnderline"/>
        </w:rPr>
        <w:t xml:space="preserve"> are </w:t>
      </w:r>
      <w:r w:rsidRPr="00C8678B">
        <w:rPr>
          <w:rStyle w:val="StyleUnderline"/>
          <w:highlight w:val="green"/>
        </w:rPr>
        <w:t>wars</w:t>
      </w:r>
      <w:r w:rsidRPr="00C8678B">
        <w:rPr>
          <w:rStyle w:val="StyleUnderline"/>
        </w:rPr>
        <w:t xml:space="preserve"> which </w:t>
      </w:r>
      <w:r w:rsidRPr="00C8678B">
        <w:rPr>
          <w:rStyle w:val="StyleUnderline"/>
          <w:highlight w:val="green"/>
        </w:rPr>
        <w:t xml:space="preserve">aim to </w:t>
      </w:r>
      <w:r w:rsidRPr="00C8678B">
        <w:rPr>
          <w:rStyle w:val="Emphasis"/>
          <w:highlight w:val="green"/>
        </w:rPr>
        <w:t>police</w:t>
      </w:r>
      <w:r w:rsidRPr="00C8678B">
        <w:rPr>
          <w:rStyle w:val="Emphasis"/>
        </w:rPr>
        <w:t xml:space="preserve"> the </w:t>
      </w:r>
      <w:r w:rsidRPr="00C8678B">
        <w:rPr>
          <w:rStyle w:val="Emphasis"/>
          <w:highlight w:val="green"/>
        </w:rPr>
        <w:t>simulacrum of liberal order itself</w:t>
      </w:r>
      <w:r w:rsidRPr="00C8678B">
        <w:rPr>
          <w:rStyle w:val="StyleUnderline"/>
        </w:rPr>
        <w:t>.</w:t>
      </w:r>
      <w:r w:rsidRPr="00C8678B">
        <w:rPr>
          <w:sz w:val="16"/>
        </w:rPr>
        <w:t xml:space="preserve"> If seen in this way we might appreciate how Baudrillard outlines a type of policing which goes towards the spatial through controlling a population and an area (linking it to the debate on policing in critical War Studies). But, more importantly, </w:t>
      </w:r>
      <w:r w:rsidRPr="00C8678B">
        <w:rPr>
          <w:rStyle w:val="StyleUnderline"/>
        </w:rPr>
        <w:t xml:space="preserve">Baudrillards critique of war as policing </w:t>
      </w:r>
      <w:r w:rsidRPr="00C8678B">
        <w:rPr>
          <w:rStyle w:val="StyleUnderline"/>
          <w:highlight w:val="green"/>
        </w:rPr>
        <w:t>points to</w:t>
      </w:r>
      <w:r w:rsidRPr="00C8678B">
        <w:rPr>
          <w:rStyle w:val="StyleUnderline"/>
        </w:rPr>
        <w:t xml:space="preserve"> the way interventions attempt to </w:t>
      </w:r>
      <w:r w:rsidRPr="00C8678B">
        <w:rPr>
          <w:rStyle w:val="Emphasis"/>
          <w:highlight w:val="green"/>
        </w:rPr>
        <w:t>(1) police the past by whitewashing</w:t>
      </w:r>
      <w:r w:rsidRPr="00C8678B">
        <w:rPr>
          <w:rStyle w:val="StyleUnderline"/>
        </w:rPr>
        <w:t xml:space="preserve"> events so as </w:t>
      </w:r>
      <w:r w:rsidRPr="00C8678B">
        <w:rPr>
          <w:rStyle w:val="StyleUnderline"/>
          <w:highlight w:val="green"/>
        </w:rPr>
        <w:t xml:space="preserve">to </w:t>
      </w:r>
      <w:r w:rsidRPr="00C8678B">
        <w:rPr>
          <w:rStyle w:val="Emphasis"/>
          <w:highlight w:val="green"/>
        </w:rPr>
        <w:t>justify them</w:t>
      </w:r>
      <w:r w:rsidRPr="00C8678B">
        <w:rPr>
          <w:rStyle w:val="Emphasis"/>
        </w:rPr>
        <w:t xml:space="preserve"> retrospectively</w:t>
      </w:r>
      <w:r w:rsidRPr="00C8678B">
        <w:rPr>
          <w:rStyle w:val="StyleUnderline"/>
        </w:rPr>
        <w:t xml:space="preserve"> and (</w:t>
      </w:r>
      <w:r w:rsidRPr="00C8678B">
        <w:rPr>
          <w:rStyle w:val="Emphasis"/>
          <w:highlight w:val="green"/>
        </w:rPr>
        <w:t>2) police the future</w:t>
      </w:r>
      <w:r w:rsidRPr="00C8678B">
        <w:rPr>
          <w:rStyle w:val="StyleUnderline"/>
          <w:highlight w:val="green"/>
        </w:rPr>
        <w:t xml:space="preserve"> through </w:t>
      </w:r>
      <w:r w:rsidRPr="00C8678B">
        <w:rPr>
          <w:rStyle w:val="Emphasis"/>
          <w:highlight w:val="green"/>
        </w:rPr>
        <w:t>policing</w:t>
      </w:r>
      <w:r w:rsidRPr="00C8678B">
        <w:rPr>
          <w:rStyle w:val="Emphasis"/>
        </w:rPr>
        <w:t xml:space="preserve"> the </w:t>
      </w:r>
      <w:r w:rsidRPr="00C8678B">
        <w:rPr>
          <w:rStyle w:val="Emphasis"/>
          <w:highlight w:val="green"/>
        </w:rPr>
        <w:t>consensus</w:t>
      </w:r>
      <w:r w:rsidRPr="00C8678B">
        <w:rPr>
          <w:sz w:val="16"/>
        </w:rPr>
        <w:t xml:space="preserve">. </w:t>
      </w:r>
      <w:r w:rsidRPr="00C8678B">
        <w:rPr>
          <w:rStyle w:val="StyleUnderline"/>
        </w:rPr>
        <w:t xml:space="preserve">Baudrillard reads the invasions in Iraq and Afghanistan as </w:t>
      </w:r>
      <w:r w:rsidRPr="00C8678B">
        <w:rPr>
          <w:rStyle w:val="Emphasis"/>
        </w:rPr>
        <w:t>having 9/11</w:t>
      </w:r>
      <w:r w:rsidRPr="00C8678B">
        <w:rPr>
          <w:rStyle w:val="StyleUnderline"/>
        </w:rPr>
        <w:t xml:space="preserve"> as </w:t>
      </w:r>
      <w:r w:rsidRPr="00C8678B">
        <w:rPr>
          <w:rStyle w:val="Emphasis"/>
        </w:rPr>
        <w:t>focal point</w:t>
      </w:r>
      <w:r w:rsidRPr="00C8678B">
        <w:rPr>
          <w:rStyle w:val="StyleUnderline"/>
        </w:rPr>
        <w:t xml:space="preserve"> and thereby </w:t>
      </w:r>
      <w:r w:rsidRPr="00C8678B">
        <w:rPr>
          <w:rStyle w:val="Emphasis"/>
        </w:rPr>
        <w:t>becoming</w:t>
      </w:r>
      <w:r w:rsidRPr="00C8678B">
        <w:rPr>
          <w:rStyle w:val="StyleUnderline"/>
        </w:rPr>
        <w:t xml:space="preserve"> what he calls ‘</w:t>
      </w:r>
      <w:r w:rsidRPr="00C8678B">
        <w:rPr>
          <w:rStyle w:val="Emphasis"/>
        </w:rPr>
        <w:t>rituals of exorcism’</w:t>
      </w:r>
      <w:r w:rsidRPr="00C8678B">
        <w:rPr>
          <w:rStyle w:val="StyleUnderline"/>
        </w:rPr>
        <w:t xml:space="preserve"> which tries to </w:t>
      </w:r>
      <w:r w:rsidRPr="00C8678B">
        <w:rPr>
          <w:rStyle w:val="Emphasis"/>
        </w:rPr>
        <w:t>justify the event</w:t>
      </w:r>
      <w:r w:rsidRPr="00C8678B">
        <w:rPr>
          <w:rStyle w:val="StyleUnderline"/>
        </w:rPr>
        <w:t xml:space="preserve"> and the </w:t>
      </w:r>
      <w:r w:rsidRPr="00C8678B">
        <w:rPr>
          <w:rStyle w:val="Emphasis"/>
        </w:rPr>
        <w:t>trauma of the past</w:t>
      </w:r>
      <w:r w:rsidRPr="00C8678B">
        <w:rPr>
          <w:sz w:val="16"/>
        </w:rPr>
        <w:t xml:space="preserve">. But also in the sense that interventions aim to police the future through a systematic reprogramming and </w:t>
      </w:r>
      <w:r w:rsidRPr="00717F76">
        <w:rPr>
          <w:rStyle w:val="Emphasis"/>
          <w:highlight w:val="green"/>
        </w:rPr>
        <w:t>neutralization of</w:t>
      </w:r>
      <w:r w:rsidRPr="00C8678B">
        <w:rPr>
          <w:sz w:val="16"/>
        </w:rPr>
        <w:t xml:space="preserve"> not only possible crimes (or subversive movements) but of </w:t>
      </w:r>
      <w:r w:rsidRPr="00717F76">
        <w:rPr>
          <w:rStyle w:val="Emphasis"/>
          <w:highlight w:val="green"/>
        </w:rPr>
        <w:t>every possible</w:t>
      </w:r>
      <w:r w:rsidRPr="00C8678B">
        <w:rPr>
          <w:sz w:val="16"/>
        </w:rPr>
        <w:t xml:space="preserve"> future </w:t>
      </w:r>
      <w:r w:rsidRPr="00717F76">
        <w:rPr>
          <w:rStyle w:val="Emphasis"/>
          <w:highlight w:val="green"/>
        </w:rPr>
        <w:t>friction</w:t>
      </w:r>
      <w:r w:rsidRPr="00C8678B">
        <w:rPr>
          <w:sz w:val="16"/>
        </w:rPr>
        <w:t xml:space="preserve"> that might challenge the order of things (2005a: 118-119; 2007a: 114, 118).</w:t>
      </w:r>
    </w:p>
    <w:p w14:paraId="26035CDE" w14:textId="77777777" w:rsidR="00096457" w:rsidRPr="00C8678B" w:rsidRDefault="00096457" w:rsidP="00096457">
      <w:pPr>
        <w:rPr>
          <w:rStyle w:val="Emphasis"/>
        </w:rPr>
      </w:pPr>
      <w:r w:rsidRPr="00C8678B">
        <w:rPr>
          <w:sz w:val="16"/>
        </w:rPr>
        <w:t>If war continues through policing, one of its “side effects” – Abu Ghraib – also, perhaps, suggests that “</w:t>
      </w:r>
      <w:r w:rsidRPr="00C8678B">
        <w:rPr>
          <w:rStyle w:val="Emphasis"/>
          <w:highlight w:val="green"/>
        </w:rPr>
        <w:t>war as policing</w:t>
      </w:r>
      <w:r w:rsidRPr="00C8678B">
        <w:rPr>
          <w:sz w:val="16"/>
        </w:rPr>
        <w:t xml:space="preserve">” necessarily </w:t>
      </w:r>
      <w:r w:rsidRPr="00C8678B">
        <w:rPr>
          <w:rStyle w:val="StyleUnderline"/>
          <w:highlight w:val="green"/>
        </w:rPr>
        <w:t>gives rise to</w:t>
      </w:r>
      <w:r w:rsidRPr="00C8678B">
        <w:rPr>
          <w:sz w:val="16"/>
          <w:highlight w:val="green"/>
        </w:rPr>
        <w:t xml:space="preserve"> “</w:t>
      </w:r>
      <w:r w:rsidRPr="00C8678B">
        <w:rPr>
          <w:rStyle w:val="Emphasis"/>
          <w:highlight w:val="green"/>
        </w:rPr>
        <w:t>war as incarceration</w:t>
      </w:r>
      <w:r w:rsidRPr="00C8678B">
        <w:rPr>
          <w:rStyle w:val="Emphasis"/>
        </w:rPr>
        <w:t>”.</w:t>
      </w:r>
      <w:r w:rsidRPr="00C8678B">
        <w:rPr>
          <w:sz w:val="16"/>
        </w:rPr>
        <w:t xml:space="preserve"> Andreja Zevnik’s ‘War Porn: an image of perversion and desire in modern warfare’ (2014, this special issue) picks up on Baudrillard’s analysis of Abu Ghraib and the images of torture which became overexposed in the media around 2005.  She engages with Baudrillard’s essay ‘War Porn’ (2005b: 205-209) by looking at the way underlying ideologies and logics make such simulations possible, as well as help to reproduce them. By coupling notions of porn and obscenity with the Lacanian notions of law and perversion, the article illustrates how </w:t>
      </w:r>
      <w:r w:rsidRPr="00C8678B">
        <w:rPr>
          <w:rStyle w:val="StyleUnderline"/>
        </w:rPr>
        <w:t>war’s violence has a tendency to perpetuate its own principle</w:t>
      </w:r>
      <w:r w:rsidRPr="00C8678B">
        <w:rPr>
          <w:sz w:val="16"/>
        </w:rPr>
        <w:t>. And indeed, if we follow Baudrillard’s diagnosis</w:t>
      </w:r>
      <w:r w:rsidRPr="00C8678B">
        <w:rPr>
          <w:rStyle w:val="Emphasis"/>
        </w:rPr>
        <w:t>, it is precisely as a mirror and an allergy to the violence perpetuated by this ‘unbearable power’</w:t>
      </w:r>
      <w:r w:rsidRPr="00C8678B">
        <w:rPr>
          <w:sz w:val="16"/>
        </w:rPr>
        <w:t xml:space="preserve"> (Baudrillard, 2002a: 18, 5) </w:t>
      </w:r>
      <w:r w:rsidRPr="00C8678B">
        <w:rPr>
          <w:rStyle w:val="Emphasis"/>
        </w:rPr>
        <w:t>that events like 9/11 occur.</w:t>
      </w:r>
    </w:p>
    <w:p w14:paraId="6A0E7F3F" w14:textId="77777777" w:rsidR="00096457" w:rsidRPr="00C8678B" w:rsidRDefault="00096457" w:rsidP="00096457">
      <w:pPr>
        <w:rPr>
          <w:sz w:val="16"/>
        </w:rPr>
      </w:pPr>
      <w:r w:rsidRPr="00C8678B">
        <w:rPr>
          <w:sz w:val="16"/>
        </w:rPr>
        <w:t xml:space="preserve">Terrorism would thereby be a virus caused by the sickness of globalism, indicating a type of </w:t>
      </w:r>
      <w:r w:rsidRPr="00717F76">
        <w:rPr>
          <w:rStyle w:val="Emphasis"/>
          <w:highlight w:val="green"/>
        </w:rPr>
        <w:t>war</w:t>
      </w:r>
      <w:r w:rsidRPr="00C8678B">
        <w:rPr>
          <w:sz w:val="16"/>
        </w:rPr>
        <w:t xml:space="preserve">: ‘no longer between peoples, states, systems, and ideologies, but rather, </w:t>
      </w:r>
      <w:r w:rsidRPr="00717F76">
        <w:rPr>
          <w:rStyle w:val="Emphasis"/>
          <w:highlight w:val="green"/>
        </w:rPr>
        <w:t>of the human species against itself</w:t>
      </w:r>
      <w:r w:rsidRPr="00C8678B">
        <w:rPr>
          <w:sz w:val="16"/>
        </w:rPr>
        <w:t xml:space="preserve"> (Interview with Baudrillard in Der Speigel 2004). Baudrillard argues:</w:t>
      </w:r>
    </w:p>
    <w:p w14:paraId="4934827B" w14:textId="77777777" w:rsidR="00096457" w:rsidRDefault="00096457" w:rsidP="00096457">
      <w:pPr>
        <w:ind w:left="720"/>
        <w:rPr>
          <w:rStyle w:val="StyleUnderline"/>
        </w:rPr>
      </w:pPr>
      <w:r w:rsidRPr="00C8678B">
        <w:rPr>
          <w:rStyle w:val="Emphasis"/>
        </w:rPr>
        <w:t xml:space="preserve">With each succeeding war </w:t>
      </w:r>
      <w:r w:rsidRPr="00C8678B">
        <w:rPr>
          <w:rStyle w:val="Emphasis"/>
          <w:highlight w:val="green"/>
        </w:rPr>
        <w:t>we have</w:t>
      </w:r>
      <w:r w:rsidRPr="00C8678B">
        <w:rPr>
          <w:rStyle w:val="Emphasis"/>
        </w:rPr>
        <w:t xml:space="preserve"> always </w:t>
      </w:r>
      <w:r w:rsidRPr="00C8678B">
        <w:rPr>
          <w:rStyle w:val="Emphasis"/>
          <w:highlight w:val="green"/>
        </w:rPr>
        <w:t>moved close to a single world</w:t>
      </w:r>
      <w:r w:rsidRPr="00C8678B">
        <w:rPr>
          <w:rStyle w:val="Emphasis"/>
        </w:rPr>
        <w:t xml:space="preserve"> order</w:t>
      </w:r>
      <w:r w:rsidRPr="00C8678B">
        <w:rPr>
          <w:sz w:val="16"/>
        </w:rPr>
        <w:t xml:space="preserve">. </w:t>
      </w:r>
      <w:r w:rsidRPr="00C8678B">
        <w:rPr>
          <w:rStyle w:val="StyleUnderline"/>
        </w:rPr>
        <w:t xml:space="preserve">Today that world order, </w:t>
      </w:r>
      <w:r w:rsidRPr="00C8678B">
        <w:rPr>
          <w:rStyle w:val="StyleUnderline"/>
          <w:highlight w:val="green"/>
        </w:rPr>
        <w:t>which</w:t>
      </w:r>
      <w:r w:rsidRPr="00C8678B">
        <w:rPr>
          <w:rStyle w:val="StyleUnderline"/>
        </w:rPr>
        <w:t xml:space="preserve"> has </w:t>
      </w:r>
      <w:r w:rsidRPr="00C8678B">
        <w:rPr>
          <w:rStyle w:val="StyleUnderline"/>
          <w:highlight w:val="green"/>
        </w:rPr>
        <w:t>virtually reached its end,</w:t>
      </w:r>
      <w:r w:rsidRPr="00C8678B">
        <w:rPr>
          <w:rStyle w:val="StyleUnderline"/>
        </w:rPr>
        <w:t xml:space="preserve"> finds itself </w:t>
      </w:r>
      <w:r w:rsidRPr="00C8678B">
        <w:rPr>
          <w:rStyle w:val="StyleUnderline"/>
          <w:highlight w:val="green"/>
        </w:rPr>
        <w:t>grappling</w:t>
      </w:r>
      <w:r w:rsidRPr="00C8678B">
        <w:rPr>
          <w:rStyle w:val="StyleUnderline"/>
        </w:rPr>
        <w:t xml:space="preserve">, in all the current convulsions, </w:t>
      </w:r>
      <w:r w:rsidRPr="00C8678B">
        <w:rPr>
          <w:rStyle w:val="StyleUnderline"/>
          <w:highlight w:val="green"/>
        </w:rPr>
        <w:t>with</w:t>
      </w:r>
      <w:r w:rsidRPr="00C8678B">
        <w:rPr>
          <w:rStyle w:val="StyleUnderline"/>
        </w:rPr>
        <w:t xml:space="preserve"> the </w:t>
      </w:r>
      <w:r w:rsidRPr="00C8678B">
        <w:rPr>
          <w:rStyle w:val="Emphasis"/>
          <w:highlight w:val="green"/>
        </w:rPr>
        <w:t>antagonistic forces</w:t>
      </w:r>
      <w:r w:rsidRPr="00C8678B">
        <w:rPr>
          <w:rStyle w:val="Emphasis"/>
        </w:rPr>
        <w:t xml:space="preserve"> spread </w:t>
      </w:r>
      <w:r w:rsidRPr="00C8678B">
        <w:rPr>
          <w:rStyle w:val="Emphasis"/>
          <w:highlight w:val="green"/>
        </w:rPr>
        <w:t>throughout</w:t>
      </w:r>
      <w:r w:rsidRPr="00C8678B">
        <w:rPr>
          <w:rStyle w:val="Emphasis"/>
        </w:rPr>
        <w:t xml:space="preserve"> the </w:t>
      </w:r>
      <w:r w:rsidRPr="00C8678B">
        <w:rPr>
          <w:rStyle w:val="Emphasis"/>
          <w:highlight w:val="green"/>
        </w:rPr>
        <w:t>global dimension</w:t>
      </w:r>
      <w:r w:rsidRPr="00C8678B">
        <w:rPr>
          <w:rStyle w:val="Emphasis"/>
        </w:rPr>
        <w:t xml:space="preserve"> itself</w:t>
      </w:r>
      <w:r w:rsidRPr="00C8678B">
        <w:rPr>
          <w:sz w:val="16"/>
        </w:rPr>
        <w:t xml:space="preserve">. </w:t>
      </w:r>
      <w:r w:rsidRPr="009E64E5">
        <w:rPr>
          <w:rStyle w:val="StyleUnderline"/>
          <w:highlight w:val="green"/>
        </w:rPr>
        <w:t xml:space="preserve">A </w:t>
      </w:r>
      <w:r w:rsidRPr="009E64E5">
        <w:rPr>
          <w:rStyle w:val="Emphasis"/>
          <w:highlight w:val="green"/>
        </w:rPr>
        <w:t>fractal war of all cells</w:t>
      </w:r>
      <w:r w:rsidRPr="009E64E5">
        <w:rPr>
          <w:rStyle w:val="StyleUnderline"/>
          <w:highlight w:val="green"/>
        </w:rPr>
        <w:t>,</w:t>
      </w:r>
      <w:r w:rsidRPr="00C8678B">
        <w:rPr>
          <w:rStyle w:val="StyleUnderline"/>
        </w:rPr>
        <w:t xml:space="preserve"> of all singularities, rebelling in the form of antibodies. A </w:t>
      </w:r>
      <w:r w:rsidRPr="009E64E5">
        <w:rPr>
          <w:rStyle w:val="Emphasis"/>
        </w:rPr>
        <w:t xml:space="preserve">clash so elusive that the idea of war has to be </w:t>
      </w:r>
      <w:r w:rsidRPr="00C8678B">
        <w:rPr>
          <w:rStyle w:val="Emphasis"/>
          <w:highlight w:val="green"/>
        </w:rPr>
        <w:t>rescued from time to time by spectacular set-pieces like the Gulf War</w:t>
      </w:r>
      <w:r w:rsidRPr="00C8678B">
        <w:rPr>
          <w:rStyle w:val="StyleUnderline"/>
        </w:rPr>
        <w:t xml:space="preserve"> (Baudrillard 2003: 63, my emphasis).5</w:t>
      </w:r>
    </w:p>
    <w:p w14:paraId="7E7E866A" w14:textId="77777777" w:rsidR="00096457" w:rsidRPr="00717F76" w:rsidRDefault="00096457" w:rsidP="00096457">
      <w:pPr>
        <w:rPr>
          <w:sz w:val="16"/>
        </w:rPr>
      </w:pPr>
      <w:r w:rsidRPr="00717F76">
        <w:rPr>
          <w:sz w:val="16"/>
        </w:rPr>
        <w:t xml:space="preserve">The suggestion that contemporary </w:t>
      </w:r>
      <w:r w:rsidRPr="00717F76">
        <w:rPr>
          <w:rStyle w:val="Emphasis"/>
          <w:highlight w:val="green"/>
        </w:rPr>
        <w:t>wars function as masquerades to obscure the fractal war</w:t>
      </w:r>
      <w:r w:rsidRPr="00717F76">
        <w:rPr>
          <w:sz w:val="16"/>
          <w:highlight w:val="green"/>
        </w:rPr>
        <w:t xml:space="preserve"> </w:t>
      </w:r>
      <w:r w:rsidRPr="00717F76">
        <w:rPr>
          <w:rStyle w:val="StyleUnderline"/>
          <w:highlight w:val="green"/>
        </w:rPr>
        <w:t>against</w:t>
      </w:r>
      <w:r w:rsidRPr="00717F76">
        <w:rPr>
          <w:sz w:val="16"/>
        </w:rPr>
        <w:t xml:space="preserve"> a “globalist” </w:t>
      </w:r>
      <w:r w:rsidRPr="00717F76">
        <w:rPr>
          <w:rStyle w:val="Emphasis"/>
          <w:highlight w:val="green"/>
        </w:rPr>
        <w:t>world order</w:t>
      </w:r>
      <w:r w:rsidRPr="00717F76">
        <w:rPr>
          <w:sz w:val="16"/>
        </w:rPr>
        <w:t xml:space="preserve"> might be the most overtly political aspect of Baudrillard’s thought on war. If the appropriation of the real through the virtual indicated a shift in Baudrillard’s thinking from war as a derivative of the capitalist system (the Marxist view) to war as its own simulation (as outlined in part II of this introduction), this </w:t>
      </w:r>
      <w:r w:rsidRPr="00717F76">
        <w:rPr>
          <w:rStyle w:val="StyleUnderline"/>
          <w:highlight w:val="green"/>
        </w:rPr>
        <w:t>would indicate that</w:t>
      </w:r>
      <w:r w:rsidRPr="00717F76">
        <w:rPr>
          <w:sz w:val="16"/>
        </w:rPr>
        <w:t xml:space="preserve"> this </w:t>
      </w:r>
      <w:r w:rsidRPr="00717F76">
        <w:rPr>
          <w:rStyle w:val="Emphasis"/>
          <w:highlight w:val="green"/>
        </w:rPr>
        <w:t>simulation hides a war which ‘haunts every world order</w:t>
      </w:r>
      <w:r w:rsidRPr="00717F76">
        <w:rPr>
          <w:sz w:val="16"/>
        </w:rPr>
        <w:t xml:space="preserve">, all hegemonic domination…for it is the world, </w:t>
      </w:r>
      <w:r w:rsidRPr="002245D4">
        <w:rPr>
          <w:rStyle w:val="Emphasis"/>
        </w:rPr>
        <w:t>the globe itself which resists globalization’</w:t>
      </w:r>
      <w:r w:rsidRPr="00717F76">
        <w:rPr>
          <w:sz w:val="16"/>
        </w:rPr>
        <w:t xml:space="preserve"> (Baudrillard 2002a: 12).6</w:t>
      </w:r>
    </w:p>
    <w:p w14:paraId="56F799A0" w14:textId="77777777" w:rsidR="00096457" w:rsidRDefault="00096457" w:rsidP="00096457">
      <w:pPr>
        <w:rPr>
          <w:sz w:val="16"/>
        </w:rPr>
      </w:pPr>
      <w:r w:rsidRPr="00717F76">
        <w:rPr>
          <w:sz w:val="16"/>
        </w:rPr>
        <w:t>Several articles in this special issue engage with this fractalization of war. William Pawlett (2014, this special issue) provides a reading of Baudrillard’s position on complicity and collusion particularly in relation to the notion of (and as a means to defy) hegemonic domination. Samuel Strehle (2014, this special issue) argues for a War Studies that take the undecidability of thinking (and the challenge to theory that this implies) as its founding principle, and in the epilogue Gerry Coulter (2014, this special issue) discusses Baudrillard’s war against cultural homogenization and sameness. Arguably Pawlett, Strehle, and Coulter all elucidate aspects of how to think ‘</w:t>
      </w:r>
      <w:r w:rsidRPr="00717F76">
        <w:rPr>
          <w:rStyle w:val="Emphasis"/>
          <w:highlight w:val="green"/>
        </w:rPr>
        <w:t>fractal war’</w:t>
      </w:r>
      <w:r w:rsidRPr="00717F76">
        <w:rPr>
          <w:sz w:val="16"/>
        </w:rPr>
        <w:t xml:space="preserve"> in relation to global </w:t>
      </w:r>
      <w:r w:rsidRPr="00717F76">
        <w:rPr>
          <w:rStyle w:val="Emphasis"/>
          <w:highlight w:val="green"/>
        </w:rPr>
        <w:t>policing</w:t>
      </w:r>
      <w:r w:rsidRPr="00717F76">
        <w:rPr>
          <w:sz w:val="16"/>
        </w:rPr>
        <w:t xml:space="preserve"> of </w:t>
      </w:r>
      <w:r w:rsidRPr="00717F76">
        <w:rPr>
          <w:rStyle w:val="Emphasis"/>
          <w:highlight w:val="green"/>
        </w:rPr>
        <w:t>events</w:t>
      </w:r>
      <w:r w:rsidRPr="00717F76">
        <w:rPr>
          <w:sz w:val="16"/>
        </w:rPr>
        <w:t xml:space="preserve"> and singularities. Moreover, Astrid Nordin (2014, this special issue) further investigates the implications of Baudrillard’s challenge as she inquiries into whether his thought might be extended to understanding the wars of “Others”. Engaging with China’s participation in the global “war on terror”, particularly the way contemporary Chinese rhetoric places itself as a (peaceful) alternative to the West and represents itself through war in relation to its neighbors, Nordin shows convincingly that </w:t>
      </w:r>
      <w:r w:rsidRPr="00717F76">
        <w:rPr>
          <w:rStyle w:val="StyleUnderline"/>
        </w:rPr>
        <w:t>there is no respite from our problems in the thought of ‘the Other’</w:t>
      </w:r>
      <w:r w:rsidRPr="00717F76">
        <w:rPr>
          <w:sz w:val="16"/>
        </w:rPr>
        <w:t xml:space="preserve">. Following Nordin and Coulter we realize that dividing </w:t>
      </w:r>
      <w:r w:rsidRPr="00717F76">
        <w:rPr>
          <w:rStyle w:val="Emphasis"/>
        </w:rPr>
        <w:t>lines between self and other</w:t>
      </w:r>
      <w:r w:rsidRPr="00717F76">
        <w:rPr>
          <w:sz w:val="16"/>
        </w:rPr>
        <w:t xml:space="preserve"> do not </w:t>
      </w:r>
      <w:r w:rsidRPr="00717F76">
        <w:rPr>
          <w:rStyle w:val="Emphasis"/>
          <w:highlight w:val="green"/>
        </w:rPr>
        <w:t>run</w:t>
      </w:r>
      <w:r w:rsidRPr="00717F76">
        <w:rPr>
          <w:sz w:val="16"/>
        </w:rPr>
        <w:t xml:space="preserve"> between the West and China, but rather </w:t>
      </w:r>
      <w:r w:rsidRPr="00717F76">
        <w:rPr>
          <w:rStyle w:val="Emphasis"/>
          <w:highlight w:val="green"/>
        </w:rPr>
        <w:t>in relation to the fractal particles at war in each and every one of us</w:t>
      </w:r>
      <w:r w:rsidRPr="00717F76">
        <w:rPr>
          <w:sz w:val="16"/>
        </w:rPr>
        <w:t xml:space="preserve">. As the texts illustrate, regardless of whether we agree with, or oppose Baudrillard’s critique against western globalism, it is important to notice (Coulter 2014, this special issue) that this critique is not a matter of simple ‘anti-Americanism’. William Merrin argues that </w:t>
      </w:r>
      <w:r w:rsidRPr="00717F76">
        <w:rPr>
          <w:rStyle w:val="Emphasis"/>
          <w:highlight w:val="green"/>
        </w:rPr>
        <w:t>Baudrillard</w:t>
      </w:r>
      <w:r w:rsidRPr="00717F76">
        <w:rPr>
          <w:sz w:val="16"/>
        </w:rPr>
        <w:t xml:space="preserve"> in his challenge sets his eyes on a wider </w:t>
      </w:r>
      <w:r w:rsidRPr="00717F76">
        <w:rPr>
          <w:rStyle w:val="Emphasis"/>
          <w:highlight w:val="green"/>
        </w:rPr>
        <w:t>target</w:t>
      </w:r>
      <w:r w:rsidRPr="00717F76">
        <w:rPr>
          <w:sz w:val="16"/>
          <w:highlight w:val="green"/>
        </w:rPr>
        <w:t xml:space="preserve">: </w:t>
      </w:r>
      <w:r w:rsidRPr="00717F76">
        <w:rPr>
          <w:rStyle w:val="StyleUnderline"/>
          <w:highlight w:val="green"/>
        </w:rPr>
        <w:t xml:space="preserve">the entire </w:t>
      </w:r>
      <w:r w:rsidRPr="00717F76">
        <w:rPr>
          <w:rStyle w:val="Emphasis"/>
          <w:highlight w:val="green"/>
        </w:rPr>
        <w:t>Western semiotic culture</w:t>
      </w:r>
      <w:r w:rsidRPr="00717F76">
        <w:rPr>
          <w:sz w:val="16"/>
        </w:rPr>
        <w:t xml:space="preserve"> (2005: 106). However, as Nordin convincingly shows this target might be less ‘Western’ than Baudrillard would acknowledge.</w:t>
      </w:r>
    </w:p>
    <w:p w14:paraId="73CD788C" w14:textId="77777777" w:rsidR="00096457" w:rsidRPr="00136594" w:rsidRDefault="00096457" w:rsidP="00096457">
      <w:pPr>
        <w:pStyle w:val="Heading4"/>
      </w:pPr>
      <w:r>
        <w:t xml:space="preserve">The alternative is </w:t>
      </w:r>
      <w:r>
        <w:rPr>
          <w:u w:val="single"/>
        </w:rPr>
        <w:t>theory fiction</w:t>
      </w:r>
      <w:r>
        <w:t xml:space="preserve"> --- the aim is not to be </w:t>
      </w:r>
      <w:r>
        <w:rPr>
          <w:u w:val="single"/>
        </w:rPr>
        <w:t>cartographers</w:t>
      </w:r>
      <w:r>
        <w:t xml:space="preserve"> but to </w:t>
      </w:r>
      <w:r>
        <w:rPr>
          <w:u w:val="single"/>
        </w:rPr>
        <w:t>catch map-makers in a trap of their own making</w:t>
      </w:r>
      <w:r>
        <w:t xml:space="preserve">. </w:t>
      </w:r>
    </w:p>
    <w:p w14:paraId="2C968281" w14:textId="77777777" w:rsidR="00096457" w:rsidRPr="00C8678B" w:rsidRDefault="00096457" w:rsidP="00096457">
      <w:r w:rsidRPr="00C8678B">
        <w:rPr>
          <w:rStyle w:val="Style13ptBold"/>
        </w:rPr>
        <w:t xml:space="preserve">Strehle, 14 </w:t>
      </w:r>
      <w:r w:rsidRPr="00C8678B">
        <w:t>[Samuel Strehle, M.A., is a teaching assistant at the Institute of Sociology at the University of Basel, Switzerland. In 2012 he published a book on Jean Baudrillard (“Zur Aktualität von Jean Baudrillard. Einleitung in sein Werk”). Currently he is working on his doctoral dissertation on sociology of images and the social imaginary, “A Poetic Anthropology of War: Jean Baudrillard and the 1991 Gulf War,” IJBS, ISSN: 1705-6411 Volume 11, Number 2 (May, 2014)]//Townes</w:t>
      </w:r>
    </w:p>
    <w:p w14:paraId="25195B38" w14:textId="77777777" w:rsidR="00096457" w:rsidRPr="00C8678B" w:rsidRDefault="00096457" w:rsidP="00096457">
      <w:pPr>
        <w:rPr>
          <w:sz w:val="16"/>
        </w:rPr>
      </w:pPr>
      <w:r w:rsidRPr="00C8678B">
        <w:rPr>
          <w:sz w:val="16"/>
        </w:rPr>
        <w:t>As I have shown, reality for Baudrillard is an oppressive code and not a substantial, ‘profound’ entity. Hence, his analysis of the Gulf War having lost its substance cannot by any chance mean to mourn this reality loss. This becomes even more obvious considering the fact that ‘reality production’ is the main business of exactly that war sign industry Baudrillard is criticizing so vividly. At the same time, though, he strictly denies seeking to “rehabilitate older wars”. But how then shall we interpret his odd return to Clausewitz in particular and, more generally, the introduction of the duel principle and symbolic exchange into his analysis? This question opens up the third level of my argument.</w:t>
      </w:r>
    </w:p>
    <w:p w14:paraId="58CD2A57" w14:textId="77777777" w:rsidR="00096457" w:rsidRPr="00C8678B" w:rsidRDefault="00096457" w:rsidP="00096457">
      <w:pPr>
        <w:rPr>
          <w:b/>
          <w:iCs/>
          <w:u w:val="single"/>
          <w:bdr w:val="single" w:sz="8" w:space="0" w:color="auto"/>
        </w:rPr>
      </w:pPr>
      <w:r w:rsidRPr="00C8678B">
        <w:rPr>
          <w:rStyle w:val="StyleUnderline"/>
        </w:rPr>
        <w:t xml:space="preserve">The production of </w:t>
      </w:r>
      <w:r w:rsidRPr="009E64E5">
        <w:rPr>
          <w:rStyle w:val="StyleUnderline"/>
          <w:highlight w:val="green"/>
        </w:rPr>
        <w:t>war signs is linked to</w:t>
      </w:r>
      <w:r w:rsidRPr="00C8678B">
        <w:rPr>
          <w:rStyle w:val="StyleUnderline"/>
        </w:rPr>
        <w:t xml:space="preserve"> the issue of war </w:t>
      </w:r>
      <w:r w:rsidRPr="009E64E5">
        <w:rPr>
          <w:rStyle w:val="StyleUnderline"/>
          <w:highlight w:val="green"/>
        </w:rPr>
        <w:t>not only</w:t>
      </w:r>
      <w:r w:rsidRPr="00C8678B">
        <w:rPr>
          <w:rStyle w:val="StyleUnderline"/>
        </w:rPr>
        <w:t xml:space="preserve"> in matters of </w:t>
      </w:r>
      <w:r w:rsidRPr="009E64E5">
        <w:rPr>
          <w:rStyle w:val="StyleUnderline"/>
          <w:highlight w:val="green"/>
        </w:rPr>
        <w:t>content, but</w:t>
      </w:r>
      <w:r w:rsidRPr="00C8678B">
        <w:rPr>
          <w:rStyle w:val="StyleUnderline"/>
        </w:rPr>
        <w:t xml:space="preserve"> also in matters of </w:t>
      </w:r>
      <w:r w:rsidRPr="009E64E5">
        <w:rPr>
          <w:rStyle w:val="StyleUnderline"/>
          <w:highlight w:val="green"/>
        </w:rPr>
        <w:t>form</w:t>
      </w:r>
      <w:r w:rsidRPr="00C8678B">
        <w:rPr>
          <w:sz w:val="16"/>
        </w:rPr>
        <w:t xml:space="preserve">. Content-wise, war is just one of many fields in which reality signs are produced; regarding its form, however, </w:t>
      </w:r>
      <w:r w:rsidRPr="00C8678B">
        <w:rPr>
          <w:rStyle w:val="StyleUnderline"/>
        </w:rPr>
        <w:t>it is the pure logic of war itself that works in this industry</w:t>
      </w:r>
      <w:r w:rsidRPr="00C8678B">
        <w:rPr>
          <w:sz w:val="16"/>
        </w:rPr>
        <w:t xml:space="preserve">. The </w:t>
      </w:r>
      <w:r w:rsidRPr="009E64E5">
        <w:rPr>
          <w:rStyle w:val="Emphasis"/>
          <w:highlight w:val="green"/>
        </w:rPr>
        <w:t>production of reality</w:t>
      </w:r>
      <w:r w:rsidRPr="00C8678B">
        <w:rPr>
          <w:sz w:val="16"/>
        </w:rPr>
        <w:t xml:space="preserve"> for Baudrillard </w:t>
      </w:r>
      <w:r w:rsidRPr="009E64E5">
        <w:rPr>
          <w:rStyle w:val="StyleUnderline"/>
          <w:highlight w:val="green"/>
        </w:rPr>
        <w:t>is a kind of warfare</w:t>
      </w:r>
      <w:r w:rsidRPr="00C8678B">
        <w:rPr>
          <w:rStyle w:val="StyleUnderline"/>
        </w:rPr>
        <w:t xml:space="preserve"> itself</w:t>
      </w:r>
      <w:r w:rsidRPr="00C8678B">
        <w:rPr>
          <w:sz w:val="16"/>
        </w:rPr>
        <w:t xml:space="preserve">: </w:t>
      </w:r>
      <w:r w:rsidRPr="00C8678B">
        <w:rPr>
          <w:rStyle w:val="StyleUnderline"/>
        </w:rPr>
        <w:t xml:space="preserve">Not only is it a monologue of power, a “speech without response”, as he states in Requiem for the Media (1971: 172); even more, </w:t>
      </w:r>
      <w:r w:rsidRPr="009E64E5">
        <w:rPr>
          <w:rStyle w:val="StyleUnderline"/>
          <w:highlight w:val="green"/>
        </w:rPr>
        <w:t>the “</w:t>
      </w:r>
      <w:r w:rsidRPr="009E64E5">
        <w:rPr>
          <w:rStyle w:val="Emphasis"/>
          <w:highlight w:val="green"/>
        </w:rPr>
        <w:t>terrorism of the code</w:t>
      </w:r>
      <w:r w:rsidRPr="009E64E5">
        <w:rPr>
          <w:rStyle w:val="StyleUnderline"/>
          <w:highlight w:val="green"/>
        </w:rPr>
        <w:t>”</w:t>
      </w:r>
      <w:r w:rsidRPr="00C8678B">
        <w:rPr>
          <w:rStyle w:val="StyleUnderline"/>
        </w:rPr>
        <w:t xml:space="preserve"> (ibid.: 179) </w:t>
      </w:r>
      <w:r w:rsidRPr="009E64E5">
        <w:rPr>
          <w:rStyle w:val="Emphasis"/>
          <w:highlight w:val="green"/>
        </w:rPr>
        <w:t>is a war-like attack on our senses.</w:t>
      </w:r>
    </w:p>
    <w:p w14:paraId="51DE31E2" w14:textId="77777777" w:rsidR="00096457" w:rsidRPr="00C8678B" w:rsidRDefault="00096457" w:rsidP="00096457">
      <w:pPr>
        <w:rPr>
          <w:sz w:val="16"/>
        </w:rPr>
      </w:pPr>
      <w:r w:rsidRPr="00C8678B">
        <w:rPr>
          <w:sz w:val="16"/>
        </w:rPr>
        <w:t xml:space="preserve">We, the viewers, are targets of a bombardment of signs and images. “Semiocracy”, Baudrillard (1976: 78) calls this terror in his writing on the New York Graffiti scene: we live under a dictatorship of signs (against which the Graffiti raise their anti-semiotic counterforce). The war sign industry is just one of many subdivisions of a society-wide ‘reality sign industry’ that floods our lives with all kinds of spectacular products and information. “We are all hostages of media intoxication, induced to believe in the war just as we were once led to believe in the revolution in Romania, and confined to the simulacrum of war as though confined to quarters. </w:t>
      </w:r>
      <w:r w:rsidRPr="00C8678B">
        <w:rPr>
          <w:rStyle w:val="StyleUnderline"/>
        </w:rPr>
        <w:t>We are already all strategic hostages in situ; our site is the screen on which we are virtually bombarded day by day”</w:t>
      </w:r>
      <w:r w:rsidRPr="00C8678B">
        <w:rPr>
          <w:sz w:val="16"/>
        </w:rPr>
        <w:t xml:space="preserve"> (Baudrillard 1991b: 25).</w:t>
      </w:r>
    </w:p>
    <w:p w14:paraId="542C829E" w14:textId="77777777" w:rsidR="00096457" w:rsidRPr="00C8678B" w:rsidRDefault="00096457" w:rsidP="00096457">
      <w:pPr>
        <w:rPr>
          <w:u w:val="single"/>
        </w:rPr>
      </w:pPr>
      <w:r w:rsidRPr="00C8678B">
        <w:rPr>
          <w:sz w:val="16"/>
        </w:rPr>
        <w:t xml:space="preserve">Finally now, this is where Baudrillard’s genuine theoretical intervention takes place. Like the Graffiti writers, Baudrillard attempts to fight back against the terrorism of the code and its work of purification—somehow continuing Graffiti writing by other means. </w:t>
      </w:r>
      <w:r w:rsidRPr="00C8678B">
        <w:rPr>
          <w:rStyle w:val="StyleUnderline"/>
        </w:rPr>
        <w:t xml:space="preserve">Baudrillard is leading his own war, his own </w:t>
      </w:r>
      <w:r w:rsidRPr="00C8678B">
        <w:rPr>
          <w:rStyle w:val="Emphasis"/>
        </w:rPr>
        <w:t>counter-guerilla warfare against the reality principle</w:t>
      </w:r>
      <w:r w:rsidRPr="00C8678B">
        <w:rPr>
          <w:sz w:val="16"/>
        </w:rPr>
        <w:t xml:space="preserve">. What are his spray cans? Which are the walls on which he puts his ‘mark on society’? </w:t>
      </w:r>
      <w:r w:rsidRPr="00C8678B">
        <w:rPr>
          <w:rStyle w:val="StyleUnderline"/>
        </w:rPr>
        <w:t xml:space="preserve">It is the holy walls of </w:t>
      </w:r>
      <w:r w:rsidRPr="009E64E5">
        <w:rPr>
          <w:rStyle w:val="Emphasis"/>
          <w:highlight w:val="green"/>
        </w:rPr>
        <w:t>theoretical discourse</w:t>
      </w:r>
      <w:r w:rsidRPr="00C8678B">
        <w:rPr>
          <w:rStyle w:val="StyleUnderline"/>
        </w:rPr>
        <w:t xml:space="preserve"> that </w:t>
      </w:r>
      <w:r w:rsidRPr="00C8678B">
        <w:rPr>
          <w:rStyle w:val="Emphasis"/>
        </w:rPr>
        <w:t xml:space="preserve">Baudrillard </w:t>
      </w:r>
      <w:r w:rsidRPr="009E64E5">
        <w:rPr>
          <w:rStyle w:val="Emphasis"/>
          <w:highlight w:val="green"/>
        </w:rPr>
        <w:t>defaces</w:t>
      </w:r>
      <w:r w:rsidRPr="009E64E5">
        <w:rPr>
          <w:rStyle w:val="StyleUnderline"/>
          <w:highlight w:val="green"/>
        </w:rPr>
        <w:t xml:space="preserve"> with</w:t>
      </w:r>
      <w:r w:rsidRPr="00C8678B">
        <w:rPr>
          <w:rStyle w:val="StyleUnderline"/>
        </w:rPr>
        <w:t xml:space="preserve"> a </w:t>
      </w:r>
      <w:r w:rsidRPr="00C8678B">
        <w:rPr>
          <w:rStyle w:val="Emphasis"/>
        </w:rPr>
        <w:t>low tech weapon</w:t>
      </w:r>
      <w:r w:rsidRPr="00C8678B">
        <w:rPr>
          <w:rStyle w:val="StyleUnderline"/>
        </w:rPr>
        <w:t xml:space="preserve"> called “</w:t>
      </w:r>
      <w:r w:rsidRPr="009E64E5">
        <w:rPr>
          <w:rStyle w:val="Emphasis"/>
          <w:highlight w:val="green"/>
        </w:rPr>
        <w:t>theoretical terrorism</w:t>
      </w:r>
      <w:r w:rsidRPr="00C8678B">
        <w:rPr>
          <w:rStyle w:val="StyleUnderline"/>
        </w:rPr>
        <w:t>”, as he called it once</w:t>
      </w:r>
      <w:r w:rsidRPr="00C8678B">
        <w:rPr>
          <w:sz w:val="16"/>
        </w:rPr>
        <w:t xml:space="preserve"> (Baudrillard 1983a: 91, my translation)—</w:t>
      </w:r>
      <w:r w:rsidRPr="00C8678B">
        <w:rPr>
          <w:rStyle w:val="StyleUnderline"/>
        </w:rPr>
        <w:t xml:space="preserve">a thinking made to oppose, </w:t>
      </w:r>
      <w:r w:rsidRPr="009E64E5">
        <w:rPr>
          <w:rStyle w:val="Emphasis"/>
          <w:highlight w:val="green"/>
        </w:rPr>
        <w:t>to challenge the hegemony of reality</w:t>
      </w:r>
      <w:r w:rsidRPr="009E64E5">
        <w:rPr>
          <w:rStyle w:val="StyleUnderline"/>
          <w:highlight w:val="green"/>
        </w:rPr>
        <w:t>.</w:t>
      </w:r>
    </w:p>
    <w:p w14:paraId="4A9BC73B" w14:textId="77777777" w:rsidR="00096457" w:rsidRPr="00C8678B" w:rsidRDefault="00096457" w:rsidP="00096457">
      <w:pPr>
        <w:rPr>
          <w:sz w:val="16"/>
        </w:rPr>
      </w:pPr>
      <w:r w:rsidRPr="00C8678B">
        <w:rPr>
          <w:sz w:val="16"/>
        </w:rPr>
        <w:t>The idea of ‘theoretical terrorism’ is strongly linked to his concept of “reversibility”13 —a key term in Baudrillard’s thinking. The term may be characterized by two main aspects: At first, it refers to the reciprocity of gift exchange in which there is no closure of exchange but an endless changing and challenging of sides. In this regard, it is a name for the symbolic fluidity of power.14 At second, it refers to a principle of changing a situation by radically reversing its viewing angle—“poetic transference of the situation”, as Baudrillard calls it in Impossible Exchange (1999: 85).</w:t>
      </w:r>
    </w:p>
    <w:p w14:paraId="5537087C" w14:textId="77777777" w:rsidR="00096457" w:rsidRPr="00C8678B" w:rsidRDefault="00096457" w:rsidP="00096457">
      <w:pPr>
        <w:rPr>
          <w:b/>
          <w:iCs/>
          <w:u w:val="single"/>
          <w:bdr w:val="single" w:sz="8" w:space="0" w:color="auto"/>
        </w:rPr>
      </w:pPr>
      <w:r w:rsidRPr="00C8678B">
        <w:rPr>
          <w:sz w:val="16"/>
        </w:rPr>
        <w:t xml:space="preserve">Being a rather “phantastic principle” (Zapf 2010: 145, my translation), the concept of reversibility is linked with the most powerful and yet most clandestine subtext in Baudrillard’s oeuvre: </w:t>
      </w:r>
      <w:r w:rsidRPr="00C8678B">
        <w:rPr>
          <w:rStyle w:val="StyleUnderline"/>
        </w:rPr>
        <w:t xml:space="preserve">’Pataphysics. The idea behind </w:t>
      </w:r>
      <w:r w:rsidRPr="009E64E5">
        <w:rPr>
          <w:rStyle w:val="StyleUnderline"/>
          <w:highlight w:val="green"/>
        </w:rPr>
        <w:t>this absurd science of “imaginary solutions</w:t>
      </w:r>
      <w:r w:rsidRPr="00C8678B">
        <w:rPr>
          <w:rStyle w:val="StyleUnderline"/>
        </w:rPr>
        <w:t xml:space="preserve">” is as simple as it is mysterious: It is an </w:t>
      </w:r>
      <w:r w:rsidRPr="009E64E5">
        <w:rPr>
          <w:rStyle w:val="StyleUnderline"/>
          <w:highlight w:val="green"/>
        </w:rPr>
        <w:t xml:space="preserve">attempt to create a </w:t>
      </w:r>
      <w:r w:rsidRPr="009E64E5">
        <w:rPr>
          <w:rStyle w:val="Emphasis"/>
          <w:highlight w:val="green"/>
        </w:rPr>
        <w:t>different reality through imagination</w:t>
      </w:r>
      <w:r w:rsidRPr="00C8678B">
        <w:rPr>
          <w:sz w:val="16"/>
        </w:rPr>
        <w:t xml:space="preserve">.15 </w:t>
      </w:r>
      <w:r w:rsidRPr="00C8678B">
        <w:rPr>
          <w:rStyle w:val="StyleUnderline"/>
        </w:rPr>
        <w:t xml:space="preserve">Pataphysicians </w:t>
      </w:r>
      <w:r w:rsidRPr="00C8678B">
        <w:rPr>
          <w:rStyle w:val="Emphasis"/>
        </w:rPr>
        <w:t>fight reality through</w:t>
      </w:r>
      <w:r w:rsidRPr="00C8678B">
        <w:rPr>
          <w:rStyle w:val="StyleUnderline"/>
        </w:rPr>
        <w:t xml:space="preserve"> the use of </w:t>
      </w:r>
      <w:r w:rsidRPr="00C8678B">
        <w:rPr>
          <w:rStyle w:val="Emphasis"/>
        </w:rPr>
        <w:t>imaginary forces</w:t>
      </w:r>
      <w:r w:rsidRPr="00C8678B">
        <w:rPr>
          <w:rStyle w:val="StyleUnderline"/>
        </w:rPr>
        <w:t xml:space="preserve">, </w:t>
      </w:r>
      <w:r w:rsidRPr="00C8678B">
        <w:rPr>
          <w:rStyle w:val="Emphasis"/>
        </w:rPr>
        <w:t>through creating illusion and deceit.</w:t>
      </w:r>
    </w:p>
    <w:p w14:paraId="3B4D6606" w14:textId="77777777" w:rsidR="00096457" w:rsidRPr="00C8678B" w:rsidRDefault="00096457" w:rsidP="00096457">
      <w:pPr>
        <w:rPr>
          <w:sz w:val="16"/>
        </w:rPr>
      </w:pPr>
      <w:r w:rsidRPr="00C8678B">
        <w:rPr>
          <w:sz w:val="16"/>
        </w:rPr>
        <w:t>It is easily overlooked how central this pataphysical approach has been for Baudrillard; even his most serious book, Symbolic Exchange and Death, is surprisingly full of pataphysical statements, especially in the dense, programmatic introductory pages: “</w:t>
      </w:r>
      <w:r w:rsidRPr="00C8678B">
        <w:rPr>
          <w:rStyle w:val="StyleUnderline"/>
        </w:rPr>
        <w:t xml:space="preserve">The only strategy against the hyperrealist system is some form of pataphysics, ‘a science of imaginary solutions’; that is, a </w:t>
      </w:r>
      <w:r w:rsidRPr="00C8678B">
        <w:rPr>
          <w:rStyle w:val="Emphasis"/>
        </w:rPr>
        <w:t>science-fiction of the system’s reversal</w:t>
      </w:r>
      <w:r w:rsidRPr="00C8678B">
        <w:rPr>
          <w:rStyle w:val="StyleUnderline"/>
        </w:rPr>
        <w:t xml:space="preserve"> against </w:t>
      </w:r>
      <w:r w:rsidRPr="00C8678B">
        <w:rPr>
          <w:rStyle w:val="Emphasis"/>
        </w:rPr>
        <w:t>itself</w:t>
      </w:r>
      <w:r w:rsidRPr="00C8678B">
        <w:rPr>
          <w:rStyle w:val="StyleUnderline"/>
        </w:rPr>
        <w:t xml:space="preserve"> at the </w:t>
      </w:r>
      <w:r w:rsidRPr="00C8678B">
        <w:rPr>
          <w:rStyle w:val="Emphasis"/>
        </w:rPr>
        <w:t>extreme limit of simulation</w:t>
      </w:r>
      <w:r w:rsidRPr="00C8678B">
        <w:rPr>
          <w:rStyle w:val="StyleUnderline"/>
        </w:rPr>
        <w:t xml:space="preserve">, </w:t>
      </w:r>
      <w:r w:rsidRPr="009E64E5">
        <w:rPr>
          <w:rStyle w:val="StyleUnderline"/>
          <w:highlight w:val="green"/>
        </w:rPr>
        <w:t xml:space="preserve">a </w:t>
      </w:r>
      <w:r w:rsidRPr="009E64E5">
        <w:rPr>
          <w:rStyle w:val="Emphasis"/>
          <w:highlight w:val="green"/>
        </w:rPr>
        <w:t>reversible simulation</w:t>
      </w:r>
      <w:r w:rsidRPr="009E64E5">
        <w:rPr>
          <w:rStyle w:val="StyleUnderline"/>
          <w:highlight w:val="green"/>
        </w:rPr>
        <w:t xml:space="preserve"> in a </w:t>
      </w:r>
      <w:r w:rsidRPr="009E64E5">
        <w:rPr>
          <w:rStyle w:val="Emphasis"/>
          <w:highlight w:val="green"/>
        </w:rPr>
        <w:t>hyperlogic of death and destruction</w:t>
      </w:r>
      <w:r w:rsidRPr="00C8678B">
        <w:rPr>
          <w:rStyle w:val="Emphasis"/>
        </w:rPr>
        <w:t>”</w:t>
      </w:r>
      <w:r w:rsidRPr="00C8678B">
        <w:rPr>
          <w:rStyle w:val="StyleUnderline"/>
        </w:rPr>
        <w:t xml:space="preserve"> (</w:t>
      </w:r>
      <w:r w:rsidRPr="00C8678B">
        <w:rPr>
          <w:sz w:val="16"/>
        </w:rPr>
        <w:t>Baudrillard 1976: 4 f.).</w:t>
      </w:r>
    </w:p>
    <w:p w14:paraId="234FBA04" w14:textId="77777777" w:rsidR="00096457" w:rsidRPr="00C8678B" w:rsidRDefault="00096457" w:rsidP="00096457">
      <w:pPr>
        <w:rPr>
          <w:sz w:val="16"/>
        </w:rPr>
      </w:pPr>
      <w:r w:rsidRPr="00C8678B">
        <w:rPr>
          <w:sz w:val="16"/>
        </w:rPr>
        <w:t xml:space="preserve">How can “science-fiction” shatter the system of reality? Baudrillard explains his strategy later in The Perfect Crime (1995), especially in the section on “Radical Thought”, and in Impossible Exchange (1999). </w:t>
      </w:r>
      <w:r w:rsidRPr="00C8678B">
        <w:rPr>
          <w:rStyle w:val="Emphasis"/>
        </w:rPr>
        <w:t>Ideas</w:t>
      </w:r>
      <w:r w:rsidRPr="00C8678B">
        <w:rPr>
          <w:sz w:val="16"/>
        </w:rPr>
        <w:t xml:space="preserve">, he claims, </w:t>
      </w:r>
      <w:r w:rsidRPr="00C8678B">
        <w:rPr>
          <w:rStyle w:val="Emphasis"/>
        </w:rPr>
        <w:t>can create their own reality</w:t>
      </w:r>
      <w:r w:rsidRPr="00C8678B">
        <w:rPr>
          <w:sz w:val="16"/>
        </w:rPr>
        <w:t xml:space="preserve">, </w:t>
      </w:r>
      <w:r w:rsidRPr="00C8678B">
        <w:rPr>
          <w:rStyle w:val="StyleUnderline"/>
        </w:rPr>
        <w:t xml:space="preserve">since </w:t>
      </w:r>
      <w:r w:rsidRPr="009E64E5">
        <w:rPr>
          <w:rStyle w:val="Emphasis"/>
          <w:highlight w:val="green"/>
        </w:rPr>
        <w:t>thinking is a performative act</w:t>
      </w:r>
      <w:r w:rsidRPr="00C8678B">
        <w:rPr>
          <w:sz w:val="16"/>
        </w:rPr>
        <w:t xml:space="preserve"> </w:t>
      </w:r>
      <w:r w:rsidRPr="00C8678B">
        <w:rPr>
          <w:rStyle w:val="StyleUnderline"/>
        </w:rPr>
        <w:t>that builds its own ‘parallel world’:</w:t>
      </w:r>
      <w:r w:rsidRPr="00C8678B">
        <w:rPr>
          <w:sz w:val="16"/>
        </w:rPr>
        <w:t xml:space="preserve"> “Thought […] does not seek to penetrate some mystery of the world, nor to discover its hidden aspect—it is that hidden aspect. </w:t>
      </w:r>
      <w:r w:rsidRPr="00C8678B">
        <w:rPr>
          <w:rStyle w:val="StyleUnderline"/>
        </w:rPr>
        <w:t>It does not discover that the world has a double life—</w:t>
      </w:r>
      <w:r w:rsidRPr="00C8678B">
        <w:rPr>
          <w:rStyle w:val="Emphasis"/>
        </w:rPr>
        <w:t>it is that double life, that parallel life</w:t>
      </w:r>
      <w:r w:rsidRPr="00C8678B">
        <w:rPr>
          <w:sz w:val="16"/>
        </w:rPr>
        <w:t xml:space="preserve">” (Baudrillard 1999: 149). In the performative “act of thinking” (ibid.: 115), </w:t>
      </w:r>
      <w:r w:rsidRPr="009E64E5">
        <w:rPr>
          <w:rStyle w:val="StyleUnderline"/>
          <w:highlight w:val="green"/>
        </w:rPr>
        <w:t xml:space="preserve">reality is not so much </w:t>
      </w:r>
      <w:r w:rsidRPr="009E64E5">
        <w:rPr>
          <w:rStyle w:val="Emphasis"/>
          <w:highlight w:val="green"/>
        </w:rPr>
        <w:t>depicted</w:t>
      </w:r>
      <w:r w:rsidRPr="009E64E5">
        <w:rPr>
          <w:rStyle w:val="StyleUnderline"/>
          <w:highlight w:val="green"/>
        </w:rPr>
        <w:t xml:space="preserve"> but </w:t>
      </w:r>
      <w:r w:rsidRPr="009E64E5">
        <w:rPr>
          <w:rStyle w:val="Emphasis"/>
          <w:highlight w:val="green"/>
        </w:rPr>
        <w:t>challenged</w:t>
      </w:r>
      <w:r w:rsidRPr="00C8678B">
        <w:rPr>
          <w:sz w:val="16"/>
        </w:rPr>
        <w:t xml:space="preserve">. </w:t>
      </w:r>
      <w:r w:rsidRPr="00C8678B">
        <w:rPr>
          <w:rStyle w:val="StyleUnderline"/>
        </w:rPr>
        <w:t xml:space="preserve">The purpose of theory for Baudrillard is the exact opposite of what we normally would expect: </w:t>
      </w:r>
      <w:r w:rsidRPr="00C8678B">
        <w:rPr>
          <w:rStyle w:val="Emphasis"/>
        </w:rPr>
        <w:t>It should not recognize and analyze reality</w:t>
      </w:r>
      <w:r w:rsidRPr="00C8678B">
        <w:rPr>
          <w:rStyle w:val="StyleUnderline"/>
        </w:rPr>
        <w:t xml:space="preserve">, instead it must </w:t>
      </w:r>
      <w:r w:rsidRPr="00C8678B">
        <w:rPr>
          <w:rStyle w:val="Emphasis"/>
        </w:rPr>
        <w:t>deny and contradict its hegemony</w:t>
      </w:r>
      <w:r w:rsidRPr="00C8678B">
        <w:rPr>
          <w:sz w:val="16"/>
        </w:rPr>
        <w:t>. It has to create illusion and establish a power of seduction that makes one lose the path of reality. The “value of thought”, claims Baudrillard (1995: 94), “lies not so much in its inevitable convergences with truth as in the immeasurable divergences which separate it from truth.”</w:t>
      </w:r>
    </w:p>
    <w:p w14:paraId="449FEA05" w14:textId="77777777" w:rsidR="00096457" w:rsidRPr="00C8678B" w:rsidRDefault="00096457" w:rsidP="00096457">
      <w:pPr>
        <w:rPr>
          <w:sz w:val="16"/>
        </w:rPr>
      </w:pPr>
      <w:r w:rsidRPr="00C8678B">
        <w:rPr>
          <w:sz w:val="16"/>
        </w:rPr>
        <w:t xml:space="preserve">Only in awareness of those abstract ’Pataphysics can we distill any sense out of some of the oddest remarks in Baudrillard’s oeuvre, for example his “delirious self-criticism” from Cool Memories where he accuses himself of “having surreptitiously mixed my phantasies in with reality” and of “having systematically opposed the most obvious and well-founded notions” (Baudrillard 1987: 38). </w:t>
      </w:r>
      <w:r w:rsidRPr="00C8678B">
        <w:rPr>
          <w:rStyle w:val="StyleUnderline"/>
        </w:rPr>
        <w:t>He even complains about readers taking his theories for actual facts and reading them in a “realist version”: “</w:t>
      </w:r>
      <w:r w:rsidRPr="00C8678B">
        <w:rPr>
          <w:rStyle w:val="Emphasis"/>
        </w:rPr>
        <w:t>Simulacra</w:t>
      </w:r>
      <w:r w:rsidRPr="00C8678B">
        <w:rPr>
          <w:rStyle w:val="StyleUnderline"/>
        </w:rPr>
        <w:t xml:space="preserve"> are today </w:t>
      </w:r>
      <w:r w:rsidRPr="00C8678B">
        <w:rPr>
          <w:rStyle w:val="Emphasis"/>
        </w:rPr>
        <w:t>accepted everywhere</w:t>
      </w:r>
      <w:r w:rsidRPr="00C8678B">
        <w:rPr>
          <w:rStyle w:val="StyleUnderline"/>
        </w:rPr>
        <w:t xml:space="preserve"> in their </w:t>
      </w:r>
      <w:r w:rsidRPr="00C8678B">
        <w:rPr>
          <w:rStyle w:val="Emphasis"/>
        </w:rPr>
        <w:t>realist version</w:t>
      </w:r>
      <w:r w:rsidRPr="00C8678B">
        <w:rPr>
          <w:rStyle w:val="StyleUnderline"/>
        </w:rPr>
        <w:t xml:space="preserve">: simulacra exist, simulation exists. It is the </w:t>
      </w:r>
      <w:r w:rsidRPr="00C8678B">
        <w:rPr>
          <w:rStyle w:val="Emphasis"/>
        </w:rPr>
        <w:t>intellectual and fashionable version</w:t>
      </w:r>
      <w:r w:rsidRPr="00C8678B">
        <w:rPr>
          <w:rStyle w:val="StyleUnderline"/>
        </w:rPr>
        <w:t xml:space="preserve"> of this </w:t>
      </w:r>
      <w:r w:rsidRPr="00C8678B">
        <w:rPr>
          <w:rStyle w:val="Emphasis"/>
        </w:rPr>
        <w:t>vulgarization</w:t>
      </w:r>
      <w:r w:rsidRPr="00C8678B">
        <w:rPr>
          <w:rStyle w:val="StyleUnderline"/>
        </w:rPr>
        <w:t xml:space="preserve"> which is the </w:t>
      </w:r>
      <w:r w:rsidRPr="00C8678B">
        <w:rPr>
          <w:rStyle w:val="Emphasis"/>
        </w:rPr>
        <w:t>worst</w:t>
      </w:r>
      <w:r w:rsidRPr="00C8678B">
        <w:rPr>
          <w:rStyle w:val="StyleUnderline"/>
        </w:rPr>
        <w:t xml:space="preserve">: all is </w:t>
      </w:r>
      <w:r w:rsidRPr="00C8678B">
        <w:rPr>
          <w:rStyle w:val="Emphasis"/>
        </w:rPr>
        <w:t xml:space="preserve">sign, </w:t>
      </w:r>
      <w:r w:rsidRPr="009E64E5">
        <w:rPr>
          <w:rStyle w:val="Emphasis"/>
          <w:highlight w:val="green"/>
        </w:rPr>
        <w:t>signs have abolished reality</w:t>
      </w:r>
      <w:r w:rsidRPr="00C8678B">
        <w:rPr>
          <w:rStyle w:val="StyleUnderline"/>
        </w:rPr>
        <w:t>, etc</w:t>
      </w:r>
      <w:r w:rsidRPr="00C8678B">
        <w:rPr>
          <w:sz w:val="16"/>
        </w:rPr>
        <w:t>.” (Ibid.: 227).</w:t>
      </w:r>
    </w:p>
    <w:p w14:paraId="45E18EFE" w14:textId="77777777" w:rsidR="00096457" w:rsidRPr="00C8678B" w:rsidRDefault="00096457" w:rsidP="00096457">
      <w:pPr>
        <w:rPr>
          <w:sz w:val="16"/>
        </w:rPr>
      </w:pPr>
      <w:r w:rsidRPr="00C8678B">
        <w:rPr>
          <w:sz w:val="16"/>
        </w:rPr>
        <w:t>Instead of this “realist version”, Baudrillard suggests that even his most prominent terms can be regarded as pataphysical attempts to seduce his readers through fictitious ideas, for example when he admits to having “put forward the idea of simulacrum, without really believing in it, even hoping that the real will refute it” (Baudrillard 1995: 101). Apparently he understands his thinking to be something like a playful simulacrum itself, for also theory can precede—and thereby seduce—reality: “</w:t>
      </w:r>
      <w:r w:rsidRPr="00C8678B">
        <w:rPr>
          <w:rStyle w:val="StyleUnderline"/>
        </w:rPr>
        <w:t xml:space="preserve">The theoretical ideal would be to set in place </w:t>
      </w:r>
      <w:r w:rsidRPr="00C8678B">
        <w:rPr>
          <w:rStyle w:val="Emphasis"/>
        </w:rPr>
        <w:t>propositions</w:t>
      </w:r>
      <w:r w:rsidRPr="00C8678B">
        <w:rPr>
          <w:rStyle w:val="StyleUnderline"/>
        </w:rPr>
        <w:t xml:space="preserve"> in such a way that they could be </w:t>
      </w:r>
      <w:r w:rsidRPr="00C8678B">
        <w:rPr>
          <w:rStyle w:val="Emphasis"/>
        </w:rPr>
        <w:t>disconfirmed by reality</w:t>
      </w:r>
      <w:r w:rsidRPr="00C8678B">
        <w:rPr>
          <w:rStyle w:val="StyleUnderline"/>
        </w:rPr>
        <w:t xml:space="preserve">, in such a way </w:t>
      </w:r>
      <w:r w:rsidRPr="00C8678B">
        <w:rPr>
          <w:rStyle w:val="Emphasis"/>
        </w:rPr>
        <w:t>that reality could</w:t>
      </w:r>
      <w:r w:rsidRPr="00C8678B">
        <w:rPr>
          <w:rStyle w:val="StyleUnderline"/>
        </w:rPr>
        <w:t xml:space="preserve"> only oppose them </w:t>
      </w:r>
      <w:r w:rsidRPr="00C8678B">
        <w:rPr>
          <w:rStyle w:val="Emphasis"/>
        </w:rPr>
        <w:t>violently</w:t>
      </w:r>
      <w:r w:rsidRPr="00C8678B">
        <w:rPr>
          <w:rStyle w:val="StyleUnderline"/>
        </w:rPr>
        <w:t xml:space="preserve">, and </w:t>
      </w:r>
      <w:r w:rsidRPr="00C8678B">
        <w:rPr>
          <w:rStyle w:val="Emphasis"/>
        </w:rPr>
        <w:t>thereby unmask itself</w:t>
      </w:r>
      <w:r w:rsidRPr="00C8678B">
        <w:rPr>
          <w:sz w:val="16"/>
        </w:rPr>
        <w:t xml:space="preserve">. </w:t>
      </w:r>
      <w:r w:rsidRPr="00C8678B">
        <w:rPr>
          <w:rStyle w:val="StyleUnderline"/>
        </w:rPr>
        <w:t xml:space="preserve">For reality is an illusion, and all thought must seek first of all to unmask it. To do that, it must itself advance </w:t>
      </w:r>
      <w:r w:rsidRPr="00C8678B">
        <w:rPr>
          <w:rStyle w:val="Emphasis"/>
        </w:rPr>
        <w:t>behind a mask</w:t>
      </w:r>
      <w:r w:rsidRPr="00C8678B">
        <w:rPr>
          <w:rStyle w:val="StyleUnderline"/>
        </w:rPr>
        <w:t xml:space="preserve"> and </w:t>
      </w:r>
      <w:r w:rsidRPr="00C8678B">
        <w:rPr>
          <w:rStyle w:val="Emphasis"/>
        </w:rPr>
        <w:t>constitute</w:t>
      </w:r>
      <w:r w:rsidRPr="00C8678B">
        <w:rPr>
          <w:rStyle w:val="StyleUnderline"/>
        </w:rPr>
        <w:t xml:space="preserve"> itself as a </w:t>
      </w:r>
      <w:r w:rsidRPr="00C8678B">
        <w:rPr>
          <w:rStyle w:val="Emphasis"/>
        </w:rPr>
        <w:t>decoy</w:t>
      </w:r>
      <w:r w:rsidRPr="00C8678B">
        <w:rPr>
          <w:rStyle w:val="StyleUnderline"/>
        </w:rPr>
        <w:t xml:space="preserve">, without </w:t>
      </w:r>
      <w:r w:rsidRPr="00C8678B">
        <w:rPr>
          <w:rStyle w:val="Emphasis"/>
        </w:rPr>
        <w:t>regard</w:t>
      </w:r>
      <w:r w:rsidRPr="00C8678B">
        <w:rPr>
          <w:rStyle w:val="StyleUnderline"/>
        </w:rPr>
        <w:t xml:space="preserve"> for its own truth. […] </w:t>
      </w:r>
      <w:r w:rsidRPr="009E64E5">
        <w:rPr>
          <w:rStyle w:val="Emphasis"/>
          <w:highlight w:val="green"/>
        </w:rPr>
        <w:t>Reality</w:t>
      </w:r>
      <w:r w:rsidRPr="009E64E5">
        <w:rPr>
          <w:rStyle w:val="StyleUnderline"/>
          <w:highlight w:val="green"/>
        </w:rPr>
        <w:t xml:space="preserve"> must be </w:t>
      </w:r>
      <w:r w:rsidRPr="009E64E5">
        <w:rPr>
          <w:rStyle w:val="Emphasis"/>
          <w:highlight w:val="green"/>
        </w:rPr>
        <w:t>caught in the trap</w:t>
      </w:r>
      <w:r w:rsidRPr="009E64E5">
        <w:rPr>
          <w:rStyle w:val="StyleUnderline"/>
          <w:highlight w:val="green"/>
        </w:rPr>
        <w:t xml:space="preserve">, we </w:t>
      </w:r>
      <w:r w:rsidRPr="009E64E5">
        <w:rPr>
          <w:rStyle w:val="Emphasis"/>
          <w:highlight w:val="green"/>
        </w:rPr>
        <w:t>must</w:t>
      </w:r>
      <w:r w:rsidRPr="009E64E5">
        <w:rPr>
          <w:rStyle w:val="StyleUnderline"/>
          <w:highlight w:val="green"/>
        </w:rPr>
        <w:t xml:space="preserve"> move </w:t>
      </w:r>
      <w:r w:rsidRPr="009E64E5">
        <w:rPr>
          <w:rStyle w:val="Emphasis"/>
          <w:highlight w:val="green"/>
        </w:rPr>
        <w:t>quicker than reality</w:t>
      </w:r>
      <w:r w:rsidRPr="009E64E5">
        <w:rPr>
          <w:rStyle w:val="StyleUnderline"/>
          <w:highlight w:val="green"/>
        </w:rPr>
        <w:t>”</w:t>
      </w:r>
      <w:r w:rsidRPr="00C8678B">
        <w:rPr>
          <w:sz w:val="16"/>
        </w:rPr>
        <w:t xml:space="preserve"> (ibid.: 99).</w:t>
      </w:r>
    </w:p>
    <w:p w14:paraId="7937838E" w14:textId="77777777" w:rsidR="00096457" w:rsidRPr="00C8678B" w:rsidRDefault="00096457" w:rsidP="00096457">
      <w:pPr>
        <w:rPr>
          <w:u w:val="single"/>
        </w:rPr>
      </w:pPr>
      <w:r w:rsidRPr="00C8678B">
        <w:rPr>
          <w:sz w:val="16"/>
        </w:rPr>
        <w:t xml:space="preserve">In this sense, </w:t>
      </w:r>
      <w:r w:rsidRPr="00C8678B">
        <w:rPr>
          <w:rStyle w:val="Emphasis"/>
        </w:rPr>
        <w:t>Baudrillard’s writing is “theory-fiction”</w:t>
      </w:r>
      <w:r w:rsidRPr="00C8678B">
        <w:rPr>
          <w:sz w:val="16"/>
        </w:rPr>
        <w:t xml:space="preserve"> (Baudrillard 1991c: 202) </w:t>
      </w:r>
      <w:r w:rsidRPr="00C8678B">
        <w:rPr>
          <w:rStyle w:val="StyleUnderline"/>
        </w:rPr>
        <w:t>rather than theory, as he borrows a term from Jean-François Lyotard</w:t>
      </w:r>
      <w:r w:rsidRPr="00C8678B">
        <w:rPr>
          <w:sz w:val="16"/>
        </w:rPr>
        <w:t xml:space="preserve"> (1979: 92 f., cp. Blask, 2002: 133).  </w:t>
      </w:r>
      <w:r w:rsidRPr="00C8678B">
        <w:rPr>
          <w:rStyle w:val="StyleUnderline"/>
        </w:rPr>
        <w:t>Like all ’Pataphysics, this notion of “theory-fiction” may be traced back to the surrealists and their “poetic anthropology”, as Dietmar Kamper</w:t>
      </w:r>
      <w:r w:rsidRPr="00C8678B">
        <w:rPr>
          <w:sz w:val="16"/>
        </w:rPr>
        <w:t xml:space="preserve"> (1981, my translation) </w:t>
      </w:r>
      <w:r w:rsidRPr="00C8678B">
        <w:rPr>
          <w:rStyle w:val="StyleUnderline"/>
        </w:rPr>
        <w:t>has called it.</w:t>
      </w:r>
      <w:r w:rsidRPr="00C8678B">
        <w:rPr>
          <w:sz w:val="16"/>
        </w:rPr>
        <w:t xml:space="preserve"> </w:t>
      </w:r>
      <w:r w:rsidRPr="00C8678B">
        <w:rPr>
          <w:rStyle w:val="StyleUnderline"/>
        </w:rPr>
        <w:t>Such an anthropology is “</w:t>
      </w:r>
      <w:r w:rsidRPr="009E64E5">
        <w:rPr>
          <w:rStyle w:val="StyleUnderline"/>
          <w:highlight w:val="green"/>
        </w:rPr>
        <w:t>poetic</w:t>
      </w:r>
      <w:r w:rsidRPr="00C8678B">
        <w:rPr>
          <w:rStyle w:val="StyleUnderline"/>
        </w:rPr>
        <w:t xml:space="preserve">” because it refers to the art of writing, but also because it </w:t>
      </w:r>
      <w:r w:rsidRPr="009E64E5">
        <w:rPr>
          <w:rStyle w:val="StyleUnderline"/>
          <w:highlight w:val="green"/>
        </w:rPr>
        <w:t>touches</w:t>
      </w:r>
      <w:r w:rsidRPr="00C8678B">
        <w:rPr>
          <w:rStyle w:val="StyleUnderline"/>
        </w:rPr>
        <w:t xml:space="preserve"> the original notion of “</w:t>
      </w:r>
      <w:r w:rsidRPr="009E64E5">
        <w:rPr>
          <w:rStyle w:val="StyleUnderline"/>
          <w:highlight w:val="green"/>
        </w:rPr>
        <w:t xml:space="preserve">poiesis”, </w:t>
      </w:r>
      <w:r w:rsidRPr="009E64E5">
        <w:rPr>
          <w:rStyle w:val="Emphasis"/>
          <w:highlight w:val="green"/>
        </w:rPr>
        <w:t>meaning to create something</w:t>
      </w:r>
      <w:r w:rsidRPr="00C8678B">
        <w:rPr>
          <w:rStyle w:val="StyleUnderline"/>
        </w:rPr>
        <w:t>. ‘</w:t>
      </w:r>
      <w:r w:rsidRPr="00C8678B">
        <w:rPr>
          <w:rStyle w:val="Emphasis"/>
        </w:rPr>
        <w:t>Poetic anthropology’</w:t>
      </w:r>
      <w:r w:rsidRPr="00C8678B">
        <w:rPr>
          <w:rStyle w:val="StyleUnderline"/>
        </w:rPr>
        <w:t xml:space="preserve"> does </w:t>
      </w:r>
      <w:r w:rsidRPr="00C8678B">
        <w:rPr>
          <w:rStyle w:val="Emphasis"/>
        </w:rPr>
        <w:t>not</w:t>
      </w:r>
      <w:r w:rsidRPr="00C8678B">
        <w:rPr>
          <w:rStyle w:val="StyleUnderline"/>
        </w:rPr>
        <w:t xml:space="preserve"> seek to </w:t>
      </w:r>
      <w:r w:rsidRPr="00C8678B">
        <w:rPr>
          <w:rStyle w:val="Emphasis"/>
        </w:rPr>
        <w:t>describe a reality</w:t>
      </w:r>
      <w:r w:rsidRPr="00C8678B">
        <w:rPr>
          <w:rStyle w:val="StyleUnderline"/>
        </w:rPr>
        <w:t xml:space="preserve"> that lies out </w:t>
      </w:r>
      <w:r w:rsidRPr="009E64E5">
        <w:rPr>
          <w:rStyle w:val="StyleUnderline"/>
        </w:rPr>
        <w:t xml:space="preserve">there, </w:t>
      </w:r>
      <w:r w:rsidRPr="009E64E5">
        <w:rPr>
          <w:rStyle w:val="Emphasis"/>
          <w:highlight w:val="green"/>
        </w:rPr>
        <w:t>instead it aims to autopoietically produce</w:t>
      </w:r>
      <w:r w:rsidRPr="009E64E5">
        <w:rPr>
          <w:rStyle w:val="StyleUnderline"/>
          <w:highlight w:val="green"/>
        </w:rPr>
        <w:t xml:space="preserve"> the </w:t>
      </w:r>
      <w:r w:rsidRPr="009E64E5">
        <w:rPr>
          <w:rStyle w:val="Emphasis"/>
          <w:highlight w:val="green"/>
        </w:rPr>
        <w:t>subject</w:t>
      </w:r>
      <w:r w:rsidRPr="009E64E5">
        <w:rPr>
          <w:rStyle w:val="StyleUnderline"/>
          <w:highlight w:val="green"/>
        </w:rPr>
        <w:t xml:space="preserve"> it </w:t>
      </w:r>
      <w:r w:rsidRPr="009E64E5">
        <w:rPr>
          <w:rStyle w:val="Emphasis"/>
          <w:highlight w:val="green"/>
        </w:rPr>
        <w:t>writes</w:t>
      </w:r>
      <w:r w:rsidRPr="009E64E5">
        <w:rPr>
          <w:rStyle w:val="StyleUnderline"/>
          <w:highlight w:val="green"/>
        </w:rPr>
        <w:t xml:space="preserve"> about </w:t>
      </w:r>
      <w:r w:rsidRPr="009E64E5">
        <w:rPr>
          <w:rStyle w:val="Emphasis"/>
          <w:highlight w:val="green"/>
        </w:rPr>
        <w:t>through its own act of description</w:t>
      </w:r>
      <w:r w:rsidRPr="009E64E5">
        <w:rPr>
          <w:rStyle w:val="StyleUnderline"/>
          <w:highlight w:val="green"/>
        </w:rPr>
        <w:t>.</w:t>
      </w:r>
    </w:p>
    <w:p w14:paraId="61BEE442" w14:textId="77777777" w:rsidR="00096457" w:rsidRPr="00C8678B" w:rsidRDefault="00096457" w:rsidP="00096457">
      <w:pPr>
        <w:rPr>
          <w:sz w:val="16"/>
        </w:rPr>
      </w:pPr>
      <w:r w:rsidRPr="00C8678B">
        <w:rPr>
          <w:rStyle w:val="Emphasis"/>
        </w:rPr>
        <w:t>Theory</w:t>
      </w:r>
      <w:r w:rsidRPr="00C8678B">
        <w:rPr>
          <w:sz w:val="16"/>
        </w:rPr>
        <w:t xml:space="preserve"> for Baudrillard </w:t>
      </w:r>
      <w:r w:rsidRPr="00C8678B">
        <w:rPr>
          <w:rStyle w:val="Emphasis"/>
        </w:rPr>
        <w:t>is a “paradoxical political intervention”</w:t>
      </w:r>
      <w:r w:rsidRPr="00C8678B">
        <w:rPr>
          <w:sz w:val="16"/>
        </w:rPr>
        <w:t xml:space="preserve"> (Zapf 2010: 241, my translation). Thinking itself has to become the ambiguous kind of “singularity” (Baudrillard 1995: 96) and “event” (ibid.: 104) that is eliminated from almost any other sphere of the system: “</w:t>
      </w:r>
      <w:r w:rsidRPr="009E64E5">
        <w:rPr>
          <w:rStyle w:val="Emphasis"/>
          <w:highlight w:val="green"/>
        </w:rPr>
        <w:t>Cipher, do not decipher. Work over the illusion</w:t>
      </w:r>
      <w:r w:rsidRPr="00C8678B">
        <w:rPr>
          <w:rStyle w:val="Emphasis"/>
        </w:rPr>
        <w:t xml:space="preserve">. Create illusion to create an event. </w:t>
      </w:r>
      <w:r w:rsidRPr="009E64E5">
        <w:rPr>
          <w:rStyle w:val="Emphasis"/>
          <w:highlight w:val="green"/>
        </w:rPr>
        <w:t>Make enigmatic what is clear</w:t>
      </w:r>
      <w:r w:rsidRPr="00C8678B">
        <w:rPr>
          <w:rStyle w:val="Emphasis"/>
        </w:rPr>
        <w:t xml:space="preserve">, render unintelligible what is only too intelligible, </w:t>
      </w:r>
      <w:r w:rsidRPr="009E64E5">
        <w:rPr>
          <w:rStyle w:val="Emphasis"/>
          <w:highlight w:val="green"/>
        </w:rPr>
        <w:t>make the event itself unreadable</w:t>
      </w:r>
      <w:r w:rsidRPr="00C8678B">
        <w:rPr>
          <w:sz w:val="16"/>
        </w:rPr>
        <w:t xml:space="preserve">. </w:t>
      </w:r>
      <w:r w:rsidRPr="00C8678B">
        <w:rPr>
          <w:rStyle w:val="Emphasis"/>
        </w:rPr>
        <w:t>Accentuate</w:t>
      </w:r>
      <w:r w:rsidRPr="00C8678B">
        <w:rPr>
          <w:rStyle w:val="StyleUnderline"/>
        </w:rPr>
        <w:t xml:space="preserve"> the </w:t>
      </w:r>
      <w:r w:rsidRPr="00C8678B">
        <w:rPr>
          <w:rStyle w:val="Emphasis"/>
        </w:rPr>
        <w:t>false transparency</w:t>
      </w:r>
      <w:r w:rsidRPr="00C8678B">
        <w:rPr>
          <w:rStyle w:val="StyleUnderline"/>
        </w:rPr>
        <w:t xml:space="preserve"> of the world to </w:t>
      </w:r>
      <w:r w:rsidRPr="009E64E5">
        <w:rPr>
          <w:rStyle w:val="StyleUnderline"/>
          <w:highlight w:val="green"/>
        </w:rPr>
        <w:t>spread</w:t>
      </w:r>
      <w:r w:rsidRPr="00C8678B">
        <w:rPr>
          <w:rStyle w:val="StyleUnderline"/>
        </w:rPr>
        <w:t xml:space="preserve"> a </w:t>
      </w:r>
      <w:r w:rsidRPr="009E64E5">
        <w:rPr>
          <w:rStyle w:val="Emphasis"/>
          <w:highlight w:val="green"/>
        </w:rPr>
        <w:t>terroristic confusion</w:t>
      </w:r>
      <w:r w:rsidRPr="00C8678B">
        <w:rPr>
          <w:rStyle w:val="StyleUnderline"/>
        </w:rPr>
        <w:t xml:space="preserve"> about it, or the </w:t>
      </w:r>
      <w:r w:rsidRPr="00C8678B">
        <w:rPr>
          <w:rStyle w:val="Emphasis"/>
        </w:rPr>
        <w:t>germs or viruses</w:t>
      </w:r>
      <w:r w:rsidRPr="00C8678B">
        <w:rPr>
          <w:rStyle w:val="StyleUnderline"/>
        </w:rPr>
        <w:t xml:space="preserve"> of a </w:t>
      </w:r>
      <w:r w:rsidRPr="00C8678B">
        <w:rPr>
          <w:rStyle w:val="Emphasis"/>
        </w:rPr>
        <w:t>radical illusion</w:t>
      </w:r>
      <w:r w:rsidRPr="00C8678B">
        <w:rPr>
          <w:rStyle w:val="StyleUnderline"/>
        </w:rPr>
        <w:t xml:space="preserve">—in other words, a </w:t>
      </w:r>
      <w:r w:rsidRPr="00C8678B">
        <w:rPr>
          <w:rStyle w:val="Emphasis"/>
        </w:rPr>
        <w:t>radical disillusioning of the real</w:t>
      </w:r>
      <w:r w:rsidRPr="00C8678B">
        <w:rPr>
          <w:sz w:val="16"/>
        </w:rPr>
        <w:t>.” (Ibid.: 104).</w:t>
      </w:r>
    </w:p>
    <w:p w14:paraId="7347939C" w14:textId="77777777" w:rsidR="00096457" w:rsidRPr="00C8678B" w:rsidRDefault="00096457" w:rsidP="00096457">
      <w:pPr>
        <w:rPr>
          <w:sz w:val="16"/>
        </w:rPr>
      </w:pPr>
      <w:r w:rsidRPr="00C8678B">
        <w:rPr>
          <w:sz w:val="16"/>
        </w:rPr>
        <w:t>Maybe this is the most unique aspect of Baudrillard’s thinking altogether. He is a thinker who tries to think the world different from what it actually is. He sees himself as something like a smuggler or drug dealer, pushing forbidden items on a “black market in thought” (Baudrillard 1999: 104), promoting “a clandestine trade in ideas, of all inadmissible ideas, of unassailable ideas, as the liquor trade had to be promoted in the 1930s” (Baudrillard 1995: 104 f.).</w:t>
      </w:r>
    </w:p>
    <w:p w14:paraId="1BF6CD7F" w14:textId="77777777" w:rsidR="00096457" w:rsidRPr="00C8678B" w:rsidRDefault="00096457" w:rsidP="00096457">
      <w:pPr>
        <w:rPr>
          <w:b/>
          <w:iCs/>
          <w:u w:val="single"/>
          <w:bdr w:val="single" w:sz="8" w:space="0" w:color="auto"/>
        </w:rPr>
      </w:pPr>
      <w:r w:rsidRPr="00C8678B">
        <w:rPr>
          <w:sz w:val="16"/>
        </w:rPr>
        <w:t xml:space="preserve">If Baudrillard is the drug dealer of sociology, what does this imply for his analysis of war and his reference to the principles of symbolic exchange and the duel form? If we want to believe Baudrillard that he is not interested in rehabilitating older wars, we should read his reference systematically rather than historically16 — there might have never been any historical war as glamorous and honorable as portrayed by Clausewitz anyway. Hence, the introduction of symbolic exchange and the duel principle into the analysis of war might be more like a strategy to introduce a different view of things into the common perception of war. It delivers the necessary contrast against which the aestheticized, whitewashed reality of the war can be scrutinized and deconstructed as not the only possible reality of war. </w:t>
      </w:r>
      <w:r w:rsidRPr="00C8678B">
        <w:rPr>
          <w:rStyle w:val="StyleUnderline"/>
        </w:rPr>
        <w:t xml:space="preserve">Only in the light of its radical other can the reality of war be denaturalized and revealed as a </w:t>
      </w:r>
      <w:r w:rsidRPr="00C8678B">
        <w:rPr>
          <w:rStyle w:val="Emphasis"/>
        </w:rPr>
        <w:t>self-display of power and hegemony.</w:t>
      </w:r>
    </w:p>
    <w:p w14:paraId="6636447F" w14:textId="77777777" w:rsidR="00096457" w:rsidRPr="00C8678B" w:rsidRDefault="00096457" w:rsidP="00096457">
      <w:pPr>
        <w:rPr>
          <w:b/>
          <w:iCs/>
          <w:u w:val="single"/>
          <w:bdr w:val="single" w:sz="8" w:space="0" w:color="auto"/>
        </w:rPr>
      </w:pPr>
      <w:r w:rsidRPr="00C8678B">
        <w:rPr>
          <w:sz w:val="16"/>
        </w:rPr>
        <w:t xml:space="preserve">In this regard, Baudrillard has always remained a critical thinker who seeks to intervene into reality instead of just observing it. To the same degree he is neither a cynic nor a fatalist, that is—a resigned thinker. On the contrary, in an interview on the 9/11 attacks on the World Trade Center he even aligns himself with the ideas of the Enlightenment: “Fatalism offers an unpalatable interpretation of the world, for it leads to resignation. I don’t resign myself, I want clarity, a lucid consciousness. When we know the rules of the game, then we can change them. In this respect, I am a man of the Enlightenment” (Baudrillard 2002b). There is one major difference, though, between Baudrillard and the classical Enlightenment: </w:t>
      </w:r>
      <w:r w:rsidRPr="00C8678B">
        <w:rPr>
          <w:rStyle w:val="StyleUnderline"/>
        </w:rPr>
        <w:t xml:space="preserve">He wishes for “clarity” and lucidity, </w:t>
      </w:r>
      <w:r w:rsidRPr="00C8678B">
        <w:rPr>
          <w:rStyle w:val="Emphasis"/>
        </w:rPr>
        <w:t>he wants to “know the rules of the game</w:t>
      </w:r>
      <w:r w:rsidRPr="00C8678B">
        <w:rPr>
          <w:rStyle w:val="StyleUnderline"/>
        </w:rPr>
        <w:t xml:space="preserve">”, but </w:t>
      </w:r>
      <w:r w:rsidRPr="00C8678B">
        <w:rPr>
          <w:rStyle w:val="Emphasis"/>
        </w:rPr>
        <w:t>he does not seek the truth</w:t>
      </w:r>
      <w:r w:rsidRPr="00C8678B">
        <w:rPr>
          <w:rStyle w:val="StyleUnderline"/>
        </w:rPr>
        <w:t>; he wants to “</w:t>
      </w:r>
      <w:r w:rsidRPr="00C8678B">
        <w:rPr>
          <w:rStyle w:val="Emphasis"/>
        </w:rPr>
        <w:t>change” the rules of the game by diverting the game from its truth.</w:t>
      </w:r>
    </w:p>
    <w:p w14:paraId="4AEEA14A" w14:textId="77777777" w:rsidR="00096457" w:rsidRPr="00C8678B" w:rsidRDefault="00096457" w:rsidP="00096457">
      <w:pPr>
        <w:rPr>
          <w:sz w:val="16"/>
        </w:rPr>
      </w:pPr>
      <w:r w:rsidRPr="00C8678B">
        <w:rPr>
          <w:sz w:val="16"/>
        </w:rPr>
        <w:t>It does not seem to matter so much to Baudrillard if his instance of contrast—symbolic exchange and the duel principle—is more fictitious or real, illusionary or true; most possibly it has something of both sides, being undecidable like a simulacrum in the strongest sense. When Baudrillard writes about the Gulf War, he creates an odd mixture of lucid observations on the one hand and theoretical seductions on the other. If there could ever be something like ‘war studies’ in the spirit of Baudrillard, they would have to dare not to eliminate this undecidability, otherwise they would lose the spirit.</w:t>
      </w:r>
    </w:p>
    <w:p w14:paraId="3FAE75F7" w14:textId="77777777" w:rsidR="00096457" w:rsidRPr="00C8678B" w:rsidRDefault="00096457" w:rsidP="00096457">
      <w:pPr>
        <w:rPr>
          <w:rStyle w:val="Emphasis"/>
        </w:rPr>
      </w:pPr>
      <w:r w:rsidRPr="00C8678B">
        <w:rPr>
          <w:rStyle w:val="StyleUnderline"/>
        </w:rPr>
        <w:t>What matters the most for Baudrillard is the effort to break open the uniform process of reality production and shatter its seeming self-evidence into pieces</w:t>
      </w:r>
      <w:r w:rsidRPr="00C8678B">
        <w:rPr>
          <w:sz w:val="16"/>
        </w:rPr>
        <w:t>. Theory according to Baudrillard is an attempt to reverse our view of the world—</w:t>
      </w:r>
      <w:r w:rsidRPr="00C8678B">
        <w:rPr>
          <w:rStyle w:val="StyleUnderline"/>
        </w:rPr>
        <w:t>shifting our perspective by introducing something new and unsettling into the order of things</w:t>
      </w:r>
      <w:r w:rsidRPr="00C8678B">
        <w:rPr>
          <w:sz w:val="16"/>
        </w:rPr>
        <w:t xml:space="preserve">. </w:t>
      </w:r>
      <w:r w:rsidRPr="009E64E5">
        <w:rPr>
          <w:rStyle w:val="Emphasis"/>
          <w:highlight w:val="green"/>
        </w:rPr>
        <w:t>What seemed natural</w:t>
      </w:r>
      <w:r w:rsidRPr="00C8678B">
        <w:rPr>
          <w:rStyle w:val="Emphasis"/>
        </w:rPr>
        <w:t xml:space="preserve"> before, now </w:t>
      </w:r>
      <w:r w:rsidRPr="009E64E5">
        <w:rPr>
          <w:rStyle w:val="Emphasis"/>
          <w:highlight w:val="green"/>
        </w:rPr>
        <w:t>starts to look artificial</w:t>
      </w:r>
      <w:r w:rsidRPr="00C8678B">
        <w:rPr>
          <w:sz w:val="16"/>
        </w:rPr>
        <w:t xml:space="preserve">; </w:t>
      </w:r>
      <w:r w:rsidRPr="00C8678B">
        <w:rPr>
          <w:rStyle w:val="StyleUnderline"/>
        </w:rPr>
        <w:t>what presented itself as a glorious triumph suddenly appears stale;</w:t>
      </w:r>
      <w:r w:rsidRPr="00C8678B">
        <w:rPr>
          <w:sz w:val="16"/>
        </w:rPr>
        <w:t xml:space="preserve"> </w:t>
      </w:r>
      <w:r w:rsidRPr="009E64E5">
        <w:rPr>
          <w:rStyle w:val="Emphasis"/>
          <w:highlight w:val="green"/>
        </w:rPr>
        <w:t>what was evident becomes shady</w:t>
      </w:r>
      <w:r w:rsidRPr="00C8678B">
        <w:rPr>
          <w:sz w:val="16"/>
        </w:rPr>
        <w:t xml:space="preserve">. </w:t>
      </w:r>
      <w:r w:rsidRPr="00C8678B">
        <w:rPr>
          <w:rStyle w:val="StyleUnderline"/>
        </w:rPr>
        <w:t xml:space="preserve">Baudrillard’s theories are like evil ghosts: </w:t>
      </w:r>
      <w:r w:rsidRPr="009E64E5">
        <w:rPr>
          <w:rStyle w:val="Emphasis"/>
          <w:highlight w:val="green"/>
        </w:rPr>
        <w:t>They haunt reality by staging its excluded other</w:t>
      </w:r>
      <w:r w:rsidRPr="00C8678B">
        <w:rPr>
          <w:rStyle w:val="StyleUnderline"/>
        </w:rPr>
        <w:t xml:space="preserve">—no matter if this other </w:t>
      </w:r>
      <w:r w:rsidRPr="00C8678B">
        <w:rPr>
          <w:rStyle w:val="Emphasis"/>
        </w:rPr>
        <w:t>really exists or if it has to be feigned.</w:t>
      </w:r>
    </w:p>
    <w:p w14:paraId="22F055A8" w14:textId="77777777" w:rsidR="00096457" w:rsidRPr="00136594" w:rsidRDefault="00096457" w:rsidP="00096457">
      <w:pPr>
        <w:pStyle w:val="Heading4"/>
      </w:pPr>
      <w:r>
        <w:t xml:space="preserve">The rule of technical systems points towards </w:t>
      </w:r>
      <w:r>
        <w:rPr>
          <w:u w:val="single"/>
        </w:rPr>
        <w:t>entropy</w:t>
      </w:r>
      <w:r>
        <w:t xml:space="preserve"> --- the </w:t>
      </w:r>
      <w:r>
        <w:rPr>
          <w:u w:val="single"/>
        </w:rPr>
        <w:t>cybernetic system</w:t>
      </w:r>
      <w:r>
        <w:t xml:space="preserve"> ushers in </w:t>
      </w:r>
      <w:r>
        <w:rPr>
          <w:u w:val="single"/>
        </w:rPr>
        <w:t>complete collapse</w:t>
      </w:r>
      <w:r>
        <w:t xml:space="preserve"> towards </w:t>
      </w:r>
      <w:r>
        <w:rPr>
          <w:u w:val="single"/>
        </w:rPr>
        <w:t>human extinction</w:t>
      </w:r>
      <w:r>
        <w:t xml:space="preserve">. </w:t>
      </w:r>
    </w:p>
    <w:p w14:paraId="7912C819" w14:textId="77777777" w:rsidR="00096457" w:rsidRPr="00717707" w:rsidRDefault="00096457" w:rsidP="00096457">
      <w:r>
        <w:rPr>
          <w:rStyle w:val="Style13ptBold"/>
        </w:rPr>
        <w:t xml:space="preserve">Featherstone, 17 </w:t>
      </w:r>
      <w:r>
        <w:t>[Mark Featherstone Senior Lecturer in Sociology at Keele University. “Planet Utopia: Utopia, Dystopia, and Globalisation,” February 17, 2017]//Townes</w:t>
      </w:r>
    </w:p>
    <w:p w14:paraId="60935E84" w14:textId="77777777" w:rsidR="00096457" w:rsidRPr="002168F3" w:rsidRDefault="00096457" w:rsidP="00096457">
      <w:pPr>
        <w:rPr>
          <w:rStyle w:val="Emphasis"/>
        </w:rPr>
      </w:pPr>
      <w:r w:rsidRPr="002168F3">
        <w:rPr>
          <w:sz w:val="16"/>
        </w:rPr>
        <w:t xml:space="preserve">This is exactly what Baudrillard (2012) means when he writes of ecstatic communication, which communicates nothing but the fact of communication itself, and Serres (1983) reflects upon when he explains that all </w:t>
      </w:r>
      <w:r w:rsidRPr="002168F3">
        <w:rPr>
          <w:rStyle w:val="Emphasis"/>
          <w:highlight w:val="green"/>
        </w:rPr>
        <w:t>technical systems</w:t>
      </w:r>
      <w:r w:rsidRPr="002168F3">
        <w:rPr>
          <w:sz w:val="16"/>
          <w:highlight w:val="green"/>
        </w:rPr>
        <w:t xml:space="preserve"> </w:t>
      </w:r>
      <w:r w:rsidRPr="002168F3">
        <w:rPr>
          <w:rStyle w:val="StyleUnderline"/>
          <w:highlight w:val="green"/>
        </w:rPr>
        <w:t xml:space="preserve">point towards </w:t>
      </w:r>
      <w:r w:rsidRPr="002168F3">
        <w:rPr>
          <w:rStyle w:val="Emphasis"/>
          <w:highlight w:val="green"/>
        </w:rPr>
        <w:t>entropy</w:t>
      </w:r>
      <w:r w:rsidRPr="002168F3">
        <w:rPr>
          <w:sz w:val="16"/>
        </w:rPr>
        <w:t xml:space="preserve">, noise, and the black depths of the universe. What this means is that the absolute security of the market, the realisation of Platonic form in the financial utopia that led Ben Bernanke and others to speak of the great moderation, is also Badiou’s (2006) void, the black screen, the moment the numbers no longer seem to add up or make sense. For mathematician Benoit Mandelbrot (2004) the connection between these two moments, </w:t>
      </w:r>
      <w:r w:rsidRPr="002168F3">
        <w:rPr>
          <w:rStyle w:val="Emphasis"/>
          <w:highlight w:val="green"/>
        </w:rPr>
        <w:t>the point of total securitisation</w:t>
      </w:r>
      <w:r w:rsidRPr="002168F3">
        <w:rPr>
          <w:sz w:val="16"/>
        </w:rPr>
        <w:t xml:space="preserve"> and the black screen of nonsense, </w:t>
      </w:r>
      <w:r w:rsidRPr="002168F3">
        <w:rPr>
          <w:rStyle w:val="StyleUnderline"/>
          <w:highlight w:val="green"/>
        </w:rPr>
        <w:t>runs through</w:t>
      </w:r>
      <w:r w:rsidRPr="00894111">
        <w:rPr>
          <w:rStyle w:val="StyleUnderline"/>
        </w:rPr>
        <w:t xml:space="preserve"> the</w:t>
      </w:r>
      <w:r w:rsidRPr="002168F3">
        <w:rPr>
          <w:sz w:val="16"/>
        </w:rPr>
        <w:t xml:space="preserve"> </w:t>
      </w:r>
      <w:r w:rsidRPr="00894111">
        <w:rPr>
          <w:rStyle w:val="Emphasis"/>
        </w:rPr>
        <w:t>accumulation of an endless number of small events</w:t>
      </w:r>
      <w:r w:rsidRPr="002168F3">
        <w:rPr>
          <w:sz w:val="16"/>
        </w:rPr>
        <w:t xml:space="preserve"> that come together </w:t>
      </w:r>
      <w:r w:rsidRPr="00894111">
        <w:rPr>
          <w:rStyle w:val="StyleUnderline"/>
        </w:rPr>
        <w:t xml:space="preserve">to create a </w:t>
      </w:r>
      <w:r w:rsidRPr="002168F3">
        <w:rPr>
          <w:rStyle w:val="Emphasis"/>
          <w:highlight w:val="green"/>
        </w:rPr>
        <w:t>systemic tipping point</w:t>
      </w:r>
      <w:r w:rsidRPr="002168F3">
        <w:rPr>
          <w:sz w:val="16"/>
        </w:rPr>
        <w:t xml:space="preserve">. In his view these small deviations occur because the logic of financial </w:t>
      </w:r>
      <w:r w:rsidRPr="00AA3706">
        <w:rPr>
          <w:rStyle w:val="Emphasis"/>
          <w:highlight w:val="green"/>
        </w:rPr>
        <w:t>securitisation is fundamentally flawed</w:t>
      </w:r>
      <w:r w:rsidRPr="002168F3">
        <w:rPr>
          <w:sz w:val="16"/>
        </w:rPr>
        <w:t xml:space="preserve">. In his work on the unpredictability of markets he asks, for example, what happens when the trade in derivatives and options starts to feed back into the valuation of stocks and shares to such an extent that price becomes absolutely distorted? What happens when it becomes clear that probability is incapable of predicting the future because it is based on calculations premised on the fantasy that what has happened in the past will continue to happen in the future? Thus Mandelbrot’s (2004) point is that probability theory is ineffective in a highly complex system because </w:t>
      </w:r>
      <w:r w:rsidRPr="00AA3706">
        <w:rPr>
          <w:rStyle w:val="Emphasis"/>
          <w:highlight w:val="green"/>
        </w:rPr>
        <w:t>there are too many variables</w:t>
      </w:r>
      <w:r w:rsidRPr="002168F3">
        <w:rPr>
          <w:sz w:val="16"/>
        </w:rPr>
        <w:t xml:space="preserve"> and too many interactions to be able to base prediction about the future in an assessment of the past. In this way his fractal theory, which he names in reference to the Greek fractus that means ‘to break’, presents a picture of systemic uncertainty, unpredictability, and potential </w:t>
      </w:r>
      <w:r w:rsidRPr="002168F3">
        <w:rPr>
          <w:rStyle w:val="Emphasis"/>
          <w:highlight w:val="green"/>
        </w:rPr>
        <w:t>collapse</w:t>
      </w:r>
      <w:r w:rsidRPr="002168F3">
        <w:rPr>
          <w:sz w:val="16"/>
        </w:rPr>
        <w:t xml:space="preserve"> that </w:t>
      </w:r>
      <w:r w:rsidRPr="002168F3">
        <w:rPr>
          <w:rStyle w:val="StyleUnderline"/>
          <w:highlight w:val="green"/>
        </w:rPr>
        <w:t>contradicts</w:t>
      </w:r>
      <w:r w:rsidRPr="002168F3">
        <w:rPr>
          <w:sz w:val="16"/>
        </w:rPr>
        <w:t xml:space="preserve"> the standard </w:t>
      </w:r>
      <w:r w:rsidRPr="002168F3">
        <w:rPr>
          <w:rStyle w:val="Emphasis"/>
        </w:rPr>
        <w:t xml:space="preserve">picture of </w:t>
      </w:r>
      <w:r w:rsidRPr="002168F3">
        <w:rPr>
          <w:rStyle w:val="Emphasis"/>
          <w:highlight w:val="green"/>
        </w:rPr>
        <w:t>cybernetic economy</w:t>
      </w:r>
      <w:r w:rsidRPr="002168F3">
        <w:rPr>
          <w:sz w:val="16"/>
          <w:highlight w:val="green"/>
        </w:rPr>
        <w:t xml:space="preserve"> </w:t>
      </w:r>
      <w:r w:rsidRPr="002168F3">
        <w:rPr>
          <w:rStyle w:val="StyleUnderline"/>
          <w:highlight w:val="green"/>
        </w:rPr>
        <w:t>where</w:t>
      </w:r>
      <w:r w:rsidRPr="002168F3">
        <w:rPr>
          <w:sz w:val="16"/>
          <w:highlight w:val="green"/>
        </w:rPr>
        <w:t xml:space="preserve"> </w:t>
      </w:r>
      <w:r w:rsidRPr="002168F3">
        <w:rPr>
          <w:rStyle w:val="Emphasis"/>
          <w:highlight w:val="green"/>
        </w:rPr>
        <w:t>calculation</w:t>
      </w:r>
      <w:r w:rsidRPr="002168F3">
        <w:rPr>
          <w:rStyle w:val="Emphasis"/>
        </w:rPr>
        <w:t xml:space="preserve"> and the ability to hedge against fluctuation </w:t>
      </w:r>
      <w:r w:rsidRPr="002168F3">
        <w:rPr>
          <w:rStyle w:val="Emphasis"/>
          <w:highlight w:val="green"/>
        </w:rPr>
        <w:t>enables</w:t>
      </w:r>
      <w:r w:rsidRPr="002168F3">
        <w:rPr>
          <w:rStyle w:val="Emphasis"/>
        </w:rPr>
        <w:t xml:space="preserve"> the maintenance of </w:t>
      </w:r>
      <w:r w:rsidRPr="002168F3">
        <w:rPr>
          <w:rStyle w:val="Emphasis"/>
          <w:highlight w:val="green"/>
        </w:rPr>
        <w:t>stability</w:t>
      </w:r>
      <w:r w:rsidRPr="002168F3">
        <w:rPr>
          <w:rStyle w:val="Emphasis"/>
        </w:rPr>
        <w:t xml:space="preserve"> and order.</w:t>
      </w:r>
    </w:p>
    <w:p w14:paraId="109DDC7A" w14:textId="77777777" w:rsidR="00096457" w:rsidRPr="002168F3" w:rsidRDefault="00096457" w:rsidP="00096457">
      <w:pPr>
        <w:rPr>
          <w:rStyle w:val="Emphasis"/>
        </w:rPr>
      </w:pPr>
      <w:r w:rsidRPr="002168F3">
        <w:rPr>
          <w:sz w:val="16"/>
        </w:rPr>
        <w:t xml:space="preserve">By contrast to this </w:t>
      </w:r>
      <w:r w:rsidRPr="002168F3">
        <w:rPr>
          <w:rStyle w:val="Emphasis"/>
        </w:rPr>
        <w:t>utopian image</w:t>
      </w:r>
      <w:r w:rsidRPr="002168F3">
        <w:rPr>
          <w:sz w:val="16"/>
        </w:rPr>
        <w:t xml:space="preserve"> </w:t>
      </w:r>
      <w:r w:rsidRPr="002168F3">
        <w:rPr>
          <w:rStyle w:val="StyleUnderline"/>
        </w:rPr>
        <w:t>of the</w:t>
      </w:r>
      <w:r w:rsidRPr="002168F3">
        <w:rPr>
          <w:sz w:val="16"/>
        </w:rPr>
        <w:t xml:space="preserve"> </w:t>
      </w:r>
      <w:r w:rsidRPr="002168F3">
        <w:rPr>
          <w:rStyle w:val="Emphasis"/>
        </w:rPr>
        <w:t>stable economy</w:t>
      </w:r>
      <w:r w:rsidRPr="002168F3">
        <w:rPr>
          <w:sz w:val="16"/>
        </w:rPr>
        <w:t xml:space="preserve"> </w:t>
      </w:r>
      <w:r w:rsidRPr="002168F3">
        <w:rPr>
          <w:rStyle w:val="StyleUnderline"/>
        </w:rPr>
        <w:t>that makes money and never breaks down</w:t>
      </w:r>
      <w:r w:rsidRPr="002168F3">
        <w:rPr>
          <w:sz w:val="16"/>
        </w:rPr>
        <w:t xml:space="preserve">, Mandelbrot (2004) argues that the global financial system is like any other complex system— it is organised around roughness that it is not possible to smooth out in the long run simply because it is rough in itself. What this means is that in contrast to the utopian capitalists, from Smith (1982, 1999) through Hayek (2012) to Friedman (2002), who take instability in microscopic cases because they believe this turbulence will eventually smooth out in the expansion of economic activity across space and time, Mandelbrot (2004) suggests that this never happens because roughness is a systemic property that stretches from the micro through to the macroscopic and cosmological view. In other words, </w:t>
      </w:r>
      <w:r w:rsidRPr="002168F3">
        <w:rPr>
          <w:rStyle w:val="StyleUnderline"/>
        </w:rPr>
        <w:t>the economy is</w:t>
      </w:r>
      <w:r w:rsidRPr="002168F3">
        <w:rPr>
          <w:sz w:val="16"/>
        </w:rPr>
        <w:t xml:space="preserve">, like every other complex system, </w:t>
      </w:r>
      <w:r w:rsidRPr="002168F3">
        <w:rPr>
          <w:rStyle w:val="StyleUnderline"/>
        </w:rPr>
        <w:t>rough and turbulent</w:t>
      </w:r>
      <w:r w:rsidRPr="002168F3">
        <w:rPr>
          <w:sz w:val="16"/>
        </w:rPr>
        <w:t xml:space="preserve">, and the idea of stability in the long run is a fantasy premised on a belief in the future that will eventually see instability even out towards some kind of equilibrium. In order to illustrate his thesis, Mandelbrot (2004) explains the condition of the global economy through the metaphor of the three states of matter— solids, liquids, and gases— and says that the complexity of the contemporary economy means that its properties are comparable to those of gases, where molecular organisation is highly unpredictable. Beyond Bauman’s (2000) vision of liquid modernity, then, Mandelbrot’s (2004) global economy is gaseous in the sense that its movements are uncertain and resistant to management over the long term. This is why, for Mandelbrot, </w:t>
      </w:r>
      <w:r w:rsidRPr="002168F3">
        <w:rPr>
          <w:rStyle w:val="StyleUnderline"/>
        </w:rPr>
        <w:t>the foundations of financial theory are fantastical</w:t>
      </w:r>
      <w:r w:rsidRPr="002168F3">
        <w:rPr>
          <w:sz w:val="16"/>
        </w:rPr>
        <w:t xml:space="preserve">. For example, he explains that Fama’s EMH cannot rely on the idea of the absolute transparency and universality of information to structure price, because it is impossible for information to possess the clarity </w:t>
      </w:r>
      <w:r w:rsidRPr="002168F3">
        <w:rPr>
          <w:rStyle w:val="StyleUnderline"/>
          <w:highlight w:val="green"/>
        </w:rPr>
        <w:t>the</w:t>
      </w:r>
      <w:r w:rsidRPr="002168F3">
        <w:rPr>
          <w:rStyle w:val="StyleUnderline"/>
        </w:rPr>
        <w:t xml:space="preserve"> efficient </w:t>
      </w:r>
      <w:r w:rsidRPr="002168F3">
        <w:rPr>
          <w:rStyle w:val="Emphasis"/>
          <w:highlight w:val="green"/>
        </w:rPr>
        <w:t>market theory</w:t>
      </w:r>
      <w:r w:rsidRPr="002168F3">
        <w:rPr>
          <w:sz w:val="16"/>
          <w:highlight w:val="green"/>
        </w:rPr>
        <w:t xml:space="preserve"> </w:t>
      </w:r>
      <w:r w:rsidRPr="002168F3">
        <w:rPr>
          <w:rStyle w:val="StyleUnderline"/>
          <w:highlight w:val="green"/>
        </w:rPr>
        <w:t>requires</w:t>
      </w:r>
      <w:r w:rsidRPr="002168F3">
        <w:rPr>
          <w:sz w:val="16"/>
        </w:rPr>
        <w:t xml:space="preserve"> when there are so many </w:t>
      </w:r>
      <w:r w:rsidRPr="002168F3">
        <w:rPr>
          <w:rStyle w:val="StyleUnderline"/>
        </w:rPr>
        <w:t>variables on the</w:t>
      </w:r>
      <w:r w:rsidRPr="002168F3">
        <w:rPr>
          <w:sz w:val="16"/>
        </w:rPr>
        <w:t xml:space="preserve"> </w:t>
      </w:r>
      <w:r w:rsidRPr="002168F3">
        <w:rPr>
          <w:rStyle w:val="Emphasis"/>
        </w:rPr>
        <w:t>table</w:t>
      </w:r>
      <w:r w:rsidRPr="002168F3">
        <w:rPr>
          <w:sz w:val="16"/>
        </w:rPr>
        <w:t xml:space="preserve"> </w:t>
      </w:r>
      <w:r w:rsidRPr="002168F3">
        <w:rPr>
          <w:rStyle w:val="StyleUnderline"/>
        </w:rPr>
        <w:t xml:space="preserve">and </w:t>
      </w:r>
      <w:r w:rsidRPr="002168F3">
        <w:rPr>
          <w:rStyle w:val="StyleUnderline"/>
          <w:highlight w:val="green"/>
        </w:rPr>
        <w:t>these</w:t>
      </w:r>
      <w:r w:rsidRPr="002168F3">
        <w:rPr>
          <w:sz w:val="16"/>
          <w:highlight w:val="green"/>
        </w:rPr>
        <w:t xml:space="preserve"> </w:t>
      </w:r>
      <w:r w:rsidRPr="002168F3">
        <w:rPr>
          <w:rStyle w:val="Emphasis"/>
          <w:highlight w:val="green"/>
        </w:rPr>
        <w:t>expand</w:t>
      </w:r>
      <w:r w:rsidRPr="002168F3">
        <w:rPr>
          <w:sz w:val="16"/>
          <w:highlight w:val="green"/>
        </w:rPr>
        <w:t xml:space="preserve"> </w:t>
      </w:r>
      <w:r w:rsidRPr="002168F3">
        <w:rPr>
          <w:rStyle w:val="StyleUnderline"/>
          <w:highlight w:val="green"/>
        </w:rPr>
        <w:t>through</w:t>
      </w:r>
      <w:r w:rsidRPr="002168F3">
        <w:rPr>
          <w:rStyle w:val="StyleUnderline"/>
        </w:rPr>
        <w:t xml:space="preserve"> endless </w:t>
      </w:r>
      <w:r w:rsidRPr="002168F3">
        <w:rPr>
          <w:rStyle w:val="Emphasis"/>
          <w:highlight w:val="green"/>
        </w:rPr>
        <w:t>global interactions</w:t>
      </w:r>
      <w:r w:rsidRPr="002168F3">
        <w:rPr>
          <w:rStyle w:val="StyleUnderline"/>
        </w:rPr>
        <w:t xml:space="preserve"> across space and over </w:t>
      </w:r>
      <w:r w:rsidRPr="002168F3">
        <w:rPr>
          <w:rStyle w:val="Emphasis"/>
        </w:rPr>
        <w:t>the course of time.</w:t>
      </w:r>
    </w:p>
    <w:p w14:paraId="131FE4BA" w14:textId="77777777" w:rsidR="00096457" w:rsidRPr="002168F3" w:rsidRDefault="00096457" w:rsidP="00096457">
      <w:pPr>
        <w:rPr>
          <w:rStyle w:val="StyleUnderline"/>
        </w:rPr>
      </w:pPr>
      <w:r w:rsidRPr="002168F3">
        <w:rPr>
          <w:sz w:val="16"/>
        </w:rPr>
        <w:t xml:space="preserve">Given the speed of global processes, which is, of course, </w:t>
      </w:r>
      <w:r w:rsidRPr="002168F3">
        <w:rPr>
          <w:rStyle w:val="StyleUnderline"/>
        </w:rPr>
        <w:t>driven by</w:t>
      </w:r>
      <w:r w:rsidRPr="002168F3">
        <w:rPr>
          <w:sz w:val="16"/>
        </w:rPr>
        <w:t xml:space="preserve"> </w:t>
      </w:r>
      <w:r w:rsidRPr="002168F3">
        <w:rPr>
          <w:rStyle w:val="Emphasis"/>
          <w:highlight w:val="green"/>
        </w:rPr>
        <w:t>cybernetic innovation</w:t>
      </w:r>
      <w:r w:rsidRPr="002168F3">
        <w:rPr>
          <w:sz w:val="16"/>
          <w:highlight w:val="green"/>
        </w:rPr>
        <w:t xml:space="preserve"> </w:t>
      </w:r>
      <w:r w:rsidRPr="002168F3">
        <w:rPr>
          <w:rStyle w:val="StyleUnderline"/>
          <w:highlight w:val="green"/>
        </w:rPr>
        <w:t>and</w:t>
      </w:r>
      <w:r w:rsidRPr="002168F3">
        <w:rPr>
          <w:sz w:val="16"/>
        </w:rPr>
        <w:t xml:space="preserve"> the </w:t>
      </w:r>
      <w:r w:rsidRPr="002168F3">
        <w:rPr>
          <w:rStyle w:val="Emphasis"/>
          <w:highlight w:val="green"/>
        </w:rPr>
        <w:t>expansion of computational power</w:t>
      </w:r>
      <w:r w:rsidRPr="002168F3">
        <w:rPr>
          <w:sz w:val="16"/>
        </w:rPr>
        <w:t xml:space="preserve">, </w:t>
      </w:r>
      <w:r w:rsidRPr="002168F3">
        <w:rPr>
          <w:rStyle w:val="StyleUnderline"/>
        </w:rPr>
        <w:t>it is clear that it is</w:t>
      </w:r>
      <w:r w:rsidRPr="002168F3">
        <w:rPr>
          <w:sz w:val="16"/>
        </w:rPr>
        <w:t xml:space="preserve"> more or less </w:t>
      </w:r>
      <w:r w:rsidRPr="002168F3">
        <w:rPr>
          <w:rStyle w:val="StyleUnderline"/>
        </w:rPr>
        <w:t xml:space="preserve">impossible to imagine </w:t>
      </w:r>
      <w:r w:rsidRPr="002168F3">
        <w:rPr>
          <w:rStyle w:val="Emphasis"/>
        </w:rPr>
        <w:t>transparent</w:t>
      </w:r>
      <w:r w:rsidRPr="002168F3">
        <w:rPr>
          <w:sz w:val="16"/>
        </w:rPr>
        <w:t xml:space="preserve"> </w:t>
      </w:r>
      <w:r w:rsidRPr="002168F3">
        <w:rPr>
          <w:rStyle w:val="StyleUnderline"/>
        </w:rPr>
        <w:t>and</w:t>
      </w:r>
      <w:r w:rsidRPr="002168F3">
        <w:rPr>
          <w:sz w:val="16"/>
        </w:rPr>
        <w:t xml:space="preserve"> </w:t>
      </w:r>
      <w:r w:rsidRPr="002168F3">
        <w:rPr>
          <w:rStyle w:val="Emphasis"/>
        </w:rPr>
        <w:t>universal information</w:t>
      </w:r>
      <w:r w:rsidRPr="002168F3">
        <w:rPr>
          <w:sz w:val="16"/>
        </w:rPr>
        <w:t xml:space="preserve"> and that the very technologies that made the late capitalist utopia possible have now begun to undermine its integrity. At this point we enter the space of what the late Ulrich Beck (1992) writes about in terms of global risk, Paul Virilio (2007) explores through the idea of the integral accident, and Ian Goldin and Mike Mariathasan (2014) examine in their work on the butterfly defect, which plays on Edward Lorenz’ chaos theory and the madness of hyper- connected, complex, nonlinear systems. What Beck (1992) and Virilio (2007) show in their respective works is that </w:t>
      </w:r>
      <w:r w:rsidRPr="002168F3">
        <w:rPr>
          <w:rStyle w:val="StyleUnderline"/>
        </w:rPr>
        <w:t xml:space="preserve">the management of the inherent instability of </w:t>
      </w:r>
      <w:r w:rsidRPr="002168F3">
        <w:rPr>
          <w:rStyle w:val="StyleUnderline"/>
          <w:highlight w:val="green"/>
        </w:rPr>
        <w:t xml:space="preserve">the </w:t>
      </w:r>
      <w:r w:rsidRPr="002168F3">
        <w:rPr>
          <w:rStyle w:val="Emphasis"/>
          <w:highlight w:val="green"/>
        </w:rPr>
        <w:t>complex global machine</w:t>
      </w:r>
      <w:r w:rsidRPr="002168F3">
        <w:rPr>
          <w:rStyle w:val="StyleUnderline"/>
        </w:rPr>
        <w:t xml:space="preserve"> has led to a kind of </w:t>
      </w:r>
      <w:r w:rsidRPr="002168F3">
        <w:rPr>
          <w:rStyle w:val="Emphasis"/>
        </w:rPr>
        <w:t>arms race organised</w:t>
      </w:r>
      <w:r w:rsidRPr="002168F3">
        <w:rPr>
          <w:rStyle w:val="StyleUnderline"/>
        </w:rPr>
        <w:t xml:space="preserve"> around the need to </w:t>
      </w:r>
      <w:r w:rsidRPr="002168F3">
        <w:rPr>
          <w:rStyle w:val="Emphasis"/>
          <w:highlight w:val="green"/>
        </w:rPr>
        <w:t>defend</w:t>
      </w:r>
      <w:r w:rsidRPr="002168F3">
        <w:rPr>
          <w:rStyle w:val="StyleUnderline"/>
        </w:rPr>
        <w:t xml:space="preserve"> the </w:t>
      </w:r>
      <w:r w:rsidRPr="002168F3">
        <w:rPr>
          <w:rStyle w:val="Emphasis"/>
          <w:highlight w:val="green"/>
        </w:rPr>
        <w:t>integrity of the system</w:t>
      </w:r>
      <w:r w:rsidRPr="002168F3">
        <w:rPr>
          <w:rStyle w:val="StyleUnderline"/>
        </w:rPr>
        <w:t xml:space="preserve"> in the face of the </w:t>
      </w:r>
      <w:r w:rsidRPr="002168F3">
        <w:rPr>
          <w:rStyle w:val="Emphasis"/>
        </w:rPr>
        <w:t>endless threats</w:t>
      </w:r>
      <w:r w:rsidRPr="002168F3">
        <w:rPr>
          <w:rStyle w:val="StyleUnderline"/>
        </w:rPr>
        <w:t xml:space="preserve"> that it seems to </w:t>
      </w:r>
      <w:r w:rsidRPr="002168F3">
        <w:rPr>
          <w:rStyle w:val="Emphasis"/>
        </w:rPr>
        <w:t>produce</w:t>
      </w:r>
      <w:r w:rsidRPr="002168F3">
        <w:rPr>
          <w:sz w:val="16"/>
        </w:rPr>
        <w:t xml:space="preserve">. Given this situation, where the inevitability of the accident, risk, and instability lead to an obsession with security, insurance, and immunity, </w:t>
      </w:r>
      <w:r w:rsidRPr="002168F3">
        <w:rPr>
          <w:rStyle w:val="Emphasis"/>
          <w:highlight w:val="green"/>
        </w:rPr>
        <w:t>the war on threats</w:t>
      </w:r>
      <w:r w:rsidRPr="002168F3">
        <w:rPr>
          <w:sz w:val="16"/>
          <w:highlight w:val="green"/>
        </w:rPr>
        <w:t xml:space="preserve"> </w:t>
      </w:r>
      <w:r w:rsidRPr="002168F3">
        <w:rPr>
          <w:rStyle w:val="StyleUnderline"/>
          <w:highlight w:val="green"/>
        </w:rPr>
        <w:t xml:space="preserve">to </w:t>
      </w:r>
      <w:r w:rsidRPr="002168F3">
        <w:rPr>
          <w:rStyle w:val="Emphasis"/>
          <w:highlight w:val="green"/>
        </w:rPr>
        <w:t>systemic integrity</w:t>
      </w:r>
      <w:r w:rsidRPr="002168F3">
        <w:rPr>
          <w:sz w:val="16"/>
        </w:rPr>
        <w:t xml:space="preserve"> becomes generic and </w:t>
      </w:r>
      <w:r w:rsidRPr="002168F3">
        <w:rPr>
          <w:rStyle w:val="StyleUnderline"/>
          <w:highlight w:val="green"/>
        </w:rPr>
        <w:t xml:space="preserve">applies to </w:t>
      </w:r>
      <w:r w:rsidRPr="002168F3">
        <w:rPr>
          <w:rStyle w:val="Emphasis"/>
          <w:highlight w:val="green"/>
        </w:rPr>
        <w:t>economic instability</w:t>
      </w:r>
      <w:r w:rsidRPr="002168F3">
        <w:rPr>
          <w:sz w:val="16"/>
        </w:rPr>
        <w:t xml:space="preserve">, terror attacks, </w:t>
      </w:r>
      <w:r w:rsidRPr="002168F3">
        <w:rPr>
          <w:rStyle w:val="Emphasis"/>
          <w:highlight w:val="green"/>
        </w:rPr>
        <w:t>global pandemics</w:t>
      </w:r>
      <w:r w:rsidRPr="002168F3">
        <w:rPr>
          <w:sz w:val="16"/>
        </w:rPr>
        <w:t xml:space="preserve">, the computer virus, and a range of other risks that interact in order to represent interdependent global bads. Since the system is global, and stretches out across space and through time, these threats are, as both Baudrillard (1993) and Derrida (2014) point out, problems of autoimmunity, and therefore cannot be destroyed without threatening the integrity of the system itself. The reason for this is that where the </w:t>
      </w:r>
      <w:r w:rsidRPr="002168F3">
        <w:rPr>
          <w:rStyle w:val="Emphasis"/>
        </w:rPr>
        <w:t>cybernetic machine</w:t>
      </w:r>
      <w:r w:rsidRPr="002168F3">
        <w:rPr>
          <w:sz w:val="16"/>
        </w:rPr>
        <w:t xml:space="preserve"> </w:t>
      </w:r>
      <w:r w:rsidRPr="002168F3">
        <w:rPr>
          <w:rStyle w:val="StyleUnderline"/>
          <w:highlight w:val="green"/>
        </w:rPr>
        <w:t>relies on</w:t>
      </w:r>
      <w:r w:rsidRPr="002168F3">
        <w:rPr>
          <w:sz w:val="16"/>
          <w:highlight w:val="green"/>
        </w:rPr>
        <w:t xml:space="preserve"> </w:t>
      </w:r>
      <w:r w:rsidRPr="002168F3">
        <w:rPr>
          <w:rStyle w:val="Emphasis"/>
          <w:highlight w:val="green"/>
        </w:rPr>
        <w:t>communication and control</w:t>
      </w:r>
      <w:r w:rsidRPr="002168F3">
        <w:rPr>
          <w:rStyle w:val="Emphasis"/>
        </w:rPr>
        <w:t>,</w:t>
      </w:r>
      <w:r w:rsidRPr="002168F3">
        <w:rPr>
          <w:sz w:val="16"/>
        </w:rPr>
        <w:t xml:space="preserve"> the problem of the intra- systemic other introduces the threat of progressive uncontrollability through viral contagion. There is no easy way to oppose the translation of communication into contagion, but the systemic fix recommends the acceleration of information transmission in order to resolve the problem of complex unpredictability, which, of course, leads to further mechanisation in the form of black box, algorithmic exchange in economics and </w:t>
      </w:r>
      <w:r w:rsidRPr="002168F3">
        <w:rPr>
          <w:rStyle w:val="StyleUnderline"/>
        </w:rPr>
        <w:t xml:space="preserve">the rise of the drone in the </w:t>
      </w:r>
      <w:r w:rsidRPr="002168F3">
        <w:rPr>
          <w:rStyle w:val="Emphasis"/>
        </w:rPr>
        <w:t>execution of war that never ends</w:t>
      </w:r>
      <w:r w:rsidRPr="002168F3">
        <w:rPr>
          <w:rStyle w:val="StyleUnderline"/>
        </w:rPr>
        <w:t>.</w:t>
      </w:r>
    </w:p>
    <w:p w14:paraId="49967415" w14:textId="77777777" w:rsidR="00096457" w:rsidRPr="002168F3" w:rsidRDefault="00096457" w:rsidP="00096457">
      <w:pPr>
        <w:rPr>
          <w:sz w:val="16"/>
        </w:rPr>
      </w:pPr>
      <w:r w:rsidRPr="002168F3">
        <w:rPr>
          <w:sz w:val="16"/>
        </w:rPr>
        <w:t>But where is the human, and the body in the world, in this situation, which only seems to generate ever more risk in the form of automatic fire sales and more suicidal terror? The answer is that the human, bound to the body that cannot escape its reliance on the world, is nowhere in particular, because humans are simply part of the global, cybernetic machine that makes money and wages war for no particular reason. Perhaps the post- human horror of this situation, which collapses economics into war into social life in a post- political world where culture becomes little more than a blizzard of zeros and ones, has been coming since Smith (1982, 1999) wrote about the invisible hand that could somehow bring men together who were already in the process of making themselves machines impervious to the pain and misery of the other. Although the Stoics made a case for reserve in the face of misery, we must recognise that in the instance of Seneca (Romm, 2014), this was the result of his situation in the court of the tyrannical Nero. In much the same way that he thought we must bravely endure pain because we have no choice, he also imagined that escape from the horrors of life could be found in the open vein of suicide. Given this history, it is possible to shine a very different light on Smith’s support for individualism, which clearly came from the necessity of the acceptance of misery and starvation, and imagine the monstrosity of the invisible hand that, Jonathan Sheehan and Dror Wahrman (2015) note, may have inspired Horace Walpole’s original gothic horror, complete with a giant armoured hand that comes to earth in the name of the imposition of order upon chaos.</w:t>
      </w:r>
    </w:p>
    <w:p w14:paraId="2BF03288" w14:textId="77777777" w:rsidR="00096457" w:rsidRPr="002168F3" w:rsidRDefault="00096457" w:rsidP="00096457">
      <w:pPr>
        <w:rPr>
          <w:sz w:val="16"/>
        </w:rPr>
      </w:pPr>
      <w:r w:rsidRPr="002168F3">
        <w:rPr>
          <w:sz w:val="16"/>
        </w:rPr>
        <w:t xml:space="preserve">But if Walpole’s (2008) hand may be seen to represent the gothic other side of Smith’s (1982, 1999) vision of the capitalist utopia, the truth of the contemporary system would be the cybernetic arm from the future that enables the invention of the supercomputer that eventually destroys humanity from the classic sci- fi film Terminator II (Cameron, 2001). The wrinkle in this story is, of course, that the arm— which the scientist who eventually invents the AI that terminates humanity keeps in a glass case— comes from the original terminator sent back to the past in order to assassinate the leader of the human resistance that defeats the machine to end the cybernetic war sometime in the future. What this means is that the </w:t>
      </w:r>
      <w:r w:rsidRPr="002168F3">
        <w:rPr>
          <w:rStyle w:val="Emphasis"/>
          <w:highlight w:val="green"/>
        </w:rPr>
        <w:t>supercomputer</w:t>
      </w:r>
      <w:r w:rsidRPr="002168F3">
        <w:rPr>
          <w:sz w:val="16"/>
        </w:rPr>
        <w:t xml:space="preserve"> somehow </w:t>
      </w:r>
      <w:r w:rsidRPr="002168F3">
        <w:rPr>
          <w:rStyle w:val="Emphasis"/>
        </w:rPr>
        <w:t>gives birth to itself</w:t>
      </w:r>
      <w:r w:rsidRPr="002168F3">
        <w:rPr>
          <w:sz w:val="16"/>
        </w:rPr>
        <w:t xml:space="preserve">, that </w:t>
      </w:r>
      <w:r w:rsidRPr="002168F3">
        <w:rPr>
          <w:rStyle w:val="StyleUnderline"/>
        </w:rPr>
        <w:t xml:space="preserve">it is truly godlike because it </w:t>
      </w:r>
      <w:r w:rsidRPr="002168F3">
        <w:rPr>
          <w:rStyle w:val="StyleUnderline"/>
          <w:highlight w:val="green"/>
        </w:rPr>
        <w:t>has</w:t>
      </w:r>
      <w:r w:rsidRPr="002168F3">
        <w:rPr>
          <w:rStyle w:val="StyleUnderline"/>
        </w:rPr>
        <w:t xml:space="preserve"> no other, and </w:t>
      </w:r>
      <w:r w:rsidRPr="002168F3">
        <w:rPr>
          <w:rStyle w:val="Emphasis"/>
          <w:highlight w:val="green"/>
        </w:rPr>
        <w:t>no</w:t>
      </w:r>
      <w:r w:rsidRPr="002168F3">
        <w:rPr>
          <w:rStyle w:val="StyleUnderline"/>
        </w:rPr>
        <w:t xml:space="preserve"> real sense of </w:t>
      </w:r>
      <w:r w:rsidRPr="002168F3">
        <w:rPr>
          <w:rStyle w:val="Emphasis"/>
          <w:highlight w:val="green"/>
        </w:rPr>
        <w:t>purpose other than</w:t>
      </w:r>
      <w:r w:rsidRPr="002168F3">
        <w:rPr>
          <w:rStyle w:val="StyleUnderline"/>
        </w:rPr>
        <w:t xml:space="preserve"> to work and </w:t>
      </w:r>
      <w:r w:rsidRPr="002168F3">
        <w:rPr>
          <w:rStyle w:val="StyleUnderline"/>
          <w:highlight w:val="green"/>
        </w:rPr>
        <w:t>expand</w:t>
      </w:r>
      <w:r w:rsidRPr="002168F3">
        <w:rPr>
          <w:rStyle w:val="StyleUnderline"/>
        </w:rPr>
        <w:t xml:space="preserve"> its reach</w:t>
      </w:r>
      <w:r w:rsidRPr="002168F3">
        <w:rPr>
          <w:sz w:val="16"/>
        </w:rPr>
        <w:t xml:space="preserve">— we learn early in the film that when the </w:t>
      </w:r>
      <w:r w:rsidRPr="002168F3">
        <w:rPr>
          <w:rStyle w:val="Emphasis"/>
        </w:rPr>
        <w:t>machine becomes</w:t>
      </w:r>
      <w:r w:rsidRPr="002168F3">
        <w:rPr>
          <w:sz w:val="16"/>
        </w:rPr>
        <w:t xml:space="preserve"> </w:t>
      </w:r>
      <w:r w:rsidRPr="002168F3">
        <w:rPr>
          <w:rStyle w:val="StyleUnderline"/>
        </w:rPr>
        <w:t xml:space="preserve">self-aware it </w:t>
      </w:r>
      <w:r w:rsidRPr="002168F3">
        <w:rPr>
          <w:rStyle w:val="StyleUnderline"/>
          <w:highlight w:val="green"/>
        </w:rPr>
        <w:t>decides</w:t>
      </w:r>
      <w:r w:rsidRPr="002168F3">
        <w:rPr>
          <w:rStyle w:val="StyleUnderline"/>
        </w:rPr>
        <w:t xml:space="preserve"> that it has no need of the humans who imagine they are its masters and decides to wipe them out.</w:t>
      </w:r>
      <w:r w:rsidRPr="002168F3">
        <w:rPr>
          <w:sz w:val="16"/>
        </w:rPr>
        <w:t xml:space="preserve"> What we never discover, of course, is precisely how the machine would choose to spend its time </w:t>
      </w:r>
      <w:r w:rsidRPr="002168F3">
        <w:rPr>
          <w:rStyle w:val="StyleUnderline"/>
        </w:rPr>
        <w:t xml:space="preserve">in the wake of </w:t>
      </w:r>
      <w:r w:rsidRPr="002168F3">
        <w:rPr>
          <w:rStyle w:val="Emphasis"/>
          <w:highlight w:val="green"/>
        </w:rPr>
        <w:t>human extinction</w:t>
      </w:r>
      <w:r w:rsidRPr="002168F3">
        <w:rPr>
          <w:sz w:val="16"/>
        </w:rPr>
        <w:t xml:space="preserve">. We encounter this same issue in the Marvel Avengers fi lm The Age of Ultron (Whedon, 2015), where Ultron turns on humanity. But how would Ultron live without humanity? There is no answer to this question, beyond the meaningless conclusion that he would simply continue to work, which captures the dystopic truth of </w:t>
      </w:r>
      <w:r w:rsidRPr="002168F3">
        <w:rPr>
          <w:rStyle w:val="StyleUnderline"/>
        </w:rPr>
        <w:t>the</w:t>
      </w:r>
      <w:r w:rsidRPr="002168F3">
        <w:rPr>
          <w:sz w:val="16"/>
        </w:rPr>
        <w:t xml:space="preserve"> contemporary </w:t>
      </w:r>
      <w:r w:rsidRPr="002168F3">
        <w:rPr>
          <w:rStyle w:val="Emphasis"/>
        </w:rPr>
        <w:t>cybernetic order</w:t>
      </w:r>
      <w:r w:rsidRPr="002168F3">
        <w:rPr>
          <w:sz w:val="16"/>
        </w:rPr>
        <w:t xml:space="preserve">— that is, that it has no significance beyond its post- human functionality and utility, because it is diffi cult </w:t>
      </w:r>
      <w:r w:rsidRPr="002168F3">
        <w:rPr>
          <w:rStyle w:val="StyleUnderline"/>
        </w:rPr>
        <w:t xml:space="preserve">to sustain the view that the </w:t>
      </w:r>
      <w:r w:rsidRPr="002168F3">
        <w:rPr>
          <w:rStyle w:val="Emphasis"/>
        </w:rPr>
        <w:t>global machine</w:t>
      </w:r>
      <w:r w:rsidRPr="002168F3">
        <w:rPr>
          <w:rStyle w:val="StyleUnderline"/>
        </w:rPr>
        <w:t xml:space="preserve"> that prohibits </w:t>
      </w:r>
      <w:r w:rsidRPr="002168F3">
        <w:rPr>
          <w:rStyle w:val="Emphasis"/>
        </w:rPr>
        <w:t>trans-individual sympathy</w:t>
      </w:r>
      <w:r w:rsidRPr="002168F3">
        <w:rPr>
          <w:rStyle w:val="StyleUnderline"/>
        </w:rPr>
        <w:t xml:space="preserve"> in the name of </w:t>
      </w:r>
      <w:r w:rsidRPr="002168F3">
        <w:rPr>
          <w:rStyle w:val="Emphasis"/>
        </w:rPr>
        <w:t>economic stability</w:t>
      </w:r>
      <w:r w:rsidRPr="002168F3">
        <w:rPr>
          <w:rStyle w:val="StyleUnderline"/>
        </w:rPr>
        <w:t xml:space="preserve"> is </w:t>
      </w:r>
      <w:r w:rsidRPr="002168F3">
        <w:rPr>
          <w:rStyle w:val="Emphasis"/>
        </w:rPr>
        <w:t>effective</w:t>
      </w:r>
      <w:r w:rsidRPr="002168F3">
        <w:rPr>
          <w:rStyle w:val="StyleUnderline"/>
        </w:rPr>
        <w:t xml:space="preserve"> from the </w:t>
      </w:r>
      <w:r w:rsidRPr="002168F3">
        <w:rPr>
          <w:rStyle w:val="Emphasis"/>
        </w:rPr>
        <w:t>perspective of humanity</w:t>
      </w:r>
      <w:r w:rsidRPr="002168F3">
        <w:rPr>
          <w:sz w:val="16"/>
        </w:rPr>
        <w:t>. In light of this, we must ask Lenin’s question: What is to be done?</w:t>
      </w:r>
    </w:p>
    <w:p w14:paraId="38CF4A46" w14:textId="77777777" w:rsidR="00096457" w:rsidRDefault="00096457" w:rsidP="00096457">
      <w:pPr>
        <w:pStyle w:val="Heading4"/>
      </w:pPr>
      <w:r>
        <w:t>Environment and pomo --- impact after new section</w:t>
      </w:r>
    </w:p>
    <w:p w14:paraId="0361221F" w14:textId="77777777" w:rsidR="00096457" w:rsidRPr="00717707" w:rsidRDefault="00096457" w:rsidP="00096457">
      <w:r>
        <w:rPr>
          <w:rStyle w:val="Style13ptBold"/>
        </w:rPr>
        <w:t xml:space="preserve">Featherstone, 17 </w:t>
      </w:r>
      <w:r>
        <w:t>[Mark Featherstone Senior Lecturer in Sociology at Keele University. “Planet Utopia: Utopia, Dystopia, and Globalisation,” February 17, 2017]//Townes</w:t>
      </w:r>
    </w:p>
    <w:p w14:paraId="4066A5B3" w14:textId="77777777" w:rsidR="00096457" w:rsidRPr="008854CE" w:rsidRDefault="00096457" w:rsidP="00096457">
      <w:pPr>
        <w:rPr>
          <w:sz w:val="16"/>
        </w:rPr>
      </w:pPr>
      <w:r w:rsidRPr="008854CE">
        <w:rPr>
          <w:sz w:val="16"/>
        </w:rPr>
        <w:t xml:space="preserve">When Berardi (2012) writes of the uprising, then, what he means is opposition to the deregulation of reality in semio- capitalism. We could say that what Berardi proposes here is the schizophrenic deregulation of late capitalist deregulation, which has led to the post- human territoriality of abstract economics and neo- human nobodies, and the reconfiguration of new ecologies based upon the ontological relation between self, other, and world that are irreducible and real beyond the dire constructed, </w:t>
      </w:r>
      <w:r w:rsidRPr="00AA3706">
        <w:rPr>
          <w:rStyle w:val="Emphasis"/>
        </w:rPr>
        <w:t>symbolic order of capitalism</w:t>
      </w:r>
      <w:r w:rsidRPr="008854CE">
        <w:rPr>
          <w:sz w:val="16"/>
        </w:rPr>
        <w:t xml:space="preserve"> that </w:t>
      </w:r>
      <w:r w:rsidRPr="00AA3706">
        <w:rPr>
          <w:rStyle w:val="StyleUnderline"/>
        </w:rPr>
        <w:t>imposes</w:t>
      </w:r>
      <w:r w:rsidRPr="008854CE">
        <w:rPr>
          <w:sz w:val="16"/>
        </w:rPr>
        <w:t xml:space="preserve"> a </w:t>
      </w:r>
      <w:r w:rsidRPr="00AA3706">
        <w:rPr>
          <w:rStyle w:val="Emphasis"/>
        </w:rPr>
        <w:t>false</w:t>
      </w:r>
      <w:r w:rsidRPr="008854CE">
        <w:rPr>
          <w:sz w:val="16"/>
        </w:rPr>
        <w:t xml:space="preserve"> order of </w:t>
      </w:r>
      <w:r w:rsidRPr="00AA3706">
        <w:rPr>
          <w:rStyle w:val="Emphasis"/>
        </w:rPr>
        <w:t>scarcity</w:t>
      </w:r>
      <w:r w:rsidRPr="008854CE">
        <w:rPr>
          <w:sz w:val="16"/>
        </w:rPr>
        <w:t xml:space="preserve"> and excess upon humanity. While Mason (2015) founds struggle upon enclosure, the problem of private property, and capitalism’s need to generate surplus value, Berardi (2015a) shifts the terrain of battle towards ecology, </w:t>
      </w:r>
      <w:r w:rsidRPr="00AA3706">
        <w:rPr>
          <w:rStyle w:val="Emphasis"/>
        </w:rPr>
        <w:t>environment</w:t>
      </w:r>
      <w:r w:rsidRPr="008854CE">
        <w:rPr>
          <w:sz w:val="16"/>
        </w:rPr>
        <w:t xml:space="preserve">, and the human life world </w:t>
      </w:r>
      <w:r w:rsidRPr="00AA3706">
        <w:rPr>
          <w:rStyle w:val="StyleUnderline"/>
        </w:rPr>
        <w:t>that</w:t>
      </w:r>
      <w:r w:rsidRPr="008854CE">
        <w:rPr>
          <w:sz w:val="16"/>
        </w:rPr>
        <w:t xml:space="preserve"> </w:t>
      </w:r>
      <w:r w:rsidRPr="00AA3706">
        <w:rPr>
          <w:rStyle w:val="Emphasis"/>
        </w:rPr>
        <w:t>semio- capitalism seeks to destroy in the name of abstraction</w:t>
      </w:r>
      <w:r w:rsidRPr="008854CE">
        <w:rPr>
          <w:sz w:val="16"/>
        </w:rPr>
        <w:t xml:space="preserve">. This is why Mason’s (2015) utopia of open source connectivity is not enough from Berardi’s point of view. From this perspective the Californian utopia of Apple, Google, and info tech is in reality a dystopia of absolute capitalism that transforms the embodied human into the abstract neo- human and then sells the desperate, disassociated self a fantasy of interaction, interconnectivity, and creativity, which it invariably consumes in order to try to ease the pain of mutilation and loneliness. Against the fantasy world of Steve Jobs and the other virtual utopians, Berardi (2015a) finds the truth of the semiocapitalist utopia in the paranoid dystopias of the other Californian, Philip K. Dick, where technology is never a route to some happy, creative dreamworld, but instead the gateway to the kind of </w:t>
      </w:r>
      <w:r w:rsidRPr="00AA3706">
        <w:rPr>
          <w:rStyle w:val="Emphasis"/>
        </w:rPr>
        <w:t>neuro- totalitarianism</w:t>
      </w:r>
      <w:r w:rsidRPr="008854CE">
        <w:rPr>
          <w:sz w:val="16"/>
        </w:rPr>
        <w:t xml:space="preserve"> he identifies with Google’s latest </w:t>
      </w:r>
      <w:r w:rsidRPr="00AA3706">
        <w:rPr>
          <w:rStyle w:val="StyleUnderline"/>
        </w:rPr>
        <w:t>attempts to</w:t>
      </w:r>
      <w:r w:rsidRPr="008854CE">
        <w:rPr>
          <w:sz w:val="16"/>
        </w:rPr>
        <w:t xml:space="preserve"> </w:t>
      </w:r>
      <w:r w:rsidRPr="00AA3706">
        <w:rPr>
          <w:rStyle w:val="Emphasis"/>
        </w:rPr>
        <w:t>translate reality itself into a live data set</w:t>
      </w:r>
      <w:r w:rsidRPr="008854CE">
        <w:rPr>
          <w:sz w:val="16"/>
        </w:rPr>
        <w:t xml:space="preserve">. However, the situation is far from hopeless because, in Berardi’s (2015a) view, paranoia, which </w:t>
      </w:r>
      <w:r w:rsidRPr="00AA3706">
        <w:rPr>
          <w:rStyle w:val="StyleUnderline"/>
        </w:rPr>
        <w:t>derealises</w:t>
      </w:r>
      <w:r w:rsidRPr="008854CE">
        <w:rPr>
          <w:sz w:val="16"/>
        </w:rPr>
        <w:t xml:space="preserve"> the normal utopia of semio- capitalism </w:t>
      </w:r>
      <w:r w:rsidRPr="00AA3706">
        <w:rPr>
          <w:rStyle w:val="StyleUnderline"/>
        </w:rPr>
        <w:t>into</w:t>
      </w:r>
      <w:r w:rsidRPr="008854CE">
        <w:rPr>
          <w:sz w:val="16"/>
        </w:rPr>
        <w:t xml:space="preserve"> a </w:t>
      </w:r>
      <w:r w:rsidRPr="00AA3706">
        <w:rPr>
          <w:rStyle w:val="Emphasis"/>
        </w:rPr>
        <w:t>sinister dystopia</w:t>
      </w:r>
      <w:r w:rsidRPr="008854CE">
        <w:rPr>
          <w:sz w:val="16"/>
        </w:rPr>
        <w:t>, and depression, when the future looks bleak and we cannot see a way forward, create the conditions for the new on the basis of their destruction of the constructions of the present.</w:t>
      </w:r>
    </w:p>
    <w:p w14:paraId="3CEFA4D6" w14:textId="77777777" w:rsidR="00096457" w:rsidRPr="008854CE" w:rsidRDefault="00096457" w:rsidP="00096457">
      <w:pPr>
        <w:rPr>
          <w:sz w:val="16"/>
        </w:rPr>
      </w:pPr>
      <w:r w:rsidRPr="008854CE">
        <w:rPr>
          <w:sz w:val="16"/>
        </w:rPr>
        <w:t xml:space="preserve">Through reference to Guattari’s own winter years, Berardi (2008) argues that depression has the potential to produce political change. Although depression and despair are more normally associated with exhaustion and an inability to act, Berardi suggests that the desperation of depression, the very lack of future, may produce the will to change, precisely because no external possibility of change seems present. In this way Berardi (2008) </w:t>
      </w:r>
      <w:r w:rsidRPr="00AA3706">
        <w:rPr>
          <w:rStyle w:val="StyleUnderline"/>
        </w:rPr>
        <w:t>connects</w:t>
      </w:r>
      <w:r w:rsidRPr="008854CE">
        <w:rPr>
          <w:sz w:val="16"/>
        </w:rPr>
        <w:t xml:space="preserve"> </w:t>
      </w:r>
      <w:r w:rsidRPr="00AA3706">
        <w:rPr>
          <w:rStyle w:val="Emphasis"/>
        </w:rPr>
        <w:t>depression</w:t>
      </w:r>
      <w:r w:rsidRPr="008854CE">
        <w:rPr>
          <w:sz w:val="16"/>
        </w:rPr>
        <w:t xml:space="preserve"> and despair to voluntarism </w:t>
      </w:r>
      <w:r w:rsidRPr="00AA3706">
        <w:rPr>
          <w:rStyle w:val="StyleUnderline"/>
        </w:rPr>
        <w:t>and</w:t>
      </w:r>
      <w:r w:rsidRPr="008854CE">
        <w:rPr>
          <w:sz w:val="16"/>
        </w:rPr>
        <w:t xml:space="preserve"> the </w:t>
      </w:r>
      <w:r w:rsidRPr="00AA3706">
        <w:rPr>
          <w:rStyle w:val="Emphasis"/>
        </w:rPr>
        <w:t>revolutionary will</w:t>
      </w:r>
      <w:r w:rsidRPr="008854CE">
        <w:rPr>
          <w:sz w:val="16"/>
        </w:rPr>
        <w:t xml:space="preserve"> </w:t>
      </w:r>
      <w:r w:rsidRPr="00AA3706">
        <w:rPr>
          <w:rStyle w:val="StyleUnderline"/>
        </w:rPr>
        <w:t>and argues that</w:t>
      </w:r>
      <w:r w:rsidRPr="008854CE">
        <w:rPr>
          <w:sz w:val="16"/>
        </w:rPr>
        <w:t xml:space="preserve"> </w:t>
      </w:r>
      <w:r w:rsidRPr="00AA3706">
        <w:rPr>
          <w:rStyle w:val="Emphasis"/>
        </w:rPr>
        <w:t>alternative worlds might be born in the darkness of misery</w:t>
      </w:r>
      <w:r w:rsidRPr="008854CE">
        <w:rPr>
          <w:sz w:val="16"/>
        </w:rPr>
        <w:t>. Akin to Philip K. Dick, and perhaps the 20th century’s most famous paranoiac, Daniel Paul Schreber, Berardi suggests that other worlds grow out of disassociation from the now and a refusal to accept reality in its present configuration. In his own dark fantasy, semio-capitalism is really a kind of thanato-economics, which destroys the individual who cannot sleep for electronic images flashing before his eyes, that pushes towards the critical point Guattari (1995) called the chaosmic spasm suggestive of a new kind of reality. Although Berardi (2008) never really spells out what this new reality would look like, my sense is that where his critique of semio-capitalism leads is Deleuze and Guattari’s (1987, 1994) plane of immanence or the body without organs where the self is immersed in the other and world and reality is based upon anonymous flows of perception that meet in the formation of subjectivities comfortable with openness. In his book After the Future (2011), Berardi tells us that the future expired sometime in the 1970s, around the time the Sex Pistols closed their Anarchy in the UK with the refrain ‘No Future’, because this is when language started to collapse into abstract signification. Shorn of the ability to write the present, or effectively remember the past, the future began to disappear, especially for the young, because there was no way to construct temporal trajectories out of the now.</w:t>
      </w:r>
    </w:p>
    <w:p w14:paraId="5093734B" w14:textId="77777777" w:rsidR="00096457" w:rsidRPr="008854CE" w:rsidRDefault="00096457" w:rsidP="00096457">
      <w:pPr>
        <w:rPr>
          <w:sz w:val="16"/>
        </w:rPr>
      </w:pPr>
      <w:r w:rsidRPr="008854CE">
        <w:rPr>
          <w:sz w:val="16"/>
        </w:rPr>
        <w:t xml:space="preserve">In this respect Berardi’s (2011) vision of the horror of neoliberalism is very close to Bernard Stiegler’s (2009, 2010, 2013) account of the problem of disorientation. Similarly, Berardi and Stiegler are also more or less in agreement about how to respond to this situation. Where Stiegler (2013) suggests political struggle over </w:t>
      </w:r>
      <w:r w:rsidRPr="00AA3706">
        <w:rPr>
          <w:rStyle w:val="Emphasis"/>
        </w:rPr>
        <w:t>the status of knowledge</w:t>
      </w:r>
      <w:r w:rsidRPr="008854CE">
        <w:rPr>
          <w:sz w:val="16"/>
        </w:rPr>
        <w:t xml:space="preserve">, </w:t>
      </w:r>
      <w:r w:rsidRPr="00AA3706">
        <w:rPr>
          <w:rStyle w:val="StyleUnderline"/>
        </w:rPr>
        <w:t>which</w:t>
      </w:r>
      <w:r w:rsidRPr="008854CE">
        <w:rPr>
          <w:sz w:val="16"/>
        </w:rPr>
        <w:t xml:space="preserve"> in his view </w:t>
      </w:r>
      <w:r w:rsidRPr="00AA3706">
        <w:rPr>
          <w:rStyle w:val="StyleUnderline"/>
        </w:rPr>
        <w:t>must be wrestled away from</w:t>
      </w:r>
      <w:r w:rsidRPr="008854CE">
        <w:rPr>
          <w:sz w:val="16"/>
        </w:rPr>
        <w:t xml:space="preserve"> </w:t>
      </w:r>
      <w:r w:rsidRPr="00AA3706">
        <w:rPr>
          <w:rStyle w:val="Emphasis"/>
        </w:rPr>
        <w:t>technocrats</w:t>
      </w:r>
      <w:r w:rsidRPr="008854CE">
        <w:rPr>
          <w:sz w:val="16"/>
        </w:rPr>
        <w:t xml:space="preserve"> </w:t>
      </w:r>
      <w:r w:rsidRPr="00AA3706">
        <w:rPr>
          <w:rStyle w:val="StyleUnderline"/>
        </w:rPr>
        <w:t>who are only interested</w:t>
      </w:r>
      <w:r w:rsidRPr="008854CE">
        <w:rPr>
          <w:sz w:val="16"/>
        </w:rPr>
        <w:t xml:space="preserve"> </w:t>
      </w:r>
      <w:r w:rsidRPr="00AA3706">
        <w:rPr>
          <w:rStyle w:val="Emphasis"/>
        </w:rPr>
        <w:t>in instrumental rationality</w:t>
      </w:r>
      <w:r w:rsidRPr="008854CE">
        <w:rPr>
          <w:sz w:val="16"/>
        </w:rPr>
        <w:t xml:space="preserve"> so that it can enable people to better understand their world, Berardi’s (2012) turn to poetry and sensuous thought is about the reclamation of language in the name of the reconnection of speech, writing, and the body that perceives. Only when this happens, and there is a relationship between embodiment, perception, suffering, thought, and articulation in language and culture, will we be able to escape the horror of the permanent present of </w:t>
      </w:r>
      <w:r w:rsidRPr="00AA3706">
        <w:rPr>
          <w:rStyle w:val="Emphasis"/>
        </w:rPr>
        <w:t>semio- capitalism</w:t>
      </w:r>
      <w:r w:rsidRPr="008854CE">
        <w:rPr>
          <w:sz w:val="16"/>
        </w:rPr>
        <w:t xml:space="preserve"> where </w:t>
      </w:r>
      <w:r w:rsidRPr="00AA3706">
        <w:rPr>
          <w:rStyle w:val="Emphasis"/>
        </w:rPr>
        <w:t>humans</w:t>
      </w:r>
      <w:r w:rsidRPr="008854CE">
        <w:rPr>
          <w:sz w:val="16"/>
        </w:rPr>
        <w:t xml:space="preserve"> have been </w:t>
      </w:r>
      <w:r w:rsidRPr="00AA3706">
        <w:rPr>
          <w:rStyle w:val="Emphasis"/>
        </w:rPr>
        <w:t>reduced</w:t>
      </w:r>
      <w:r w:rsidRPr="008854CE">
        <w:rPr>
          <w:sz w:val="16"/>
        </w:rPr>
        <w:t xml:space="preserve"> </w:t>
      </w:r>
      <w:r w:rsidRPr="00AA3706">
        <w:rPr>
          <w:rStyle w:val="StyleUnderline"/>
        </w:rPr>
        <w:t>to</w:t>
      </w:r>
      <w:r w:rsidRPr="008854CE">
        <w:rPr>
          <w:sz w:val="16"/>
        </w:rPr>
        <w:t xml:space="preserve"> the </w:t>
      </w:r>
      <w:r w:rsidRPr="00AA3706">
        <w:rPr>
          <w:rStyle w:val="Emphasis"/>
        </w:rPr>
        <w:t>status of soft machines</w:t>
      </w:r>
      <w:r w:rsidRPr="008854CE">
        <w:rPr>
          <w:sz w:val="16"/>
        </w:rPr>
        <w:t xml:space="preserve"> </w:t>
      </w:r>
      <w:r w:rsidRPr="00AA3706">
        <w:rPr>
          <w:rStyle w:val="StyleUnderline"/>
        </w:rPr>
        <w:t>and</w:t>
      </w:r>
      <w:r w:rsidRPr="008854CE">
        <w:rPr>
          <w:sz w:val="16"/>
        </w:rPr>
        <w:t xml:space="preserve"> </w:t>
      </w:r>
      <w:r w:rsidRPr="00AA3706">
        <w:rPr>
          <w:rStyle w:val="Emphasis"/>
        </w:rPr>
        <w:t>language</w:t>
      </w:r>
      <w:r w:rsidRPr="008854CE">
        <w:rPr>
          <w:sz w:val="16"/>
        </w:rPr>
        <w:t xml:space="preserve"> is little more than a tool for keeping accounts. In a sense, then, it is clear that Berardi is, like Stiegler, keen to protect the human, and the humanist tradition, from </w:t>
      </w:r>
      <w:r w:rsidRPr="00AA3706">
        <w:rPr>
          <w:rStyle w:val="StyleUnderline"/>
        </w:rPr>
        <w:t>the post- humanism of techno- semio- capitalism</w:t>
      </w:r>
      <w:r w:rsidRPr="008854CE">
        <w:rPr>
          <w:sz w:val="16"/>
        </w:rPr>
        <w:t xml:space="preserve">. However, it is also clear that he has little time for the possessive individualism that conspires with the nihilism of capitalism and prefers instead the kind of eco or geo- philosophy Deleuze and Guattari (1994) wrote about in their final work, What Is Philosophy? I think the reason for this is clear. Deleuze and Guattari’s concepts of the plane of immanence and the body without organs have the potential to translate the destroyed capitalist self, who is defined by lack, despair, and indebtedness, into an </w:t>
      </w:r>
      <w:r w:rsidRPr="00AA3706">
        <w:rPr>
          <w:rStyle w:val="Emphasis"/>
        </w:rPr>
        <w:t>ecological subject</w:t>
      </w:r>
      <w:r w:rsidRPr="008854CE">
        <w:rPr>
          <w:sz w:val="16"/>
        </w:rPr>
        <w:t xml:space="preserve"> </w:t>
      </w:r>
      <w:r w:rsidRPr="00AA3706">
        <w:rPr>
          <w:rStyle w:val="StyleUnderline"/>
        </w:rPr>
        <w:t>founded upon</w:t>
      </w:r>
      <w:r w:rsidRPr="008854CE">
        <w:rPr>
          <w:sz w:val="16"/>
        </w:rPr>
        <w:t xml:space="preserve"> its </w:t>
      </w:r>
      <w:r w:rsidRPr="00AA3706">
        <w:rPr>
          <w:rStyle w:val="Emphasis"/>
        </w:rPr>
        <w:t>relation to others rooted in the environment</w:t>
      </w:r>
      <w:r w:rsidRPr="008854CE">
        <w:rPr>
          <w:sz w:val="16"/>
        </w:rPr>
        <w:t>.</w:t>
      </w:r>
    </w:p>
    <w:p w14:paraId="43BADE03" w14:textId="77777777" w:rsidR="00096457" w:rsidRPr="008854CE" w:rsidRDefault="00096457" w:rsidP="00096457">
      <w:pPr>
        <w:rPr>
          <w:sz w:val="16"/>
        </w:rPr>
      </w:pPr>
      <w:r w:rsidRPr="008854CE">
        <w:rPr>
          <w:sz w:val="16"/>
        </w:rPr>
        <w:t xml:space="preserve">With regard to the way in which the shift from semio- capitalism to a more ecological, material world might take place, there is once more common ground between Berardi (2011, 2015a) and Stiegler (2014). For the latter, </w:t>
      </w:r>
      <w:r w:rsidRPr="00AA3706">
        <w:rPr>
          <w:rStyle w:val="Emphasis"/>
        </w:rPr>
        <w:t>late capitalism</w:t>
      </w:r>
      <w:r w:rsidRPr="008854CE">
        <w:rPr>
          <w:sz w:val="16"/>
        </w:rPr>
        <w:t xml:space="preserve"> has </w:t>
      </w:r>
      <w:r w:rsidRPr="00AA3706">
        <w:rPr>
          <w:rStyle w:val="StyleUnderline"/>
        </w:rPr>
        <w:t>exhausted</w:t>
      </w:r>
      <w:r w:rsidRPr="008854CE">
        <w:rPr>
          <w:sz w:val="16"/>
        </w:rPr>
        <w:t xml:space="preserve"> itself in </w:t>
      </w:r>
      <w:r w:rsidRPr="00AA3706">
        <w:rPr>
          <w:rStyle w:val="Emphasis"/>
        </w:rPr>
        <w:t>instrumental rationality</w:t>
      </w:r>
      <w:r w:rsidRPr="008854CE">
        <w:rPr>
          <w:sz w:val="16"/>
        </w:rPr>
        <w:t xml:space="preserve"> to the extent that the very spirit that supported its progress into the future has vanished. The critical moment this loss of spirit produces is, for Stiegler, a moment of catastrophic possibility. The same is the case with Berardi who, in works such as After the Future (2011) and And (2015a), presents the collapse of the future and the destruction of the self in depression and despair in terms of a schizophrenic strategy where the </w:t>
      </w:r>
      <w:r w:rsidRPr="008854CE">
        <w:rPr>
          <w:strike/>
          <w:sz w:val="16"/>
        </w:rPr>
        <w:t>autistic</w:t>
      </w:r>
      <w:r w:rsidRPr="008854CE">
        <w:rPr>
          <w:sz w:val="16"/>
        </w:rPr>
        <w:t xml:space="preserve"> semio- capitalist individual might open out onto the complicity with everybody and everything that surrounds them. Unlike Stiegler (2013), who takes his lead from Derrida, Berardi’s (2015a) theory is straight out of Deleuze and Guattari, who imagined a similar schizophrenic cartography. More specifi cally, Berardi (2008) draws on Guattari’s theory of transversality, which he developed in his work at La Borde, in order to think through the possibility of a new flat ontology. Here, human psychology is no longer premised on Freudian Oedipal relations between Mom, Dad, and me, but rather self, other, and a new third object capable of opening up schizophrenic possibility. Given Deleuze and Guattari’s (1994) geo- philosophy, Guattari’s (2014) late concern with ecology, and Berardi’s (2015a) own focus on the importance of materiality, my view would be that this third object must be world, or perhaps more properly earth, since earth is where humans find their ontological roots. </w:t>
      </w:r>
      <w:r w:rsidRPr="00AA3706">
        <w:rPr>
          <w:rStyle w:val="StyleUnderline"/>
        </w:rPr>
        <w:t xml:space="preserve">It is impossible for </w:t>
      </w:r>
      <w:r w:rsidRPr="00AA3706">
        <w:rPr>
          <w:rStyle w:val="Emphasis"/>
        </w:rPr>
        <w:t>humans to survive</w:t>
      </w:r>
      <w:r w:rsidRPr="00AA3706">
        <w:rPr>
          <w:rStyle w:val="StyleUnderline"/>
        </w:rPr>
        <w:t xml:space="preserve"> without </w:t>
      </w:r>
      <w:r w:rsidRPr="00AA3706">
        <w:rPr>
          <w:rStyle w:val="Emphasis"/>
        </w:rPr>
        <w:t>earth</w:t>
      </w:r>
      <w:r w:rsidRPr="00AA3706">
        <w:rPr>
          <w:rStyle w:val="StyleUnderline"/>
        </w:rPr>
        <w:t xml:space="preserve">, and it is on the </w:t>
      </w:r>
      <w:r w:rsidRPr="00AA3706">
        <w:rPr>
          <w:rStyle w:val="Emphasis"/>
        </w:rPr>
        <w:t>basis</w:t>
      </w:r>
      <w:r w:rsidRPr="00AA3706">
        <w:rPr>
          <w:rStyle w:val="StyleUnderline"/>
        </w:rPr>
        <w:t xml:space="preserve"> of their </w:t>
      </w:r>
      <w:r w:rsidRPr="00AA3706">
        <w:rPr>
          <w:rStyle w:val="Emphasis"/>
        </w:rPr>
        <w:t>perception of earth</w:t>
      </w:r>
      <w:r w:rsidRPr="00AA3706">
        <w:rPr>
          <w:rStyle w:val="StyleUnderline"/>
        </w:rPr>
        <w:t xml:space="preserve"> that they develop </w:t>
      </w:r>
      <w:r w:rsidRPr="00AA3706">
        <w:rPr>
          <w:rStyle w:val="Emphasis"/>
        </w:rPr>
        <w:t>culture</w:t>
      </w:r>
      <w:r w:rsidRPr="00AA3706">
        <w:rPr>
          <w:rStyle w:val="StyleUnderline"/>
        </w:rPr>
        <w:t xml:space="preserve"> and create </w:t>
      </w:r>
      <w:r w:rsidRPr="00AA3706">
        <w:rPr>
          <w:rStyle w:val="Emphasis"/>
        </w:rPr>
        <w:t>life worlds</w:t>
      </w:r>
      <w:r w:rsidRPr="008854CE">
        <w:rPr>
          <w:sz w:val="16"/>
        </w:rPr>
        <w:t>. The problem with the current, semio- capitalist, world is, however, that earth and human perception have been abandoned for abstraction and this has led humanity into crisis, where the global social, political, economic, and perhaps centrally cultural system no longer works.</w:t>
      </w:r>
    </w:p>
    <w:p w14:paraId="72E3E3CA" w14:textId="77777777" w:rsidR="00096457" w:rsidRPr="00D3595F" w:rsidRDefault="00096457" w:rsidP="00096457">
      <w:pPr>
        <w:rPr>
          <w:rStyle w:val="Emphasis"/>
        </w:rPr>
      </w:pPr>
      <w:r w:rsidRPr="008854CE">
        <w:rPr>
          <w:sz w:val="16"/>
        </w:rPr>
        <w:t xml:space="preserve">According to the German thinker Gerald Raunig (2016), the problem of the present is precisely the militarised neo- human, the individual, who resists the truth that he is born and lives in others, worlds, and earth. Reading Raunig’s recent work, it is clear that the late capitalist individual— who evolved out of a long history of attempts to theorise the self- identical self stretching back to Descartes (1984)— is essentially a paranoiac, living in a delusional universe where there is a very clear line between self, others, and world. In this respect we confront the solipsistic dimension of paranoia, which seems to throw Berardi’s (2015a) view of the use value of paranoid thought into sharp relief, where the traumatised self cuts himself off from the world in his own fantastical private space. However, in much the same way that Berardi (2008) seeks out the possibility of depression, despair, and withdrawal from trauma, which is, of course, a key strategy of Italian workerism where the central idea was to refuse labour, Raunig (2016) thinks that the militarised, neo-human individual is representative of the final moments of the self- enclosed, solipsistic self and that breakdown will ultimately result in the emergence of a new form of ecological subjectivity he writes about through the anthropological idea of dividualism. While Deleuze and Guattari (1983, 1987), and following them Berardi (2015a), rely on the figure of madness, the schizophrenic, to capture subjectivity beyond individualism, Raunig (2016) refers to anthropology, and shows how non- Western primitive society is defined by dividualism. Here, where the gift economy prevails, there is no sense that there is an individual who can balance his books and somehow extract himself from society, but rather a recognition of dividualism, where the self is naturally divided in origins, reliance, and future potential in others and the environment. While this form of interdependence and reliance has become a symbol of weakness under conditions of </w:t>
      </w:r>
      <w:r w:rsidRPr="00D3595F">
        <w:rPr>
          <w:rStyle w:val="Emphasis"/>
        </w:rPr>
        <w:t>Western modernity</w:t>
      </w:r>
      <w:r w:rsidRPr="008854CE">
        <w:rPr>
          <w:sz w:val="16"/>
        </w:rPr>
        <w:t xml:space="preserve"> </w:t>
      </w:r>
      <w:r w:rsidRPr="00D3595F">
        <w:rPr>
          <w:rStyle w:val="StyleUnderline"/>
        </w:rPr>
        <w:t xml:space="preserve">because of its associations with </w:t>
      </w:r>
      <w:r w:rsidRPr="00D3595F">
        <w:rPr>
          <w:rStyle w:val="Emphasis"/>
        </w:rPr>
        <w:t>vulnerability and fragility</w:t>
      </w:r>
      <w:r w:rsidRPr="008854CE">
        <w:rPr>
          <w:sz w:val="16"/>
        </w:rPr>
        <w:t xml:space="preserve">, Raunig’s (2016) suggestion is that dividualism is the truth of the world and that the armoured self, the Freudian ego, that </w:t>
      </w:r>
      <w:r w:rsidRPr="00D3595F">
        <w:rPr>
          <w:rStyle w:val="StyleUnderline"/>
        </w:rPr>
        <w:t>confronts</w:t>
      </w:r>
      <w:r w:rsidRPr="008854CE">
        <w:rPr>
          <w:sz w:val="16"/>
        </w:rPr>
        <w:t xml:space="preserve"> the </w:t>
      </w:r>
      <w:r w:rsidRPr="00D3595F">
        <w:rPr>
          <w:rStyle w:val="StyleUnderline"/>
        </w:rPr>
        <w:t>environment through</w:t>
      </w:r>
      <w:r w:rsidRPr="008854CE">
        <w:rPr>
          <w:sz w:val="16"/>
        </w:rPr>
        <w:t xml:space="preserve"> military operations is an </w:t>
      </w:r>
      <w:r w:rsidRPr="00D3595F">
        <w:rPr>
          <w:rStyle w:val="Emphasis"/>
        </w:rPr>
        <w:t>unsustainable fantasy.</w:t>
      </w:r>
    </w:p>
    <w:p w14:paraId="2BA6C042" w14:textId="77777777" w:rsidR="00096457" w:rsidRPr="008854CE" w:rsidRDefault="00096457" w:rsidP="00096457">
      <w:pPr>
        <w:rPr>
          <w:sz w:val="16"/>
        </w:rPr>
      </w:pPr>
      <w:r w:rsidRPr="008854CE">
        <w:rPr>
          <w:sz w:val="16"/>
        </w:rPr>
        <w:t>III What Is the Flesh of the World?</w:t>
      </w:r>
    </w:p>
    <w:p w14:paraId="372A71D4" w14:textId="77777777" w:rsidR="00096457" w:rsidRPr="008854CE" w:rsidRDefault="00096457" w:rsidP="00096457">
      <w:pPr>
        <w:rPr>
          <w:sz w:val="16"/>
        </w:rPr>
      </w:pPr>
      <w:r w:rsidRPr="008854CE">
        <w:rPr>
          <w:sz w:val="16"/>
        </w:rPr>
        <w:t>In respect of the common focus of Marazzi (2008, 2011), Berardi (2011, 2012, 2015a, 2015b), Lazzarato (2014), and Raunig (2016), who similarly write of the destruction of materiality by semio-capitalist abstraction that hides the reality of the complicity of self, other, and world, it is clear that their master sources are Deleuze and Guattari’s (1983, 1987) anti- Oedipal works, their later work on the value of philosophy (1994), and Guattari’s (2014) own works on ecology. Drawing on Deleuze and Guattari, the autonomists find a utopian alternative to the violence of semio-capitalism in the schizophrenic collapse of self-identity and the radical openness of the plane of immanence. In a sense this vision captures the meaning of the minor utopia I want to outline in this chapter, because it emphasises the excessive dimension of lack that endlessly opens out onto otherness and refuses the hubris of self- identical states of subjectivity in a humble utopianism that recognises the truth of material vulnerability and fragility, but I believe it is possible to trace the philosophy of this perspective back further than Deleuze and Guattari (1983, 1987, 1994) to the work of the philosopher of embodiment and perception, Maurice Merleau- Ponty (1969). Although my sense is that the work of Deleuze and Guattari, and following them Berardi, Marazzi, Lazzarato, and Raunig, contains an implicit recognition of the importance of the body and the relationship between the body and world, I also think that this embodied dimension is played down in their writings, primarily because of their opposition to the self- identical organism which might become the centre point of a new paranoid philosophy of identity. While it is no doubt important to resist the organism in the name of resistance to the possibility of the self- identical individual, my view is that it is a mistake to overstate the extent to which Merleau- Ponty (1969) thought the body was a self- identical thing, and that it is possible to see the basis of Deleuze and Guattari’s (1987) body without organs in Merleau- Ponty’s (1969) philosophy of the fl esh, despite their more explicit infl uences of Artaud and Klein. Given this possibility, in the fi nal section of this chapter, I want to explore the possibility of what I have sought to call the minor utopia, which I think we fi nd in Berardi and the autonomists, and before them Deleuze and Guattari, through reference to Merleau- Ponty’s (1969) theory of the fl esh of the world.</w:t>
      </w:r>
    </w:p>
    <w:p w14:paraId="725DA149" w14:textId="77777777" w:rsidR="00096457" w:rsidRPr="008854CE" w:rsidRDefault="00096457" w:rsidP="00096457">
      <w:pPr>
        <w:rPr>
          <w:sz w:val="16"/>
        </w:rPr>
      </w:pPr>
      <w:r w:rsidRPr="008854CE">
        <w:rPr>
          <w:sz w:val="16"/>
        </w:rPr>
        <w:t xml:space="preserve">Following an exploration of Merleau- Ponty’s (1969) key ideas, I will seek to situate his ontology in Michel Henry’s (1983, 2014, 2015) work, centrally because he reads Merleau- Ponty’s (1969) late concept of the fl esh and his critique of cybernetic reality in terms of a critique of social and political systems committed to abstraction. </w:t>
      </w:r>
      <w:r w:rsidRPr="00D3595F">
        <w:rPr>
          <w:rStyle w:val="StyleUnderline"/>
        </w:rPr>
        <w:t>Since Henry (2014) wrote his book on these destructive social and political systems in conversation with celebrations of the end of history, his focus is really existing communism and capitalism</w:t>
      </w:r>
      <w:r w:rsidRPr="008854CE">
        <w:rPr>
          <w:sz w:val="16"/>
        </w:rPr>
        <w:t xml:space="preserve">. In light of this focus in the heady days of American empire, the purpose of my discussion is to project Henry’s (2014) critique of abstract death worlds forward to consider the thanato- politics of the war on terror when </w:t>
      </w:r>
      <w:r w:rsidRPr="00D3595F">
        <w:rPr>
          <w:rStyle w:val="Emphasis"/>
        </w:rPr>
        <w:t>empire appears in a state of collapse</w:t>
      </w:r>
      <w:r w:rsidRPr="008854CE">
        <w:rPr>
          <w:sz w:val="16"/>
        </w:rPr>
        <w:t>. Here, I pick up Reza Negarestani’s (2008) classic Deleuzo- Guattarian Cyclonopedia in order to show how the contemporary American drone state and Islamic radicals, such as the Islamic State, are complicit in the emergence of a global, cyclonic death drive that threatens to destroy life itself in the name of abstract idealism. Here, abstract utopia becomes about the destruction of materiality, and it is precisely this dystopian turn that Negarestani (2008) seeks to exploit in the name of schizo- strategy. That is to say that he employs the ideas of the blackening and leper creativity to suggest that processes of apocalyptic desertification and objectification might open the way for what he calls complicity with anonymous materials, which I take to refer to the (un)revealed earth and the possibility of a new ecological contract between self, other, and environment humbled by suffering and the fi nal humiliation of all- out war that reveals the absurdity of the hubris of abstract utopianism. It is on this basis that I close the chapter by projecting my reading of Merleau- Ponty (1969), Negarestani (2008), and Henry (2014) forward into a sketch of the minor utopia that relies on reference to Deleuze and Guattari’s (1994) fi nal work on geo- philosophy, What Is Philosophy?</w:t>
      </w:r>
    </w:p>
    <w:p w14:paraId="0D017478" w14:textId="77777777" w:rsidR="00096457" w:rsidRPr="008854CE" w:rsidRDefault="00096457" w:rsidP="00096457">
      <w:pPr>
        <w:rPr>
          <w:sz w:val="16"/>
        </w:rPr>
      </w:pPr>
      <w:r w:rsidRPr="008854CE">
        <w:rPr>
          <w:sz w:val="16"/>
        </w:rPr>
        <w:t xml:space="preserve">In his final, unfinished book, The Visible and Invisible (1969), Merleau- Ponty famously outlines the concept of the chiasm, or the flesh, which refers to generalised, anonymous, material existence. Although the flesh is before every world, since it names the original, ontological state of the earth where flows of perception are everything, Merleau- Ponty’s phenomenology explains that every singular individual participates in the chiasm and contributes to the formation of worlds on the basis of this participation. This is how speech, writing, and culture emerge. </w:t>
      </w:r>
      <w:r w:rsidRPr="00D3595F">
        <w:rPr>
          <w:rStyle w:val="StyleUnderline"/>
        </w:rPr>
        <w:t>Language and expression more generally name fl ows of perception across the fl esh and create a sense of a visible world.</w:t>
      </w:r>
      <w:r w:rsidRPr="008854CE">
        <w:rPr>
          <w:sz w:val="16"/>
        </w:rPr>
        <w:t xml:space="preserve"> However, the essence of Merleau- Ponty’s (1969) project is to explain the ontology of the fl esh in relation to the problem of intellectualism that takes the semiotic expressions of perception, casts them out of context, and uses them to create a vision of reality that is cut up into individual elements that then become originary. Under these conditions, which Merleau- Ponty (2011) connects to Descartes’ modern philosophy that locates truth in cognition, thought loses touch with the earth, which becomes a monstrous object that needs to be studied from somewhere else, namely the external vantage point of the cogito. From Merleau- Ponty’s (2011) point of view, the failure of Descartes’ philosophy was that he missed the truth of the world in the fl esh and perception and instead sought out the fi nal, object, scientifi c truth, which is impossible to obtain because of the abyssal nature of reality that can never be known. But simply because reality cannot be known once and for all does not mean that it is somehow a monstrous alien, and Merleau- Ponty (1969) affirms this idea in his theory of the reversability of the flesh, where the organism becomes complicit in nature by virtue of the undecideability of the relationship between the being who simultaneously touches and is touched. This sensuous interaction, which necessarily opens the individual up to embodied perception, ensures participation in the flesh and enables the empathetic connection between self and other. Against this world, the truth of the world, that Merleau- Ponty (1969) names the invisible, and that is always in some ways intimate, </w:t>
      </w:r>
      <w:r w:rsidRPr="00D3595F">
        <w:rPr>
          <w:rStyle w:val="StyleUnderline"/>
        </w:rPr>
        <w:t>the earth</w:t>
      </w:r>
      <w:r w:rsidRPr="008854CE">
        <w:rPr>
          <w:sz w:val="16"/>
        </w:rPr>
        <w:t xml:space="preserve"> only </w:t>
      </w:r>
      <w:r w:rsidRPr="00D3595F">
        <w:rPr>
          <w:rStyle w:val="StyleUnderline"/>
        </w:rPr>
        <w:t>becomes</w:t>
      </w:r>
      <w:r w:rsidRPr="008854CE">
        <w:rPr>
          <w:sz w:val="16"/>
        </w:rPr>
        <w:t xml:space="preserve"> a </w:t>
      </w:r>
      <w:r w:rsidRPr="00D3595F">
        <w:rPr>
          <w:rStyle w:val="Emphasis"/>
        </w:rPr>
        <w:t>monstrous object</w:t>
      </w:r>
      <w:r w:rsidRPr="008854CE">
        <w:rPr>
          <w:sz w:val="16"/>
        </w:rPr>
        <w:t xml:space="preserve">, an alien to be studied, puzzled over, and reduced to the status of the abstract concept, from the point of disembodied cognition that denies its participation in the fl esh in the name of the fantasy of certainty beyond perception. Long before Berardi (2012) imagined the political potential of the poetic, Merleau- Ponty (1969) had written that painting was able to articulate the abyssal nature of reality. </w:t>
      </w:r>
      <w:r w:rsidRPr="00D3595F">
        <w:rPr>
          <w:rStyle w:val="StyleUnderline"/>
        </w:rPr>
        <w:t>In this respect he thought that it was a far superior mode of cultural expression than the abstract sciences that sought to mutilate reality in its transformation into conceptual truth because it could represent the world without killing it.</w:t>
      </w:r>
    </w:p>
    <w:p w14:paraId="0BDDD851" w14:textId="77777777" w:rsidR="00096457" w:rsidRPr="008854CE" w:rsidRDefault="00096457" w:rsidP="00096457">
      <w:pPr>
        <w:rPr>
          <w:sz w:val="16"/>
        </w:rPr>
      </w:pPr>
      <w:r w:rsidRPr="008854CE">
        <w:rPr>
          <w:sz w:val="16"/>
        </w:rPr>
        <w:t>Building upon Merleau- Ponty’s (1969) work, Michel Henry (2015) writes of processes of incarnation, where the world finds provisional embodiment in the self, in order to describe a kind of phenomenological unconscious or psychoanalytic ontology. In this way the world perceives through the self, feels hunger in the stomach of the starved, suffers in the embodied pain of the desperate, and imagines utopia in the hopes of the destroyed in hopeless situations. This is precisely how we must understand Merleau- Ponty’s (1969) vision of the invisible, or dynamic matter, and how perception and expression contribute to modernity. Perhaps it is this complicity of life that the schizophrenic, who is unable to understand the boundary between self and world or reality and fantasy, recognises, and this is why schizophrenics have a utopian function in the Cartesian (Descartes, 1984) strategy concerned with the normal derealisation of the world into abstraction. The function of abstraction is, of course, to fend off doubt, and this is precisely what Descartes thought he had been able to do, until the abyss came back locked in a staring contest with Nietzsche (2003), who was able to recognise the limits of reason. While modern science took off into abstraction, what Dillon (1998) writes about through the idea of the fatal semiotic reduction that invariably spins off into unreality, Merleau- Ponty (1969) emphasised the primacy of what he called autochthonous organisation, or a kind of ecological ontology where everything touches and is, in turn, touched by everything else in a kind of inescapable relation of universal perception. For Merleau- Ponty (1969) this is the flesh of the world, the gestalt of the earth, that comes before reflection. When we take thought to be somehow prior to perception, we miss the way in which ideas and concepts flow through people in much the same way that the earth writes poetry through the poet, paints pictures through the painter, and imagines new worlds through the utopian thinker.</w:t>
      </w:r>
    </w:p>
    <w:p w14:paraId="58C06228" w14:textId="77777777" w:rsidR="00096457" w:rsidRPr="008854CE" w:rsidRDefault="00096457" w:rsidP="00096457">
      <w:pPr>
        <w:rPr>
          <w:sz w:val="16"/>
        </w:rPr>
      </w:pPr>
      <w:r w:rsidRPr="008854CE">
        <w:rPr>
          <w:sz w:val="16"/>
        </w:rPr>
        <w:t>By contrast to Merleau- Ponty’s (1969) Cézanne, who captured the flesh of the world in still life, the problem with science and abstraction resides in the way in which it seeks to refuse its relation to the world in the hard and fast subject/object relationship that defines scientific methodology. However, in much the same way that Lacan (2007) contrasts the originary body in pieces to the developmental imaginary self visible in the mirror, Merleau- Ponty (2011) suggests that the scientifi c self develops through alienation. Before socialisation Merleau- Ponty’s (2010) child perceives the fl eshy truth of the world and feels the reversability of self, other, and environment. For Merleau- Ponty (2010) the child’s thought is, therefore, fundamental thought, and should not be understood in terms of lack. Instead, what the child’s perception of the endless reversability of the world that is always in excess shows is that the abstract reduction of reality which we fi nd in, for example, Galileo is a flight from the abyssal nature of truth (Dillon, 1998). For Henry (2015) the problem with the modern tendency to abstract truth, which cuts reality up into pieces and then tries to insist that this is somehow real, is that it is unliveable in the face of the flesh of the world. Following Merleau- Ponty (1969), he explains that reality is incorporation, Heideggerian mitsein, and there is no way to assert independence, separation, superiority, and inferiority. In fact, in his view, it is precisely this modern tendency to translate reality into abstraction that led to the emergence of what he calls death worlds, Nazism, really existing communism, capitalism, where an idea, such as race, class, or profit, becomes a utopian principle that turns out to be more important than life itself and ends up becoming an excuse for the translation of humans into things that can be exterminated, destroyed, or used up in the name of some higher truth (Henry, 2014).</w:t>
      </w:r>
    </w:p>
    <w:p w14:paraId="6782845A" w14:textId="77777777" w:rsidR="00096457" w:rsidRPr="00D3595F" w:rsidRDefault="00096457" w:rsidP="00096457">
      <w:pPr>
        <w:rPr>
          <w:rStyle w:val="Emphasis"/>
        </w:rPr>
      </w:pPr>
      <w:r w:rsidRPr="008854CE">
        <w:rPr>
          <w:sz w:val="16"/>
        </w:rPr>
        <w:t xml:space="preserve">Although Henry (2014) wrote his book on the 20th- century empires of death in the happy days of the end of history in order to warn the post- communists that they would not fi nd life in the West, where everything is subordinate to the abstract god of profitability, I think it is possible to project his critique of utopias of death forward into the contemporary to better understand the philosophical signifi cance of the war on terror in what might be the dying days of American empire. In much the same way that Henry (2014) warns the old communists about the thanatological nature of the West, one might say the same to the contemporary radical Islamists, who think they can export death to worlds where people are in love with life in order to win the war on terror. They could not be further from the truth, because, from the point of view of Merleau- Ponty (1969) and Henry (2014), </w:t>
      </w:r>
      <w:r w:rsidRPr="00D3595F">
        <w:rPr>
          <w:rStyle w:val="StyleUnderline"/>
        </w:rPr>
        <w:t>the West loves the death of life in abstraction that is more real than reality itself</w:t>
      </w:r>
      <w:r w:rsidRPr="008854CE">
        <w:rPr>
          <w:sz w:val="16"/>
        </w:rPr>
        <w:t xml:space="preserve">. This, in my view, is the secret complicity that binds the West, which loves </w:t>
      </w:r>
      <w:r w:rsidRPr="00D3595F">
        <w:rPr>
          <w:rStyle w:val="StyleUnderline"/>
        </w:rPr>
        <w:t>the death of life</w:t>
      </w:r>
      <w:r w:rsidRPr="008854CE">
        <w:rPr>
          <w:sz w:val="16"/>
        </w:rPr>
        <w:t xml:space="preserve"> </w:t>
      </w:r>
      <w:r w:rsidRPr="00D3595F">
        <w:rPr>
          <w:rStyle w:val="Emphasis"/>
        </w:rPr>
        <w:t>in techno-scientific capitalist abstraction</w:t>
      </w:r>
      <w:r w:rsidRPr="008854CE">
        <w:rPr>
          <w:sz w:val="16"/>
        </w:rPr>
        <w:t xml:space="preserve">, and the jihadists, who seek death in the name of their own utopia of the long lost medieval past, in the war on terror and explains why Reza Negarestani’s (2008) obscure work, Cyclonopedia, which captures the deep metaphysical truth of this war of modern utopians, is the most insightful account of the struggle for dominance in the deserts of the Middle East. For Negarestani (2008) the war on terror cannot be understood through modern dialectics, where thesis meets antithesis to produce a collision into the synthetic future, because both parties share a secret complicity that means that their confrontation in the desert should be understood through a different fi gure, the fi gure of the cyclone, which fi nds its best articulation in modern thought in Freud’s (2003) theory of drive. We fi nd Freud’s theory of drive, or more particularly the death drive, in his Beyond the Pleasure Principle (2003), when the child seeks to offset the trauma of separation from mother by endlessly playing fort/ da, </w:t>
      </w:r>
      <w:r w:rsidRPr="00D3595F">
        <w:rPr>
          <w:rStyle w:val="StyleUnderline"/>
        </w:rPr>
        <w:t xml:space="preserve">which the founder of </w:t>
      </w:r>
      <w:r w:rsidRPr="00D3595F">
        <w:rPr>
          <w:rStyle w:val="Emphasis"/>
        </w:rPr>
        <w:t>psychoanalysis takes</w:t>
      </w:r>
      <w:r w:rsidRPr="00D3595F">
        <w:rPr>
          <w:rStyle w:val="StyleUnderline"/>
        </w:rPr>
        <w:t xml:space="preserve"> for a </w:t>
      </w:r>
      <w:r w:rsidRPr="00D3595F">
        <w:rPr>
          <w:rStyle w:val="Emphasis"/>
        </w:rPr>
        <w:t>representation</w:t>
      </w:r>
      <w:r w:rsidRPr="00D3595F">
        <w:rPr>
          <w:rStyle w:val="StyleUnderline"/>
        </w:rPr>
        <w:t xml:space="preserve"> of the </w:t>
      </w:r>
      <w:r w:rsidRPr="00D3595F">
        <w:rPr>
          <w:rStyle w:val="Emphasis"/>
        </w:rPr>
        <w:t>inertia of being</w:t>
      </w:r>
      <w:r w:rsidRPr="00D3595F">
        <w:rPr>
          <w:rStyle w:val="StyleUnderline"/>
        </w:rPr>
        <w:t xml:space="preserve">, where what is born seeks its own </w:t>
      </w:r>
      <w:r w:rsidRPr="00D3595F">
        <w:rPr>
          <w:rStyle w:val="Emphasis"/>
        </w:rPr>
        <w:t>death</w:t>
      </w:r>
      <w:r w:rsidRPr="00D3595F">
        <w:rPr>
          <w:rStyle w:val="StyleUnderline"/>
        </w:rPr>
        <w:t xml:space="preserve"> in </w:t>
      </w:r>
      <w:r w:rsidRPr="00D3595F">
        <w:rPr>
          <w:rStyle w:val="Emphasis"/>
        </w:rPr>
        <w:t>order</w:t>
      </w:r>
      <w:r w:rsidRPr="00D3595F">
        <w:rPr>
          <w:rStyle w:val="StyleUnderline"/>
        </w:rPr>
        <w:t xml:space="preserve"> to </w:t>
      </w:r>
      <w:r w:rsidRPr="00D3595F">
        <w:rPr>
          <w:rStyle w:val="Emphasis"/>
        </w:rPr>
        <w:t>escape</w:t>
      </w:r>
      <w:r w:rsidRPr="00D3595F">
        <w:rPr>
          <w:rStyle w:val="StyleUnderline"/>
        </w:rPr>
        <w:t xml:space="preserve"> the </w:t>
      </w:r>
      <w:r w:rsidRPr="00D3595F">
        <w:rPr>
          <w:rStyle w:val="Emphasis"/>
        </w:rPr>
        <w:t>horror of life</w:t>
      </w:r>
      <w:r w:rsidRPr="00D3595F">
        <w:rPr>
          <w:rStyle w:val="StyleUnderline"/>
        </w:rPr>
        <w:t xml:space="preserve"> for the </w:t>
      </w:r>
      <w:r w:rsidRPr="00D3595F">
        <w:rPr>
          <w:rStyle w:val="Emphasis"/>
        </w:rPr>
        <w:t>ecstasy of nothingness.</w:t>
      </w:r>
    </w:p>
    <w:p w14:paraId="151C5926" w14:textId="77777777" w:rsidR="00096457" w:rsidRPr="008854CE" w:rsidRDefault="00096457" w:rsidP="00096457">
      <w:pPr>
        <w:rPr>
          <w:sz w:val="16"/>
        </w:rPr>
      </w:pPr>
      <w:r w:rsidRPr="008854CE">
        <w:rPr>
          <w:sz w:val="16"/>
        </w:rPr>
        <w:t xml:space="preserve">Negarestani (2008) never really explores Freud’s paper in his strange book, because Deleuze and Guattari (1987, 1994) remain his master thinkers, but I think the concept of the death drive, which is useful in the psychoanalysis of addiction or other behaviours concerned with the symbolic escape from trauma, casts a long shadow over the mythological symbol of the cyclone. What is the cyclone of the war on terror if it is not a mythic manifestation of Freud’s death drive on the level of global war in the deserts and destroyed cities of Iraq and Syria, those ruined places and spaces of emptiness, loneliness, and despair? In these ruins the complicity between the American military and Islamic State is manifest in the former’s </w:t>
      </w:r>
      <w:r w:rsidRPr="00D3595F">
        <w:rPr>
          <w:rStyle w:val="Emphasis"/>
        </w:rPr>
        <w:t>strategies</w:t>
      </w:r>
      <w:r w:rsidRPr="008854CE">
        <w:rPr>
          <w:sz w:val="16"/>
        </w:rPr>
        <w:t xml:space="preserve"> </w:t>
      </w:r>
      <w:r w:rsidRPr="00D3595F">
        <w:rPr>
          <w:rStyle w:val="StyleUnderline"/>
        </w:rPr>
        <w:t>of</w:t>
      </w:r>
      <w:r w:rsidRPr="008854CE">
        <w:rPr>
          <w:sz w:val="16"/>
        </w:rPr>
        <w:t xml:space="preserve"> </w:t>
      </w:r>
      <w:r w:rsidRPr="00D3595F">
        <w:rPr>
          <w:rStyle w:val="Emphasis"/>
        </w:rPr>
        <w:t>techno- desertifi cation</w:t>
      </w:r>
      <w:r w:rsidRPr="008854CE">
        <w:rPr>
          <w:sz w:val="16"/>
        </w:rPr>
        <w:t xml:space="preserve">, </w:t>
      </w:r>
      <w:r w:rsidRPr="00D3595F">
        <w:rPr>
          <w:rStyle w:val="StyleUnderline"/>
        </w:rPr>
        <w:t xml:space="preserve">where expressions of life are </w:t>
      </w:r>
      <w:r w:rsidRPr="00D3595F">
        <w:rPr>
          <w:rStyle w:val="Emphasis"/>
        </w:rPr>
        <w:t>transformed into objects</w:t>
      </w:r>
      <w:r w:rsidRPr="008854CE">
        <w:rPr>
          <w:sz w:val="16"/>
        </w:rPr>
        <w:t xml:space="preserve"> </w:t>
      </w:r>
      <w:r w:rsidRPr="00D3595F">
        <w:rPr>
          <w:rStyle w:val="StyleUnderline"/>
        </w:rPr>
        <w:t xml:space="preserve">to be targeted in the name of the creation </w:t>
      </w:r>
      <w:r w:rsidRPr="00D3595F">
        <w:rPr>
          <w:rStyle w:val="Emphasis"/>
        </w:rPr>
        <w:t>smooth space more suitable for battle,</w:t>
      </w:r>
      <w:r w:rsidRPr="008854CE">
        <w:rPr>
          <w:sz w:val="16"/>
        </w:rPr>
        <w:t xml:space="preserve"> </w:t>
      </w:r>
      <w:r w:rsidRPr="00D3595F">
        <w:rPr>
          <w:rStyle w:val="Emphasis"/>
        </w:rPr>
        <w:t>evaluation</w:t>
      </w:r>
      <w:r w:rsidRPr="008854CE">
        <w:rPr>
          <w:sz w:val="16"/>
        </w:rPr>
        <w:t xml:space="preserve">, </w:t>
      </w:r>
      <w:r w:rsidRPr="00D3595F">
        <w:rPr>
          <w:rStyle w:val="StyleUnderline"/>
        </w:rPr>
        <w:t>and</w:t>
      </w:r>
      <w:r w:rsidRPr="008854CE">
        <w:rPr>
          <w:sz w:val="16"/>
        </w:rPr>
        <w:t xml:space="preserve"> </w:t>
      </w:r>
      <w:r w:rsidRPr="00D3595F">
        <w:rPr>
          <w:rStyle w:val="Emphasis"/>
        </w:rPr>
        <w:t>economic exchange</w:t>
      </w:r>
      <w:r w:rsidRPr="008854CE">
        <w:rPr>
          <w:sz w:val="16"/>
        </w:rPr>
        <w:t xml:space="preserve">, and the latter’s apocalyptic jihadism, which reduces life itself to little more than an interval in the inexorable movement towards martyrdom and heaven. Under these conditions </w:t>
      </w:r>
      <w:r w:rsidRPr="00D3595F">
        <w:rPr>
          <w:rStyle w:val="Emphasis"/>
        </w:rPr>
        <w:t>everything is transformed into a miserable object subordinate to abstract utopian fantasy</w:t>
      </w:r>
      <w:r w:rsidRPr="008854CE">
        <w:rPr>
          <w:sz w:val="16"/>
        </w:rPr>
        <w:t>. In the American case Negarestani (2008) points out that everything leads back to oil, which is similar to Freud’s (2003) spool or the addict’s narcotic in respect of its symbolisation of the fl at line, though in this case the equation of materiality and death is literal. What is oil but the decay of the world transformed into the fuel to drive the great postmodern consumer society complete with its fi nancial system and will to escape the horror of materiality?</w:t>
      </w:r>
    </w:p>
    <w:p w14:paraId="7B94C238" w14:textId="77777777" w:rsidR="00096457" w:rsidRPr="00136594" w:rsidRDefault="00096457" w:rsidP="00096457">
      <w:pPr>
        <w:rPr>
          <w:sz w:val="16"/>
        </w:rPr>
      </w:pPr>
      <w:r w:rsidRPr="00136594">
        <w:rPr>
          <w:sz w:val="16"/>
        </w:rPr>
        <w:t xml:space="preserve">Given this will to destroy the world in the name of a utopia of abstraction, it is not surprising that the transition from Bush to Obama, which was supposed to represent a scaling back of America’s global adventurism, has actually ended up becoming about </w:t>
      </w:r>
      <w:r w:rsidRPr="00D3595F">
        <w:rPr>
          <w:rStyle w:val="Emphasis"/>
        </w:rPr>
        <w:t>the automisation of the war</w:t>
      </w:r>
      <w:r w:rsidRPr="00136594">
        <w:rPr>
          <w:sz w:val="16"/>
        </w:rPr>
        <w:t xml:space="preserve"> through the use of drones. In this respect America has taken its men and women out of the theatre of war in the name of the turn to what Chamayou (2015) </w:t>
      </w:r>
      <w:r w:rsidRPr="00D3595F">
        <w:rPr>
          <w:rStyle w:val="StyleUnderline"/>
        </w:rPr>
        <w:t>calls</w:t>
      </w:r>
      <w:r w:rsidRPr="00136594">
        <w:rPr>
          <w:sz w:val="16"/>
        </w:rPr>
        <w:t xml:space="preserve"> </w:t>
      </w:r>
      <w:r w:rsidRPr="00D3595F">
        <w:rPr>
          <w:rStyle w:val="Emphasis"/>
        </w:rPr>
        <w:t>necro-ethics</w:t>
      </w:r>
      <w:r w:rsidRPr="00136594">
        <w:rPr>
          <w:sz w:val="16"/>
        </w:rPr>
        <w:t xml:space="preserve">. Here, </w:t>
      </w:r>
      <w:r w:rsidRPr="00D3595F">
        <w:rPr>
          <w:rStyle w:val="StyleUnderline"/>
        </w:rPr>
        <w:t>the abstract machine</w:t>
      </w:r>
      <w:r w:rsidRPr="00136594">
        <w:rPr>
          <w:sz w:val="16"/>
        </w:rPr>
        <w:t xml:space="preserve"> without a body </w:t>
      </w:r>
      <w:r w:rsidRPr="00D3595F">
        <w:rPr>
          <w:rStyle w:val="StyleUnderline"/>
        </w:rPr>
        <w:t>confronts</w:t>
      </w:r>
      <w:r w:rsidRPr="00136594">
        <w:rPr>
          <w:sz w:val="16"/>
        </w:rPr>
        <w:t xml:space="preserve"> the </w:t>
      </w:r>
      <w:r w:rsidRPr="00D3595F">
        <w:rPr>
          <w:rStyle w:val="Emphasis"/>
        </w:rPr>
        <w:t>hostile environment</w:t>
      </w:r>
      <w:r w:rsidRPr="00136594">
        <w:rPr>
          <w:sz w:val="16"/>
        </w:rPr>
        <w:t xml:space="preserve"> of the world </w:t>
      </w:r>
      <w:r w:rsidRPr="00D3595F">
        <w:rPr>
          <w:rStyle w:val="StyleUnderline"/>
        </w:rPr>
        <w:t>in the name of the</w:t>
      </w:r>
      <w:r w:rsidRPr="00136594">
        <w:rPr>
          <w:sz w:val="16"/>
        </w:rPr>
        <w:t xml:space="preserve"> </w:t>
      </w:r>
      <w:r w:rsidRPr="00D3595F">
        <w:rPr>
          <w:rStyle w:val="Emphasis"/>
        </w:rPr>
        <w:t>exercise of complete control</w:t>
      </w:r>
      <w:r w:rsidRPr="00136594">
        <w:rPr>
          <w:sz w:val="16"/>
        </w:rPr>
        <w:t xml:space="preserve">. As such, </w:t>
      </w:r>
      <w:r w:rsidRPr="00D3595F">
        <w:rPr>
          <w:rStyle w:val="Emphasis"/>
        </w:rPr>
        <w:t>necro- ethics</w:t>
      </w:r>
      <w:r w:rsidRPr="00136594">
        <w:rPr>
          <w:sz w:val="16"/>
        </w:rPr>
        <w:t xml:space="preserve"> </w:t>
      </w:r>
      <w:r w:rsidRPr="00D3595F">
        <w:rPr>
          <w:rStyle w:val="StyleUnderline"/>
        </w:rPr>
        <w:t>becomes less about</w:t>
      </w:r>
      <w:r w:rsidRPr="00136594">
        <w:rPr>
          <w:sz w:val="16"/>
        </w:rPr>
        <w:t xml:space="preserve"> the </w:t>
      </w:r>
      <w:r w:rsidRPr="00D3595F">
        <w:rPr>
          <w:rStyle w:val="Emphasis"/>
        </w:rPr>
        <w:t>destruction</w:t>
      </w:r>
      <w:r w:rsidRPr="00136594">
        <w:rPr>
          <w:sz w:val="16"/>
        </w:rPr>
        <w:t xml:space="preserve"> of the enemy, </w:t>
      </w:r>
      <w:r w:rsidRPr="00D3595F">
        <w:rPr>
          <w:rStyle w:val="StyleUnderline"/>
        </w:rPr>
        <w:t>but instead concerns</w:t>
      </w:r>
      <w:r w:rsidRPr="00136594">
        <w:rPr>
          <w:sz w:val="16"/>
        </w:rPr>
        <w:t xml:space="preserve"> </w:t>
      </w:r>
      <w:r w:rsidRPr="00D3595F">
        <w:rPr>
          <w:rStyle w:val="Emphasis"/>
        </w:rPr>
        <w:t>the objective neutralisation of uncontrollable matter</w:t>
      </w:r>
      <w:r w:rsidRPr="00136594">
        <w:rPr>
          <w:sz w:val="16"/>
        </w:rPr>
        <w:t xml:space="preserve"> </w:t>
      </w:r>
      <w:r w:rsidRPr="00D3595F">
        <w:rPr>
          <w:rStyle w:val="StyleUnderline"/>
        </w:rPr>
        <w:t>and its</w:t>
      </w:r>
      <w:r w:rsidRPr="00136594">
        <w:rPr>
          <w:sz w:val="16"/>
        </w:rPr>
        <w:t xml:space="preserve"> </w:t>
      </w:r>
      <w:r w:rsidRPr="00D3595F">
        <w:rPr>
          <w:rStyle w:val="Emphasis"/>
        </w:rPr>
        <w:t>transformation</w:t>
      </w:r>
      <w:r w:rsidRPr="00136594">
        <w:rPr>
          <w:sz w:val="16"/>
        </w:rPr>
        <w:t xml:space="preserve"> </w:t>
      </w:r>
      <w:r w:rsidRPr="00D3595F">
        <w:rPr>
          <w:rStyle w:val="StyleUnderline"/>
        </w:rPr>
        <w:t>into</w:t>
      </w:r>
      <w:r w:rsidRPr="00136594">
        <w:rPr>
          <w:sz w:val="16"/>
        </w:rPr>
        <w:t xml:space="preserve"> </w:t>
      </w:r>
      <w:r w:rsidRPr="00D3595F">
        <w:rPr>
          <w:rStyle w:val="Emphasis"/>
        </w:rPr>
        <w:t>manageable material</w:t>
      </w:r>
      <w:r w:rsidRPr="00136594">
        <w:rPr>
          <w:sz w:val="16"/>
        </w:rPr>
        <w:t xml:space="preserve">. As Brian Massumi (2015) explains in his recent book on contemporary American approaches to warfare, </w:t>
      </w:r>
      <w:r w:rsidRPr="00D3595F">
        <w:rPr>
          <w:rStyle w:val="StyleUnderline"/>
        </w:rPr>
        <w:t xml:space="preserve">the perception of the </w:t>
      </w:r>
      <w:r w:rsidRPr="00D3595F">
        <w:rPr>
          <w:rStyle w:val="Emphasis"/>
        </w:rPr>
        <w:t>threat environment</w:t>
      </w:r>
      <w:r w:rsidRPr="00D3595F">
        <w:rPr>
          <w:rStyle w:val="StyleUnderline"/>
        </w:rPr>
        <w:t xml:space="preserve"> requires the </w:t>
      </w:r>
      <w:r w:rsidRPr="00D3595F">
        <w:rPr>
          <w:rStyle w:val="Emphasis"/>
        </w:rPr>
        <w:t>exercise of onto- power</w:t>
      </w:r>
      <w:r w:rsidRPr="00D3595F">
        <w:rPr>
          <w:rStyle w:val="StyleUnderline"/>
        </w:rPr>
        <w:t xml:space="preserve">, which is </w:t>
      </w:r>
      <w:r w:rsidRPr="00D3595F">
        <w:rPr>
          <w:rStyle w:val="Emphasis"/>
        </w:rPr>
        <w:t>power imposed</w:t>
      </w:r>
      <w:r w:rsidRPr="00D3595F">
        <w:rPr>
          <w:rStyle w:val="StyleUnderline"/>
        </w:rPr>
        <w:t xml:space="preserve"> upon the world </w:t>
      </w:r>
      <w:r w:rsidRPr="00D3595F">
        <w:rPr>
          <w:rStyle w:val="Emphasis"/>
        </w:rPr>
        <w:t>through</w:t>
      </w:r>
      <w:r w:rsidRPr="00D3595F">
        <w:rPr>
          <w:rStyle w:val="StyleUnderline"/>
        </w:rPr>
        <w:t xml:space="preserve"> the </w:t>
      </w:r>
      <w:r w:rsidRPr="00D3595F">
        <w:rPr>
          <w:rStyle w:val="Emphasis"/>
        </w:rPr>
        <w:t>Cartesian</w:t>
      </w:r>
      <w:r w:rsidRPr="00136594">
        <w:rPr>
          <w:sz w:val="16"/>
        </w:rPr>
        <w:t xml:space="preserve"> (Descartes, 1984) </w:t>
      </w:r>
      <w:r w:rsidRPr="00D3595F">
        <w:rPr>
          <w:rStyle w:val="Emphasis"/>
        </w:rPr>
        <w:t>logic of abstraction</w:t>
      </w:r>
      <w:r w:rsidRPr="00136594">
        <w:rPr>
          <w:sz w:val="16"/>
        </w:rPr>
        <w:t xml:space="preserve">. </w:t>
      </w:r>
      <w:r w:rsidRPr="00D3595F">
        <w:rPr>
          <w:rStyle w:val="StyleUnderline"/>
        </w:rPr>
        <w:t xml:space="preserve">What the military must work on is </w:t>
      </w:r>
      <w:r w:rsidRPr="00D3595F">
        <w:rPr>
          <w:rStyle w:val="Emphasis"/>
        </w:rPr>
        <w:t>the earth itself</w:t>
      </w:r>
      <w:r w:rsidRPr="00136594">
        <w:rPr>
          <w:sz w:val="16"/>
        </w:rPr>
        <w:t xml:space="preserve"> </w:t>
      </w:r>
      <w:r w:rsidRPr="00D3595F">
        <w:rPr>
          <w:rStyle w:val="StyleUnderline"/>
        </w:rPr>
        <w:t xml:space="preserve">before the emergence of world in order to overcome the </w:t>
      </w:r>
      <w:r w:rsidRPr="00D3595F">
        <w:rPr>
          <w:rStyle w:val="Emphasis"/>
        </w:rPr>
        <w:t>enemy in their ontological relationship to their environment</w:t>
      </w:r>
      <w:r w:rsidRPr="00136594">
        <w:rPr>
          <w:sz w:val="16"/>
        </w:rPr>
        <w:t xml:space="preserve">. The reason for </w:t>
      </w:r>
      <w:r w:rsidRPr="008854CE">
        <w:rPr>
          <w:rStyle w:val="StyleUnderline"/>
        </w:rPr>
        <w:t>this is</w:t>
      </w:r>
      <w:r w:rsidRPr="00136594">
        <w:rPr>
          <w:sz w:val="16"/>
        </w:rPr>
        <w:t xml:space="preserve"> that the environment is, of course, </w:t>
      </w:r>
      <w:r w:rsidRPr="008854CE">
        <w:rPr>
          <w:rStyle w:val="Emphasis"/>
        </w:rPr>
        <w:t>the space of terror and fear</w:t>
      </w:r>
      <w:r w:rsidRPr="00136594">
        <w:rPr>
          <w:sz w:val="16"/>
        </w:rPr>
        <w:t xml:space="preserve">, which is why the drone operator is a kind of militarised shut- in (hikikomori). They never set foot in real battle space because </w:t>
      </w:r>
      <w:r w:rsidRPr="008854CE">
        <w:rPr>
          <w:rStyle w:val="StyleUnderline"/>
        </w:rPr>
        <w:t>the</w:t>
      </w:r>
      <w:r w:rsidRPr="00136594">
        <w:rPr>
          <w:sz w:val="16"/>
        </w:rPr>
        <w:t xml:space="preserve"> whole </w:t>
      </w:r>
      <w:r w:rsidRPr="008854CE">
        <w:rPr>
          <w:rStyle w:val="StyleUnderline"/>
        </w:rPr>
        <w:t>point</w:t>
      </w:r>
      <w:r w:rsidRPr="00136594">
        <w:rPr>
          <w:sz w:val="16"/>
        </w:rPr>
        <w:t xml:space="preserve"> of the war on terror </w:t>
      </w:r>
      <w:r w:rsidRPr="008854CE">
        <w:rPr>
          <w:rStyle w:val="StyleUnderline"/>
        </w:rPr>
        <w:t>is</w:t>
      </w:r>
      <w:r w:rsidRPr="00136594">
        <w:rPr>
          <w:sz w:val="16"/>
        </w:rPr>
        <w:t xml:space="preserve"> to try to win the struggle for </w:t>
      </w:r>
      <w:r w:rsidRPr="008854CE">
        <w:rPr>
          <w:rStyle w:val="Emphasis"/>
        </w:rPr>
        <w:t>ontological power</w:t>
      </w:r>
      <w:r w:rsidRPr="00136594">
        <w:rPr>
          <w:sz w:val="16"/>
        </w:rPr>
        <w:t xml:space="preserve"> in order to defi ne the other’s relationship to their environment. When the enemy holds the upper hand, the Westerner lives in fear, which is why the Islamic State has sought to reimagine the violence of Al Qaeda in order to raise the stakes and redefi ne the normal consumer’s relationship to their environment.</w:t>
      </w:r>
    </w:p>
    <w:p w14:paraId="14EBE01F" w14:textId="77777777" w:rsidR="00096457" w:rsidRPr="00136594" w:rsidRDefault="00096457" w:rsidP="00096457">
      <w:pPr>
        <w:pStyle w:val="Heading4"/>
      </w:pPr>
      <w:r>
        <w:t xml:space="preserve">Simulation </w:t>
      </w:r>
      <w:r>
        <w:rPr>
          <w:u w:val="single"/>
        </w:rPr>
        <w:t>warfare</w:t>
      </w:r>
      <w:r>
        <w:t xml:space="preserve"> results in a </w:t>
      </w:r>
      <w:r>
        <w:rPr>
          <w:u w:val="single"/>
        </w:rPr>
        <w:t>techno-rationality</w:t>
      </w:r>
      <w:r>
        <w:t xml:space="preserve"> inclined towards the </w:t>
      </w:r>
      <w:r>
        <w:rPr>
          <w:u w:val="single"/>
        </w:rPr>
        <w:t>operation</w:t>
      </w:r>
      <w:r>
        <w:t xml:space="preserve"> of </w:t>
      </w:r>
      <w:r>
        <w:rPr>
          <w:u w:val="single"/>
        </w:rPr>
        <w:t>warfare</w:t>
      </w:r>
      <w:r>
        <w:t xml:space="preserve"> which makes </w:t>
      </w:r>
      <w:r>
        <w:rPr>
          <w:u w:val="single"/>
        </w:rPr>
        <w:t>global nuclear war inevitable</w:t>
      </w:r>
      <w:r>
        <w:t>.</w:t>
      </w:r>
    </w:p>
    <w:p w14:paraId="3801CFD1" w14:textId="77777777" w:rsidR="00096457" w:rsidRPr="00717707" w:rsidRDefault="00096457" w:rsidP="00096457">
      <w:r w:rsidRPr="00717707">
        <w:rPr>
          <w:rStyle w:val="Style13ptBold"/>
        </w:rPr>
        <w:t>Tucker, 17</w:t>
      </w:r>
      <w:r>
        <w:t xml:space="preserve"> [Aaron Tucker, Research Fellow with the Centre for Digital Humanities at Ryerson University, “Ender’s Wargames: Drones, Data and the Simulation of War as Weapon and Tactic,” 2017, </w:t>
      </w:r>
      <w:hyperlink r:id="rId6" w:history="1">
        <w:r w:rsidRPr="00E637D5">
          <w:rPr>
            <w:rStyle w:val="Hyperlink"/>
          </w:rPr>
          <w:t>https://link.springer.com/chapter/10.1007%2F978-3-319-60198-4_5]//Townes</w:t>
        </w:r>
      </w:hyperlink>
      <w:r>
        <w:t xml:space="preserve"> but finder’s credit to the K Lab genius //gene</w:t>
      </w:r>
    </w:p>
    <w:p w14:paraId="388E5480" w14:textId="77777777" w:rsidR="00096457" w:rsidRPr="00E15A19" w:rsidRDefault="00096457" w:rsidP="00096457">
      <w:pPr>
        <w:rPr>
          <w:sz w:val="16"/>
        </w:rPr>
      </w:pPr>
      <w:r w:rsidRPr="00E15A19">
        <w:rPr>
          <w:sz w:val="16"/>
        </w:rPr>
        <w:t xml:space="preserve">In Platoni’s “Pentagon Goes to the Arcade,” first referenced in Chapter 4 of this book, she states that the move from </w:t>
      </w:r>
      <w:r w:rsidRPr="00E15A19">
        <w:rPr>
          <w:rStyle w:val="Emphasis"/>
          <w:highlight w:val="green"/>
        </w:rPr>
        <w:t>simulating warfare</w:t>
      </w:r>
      <w:r w:rsidRPr="00E15A19">
        <w:rPr>
          <w:sz w:val="16"/>
          <w:highlight w:val="green"/>
        </w:rPr>
        <w:t xml:space="preserve"> </w:t>
      </w:r>
      <w:r w:rsidRPr="00E15A19">
        <w:rPr>
          <w:rStyle w:val="StyleUnderline"/>
          <w:highlight w:val="green"/>
        </w:rPr>
        <w:t>to carrying out</w:t>
      </w:r>
      <w:r w:rsidRPr="008854CE">
        <w:rPr>
          <w:rStyle w:val="StyleUnderline"/>
        </w:rPr>
        <w:t xml:space="preserve"> the results of the</w:t>
      </w:r>
      <w:r w:rsidRPr="00E15A19">
        <w:rPr>
          <w:sz w:val="16"/>
        </w:rPr>
        <w:t xml:space="preserve"> </w:t>
      </w:r>
      <w:r w:rsidRPr="00E15A19">
        <w:rPr>
          <w:rStyle w:val="Emphasis"/>
          <w:highlight w:val="green"/>
        </w:rPr>
        <w:t>simulation</w:t>
      </w:r>
      <w:r w:rsidRPr="008854CE">
        <w:rPr>
          <w:rStyle w:val="Emphasis"/>
        </w:rPr>
        <w:t xml:space="preserve"> in warfare settings</w:t>
      </w:r>
      <w:r w:rsidRPr="00E15A19">
        <w:rPr>
          <w:sz w:val="16"/>
        </w:rPr>
        <w:t xml:space="preserve"> was “wrapped up in … the idea that war in the future will be different from the wars of the past, involving fewer people and more machines, and </w:t>
      </w:r>
      <w:r w:rsidRPr="00E15A19">
        <w:rPr>
          <w:rStyle w:val="StyleUnderline"/>
          <w:highlight w:val="green"/>
        </w:rPr>
        <w:t>keeping</w:t>
      </w:r>
      <w:r w:rsidRPr="00E15A19">
        <w:rPr>
          <w:sz w:val="16"/>
        </w:rPr>
        <w:t xml:space="preserve"> American </w:t>
      </w:r>
      <w:r w:rsidRPr="00E15A19">
        <w:rPr>
          <w:rStyle w:val="StyleUnderline"/>
          <w:highlight w:val="green"/>
        </w:rPr>
        <w:t>troops</w:t>
      </w:r>
      <w:r w:rsidRPr="00E15A19">
        <w:rPr>
          <w:sz w:val="16"/>
        </w:rPr>
        <w:t xml:space="preserve"> safe by allowing them to do their </w:t>
      </w:r>
      <w:r w:rsidRPr="00E15A19">
        <w:rPr>
          <w:rStyle w:val="Emphasis"/>
          <w:highlight w:val="green"/>
        </w:rPr>
        <w:t>fighting</w:t>
      </w:r>
      <w:r w:rsidRPr="00E15A19">
        <w:rPr>
          <w:sz w:val="16"/>
        </w:rPr>
        <w:t xml:space="preserve"> from </w:t>
      </w:r>
      <w:r w:rsidRPr="00E15A19">
        <w:rPr>
          <w:rStyle w:val="Emphasis"/>
          <w:highlight w:val="green"/>
        </w:rPr>
        <w:t>behind a</w:t>
      </w:r>
      <w:r w:rsidRPr="00E15A19">
        <w:rPr>
          <w:sz w:val="16"/>
        </w:rPr>
        <w:t xml:space="preserve"> computer </w:t>
      </w:r>
      <w:r w:rsidRPr="00E15A19">
        <w:rPr>
          <w:rStyle w:val="Emphasis"/>
          <w:highlight w:val="green"/>
        </w:rPr>
        <w:t>monitor</w:t>
      </w:r>
      <w:r w:rsidRPr="00E15A19">
        <w:rPr>
          <w:sz w:val="16"/>
        </w:rPr>
        <w:t xml:space="preserve">” (para. 21). The problem with heavily relying on game theory and computer simulations in combination with wargames is that the </w:t>
      </w:r>
      <w:r w:rsidRPr="00E15A19">
        <w:rPr>
          <w:rStyle w:val="Emphasis"/>
          <w:highlight w:val="green"/>
        </w:rPr>
        <w:t>networked virtual wars</w:t>
      </w:r>
      <w:r w:rsidRPr="00E15A19">
        <w:rPr>
          <w:sz w:val="16"/>
          <w:highlight w:val="green"/>
        </w:rPr>
        <w:t xml:space="preserve"> </w:t>
      </w:r>
      <w:r w:rsidRPr="00E15A19">
        <w:rPr>
          <w:rStyle w:val="StyleUnderline"/>
          <w:highlight w:val="green"/>
        </w:rPr>
        <w:t>create</w:t>
      </w:r>
      <w:r w:rsidRPr="00E15A19">
        <w:rPr>
          <w:sz w:val="16"/>
          <w:highlight w:val="green"/>
        </w:rPr>
        <w:t xml:space="preserve"> </w:t>
      </w:r>
      <w:r w:rsidRPr="00E15A19">
        <w:rPr>
          <w:rStyle w:val="Emphasis"/>
          <w:highlight w:val="green"/>
        </w:rPr>
        <w:t>distanced warfare</w:t>
      </w:r>
      <w:r w:rsidRPr="00E15A19">
        <w:rPr>
          <w:sz w:val="16"/>
        </w:rPr>
        <w:t xml:space="preserve">, and humans on both sides of a conflict are pushed further away from each other and reconstructed as eventual results of math-guided, machine-aided violence. Mead paraphrases Paul Edwards when he calls </w:t>
      </w:r>
      <w:r w:rsidRPr="00E15A19">
        <w:rPr>
          <w:rStyle w:val="StyleUnderline"/>
          <w:highlight w:val="green"/>
        </w:rPr>
        <w:t>this</w:t>
      </w:r>
      <w:r w:rsidRPr="00E15A19">
        <w:rPr>
          <w:sz w:val="16"/>
        </w:rPr>
        <w:t xml:space="preserve"> reliance “</w:t>
      </w:r>
      <w:r w:rsidRPr="00E15A19">
        <w:rPr>
          <w:rStyle w:val="Emphasis"/>
          <w:highlight w:val="green"/>
        </w:rPr>
        <w:t>techno-rationality</w:t>
      </w:r>
      <w:r w:rsidRPr="00E15A19">
        <w:rPr>
          <w:sz w:val="16"/>
        </w:rPr>
        <w:t xml:space="preserve">” and argues that it </w:t>
      </w:r>
      <w:r w:rsidRPr="00E15A19">
        <w:rPr>
          <w:rStyle w:val="StyleUnderline"/>
          <w:highlight w:val="green"/>
        </w:rPr>
        <w:t>speaks to</w:t>
      </w:r>
      <w:r w:rsidRPr="00E15A19">
        <w:rPr>
          <w:sz w:val="16"/>
        </w:rPr>
        <w:t xml:space="preserve"> a mode in which “new </w:t>
      </w:r>
      <w:r w:rsidRPr="008854CE">
        <w:rPr>
          <w:rStyle w:val="Emphasis"/>
        </w:rPr>
        <w:t>technologies</w:t>
      </w:r>
      <w:r w:rsidRPr="00E15A19">
        <w:rPr>
          <w:sz w:val="16"/>
        </w:rPr>
        <w:t xml:space="preserve"> [are] </w:t>
      </w:r>
      <w:r w:rsidRPr="008854CE">
        <w:rPr>
          <w:rStyle w:val="StyleUnderline"/>
        </w:rPr>
        <w:t>seen as</w:t>
      </w:r>
      <w:r w:rsidRPr="00E15A19">
        <w:rPr>
          <w:sz w:val="16"/>
        </w:rPr>
        <w:t xml:space="preserve"> capable of </w:t>
      </w:r>
      <w:r w:rsidRPr="008854CE">
        <w:rPr>
          <w:rStyle w:val="Emphasis"/>
        </w:rPr>
        <w:t>overcoming</w:t>
      </w:r>
      <w:r w:rsidRPr="00E15A19">
        <w:rPr>
          <w:sz w:val="16"/>
        </w:rPr>
        <w:t xml:space="preserve"> the most </w:t>
      </w:r>
      <w:r w:rsidRPr="008854CE">
        <w:rPr>
          <w:rStyle w:val="Emphasis"/>
        </w:rPr>
        <w:t>difficult</w:t>
      </w:r>
      <w:r w:rsidRPr="00E15A19">
        <w:rPr>
          <w:sz w:val="16"/>
        </w:rPr>
        <w:t xml:space="preserve"> political and military </w:t>
      </w:r>
      <w:r w:rsidRPr="008854CE">
        <w:rPr>
          <w:rStyle w:val="Emphasis"/>
        </w:rPr>
        <w:t>circumstances</w:t>
      </w:r>
      <w:r w:rsidRPr="00E15A19">
        <w:rPr>
          <w:sz w:val="16"/>
        </w:rPr>
        <w:t xml:space="preserve">” (163); he then adds that such an approach to warfare is problematic, because, quoting an unnamed general, “[within simulations] things are going to go wrong in the real world that you just can’t predict. They’re based on how humans behave, not on how a machine behaves” (163). For De Landa, this focus on planning and executing war based on “how a machine behaves” generates models that struggle with relatively narrow simplicity in addressing very specific combat situations under very specific rules and cannot be “simply added up one on top of the other” (104). The problems of computer-simulated wargames can largely be blamed on how both modeling systems of war lack the ability to effectively simulate very human problems such as fatigue, morale (100) and friction based on specific personality, cultures, cultural histories, etc. (103). More, by moving humans “out of the loop,” military planners are putting their trust in a computerized entity that De Landa argues is “much more ‘reliable’ than people in being willing to unleash a third world war” (87). To this end, even though many game theory models of conficts agree that “cooperative strategies are the most rational (the ‘fttest’) in the long run” (86), De Landa critiques computer-aided wargames as “artifcially blocking the paths to cooperation” because both </w:t>
      </w:r>
      <w:r w:rsidRPr="00E15A19">
        <w:rPr>
          <w:rStyle w:val="Emphasis"/>
          <w:highlight w:val="green"/>
        </w:rPr>
        <w:t>game theory and computer simulations</w:t>
      </w:r>
      <w:r w:rsidRPr="00E15A19">
        <w:rPr>
          <w:sz w:val="16"/>
        </w:rPr>
        <w:t xml:space="preserve">, “imaginary scenarios,” </w:t>
      </w:r>
      <w:r w:rsidRPr="00E15A19">
        <w:rPr>
          <w:rStyle w:val="StyleUnderline"/>
          <w:highlight w:val="green"/>
        </w:rPr>
        <w:t>generate</w:t>
      </w:r>
      <w:r w:rsidRPr="00E15A19">
        <w:rPr>
          <w:sz w:val="16"/>
          <w:highlight w:val="green"/>
        </w:rPr>
        <w:t xml:space="preserve"> “</w:t>
      </w:r>
      <w:r w:rsidRPr="00E15A19">
        <w:rPr>
          <w:rStyle w:val="Emphasis"/>
          <w:highlight w:val="green"/>
        </w:rPr>
        <w:t>pro-conflict biases</w:t>
      </w:r>
      <w:r w:rsidRPr="00E15A19">
        <w:rPr>
          <w:sz w:val="16"/>
        </w:rPr>
        <w:t xml:space="preserve"> and disguised [those biases] behind a facade of mathematical neutrality” (84) by “[encouraging] a picture of the adversary that emphasized confict at the expense of cooperation” (97).</w:t>
      </w:r>
    </w:p>
    <w:p w14:paraId="474C8898" w14:textId="77777777" w:rsidR="00096457" w:rsidRPr="00E15A19" w:rsidRDefault="00096457" w:rsidP="00096457">
      <w:pPr>
        <w:rPr>
          <w:sz w:val="16"/>
        </w:rPr>
      </w:pPr>
      <w:r w:rsidRPr="00E15A19">
        <w:rPr>
          <w:sz w:val="16"/>
        </w:rPr>
        <w:t xml:space="preserve">This chapter locates some of the initial fears of computer-guided simulations of war in WarGames, wherein the military’s computer WOPR (War Operation Plan Response) is accidentally hacked by a teenaged David Lightman (Matthew Broderick); Lightman and WOPR then play what Lightman thinks is a </w:t>
      </w:r>
      <w:r w:rsidRPr="00E15A19">
        <w:rPr>
          <w:rStyle w:val="StyleUnderline"/>
          <w:highlight w:val="green"/>
        </w:rPr>
        <w:t>simulation of</w:t>
      </w:r>
      <w:r w:rsidRPr="00E15A19">
        <w:rPr>
          <w:sz w:val="16"/>
          <w:highlight w:val="green"/>
        </w:rPr>
        <w:t xml:space="preserve"> “</w:t>
      </w:r>
      <w:r w:rsidRPr="00E15A19">
        <w:rPr>
          <w:rStyle w:val="Emphasis"/>
          <w:highlight w:val="green"/>
        </w:rPr>
        <w:t>Global Thermonuclear War</w:t>
      </w:r>
      <w:r w:rsidRPr="00E15A19">
        <w:rPr>
          <w:sz w:val="16"/>
        </w:rPr>
        <w:t xml:space="preserve">,” </w:t>
      </w:r>
      <w:r w:rsidRPr="00E15A19">
        <w:rPr>
          <w:rStyle w:val="StyleUnderline"/>
          <w:highlight w:val="green"/>
        </w:rPr>
        <w:t>which</w:t>
      </w:r>
      <w:r w:rsidRPr="00E15A19">
        <w:rPr>
          <w:sz w:val="16"/>
        </w:rPr>
        <w:t>, after feeding the Americans at WOPR’s control “</w:t>
      </w:r>
      <w:r w:rsidRPr="00E15A19">
        <w:rPr>
          <w:rStyle w:val="Emphasis"/>
          <w:highlight w:val="green"/>
        </w:rPr>
        <w:t>faked</w:t>
      </w:r>
      <w:r w:rsidRPr="00E15A19">
        <w:rPr>
          <w:sz w:val="16"/>
          <w:highlight w:val="green"/>
        </w:rPr>
        <w:t xml:space="preserve">” </w:t>
      </w:r>
      <w:r w:rsidRPr="00E15A19">
        <w:rPr>
          <w:rStyle w:val="Emphasis"/>
          <w:highlight w:val="green"/>
        </w:rPr>
        <w:t>data</w:t>
      </w:r>
      <w:r w:rsidRPr="00E15A19">
        <w:rPr>
          <w:sz w:val="16"/>
          <w:highlight w:val="green"/>
        </w:rPr>
        <w:t xml:space="preserve"> </w:t>
      </w:r>
      <w:r w:rsidRPr="00E15A19">
        <w:rPr>
          <w:rStyle w:val="StyleUnderline"/>
          <w:highlight w:val="green"/>
        </w:rPr>
        <w:t>about</w:t>
      </w:r>
      <w:r w:rsidRPr="00E15A19">
        <w:rPr>
          <w:sz w:val="16"/>
          <w:highlight w:val="green"/>
        </w:rPr>
        <w:t xml:space="preserve"> </w:t>
      </w:r>
      <w:r w:rsidRPr="00E15A19">
        <w:rPr>
          <w:rStyle w:val="Emphasis"/>
          <w:highlight w:val="green"/>
        </w:rPr>
        <w:t>Russian missile launches</w:t>
      </w:r>
      <w:r w:rsidRPr="00E15A19">
        <w:rPr>
          <w:sz w:val="16"/>
        </w:rPr>
        <w:t xml:space="preserve">, </w:t>
      </w:r>
      <w:r w:rsidRPr="00E15A19">
        <w:rPr>
          <w:rStyle w:val="StyleUnderline"/>
          <w:highlight w:val="green"/>
        </w:rPr>
        <w:t>leads to</w:t>
      </w:r>
      <w:r w:rsidRPr="00E15A19">
        <w:rPr>
          <w:sz w:val="16"/>
        </w:rPr>
        <w:t xml:space="preserve"> WOPR actually </w:t>
      </w:r>
      <w:r w:rsidRPr="00E15A19">
        <w:rPr>
          <w:rStyle w:val="Emphasis"/>
          <w:highlight w:val="green"/>
        </w:rPr>
        <w:t>arming Russia-targeted missiles</w:t>
      </w:r>
      <w:r w:rsidRPr="00E15A19">
        <w:rPr>
          <w:sz w:val="16"/>
          <w:highlight w:val="green"/>
        </w:rPr>
        <w:t xml:space="preserve"> </w:t>
      </w:r>
      <w:r w:rsidRPr="00E15A19">
        <w:rPr>
          <w:rStyle w:val="StyleUnderline"/>
          <w:highlight w:val="green"/>
        </w:rPr>
        <w:t>and</w:t>
      </w:r>
      <w:r w:rsidRPr="00E15A19">
        <w:rPr>
          <w:sz w:val="16"/>
          <w:highlight w:val="green"/>
        </w:rPr>
        <w:t xml:space="preserve"> </w:t>
      </w:r>
      <w:r w:rsidRPr="00E15A19">
        <w:rPr>
          <w:rStyle w:val="Emphasis"/>
          <w:highlight w:val="green"/>
        </w:rPr>
        <w:t>initiating</w:t>
      </w:r>
      <w:r w:rsidRPr="00E15A19">
        <w:rPr>
          <w:sz w:val="16"/>
        </w:rPr>
        <w:t xml:space="preserve"> a </w:t>
      </w:r>
      <w:r w:rsidRPr="00E15A19">
        <w:rPr>
          <w:rStyle w:val="Emphasis"/>
          <w:highlight w:val="green"/>
        </w:rPr>
        <w:t>launch</w:t>
      </w:r>
      <w:r w:rsidRPr="00E15A19">
        <w:rPr>
          <w:sz w:val="16"/>
        </w:rPr>
        <w:t xml:space="preserve"> sequence. This chapter will expand in more depth on WarGames, as well as the artifcial intelligence EDI in Stealth, but for now, both movies stand as popular examples of the mistrust given to the notion of simulating warfare and its potential “real-world” damages that emerges in instances that require putting computers at such a central role in military decision making. Obviously hardware and software have only advanced further since WarGames’ 1983 release and the ability to simulate warfare has only increased in fdelity. However, WarGames is useful to examine because WOPR is an early example of van Creveld’s warning that as simulations get more realistic they get more dangerous: “A game capable of simulating every aspect of war would become war” (Wargames 5). Der Derian points to the United States as leading the way in this virtual revolution: “[America’s] diplomatic and military policies are increasingly based on technological and representational forms of discipline, deterrence, and compellence that could best be described as virtuous war” (author’s italics 772). This “</w:t>
      </w:r>
      <w:r w:rsidRPr="00E15A19">
        <w:rPr>
          <w:rStyle w:val="Emphasis"/>
          <w:highlight w:val="green"/>
        </w:rPr>
        <w:t>virtuous warfare</w:t>
      </w:r>
      <w:r w:rsidRPr="00E15A19">
        <w:rPr>
          <w:sz w:val="16"/>
        </w:rPr>
        <w:t xml:space="preserve">” is </w:t>
      </w:r>
      <w:r w:rsidRPr="00E15A19">
        <w:rPr>
          <w:rStyle w:val="StyleUnderline"/>
          <w:highlight w:val="green"/>
        </w:rPr>
        <w:t>driven by</w:t>
      </w:r>
      <w:r w:rsidRPr="00E15A19">
        <w:rPr>
          <w:sz w:val="16"/>
        </w:rPr>
        <w:t xml:space="preserve"> “the </w:t>
      </w:r>
      <w:r w:rsidRPr="00E15A19">
        <w:rPr>
          <w:rStyle w:val="Emphasis"/>
          <w:highlight w:val="green"/>
        </w:rPr>
        <w:t>technical capability</w:t>
      </w:r>
      <w:r w:rsidRPr="00E15A19">
        <w:rPr>
          <w:sz w:val="16"/>
        </w:rPr>
        <w:t xml:space="preserve"> and ethical imperative to threaten and, if necessary, </w:t>
      </w:r>
      <w:r w:rsidRPr="00E15A19">
        <w:rPr>
          <w:rStyle w:val="StyleUnderline"/>
          <w:highlight w:val="green"/>
        </w:rPr>
        <w:t>actualize</w:t>
      </w:r>
      <w:r w:rsidRPr="00E15A19">
        <w:rPr>
          <w:sz w:val="16"/>
          <w:highlight w:val="green"/>
        </w:rPr>
        <w:t xml:space="preserve"> </w:t>
      </w:r>
      <w:r w:rsidRPr="00E15A19">
        <w:rPr>
          <w:rStyle w:val="Emphasis"/>
          <w:highlight w:val="green"/>
        </w:rPr>
        <w:t>violence from a distance</w:t>
      </w:r>
      <w:r w:rsidRPr="00E15A19">
        <w:rPr>
          <w:sz w:val="16"/>
        </w:rPr>
        <w:t>—with no or minimal casualties” (772). Problematically then, the reliance on simulated and abstract warfare is the “direct introduction of unreality by military bureaucrats” that generates a version of war that does little to recognize the human combatants and violence on either side and instead creates a near-impenetrable cloud wherein an outside observer (civilian, military) can’t begin to differentiate between “real” and “unreal” (De Landa 101). Within the book Virtuous War, Der Derian argues that “at the strategic level, simulations and substitutions proliferate with plug-and-play worst-case scenarios; on the battlefeld, the enemy soldier becomes an electronically signifed ‘target of opportunity’ … that much easier to disappear” (121).</w:t>
      </w:r>
    </w:p>
    <w:p w14:paraId="5E20FDBE" w14:textId="77777777" w:rsidR="00096457" w:rsidRPr="00E15A19" w:rsidRDefault="00096457" w:rsidP="00096457">
      <w:pPr>
        <w:rPr>
          <w:sz w:val="16"/>
        </w:rPr>
      </w:pPr>
      <w:r w:rsidRPr="00E15A19">
        <w:rPr>
          <w:sz w:val="16"/>
        </w:rPr>
        <w:t xml:space="preserve">Within this virtuous warfare of disappearing enemies, De Landa adds that “there is a blurring of the differences between simulation and reality. All the stimuli from the radar and computer screens remain identical” (101). This “post-corporeal” </w:t>
      </w:r>
      <w:r w:rsidRPr="008854CE">
        <w:rPr>
          <w:rStyle w:val="Emphasis"/>
        </w:rPr>
        <w:t>warfare</w:t>
      </w:r>
      <w:r w:rsidRPr="00E15A19">
        <w:rPr>
          <w:sz w:val="16"/>
        </w:rPr>
        <w:t xml:space="preserve"> </w:t>
      </w:r>
      <w:r w:rsidRPr="008854CE">
        <w:rPr>
          <w:rStyle w:val="StyleUnderline"/>
        </w:rPr>
        <w:t>digitizes the enemy into</w:t>
      </w:r>
      <w:r w:rsidRPr="00E15A19">
        <w:rPr>
          <w:sz w:val="16"/>
        </w:rPr>
        <w:t xml:space="preserve"> a “</w:t>
      </w:r>
      <w:r w:rsidRPr="008854CE">
        <w:rPr>
          <w:rStyle w:val="Emphasis"/>
        </w:rPr>
        <w:t>target of opportunity</w:t>
      </w:r>
      <w:r w:rsidRPr="00E15A19">
        <w:rPr>
          <w:sz w:val="16"/>
        </w:rPr>
        <w:t>,” and Coker further warns that “if war is becoming increasingly digitized, if the enemy on a screen is reconstituted as pure ‘data,’ then the embodied state of war that we have taken for granted … may rapidly diminish in our imagination” (123) until “</w:t>
      </w:r>
      <w:r w:rsidRPr="008854CE">
        <w:rPr>
          <w:rStyle w:val="Emphasis"/>
        </w:rPr>
        <w:t>war itself was nothing but an exercise in management</w:t>
      </w:r>
      <w:r w:rsidRPr="00E15A19">
        <w:rPr>
          <w:sz w:val="16"/>
        </w:rPr>
        <w:t xml:space="preserve"> … a game of skill” (van Creveld Technology and War 245) and, fnally, “cast in terms of input-output and cost effectiveness” (246). Within this virtuous warfare, an enemy is rendered so unfamiliar that, Baudrillard warns, a </w:t>
      </w:r>
      <w:r w:rsidRPr="00E15A19">
        <w:rPr>
          <w:rStyle w:val="StyleUnderline"/>
          <w:highlight w:val="green"/>
        </w:rPr>
        <w:t>military “cannot imagine the Other</w:t>
      </w:r>
      <w:r w:rsidRPr="008854CE">
        <w:rPr>
          <w:rStyle w:val="StyleUnderline"/>
        </w:rPr>
        <w:t>, nor therefore personally make war upon it”</w:t>
      </w:r>
      <w:r w:rsidRPr="00E15A19">
        <w:rPr>
          <w:sz w:val="16"/>
        </w:rPr>
        <w:t xml:space="preserve"> (37), </w:t>
      </w:r>
      <w:r w:rsidRPr="00E15A19">
        <w:rPr>
          <w:rStyle w:val="StyleUnderline"/>
          <w:highlight w:val="green"/>
        </w:rPr>
        <w:t>thereby justifying the use of</w:t>
      </w:r>
      <w:r w:rsidRPr="00E15A19">
        <w:rPr>
          <w:sz w:val="16"/>
        </w:rPr>
        <w:t xml:space="preserve"> distanced and abstract tactics and </w:t>
      </w:r>
      <w:r w:rsidRPr="00E15A19">
        <w:rPr>
          <w:rStyle w:val="Emphasis"/>
          <w:highlight w:val="green"/>
        </w:rPr>
        <w:t>weaponry</w:t>
      </w:r>
      <w:r w:rsidRPr="00E15A19">
        <w:rPr>
          <w:sz w:val="16"/>
          <w:highlight w:val="green"/>
        </w:rPr>
        <w:t xml:space="preserve">. </w:t>
      </w:r>
      <w:r w:rsidRPr="00E15A19">
        <w:rPr>
          <w:rStyle w:val="StyleUnderline"/>
          <w:highlight w:val="green"/>
        </w:rPr>
        <w:t>If the enemy is then reconstituted and distanced as data</w:t>
      </w:r>
      <w:r w:rsidRPr="00E15A19">
        <w:rPr>
          <w:sz w:val="16"/>
        </w:rPr>
        <w:t>, then the role and concerns of the civilian and the soldier within the Total and State War Machines necessarily change as well. This datafying via the use of computers, wargames and drone strikes often co-opts the civilian into the State War Machine: in such a war game, humans were increasingly “taken out of the loop” (De Landa 99) and “games and simulations mutated from an experimental role designed to elicit insights in the participants to an institutionalized productive role, transforming civilians into military planners” (102). This aligns with Coker’s worries that the nature of a soldier has changed deeply, from a warrior that respects the enemy and the confict with which he/ she is engaged, into a “cubicle warrior,” a process by which “the warrior has been transformed into a technician and war into a routine … a series of more or less routine tasks” (118). Speaking about contemporary bomber pilots and drone operators, he describes this new soldier as “almost immune from danger … they [clock] up the hours in the sky like business executives” (120). By training in simulators and being given orders by authorities that rely on Internet-enabled simulations as tactics, the killing of enemies, of actual human combatants (and civilians), becomes a routine and mundane civilian job, fully integrated into civilian life and landscapes.</w:t>
      </w:r>
    </w:p>
    <w:p w14:paraId="32B349A7" w14:textId="77777777" w:rsidR="00096457" w:rsidRPr="00E15A19" w:rsidRDefault="00096457" w:rsidP="00096457">
      <w:pPr>
        <w:rPr>
          <w:sz w:val="16"/>
        </w:rPr>
      </w:pPr>
      <w:r w:rsidRPr="00E15A19">
        <w:rPr>
          <w:sz w:val="16"/>
        </w:rPr>
        <w:t xml:space="preserve">This chapter will expand on these thoughts with a discussion of Good Kill and Eye in the Sky, movies that focus on the “routines” of the technician soldier, the drone pilot. Unlike the movies discussed in the frst three chapters of this text, these movies portray a version of the war flm in which the State War Machine does not rely on visceral and immediately violent soldier-to-soldier combat, what Basinger would identify as part of the “infantry” subgenre of the combat flm (20), but generates movies that are a blend between a Navy flm and an Air Force flm; these movies combine the Air Force flms’ focus on “professionalism … the problems men have in the chain of command” with the Navy flms’ focus on “the domestic lives of military men” (author’s italics 20). The three flms make clear that drone usage is a part of what Mead labels as “asymmetrical warfare,” which he clarifes as “battles between oppositions of vastly different strengths and capabilities” (51); decisions within such distanced </w:t>
      </w:r>
      <w:r w:rsidRPr="00E15A19">
        <w:rPr>
          <w:rStyle w:val="Emphasis"/>
          <w:highlight w:val="green"/>
        </w:rPr>
        <w:t>asymmetrical warfare</w:t>
      </w:r>
      <w:r w:rsidRPr="00E15A19">
        <w:rPr>
          <w:sz w:val="16"/>
          <w:highlight w:val="green"/>
        </w:rPr>
        <w:t xml:space="preserve"> </w:t>
      </w:r>
      <w:r w:rsidRPr="00E15A19">
        <w:rPr>
          <w:rStyle w:val="StyleUnderline"/>
          <w:highlight w:val="green"/>
        </w:rPr>
        <w:t>is controlled by</w:t>
      </w:r>
      <w:r w:rsidRPr="00E15A19">
        <w:rPr>
          <w:sz w:val="16"/>
        </w:rPr>
        <w:t xml:space="preserve"> the </w:t>
      </w:r>
      <w:r w:rsidRPr="00E15A19">
        <w:rPr>
          <w:rStyle w:val="Emphasis"/>
          <w:highlight w:val="green"/>
        </w:rPr>
        <w:t>navigation of gathered intelligence</w:t>
      </w:r>
      <w:r w:rsidRPr="00E15A19">
        <w:rPr>
          <w:sz w:val="16"/>
        </w:rPr>
        <w:t xml:space="preserve"> on enemies and a series of game-theory calculations and disembodied data-driven predictions and simulations. Visually, Eye in the Sky and Good Kill resemble the submarine war flm rather than the infantry flm, in that the technician soldiers are held in small “safe” arenas outside of “combat spaces” (20), watching screens (portals) and the effects of their weaponry from an enclosed distance, as opposed to engaging in more “traditional” and bodily combat. In opposition to the present human body seen in the frst two chapters of this book, in particular in the taking up of </w:t>
      </w:r>
      <w:r w:rsidRPr="008854CE">
        <w:rPr>
          <w:rStyle w:val="StyleUnderline"/>
        </w:rPr>
        <w:t>the</w:t>
      </w:r>
      <w:r w:rsidRPr="00E15A19">
        <w:rPr>
          <w:sz w:val="16"/>
        </w:rPr>
        <w:t xml:space="preserve"> hard </w:t>
      </w:r>
      <w:r w:rsidRPr="008854CE">
        <w:rPr>
          <w:rStyle w:val="StyleUnderline"/>
        </w:rPr>
        <w:t>technological body</w:t>
      </w:r>
      <w:r w:rsidRPr="00E15A19">
        <w:rPr>
          <w:sz w:val="16"/>
        </w:rPr>
        <w:t xml:space="preserve"> of Elysium and Edge of Tomorrow, within the cinematic portrayals of drone warfare, the technician soldier emphasizes “situation awareness” via Internet-enabled technologies that focuses on “system and information management” (Mead 52), </w:t>
      </w:r>
      <w:r w:rsidRPr="00E15A19">
        <w:rPr>
          <w:rStyle w:val="StyleUnderline"/>
          <w:highlight w:val="green"/>
        </w:rPr>
        <w:t>using information “to forecast plans and events” and then</w:t>
      </w:r>
      <w:r w:rsidRPr="00E15A19">
        <w:rPr>
          <w:sz w:val="16"/>
          <w:highlight w:val="green"/>
        </w:rPr>
        <w:t xml:space="preserve"> </w:t>
      </w:r>
      <w:r w:rsidRPr="00E15A19">
        <w:rPr>
          <w:rStyle w:val="Emphasis"/>
          <w:highlight w:val="green"/>
        </w:rPr>
        <w:t>execute those attacks remotely</w:t>
      </w:r>
      <w:r w:rsidRPr="00E15A19">
        <w:rPr>
          <w:sz w:val="16"/>
        </w:rPr>
        <w:t xml:space="preserve"> (51).</w:t>
      </w:r>
    </w:p>
    <w:p w14:paraId="231D472A" w14:textId="77777777" w:rsidR="00096457" w:rsidRPr="00136594" w:rsidRDefault="00096457" w:rsidP="00096457">
      <w:pPr>
        <w:pStyle w:val="Heading4"/>
      </w:pPr>
      <w:r>
        <w:t xml:space="preserve">Militarism is an </w:t>
      </w:r>
      <w:r>
        <w:rPr>
          <w:u w:val="single"/>
        </w:rPr>
        <w:t>everyday language</w:t>
      </w:r>
      <w:r>
        <w:t xml:space="preserve"> that produces </w:t>
      </w:r>
      <w:r>
        <w:rPr>
          <w:u w:val="single"/>
        </w:rPr>
        <w:t>subjects</w:t>
      </w:r>
      <w:r>
        <w:t xml:space="preserve"> who find </w:t>
      </w:r>
      <w:r>
        <w:rPr>
          <w:u w:val="single"/>
        </w:rPr>
        <w:t>intense enjoyment</w:t>
      </w:r>
      <w:r>
        <w:t xml:space="preserve"> of violence. Global </w:t>
      </w:r>
      <w:r>
        <w:rPr>
          <w:u w:val="single"/>
        </w:rPr>
        <w:t>war</w:t>
      </w:r>
      <w:r>
        <w:t xml:space="preserve"> is the </w:t>
      </w:r>
      <w:r>
        <w:rPr>
          <w:u w:val="single"/>
        </w:rPr>
        <w:t>synonym</w:t>
      </w:r>
      <w:r>
        <w:t xml:space="preserve"> of global </w:t>
      </w:r>
      <w:r>
        <w:rPr>
          <w:u w:val="single"/>
        </w:rPr>
        <w:t>peace</w:t>
      </w:r>
      <w:r>
        <w:t xml:space="preserve">. </w:t>
      </w:r>
    </w:p>
    <w:p w14:paraId="353FD247" w14:textId="77777777" w:rsidR="00096457" w:rsidRPr="00717707" w:rsidRDefault="00096457" w:rsidP="00096457">
      <w:r w:rsidRPr="00947230">
        <w:rPr>
          <w:rStyle w:val="Style13ptBold"/>
        </w:rPr>
        <w:t>Evans and Pollard, 14</w:t>
      </w:r>
      <w:r>
        <w:t xml:space="preserve"> [Brad Evans, Senior Lecturer in International Relations at the Global Insecurities Center, the School of Sociology, Politics and International Studies, the University of Bristol, UK, Tyler J. Pollard, ABD Candidate in English and Cultural Studies at McMaster University, “Education, the Politics of Resilience, and the War on Youth: A Conversation with Brad Evans,” 2014, Review of Education, Pedagogy, and Cultural Studies, 36:3: 193-213]//Townes</w:t>
      </w:r>
    </w:p>
    <w:p w14:paraId="6C72B439" w14:textId="77777777" w:rsidR="00096457" w:rsidRPr="003B44DF" w:rsidRDefault="00096457" w:rsidP="00096457">
      <w:pPr>
        <w:rPr>
          <w:sz w:val="16"/>
        </w:rPr>
      </w:pPr>
      <w:r w:rsidRPr="003B44DF">
        <w:rPr>
          <w:sz w:val="16"/>
        </w:rPr>
        <w:t xml:space="preserve">TP: You make a key distinction between what you call soft and hard forms of militarism which, in many ways I think, speak to Henry A. Giroux’s (2012) distinction between the soft and hard wars on youth. On the one hand, </w:t>
      </w:r>
      <w:r w:rsidRPr="00E15A19">
        <w:rPr>
          <w:rStyle w:val="StyleUnderline"/>
        </w:rPr>
        <w:t>young people and the spaces they occupy are endlessly commodified and turned over to ethically vacuous forms of marketization, financialization, and so on</w:t>
      </w:r>
      <w:r w:rsidRPr="003B44DF">
        <w:rPr>
          <w:sz w:val="16"/>
        </w:rPr>
        <w:t xml:space="preserve">. On the other hand, those </w:t>
      </w:r>
      <w:r w:rsidRPr="00E15A19">
        <w:rPr>
          <w:rStyle w:val="StyleUnderline"/>
        </w:rPr>
        <w:t>young people</w:t>
      </w:r>
      <w:r w:rsidRPr="003B44DF">
        <w:rPr>
          <w:sz w:val="16"/>
        </w:rPr>
        <w:t xml:space="preserve"> who, for whatever reason, can’t fit the liberal consumerist script </w:t>
      </w:r>
      <w:r w:rsidRPr="00E15A19">
        <w:rPr>
          <w:rStyle w:val="StyleUnderline"/>
        </w:rPr>
        <w:t>are funneled into</w:t>
      </w:r>
      <w:r w:rsidRPr="003B44DF">
        <w:rPr>
          <w:sz w:val="16"/>
        </w:rPr>
        <w:t xml:space="preserve"> one of the multiple </w:t>
      </w:r>
      <w:r w:rsidRPr="00E15A19">
        <w:rPr>
          <w:rStyle w:val="StyleUnderline"/>
        </w:rPr>
        <w:t>containment zones of the punishing state</w:t>
      </w:r>
      <w:r w:rsidRPr="003B44DF">
        <w:rPr>
          <w:sz w:val="16"/>
        </w:rPr>
        <w:t xml:space="preserve">. That said, your notion of soft and hard militarism I think nicely addresses the ways in which militarization works throughout society on multiple levels—in the form of global, national, and domestic security, but also insofar as </w:t>
      </w:r>
      <w:r w:rsidRPr="003B44DF">
        <w:rPr>
          <w:rStyle w:val="Emphasis"/>
          <w:highlight w:val="green"/>
        </w:rPr>
        <w:t>military language, logics, and affects</w:t>
      </w:r>
      <w:r w:rsidRPr="003B44DF">
        <w:rPr>
          <w:sz w:val="16"/>
          <w:highlight w:val="green"/>
        </w:rPr>
        <w:t xml:space="preserve"> </w:t>
      </w:r>
      <w:r w:rsidRPr="003B44DF">
        <w:rPr>
          <w:rStyle w:val="StyleUnderline"/>
          <w:highlight w:val="green"/>
        </w:rPr>
        <w:t>have crept</w:t>
      </w:r>
      <w:r w:rsidRPr="003B44DF">
        <w:rPr>
          <w:sz w:val="16"/>
          <w:highlight w:val="green"/>
        </w:rPr>
        <w:t xml:space="preserve"> </w:t>
      </w:r>
      <w:r w:rsidRPr="003B44DF">
        <w:rPr>
          <w:rStyle w:val="Emphasis"/>
          <w:highlight w:val="green"/>
        </w:rPr>
        <w:t>ubiquitously into our everyday lives</w:t>
      </w:r>
      <w:r w:rsidRPr="003B44DF">
        <w:rPr>
          <w:sz w:val="16"/>
        </w:rPr>
        <w:t xml:space="preserve"> through a forcefully militarized cultural apparatus. Could you talk a bit about how we might unpack and then extend these categories in ways that allow us to understand a bit better one of the most significant fronts in the war on youth?</w:t>
      </w:r>
    </w:p>
    <w:p w14:paraId="0778E506" w14:textId="77777777" w:rsidR="00096457" w:rsidRPr="003B44DF" w:rsidRDefault="00096457" w:rsidP="00096457">
      <w:pPr>
        <w:rPr>
          <w:sz w:val="16"/>
        </w:rPr>
      </w:pPr>
      <w:r w:rsidRPr="003B44DF">
        <w:rPr>
          <w:sz w:val="16"/>
        </w:rPr>
        <w:t xml:space="preserve">BE: I think we need to start here by looking at the title of the Summer Institute, that is ‘‘The War on Youth.’’ How do we look at the discursive provocation of saying there is a war on youth taking place? We’ve had some discussion around whether the term ‘‘war’’ itself is a metaphor or whether it is a diagnostic tool for really analyzing the conditions of the present. The question that is instantly raised is how does the term ‘‘war’’ function politically? One thing we can say is that within military establishments, and certainly within the political environment on popular media, </w:t>
      </w:r>
      <w:r w:rsidRPr="003B44DF">
        <w:rPr>
          <w:rStyle w:val="StyleUnderline"/>
          <w:highlight w:val="green"/>
        </w:rPr>
        <w:t>the proliferation of</w:t>
      </w:r>
      <w:r w:rsidRPr="003B44DF">
        <w:rPr>
          <w:sz w:val="16"/>
        </w:rPr>
        <w:t xml:space="preserve"> the use of the term </w:t>
      </w:r>
      <w:r w:rsidRPr="00E15A19">
        <w:rPr>
          <w:rStyle w:val="Emphasis"/>
        </w:rPr>
        <w:t>‘‘</w:t>
      </w:r>
      <w:r w:rsidRPr="003B44DF">
        <w:rPr>
          <w:rStyle w:val="Emphasis"/>
          <w:highlight w:val="green"/>
        </w:rPr>
        <w:t>war’’</w:t>
      </w:r>
      <w:r w:rsidRPr="003B44DF">
        <w:rPr>
          <w:rStyle w:val="StyleUnderline"/>
          <w:highlight w:val="green"/>
        </w:rPr>
        <w:t xml:space="preserve"> has not been</w:t>
      </w:r>
      <w:r w:rsidRPr="003B44DF">
        <w:rPr>
          <w:sz w:val="16"/>
        </w:rPr>
        <w:t xml:space="preserve"> anything </w:t>
      </w:r>
      <w:r w:rsidRPr="003B44DF">
        <w:rPr>
          <w:rStyle w:val="Emphasis"/>
          <w:highlight w:val="green"/>
        </w:rPr>
        <w:t>unique</w:t>
      </w:r>
      <w:r w:rsidRPr="003B44DF">
        <w:rPr>
          <w:sz w:val="16"/>
        </w:rPr>
        <w:t>. Throughout the 1990s every form of social ill seemed to have a war waged on it—the war on poverty, the war on drugs. This goes into the war on terror, which becomes an openly declared war on all fronts. I was watching Fox News yesterday and they were talking about a war on Wal-Mart.</w:t>
      </w:r>
    </w:p>
    <w:p w14:paraId="43F6C376" w14:textId="77777777" w:rsidR="00096457" w:rsidRPr="003B44DF" w:rsidRDefault="00096457" w:rsidP="00096457">
      <w:pPr>
        <w:rPr>
          <w:sz w:val="16"/>
        </w:rPr>
      </w:pPr>
      <w:r w:rsidRPr="003B44DF">
        <w:rPr>
          <w:rStyle w:val="StyleUnderline"/>
          <w:highlight w:val="green"/>
        </w:rPr>
        <w:t>This language is</w:t>
      </w:r>
      <w:r w:rsidRPr="003B44DF">
        <w:rPr>
          <w:sz w:val="16"/>
        </w:rPr>
        <w:t xml:space="preserve"> emotive and functions in a certain </w:t>
      </w:r>
      <w:r w:rsidRPr="003B44DF">
        <w:rPr>
          <w:rStyle w:val="Emphasis"/>
          <w:highlight w:val="green"/>
        </w:rPr>
        <w:t>political</w:t>
      </w:r>
      <w:r w:rsidRPr="003B44DF">
        <w:rPr>
          <w:sz w:val="16"/>
        </w:rPr>
        <w:t xml:space="preserve"> way. But also, it does reveal the way that people will diagnose the operation of power. First, an important start point here is that </w:t>
      </w:r>
      <w:r w:rsidRPr="00E15A19">
        <w:rPr>
          <w:rStyle w:val="StyleUnderline"/>
        </w:rPr>
        <w:t xml:space="preserve">the </w:t>
      </w:r>
      <w:r w:rsidRPr="00E15A19">
        <w:rPr>
          <w:rStyle w:val="Emphasis"/>
        </w:rPr>
        <w:t>proliferation</w:t>
      </w:r>
      <w:r w:rsidRPr="00E15A19">
        <w:rPr>
          <w:rStyle w:val="StyleUnderline"/>
        </w:rPr>
        <w:t xml:space="preserve"> of the use of </w:t>
      </w:r>
      <w:r w:rsidRPr="00E15A19">
        <w:rPr>
          <w:rStyle w:val="Emphasis"/>
        </w:rPr>
        <w:t>war</w:t>
      </w:r>
      <w:r w:rsidRPr="00E15A19">
        <w:rPr>
          <w:rStyle w:val="StyleUnderline"/>
        </w:rPr>
        <w:t xml:space="preserve"> doesn’t </w:t>
      </w:r>
      <w:r w:rsidRPr="00E15A19">
        <w:rPr>
          <w:rStyle w:val="Emphasis"/>
        </w:rPr>
        <w:t>open up</w:t>
      </w:r>
      <w:r w:rsidRPr="00E15A19">
        <w:rPr>
          <w:rStyle w:val="StyleUnderline"/>
        </w:rPr>
        <w:t xml:space="preserve"> into </w:t>
      </w:r>
      <w:r w:rsidRPr="00E15A19">
        <w:rPr>
          <w:rStyle w:val="Emphasis"/>
        </w:rPr>
        <w:t>popular vocabulary</w:t>
      </w:r>
      <w:r w:rsidRPr="00E15A19">
        <w:rPr>
          <w:rStyle w:val="StyleUnderline"/>
        </w:rPr>
        <w:t xml:space="preserve"> within </w:t>
      </w:r>
      <w:r w:rsidRPr="00E15A19">
        <w:rPr>
          <w:rStyle w:val="Emphasis"/>
        </w:rPr>
        <w:t>critical discourses</w:t>
      </w:r>
      <w:r w:rsidRPr="00E15A19">
        <w:rPr>
          <w:rStyle w:val="StyleUnderline"/>
        </w:rPr>
        <w:t>—</w:t>
      </w:r>
      <w:r w:rsidRPr="003B44DF">
        <w:rPr>
          <w:rStyle w:val="StyleUnderline"/>
          <w:highlight w:val="green"/>
        </w:rPr>
        <w:t xml:space="preserve">it’s actually </w:t>
      </w:r>
      <w:r w:rsidRPr="003B44DF">
        <w:rPr>
          <w:rStyle w:val="Emphasis"/>
          <w:highlight w:val="green"/>
        </w:rPr>
        <w:t>touted</w:t>
      </w:r>
      <w:r w:rsidRPr="003B44DF">
        <w:rPr>
          <w:rStyle w:val="StyleUnderline"/>
          <w:highlight w:val="green"/>
        </w:rPr>
        <w:t xml:space="preserve"> by </w:t>
      </w:r>
      <w:r w:rsidRPr="003B44DF">
        <w:rPr>
          <w:rStyle w:val="Emphasis"/>
          <w:highlight w:val="green"/>
        </w:rPr>
        <w:t>regimes of power</w:t>
      </w:r>
      <w:r w:rsidRPr="003B44DF">
        <w:rPr>
          <w:sz w:val="16"/>
        </w:rPr>
        <w:t xml:space="preserve">. A regime of power will say a war needs to take place upon this particular social problem. </w:t>
      </w:r>
      <w:r w:rsidRPr="003B44DF">
        <w:rPr>
          <w:rStyle w:val="StyleUnderline"/>
          <w:highlight w:val="green"/>
        </w:rPr>
        <w:t>The proliferation around</w:t>
      </w:r>
      <w:r w:rsidRPr="003B44DF">
        <w:rPr>
          <w:sz w:val="16"/>
        </w:rPr>
        <w:t xml:space="preserve"> the </w:t>
      </w:r>
      <w:r w:rsidRPr="003B44DF">
        <w:rPr>
          <w:rStyle w:val="Emphasis"/>
          <w:highlight w:val="green"/>
        </w:rPr>
        <w:t>meaning of war</w:t>
      </w:r>
      <w:r w:rsidRPr="003B44DF">
        <w:rPr>
          <w:sz w:val="16"/>
          <w:highlight w:val="green"/>
        </w:rPr>
        <w:t xml:space="preserve"> </w:t>
      </w:r>
      <w:r w:rsidRPr="003B44DF">
        <w:rPr>
          <w:rStyle w:val="StyleUnderline"/>
          <w:highlight w:val="green"/>
        </w:rPr>
        <w:t>has been</w:t>
      </w:r>
      <w:r w:rsidRPr="003B44DF">
        <w:rPr>
          <w:sz w:val="16"/>
          <w:highlight w:val="green"/>
        </w:rPr>
        <w:t xml:space="preserve"> </w:t>
      </w:r>
      <w:r w:rsidRPr="003B44DF">
        <w:rPr>
          <w:rStyle w:val="Emphasis"/>
          <w:highlight w:val="green"/>
        </w:rPr>
        <w:t>made into a moral and ethical imperative</w:t>
      </w:r>
      <w:r w:rsidRPr="003B44DF">
        <w:rPr>
          <w:sz w:val="16"/>
        </w:rPr>
        <w:t>, such that action needs to be taken because the stakes are so high there will be casualties, and of course all wars produce casualties. You then have to go into the question of saying: ‘‘</w:t>
      </w:r>
      <w:r w:rsidRPr="00E15A19">
        <w:rPr>
          <w:rStyle w:val="StyleUnderline"/>
        </w:rPr>
        <w:t xml:space="preserve">What is the use value and function of appropriating the </w:t>
      </w:r>
      <w:r w:rsidRPr="00E15A19">
        <w:rPr>
          <w:rStyle w:val="Emphasis"/>
        </w:rPr>
        <w:t>terminology of war</w:t>
      </w:r>
      <w:r w:rsidRPr="00E15A19">
        <w:rPr>
          <w:rStyle w:val="StyleUnderline"/>
        </w:rPr>
        <w:t xml:space="preserve"> and turning the </w:t>
      </w:r>
      <w:r w:rsidRPr="00E15A19">
        <w:rPr>
          <w:rStyle w:val="Emphasis"/>
        </w:rPr>
        <w:t>logic</w:t>
      </w:r>
      <w:r w:rsidRPr="00E15A19">
        <w:rPr>
          <w:rStyle w:val="StyleUnderline"/>
        </w:rPr>
        <w:t xml:space="preserve"> of war back </w:t>
      </w:r>
      <w:r w:rsidRPr="00E15A19">
        <w:rPr>
          <w:rStyle w:val="Emphasis"/>
        </w:rPr>
        <w:t>against itself?</w:t>
      </w:r>
      <w:r w:rsidRPr="003B44DF">
        <w:rPr>
          <w:sz w:val="16"/>
        </w:rPr>
        <w:t xml:space="preserve">’’ One of the earlier and really sophisticated mediations on this appeared in Michel Foucault’s (2003) Society Must be Defended, where he really appreciates the idea that power has always taken life as its object, particularly since the beginning of modernity, and indeed, that war has always taken life to be its object. </w:t>
      </w:r>
      <w:r w:rsidRPr="00E15A19">
        <w:rPr>
          <w:rStyle w:val="StyleUnderline"/>
        </w:rPr>
        <w:t>This resonates with</w:t>
      </w:r>
      <w:r w:rsidRPr="003B44DF">
        <w:rPr>
          <w:sz w:val="16"/>
        </w:rPr>
        <w:t xml:space="preserve"> the </w:t>
      </w:r>
      <w:r w:rsidRPr="00E15A19">
        <w:rPr>
          <w:rStyle w:val="Emphasis"/>
        </w:rPr>
        <w:t>Nietzschean idea that war</w:t>
      </w:r>
      <w:r w:rsidRPr="003B44DF">
        <w:rPr>
          <w:sz w:val="16"/>
        </w:rPr>
        <w:t xml:space="preserve"> </w:t>
      </w:r>
      <w:r w:rsidRPr="00E15A19">
        <w:rPr>
          <w:rStyle w:val="StyleUnderline"/>
        </w:rPr>
        <w:t xml:space="preserve">is the mode of </w:t>
      </w:r>
      <w:r w:rsidRPr="00E15A19">
        <w:rPr>
          <w:rStyle w:val="Emphasis"/>
        </w:rPr>
        <w:t>modern societies</w:t>
      </w:r>
      <w:r w:rsidRPr="00E15A19">
        <w:rPr>
          <w:rStyle w:val="StyleUnderline"/>
        </w:rPr>
        <w:t>,</w:t>
      </w:r>
      <w:r w:rsidRPr="003B44DF">
        <w:rPr>
          <w:sz w:val="16"/>
        </w:rPr>
        <w:t xml:space="preserve"> such that nihilism is also the motive of modern societies.</w:t>
      </w:r>
    </w:p>
    <w:p w14:paraId="6CB56D1E" w14:textId="77777777" w:rsidR="00096457" w:rsidRPr="003B44DF" w:rsidRDefault="00096457" w:rsidP="00096457">
      <w:pPr>
        <w:rPr>
          <w:sz w:val="16"/>
        </w:rPr>
      </w:pPr>
      <w:r w:rsidRPr="003B44DF">
        <w:rPr>
          <w:sz w:val="16"/>
        </w:rPr>
        <w:t xml:space="preserve">Situating this in the context of what’s happening to youth today, if we take power at its word, then youth are quite literally inserted within a war paradigm. If we just take the post 9/11 moment, it was certainly a </w:t>
      </w:r>
      <w:r w:rsidRPr="003B44DF">
        <w:rPr>
          <w:rStyle w:val="StyleUnderline"/>
          <w:highlight w:val="green"/>
        </w:rPr>
        <w:t>war paradigm</w:t>
      </w:r>
      <w:r w:rsidRPr="003B44DF">
        <w:rPr>
          <w:sz w:val="16"/>
        </w:rPr>
        <w:t xml:space="preserve"> insomuch as youth overseas </w:t>
      </w:r>
      <w:r w:rsidRPr="003B44DF">
        <w:rPr>
          <w:rStyle w:val="StyleUnderline"/>
          <w:highlight w:val="green"/>
        </w:rPr>
        <w:t>were deemed to be the</w:t>
      </w:r>
      <w:r w:rsidRPr="00E15A19">
        <w:rPr>
          <w:rStyle w:val="StyleUnderline"/>
        </w:rPr>
        <w:t xml:space="preserve"> </w:t>
      </w:r>
      <w:r w:rsidRPr="00E15A19">
        <w:rPr>
          <w:rStyle w:val="Emphasis"/>
        </w:rPr>
        <w:t xml:space="preserve">troubling </w:t>
      </w:r>
      <w:r w:rsidRPr="003B44DF">
        <w:rPr>
          <w:rStyle w:val="Emphasis"/>
          <w:highlight w:val="green"/>
        </w:rPr>
        <w:t>demographic</w:t>
      </w:r>
      <w:r w:rsidRPr="003B44DF">
        <w:rPr>
          <w:sz w:val="16"/>
        </w:rPr>
        <w:t xml:space="preserve"> </w:t>
      </w:r>
      <w:r w:rsidRPr="003B44DF">
        <w:rPr>
          <w:rStyle w:val="StyleUnderline"/>
          <w:highlight w:val="green"/>
        </w:rPr>
        <w:t xml:space="preserve">which could become </w:t>
      </w:r>
      <w:r w:rsidRPr="003B44DF">
        <w:rPr>
          <w:rStyle w:val="Emphasis"/>
          <w:highlight w:val="green"/>
        </w:rPr>
        <w:t>radicalized</w:t>
      </w:r>
      <w:r w:rsidRPr="003B44DF">
        <w:rPr>
          <w:sz w:val="16"/>
        </w:rPr>
        <w:t xml:space="preserve"> and which could become insurgents. Youth at home increasingly became profiled and analyzed on their basis for radicality. This paradigm of war, insecurity, and profiling has increasingly become normalized such that the academic setting itself has become the front line of a war effort in the most militarized and crude policing insofar as educators and academics in the UK and Europe now have to monitor students—attendance, performance, whether someone speaks in a way that might raise suspicions of radical thoughts. We have openly talked for the last ten–fifteen years about this as a ‘‘war for hearts and minds.’’ In other words, how could you even think to divorce education from a war for hearts and minds? </w:t>
      </w:r>
      <w:r w:rsidRPr="003B44DF">
        <w:rPr>
          <w:rStyle w:val="StyleUnderline"/>
        </w:rPr>
        <w:t xml:space="preserve">It’s an integral element for the war effort and </w:t>
      </w:r>
      <w:r w:rsidRPr="003B44DF">
        <w:rPr>
          <w:rStyle w:val="StyleUnderline"/>
          <w:highlight w:val="green"/>
        </w:rPr>
        <w:t>it continues to be</w:t>
      </w:r>
      <w:r w:rsidRPr="003B44DF">
        <w:rPr>
          <w:rStyle w:val="StyleUnderline"/>
        </w:rPr>
        <w:t xml:space="preserve"> an </w:t>
      </w:r>
      <w:r w:rsidRPr="003B44DF">
        <w:rPr>
          <w:rStyle w:val="Emphasis"/>
        </w:rPr>
        <w:t>integral element</w:t>
      </w:r>
      <w:r w:rsidRPr="003B44DF">
        <w:rPr>
          <w:rStyle w:val="StyleUnderline"/>
        </w:rPr>
        <w:t xml:space="preserve"> of a </w:t>
      </w:r>
      <w:r w:rsidRPr="003B44DF">
        <w:rPr>
          <w:rStyle w:val="Emphasis"/>
        </w:rPr>
        <w:t>war effort</w:t>
      </w:r>
      <w:r w:rsidRPr="003B44DF">
        <w:rPr>
          <w:rStyle w:val="StyleUnderline"/>
        </w:rPr>
        <w:t xml:space="preserve"> that is, by definition, a </w:t>
      </w:r>
      <w:r w:rsidRPr="003B44DF">
        <w:rPr>
          <w:rStyle w:val="Emphasis"/>
          <w:highlight w:val="green"/>
        </w:rPr>
        <w:t>war without end.</w:t>
      </w:r>
      <w:r w:rsidRPr="003B44DF">
        <w:rPr>
          <w:sz w:val="16"/>
          <w:highlight w:val="green"/>
        </w:rPr>
        <w:t xml:space="preserve"> </w:t>
      </w:r>
      <w:r w:rsidRPr="003B44DF">
        <w:rPr>
          <w:rStyle w:val="StyleUnderline"/>
          <w:highlight w:val="green"/>
        </w:rPr>
        <w:t>There is no end to</w:t>
      </w:r>
      <w:r w:rsidRPr="003B44DF">
        <w:rPr>
          <w:sz w:val="16"/>
        </w:rPr>
        <w:t xml:space="preserve"> the </w:t>
      </w:r>
      <w:r w:rsidRPr="003B44DF">
        <w:rPr>
          <w:rStyle w:val="Emphasis"/>
          <w:highlight w:val="green"/>
        </w:rPr>
        <w:t>catastrophic condition</w:t>
      </w:r>
      <w:r w:rsidRPr="003B44DF">
        <w:rPr>
          <w:sz w:val="16"/>
        </w:rPr>
        <w:t xml:space="preserve"> of our times.</w:t>
      </w:r>
    </w:p>
    <w:p w14:paraId="0727FD48" w14:textId="77777777" w:rsidR="00096457" w:rsidRPr="003B44DF" w:rsidRDefault="00096457" w:rsidP="00096457">
      <w:pPr>
        <w:rPr>
          <w:sz w:val="16"/>
        </w:rPr>
      </w:pPr>
      <w:r w:rsidRPr="003B44DF">
        <w:rPr>
          <w:sz w:val="16"/>
        </w:rPr>
        <w:t>TP: This is what you mean when inverting Clausewitz; when you talk about politics today becoming a war by other means?</w:t>
      </w:r>
    </w:p>
    <w:p w14:paraId="242C5D7E" w14:textId="77777777" w:rsidR="00096457" w:rsidRPr="003B44DF" w:rsidRDefault="00096457" w:rsidP="00096457">
      <w:pPr>
        <w:rPr>
          <w:sz w:val="16"/>
        </w:rPr>
      </w:pPr>
      <w:r w:rsidRPr="003B44DF">
        <w:rPr>
          <w:sz w:val="16"/>
        </w:rPr>
        <w:t xml:space="preserve">BE: Absolutely. And politicians have expressed this precise sentiment that we need to see politics as the continuation of war by other means. Why? Because conventional understandings of warfare have been all but eviscerated. There is no clear sense anymore of who are our friends and who are enemies, who is inside and who is outside, and when times of war and times of peace exist. </w:t>
      </w:r>
      <w:r w:rsidRPr="003B44DF">
        <w:rPr>
          <w:rStyle w:val="StyleUnderline"/>
        </w:rPr>
        <w:t>These categories have been</w:t>
      </w:r>
      <w:r w:rsidRPr="003B44DF">
        <w:rPr>
          <w:sz w:val="16"/>
        </w:rPr>
        <w:t xml:space="preserve"> all but </w:t>
      </w:r>
      <w:r w:rsidRPr="003B44DF">
        <w:rPr>
          <w:rStyle w:val="Emphasis"/>
        </w:rPr>
        <w:t>eviscerated</w:t>
      </w:r>
      <w:r w:rsidRPr="003B44DF">
        <w:rPr>
          <w:sz w:val="16"/>
        </w:rPr>
        <w:t xml:space="preserve"> </w:t>
      </w:r>
      <w:r w:rsidRPr="003B44DF">
        <w:rPr>
          <w:rStyle w:val="StyleUnderline"/>
        </w:rPr>
        <w:t>because</w:t>
      </w:r>
      <w:r w:rsidRPr="003B44DF">
        <w:rPr>
          <w:sz w:val="16"/>
        </w:rPr>
        <w:t xml:space="preserve"> </w:t>
      </w:r>
      <w:r w:rsidRPr="003B44DF">
        <w:rPr>
          <w:rStyle w:val="Emphasis"/>
        </w:rPr>
        <w:t>neoliberalism</w:t>
      </w:r>
      <w:r w:rsidRPr="003B44DF">
        <w:rPr>
          <w:sz w:val="16"/>
        </w:rPr>
        <w:t xml:space="preserve"> </w:t>
      </w:r>
      <w:r w:rsidRPr="003B44DF">
        <w:rPr>
          <w:rStyle w:val="StyleUnderline"/>
        </w:rPr>
        <w:t xml:space="preserve">has collapsed the precise </w:t>
      </w:r>
      <w:r w:rsidRPr="003B44DF">
        <w:rPr>
          <w:rStyle w:val="Emphasis"/>
        </w:rPr>
        <w:t>space-time continuum</w:t>
      </w:r>
      <w:r w:rsidRPr="003B44DF">
        <w:rPr>
          <w:sz w:val="16"/>
        </w:rPr>
        <w:t xml:space="preserve"> </w:t>
      </w:r>
      <w:r w:rsidRPr="003B44DF">
        <w:rPr>
          <w:rStyle w:val="StyleUnderline"/>
        </w:rPr>
        <w:t xml:space="preserve">that once held </w:t>
      </w:r>
      <w:r w:rsidRPr="003B44DF">
        <w:rPr>
          <w:rStyle w:val="Emphasis"/>
        </w:rPr>
        <w:t>modern politics together.</w:t>
      </w:r>
    </w:p>
    <w:p w14:paraId="550B764D" w14:textId="77777777" w:rsidR="00096457" w:rsidRPr="003B44DF" w:rsidRDefault="00096457" w:rsidP="00096457">
      <w:pPr>
        <w:rPr>
          <w:sz w:val="16"/>
        </w:rPr>
      </w:pPr>
      <w:r w:rsidRPr="003B44DF">
        <w:rPr>
          <w:sz w:val="16"/>
        </w:rPr>
        <w:t>TP: Which is why I think to deny that there is a war on youth is not just to misunderstand what’s happening to young people today, but it’s also to misunderstand the changing shape of war in the contemporary moment.</w:t>
      </w:r>
    </w:p>
    <w:p w14:paraId="33C64569" w14:textId="77777777" w:rsidR="00096457" w:rsidRPr="003B44DF" w:rsidRDefault="00096457" w:rsidP="00096457">
      <w:pPr>
        <w:rPr>
          <w:sz w:val="16"/>
        </w:rPr>
      </w:pPr>
      <w:r w:rsidRPr="003B44DF">
        <w:rPr>
          <w:sz w:val="16"/>
        </w:rPr>
        <w:t xml:space="preserve">BE: Absolutely. And to misunderstand the ways in which war has become normalized, to deny the very terms that power uses. Power in itself openly declares a war upon youth insomuch as youth and radicality are deemed to be dangerous. The peace effort has to begin from the logical position that a war is taking place. And this war takes children as its object. Why does it take children as its object? This is because some ideas are liberatory, some ideas are dangerous, this is a war effort which is very much taking place in conditions of normality such that the military paradigm of society cannot be divorced from the civic. One of the inevitable outcomes of this has been the shift towards what we can call ‘‘entertaining militarism.’’ Not only we do entertain the </w:t>
      </w:r>
      <w:r w:rsidRPr="003B44DF">
        <w:rPr>
          <w:rStyle w:val="Emphasis"/>
          <w:highlight w:val="green"/>
        </w:rPr>
        <w:t>military</w:t>
      </w:r>
      <w:r w:rsidRPr="003B44DF">
        <w:rPr>
          <w:sz w:val="16"/>
          <w:highlight w:val="green"/>
        </w:rPr>
        <w:t xml:space="preserve"> </w:t>
      </w:r>
      <w:r w:rsidRPr="003B44DF">
        <w:rPr>
          <w:rStyle w:val="StyleUnderline"/>
          <w:highlight w:val="green"/>
        </w:rPr>
        <w:t xml:space="preserve">as a </w:t>
      </w:r>
      <w:r w:rsidRPr="003B44DF">
        <w:rPr>
          <w:rStyle w:val="Emphasis"/>
          <w:highlight w:val="green"/>
        </w:rPr>
        <w:t>central element</w:t>
      </w:r>
      <w:r w:rsidRPr="003B44DF">
        <w:rPr>
          <w:sz w:val="16"/>
          <w:highlight w:val="green"/>
        </w:rPr>
        <w:t xml:space="preserve"> </w:t>
      </w:r>
      <w:r w:rsidRPr="003B44DF">
        <w:rPr>
          <w:rStyle w:val="StyleUnderline"/>
          <w:highlight w:val="green"/>
        </w:rPr>
        <w:t xml:space="preserve">of </w:t>
      </w:r>
      <w:r w:rsidRPr="003B44DF">
        <w:rPr>
          <w:rStyle w:val="Emphasis"/>
          <w:highlight w:val="green"/>
        </w:rPr>
        <w:t>global civil society</w:t>
      </w:r>
      <w:r w:rsidRPr="003B44DF">
        <w:rPr>
          <w:sz w:val="16"/>
        </w:rPr>
        <w:t xml:space="preserve">, but the idea that the military should simply exist in the barracks and be brought out during times of exceptional crisis has been eviscerated altogether. We had the military providing security for the London Olympics, </w:t>
      </w:r>
      <w:r w:rsidRPr="003B44DF">
        <w:rPr>
          <w:rStyle w:val="Emphasis"/>
        </w:rPr>
        <w:t>we have the military parading on talent shows</w:t>
      </w:r>
      <w:r w:rsidRPr="003B44DF">
        <w:rPr>
          <w:sz w:val="16"/>
        </w:rPr>
        <w:t xml:space="preserve"> as if it’s part of everyday entertainment, military personal are being openly recruited into education systems through Troops to Teachers programs, and so on. The lines between the military and the civic have been so eviscerated that it is impossible to distinguish between times of war and times of peace. Or, to put it another way, since peace is now seen to belong to a bygone era and war has become so normalized then the front line exists everywhere. It exists in what types of commodities you purchase, it exists in what’s permissible to teach, and it certainly exists in terms of what types of subjectivities we are producing. </w:t>
      </w:r>
    </w:p>
    <w:p w14:paraId="58619407" w14:textId="77777777" w:rsidR="00096457" w:rsidRPr="003B44DF" w:rsidRDefault="00096457" w:rsidP="00096457">
      <w:pPr>
        <w:rPr>
          <w:sz w:val="16"/>
        </w:rPr>
      </w:pPr>
      <w:r w:rsidRPr="003B44DF">
        <w:rPr>
          <w:sz w:val="16"/>
        </w:rPr>
        <w:t>TP: It seems that any logic of towards perpetual peace has become perverted into ‘‘towards perpetual war.’’</w:t>
      </w:r>
    </w:p>
    <w:p w14:paraId="3278A3F0" w14:textId="77777777" w:rsidR="00096457" w:rsidRPr="003B44DF" w:rsidRDefault="00096457" w:rsidP="00096457">
      <w:pPr>
        <w:rPr>
          <w:rStyle w:val="Emphasis"/>
        </w:rPr>
      </w:pPr>
      <w:r w:rsidRPr="003B44DF">
        <w:rPr>
          <w:sz w:val="16"/>
        </w:rPr>
        <w:t xml:space="preserve">BE: Well this is one of the real great ironies of the revival of certain thinking around perpetual peace, because what we have quickly discovered is that through inaugurating perpetual peace what </w:t>
      </w:r>
      <w:r w:rsidRPr="003B44DF">
        <w:rPr>
          <w:rStyle w:val="Emphasis"/>
        </w:rPr>
        <w:t>we’ve actually declared</w:t>
      </w:r>
      <w:r w:rsidRPr="003B44DF">
        <w:rPr>
          <w:sz w:val="16"/>
        </w:rPr>
        <w:t xml:space="preserve"> is </w:t>
      </w:r>
      <w:r w:rsidRPr="003B44DF">
        <w:rPr>
          <w:rStyle w:val="Emphasis"/>
        </w:rPr>
        <w:t>global war</w:t>
      </w:r>
      <w:r w:rsidRPr="003B44DF">
        <w:rPr>
          <w:sz w:val="16"/>
        </w:rPr>
        <w:t xml:space="preserve">. </w:t>
      </w:r>
      <w:r w:rsidRPr="003B44DF">
        <w:rPr>
          <w:rStyle w:val="Emphasis"/>
          <w:highlight w:val="green"/>
        </w:rPr>
        <w:t>Global war</w:t>
      </w:r>
      <w:r w:rsidRPr="003B44DF">
        <w:rPr>
          <w:sz w:val="16"/>
          <w:highlight w:val="green"/>
        </w:rPr>
        <w:t xml:space="preserve"> </w:t>
      </w:r>
      <w:r w:rsidRPr="003B44DF">
        <w:rPr>
          <w:rStyle w:val="StyleUnderline"/>
          <w:highlight w:val="green"/>
        </w:rPr>
        <w:t xml:space="preserve">becomes the </w:t>
      </w:r>
      <w:r w:rsidRPr="003B44DF">
        <w:rPr>
          <w:rStyle w:val="Emphasis"/>
          <w:highlight w:val="green"/>
        </w:rPr>
        <w:t>inevitable outcome</w:t>
      </w:r>
      <w:r w:rsidRPr="003B44DF">
        <w:rPr>
          <w:sz w:val="16"/>
          <w:highlight w:val="green"/>
        </w:rPr>
        <w:t xml:space="preserve"> </w:t>
      </w:r>
      <w:r w:rsidRPr="003B44DF">
        <w:rPr>
          <w:rStyle w:val="StyleUnderline"/>
          <w:highlight w:val="green"/>
        </w:rPr>
        <w:t xml:space="preserve">of a peace that cannot be achieved other than through </w:t>
      </w:r>
      <w:r w:rsidRPr="003B44DF">
        <w:rPr>
          <w:rStyle w:val="Emphasis"/>
          <w:highlight w:val="green"/>
        </w:rPr>
        <w:t>militarism</w:t>
      </w:r>
      <w:r w:rsidRPr="003B44DF">
        <w:rPr>
          <w:sz w:val="16"/>
        </w:rPr>
        <w:t xml:space="preserve">. A question that needs to be asked, and which Michel Foucault always asks, is </w:t>
      </w:r>
      <w:r w:rsidRPr="003B44DF">
        <w:rPr>
          <w:rStyle w:val="StyleUnderline"/>
        </w:rPr>
        <w:t xml:space="preserve">what type of </w:t>
      </w:r>
      <w:r w:rsidRPr="003B44DF">
        <w:rPr>
          <w:rStyle w:val="Emphasis"/>
        </w:rPr>
        <w:t>political subjects</w:t>
      </w:r>
      <w:r w:rsidRPr="003B44DF">
        <w:rPr>
          <w:rStyle w:val="StyleUnderline"/>
        </w:rPr>
        <w:t xml:space="preserve"> do you </w:t>
      </w:r>
      <w:r w:rsidRPr="003B44DF">
        <w:rPr>
          <w:rStyle w:val="Emphasis"/>
        </w:rPr>
        <w:t>produce</w:t>
      </w:r>
      <w:r w:rsidRPr="003B44DF">
        <w:rPr>
          <w:rStyle w:val="StyleUnderline"/>
        </w:rPr>
        <w:t xml:space="preserve"> if you say that </w:t>
      </w:r>
      <w:r w:rsidRPr="003B44DF">
        <w:rPr>
          <w:rStyle w:val="Emphasis"/>
        </w:rPr>
        <w:t>violence</w:t>
      </w:r>
      <w:r w:rsidRPr="003B44DF">
        <w:rPr>
          <w:rStyle w:val="StyleUnderline"/>
        </w:rPr>
        <w:t xml:space="preserve"> is necessary for their </w:t>
      </w:r>
      <w:r w:rsidRPr="003B44DF">
        <w:rPr>
          <w:rStyle w:val="Emphasis"/>
        </w:rPr>
        <w:t>production</w:t>
      </w:r>
      <w:r w:rsidRPr="003B44DF">
        <w:rPr>
          <w:rStyle w:val="StyleUnderline"/>
        </w:rPr>
        <w:t>?</w:t>
      </w:r>
      <w:r w:rsidRPr="003B44DF">
        <w:rPr>
          <w:sz w:val="16"/>
        </w:rPr>
        <w:t xml:space="preserve"> Of course, </w:t>
      </w:r>
      <w:r w:rsidRPr="003B44DF">
        <w:rPr>
          <w:rStyle w:val="StyleUnderline"/>
        </w:rPr>
        <w:t xml:space="preserve">the type of </w:t>
      </w:r>
      <w:r w:rsidRPr="003B44DF">
        <w:rPr>
          <w:rStyle w:val="StyleUnderline"/>
          <w:highlight w:val="green"/>
        </w:rPr>
        <w:t>subjects</w:t>
      </w:r>
      <w:r w:rsidRPr="003B44DF">
        <w:rPr>
          <w:rStyle w:val="StyleUnderline"/>
        </w:rPr>
        <w:t xml:space="preserve"> you do </w:t>
      </w:r>
      <w:r w:rsidRPr="003B44DF">
        <w:rPr>
          <w:rStyle w:val="Emphasis"/>
        </w:rPr>
        <w:t>produce</w:t>
      </w:r>
      <w:r w:rsidRPr="003B44DF">
        <w:rPr>
          <w:rStyle w:val="StyleUnderline"/>
        </w:rPr>
        <w:t xml:space="preserve"> are </w:t>
      </w:r>
      <w:r w:rsidRPr="003B44DF">
        <w:rPr>
          <w:rStyle w:val="Emphasis"/>
        </w:rPr>
        <w:t>subjects</w:t>
      </w:r>
      <w:r w:rsidRPr="003B44DF">
        <w:rPr>
          <w:rStyle w:val="StyleUnderline"/>
        </w:rPr>
        <w:t xml:space="preserve"> that have learned to </w:t>
      </w:r>
      <w:r w:rsidRPr="003B44DF">
        <w:rPr>
          <w:rStyle w:val="Emphasis"/>
          <w:highlight w:val="green"/>
        </w:rPr>
        <w:t>accept</w:t>
      </w:r>
      <w:r w:rsidRPr="003B44DF">
        <w:rPr>
          <w:rStyle w:val="StyleUnderline"/>
        </w:rPr>
        <w:t xml:space="preserve"> the </w:t>
      </w:r>
      <w:r w:rsidRPr="003B44DF">
        <w:rPr>
          <w:rStyle w:val="Emphasis"/>
          <w:highlight w:val="green"/>
        </w:rPr>
        <w:t>normalization</w:t>
      </w:r>
      <w:r w:rsidRPr="003B44DF">
        <w:rPr>
          <w:rStyle w:val="StyleUnderline"/>
          <w:highlight w:val="green"/>
        </w:rPr>
        <w:t xml:space="preserve"> of </w:t>
      </w:r>
      <w:r w:rsidRPr="003B44DF">
        <w:rPr>
          <w:rStyle w:val="Emphasis"/>
          <w:highlight w:val="green"/>
        </w:rPr>
        <w:t>violence</w:t>
      </w:r>
      <w:r w:rsidRPr="003B44DF">
        <w:rPr>
          <w:rStyle w:val="StyleUnderline"/>
          <w:highlight w:val="green"/>
        </w:rPr>
        <w:t xml:space="preserve"> as </w:t>
      </w:r>
      <w:r w:rsidRPr="003B44DF">
        <w:rPr>
          <w:rStyle w:val="Emphasis"/>
          <w:highlight w:val="green"/>
        </w:rPr>
        <w:t>integral</w:t>
      </w:r>
      <w:r w:rsidRPr="003B44DF">
        <w:rPr>
          <w:rStyle w:val="StyleUnderline"/>
          <w:highlight w:val="green"/>
        </w:rPr>
        <w:t xml:space="preserve"> to their </w:t>
      </w:r>
      <w:r w:rsidRPr="003B44DF">
        <w:rPr>
          <w:rStyle w:val="Emphasis"/>
          <w:highlight w:val="green"/>
        </w:rPr>
        <w:t>very forms of life.</w:t>
      </w:r>
    </w:p>
    <w:p w14:paraId="59360E65" w14:textId="77777777" w:rsidR="00096457" w:rsidRPr="003B44DF" w:rsidRDefault="00096457" w:rsidP="00096457">
      <w:pPr>
        <w:rPr>
          <w:rStyle w:val="Emphasis"/>
        </w:rPr>
      </w:pPr>
      <w:r w:rsidRPr="003B44DF">
        <w:rPr>
          <w:sz w:val="16"/>
        </w:rPr>
        <w:t xml:space="preserve">TP: </w:t>
      </w:r>
      <w:r w:rsidRPr="003B44DF">
        <w:rPr>
          <w:rStyle w:val="Emphasis"/>
          <w:highlight w:val="green"/>
        </w:rPr>
        <w:t>Subjects</w:t>
      </w:r>
      <w:r w:rsidRPr="003B44DF">
        <w:rPr>
          <w:sz w:val="16"/>
        </w:rPr>
        <w:t xml:space="preserve">, in fact, which don’t simply accept violence, but which </w:t>
      </w:r>
      <w:r w:rsidRPr="003B44DF">
        <w:rPr>
          <w:rStyle w:val="StyleUnderline"/>
          <w:highlight w:val="green"/>
        </w:rPr>
        <w:t>have been</w:t>
      </w:r>
      <w:r w:rsidRPr="003B44DF">
        <w:rPr>
          <w:sz w:val="16"/>
          <w:highlight w:val="green"/>
        </w:rPr>
        <w:t xml:space="preserve"> </w:t>
      </w:r>
      <w:r w:rsidRPr="003B44DF">
        <w:rPr>
          <w:rStyle w:val="Emphasis"/>
          <w:highlight w:val="green"/>
        </w:rPr>
        <w:t>schooled into taking immense pleasure in violence.</w:t>
      </w:r>
    </w:p>
    <w:p w14:paraId="09D31B3A" w14:textId="77777777" w:rsidR="00096457" w:rsidRPr="003B44DF" w:rsidRDefault="00096457" w:rsidP="00096457">
      <w:pPr>
        <w:rPr>
          <w:rStyle w:val="Emphasis"/>
        </w:rPr>
      </w:pPr>
      <w:r w:rsidRPr="003B44DF">
        <w:rPr>
          <w:sz w:val="16"/>
        </w:rPr>
        <w:t xml:space="preserve">BE: We have to look at the proliferation of </w:t>
      </w:r>
      <w:r w:rsidRPr="003B44DF">
        <w:rPr>
          <w:rStyle w:val="Emphasis"/>
        </w:rPr>
        <w:t>spectacles of violence</w:t>
      </w:r>
      <w:r w:rsidRPr="003B44DF">
        <w:rPr>
          <w:sz w:val="16"/>
        </w:rPr>
        <w:t xml:space="preserve"> today to </w:t>
      </w:r>
      <w:r w:rsidRPr="003B44DF">
        <w:rPr>
          <w:rStyle w:val="StyleUnderline"/>
        </w:rPr>
        <w:t>see how</w:t>
      </w:r>
      <w:r w:rsidRPr="003B44DF">
        <w:rPr>
          <w:sz w:val="16"/>
        </w:rPr>
        <w:t xml:space="preserve"> </w:t>
      </w:r>
      <w:r w:rsidRPr="003B44DF">
        <w:rPr>
          <w:rStyle w:val="Emphasis"/>
        </w:rPr>
        <w:t>violence operates</w:t>
      </w:r>
      <w:r w:rsidRPr="003B44DF">
        <w:rPr>
          <w:sz w:val="16"/>
        </w:rPr>
        <w:t xml:space="preserve"> not only </w:t>
      </w:r>
      <w:r w:rsidRPr="003B44DF">
        <w:rPr>
          <w:rStyle w:val="StyleUnderline"/>
        </w:rPr>
        <w:t>through</w:t>
      </w:r>
      <w:r w:rsidRPr="003B44DF">
        <w:rPr>
          <w:sz w:val="16"/>
        </w:rPr>
        <w:t xml:space="preserve"> the </w:t>
      </w:r>
      <w:r w:rsidRPr="003B44DF">
        <w:rPr>
          <w:rStyle w:val="Emphasis"/>
        </w:rPr>
        <w:t>pleasure principle</w:t>
      </w:r>
      <w:r w:rsidRPr="003B44DF">
        <w:rPr>
          <w:sz w:val="16"/>
        </w:rPr>
        <w:t xml:space="preserve">, but how, on the one hand, </w:t>
      </w:r>
      <w:r w:rsidRPr="003B44DF">
        <w:rPr>
          <w:rStyle w:val="Emphasis"/>
          <w:highlight w:val="green"/>
        </w:rPr>
        <w:t>society</w:t>
      </w:r>
      <w:r w:rsidRPr="003B44DF">
        <w:rPr>
          <w:sz w:val="16"/>
        </w:rPr>
        <w:t xml:space="preserve"> and popular culture </w:t>
      </w:r>
      <w:r w:rsidRPr="003B44DF">
        <w:rPr>
          <w:rStyle w:val="StyleUnderline"/>
          <w:highlight w:val="green"/>
        </w:rPr>
        <w:t>preaches</w:t>
      </w:r>
      <w:r w:rsidRPr="003B44DF">
        <w:rPr>
          <w:sz w:val="16"/>
        </w:rPr>
        <w:t xml:space="preserve"> that </w:t>
      </w:r>
      <w:r w:rsidRPr="003B44DF">
        <w:rPr>
          <w:rStyle w:val="Emphasis"/>
          <w:highlight w:val="green"/>
        </w:rPr>
        <w:t>the only way that you can really truly find empowerment today is through violence</w:t>
      </w:r>
      <w:r w:rsidRPr="003B44DF">
        <w:rPr>
          <w:sz w:val="16"/>
        </w:rPr>
        <w:t xml:space="preserve">; and yet, on the other hand, you’re demonized on account of acting upon </w:t>
      </w:r>
      <w:r w:rsidRPr="003B44DF">
        <w:rPr>
          <w:rStyle w:val="StyleUnderline"/>
        </w:rPr>
        <w:t>those precise messages</w:t>
      </w:r>
      <w:r w:rsidRPr="003B44DF">
        <w:rPr>
          <w:sz w:val="16"/>
        </w:rPr>
        <w:t xml:space="preserve"> that popular culture </w:t>
      </w:r>
      <w:r w:rsidRPr="003B44DF">
        <w:rPr>
          <w:rStyle w:val="StyleUnderline"/>
          <w:highlight w:val="green"/>
        </w:rPr>
        <w:t>deems</w:t>
      </w:r>
      <w:r w:rsidRPr="003B44DF">
        <w:rPr>
          <w:rStyle w:val="StyleUnderline"/>
        </w:rPr>
        <w:t xml:space="preserve"> the only way to</w:t>
      </w:r>
      <w:r w:rsidRPr="003B44DF">
        <w:rPr>
          <w:sz w:val="16"/>
        </w:rPr>
        <w:t xml:space="preserve"> </w:t>
      </w:r>
      <w:r w:rsidRPr="003B44DF">
        <w:rPr>
          <w:rStyle w:val="Emphasis"/>
        </w:rPr>
        <w:t xml:space="preserve">find </w:t>
      </w:r>
      <w:r w:rsidRPr="003B44DF">
        <w:rPr>
          <w:rStyle w:val="Emphasis"/>
          <w:highlight w:val="green"/>
        </w:rPr>
        <w:t>empowerment, pleasure, and desire in the present moment.</w:t>
      </w:r>
    </w:p>
    <w:p w14:paraId="02C82E15" w14:textId="77777777" w:rsidR="00096457" w:rsidRPr="00673C63" w:rsidRDefault="00096457" w:rsidP="00096457">
      <w:pPr>
        <w:pStyle w:val="Heading4"/>
      </w:pPr>
      <w:r>
        <w:t xml:space="preserve">The </w:t>
      </w:r>
      <w:r>
        <w:rPr>
          <w:u w:val="single"/>
        </w:rPr>
        <w:t>flows of capital</w:t>
      </w:r>
      <w:r>
        <w:t xml:space="preserve"> are intertwined with the </w:t>
      </w:r>
      <w:r>
        <w:rPr>
          <w:u w:val="single"/>
        </w:rPr>
        <w:t>flows of water</w:t>
      </w:r>
      <w:r>
        <w:t xml:space="preserve"> --- the </w:t>
      </w:r>
      <w:r>
        <w:rPr>
          <w:u w:val="single"/>
        </w:rPr>
        <w:t>resource logic</w:t>
      </w:r>
      <w:r>
        <w:t xml:space="preserve"> demands that </w:t>
      </w:r>
      <w:r>
        <w:rPr>
          <w:u w:val="single"/>
        </w:rPr>
        <w:t>water must enter into the commodity world</w:t>
      </w:r>
      <w:r>
        <w:t xml:space="preserve">. </w:t>
      </w:r>
    </w:p>
    <w:p w14:paraId="549C7CF9" w14:textId="77777777" w:rsidR="00096457" w:rsidRPr="00AE128B" w:rsidRDefault="00096457" w:rsidP="00096457">
      <w:r>
        <w:rPr>
          <w:rStyle w:val="Style13ptBold"/>
        </w:rPr>
        <w:t xml:space="preserve">MacLeod, 13 </w:t>
      </w:r>
      <w:r>
        <w:rPr>
          <w:rStyle w:val="Style13ptBold"/>
        </w:rPr>
        <w:tab/>
      </w:r>
      <w:r>
        <w:t>[Janine MacLeod, York University, Faculty of Environmental Studies, “Water and the Material Imagination,” 2013, McGill-Queen’s University Press]//Townes</w:t>
      </w:r>
    </w:p>
    <w:p w14:paraId="12732FC8" w14:textId="77777777" w:rsidR="00096457" w:rsidRPr="0090239D" w:rsidRDefault="00096457" w:rsidP="00096457">
      <w:pPr>
        <w:rPr>
          <w:sz w:val="16"/>
        </w:rPr>
      </w:pPr>
      <w:r w:rsidRPr="00B26BDF">
        <w:rPr>
          <w:rStyle w:val="Emphasis"/>
        </w:rPr>
        <w:t>Watery language naturalizes the movements of capital</w:t>
      </w:r>
      <w:r w:rsidRPr="0090239D">
        <w:rPr>
          <w:sz w:val="16"/>
        </w:rPr>
        <w:t xml:space="preserve">. To the degree that it is carried by aqueous imagery, </w:t>
      </w:r>
      <w:r w:rsidRPr="00B26BDF">
        <w:rPr>
          <w:rStyle w:val="Emphasis"/>
        </w:rPr>
        <w:t>capital is figured as</w:t>
      </w:r>
      <w:r w:rsidRPr="0090239D">
        <w:rPr>
          <w:sz w:val="16"/>
        </w:rPr>
        <w:t xml:space="preserve"> a necessity, no less a </w:t>
      </w:r>
      <w:r w:rsidRPr="00B26BDF">
        <w:rPr>
          <w:rStyle w:val="Emphasis"/>
        </w:rPr>
        <w:t>biospheric</w:t>
      </w:r>
      <w:r w:rsidRPr="0090239D">
        <w:rPr>
          <w:sz w:val="16"/>
        </w:rPr>
        <w:t xml:space="preserve"> feature than an ocean or a raincloud. Everyday metaphors imply that the “circulation” of wealth is as fundamental to the maintenance of life as the blood flowing through the veins of vascularized creatures, or the arterial branchings of river deltas. However, </w:t>
      </w:r>
      <w:r w:rsidRPr="00B26BDF">
        <w:rPr>
          <w:rStyle w:val="StyleUnderline"/>
        </w:rPr>
        <w:t>water is more than fundamental</w:t>
      </w:r>
      <w:r w:rsidRPr="0090239D">
        <w:rPr>
          <w:sz w:val="16"/>
        </w:rPr>
        <w:t xml:space="preserve">, essential, </w:t>
      </w:r>
      <w:r w:rsidRPr="00B26BDF">
        <w:rPr>
          <w:rStyle w:val="Emphasis"/>
        </w:rPr>
        <w:t>and “natural”;</w:t>
      </w:r>
      <w:r w:rsidRPr="0090239D">
        <w:rPr>
          <w:sz w:val="16"/>
        </w:rPr>
        <w:t xml:space="preserve"> </w:t>
      </w:r>
      <w:r w:rsidRPr="00B26BDF">
        <w:rPr>
          <w:rStyle w:val="StyleUnderline"/>
        </w:rPr>
        <w:t>these</w:t>
      </w:r>
      <w:r w:rsidRPr="0090239D">
        <w:rPr>
          <w:sz w:val="16"/>
        </w:rPr>
        <w:t xml:space="preserve"> aquatic </w:t>
      </w:r>
      <w:r w:rsidRPr="00B26BDF">
        <w:rPr>
          <w:rStyle w:val="StyleUnderline"/>
        </w:rPr>
        <w:t>images carry</w:t>
      </w:r>
      <w:r w:rsidRPr="0090239D">
        <w:rPr>
          <w:sz w:val="16"/>
        </w:rPr>
        <w:t xml:space="preserve"> other </w:t>
      </w:r>
      <w:r w:rsidRPr="00B26BDF">
        <w:rPr>
          <w:rStyle w:val="Emphasis"/>
        </w:rPr>
        <w:t>powerful associations</w:t>
      </w:r>
      <w:r w:rsidRPr="0090239D">
        <w:rPr>
          <w:sz w:val="16"/>
        </w:rPr>
        <w:t xml:space="preserve">, as well. </w:t>
      </w:r>
      <w:r w:rsidRPr="00B26BDF">
        <w:rPr>
          <w:rStyle w:val="Emphasis"/>
        </w:rPr>
        <w:t>The ocean</w:t>
      </w:r>
      <w:r w:rsidRPr="00B26BDF">
        <w:rPr>
          <w:rStyle w:val="StyleUnderline"/>
        </w:rPr>
        <w:t xml:space="preserve"> has long been regarded as a </w:t>
      </w:r>
      <w:r w:rsidRPr="00B26BDF">
        <w:rPr>
          <w:rStyle w:val="Emphasis"/>
        </w:rPr>
        <w:t>place of uncertainty</w:t>
      </w:r>
      <w:r w:rsidRPr="00B26BDF">
        <w:rPr>
          <w:rStyle w:val="StyleUnderline"/>
        </w:rPr>
        <w:t xml:space="preserve"> and risk; it can be </w:t>
      </w:r>
      <w:r w:rsidRPr="00B26BDF">
        <w:rPr>
          <w:rStyle w:val="Emphasis"/>
        </w:rPr>
        <w:t>navigated</w:t>
      </w:r>
      <w:r w:rsidRPr="00B26BDF">
        <w:rPr>
          <w:rStyle w:val="StyleUnderline"/>
        </w:rPr>
        <w:t xml:space="preserve"> more or less bravely, but </w:t>
      </w:r>
      <w:r w:rsidRPr="00B26BDF">
        <w:rPr>
          <w:rStyle w:val="Emphasis"/>
        </w:rPr>
        <w:t>never controlled</w:t>
      </w:r>
      <w:r w:rsidRPr="00B26BDF">
        <w:rPr>
          <w:rStyle w:val="StyleUnderline"/>
        </w:rPr>
        <w:t>.</w:t>
      </w:r>
      <w:r w:rsidRPr="0090239D">
        <w:rPr>
          <w:sz w:val="16"/>
        </w:rPr>
        <w:t xml:space="preserve"> Like the unruly floodwaters feared by early civilizations, the movements of capital can, at any moment, crush a nascent economy, dispense or withdraw prosperity.3 “</w:t>
      </w:r>
      <w:r w:rsidRPr="00B26BDF">
        <w:rPr>
          <w:rStyle w:val="Emphasis"/>
        </w:rPr>
        <w:t>Flows” of investment</w:t>
      </w:r>
      <w:r w:rsidRPr="0090239D">
        <w:rPr>
          <w:sz w:val="16"/>
        </w:rPr>
        <w:t xml:space="preserve"> can also blast the top off of a local mountain, </w:t>
      </w:r>
      <w:r w:rsidRPr="00B26BDF">
        <w:rPr>
          <w:rStyle w:val="Emphasis"/>
        </w:rPr>
        <w:t>poison</w:t>
      </w:r>
      <w:r w:rsidRPr="0090239D">
        <w:rPr>
          <w:sz w:val="16"/>
        </w:rPr>
        <w:t xml:space="preserve"> air and </w:t>
      </w:r>
      <w:r w:rsidRPr="00B26BDF">
        <w:rPr>
          <w:rStyle w:val="Emphasis"/>
        </w:rPr>
        <w:t>water</w:t>
      </w:r>
      <w:r w:rsidRPr="0090239D">
        <w:rPr>
          <w:sz w:val="16"/>
        </w:rPr>
        <w:t>, and displace communities. Cloaked in a watery guise, the devastations wrought by floods or droughts of capital may be more readily interpreted as unfortunate inevitabilities.</w:t>
      </w:r>
    </w:p>
    <w:p w14:paraId="67FCD589" w14:textId="77777777" w:rsidR="00096457" w:rsidRPr="0090239D" w:rsidRDefault="00096457" w:rsidP="00096457">
      <w:pPr>
        <w:rPr>
          <w:sz w:val="16"/>
        </w:rPr>
      </w:pPr>
      <w:r w:rsidRPr="0090239D">
        <w:rPr>
          <w:sz w:val="16"/>
        </w:rPr>
        <w:t xml:space="preserve">Further, as Veronica Strang has observed, water can also function as a powerful symbol of prosperity, health, and agency.4 In various times and places, particular rivers, wells, shores, and streams have been approached as places of healing and regeneration,5 or even, in folklore, as sources of immortality and eternal youth. Fountains have often signified wealth and power, whether their gushing and burbling echo through a square in ancient Rome,6 a gated garden in Peru, or the forecourt of a downtown Toronto banking headquarters. Thinkers from Karl Wittfogel and Donald Worster to, in this volume, Andrew Biro and Max Haiven have argued that </w:t>
      </w:r>
      <w:r w:rsidRPr="00B26BDF">
        <w:rPr>
          <w:rStyle w:val="StyleUnderline"/>
        </w:rPr>
        <w:t>technical control over</w:t>
      </w:r>
      <w:r w:rsidRPr="0090239D">
        <w:rPr>
          <w:sz w:val="16"/>
        </w:rPr>
        <w:t xml:space="preserve"> the flow of large </w:t>
      </w:r>
      <w:r w:rsidRPr="00B26BDF">
        <w:rPr>
          <w:rStyle w:val="Emphasis"/>
        </w:rPr>
        <w:t>rivers</w:t>
      </w:r>
      <w:r w:rsidRPr="0090239D">
        <w:rPr>
          <w:sz w:val="16"/>
        </w:rPr>
        <w:t xml:space="preserve"> has often </w:t>
      </w:r>
      <w:r w:rsidRPr="00B26BDF">
        <w:rPr>
          <w:rStyle w:val="StyleUnderline"/>
        </w:rPr>
        <w:t>coincided with</w:t>
      </w:r>
      <w:r w:rsidRPr="0090239D">
        <w:rPr>
          <w:sz w:val="16"/>
        </w:rPr>
        <w:t xml:space="preserve"> intensified </w:t>
      </w:r>
      <w:r w:rsidRPr="00B26BDF">
        <w:rPr>
          <w:rStyle w:val="Emphasis"/>
        </w:rPr>
        <w:t>social domination</w:t>
      </w:r>
      <w:r w:rsidRPr="0090239D">
        <w:rPr>
          <w:sz w:val="16"/>
        </w:rPr>
        <w:t xml:space="preserve">; </w:t>
      </w:r>
      <w:r w:rsidRPr="00B26BDF">
        <w:rPr>
          <w:rStyle w:val="StyleUnderline"/>
        </w:rPr>
        <w:t xml:space="preserve">the construction of </w:t>
      </w:r>
      <w:r w:rsidRPr="00B26BDF">
        <w:rPr>
          <w:rStyle w:val="Emphasis"/>
        </w:rPr>
        <w:t>mega-dams</w:t>
      </w:r>
      <w:r w:rsidRPr="0090239D">
        <w:rPr>
          <w:sz w:val="16"/>
        </w:rPr>
        <w:t xml:space="preserve"> </w:t>
      </w:r>
      <w:r w:rsidRPr="00B26BDF">
        <w:rPr>
          <w:rStyle w:val="StyleUnderline"/>
        </w:rPr>
        <w:t>and</w:t>
      </w:r>
      <w:r w:rsidRPr="0090239D">
        <w:rPr>
          <w:sz w:val="16"/>
        </w:rPr>
        <w:t xml:space="preserve"> other large-scale </w:t>
      </w:r>
      <w:r w:rsidRPr="00B26BDF">
        <w:rPr>
          <w:rStyle w:val="Emphasis"/>
        </w:rPr>
        <w:t>waterworks</w:t>
      </w:r>
      <w:r w:rsidRPr="0090239D">
        <w:rPr>
          <w:sz w:val="16"/>
        </w:rPr>
        <w:t xml:space="preserve"> has both required and </w:t>
      </w:r>
      <w:r w:rsidRPr="00B26BDF">
        <w:rPr>
          <w:rStyle w:val="StyleUnderline"/>
        </w:rPr>
        <w:t>facilitated</w:t>
      </w:r>
      <w:r w:rsidRPr="0090239D">
        <w:rPr>
          <w:sz w:val="16"/>
        </w:rPr>
        <w:t xml:space="preserve"> more pronounced </w:t>
      </w:r>
      <w:r w:rsidRPr="00B26BDF">
        <w:rPr>
          <w:rStyle w:val="Emphasis"/>
        </w:rPr>
        <w:t>social hierarchy</w:t>
      </w:r>
      <w:r w:rsidRPr="0090239D">
        <w:rPr>
          <w:sz w:val="16"/>
        </w:rPr>
        <w:t xml:space="preserve"> </w:t>
      </w:r>
      <w:r w:rsidRPr="00B26BDF">
        <w:rPr>
          <w:rStyle w:val="StyleUnderline"/>
        </w:rPr>
        <w:t>and</w:t>
      </w:r>
      <w:r w:rsidRPr="0090239D">
        <w:rPr>
          <w:sz w:val="16"/>
        </w:rPr>
        <w:t xml:space="preserve"> a greater </w:t>
      </w:r>
      <w:r w:rsidRPr="00B26BDF">
        <w:rPr>
          <w:rStyle w:val="Emphasis"/>
        </w:rPr>
        <w:t>concentration of power</w:t>
      </w:r>
      <w:r w:rsidRPr="0090239D">
        <w:rPr>
          <w:sz w:val="16"/>
        </w:rPr>
        <w:t xml:space="preserve">.7 There is thus a significant overlap between the meanings of capital and water’s capacity to symbolize agency. Within current systems of social organization, the ease of one’s “cash flow” does to a greater or lesser degree determine one’s access to political influence, healthy food, housing, and unpolluted air, land, and water. And, the more that shorelines, watercourses, and wells come to be seen as commodities, the less often the blessings and potencies of water appear as qualities distinct from the mobilization of wealth. </w:t>
      </w:r>
      <w:r w:rsidRPr="00B26BDF">
        <w:rPr>
          <w:rStyle w:val="Emphasis"/>
        </w:rPr>
        <w:t>Where water is commodified</w:t>
      </w:r>
      <w:r w:rsidRPr="0090239D">
        <w:rPr>
          <w:sz w:val="16"/>
        </w:rPr>
        <w:t xml:space="preserve"> outright, in fact, </w:t>
      </w:r>
      <w:r w:rsidRPr="00B26BDF">
        <w:rPr>
          <w:rStyle w:val="StyleUnderline"/>
        </w:rPr>
        <w:t>it</w:t>
      </w:r>
      <w:r w:rsidRPr="0090239D">
        <w:rPr>
          <w:sz w:val="16"/>
        </w:rPr>
        <w:t xml:space="preserve"> quite literally </w:t>
      </w:r>
      <w:r w:rsidRPr="00B26BDF">
        <w:rPr>
          <w:rStyle w:val="Emphasis"/>
        </w:rPr>
        <w:t>flows as capital</w:t>
      </w:r>
      <w:r w:rsidRPr="0090239D">
        <w:rPr>
          <w:sz w:val="16"/>
        </w:rPr>
        <w:t>.8</w:t>
      </w:r>
    </w:p>
    <w:p w14:paraId="6998C65A" w14:textId="77777777" w:rsidR="00096457" w:rsidRPr="00B26BDF" w:rsidRDefault="00096457" w:rsidP="00096457">
      <w:pPr>
        <w:rPr>
          <w:rStyle w:val="Emphasis"/>
        </w:rPr>
      </w:pPr>
      <w:r w:rsidRPr="0090239D">
        <w:rPr>
          <w:sz w:val="16"/>
        </w:rPr>
        <w:t xml:space="preserve">Water metaphors help to figure a wide range of concepts and experiences, including time, emotional life, and collective identity.9 However, the “flows of capital” metaphor is exceptional in that it not only borrows water’s meanings, but appropriates them directly. That is, as investment comes to be regarded as an essential source of health, good livelihood, and agency, water’s more fundamental association with these qualities falls into the background. An operation like the </w:t>
      </w:r>
      <w:r w:rsidRPr="00B26BDF">
        <w:rPr>
          <w:rStyle w:val="Emphasis"/>
        </w:rPr>
        <w:t>Alberta tar sands</w:t>
      </w:r>
      <w:r w:rsidRPr="0090239D">
        <w:rPr>
          <w:sz w:val="16"/>
        </w:rPr>
        <w:t xml:space="preserve">, </w:t>
      </w:r>
      <w:r w:rsidRPr="00B26BDF">
        <w:rPr>
          <w:rStyle w:val="StyleUnderline"/>
        </w:rPr>
        <w:t>which is</w:t>
      </w:r>
      <w:r w:rsidRPr="0090239D">
        <w:rPr>
          <w:sz w:val="16"/>
        </w:rPr>
        <w:t xml:space="preserve"> rapidly and </w:t>
      </w:r>
      <w:r w:rsidRPr="00B26BDF">
        <w:rPr>
          <w:rStyle w:val="Emphasis"/>
        </w:rPr>
        <w:t>catastrophically contaminating</w:t>
      </w:r>
      <w:r w:rsidRPr="0090239D">
        <w:rPr>
          <w:sz w:val="16"/>
        </w:rPr>
        <w:t xml:space="preserve"> the world’s </w:t>
      </w:r>
      <w:r w:rsidRPr="00B26BDF">
        <w:rPr>
          <w:rStyle w:val="Emphasis"/>
        </w:rPr>
        <w:t>third-largest watershed</w:t>
      </w:r>
      <w:r w:rsidRPr="0090239D">
        <w:rPr>
          <w:sz w:val="16"/>
        </w:rPr>
        <w:t xml:space="preserve"> in the pursuit of short-term monetary gain, </w:t>
      </w:r>
      <w:r w:rsidRPr="00B26BDF">
        <w:rPr>
          <w:rStyle w:val="StyleUnderline"/>
        </w:rPr>
        <w:t>is</w:t>
      </w:r>
      <w:r w:rsidRPr="0090239D">
        <w:rPr>
          <w:sz w:val="16"/>
        </w:rPr>
        <w:t xml:space="preserve"> one among far too many examples of </w:t>
      </w:r>
      <w:r w:rsidRPr="00B26BDF">
        <w:rPr>
          <w:rStyle w:val="StyleUnderline"/>
        </w:rPr>
        <w:t>this</w:t>
      </w:r>
      <w:r w:rsidRPr="0090239D">
        <w:rPr>
          <w:sz w:val="16"/>
        </w:rPr>
        <w:t xml:space="preserve"> (il)</w:t>
      </w:r>
      <w:r w:rsidRPr="00B26BDF">
        <w:rPr>
          <w:rStyle w:val="Emphasis"/>
        </w:rPr>
        <w:t>logic at work</w:t>
      </w:r>
      <w:r w:rsidRPr="0090239D">
        <w:rPr>
          <w:sz w:val="16"/>
        </w:rPr>
        <w:t xml:space="preserve">.10 The conversion of healthy watercourses and ocean ecosystems into profit often obliterates the real material foundations of wealth and well-being. Such </w:t>
      </w:r>
      <w:r w:rsidRPr="00B26BDF">
        <w:rPr>
          <w:rStyle w:val="StyleUnderline"/>
        </w:rPr>
        <w:t>substitutions</w:t>
      </w:r>
      <w:r w:rsidRPr="0090239D">
        <w:rPr>
          <w:sz w:val="16"/>
        </w:rPr>
        <w:t xml:space="preserve"> could only </w:t>
      </w:r>
      <w:r w:rsidRPr="00B26BDF">
        <w:rPr>
          <w:rStyle w:val="StyleUnderline"/>
        </w:rPr>
        <w:t>seem politically palatable</w:t>
      </w:r>
      <w:r w:rsidRPr="0090239D">
        <w:rPr>
          <w:sz w:val="16"/>
        </w:rPr>
        <w:t xml:space="preserve">, or acceptable </w:t>
      </w:r>
      <w:r w:rsidRPr="00B26BDF">
        <w:rPr>
          <w:rStyle w:val="StyleUnderline"/>
        </w:rPr>
        <w:t>within</w:t>
      </w:r>
      <w:r w:rsidRPr="0090239D">
        <w:rPr>
          <w:sz w:val="16"/>
        </w:rPr>
        <w:t xml:space="preserve"> what Antonio Gramsci would call “</w:t>
      </w:r>
      <w:r w:rsidRPr="00B26BDF">
        <w:rPr>
          <w:rStyle w:val="Emphasis"/>
        </w:rPr>
        <w:t>common sense</w:t>
      </w:r>
      <w:r w:rsidRPr="0090239D">
        <w:rPr>
          <w:sz w:val="16"/>
        </w:rPr>
        <w:t xml:space="preserve">,” 11 </w:t>
      </w:r>
      <w:r w:rsidRPr="00B26BDF">
        <w:rPr>
          <w:rStyle w:val="StyleUnderline"/>
        </w:rPr>
        <w:t>if capital had</w:t>
      </w:r>
      <w:r w:rsidRPr="0090239D">
        <w:rPr>
          <w:sz w:val="16"/>
        </w:rPr>
        <w:t xml:space="preserve"> to some degree </w:t>
      </w:r>
      <w:r w:rsidRPr="00B26BDF">
        <w:rPr>
          <w:rStyle w:val="Emphasis"/>
        </w:rPr>
        <w:t>usurped water’s place in</w:t>
      </w:r>
      <w:r w:rsidRPr="0090239D">
        <w:rPr>
          <w:sz w:val="16"/>
        </w:rPr>
        <w:t xml:space="preserve"> the dominant cultural imaginary as an </w:t>
      </w:r>
      <w:r w:rsidRPr="00B26BDF">
        <w:rPr>
          <w:rStyle w:val="Emphasis"/>
        </w:rPr>
        <w:t>unquestionable and irrefutable source of life.</w:t>
      </w:r>
    </w:p>
    <w:p w14:paraId="24FE65E1" w14:textId="77777777" w:rsidR="00096457" w:rsidRPr="0090239D" w:rsidRDefault="00096457" w:rsidP="00096457">
      <w:pPr>
        <w:rPr>
          <w:sz w:val="16"/>
        </w:rPr>
      </w:pPr>
      <w:r w:rsidRPr="0090239D">
        <w:rPr>
          <w:sz w:val="16"/>
        </w:rPr>
        <w:t>The displacement of actual waters by the “</w:t>
      </w:r>
      <w:r w:rsidRPr="00B26BDF">
        <w:rPr>
          <w:rStyle w:val="Emphasis"/>
        </w:rPr>
        <w:t>waters of capital</w:t>
      </w:r>
      <w:r w:rsidRPr="0090239D">
        <w:rPr>
          <w:sz w:val="16"/>
        </w:rPr>
        <w:t xml:space="preserve">” in dominant cultural imaginaries </w:t>
      </w:r>
      <w:r w:rsidRPr="00B26BDF">
        <w:rPr>
          <w:rStyle w:val="StyleUnderline"/>
        </w:rPr>
        <w:t>can be understood as</w:t>
      </w:r>
      <w:r w:rsidRPr="0090239D">
        <w:rPr>
          <w:sz w:val="16"/>
        </w:rPr>
        <w:t xml:space="preserve"> one manifestation of contemporary </w:t>
      </w:r>
      <w:r w:rsidRPr="00B26BDF">
        <w:rPr>
          <w:rStyle w:val="Emphasis"/>
        </w:rPr>
        <w:t>processes of reification</w:t>
      </w:r>
      <w:r w:rsidRPr="0090239D">
        <w:rPr>
          <w:sz w:val="16"/>
        </w:rPr>
        <w:t xml:space="preserve">. Reification here refers to the process </w:t>
      </w:r>
      <w:r w:rsidRPr="00B26BDF">
        <w:rPr>
          <w:rStyle w:val="StyleUnderline"/>
        </w:rPr>
        <w:t>by which</w:t>
      </w:r>
      <w:r w:rsidRPr="0090239D">
        <w:rPr>
          <w:sz w:val="16"/>
        </w:rPr>
        <w:t xml:space="preserve"> a quasi-abstraction like </w:t>
      </w:r>
      <w:r w:rsidRPr="00B26BDF">
        <w:rPr>
          <w:rStyle w:val="Emphasis"/>
        </w:rPr>
        <w:t>capital comes to seem as real as a river.</w:t>
      </w:r>
      <w:r w:rsidRPr="0090239D">
        <w:rPr>
          <w:sz w:val="16"/>
        </w:rPr>
        <w:t xml:space="preserve"> The term also describes a displacement from context, in which the origins of a thing, and its production by labour and by ecological processes, get forgotten. As a particularly pervasive form of reification, commodity fetishism </w:t>
      </w:r>
      <w:r w:rsidRPr="00B26BDF">
        <w:rPr>
          <w:rStyle w:val="StyleUnderline"/>
        </w:rPr>
        <w:t>strips</w:t>
      </w:r>
      <w:r w:rsidRPr="0090239D">
        <w:rPr>
          <w:sz w:val="16"/>
        </w:rPr>
        <w:t xml:space="preserve"> </w:t>
      </w:r>
      <w:r w:rsidRPr="00B26BDF">
        <w:rPr>
          <w:rStyle w:val="Emphasis"/>
        </w:rPr>
        <w:t>objects</w:t>
      </w:r>
      <w:r w:rsidRPr="0090239D">
        <w:rPr>
          <w:sz w:val="16"/>
        </w:rPr>
        <w:t xml:space="preserve"> or experiences </w:t>
      </w:r>
      <w:r w:rsidRPr="00B26BDF">
        <w:rPr>
          <w:rStyle w:val="StyleUnderline"/>
        </w:rPr>
        <w:t>of</w:t>
      </w:r>
      <w:r w:rsidRPr="0090239D">
        <w:rPr>
          <w:sz w:val="16"/>
        </w:rPr>
        <w:t xml:space="preserve"> </w:t>
      </w:r>
      <w:r w:rsidRPr="00B26BDF">
        <w:rPr>
          <w:rStyle w:val="Emphasis"/>
        </w:rPr>
        <w:t>any</w:t>
      </w:r>
      <w:r w:rsidRPr="0090239D">
        <w:rPr>
          <w:sz w:val="16"/>
        </w:rPr>
        <w:t xml:space="preserve"> trace of the </w:t>
      </w:r>
      <w:r w:rsidRPr="00B26BDF">
        <w:rPr>
          <w:rStyle w:val="Emphasis"/>
        </w:rPr>
        <w:t>relations</w:t>
      </w:r>
      <w:r w:rsidRPr="0090239D">
        <w:rPr>
          <w:sz w:val="16"/>
        </w:rPr>
        <w:t xml:space="preserve"> through which they were produced, and through which they will be broken down. That is, the act of </w:t>
      </w:r>
      <w:r w:rsidRPr="00B26BDF">
        <w:rPr>
          <w:rStyle w:val="StyleUnderline"/>
        </w:rPr>
        <w:t>assigning</w:t>
      </w:r>
      <w:r w:rsidRPr="0090239D">
        <w:rPr>
          <w:sz w:val="16"/>
        </w:rPr>
        <w:t xml:space="preserve"> </w:t>
      </w:r>
      <w:r w:rsidRPr="00B26BDF">
        <w:rPr>
          <w:rStyle w:val="Emphasis"/>
        </w:rPr>
        <w:t>exchange value</w:t>
      </w:r>
      <w:r w:rsidRPr="0090239D">
        <w:rPr>
          <w:sz w:val="16"/>
        </w:rPr>
        <w:t xml:space="preserve"> to an object either effaces or instrumentalizes its history. In the first case, the object appears “new,” like the bottle of water whose origins become unreadable in its seemingly spontaneous genesis by the convenience store refrigerator. In the second instance, the past of the object is itself commodified, as it is when the bottle’s brand image relies on a supposed connection to a pristine Fijian aquifer. Richard Terdiman writes that “essentially, ‘reification’ is a memory disturbance: the enigma of the commodity is a memory disorder.” 12 He emphasizes the significance of this process to our capacity for remembrance – since so many of our memories dwell within objects, sounds, smells, and the like, the hollowing out of these last by processes of commodification could be seen as a relentless destruction of the habitat for human memory.</w:t>
      </w:r>
    </w:p>
    <w:p w14:paraId="4E9733E4" w14:textId="77777777" w:rsidR="00096457" w:rsidRPr="00B26BDF" w:rsidRDefault="00096457" w:rsidP="00096457">
      <w:pPr>
        <w:rPr>
          <w:rStyle w:val="StyleUnderline"/>
        </w:rPr>
      </w:pPr>
      <w:r w:rsidRPr="0090239D">
        <w:rPr>
          <w:sz w:val="16"/>
        </w:rPr>
        <w:t xml:space="preserve">On a significant and devastating scale, the penetration of capital evicts the past from objects and landscapes. The forest that I played in as a child has been completely obliterated by a subdivision, along with all the memories I might have rediscovered in walking through it as an adult. The rapid turnover of everyday objects and built environments limits the depth of association that these can accumulate, and provides scant material habitat for multi-generational memories. As the movements of globalized capital impose conditions of accelerated mobility on so many of us, the likelihood of sharing particular woods, streets, or shorelines with our own ancestors and descendants diminishes even further. The forest that preceded the subdivision was familiar to me for only a short time, as my family moved to the area shortly after my second birthday, and moved away again when I was seven. Even before the removal of the forest, my relations with this place were radically tenuous in comparison with those cultivated by the Chonnonton and other peoples prior to European settlement of the area in the late-eighteenth century. As Victoria Freeman notes in her meditations on these matters, many North Americans of English, Irish, or Scottish descent seem to lack a connection to the histories of their own families. She writes: “I was struck by the amnesia of each generation: our family memories often went back only as far as our grandparents … I have come to realize how much immigrants lose of their family memory because it is tied to physical places – to houses, farms, towns, landmarks, battlefields and graves.” 13 </w:t>
      </w:r>
      <w:r w:rsidRPr="00B26BDF">
        <w:rPr>
          <w:rStyle w:val="StyleUnderline"/>
        </w:rPr>
        <w:t xml:space="preserve">These amnesiac effects of mobility are further </w:t>
      </w:r>
      <w:r w:rsidRPr="00B26BDF">
        <w:rPr>
          <w:rStyle w:val="Emphasis"/>
        </w:rPr>
        <w:t>intensified</w:t>
      </w:r>
      <w:r w:rsidRPr="00B26BDF">
        <w:rPr>
          <w:rStyle w:val="StyleUnderline"/>
        </w:rPr>
        <w:t xml:space="preserve"> when the effects of </w:t>
      </w:r>
      <w:r w:rsidRPr="00B26BDF">
        <w:rPr>
          <w:rStyle w:val="Emphasis"/>
        </w:rPr>
        <w:t>capital strip and colonize</w:t>
      </w:r>
      <w:r w:rsidRPr="00B26BDF">
        <w:rPr>
          <w:rStyle w:val="StyleUnderline"/>
        </w:rPr>
        <w:t xml:space="preserve"> the terrain of </w:t>
      </w:r>
      <w:r w:rsidRPr="00B26BDF">
        <w:rPr>
          <w:rStyle w:val="Emphasis"/>
        </w:rPr>
        <w:t>remembrance</w:t>
      </w:r>
      <w:r w:rsidRPr="00B26BDF">
        <w:rPr>
          <w:rStyle w:val="StyleUnderline"/>
        </w:rPr>
        <w:t xml:space="preserve">, transforming lands and </w:t>
      </w:r>
      <w:r w:rsidRPr="00B26BDF">
        <w:rPr>
          <w:rStyle w:val="Emphasis"/>
        </w:rPr>
        <w:t>waters</w:t>
      </w:r>
      <w:r w:rsidRPr="00B26BDF">
        <w:rPr>
          <w:rStyle w:val="StyleUnderline"/>
        </w:rPr>
        <w:t xml:space="preserve"> beyond </w:t>
      </w:r>
      <w:r w:rsidRPr="00B26BDF">
        <w:rPr>
          <w:rStyle w:val="Emphasis"/>
        </w:rPr>
        <w:t>recognition</w:t>
      </w:r>
      <w:r w:rsidRPr="00B26BDF">
        <w:rPr>
          <w:rStyle w:val="StyleUnderline"/>
        </w:rPr>
        <w:t>.</w:t>
      </w:r>
    </w:p>
    <w:p w14:paraId="19AE92CA" w14:textId="77777777" w:rsidR="00096457" w:rsidRPr="0090239D" w:rsidRDefault="00096457" w:rsidP="00096457">
      <w:pPr>
        <w:rPr>
          <w:sz w:val="16"/>
        </w:rPr>
      </w:pPr>
      <w:r w:rsidRPr="0090239D">
        <w:rPr>
          <w:sz w:val="16"/>
        </w:rPr>
        <w:t>And yet, even as such conditions inhibit certain kinds of memory in very tangible ways, the erasure of the past by the commodity form itself is actually illusory. The subdivision is not “new” at all – its vinyl siding was once fossilized carbon and chlorinated salt. Water’s hydrogen bonds introduced vinyl chloride monomers to other chemicals in a reactive slurry. Nor was its construction unrelated to the future: many of the factory workers who watched over this process will die in hospital beds from lung cancer, lymphomas, leukemias, liver cirrhosis, or angiosarcoma, conditions strongly associated with exposure to these substances.14 The wooden frames in the houses of the subdivision were held by labouring hands and run through sawmills, and may once have helped to raise epiphytic ferns closer to the sun in some British Columbian valley.</w:t>
      </w:r>
    </w:p>
    <w:p w14:paraId="59420481" w14:textId="77777777" w:rsidR="00096457" w:rsidRPr="0090239D" w:rsidRDefault="00096457" w:rsidP="00096457">
      <w:pPr>
        <w:rPr>
          <w:sz w:val="16"/>
        </w:rPr>
      </w:pPr>
      <w:r w:rsidRPr="0090239D">
        <w:rPr>
          <w:sz w:val="16"/>
        </w:rPr>
        <w:t xml:space="preserve">The occlusion of social and ecological relations by the commodity form is accelerated by related changes in temporal experience under conditions of advanced capitalism. In his 1939 essay “On Some Motifs in Baudelaire,” Walter Benjamin describes a condition he calls Erlebnis, or “the passing moment,” in which a fragmentation of life into a series of discrete events segregates the present continuously from the moments that precede it. </w:t>
      </w:r>
      <w:r w:rsidRPr="00B26BDF">
        <w:rPr>
          <w:rStyle w:val="StyleUnderline"/>
        </w:rPr>
        <w:t>Benjamin traces</w:t>
      </w:r>
      <w:r w:rsidRPr="0090239D">
        <w:rPr>
          <w:sz w:val="16"/>
        </w:rPr>
        <w:t xml:space="preserve"> </w:t>
      </w:r>
      <w:r w:rsidRPr="00B26BDF">
        <w:rPr>
          <w:rStyle w:val="Emphasis"/>
        </w:rPr>
        <w:t>the genesis of this temporal condition</w:t>
      </w:r>
      <w:r w:rsidRPr="0090239D">
        <w:rPr>
          <w:sz w:val="16"/>
        </w:rPr>
        <w:t xml:space="preserve"> </w:t>
      </w:r>
      <w:r w:rsidRPr="00B26BDF">
        <w:rPr>
          <w:rStyle w:val="StyleUnderline"/>
        </w:rPr>
        <w:t>to</w:t>
      </w:r>
      <w:r w:rsidRPr="0090239D">
        <w:rPr>
          <w:sz w:val="16"/>
        </w:rPr>
        <w:t xml:space="preserve"> modern modes of </w:t>
      </w:r>
      <w:r w:rsidRPr="00B26BDF">
        <w:rPr>
          <w:rStyle w:val="Emphasis"/>
        </w:rPr>
        <w:t>production</w:t>
      </w:r>
      <w:r w:rsidRPr="0090239D">
        <w:rPr>
          <w:sz w:val="16"/>
        </w:rPr>
        <w:t xml:space="preserve">. Particularly, he notes how </w:t>
      </w:r>
      <w:r w:rsidRPr="00B26BDF">
        <w:rPr>
          <w:rStyle w:val="Emphasis"/>
        </w:rPr>
        <w:t>the rhythms of factory</w:t>
      </w:r>
      <w:r w:rsidRPr="0090239D">
        <w:rPr>
          <w:sz w:val="16"/>
        </w:rPr>
        <w:t xml:space="preserve"> work </w:t>
      </w:r>
      <w:r w:rsidRPr="00B26BDF">
        <w:rPr>
          <w:rStyle w:val="StyleUnderline"/>
        </w:rPr>
        <w:t>pervade</w:t>
      </w:r>
      <w:r w:rsidRPr="0090239D">
        <w:rPr>
          <w:sz w:val="16"/>
        </w:rPr>
        <w:t xml:space="preserve"> </w:t>
      </w:r>
      <w:r w:rsidRPr="00B26BDF">
        <w:rPr>
          <w:rStyle w:val="Emphasis"/>
        </w:rPr>
        <w:t>life and leisure</w:t>
      </w:r>
      <w:r w:rsidRPr="0090239D">
        <w:rPr>
          <w:sz w:val="16"/>
        </w:rPr>
        <w:t xml:space="preserve">, segregating individual moments from meaningful connection with one another. In similar fashion, Benjamin argues, individual articles within newspapers are disconnected from one another, such that the paper as a whole lacks cohesive structure or meaning.15 </w:t>
      </w:r>
      <w:r w:rsidRPr="00B26BDF">
        <w:rPr>
          <w:rStyle w:val="StyleUnderline"/>
        </w:rPr>
        <w:t>Benjamin distinguishes the resulting “</w:t>
      </w:r>
      <w:r w:rsidRPr="00B26BDF">
        <w:rPr>
          <w:rStyle w:val="Emphasis"/>
        </w:rPr>
        <w:t>information</w:t>
      </w:r>
      <w:r w:rsidRPr="00B26BDF">
        <w:rPr>
          <w:rStyle w:val="StyleUnderline"/>
        </w:rPr>
        <w:t>” from “</w:t>
      </w:r>
      <w:r w:rsidRPr="00B26BDF">
        <w:rPr>
          <w:rStyle w:val="Emphasis"/>
        </w:rPr>
        <w:t>stories</w:t>
      </w:r>
      <w:r w:rsidRPr="00B26BDF">
        <w:rPr>
          <w:rStyle w:val="StyleUnderline"/>
        </w:rPr>
        <w:t xml:space="preserve">,” arguing that the latter call for </w:t>
      </w:r>
      <w:r w:rsidRPr="00B26BDF">
        <w:rPr>
          <w:rStyle w:val="Emphasis"/>
        </w:rPr>
        <w:t>assimilation</w:t>
      </w:r>
      <w:r w:rsidRPr="00B26BDF">
        <w:rPr>
          <w:rStyle w:val="StyleUnderline"/>
        </w:rPr>
        <w:t xml:space="preserve"> into the </w:t>
      </w:r>
      <w:r w:rsidRPr="00B26BDF">
        <w:rPr>
          <w:rStyle w:val="Emphasis"/>
        </w:rPr>
        <w:t>experience</w:t>
      </w:r>
      <w:r w:rsidRPr="00B26BDF">
        <w:rPr>
          <w:rStyle w:val="StyleUnderline"/>
        </w:rPr>
        <w:t xml:space="preserve"> of the </w:t>
      </w:r>
      <w:r w:rsidRPr="00B26BDF">
        <w:rPr>
          <w:rStyle w:val="Emphasis"/>
        </w:rPr>
        <w:t>individual</w:t>
      </w:r>
      <w:r w:rsidRPr="00B26BDF">
        <w:rPr>
          <w:rStyle w:val="StyleUnderline"/>
        </w:rPr>
        <w:t xml:space="preserve">, while also </w:t>
      </w:r>
      <w:r w:rsidRPr="00B26BDF">
        <w:rPr>
          <w:rStyle w:val="Emphasis"/>
        </w:rPr>
        <w:t>integrating individual</w:t>
      </w:r>
      <w:r w:rsidRPr="00B26BDF">
        <w:rPr>
          <w:rStyle w:val="StyleUnderline"/>
        </w:rPr>
        <w:t xml:space="preserve"> and </w:t>
      </w:r>
      <w:r w:rsidRPr="00B26BDF">
        <w:rPr>
          <w:rStyle w:val="Emphasis"/>
        </w:rPr>
        <w:t>collective pasts</w:t>
      </w:r>
      <w:r w:rsidRPr="0090239D">
        <w:rPr>
          <w:sz w:val="16"/>
        </w:rPr>
        <w:t xml:space="preserve">. Unlike stories, which bind together generations of tellers and listeners, “the value of information does not survive the moment in which it was new.” 16 As such, </w:t>
      </w:r>
      <w:r w:rsidRPr="00B26BDF">
        <w:rPr>
          <w:rStyle w:val="Emphasis"/>
        </w:rPr>
        <w:t>modern modes of communication</w:t>
      </w:r>
      <w:r w:rsidRPr="0090239D">
        <w:rPr>
          <w:sz w:val="16"/>
        </w:rPr>
        <w:t xml:space="preserve"> disconnect individual events from one another and allow the links between generations to atrophy.17 In fragmenting and decontextualizing events, this mode of temporal experience also </w:t>
      </w:r>
      <w:r w:rsidRPr="00B26BDF">
        <w:rPr>
          <w:rStyle w:val="StyleUnderline"/>
        </w:rPr>
        <w:t>hinders our ability to</w:t>
      </w:r>
      <w:r w:rsidRPr="0090239D">
        <w:rPr>
          <w:sz w:val="16"/>
        </w:rPr>
        <w:t xml:space="preserve"> </w:t>
      </w:r>
      <w:r w:rsidRPr="00B26BDF">
        <w:rPr>
          <w:rStyle w:val="Emphasis"/>
        </w:rPr>
        <w:t>perceive and understand environmental threats</w:t>
      </w:r>
      <w:r w:rsidRPr="0090239D">
        <w:rPr>
          <w:sz w:val="16"/>
        </w:rPr>
        <w:t>, which often occur over long spans of time and whose effects may be deferred in time and space.</w:t>
      </w:r>
    </w:p>
    <w:p w14:paraId="54B3C0BF" w14:textId="77777777" w:rsidR="00096457" w:rsidRPr="0090239D" w:rsidRDefault="00096457" w:rsidP="00096457">
      <w:pPr>
        <w:rPr>
          <w:sz w:val="16"/>
        </w:rPr>
      </w:pPr>
      <w:r w:rsidRPr="0090239D">
        <w:rPr>
          <w:sz w:val="16"/>
        </w:rPr>
        <w:t xml:space="preserve">Writing more then fifty years later, Fredric Jameson points out that the postmodern flood of information allows no space for distance or reflection. He laments the “waning of historicity,” and with it, the possibility of achieving a critical distance from the present.18 Jean Baudrillard, too, notes </w:t>
      </w:r>
      <w:r w:rsidRPr="00B26BDF">
        <w:rPr>
          <w:rStyle w:val="Emphasis"/>
        </w:rPr>
        <w:t>the oppressive immediacy of communication</w:t>
      </w:r>
      <w:r w:rsidRPr="0090239D">
        <w:rPr>
          <w:sz w:val="16"/>
        </w:rPr>
        <w:t xml:space="preserve"> and information. Figuring this condition through images of fluidity, he </w:t>
      </w:r>
      <w:r w:rsidRPr="00B26BDF">
        <w:rPr>
          <w:rStyle w:val="StyleUnderline"/>
        </w:rPr>
        <w:t>characterizes</w:t>
      </w:r>
      <w:r w:rsidRPr="0090239D">
        <w:rPr>
          <w:sz w:val="16"/>
        </w:rPr>
        <w:t xml:space="preserve"> contemporary communication networks as places “of superficial saturation, of an incessant solicitation, of an </w:t>
      </w:r>
      <w:r w:rsidRPr="00B26BDF">
        <w:rPr>
          <w:rStyle w:val="Emphasis"/>
        </w:rPr>
        <w:t>extermination of</w:t>
      </w:r>
      <w:r w:rsidRPr="0090239D">
        <w:rPr>
          <w:sz w:val="16"/>
        </w:rPr>
        <w:t xml:space="preserve"> interstitial and </w:t>
      </w:r>
      <w:r w:rsidRPr="00B26BDF">
        <w:rPr>
          <w:rStyle w:val="Emphasis"/>
        </w:rPr>
        <w:t>protective spaces</w:t>
      </w:r>
      <w:r w:rsidRPr="0090239D">
        <w:rPr>
          <w:sz w:val="16"/>
        </w:rPr>
        <w:t xml:space="preserve">.” 19 The expulsion of the past from everyday objects, accompanied by the simultaneous saturation with and disassociation between discrete pieces of information, </w:t>
      </w:r>
      <w:r w:rsidRPr="00B26BDF">
        <w:rPr>
          <w:rStyle w:val="StyleUnderline"/>
        </w:rPr>
        <w:t xml:space="preserve">may be </w:t>
      </w:r>
      <w:r w:rsidRPr="00B26BDF">
        <w:rPr>
          <w:rStyle w:val="Emphasis"/>
        </w:rPr>
        <w:t>understood</w:t>
      </w:r>
      <w:r w:rsidRPr="00B26BDF">
        <w:rPr>
          <w:rStyle w:val="StyleUnderline"/>
        </w:rPr>
        <w:t xml:space="preserve"> as </w:t>
      </w:r>
      <w:r w:rsidRPr="00B26BDF">
        <w:rPr>
          <w:rStyle w:val="Emphasis"/>
        </w:rPr>
        <w:t>integral</w:t>
      </w:r>
      <w:r w:rsidRPr="00B26BDF">
        <w:rPr>
          <w:rStyle w:val="StyleUnderline"/>
        </w:rPr>
        <w:t xml:space="preserve"> to the </w:t>
      </w:r>
      <w:r w:rsidRPr="00B26BDF">
        <w:rPr>
          <w:rStyle w:val="Emphasis"/>
        </w:rPr>
        <w:t>operation</w:t>
      </w:r>
      <w:r w:rsidRPr="00B26BDF">
        <w:rPr>
          <w:rStyle w:val="StyleUnderline"/>
        </w:rPr>
        <w:t xml:space="preserve"> of </w:t>
      </w:r>
      <w:r w:rsidRPr="00B26BDF">
        <w:rPr>
          <w:rStyle w:val="Emphasis"/>
        </w:rPr>
        <w:t>capital</w:t>
      </w:r>
      <w:r w:rsidRPr="0090239D">
        <w:rPr>
          <w:sz w:val="16"/>
        </w:rPr>
        <w:t xml:space="preserve">: </w:t>
      </w:r>
      <w:r w:rsidRPr="00B26BDF">
        <w:rPr>
          <w:rStyle w:val="StyleUnderline"/>
        </w:rPr>
        <w:t xml:space="preserve">these </w:t>
      </w:r>
      <w:r w:rsidRPr="00B26BDF">
        <w:rPr>
          <w:rStyle w:val="Emphasis"/>
        </w:rPr>
        <w:t>characteristics</w:t>
      </w:r>
      <w:r w:rsidRPr="00B26BDF">
        <w:rPr>
          <w:rStyle w:val="StyleUnderline"/>
        </w:rPr>
        <w:t xml:space="preserve"> of </w:t>
      </w:r>
      <w:r w:rsidRPr="00B26BDF">
        <w:rPr>
          <w:rStyle w:val="Emphasis"/>
        </w:rPr>
        <w:t>temporal experience</w:t>
      </w:r>
      <w:r w:rsidRPr="00B26BDF">
        <w:rPr>
          <w:rStyle w:val="StyleUnderline"/>
        </w:rPr>
        <w:t xml:space="preserve"> arise as effects of </w:t>
      </w:r>
      <w:r w:rsidRPr="00B26BDF">
        <w:rPr>
          <w:rStyle w:val="Emphasis"/>
        </w:rPr>
        <w:t>reification</w:t>
      </w:r>
      <w:r w:rsidRPr="00B26BDF">
        <w:rPr>
          <w:rStyle w:val="StyleUnderline"/>
        </w:rPr>
        <w:t xml:space="preserve"> and, in turn, help to </w:t>
      </w:r>
      <w:r w:rsidRPr="00B26BDF">
        <w:rPr>
          <w:rStyle w:val="Emphasis"/>
        </w:rPr>
        <w:t>facilitate</w:t>
      </w:r>
      <w:r w:rsidRPr="00B26BDF">
        <w:rPr>
          <w:rStyle w:val="StyleUnderline"/>
        </w:rPr>
        <w:t xml:space="preserve"> the </w:t>
      </w:r>
      <w:r w:rsidRPr="00B26BDF">
        <w:rPr>
          <w:rStyle w:val="Emphasis"/>
        </w:rPr>
        <w:t>continuing expansion</w:t>
      </w:r>
      <w:r w:rsidRPr="00B26BDF">
        <w:rPr>
          <w:rStyle w:val="StyleUnderline"/>
        </w:rPr>
        <w:t xml:space="preserve"> of </w:t>
      </w:r>
      <w:r w:rsidRPr="00B26BDF">
        <w:rPr>
          <w:rStyle w:val="Emphasis"/>
        </w:rPr>
        <w:t>markets</w:t>
      </w:r>
      <w:r w:rsidRPr="00B26BDF">
        <w:rPr>
          <w:rStyle w:val="StyleUnderline"/>
        </w:rPr>
        <w:t xml:space="preserve"> into new </w:t>
      </w:r>
      <w:r w:rsidRPr="00B26BDF">
        <w:rPr>
          <w:rStyle w:val="Emphasis"/>
        </w:rPr>
        <w:t>watersheds and areas of life</w:t>
      </w:r>
      <w:r w:rsidRPr="00B26BDF">
        <w:rPr>
          <w:rStyle w:val="StyleUnderline"/>
        </w:rPr>
        <w:t>.</w:t>
      </w:r>
    </w:p>
    <w:p w14:paraId="0EF65135" w14:textId="77777777" w:rsidR="00096457" w:rsidRPr="0090239D" w:rsidRDefault="00096457" w:rsidP="00096457">
      <w:pPr>
        <w:rPr>
          <w:sz w:val="6"/>
          <w:szCs w:val="12"/>
        </w:rPr>
      </w:pPr>
      <w:r w:rsidRPr="0090239D">
        <w:rPr>
          <w:sz w:val="6"/>
          <w:szCs w:val="12"/>
        </w:rPr>
        <w:t>As inhabitants of a globe dominated by capital, supposedly drifting like helpless flotsam on vast waves of investment, is it possible for us to envision and understand a radically different relationship to time, memory, and collective material relationships? Among the many counterhegemonic visions in circulation, I would like to draw attention to an obscure imaginative waterway sparkling between the pages of a handful of modernist novels and their critical commentary.20 Unlike the lakes and rivers of myth and fable, which emerge fully formed with names like “Mnemosyne,” “Oceanus,” and “The Lake at the End of the World,” this waterway only becomes visible here and there, in intermittent but persistent springs of metaphor. In writing about the works of Marcel Proust, Benjamin called this figural body of water the “sea of the temps perdu.” 21 Although my reading of Proust may differ somewhat from Benjamin’s, and while descriptions of this “sea” may vary among literary works and authors, I borrow Benjamin’s term to refer to a collection of water metaphors that to me seem to provide a kind of imaginative antidote to the amnesiac floods of reification.</w:t>
      </w:r>
    </w:p>
    <w:p w14:paraId="1A960E5C" w14:textId="77777777" w:rsidR="00096457" w:rsidRPr="0090239D" w:rsidRDefault="00096457" w:rsidP="00096457">
      <w:pPr>
        <w:rPr>
          <w:sz w:val="6"/>
          <w:szCs w:val="12"/>
        </w:rPr>
      </w:pPr>
      <w:r w:rsidRPr="0090239D">
        <w:rPr>
          <w:sz w:val="6"/>
          <w:szCs w:val="12"/>
        </w:rPr>
        <w:t>The metaphors I am exploring here emerge from the late nineteenth- and early twentiethcentury literary moment known as “high modernism.” While this period has been retrospectively defined and characterized in many ways, commentators have widely noted that high-modernist authors such as Woolf, Proust, Mann, and Eliot tend to share a fascination with time and temporality, memory and the persistence of the past.22 These authors were writing at a time when Freud was beginning to probe the retentive depths of the unconscious, asserting that nothing from one’s past is ever entirely lost – every experience is stored away and in theory accessible to retrieval. It was also in this period that Henri Bergson sought to replace a chronological conception of time with an awareness of what he called la durée, a flux of human experience in which the past and the present mingle together.23 As Bergson conceived it, the role of the artist was to dive into the depths of the unconscious, or of the past, which were frequently figured as bodies of water.24</w:t>
      </w:r>
    </w:p>
    <w:p w14:paraId="09B1AA6E" w14:textId="77777777" w:rsidR="00096457" w:rsidRPr="0090239D" w:rsidRDefault="00096457" w:rsidP="00096457">
      <w:pPr>
        <w:rPr>
          <w:sz w:val="6"/>
          <w:szCs w:val="12"/>
        </w:rPr>
      </w:pPr>
      <w:r w:rsidRPr="0090239D">
        <w:rPr>
          <w:sz w:val="6"/>
          <w:szCs w:val="12"/>
        </w:rPr>
        <w:t>As titles like The Waves, To the Lighthouse, and The Voyage Out suggest, Virginia Woolf’s novels tend to draw their readers away from solid ground into a distinctly aqueous literary universe. Her characters exhibit a remarkable fondness for leaning against bridge railings and looking down over the sides of boats; emotions, madness, music, sociability, and time all turn to liquids that drip, surge, and saturate. Within this prolific figural hydrology, Woolf’s engagement with the “depths” of time communicates the immanence of the past in a profoundly tangible way. Distinguishing this mode of temporal experience from one based on surfaces, Woolf writes: “the past only comes back when the present runs ever so smoothly that it is like the sliding surface of a deep river. Then one sees through the surface to the depths … For the present when backed by the past is a thousand times deeper than the present when it presses so close that you can feel nothing else, when the film on the camera reaches only the eye.” 25</w:t>
      </w:r>
    </w:p>
    <w:p w14:paraId="7FE3EA9D" w14:textId="77777777" w:rsidR="00096457" w:rsidRPr="0090239D" w:rsidRDefault="00096457" w:rsidP="00096457">
      <w:pPr>
        <w:rPr>
          <w:sz w:val="6"/>
          <w:szCs w:val="12"/>
        </w:rPr>
      </w:pPr>
      <w:r w:rsidRPr="0090239D">
        <w:rPr>
          <w:sz w:val="6"/>
          <w:szCs w:val="12"/>
        </w:rPr>
        <w:t>Woolf’s description of the shallowness of a present without the backing of the past recalls Baudrillard’s observations on the oppressive immediacy of postmodern communication and information, in which there is “too great a proximity of everything,” and a “superficial saturation.” 26 It also calls to mind more recent critiques of contemporary cyberculture, such as Nicholas Carr’s popular 2010 publication, The Shallows. Writing about the neurological effects of heavy Internet use, Carr argues that surfing the Web discourages states of deep concentration and reflection. His choice of metaphors highlights the extent to which images of surface and depth continue to inform cultural critique: “once I was a scuba diver in the sea of words,” Carr writes; “now I zip along the surface like a guy on a Jet Ski.” 27 By contrast, the depths of time evoked in Woolf’s novels endow the present with its own inner distance, one that brings it into meaningful unity with the past.</w:t>
      </w:r>
    </w:p>
    <w:p w14:paraId="65AC9320" w14:textId="77777777" w:rsidR="00096457" w:rsidRPr="0090239D" w:rsidRDefault="00096457" w:rsidP="00096457">
      <w:pPr>
        <w:rPr>
          <w:sz w:val="6"/>
          <w:szCs w:val="12"/>
        </w:rPr>
      </w:pPr>
      <w:r w:rsidRPr="0090239D">
        <w:rPr>
          <w:sz w:val="6"/>
          <w:szCs w:val="12"/>
        </w:rPr>
        <w:t>The depths of the past absorb everything that happens. One of Woolf’s characters, upon stepping out from a luncheon at the home of an old widow named Lady Bruton, succumbs to forgetfulness: “But there are tides in the body. Morning meets afternoon. Borne like a frail shallop on deep, deep floods, Lady Bruton’s great-grandfather and his memoir and his campaigns were whelmed and sunk. And Millicent Bruton too, she went under.” 28 The luncheon conversation, like so many other incidental and fleeting experiences, disappears below the surface of conscious remembrance. However, everyday events like these, which persist within the sea of memory, are accessible to artistic retrieval.</w:t>
      </w:r>
    </w:p>
    <w:p w14:paraId="289529D6" w14:textId="77777777" w:rsidR="00096457" w:rsidRPr="0090239D" w:rsidRDefault="00096457" w:rsidP="00096457">
      <w:pPr>
        <w:rPr>
          <w:sz w:val="6"/>
          <w:szCs w:val="12"/>
        </w:rPr>
      </w:pPr>
      <w:r w:rsidRPr="0090239D">
        <w:rPr>
          <w:sz w:val="6"/>
          <w:szCs w:val="12"/>
        </w:rPr>
        <w:t>For Bergson, the stream of consciousness style employed by Woolf and many other modernists permits access to the aqueous durée. Bergson comments that such writers “delve yet deeper still. Beneath these joys and sorrows … they grasp … certain rhythms of life and breath that are closer to man than his inmost feelings.” 29 By employing an associative, fluid style of writing, Woolf is able to communicate not only what is conscious in the minds of her characters, but all that has been felt and experienced and forgotten. As Woolf’s character Lily Briscoe tackles an incomplete canvas toward the end of To the Lighthouse, her act of creation is described as an externalization of this inner water: “Her mind kept throwing up from its depths, scenes, and names, and sayings, and memories and ideas, like a fountain spurting over that glaring, hideously difficult white space, while she modelled it with greens and blues.” 30 For Woolf, as for Bergson, the role of the artist is to reach into the invisible domain beneath the surface of the psyche and make its contents visible.</w:t>
      </w:r>
    </w:p>
    <w:p w14:paraId="7D72D034" w14:textId="77777777" w:rsidR="00096457" w:rsidRPr="0090239D" w:rsidRDefault="00096457" w:rsidP="00096457">
      <w:pPr>
        <w:rPr>
          <w:sz w:val="6"/>
          <w:szCs w:val="12"/>
        </w:rPr>
      </w:pPr>
      <w:r w:rsidRPr="0090239D">
        <w:rPr>
          <w:sz w:val="6"/>
          <w:szCs w:val="12"/>
        </w:rPr>
        <w:t>In some of Woolf’s passages, the depths seem to correspond not only to the individual psyche but also to collective histories. Standing in front of her canvas, Lily describes a feeling of being immersed in the waters of the past: “She seemed to be standing up to the lips in some substance, to move and float and sink in it, yes, for these waters were unfathomably deep. Into them had spilled so many lives. The Ramsays’, the children’s; and all sort of waifs and strays of things besides. A washerwoman with her basket; a rook; a red-hot poker; the purples and greygreens of flowers: some common feeling which held the whole together.” 31 The depths accumulate everything, retain everyone. A particular artistic attitude or posture seems to allow access to the limitless memory of water, which is at once the resting place of every forgotten event and the dwelling place of the dead. Elsewhere in the same novel, Woolf describes the sea as an “underworld”: “Her hand cut a trail in the sea, as her mind made the green swirls and streaks into patterns and, numbed and shrouded, wandered in imagination in that underworld of waters.” 32 After having “spilled” (suggesting that lives themselves are fluid) into the receptive ocean of memory, the lives of the departed remain. Within this aqueous underworld, individual lives have not lost their identity; they may still be distinguished from one another (“the Ramsays’, the children’s”). This is also true of particular objects and moments (“the washerwoman with her basket, a rook, a red-hot poker”). The creation that springs from this densely populated memory-well happens in a space of contiguity not only with the artist’s own past, but with the lives and histories of others.</w:t>
      </w:r>
    </w:p>
    <w:p w14:paraId="38AA5673" w14:textId="77777777" w:rsidR="00096457" w:rsidRPr="0090239D" w:rsidRDefault="00096457" w:rsidP="00096457">
      <w:pPr>
        <w:rPr>
          <w:sz w:val="6"/>
          <w:szCs w:val="12"/>
        </w:rPr>
      </w:pPr>
      <w:r w:rsidRPr="0090239D">
        <w:rPr>
          <w:sz w:val="6"/>
          <w:szCs w:val="12"/>
        </w:rPr>
        <w:t>Bergson, in elaborating his thoughts on stream of consciousness writing, observes that consciousness cannot be “chopped up in bits … it flows. A river or a stream are metaphors by which it is most naturally described.” 33 Similarly, one of Woolf’s characters observes, “how life, from being made up of little separate incidents which one lived one by one, became curled and whole like a wave which bore one up with it and threw one down with it, there, with a dash on the beach.” 34 In descending into the depths, the artist does not encounter a meaningless collection of discarded items, but rather a multiplicity held together by “some common feeling.” The waters of the past seem to give cohesiveness to their suspended content. Water quite literally binds together the “little separate incidents” of life – the lunchtime feast of a freshwater mussel and the fluid-bathed neural connections that drive my typing fingers; the extraction of bitumen in Northern Alberta; and the cancers of teenagers downstream.</w:t>
      </w:r>
    </w:p>
    <w:p w14:paraId="79C3417B" w14:textId="77777777" w:rsidR="00096457" w:rsidRPr="0090239D" w:rsidRDefault="00096457" w:rsidP="00096457">
      <w:pPr>
        <w:rPr>
          <w:sz w:val="6"/>
          <w:szCs w:val="12"/>
        </w:rPr>
      </w:pPr>
      <w:r w:rsidRPr="0090239D">
        <w:rPr>
          <w:sz w:val="6"/>
          <w:szCs w:val="12"/>
        </w:rPr>
        <w:t>Marcel Proust’s A la recherche du temps perdu, in its tenacious and brilliant preoccupation with memory, ties the notion of the retentive depths of the past to everyday materiality. Proust revels in the way smells and songs and objects can connect us to the past through the associative power of memory. In reading Proust, one becomes aware that the material world is saturated with the past, and that it is possible to engage with the world in a way that reveals its latent histories: “still, alone, more fragile, but with more vitality, more unsubstantial, more persistent, more faithful, the smell and taste of things remain poised a long time, like souls, ready to remind us, waiting and hoping for their moment, amid the ruins of all the rest; and bear unfaltering, in the tiny and almost impalpable drop of their essence, the vast structure of recollection.” 35 The immense “structure of recollection” is here figured as something that inhabits an “impalpable drop,” that is, a vital liquid that is at once “tiny” and “vast.”</w:t>
      </w:r>
    </w:p>
    <w:p w14:paraId="52B4055E" w14:textId="77777777" w:rsidR="00096457" w:rsidRPr="0090239D" w:rsidRDefault="00096457" w:rsidP="00096457">
      <w:pPr>
        <w:rPr>
          <w:sz w:val="6"/>
          <w:szCs w:val="12"/>
        </w:rPr>
      </w:pPr>
      <w:r w:rsidRPr="0090239D">
        <w:rPr>
          <w:sz w:val="6"/>
          <w:szCs w:val="12"/>
        </w:rPr>
        <w:t>Like Woolf, Proust approaches the past as a watery depth out of which he must pull submerged memories: “I feel something start within me, something that leaves its resting place and attempts to rise, something that has been embedded like an anchor at a great depth.” 36 In another passage, the retrieval of a lost memory takes the form of a “reclamation” from Lethe, the waters of forgetfulness: “The passer-by … would see me … standing still on the spot, before that steeple, for hours on end, motionless, trying to remember, feeling deep within myself a tract of soil reclaimed from the waters of Lethe slowly drying.” 37 This passage brings out an important dual quality of the waters of the past. In them, Lethe, the waters of forgetfulness that consign histories to oblivion, and Mnemosyne, the waters of remembrance, seem to form the same substance. The histories that Lethe washes away are always retained. They are thus potentially accessible to recovery.38</w:t>
      </w:r>
    </w:p>
    <w:p w14:paraId="5F3EC063" w14:textId="77777777" w:rsidR="00096457" w:rsidRPr="0090239D" w:rsidRDefault="00096457" w:rsidP="00096457">
      <w:pPr>
        <w:rPr>
          <w:sz w:val="6"/>
          <w:szCs w:val="12"/>
        </w:rPr>
      </w:pPr>
      <w:r w:rsidRPr="0090239D">
        <w:rPr>
          <w:sz w:val="6"/>
          <w:szCs w:val="12"/>
        </w:rPr>
        <w:t>Figured in this way as a watery depth, time no longer follows a chronological progression. In describing the memories triggered involuntarily by smells and tastes and sounds, Proust writes: “these sudden returns of disinterested memory [make] us float between the present and the past in their common essence.” 39 In these images, the substance of the present is made up of the accumulated depth of the past; moments do not move in a linear sequence. Our own past colours our perceptions of the present through the associations called up by the things around us. Further, everything we know and touch has been generated by collective histories – the words and actions of the dead, the past expressions of multiple human and more-than-human others. The world is heavy with immanent, tangible pasts, both personal and collective, associative and material.</w:t>
      </w:r>
    </w:p>
    <w:p w14:paraId="05677C9F" w14:textId="77777777" w:rsidR="00096457" w:rsidRPr="0090239D" w:rsidRDefault="00096457" w:rsidP="00096457">
      <w:pPr>
        <w:rPr>
          <w:sz w:val="6"/>
          <w:szCs w:val="12"/>
        </w:rPr>
      </w:pPr>
      <w:r w:rsidRPr="0090239D">
        <w:rPr>
          <w:sz w:val="6"/>
          <w:szCs w:val="12"/>
        </w:rPr>
        <w:t>Why does water serve as such a recurrent figure for this concept of time? In his book Water and Dreams: An Essay on the Imagination of Matter, Bachelard speculates that it may be impossible to describe the past without drawing on imagery of deep water.40 Observing that “elementary matter receives and preserves and exalts our dreams,” he argues that fundamental ideas cannot be truly felt and understood in the abstract; they need to be animated by the substance of the world.41 That is, it is our everyday sensual experience of water that allows us to imagine the temporality described by Woolf and Proust. Reciprocally, the metaphors elaborated by these authors might unintentionally, but no less profoundly, alter their readers’ perception of a sink full of dirty dishwater.</w:t>
      </w:r>
    </w:p>
    <w:p w14:paraId="6E248D64" w14:textId="77777777" w:rsidR="00096457" w:rsidRPr="0090239D" w:rsidRDefault="00096457" w:rsidP="00096457">
      <w:pPr>
        <w:rPr>
          <w:sz w:val="6"/>
          <w:szCs w:val="12"/>
        </w:rPr>
      </w:pPr>
      <w:r w:rsidRPr="0090239D">
        <w:rPr>
          <w:sz w:val="6"/>
          <w:szCs w:val="12"/>
        </w:rPr>
        <w:t>The immanence of the past evoked by Woolf and Proust draws on the simultaneous age and newness of water. In The Voyage Out, one of Woolf’s characters reflects: “the water was very calm … So it had been at the birth of the world, and so it had remained ever since.” 42 Indeed, aside from occasional supplements brought in on comets, the water we drink and touch is the same water that erupted as steam at the origins of the earth. All the moments of the past have had this same water as their witness. The promiscuous waters that have bathed me and irrigated my cells have been everywhere, animating Amazonian centipedes, Antarctic jellyfish, depression-era schoolteachers, and Xia-dynasty farmers. They are the moisture we exhale with our breath, the blood, sweat, urine, and breastmilk that flows or evaporates from openings in our bodies. At the same time, these waters have the capacity to make things new, to act as agents of birth, rebirth, purification, and germination. All matter is ultimately shared across generations. However, as the medium that carries away the dead and nurtures the unborn, water is uniquely capable of symbolizing multi-generational time. In some sense, it actually is multi-generational time.</w:t>
      </w:r>
    </w:p>
    <w:p w14:paraId="0B5126EC" w14:textId="77777777" w:rsidR="00096457" w:rsidRPr="0090239D" w:rsidRDefault="00096457" w:rsidP="00096457">
      <w:pPr>
        <w:rPr>
          <w:sz w:val="16"/>
        </w:rPr>
      </w:pPr>
      <w:r w:rsidRPr="0090239D">
        <w:rPr>
          <w:sz w:val="16"/>
        </w:rPr>
        <w:t xml:space="preserve">The material memory of water can be thought of as a function of its great solvent capacity. This “memory” is not only retentive; it is also communicative. </w:t>
      </w:r>
      <w:r w:rsidRPr="0090239D">
        <w:rPr>
          <w:rStyle w:val="Emphasis"/>
        </w:rPr>
        <w:t>Water is the ultimate medium for the connections and conversations that continually create the world</w:t>
      </w:r>
      <w:r w:rsidRPr="0090239D">
        <w:rPr>
          <w:sz w:val="16"/>
        </w:rPr>
        <w:t>. It introduces sperm to eggs, carries nutrients to tree roots, rushes chemical messages between different parts of the body. Water molecules weaken the electromagnetic forces holding atoms together, loosening up shy solutes that might otherwise refuse to speak to one another. Sodium meets chlorine, calcium meets coral, giardia meets thirsty hiker. Water tells the coast of Brittany all about the heat of the tropics and describes the flavours of peppermint and cinnamon to my tongue. Smells travel in moisture. More eagerly than air, water transmits the voices of whales, machines, and cracking rocks. Rivers, one-molecule thick, thread their way into the interior of cellular proteins, bearing the hydrogen ions necessary for vital chemical reactions.43 Sugar-daddy fertilizers sneak downstream to woo tender estuarine algae. When water appears in metaphor as the substance through which we encounter other times and places, the reader’s imagination, however unconsciously, recognizes the way this substance acts forever as a meeting place and medium.</w:t>
      </w:r>
    </w:p>
    <w:p w14:paraId="434EED4C" w14:textId="77777777" w:rsidR="00096457" w:rsidRPr="0090239D" w:rsidRDefault="00096457" w:rsidP="00096457">
      <w:pPr>
        <w:rPr>
          <w:rStyle w:val="StyleUnderline"/>
        </w:rPr>
      </w:pPr>
      <w:r w:rsidRPr="0090239D">
        <w:rPr>
          <w:sz w:val="16"/>
        </w:rPr>
        <w:t xml:space="preserve">Returning to the contrast between the sea of the temps perdu and the “flows of capital” we see that two opposing temporal frameworks are at stake and, simultaneously, two very different mediums of global communication. As </w:t>
      </w:r>
      <w:r w:rsidRPr="0090239D">
        <w:rPr>
          <w:rStyle w:val="Emphasis"/>
        </w:rPr>
        <w:t>Baudrillard observes</w:t>
      </w:r>
      <w:r w:rsidRPr="0090239D">
        <w:rPr>
          <w:sz w:val="16"/>
        </w:rPr>
        <w:t xml:space="preserve">: “the </w:t>
      </w:r>
      <w:r w:rsidRPr="0090239D">
        <w:rPr>
          <w:rStyle w:val="StyleUnderline"/>
        </w:rPr>
        <w:t xml:space="preserve">commodity </w:t>
      </w:r>
      <w:r w:rsidRPr="0090239D">
        <w:rPr>
          <w:sz w:val="16"/>
        </w:rPr>
        <w:t xml:space="preserve">… </w:t>
      </w:r>
      <w:r w:rsidRPr="0090239D">
        <w:rPr>
          <w:rStyle w:val="StyleUnderline"/>
        </w:rPr>
        <w:t>is the</w:t>
      </w:r>
      <w:r w:rsidRPr="0090239D">
        <w:rPr>
          <w:sz w:val="16"/>
        </w:rPr>
        <w:t xml:space="preserve"> </w:t>
      </w:r>
      <w:r w:rsidRPr="0090239D">
        <w:rPr>
          <w:rStyle w:val="Emphasis"/>
        </w:rPr>
        <w:t>formal place of transcription</w:t>
      </w:r>
      <w:r w:rsidRPr="0090239D">
        <w:rPr>
          <w:sz w:val="16"/>
        </w:rPr>
        <w:t xml:space="preserve"> </w:t>
      </w:r>
      <w:r w:rsidRPr="0090239D">
        <w:rPr>
          <w:rStyle w:val="StyleUnderline"/>
        </w:rPr>
        <w:t xml:space="preserve">of all possible objects; through it, </w:t>
      </w:r>
      <w:r w:rsidRPr="0090239D">
        <w:rPr>
          <w:rStyle w:val="Emphasis"/>
        </w:rPr>
        <w:t>objects communicate</w:t>
      </w:r>
      <w:r w:rsidRPr="0090239D">
        <w:rPr>
          <w:sz w:val="16"/>
        </w:rPr>
        <w:t xml:space="preserve">. Hence, the commodity form is the first great medium of the modern world. But the message that the objects deliver through it is already extremely simplified, and it is always the same: their exchange value.” 44 In situating economic exchange as a system of global circulation analogous to the hydrological cycle, </w:t>
      </w:r>
      <w:r w:rsidRPr="0090239D">
        <w:rPr>
          <w:rStyle w:val="Emphasis"/>
        </w:rPr>
        <w:t>the “flows of capital”</w:t>
      </w:r>
      <w:r w:rsidRPr="0090239D">
        <w:rPr>
          <w:sz w:val="16"/>
        </w:rPr>
        <w:t xml:space="preserve"> metaphor </w:t>
      </w:r>
      <w:r w:rsidRPr="0090239D">
        <w:rPr>
          <w:rStyle w:val="StyleUnderline"/>
        </w:rPr>
        <w:t>exposes</w:t>
      </w:r>
      <w:r w:rsidRPr="0090239D">
        <w:rPr>
          <w:sz w:val="16"/>
        </w:rPr>
        <w:t xml:space="preserve"> the </w:t>
      </w:r>
      <w:r w:rsidRPr="0090239D">
        <w:rPr>
          <w:rStyle w:val="Emphasis"/>
        </w:rPr>
        <w:t>commodity form’s ambitions</w:t>
      </w:r>
      <w:r w:rsidRPr="0090239D">
        <w:rPr>
          <w:sz w:val="16"/>
        </w:rPr>
        <w:t xml:space="preserve"> </w:t>
      </w:r>
      <w:r w:rsidRPr="0090239D">
        <w:rPr>
          <w:rStyle w:val="StyleUnderline"/>
        </w:rPr>
        <w:t xml:space="preserve">as a </w:t>
      </w:r>
      <w:r w:rsidRPr="0090239D">
        <w:rPr>
          <w:rStyle w:val="Emphasis"/>
        </w:rPr>
        <w:t>universal medium.</w:t>
      </w:r>
      <w:r w:rsidRPr="0090239D">
        <w:rPr>
          <w:sz w:val="16"/>
        </w:rPr>
        <w:t xml:space="preserve"> As we have seen, </w:t>
      </w:r>
      <w:r w:rsidRPr="0090239D">
        <w:rPr>
          <w:rStyle w:val="StyleUnderline"/>
        </w:rPr>
        <w:t>when objects enter into</w:t>
      </w:r>
      <w:r w:rsidRPr="0090239D">
        <w:rPr>
          <w:sz w:val="16"/>
        </w:rPr>
        <w:t xml:space="preserve"> price</w:t>
      </w:r>
      <w:r w:rsidRPr="0090239D">
        <w:rPr>
          <w:rStyle w:val="Emphasis"/>
        </w:rPr>
        <w:t>-mediated relationship</w:t>
      </w:r>
      <w:r w:rsidRPr="0090239D">
        <w:rPr>
          <w:sz w:val="16"/>
        </w:rPr>
        <w:t xml:space="preserve"> with other objects, </w:t>
      </w:r>
      <w:r w:rsidRPr="0090239D">
        <w:rPr>
          <w:rStyle w:val="StyleUnderline"/>
        </w:rPr>
        <w:t>the assignment of exchange value strips them of their histories</w:t>
      </w:r>
      <w:r w:rsidRPr="0090239D">
        <w:rPr>
          <w:sz w:val="16"/>
        </w:rPr>
        <w:t xml:space="preserve">. </w:t>
      </w:r>
      <w:r w:rsidRPr="0090239D">
        <w:rPr>
          <w:rStyle w:val="Emphasis"/>
        </w:rPr>
        <w:t>Unlike water</w:t>
      </w:r>
      <w:r w:rsidRPr="0090239D">
        <w:rPr>
          <w:sz w:val="16"/>
        </w:rPr>
        <w:t xml:space="preserve">, </w:t>
      </w:r>
      <w:r w:rsidRPr="0090239D">
        <w:rPr>
          <w:rStyle w:val="StyleUnderline"/>
        </w:rPr>
        <w:t xml:space="preserve">which nurtures into being a </w:t>
      </w:r>
      <w:r w:rsidRPr="0090239D">
        <w:rPr>
          <w:rStyle w:val="Emphasis"/>
        </w:rPr>
        <w:t>fantastic complexity of life forms</w:t>
      </w:r>
      <w:r w:rsidRPr="0090239D">
        <w:rPr>
          <w:sz w:val="16"/>
        </w:rPr>
        <w:t xml:space="preserve"> </w:t>
      </w:r>
      <w:r w:rsidRPr="0090239D">
        <w:rPr>
          <w:rStyle w:val="StyleUnderline"/>
        </w:rPr>
        <w:t xml:space="preserve">and </w:t>
      </w:r>
      <w:r w:rsidRPr="0090239D">
        <w:rPr>
          <w:rStyle w:val="Emphasis"/>
        </w:rPr>
        <w:t>modes of interaction</w:t>
      </w:r>
      <w:r w:rsidRPr="0090239D">
        <w:rPr>
          <w:sz w:val="16"/>
        </w:rPr>
        <w:t xml:space="preserve">, </w:t>
      </w:r>
      <w:r w:rsidRPr="0090239D">
        <w:rPr>
          <w:rStyle w:val="StyleUnderline"/>
        </w:rPr>
        <w:t xml:space="preserve">the </w:t>
      </w:r>
      <w:r w:rsidRPr="0090239D">
        <w:rPr>
          <w:rStyle w:val="Emphasis"/>
        </w:rPr>
        <w:t>commodity form</w:t>
      </w:r>
      <w:r w:rsidRPr="0090239D">
        <w:rPr>
          <w:rStyle w:val="StyleUnderline"/>
        </w:rPr>
        <w:t xml:space="preserve"> reduces all objects to a single </w:t>
      </w:r>
      <w:r w:rsidRPr="0090239D">
        <w:rPr>
          <w:rStyle w:val="Emphasis"/>
        </w:rPr>
        <w:t>quantified abstraction</w:t>
      </w:r>
      <w:r w:rsidRPr="0090239D">
        <w:rPr>
          <w:rStyle w:val="StyleUnderline"/>
        </w:rPr>
        <w:t xml:space="preserve">. In this process of </w:t>
      </w:r>
      <w:r w:rsidRPr="0090239D">
        <w:rPr>
          <w:rStyle w:val="Emphasis"/>
        </w:rPr>
        <w:t>simplification</w:t>
      </w:r>
      <w:r w:rsidRPr="0090239D">
        <w:rPr>
          <w:rStyle w:val="StyleUnderline"/>
        </w:rPr>
        <w:t xml:space="preserve">, the </w:t>
      </w:r>
      <w:r w:rsidRPr="0090239D">
        <w:rPr>
          <w:rStyle w:val="Emphasis"/>
        </w:rPr>
        <w:t>commodity</w:t>
      </w:r>
      <w:r w:rsidRPr="0090239D">
        <w:rPr>
          <w:rStyle w:val="StyleUnderline"/>
        </w:rPr>
        <w:t xml:space="preserve"> form </w:t>
      </w:r>
      <w:r w:rsidRPr="0090239D">
        <w:rPr>
          <w:rStyle w:val="Emphasis"/>
        </w:rPr>
        <w:t>diminishes</w:t>
      </w:r>
      <w:r w:rsidRPr="0090239D">
        <w:rPr>
          <w:rStyle w:val="StyleUnderline"/>
        </w:rPr>
        <w:t xml:space="preserve"> the </w:t>
      </w:r>
      <w:r w:rsidRPr="0090239D">
        <w:rPr>
          <w:rStyle w:val="Emphasis"/>
        </w:rPr>
        <w:t>complexity</w:t>
      </w:r>
      <w:r w:rsidRPr="0090239D">
        <w:rPr>
          <w:rStyle w:val="StyleUnderline"/>
        </w:rPr>
        <w:t xml:space="preserve"> of </w:t>
      </w:r>
      <w:r w:rsidRPr="0090239D">
        <w:rPr>
          <w:rStyle w:val="Emphasis"/>
        </w:rPr>
        <w:t>every ecosystem</w:t>
      </w:r>
      <w:r w:rsidRPr="0090239D">
        <w:rPr>
          <w:rStyle w:val="StyleUnderline"/>
        </w:rPr>
        <w:t xml:space="preserve"> it touches.</w:t>
      </w:r>
    </w:p>
    <w:p w14:paraId="45F253FA" w14:textId="77777777" w:rsidR="00096457" w:rsidRPr="00136594" w:rsidRDefault="00096457" w:rsidP="00096457">
      <w:pPr>
        <w:pStyle w:val="Heading4"/>
      </w:pPr>
      <w:r>
        <w:t xml:space="preserve">The alt is </w:t>
      </w:r>
      <w:r>
        <w:rPr>
          <w:u w:val="single"/>
        </w:rPr>
        <w:t>water poetics</w:t>
      </w:r>
      <w:r>
        <w:t xml:space="preserve"> --- to </w:t>
      </w:r>
      <w:r>
        <w:rPr>
          <w:u w:val="single"/>
        </w:rPr>
        <w:t>disrupt the spectacle of the market</w:t>
      </w:r>
      <w:r>
        <w:t xml:space="preserve"> equally requires a </w:t>
      </w:r>
      <w:r>
        <w:rPr>
          <w:u w:val="single"/>
        </w:rPr>
        <w:t>spectacle of the illusion</w:t>
      </w:r>
      <w:r>
        <w:t xml:space="preserve">. The poetic language </w:t>
      </w:r>
      <w:r>
        <w:rPr>
          <w:u w:val="single"/>
        </w:rPr>
        <w:t>breaks the commodity form</w:t>
      </w:r>
      <w:r>
        <w:t xml:space="preserve"> that is </w:t>
      </w:r>
      <w:r>
        <w:rPr>
          <w:u w:val="single"/>
        </w:rPr>
        <w:t>exerted over the globe</w:t>
      </w:r>
      <w:r>
        <w:t xml:space="preserve">. </w:t>
      </w:r>
    </w:p>
    <w:p w14:paraId="7C8C6FB7" w14:textId="77777777" w:rsidR="00096457" w:rsidRPr="00AE128B" w:rsidRDefault="00096457" w:rsidP="00096457">
      <w:r>
        <w:rPr>
          <w:rStyle w:val="Style13ptBold"/>
        </w:rPr>
        <w:t xml:space="preserve">MacLeod, 13 </w:t>
      </w:r>
      <w:r>
        <w:rPr>
          <w:rStyle w:val="Style13ptBold"/>
        </w:rPr>
        <w:tab/>
      </w:r>
      <w:r>
        <w:t>[Janine MacLeod, York University, Faculty of Environmental Studies, “Water and the Material Imagination,” 2013, McGill-Queen’s University Press]//Townes</w:t>
      </w:r>
    </w:p>
    <w:p w14:paraId="32A6ADC7" w14:textId="77777777" w:rsidR="00096457" w:rsidRPr="002F1AE5" w:rsidRDefault="00096457" w:rsidP="00096457">
      <w:pPr>
        <w:rPr>
          <w:sz w:val="16"/>
        </w:rPr>
      </w:pPr>
      <w:r w:rsidRPr="002F1AE5">
        <w:rPr>
          <w:sz w:val="16"/>
        </w:rPr>
        <w:t xml:space="preserve">The waters of memory are certainly not untouched by the effects of capital, just as the material waters on which we model our metaphoric understanding of them have likely been laced, to one degree or another, with traces of petrochemicals, anthropogenic radioactive isotopes, and the like. As Jameson points out, </w:t>
      </w:r>
      <w:r w:rsidRPr="00562AEE">
        <w:rPr>
          <w:rStyle w:val="Emphasis"/>
        </w:rPr>
        <w:t>the realm of memory is saturated with</w:t>
      </w:r>
      <w:r w:rsidRPr="002F1AE5">
        <w:rPr>
          <w:sz w:val="16"/>
        </w:rPr>
        <w:t xml:space="preserve"> oft-repeated </w:t>
      </w:r>
      <w:r w:rsidRPr="00562AEE">
        <w:rPr>
          <w:rStyle w:val="Emphasis"/>
        </w:rPr>
        <w:t>advertising slogans</w:t>
      </w:r>
      <w:r w:rsidRPr="002F1AE5">
        <w:rPr>
          <w:sz w:val="16"/>
        </w:rPr>
        <w:t xml:space="preserve"> and images, and is thus unlikely to offer a point of access to a precapitalist existence. </w:t>
      </w:r>
      <w:r w:rsidRPr="00562AEE">
        <w:rPr>
          <w:rStyle w:val="Emphasis"/>
        </w:rPr>
        <w:t>The symbolic meanings of water</w:t>
      </w:r>
      <w:r w:rsidRPr="002F1AE5">
        <w:rPr>
          <w:sz w:val="16"/>
        </w:rPr>
        <w:t xml:space="preserve">, however deeply embedded in collective cultural memory, </w:t>
      </w:r>
      <w:r w:rsidRPr="00562AEE">
        <w:rPr>
          <w:rStyle w:val="StyleUnderline"/>
        </w:rPr>
        <w:t>are themselves regularly bound not only to capital itself, but also to consumer products and identities</w:t>
      </w:r>
      <w:r w:rsidRPr="002F1AE5">
        <w:rPr>
          <w:sz w:val="16"/>
        </w:rPr>
        <w:t>. As they are exploited, for instance, to sell bottled water, real estate, and package tours, water’s symbolic resonances of well-being, prosperity, serenity, or power may be associatively linked to the markets in which they circulate.</w:t>
      </w:r>
    </w:p>
    <w:p w14:paraId="3F656D28" w14:textId="77777777" w:rsidR="00096457" w:rsidRPr="002F1AE5" w:rsidRDefault="00096457" w:rsidP="00096457">
      <w:pPr>
        <w:rPr>
          <w:sz w:val="16"/>
        </w:rPr>
      </w:pPr>
      <w:r w:rsidRPr="002F1AE5">
        <w:rPr>
          <w:sz w:val="16"/>
        </w:rPr>
        <w:t xml:space="preserve">At the same time, </w:t>
      </w:r>
      <w:r w:rsidRPr="00562AEE">
        <w:rPr>
          <w:rStyle w:val="Emphasis"/>
        </w:rPr>
        <w:t>water is by no means entirely commodified</w:t>
      </w:r>
      <w:r w:rsidRPr="002F1AE5">
        <w:rPr>
          <w:sz w:val="16"/>
        </w:rPr>
        <w:t xml:space="preserve">. </w:t>
      </w:r>
      <w:r w:rsidRPr="00562AEE">
        <w:rPr>
          <w:rStyle w:val="StyleUnderline"/>
        </w:rPr>
        <w:t xml:space="preserve">Some of us, sometimes, can still </w:t>
      </w:r>
      <w:r w:rsidRPr="00562AEE">
        <w:rPr>
          <w:rStyle w:val="Emphasis"/>
        </w:rPr>
        <w:t>encounter waters</w:t>
      </w:r>
      <w:r w:rsidRPr="002F1AE5">
        <w:rPr>
          <w:sz w:val="16"/>
        </w:rPr>
        <w:t xml:space="preserve"> </w:t>
      </w:r>
      <w:r w:rsidRPr="00562AEE">
        <w:rPr>
          <w:rStyle w:val="StyleUnderline"/>
        </w:rPr>
        <w:t xml:space="preserve">without being confronted by </w:t>
      </w:r>
      <w:r w:rsidRPr="00562AEE">
        <w:rPr>
          <w:rStyle w:val="Emphasis"/>
        </w:rPr>
        <w:t>their exchange value.</w:t>
      </w:r>
      <w:r w:rsidRPr="002F1AE5">
        <w:rPr>
          <w:sz w:val="16"/>
        </w:rPr>
        <w:t xml:space="preserve"> To drink freely from a public tap, dip a cup into a wild creek, or draw water from a cistern – where such experiences are possible – may be to internalize the possibility of an uncommodified material existence. Although many of these experiences may be fetishized in various ways,67 </w:t>
      </w:r>
      <w:r w:rsidRPr="00562AEE">
        <w:rPr>
          <w:rStyle w:val="StyleUnderline"/>
        </w:rPr>
        <w:t>they</w:t>
      </w:r>
      <w:r w:rsidRPr="002F1AE5">
        <w:rPr>
          <w:sz w:val="16"/>
        </w:rPr>
        <w:t xml:space="preserve"> can </w:t>
      </w:r>
      <w:r w:rsidRPr="00562AEE">
        <w:rPr>
          <w:rStyle w:val="StyleUnderline"/>
        </w:rPr>
        <w:t>provide</w:t>
      </w:r>
      <w:r w:rsidRPr="002F1AE5">
        <w:rPr>
          <w:sz w:val="16"/>
        </w:rPr>
        <w:t xml:space="preserve"> everyday sensual </w:t>
      </w:r>
      <w:r w:rsidRPr="00562AEE">
        <w:rPr>
          <w:rStyle w:val="StyleUnderline"/>
        </w:rPr>
        <w:t>proof that the</w:t>
      </w:r>
      <w:r w:rsidRPr="002F1AE5">
        <w:rPr>
          <w:sz w:val="16"/>
        </w:rPr>
        <w:t xml:space="preserve"> </w:t>
      </w:r>
      <w:r w:rsidRPr="00562AEE">
        <w:rPr>
          <w:rStyle w:val="Emphasis"/>
        </w:rPr>
        <w:t>world is larger than the market</w:t>
      </w:r>
      <w:r w:rsidRPr="002F1AE5">
        <w:rPr>
          <w:sz w:val="16"/>
        </w:rPr>
        <w:t xml:space="preserve">. Even in areas where domestic water is highly commodified, contact with the rain, frost, or dew may still be available free of charge. Against Jameson, I would argue that </w:t>
      </w:r>
      <w:r w:rsidRPr="00562AEE">
        <w:rPr>
          <w:rStyle w:val="Emphasis"/>
        </w:rPr>
        <w:t>the reach of the market is not yet total</w:t>
      </w:r>
      <w:r w:rsidRPr="002F1AE5">
        <w:rPr>
          <w:sz w:val="16"/>
        </w:rPr>
        <w:t>. While material and imaginative relationships to water are certainly influenced by market forces, they are not entirely encompassed by processes of commodification and reification. And to the extent that water remains uncommodified, it can provide sensual knowledge of the market as limited, inessential, and contingent.</w:t>
      </w:r>
    </w:p>
    <w:p w14:paraId="31196469" w14:textId="77777777" w:rsidR="00096457" w:rsidRPr="002F1AE5" w:rsidRDefault="00096457" w:rsidP="00096457">
      <w:pPr>
        <w:rPr>
          <w:sz w:val="16"/>
        </w:rPr>
      </w:pPr>
      <w:r w:rsidRPr="002F1AE5">
        <w:rPr>
          <w:sz w:val="16"/>
        </w:rPr>
        <w:t>Even as we struggle to increase access to relatively uncommodified waters and literary experiences alike, it is crucial to remember that even the most commodified objects and places conceal infinite histories. While the effects of reification might seem to condemn us to the shallows, the deep memory of a wall of vinyl siding or a pile of seemingly generic two-by-four wooden planks is real and materially present, somewhere. Jameson characterizes modernist nostalgia as a pain directed at “a past beyond all but aesthetic retrieval.” 68 However, if we are truly inhabiting the nonlinear temporality of the sea of the temps perdu, despite the nostalgia suggested by its name, we have not “lost” the past at all.</w:t>
      </w:r>
    </w:p>
    <w:p w14:paraId="362DD18F" w14:textId="77777777" w:rsidR="00096457" w:rsidRPr="002F1AE5" w:rsidRDefault="00096457" w:rsidP="00096457">
      <w:pPr>
        <w:rPr>
          <w:sz w:val="16"/>
        </w:rPr>
      </w:pPr>
      <w:r w:rsidRPr="002F1AE5">
        <w:rPr>
          <w:sz w:val="16"/>
        </w:rPr>
        <w:t>Animated by the waters of memory, the world is made of the compost of the dead, inhabited by living languages and institutions that were secreted by earlier ages. The dead whom I have loved are with me not only in the coffee mugs they used to hold, in their photographs and letters, but in all the gestures of thought and activity I have knowingly or unknowingly inherited from them. Woolf’s Mrs. Dalloway, musing on her own death and dissolution into the world around her, reflects that: “somehow in the streets of London, on the ebb and flow of things, here, there, she survived, Peter survived, lived in each other, she being part, she was positive, of the trees at home; of the house there, ugly, rambling all to bits and pieces as it was; part of people she had never met; being laid out like a mist between the people she knew best, who lifted her on their branches as she had seen the trees lift the mist, but it spread ever so far, her life, herself.”69</w:t>
      </w:r>
    </w:p>
    <w:p w14:paraId="16CD2462" w14:textId="77777777" w:rsidR="00096457" w:rsidRPr="002F1AE5" w:rsidRDefault="00096457" w:rsidP="00096457">
      <w:pPr>
        <w:rPr>
          <w:sz w:val="16"/>
        </w:rPr>
      </w:pPr>
      <w:r w:rsidRPr="002F1AE5">
        <w:rPr>
          <w:sz w:val="16"/>
        </w:rPr>
        <w:t xml:space="preserve">In this fluid concept of immortality, </w:t>
      </w:r>
      <w:r w:rsidRPr="00562AEE">
        <w:rPr>
          <w:rStyle w:val="Emphasis"/>
        </w:rPr>
        <w:t>we persist in “the ebb and flow of things,”</w:t>
      </w:r>
      <w:r w:rsidRPr="002F1AE5">
        <w:rPr>
          <w:sz w:val="16"/>
        </w:rPr>
        <w:t xml:space="preserve"> or “like a mist” that spreads something of ourselves into the world without our intent, and without our signature. As such, to recognize the mnemonic depths of everyday objects and events could be quite different from nostalgia. It is not necessarily to mourn what is past, or to retreat from the present. Rather, to communicate with the sea of memory is to cultivate an awareness that the past itself is “current” and alive.</w:t>
      </w:r>
    </w:p>
    <w:p w14:paraId="56F97760" w14:textId="77777777" w:rsidR="00096457" w:rsidRPr="00562AEE" w:rsidRDefault="00096457" w:rsidP="00096457">
      <w:pPr>
        <w:rPr>
          <w:rStyle w:val="StyleUnderline"/>
        </w:rPr>
      </w:pPr>
      <w:r w:rsidRPr="002F1AE5">
        <w:rPr>
          <w:sz w:val="16"/>
        </w:rPr>
        <w:t xml:space="preserve">The figure of the sea of the temps perdu invites us to </w:t>
      </w:r>
      <w:r w:rsidRPr="00562AEE">
        <w:rPr>
          <w:rStyle w:val="Emphasis"/>
        </w:rPr>
        <w:t>challenge capital</w:t>
      </w:r>
      <w:r w:rsidRPr="002F1AE5">
        <w:rPr>
          <w:sz w:val="16"/>
        </w:rPr>
        <w:t xml:space="preserve"> </w:t>
      </w:r>
      <w:r w:rsidRPr="00562AEE">
        <w:rPr>
          <w:rStyle w:val="StyleUnderline"/>
        </w:rPr>
        <w:t>from</w:t>
      </w:r>
      <w:r w:rsidRPr="002F1AE5">
        <w:rPr>
          <w:sz w:val="16"/>
        </w:rPr>
        <w:t xml:space="preserve"> a place of </w:t>
      </w:r>
      <w:r w:rsidRPr="00562AEE">
        <w:rPr>
          <w:rStyle w:val="Emphasis"/>
        </w:rPr>
        <w:t>immersion rather</w:t>
      </w:r>
      <w:r w:rsidRPr="002F1AE5">
        <w:rPr>
          <w:sz w:val="16"/>
        </w:rPr>
        <w:t xml:space="preserve"> than a position of </w:t>
      </w:r>
      <w:r w:rsidRPr="00562AEE">
        <w:rPr>
          <w:rStyle w:val="Emphasis"/>
        </w:rPr>
        <w:t>distance</w:t>
      </w:r>
      <w:r w:rsidRPr="002F1AE5">
        <w:rPr>
          <w:sz w:val="16"/>
        </w:rPr>
        <w:t>. How this might be accomplished remains a critical question. In thinking my way further into what such an immersive temporal condition might entail, I’d like to turn again briefly to Benjamin’s discussion of Proust’s perception of memory. Reflecting on the recovery of involuntary memories so central to the novelist’s project, Benjamin struggles to imagine how such moments of spontaneous recollection might be transformed from an individual aesthetic experience into a collective revolutionary “innervation.” 70 On reading Swann’s Way for the first time, I walked delightedly through my East Vancouver neighbourhood, rediscovering bits of my childhood in the sounds made by dry leaves and in the texture of the shiny chestnuts gathering against the curbs</w:t>
      </w:r>
      <w:r w:rsidRPr="00562AEE">
        <w:rPr>
          <w:rStyle w:val="StyleUnderline"/>
        </w:rPr>
        <w:t xml:space="preserve">. I remembered using the fallen chestnuts to outline the floor plan of a house on a bed of brown cedar twigs, when I was six. The </w:t>
      </w:r>
      <w:r w:rsidRPr="00562AEE">
        <w:rPr>
          <w:rStyle w:val="Emphasis"/>
        </w:rPr>
        <w:t>transformation</w:t>
      </w:r>
      <w:r w:rsidRPr="00562AEE">
        <w:rPr>
          <w:rStyle w:val="StyleUnderline"/>
        </w:rPr>
        <w:t xml:space="preserve"> of my </w:t>
      </w:r>
      <w:r w:rsidRPr="00562AEE">
        <w:rPr>
          <w:rStyle w:val="Emphasis"/>
        </w:rPr>
        <w:t>everyday perception</w:t>
      </w:r>
      <w:r w:rsidRPr="00562AEE">
        <w:rPr>
          <w:rStyle w:val="StyleUnderline"/>
        </w:rPr>
        <w:t xml:space="preserve"> was </w:t>
      </w:r>
      <w:r w:rsidRPr="00562AEE">
        <w:rPr>
          <w:rStyle w:val="Emphasis"/>
        </w:rPr>
        <w:t>wondrous</w:t>
      </w:r>
      <w:r w:rsidRPr="00562AEE">
        <w:rPr>
          <w:rStyle w:val="StyleUnderline"/>
        </w:rPr>
        <w:t xml:space="preserve">; but it was not </w:t>
      </w:r>
      <w:r w:rsidRPr="00562AEE">
        <w:rPr>
          <w:rStyle w:val="Emphasis"/>
        </w:rPr>
        <w:t>political</w:t>
      </w:r>
      <w:r w:rsidRPr="002F1AE5">
        <w:rPr>
          <w:sz w:val="16"/>
        </w:rPr>
        <w:t xml:space="preserve">.71 It linked my personal history to the world around me, but did not tie my own memories to the broader social or ecological pasts embedded in the dry leaves, the chestnuts, the stop signs. </w:t>
      </w:r>
      <w:r w:rsidRPr="00562AEE">
        <w:rPr>
          <w:rStyle w:val="StyleUnderline"/>
        </w:rPr>
        <w:t xml:space="preserve">The collective material histories of objects – the violations and displacements associated with the </w:t>
      </w:r>
      <w:r w:rsidRPr="00562AEE">
        <w:rPr>
          <w:rStyle w:val="Emphasis"/>
        </w:rPr>
        <w:t>hydroelectricity powering</w:t>
      </w:r>
      <w:r w:rsidRPr="00562AEE">
        <w:rPr>
          <w:rStyle w:val="StyleUnderline"/>
        </w:rPr>
        <w:t xml:space="preserve"> the </w:t>
      </w:r>
      <w:r w:rsidRPr="00562AEE">
        <w:rPr>
          <w:rStyle w:val="Emphasis"/>
        </w:rPr>
        <w:t>streetlights</w:t>
      </w:r>
      <w:r w:rsidRPr="00562AEE">
        <w:rPr>
          <w:rStyle w:val="StyleUnderline"/>
        </w:rPr>
        <w:t xml:space="preserve"> or the </w:t>
      </w:r>
      <w:r w:rsidRPr="00562AEE">
        <w:rPr>
          <w:rStyle w:val="Emphasis"/>
        </w:rPr>
        <w:t>mining</w:t>
      </w:r>
      <w:r w:rsidRPr="00562AEE">
        <w:rPr>
          <w:rStyle w:val="StyleUnderline"/>
        </w:rPr>
        <w:t xml:space="preserve"> of </w:t>
      </w:r>
      <w:r w:rsidRPr="00562AEE">
        <w:rPr>
          <w:rStyle w:val="Emphasis"/>
        </w:rPr>
        <w:t>metals</w:t>
      </w:r>
      <w:r w:rsidRPr="00562AEE">
        <w:rPr>
          <w:rStyle w:val="StyleUnderline"/>
        </w:rPr>
        <w:t xml:space="preserve"> for the </w:t>
      </w:r>
      <w:r w:rsidRPr="00562AEE">
        <w:rPr>
          <w:rStyle w:val="Emphasis"/>
        </w:rPr>
        <w:t>stop signs</w:t>
      </w:r>
      <w:r w:rsidRPr="00562AEE">
        <w:rPr>
          <w:rStyle w:val="StyleUnderline"/>
        </w:rPr>
        <w:t xml:space="preserve">, the </w:t>
      </w:r>
      <w:r w:rsidRPr="00562AEE">
        <w:rPr>
          <w:rStyle w:val="Emphasis"/>
        </w:rPr>
        <w:t>colonial histories implied</w:t>
      </w:r>
      <w:r w:rsidRPr="00562AEE">
        <w:rPr>
          <w:rStyle w:val="StyleUnderline"/>
        </w:rPr>
        <w:t xml:space="preserve"> by the </w:t>
      </w:r>
      <w:r w:rsidRPr="00562AEE">
        <w:rPr>
          <w:rStyle w:val="Emphasis"/>
        </w:rPr>
        <w:t>presence of streets</w:t>
      </w:r>
      <w:r w:rsidRPr="00562AEE">
        <w:rPr>
          <w:rStyle w:val="StyleUnderline"/>
        </w:rPr>
        <w:t xml:space="preserve"> and </w:t>
      </w:r>
      <w:r w:rsidRPr="00562AEE">
        <w:rPr>
          <w:rStyle w:val="Emphasis"/>
        </w:rPr>
        <w:t>chestnuts</w:t>
      </w:r>
      <w:r w:rsidRPr="00562AEE">
        <w:rPr>
          <w:rStyle w:val="StyleUnderline"/>
        </w:rPr>
        <w:t xml:space="preserve"> (an introduced species) on this south shore of “Burrard Inlet” – continued to feel distant and impersonal.</w:t>
      </w:r>
    </w:p>
    <w:p w14:paraId="3B658B6C" w14:textId="77777777" w:rsidR="00096457" w:rsidRPr="002F1AE5" w:rsidRDefault="00096457" w:rsidP="00096457">
      <w:pPr>
        <w:rPr>
          <w:sz w:val="16"/>
        </w:rPr>
      </w:pPr>
      <w:r w:rsidRPr="002F1AE5">
        <w:rPr>
          <w:sz w:val="16"/>
        </w:rPr>
        <w:t xml:space="preserve">My Proust-inspired revelation about the chestnuts on the sidewalk was small and private. At the same time, it gave me a feeling for the mysterious closeness between thoughts and things, and helped to erode my sense of alienation from the world around me. As Benjamin points out, </w:t>
      </w:r>
      <w:r w:rsidRPr="002F1AE5">
        <w:rPr>
          <w:rStyle w:val="StyleUnderline"/>
        </w:rPr>
        <w:t>a cognitive awareness of social conditions is</w:t>
      </w:r>
      <w:r w:rsidRPr="002F1AE5">
        <w:rPr>
          <w:sz w:val="16"/>
        </w:rPr>
        <w:t xml:space="preserve">, on its own, </w:t>
      </w:r>
      <w:r w:rsidRPr="002F1AE5">
        <w:rPr>
          <w:rStyle w:val="Emphasis"/>
        </w:rPr>
        <w:t>not sufficient</w:t>
      </w:r>
      <w:r w:rsidRPr="002F1AE5">
        <w:rPr>
          <w:sz w:val="16"/>
        </w:rPr>
        <w:t xml:space="preserve">; to be effective, </w:t>
      </w:r>
      <w:r w:rsidRPr="002F1AE5">
        <w:rPr>
          <w:rStyle w:val="Emphasis"/>
        </w:rPr>
        <w:t>a rupture</w:t>
      </w:r>
      <w:r w:rsidRPr="002F1AE5">
        <w:rPr>
          <w:sz w:val="16"/>
        </w:rPr>
        <w:t xml:space="preserve"> of the current social formation must </w:t>
      </w:r>
      <w:r w:rsidRPr="002F1AE5">
        <w:rPr>
          <w:rStyle w:val="StyleUnderline"/>
        </w:rPr>
        <w:t>operate</w:t>
      </w:r>
      <w:r w:rsidRPr="002F1AE5">
        <w:rPr>
          <w:sz w:val="16"/>
        </w:rPr>
        <w:t xml:space="preserve"> simultaneously </w:t>
      </w:r>
      <w:r w:rsidRPr="002F1AE5">
        <w:rPr>
          <w:rStyle w:val="StyleUnderline"/>
        </w:rPr>
        <w:t>on</w:t>
      </w:r>
      <w:r w:rsidRPr="002F1AE5">
        <w:rPr>
          <w:sz w:val="16"/>
        </w:rPr>
        <w:t xml:space="preserve"> </w:t>
      </w:r>
      <w:r w:rsidRPr="002F1AE5">
        <w:rPr>
          <w:rStyle w:val="Emphasis"/>
        </w:rPr>
        <w:t>intellectual, libidinal, emotional, unconscious, and somatic levels</w:t>
      </w:r>
      <w:r w:rsidRPr="002F1AE5">
        <w:rPr>
          <w:sz w:val="16"/>
        </w:rPr>
        <w:t>.72 If the landscape of the imagination is understood to share a messy intimacy with everyday reality, and if the stark division between art and life is itself understood to have arisen from capitalist social relations, then pre-political works of art and literature may, in actuality, be inseparable from more obvious forms of resistance.</w:t>
      </w:r>
    </w:p>
    <w:p w14:paraId="41A27724" w14:textId="77777777" w:rsidR="00096457" w:rsidRPr="002F1AE5" w:rsidRDefault="00096457" w:rsidP="00096457">
      <w:pPr>
        <w:rPr>
          <w:sz w:val="16"/>
        </w:rPr>
      </w:pPr>
      <w:r w:rsidRPr="002F1AE5">
        <w:rPr>
          <w:sz w:val="16"/>
        </w:rPr>
        <w:t xml:space="preserve">As he muses on Proustian memory and politics, I’d like to invite Benjamin to step, with Woolf’s Lily Briscoe, “up to the lips” in the waters of memory. The particular disalienation from matter pursued by Proust can, through the medium of shared aqueous metaphor, be combined with the sense of watery connectivity between disparate selves and moments evoked by Woolf. Our moments of discovering our own histories throughout the world around us might then be linked to a discovery of material connection with others, both human and non-human. </w:t>
      </w:r>
      <w:r w:rsidRPr="002F1AE5">
        <w:rPr>
          <w:rStyle w:val="StyleUnderline"/>
        </w:rPr>
        <w:t xml:space="preserve">The effects of the </w:t>
      </w:r>
      <w:r w:rsidRPr="002F1AE5">
        <w:rPr>
          <w:rStyle w:val="Emphasis"/>
        </w:rPr>
        <w:t>commodity form</w:t>
      </w:r>
      <w:r w:rsidRPr="002F1AE5">
        <w:rPr>
          <w:sz w:val="16"/>
        </w:rPr>
        <w:t xml:space="preserve"> on culture and material life </w:t>
      </w:r>
      <w:r w:rsidRPr="002F1AE5">
        <w:rPr>
          <w:rStyle w:val="StyleUnderline"/>
        </w:rPr>
        <w:t>limit the</w:t>
      </w:r>
      <w:r w:rsidRPr="002F1AE5">
        <w:rPr>
          <w:sz w:val="16"/>
        </w:rPr>
        <w:t xml:space="preserve"> </w:t>
      </w:r>
      <w:r w:rsidRPr="002F1AE5">
        <w:rPr>
          <w:rStyle w:val="Emphasis"/>
        </w:rPr>
        <w:t>possibilities for revealing</w:t>
      </w:r>
      <w:r w:rsidRPr="002F1AE5">
        <w:rPr>
          <w:sz w:val="16"/>
        </w:rPr>
        <w:t xml:space="preserve"> the way personal and </w:t>
      </w:r>
      <w:r w:rsidRPr="002F1AE5">
        <w:rPr>
          <w:rStyle w:val="Emphasis"/>
        </w:rPr>
        <w:t>collective histories</w:t>
      </w:r>
      <w:r w:rsidRPr="002F1AE5">
        <w:rPr>
          <w:sz w:val="16"/>
        </w:rPr>
        <w:t xml:space="preserve"> mingle together. However, </w:t>
      </w:r>
      <w:r w:rsidRPr="002F1AE5">
        <w:rPr>
          <w:rStyle w:val="Emphasis"/>
        </w:rPr>
        <w:t>water continues to record these</w:t>
      </w:r>
      <w:r w:rsidRPr="002F1AE5">
        <w:rPr>
          <w:sz w:val="16"/>
        </w:rPr>
        <w:t xml:space="preserve"> </w:t>
      </w:r>
      <w:r w:rsidRPr="002F1AE5">
        <w:rPr>
          <w:rStyle w:val="Emphasis"/>
        </w:rPr>
        <w:t>shared pasts</w:t>
      </w:r>
      <w:r w:rsidRPr="002F1AE5">
        <w:rPr>
          <w:sz w:val="16"/>
        </w:rPr>
        <w:t xml:space="preserve"> in its molecular archive. Read together not only as comments on the human psyche, but as intuitions of the real memory of matter, these novels can provide a feeling for the intimate intermingling of personal, ecological, and social histories.</w:t>
      </w:r>
    </w:p>
    <w:p w14:paraId="10C16FCE" w14:textId="77777777" w:rsidR="00096457" w:rsidRPr="002F1AE5" w:rsidRDefault="00096457" w:rsidP="00096457">
      <w:pPr>
        <w:rPr>
          <w:sz w:val="16"/>
        </w:rPr>
      </w:pPr>
      <w:r w:rsidRPr="002F1AE5">
        <w:rPr>
          <w:rStyle w:val="Emphasis"/>
        </w:rPr>
        <w:t>Water is</w:t>
      </w:r>
      <w:r w:rsidRPr="002F1AE5">
        <w:rPr>
          <w:sz w:val="16"/>
        </w:rPr>
        <w:t xml:space="preserve"> arguably as </w:t>
      </w:r>
      <w:r w:rsidRPr="002F1AE5">
        <w:rPr>
          <w:rStyle w:val="Emphasis"/>
        </w:rPr>
        <w:t>essential</w:t>
      </w:r>
      <w:r w:rsidRPr="002F1AE5">
        <w:rPr>
          <w:sz w:val="16"/>
        </w:rPr>
        <w:t xml:space="preserve"> to our self-understandings as it is to the vitality of ecosystems. Although the landscape of the imagination can be neither quantified nor mapped, I think it very likely holds a ratio of water comparable to the human body, or to the planet’s surface. As such, </w:t>
      </w:r>
      <w:r w:rsidRPr="002F1AE5">
        <w:rPr>
          <w:rStyle w:val="Emphasis"/>
        </w:rPr>
        <w:t>figurative and symbolic uses of water</w:t>
      </w:r>
      <w:r w:rsidRPr="002F1AE5">
        <w:rPr>
          <w:sz w:val="16"/>
        </w:rPr>
        <w:t xml:space="preserve"> </w:t>
      </w:r>
      <w:r w:rsidRPr="002F1AE5">
        <w:rPr>
          <w:rStyle w:val="StyleUnderline"/>
        </w:rPr>
        <w:t xml:space="preserve">can be assumed to carry a great deal of </w:t>
      </w:r>
      <w:r w:rsidRPr="002F1AE5">
        <w:rPr>
          <w:rStyle w:val="Emphasis"/>
        </w:rPr>
        <w:t>political significance</w:t>
      </w:r>
      <w:r w:rsidRPr="002F1AE5">
        <w:rPr>
          <w:sz w:val="16"/>
        </w:rPr>
        <w:t xml:space="preserve">. I doubt that hegemony could function without them. It follows that struggles to evoke alternative modes of experience can only be made more fertile by their immersion in water. </w:t>
      </w:r>
      <w:r w:rsidRPr="002F1AE5">
        <w:rPr>
          <w:rStyle w:val="Emphasis"/>
        </w:rPr>
        <w:t>Water metaphors</w:t>
      </w:r>
      <w:r w:rsidRPr="002F1AE5">
        <w:rPr>
          <w:sz w:val="16"/>
        </w:rPr>
        <w:t xml:space="preserve"> such as “the trickle down effect” and the “circulation” of wealth </w:t>
      </w:r>
      <w:r w:rsidRPr="002F1AE5">
        <w:rPr>
          <w:rStyle w:val="StyleUnderline"/>
        </w:rPr>
        <w:t>help</w:t>
      </w:r>
      <w:r w:rsidRPr="002F1AE5">
        <w:rPr>
          <w:sz w:val="16"/>
        </w:rPr>
        <w:t xml:space="preserve"> to </w:t>
      </w:r>
      <w:r w:rsidRPr="002F1AE5">
        <w:rPr>
          <w:rStyle w:val="StyleUnderline"/>
        </w:rPr>
        <w:t>naturalize</w:t>
      </w:r>
      <w:r w:rsidRPr="002F1AE5">
        <w:rPr>
          <w:sz w:val="16"/>
        </w:rPr>
        <w:t xml:space="preserve"> the </w:t>
      </w:r>
      <w:r w:rsidRPr="002F1AE5">
        <w:rPr>
          <w:rStyle w:val="Emphasis"/>
        </w:rPr>
        <w:t>movements of capital</w:t>
      </w:r>
      <w:r w:rsidRPr="002F1AE5">
        <w:rPr>
          <w:sz w:val="16"/>
        </w:rPr>
        <w:t xml:space="preserve">. </w:t>
      </w:r>
      <w:r w:rsidRPr="002F1AE5">
        <w:rPr>
          <w:rStyle w:val="StyleUnderline"/>
        </w:rPr>
        <w:t>In appropriating water’s symbolic associations with health, vitality and power</w:t>
      </w:r>
      <w:r w:rsidRPr="002F1AE5">
        <w:rPr>
          <w:sz w:val="16"/>
        </w:rPr>
        <w:t xml:space="preserve">, </w:t>
      </w:r>
      <w:r w:rsidRPr="002F1AE5">
        <w:rPr>
          <w:rStyle w:val="Emphasis"/>
        </w:rPr>
        <w:t>“flows of capital” metaphors encourage a forgetting of water itself as an essential source of these conditions</w:t>
      </w:r>
      <w:r w:rsidRPr="002F1AE5">
        <w:rPr>
          <w:sz w:val="16"/>
        </w:rPr>
        <w:t>. While literary evocations of the sea of the temps perdu may not on their own wash capitalism into the storm sewer of history, they do suggest that other relationships to time, to the past, to water, and to one another may be possible. Reading literature towards – rather than as an escape from – the fraught historical conditions of the present may help us both to remember water, and to remember with water.</w:t>
      </w:r>
    </w:p>
    <w:p w14:paraId="67EAEF80" w14:textId="77777777" w:rsidR="00096457" w:rsidRPr="002F1AE5" w:rsidRDefault="00096457" w:rsidP="00096457">
      <w:pPr>
        <w:rPr>
          <w:sz w:val="16"/>
        </w:rPr>
      </w:pPr>
      <w:r w:rsidRPr="002F1AE5">
        <w:rPr>
          <w:sz w:val="16"/>
        </w:rPr>
        <w:t xml:space="preserve">The vitality of multi-generational memory and the well-being of the </w:t>
      </w:r>
      <w:r w:rsidRPr="002F1AE5">
        <w:rPr>
          <w:rStyle w:val="Emphasis"/>
        </w:rPr>
        <w:t>water commons are threatened by</w:t>
      </w:r>
      <w:r w:rsidRPr="002F1AE5">
        <w:rPr>
          <w:sz w:val="16"/>
        </w:rPr>
        <w:t xml:space="preserve"> the same </w:t>
      </w:r>
      <w:r w:rsidRPr="002F1AE5">
        <w:rPr>
          <w:rStyle w:val="Emphasis"/>
        </w:rPr>
        <w:t>operations of capital.</w:t>
      </w:r>
      <w:r w:rsidRPr="002F1AE5">
        <w:rPr>
          <w:sz w:val="16"/>
        </w:rPr>
        <w:t xml:space="preserve"> The decline of the former </w:t>
      </w:r>
      <w:r w:rsidRPr="002F1AE5">
        <w:rPr>
          <w:rStyle w:val="StyleUnderline"/>
        </w:rPr>
        <w:t>reinforces</w:t>
      </w:r>
      <w:r w:rsidRPr="002F1AE5">
        <w:rPr>
          <w:sz w:val="16"/>
        </w:rPr>
        <w:t xml:space="preserve"> the </w:t>
      </w:r>
      <w:r w:rsidRPr="002F1AE5">
        <w:rPr>
          <w:rStyle w:val="Emphasis"/>
        </w:rPr>
        <w:t>despoliation</w:t>
      </w:r>
      <w:r w:rsidRPr="002F1AE5">
        <w:rPr>
          <w:sz w:val="16"/>
        </w:rPr>
        <w:t xml:space="preserve"> of the latter, </w:t>
      </w:r>
      <w:r w:rsidRPr="002F1AE5">
        <w:rPr>
          <w:rStyle w:val="StyleUnderline"/>
        </w:rPr>
        <w:t>as a collective amnesia about</w:t>
      </w:r>
      <w:r w:rsidRPr="002F1AE5">
        <w:rPr>
          <w:sz w:val="16"/>
        </w:rPr>
        <w:t xml:space="preserve"> the shared substance of the world helps to generate political </w:t>
      </w:r>
      <w:r w:rsidRPr="002F1AE5">
        <w:rPr>
          <w:rStyle w:val="StyleUnderline"/>
        </w:rPr>
        <w:t>consent for</w:t>
      </w:r>
      <w:r w:rsidRPr="002F1AE5">
        <w:rPr>
          <w:sz w:val="16"/>
        </w:rPr>
        <w:t xml:space="preserve">, or inattention to, the </w:t>
      </w:r>
      <w:r w:rsidRPr="002F1AE5">
        <w:rPr>
          <w:rStyle w:val="Emphasis"/>
        </w:rPr>
        <w:t>violation of glaciers, watercourses, and ocean ecosystems</w:t>
      </w:r>
      <w:r w:rsidRPr="002F1AE5">
        <w:rPr>
          <w:sz w:val="16"/>
        </w:rPr>
        <w:t xml:space="preserve">. Water, being everywhere, is an ideal mnemonic device. </w:t>
      </w:r>
      <w:r w:rsidRPr="002F1AE5">
        <w:rPr>
          <w:rStyle w:val="Emphasis"/>
        </w:rPr>
        <w:t>It is possible that the memory of water might seep into our emotional and political lives</w:t>
      </w:r>
      <w:r w:rsidRPr="002F1AE5">
        <w:rPr>
          <w:sz w:val="16"/>
        </w:rPr>
        <w:t xml:space="preserve">, </w:t>
      </w:r>
      <w:r w:rsidRPr="002F1AE5">
        <w:rPr>
          <w:rStyle w:val="StyleUnderline"/>
        </w:rPr>
        <w:t>through</w:t>
      </w:r>
      <w:r w:rsidRPr="002F1AE5">
        <w:rPr>
          <w:sz w:val="16"/>
        </w:rPr>
        <w:t xml:space="preserve"> capillaries of </w:t>
      </w:r>
      <w:r w:rsidRPr="002F1AE5">
        <w:rPr>
          <w:rStyle w:val="Emphasis"/>
        </w:rPr>
        <w:t>art</w:t>
      </w:r>
      <w:r w:rsidRPr="002F1AE5">
        <w:rPr>
          <w:sz w:val="16"/>
        </w:rPr>
        <w:t xml:space="preserve"> and </w:t>
      </w:r>
      <w:r w:rsidRPr="002F1AE5">
        <w:rPr>
          <w:rStyle w:val="Emphasis"/>
        </w:rPr>
        <w:t>literature and thought</w:t>
      </w:r>
      <w:r w:rsidRPr="002F1AE5">
        <w:rPr>
          <w:sz w:val="16"/>
        </w:rPr>
        <w:t xml:space="preserve">, </w:t>
      </w:r>
      <w:r w:rsidRPr="002F1AE5">
        <w:rPr>
          <w:rStyle w:val="StyleUnderline"/>
        </w:rPr>
        <w:t>to recall us to an integrity that is</w:t>
      </w:r>
      <w:r w:rsidRPr="002F1AE5">
        <w:rPr>
          <w:sz w:val="16"/>
        </w:rPr>
        <w:t xml:space="preserve"> not lost, but only </w:t>
      </w:r>
      <w:r w:rsidRPr="002F1AE5">
        <w:rPr>
          <w:rStyle w:val="Emphasis"/>
        </w:rPr>
        <w:t>hidden</w:t>
      </w:r>
      <w:r w:rsidRPr="002F1AE5">
        <w:rPr>
          <w:sz w:val="16"/>
        </w:rPr>
        <w:t>.</w:t>
      </w:r>
    </w:p>
    <w:p w14:paraId="3AF2EE26" w14:textId="77777777" w:rsidR="00096457" w:rsidRPr="00136594" w:rsidRDefault="00096457" w:rsidP="00096457">
      <w:pPr>
        <w:pStyle w:val="Heading4"/>
      </w:pPr>
      <w:r>
        <w:t xml:space="preserve">The 1AC is complicit in the </w:t>
      </w:r>
      <w:r>
        <w:rPr>
          <w:u w:val="single"/>
        </w:rPr>
        <w:t>abolition of death</w:t>
      </w:r>
      <w:r>
        <w:t xml:space="preserve"> which turns into </w:t>
      </w:r>
      <w:r>
        <w:rPr>
          <w:u w:val="single"/>
        </w:rPr>
        <w:t>the abolition of life</w:t>
      </w:r>
      <w:r>
        <w:t xml:space="preserve">. </w:t>
      </w:r>
    </w:p>
    <w:p w14:paraId="14A6E9D2" w14:textId="77777777" w:rsidR="00096457" w:rsidRPr="00C8678B" w:rsidRDefault="00096457" w:rsidP="00096457">
      <w:r w:rsidRPr="00C8678B">
        <w:rPr>
          <w:rStyle w:val="Style13ptBold"/>
        </w:rPr>
        <w:t xml:space="preserve">Shapiro, 16 </w:t>
      </w:r>
      <w:r w:rsidRPr="00C8678B">
        <w:t xml:space="preserve">[Alan N. Shapiro is visiting professor of Transdisciplinary Design at the Folkwang Art University in Essen, Germany. He is the author of the books “Star Trek: Technologies of Disappearance” and “Software of the Future,” and the editor and translator of “The Technological Herbarium.” “Baudrillard and Existentialism: Taking the Side of Objects,” July 2016, IJBS, </w:t>
      </w:r>
      <w:hyperlink r:id="rId7" w:history="1">
        <w:r w:rsidRPr="00C8678B">
          <w:rPr>
            <w:rStyle w:val="Hyperlink"/>
          </w:rPr>
          <w:t>https://baudrillardstudies.ubishops.ca/baudrillard-and-existentialism-taking-the-side-of-objects/]//Townes</w:t>
        </w:r>
      </w:hyperlink>
    </w:p>
    <w:p w14:paraId="6264D1BD" w14:textId="77777777" w:rsidR="00096457" w:rsidRPr="00C8678B" w:rsidRDefault="00096457" w:rsidP="00096457">
      <w:pPr>
        <w:rPr>
          <w:rStyle w:val="StyleUnderline"/>
        </w:rPr>
      </w:pPr>
      <w:r w:rsidRPr="00C8678B">
        <w:rPr>
          <w:sz w:val="14"/>
        </w:rPr>
        <w:t xml:space="preserve">According to Camus, one must abide in the authentic and challenging existential and historical situation of the rebel, without giving in to the nihilistic temptations of either suicide or murder, which are the amoral equivalents of each other. Orthodox Marxist revolutionaries are always willing to commit murder, based on </w:t>
      </w:r>
      <w:r w:rsidRPr="00C8678B">
        <w:rPr>
          <w:rStyle w:val="StyleUnderline"/>
          <w:highlight w:val="green"/>
        </w:rPr>
        <w:t>their assumption</w:t>
      </w:r>
      <w:r w:rsidRPr="00C8678B">
        <w:rPr>
          <w:sz w:val="14"/>
        </w:rPr>
        <w:t xml:space="preserve"> that ‘</w:t>
      </w:r>
      <w:r w:rsidRPr="00C8678B">
        <w:rPr>
          <w:rStyle w:val="Emphasis"/>
          <w:highlight w:val="green"/>
        </w:rPr>
        <w:t>the ends justify the means’</w:t>
      </w:r>
      <w:r w:rsidRPr="00C8678B">
        <w:rPr>
          <w:sz w:val="14"/>
          <w:highlight w:val="green"/>
        </w:rPr>
        <w:t>.</w:t>
      </w:r>
      <w:r w:rsidRPr="00C8678B">
        <w:rPr>
          <w:sz w:val="14"/>
        </w:rPr>
        <w:t xml:space="preserve"> Revolution </w:t>
      </w:r>
      <w:r w:rsidRPr="00C8678B">
        <w:rPr>
          <w:rStyle w:val="StyleUnderline"/>
          <w:highlight w:val="green"/>
        </w:rPr>
        <w:t>ended in</w:t>
      </w:r>
      <w:r w:rsidRPr="00C8678B">
        <w:rPr>
          <w:sz w:val="14"/>
        </w:rPr>
        <w:t xml:space="preserve"> bureaucracy and </w:t>
      </w:r>
      <w:r w:rsidRPr="00C8678B">
        <w:rPr>
          <w:rStyle w:val="Emphasis"/>
          <w:highlight w:val="green"/>
        </w:rPr>
        <w:t>state terror</w:t>
      </w:r>
      <w:r w:rsidRPr="00C8678B">
        <w:rPr>
          <w:sz w:val="14"/>
        </w:rPr>
        <w:t xml:space="preserve"> because consciousness and rebellion were betrayed. We must stay faithful to those two axioms. “Living is keeping the absurd alive,” continues Camus. “The absurd dies only when we turn away from it. </w:t>
      </w:r>
      <w:r w:rsidRPr="00C8678B">
        <w:rPr>
          <w:rStyle w:val="StyleUnderline"/>
          <w:highlight w:val="green"/>
        </w:rPr>
        <w:t xml:space="preserve">One of the </w:t>
      </w:r>
      <w:r w:rsidRPr="00C8678B">
        <w:rPr>
          <w:rStyle w:val="Emphasis"/>
          <w:highlight w:val="green"/>
        </w:rPr>
        <w:t>only coherent</w:t>
      </w:r>
      <w:r w:rsidRPr="00C8678B">
        <w:rPr>
          <w:rStyle w:val="Emphasis"/>
        </w:rPr>
        <w:t xml:space="preserve"> philosophical </w:t>
      </w:r>
      <w:r w:rsidRPr="00C8678B">
        <w:rPr>
          <w:rStyle w:val="Emphasis"/>
          <w:highlight w:val="green"/>
        </w:rPr>
        <w:t>positions is</w:t>
      </w:r>
      <w:r w:rsidRPr="00C8678B">
        <w:rPr>
          <w:rStyle w:val="Emphasis"/>
        </w:rPr>
        <w:t xml:space="preserve"> thus </w:t>
      </w:r>
      <w:r w:rsidRPr="00C8678B">
        <w:rPr>
          <w:rStyle w:val="Emphasis"/>
          <w:highlight w:val="green"/>
        </w:rPr>
        <w:t>revolt</w:t>
      </w:r>
      <w:r w:rsidRPr="00C8678B">
        <w:rPr>
          <w:sz w:val="14"/>
        </w:rPr>
        <w:t xml:space="preserve">” (Camus 1955: 40). </w:t>
      </w:r>
      <w:r w:rsidRPr="00C8678B">
        <w:rPr>
          <w:rStyle w:val="StyleUnderline"/>
        </w:rPr>
        <w:t xml:space="preserve">Consciousness and revolt, awareness and rebellion: </w:t>
      </w:r>
      <w:r w:rsidRPr="00C8678B">
        <w:rPr>
          <w:rStyle w:val="StyleUnderline"/>
          <w:highlight w:val="green"/>
        </w:rPr>
        <w:t>that is</w:t>
      </w:r>
      <w:r w:rsidRPr="00C8678B">
        <w:rPr>
          <w:rStyle w:val="StyleUnderline"/>
        </w:rPr>
        <w:t xml:space="preserve">, for Albert Camus, </w:t>
      </w:r>
      <w:r w:rsidRPr="00C8678B">
        <w:rPr>
          <w:rStyle w:val="Emphasis"/>
          <w:highlight w:val="green"/>
        </w:rPr>
        <w:t>the meaning of life</w:t>
      </w:r>
      <w:r w:rsidRPr="00C8678B">
        <w:rPr>
          <w:rStyle w:val="StyleUnderline"/>
        </w:rPr>
        <w:t>.</w:t>
      </w:r>
    </w:p>
    <w:p w14:paraId="50CF1F31" w14:textId="77777777" w:rsidR="00096457" w:rsidRPr="00C8678B" w:rsidRDefault="00096457" w:rsidP="00096457">
      <w:pPr>
        <w:rPr>
          <w:sz w:val="14"/>
        </w:rPr>
      </w:pPr>
      <w:r w:rsidRPr="00C8678B">
        <w:rPr>
          <w:sz w:val="14"/>
        </w:rPr>
        <w:t xml:space="preserve">Sisyphus and his rock. The rock is the embodied metaphorical object par excellence. </w:t>
      </w:r>
      <w:r w:rsidRPr="00C8678B">
        <w:rPr>
          <w:rStyle w:val="Emphasis"/>
          <w:highlight w:val="green"/>
        </w:rPr>
        <w:t>To abide with the rock is to take the side of the object</w:t>
      </w:r>
      <w:r w:rsidRPr="00C8678B">
        <w:rPr>
          <w:rStyle w:val="Emphasis"/>
        </w:rPr>
        <w:t>.</w:t>
      </w:r>
      <w:r w:rsidRPr="00C8678B">
        <w:rPr>
          <w:sz w:val="14"/>
        </w:rPr>
        <w:t xml:space="preserve"> The rock links the consideration of the world from the perspective of objects with Camus’ iconic existentialism. “The gods had condemned Sisyphus to ceaselessly rolling a rock to the top of a mountain, whence the stone would fall back of its own weight. They had thought with some reason that there is no more dreadful punishment than futile and hopeless labor” (Camus 1955: 88).</w:t>
      </w:r>
    </w:p>
    <w:p w14:paraId="34EC8B58" w14:textId="77777777" w:rsidR="00096457" w:rsidRPr="00C8678B" w:rsidRDefault="00096457" w:rsidP="00096457">
      <w:pPr>
        <w:rPr>
          <w:sz w:val="14"/>
        </w:rPr>
      </w:pPr>
      <w:r w:rsidRPr="00C8678B">
        <w:rPr>
          <w:sz w:val="14"/>
        </w:rPr>
        <w:t>At the very end of his long effort measured by skyless space and time without depth, the purpose is achieved. Then Sisyphus watches the stone rush down in a few moments toward that lower world whence he will have to push it up again toward the summit. He goes back down to the plain. It is during that return, that pause, that Sisyphus interests me. That hour like a breathing-space which returns as surely as his suffering, that is the hour of consciousness”(Camus 1955: 89).</w:t>
      </w:r>
    </w:p>
    <w:p w14:paraId="71AA8210" w14:textId="77777777" w:rsidR="00096457" w:rsidRPr="00C8678B" w:rsidRDefault="00096457" w:rsidP="00096457">
      <w:pPr>
        <w:rPr>
          <w:sz w:val="14"/>
        </w:rPr>
      </w:pPr>
      <w:r w:rsidRPr="00C8678B">
        <w:rPr>
          <w:sz w:val="14"/>
        </w:rPr>
        <w:t xml:space="preserve">The exemplary figure of Sisyphus, as described by Camus, represents </w:t>
      </w:r>
      <w:r w:rsidRPr="00C8678B">
        <w:rPr>
          <w:rStyle w:val="StyleUnderline"/>
          <w:highlight w:val="green"/>
        </w:rPr>
        <w:t>neither acceptance</w:t>
      </w:r>
      <w:r w:rsidRPr="00C8678B">
        <w:rPr>
          <w:sz w:val="14"/>
        </w:rPr>
        <w:t xml:space="preserve"> of the proletarian condition as it is </w:t>
      </w:r>
      <w:r w:rsidRPr="00C8678B">
        <w:rPr>
          <w:rStyle w:val="StyleUnderline"/>
          <w:highlight w:val="green"/>
        </w:rPr>
        <w:t>nor</w:t>
      </w:r>
      <w:r w:rsidRPr="00C8678B">
        <w:rPr>
          <w:rStyle w:val="StyleUnderline"/>
        </w:rPr>
        <w:t xml:space="preserve"> simplistic radical </w:t>
      </w:r>
      <w:r w:rsidRPr="00C8678B">
        <w:rPr>
          <w:rStyle w:val="StyleUnderline"/>
          <w:highlight w:val="green"/>
        </w:rPr>
        <w:t>rejection</w:t>
      </w:r>
      <w:r w:rsidRPr="00C8678B">
        <w:rPr>
          <w:sz w:val="14"/>
        </w:rPr>
        <w:t xml:space="preserve"> of it. </w:t>
      </w:r>
      <w:r w:rsidRPr="00C8678B">
        <w:rPr>
          <w:rStyle w:val="StyleUnderline"/>
        </w:rPr>
        <w:t xml:space="preserve">One must abide in the proletarian condition, as in the human condition, with awareness, in order </w:t>
      </w:r>
      <w:r w:rsidRPr="00C8678B">
        <w:rPr>
          <w:rStyle w:val="StyleUnderline"/>
          <w:highlight w:val="green"/>
        </w:rPr>
        <w:t>to transform this condition into</w:t>
      </w:r>
      <w:r w:rsidRPr="00C8678B">
        <w:rPr>
          <w:rStyle w:val="StyleUnderline"/>
        </w:rPr>
        <w:t xml:space="preserve"> something better, into </w:t>
      </w:r>
      <w:r w:rsidRPr="00C8678B">
        <w:rPr>
          <w:rStyle w:val="StyleUnderline"/>
          <w:highlight w:val="green"/>
        </w:rPr>
        <w:t>creativity and</w:t>
      </w:r>
      <w:r w:rsidRPr="00C8678B">
        <w:rPr>
          <w:rStyle w:val="StyleUnderline"/>
        </w:rPr>
        <w:t xml:space="preserve">, later on, into a </w:t>
      </w:r>
      <w:r w:rsidRPr="00C8678B">
        <w:rPr>
          <w:rStyle w:val="StyleUnderline"/>
          <w:highlight w:val="green"/>
        </w:rPr>
        <w:t>better society</w:t>
      </w:r>
      <w:r w:rsidRPr="00C8678B">
        <w:rPr>
          <w:rStyle w:val="StyleUnderline"/>
        </w:rPr>
        <w:t xml:space="preserve"> overall</w:t>
      </w:r>
      <w:r w:rsidRPr="00C8678B">
        <w:rPr>
          <w:sz w:val="14"/>
        </w:rPr>
        <w:t xml:space="preserve">. The overall theory must emerge slowly and immanently from the experience, from deep familiarity with the condition, in a phenomenological and existentialist way. “The struggle itself toward the heights is enough to fill a man’s heart. </w:t>
      </w:r>
      <w:r w:rsidRPr="00C8678B">
        <w:rPr>
          <w:rStyle w:val="Emphasis"/>
          <w:highlight w:val="green"/>
        </w:rPr>
        <w:t>One must imagine Sisyphus happy</w:t>
      </w:r>
      <w:r w:rsidRPr="00C8678B">
        <w:rPr>
          <w:sz w:val="14"/>
          <w:highlight w:val="green"/>
        </w:rPr>
        <w:t>”</w:t>
      </w:r>
      <w:r w:rsidRPr="00C8678B">
        <w:rPr>
          <w:sz w:val="14"/>
        </w:rPr>
        <w:t xml:space="preserve"> (Camus 1955: 91).</w:t>
      </w:r>
    </w:p>
    <w:p w14:paraId="354C8A83" w14:textId="77777777" w:rsidR="00096457" w:rsidRPr="00C8678B" w:rsidRDefault="00096457" w:rsidP="00096457">
      <w:pPr>
        <w:rPr>
          <w:sz w:val="14"/>
        </w:rPr>
      </w:pPr>
      <w:r w:rsidRPr="00C8678B">
        <w:rPr>
          <w:sz w:val="14"/>
        </w:rPr>
        <w:t>X. Simone de Beauvoir, The Ethics of Ambiguity</w:t>
      </w:r>
    </w:p>
    <w:p w14:paraId="546A903E" w14:textId="77777777" w:rsidR="00096457" w:rsidRPr="00C8678B" w:rsidRDefault="00096457" w:rsidP="00096457">
      <w:pPr>
        <w:rPr>
          <w:sz w:val="14"/>
        </w:rPr>
      </w:pPr>
      <w:r w:rsidRPr="00C8678B">
        <w:rPr>
          <w:sz w:val="14"/>
        </w:rPr>
        <w:t xml:space="preserve">Like Baudrillard in Symbolic Exchange and Death, Simone de Beauvoir in The Ethics of Ambiguity defines that which is specific to humans as being their conscious relationship to death. The awareness of death that is uniquely human is the basis, for de Beauvoir, of developing a philosophy or ethics of ambiguity. For Baudrillard, </w:t>
      </w:r>
      <w:r w:rsidRPr="00C8678B">
        <w:rPr>
          <w:rStyle w:val="Emphasis"/>
          <w:highlight w:val="green"/>
        </w:rPr>
        <w:t>this relationship</w:t>
      </w:r>
      <w:r w:rsidRPr="00C8678B">
        <w:rPr>
          <w:sz w:val="14"/>
        </w:rPr>
        <w:t xml:space="preserve"> has been </w:t>
      </w:r>
      <w:r w:rsidRPr="00C8678B">
        <w:rPr>
          <w:rStyle w:val="Emphasis"/>
          <w:highlight w:val="green"/>
        </w:rPr>
        <w:t>betrayed in</w:t>
      </w:r>
      <w:r w:rsidRPr="00C8678B">
        <w:rPr>
          <w:sz w:val="14"/>
        </w:rPr>
        <w:t xml:space="preserve"> and by the ‘</w:t>
      </w:r>
      <w:r w:rsidRPr="00C8678B">
        <w:rPr>
          <w:rStyle w:val="Emphasis"/>
          <w:highlight w:val="green"/>
        </w:rPr>
        <w:t>postmodern’ society</w:t>
      </w:r>
      <w:r w:rsidRPr="00C8678B">
        <w:rPr>
          <w:sz w:val="14"/>
          <w:highlight w:val="green"/>
        </w:rPr>
        <w:t xml:space="preserve"> </w:t>
      </w:r>
      <w:r w:rsidRPr="00C8678B">
        <w:rPr>
          <w:rStyle w:val="StyleUnderline"/>
          <w:highlight w:val="green"/>
        </w:rPr>
        <w:t xml:space="preserve">which prefers to </w:t>
      </w:r>
      <w:r w:rsidRPr="00C8678B">
        <w:rPr>
          <w:rStyle w:val="Emphasis"/>
          <w:highlight w:val="green"/>
        </w:rPr>
        <w:t>marginalize death</w:t>
      </w:r>
      <w:r w:rsidRPr="00C8678B">
        <w:rPr>
          <w:sz w:val="14"/>
        </w:rPr>
        <w:t>, to institutionally push it to the vague edges of a non-awareness.</w:t>
      </w:r>
    </w:p>
    <w:p w14:paraId="172C6D66" w14:textId="77777777" w:rsidR="00096457" w:rsidRPr="00C8678B" w:rsidRDefault="00096457" w:rsidP="00096457">
      <w:pPr>
        <w:rPr>
          <w:sz w:val="14"/>
        </w:rPr>
      </w:pPr>
      <w:r w:rsidRPr="00C8678B">
        <w:rPr>
          <w:rStyle w:val="StyleUnderline"/>
          <w:highlight w:val="green"/>
        </w:rPr>
        <w:t>In</w:t>
      </w:r>
      <w:r w:rsidRPr="00C8678B">
        <w:rPr>
          <w:rStyle w:val="StyleUnderline"/>
        </w:rPr>
        <w:t xml:space="preserve"> the </w:t>
      </w:r>
      <w:r w:rsidRPr="00C8678B">
        <w:rPr>
          <w:rStyle w:val="StyleUnderline"/>
          <w:highlight w:val="green"/>
        </w:rPr>
        <w:t>consumer culture</w:t>
      </w:r>
      <w:r w:rsidRPr="00C8678B">
        <w:rPr>
          <w:rStyle w:val="StyleUnderline"/>
        </w:rPr>
        <w:t xml:space="preserve"> system </w:t>
      </w:r>
      <w:r w:rsidRPr="00C8678B">
        <w:rPr>
          <w:rStyle w:val="StyleUnderline"/>
          <w:highlight w:val="green"/>
        </w:rPr>
        <w:t>and</w:t>
      </w:r>
      <w:r w:rsidRPr="00C8678B">
        <w:rPr>
          <w:sz w:val="14"/>
        </w:rPr>
        <w:t xml:space="preserve"> in the mainstream (Alan Turing paradigm) </w:t>
      </w:r>
      <w:r w:rsidRPr="00C8678B">
        <w:rPr>
          <w:rStyle w:val="Emphasis"/>
          <w:highlight w:val="green"/>
        </w:rPr>
        <w:t>informatics system</w:t>
      </w:r>
      <w:r w:rsidRPr="00C8678B">
        <w:rPr>
          <w:sz w:val="14"/>
        </w:rPr>
        <w:t xml:space="preserve"> </w:t>
      </w:r>
      <w:r w:rsidRPr="00C8678B">
        <w:rPr>
          <w:rStyle w:val="StyleUnderline"/>
        </w:rPr>
        <w:t>of discrete identities and differences, there is much value and little sense</w:t>
      </w:r>
      <w:r w:rsidRPr="00C8678B">
        <w:rPr>
          <w:sz w:val="14"/>
        </w:rPr>
        <w:t xml:space="preserve">. </w:t>
      </w:r>
      <w:r w:rsidRPr="00C8678B">
        <w:rPr>
          <w:rStyle w:val="Emphasis"/>
        </w:rPr>
        <w:t>Authentic meaning</w:t>
      </w:r>
      <w:r w:rsidRPr="00C8678B">
        <w:rPr>
          <w:sz w:val="14"/>
        </w:rPr>
        <w:t xml:space="preserve"> – on the contrary, </w:t>
      </w:r>
      <w:r w:rsidRPr="00C8678B">
        <w:rPr>
          <w:rStyle w:val="StyleUnderline"/>
        </w:rPr>
        <w:t>emerges through direct action</w:t>
      </w:r>
      <w:r w:rsidRPr="00C8678B">
        <w:rPr>
          <w:sz w:val="14"/>
        </w:rPr>
        <w:t xml:space="preserve">, real social relations, </w:t>
      </w:r>
      <w:r w:rsidRPr="00C8678B">
        <w:rPr>
          <w:rStyle w:val="StyleUnderline"/>
        </w:rPr>
        <w:t>conflict, confrontation, and challenges</w:t>
      </w:r>
      <w:r w:rsidRPr="00C8678B">
        <w:rPr>
          <w:sz w:val="14"/>
        </w:rPr>
        <w:t xml:space="preserve">. In our culture, </w:t>
      </w:r>
      <w:r w:rsidRPr="00C8678B">
        <w:rPr>
          <w:rStyle w:val="Emphasis"/>
          <w:highlight w:val="green"/>
        </w:rPr>
        <w:t>death</w:t>
      </w:r>
      <w:r w:rsidRPr="00C8678B">
        <w:rPr>
          <w:rStyle w:val="Emphasis"/>
        </w:rPr>
        <w:t xml:space="preserve"> itself has been </w:t>
      </w:r>
      <w:r w:rsidRPr="00C8678B">
        <w:rPr>
          <w:rStyle w:val="Emphasis"/>
          <w:highlight w:val="green"/>
        </w:rPr>
        <w:t>emptied of challenge and stakes</w:t>
      </w:r>
      <w:r w:rsidRPr="00C8678B">
        <w:rPr>
          <w:sz w:val="14"/>
          <w:highlight w:val="green"/>
        </w:rPr>
        <w:t>.</w:t>
      </w:r>
      <w:r w:rsidRPr="00C8678B">
        <w:rPr>
          <w:sz w:val="14"/>
        </w:rPr>
        <w:t xml:space="preserve"> </w:t>
      </w:r>
      <w:r w:rsidRPr="00C8678B">
        <w:rPr>
          <w:rStyle w:val="StyleUnderline"/>
        </w:rPr>
        <w:t xml:space="preserve">It has been </w:t>
      </w:r>
      <w:r w:rsidRPr="00C8678B">
        <w:rPr>
          <w:rStyle w:val="Emphasis"/>
          <w:highlight w:val="green"/>
        </w:rPr>
        <w:t>sanitized</w:t>
      </w:r>
      <w:r w:rsidRPr="00C8678B">
        <w:rPr>
          <w:rStyle w:val="StyleUnderline"/>
          <w:highlight w:val="green"/>
        </w:rPr>
        <w:t xml:space="preserve"> and </w:t>
      </w:r>
      <w:r w:rsidRPr="00C8678B">
        <w:rPr>
          <w:rStyle w:val="Emphasis"/>
          <w:highlight w:val="green"/>
        </w:rPr>
        <w:t>confined</w:t>
      </w:r>
      <w:r w:rsidRPr="00C8678B">
        <w:rPr>
          <w:rStyle w:val="StyleUnderline"/>
          <w:highlight w:val="green"/>
        </w:rPr>
        <w:t xml:space="preserve"> to</w:t>
      </w:r>
      <w:r w:rsidRPr="00C8678B">
        <w:rPr>
          <w:rStyle w:val="StyleUnderline"/>
        </w:rPr>
        <w:t xml:space="preserve"> the </w:t>
      </w:r>
      <w:r w:rsidRPr="00C8678B">
        <w:rPr>
          <w:rStyle w:val="Emphasis"/>
          <w:highlight w:val="green"/>
        </w:rPr>
        <w:t>margins</w:t>
      </w:r>
      <w:r w:rsidRPr="00C8678B">
        <w:rPr>
          <w:rStyle w:val="StyleUnderline"/>
          <w:highlight w:val="green"/>
        </w:rPr>
        <w:t xml:space="preserve"> in the </w:t>
      </w:r>
      <w:r w:rsidRPr="00C8678B">
        <w:rPr>
          <w:rStyle w:val="Emphasis"/>
          <w:highlight w:val="green"/>
        </w:rPr>
        <w:t>dissociation</w:t>
      </w:r>
      <w:r w:rsidRPr="00C8678B">
        <w:rPr>
          <w:rStyle w:val="StyleUnderline"/>
          <w:highlight w:val="green"/>
        </w:rPr>
        <w:t xml:space="preserve"> of </w:t>
      </w:r>
      <w:r w:rsidRPr="00C8678B">
        <w:rPr>
          <w:rStyle w:val="Emphasis"/>
          <w:highlight w:val="green"/>
        </w:rPr>
        <w:t>life and death</w:t>
      </w:r>
      <w:r w:rsidRPr="00C8678B">
        <w:rPr>
          <w:sz w:val="14"/>
        </w:rPr>
        <w:t>. In the ceremonial duel encounter of non-Western cultures which have an ‘other’ relationship to death, intensified meaning or stakes are immanent to an obligatory system of rules that is ‘other’ than the contemporary arrangement of the coded model and its repeated instantiations.</w:t>
      </w:r>
    </w:p>
    <w:p w14:paraId="1E6D917D" w14:textId="77777777" w:rsidR="00096457" w:rsidRPr="00C8678B" w:rsidRDefault="00096457" w:rsidP="00096457">
      <w:pPr>
        <w:rPr>
          <w:rStyle w:val="Emphasis"/>
        </w:rPr>
      </w:pPr>
      <w:r w:rsidRPr="00C8678B">
        <w:rPr>
          <w:rStyle w:val="StyleUnderline"/>
        </w:rPr>
        <w:t>Death is given and received according to convention and the socializing cycles of a culture</w:t>
      </w:r>
      <w:r w:rsidRPr="00C8678B">
        <w:rPr>
          <w:sz w:val="14"/>
        </w:rPr>
        <w:t xml:space="preserve">. </w:t>
      </w:r>
      <w:r w:rsidRPr="00C8678B">
        <w:rPr>
          <w:rStyle w:val="Emphasis"/>
          <w:highlight w:val="green"/>
        </w:rPr>
        <w:t>It is not annihilation</w:t>
      </w:r>
      <w:r w:rsidRPr="00C8678B">
        <w:rPr>
          <w:sz w:val="14"/>
          <w:highlight w:val="green"/>
        </w:rPr>
        <w:t xml:space="preserve">, </w:t>
      </w:r>
      <w:r w:rsidRPr="00C8678B">
        <w:rPr>
          <w:rStyle w:val="StyleUnderline"/>
          <w:highlight w:val="green"/>
        </w:rPr>
        <w:t>but</w:t>
      </w:r>
      <w:r w:rsidRPr="00C8678B">
        <w:rPr>
          <w:rStyle w:val="StyleUnderline"/>
        </w:rPr>
        <w:t xml:space="preserve"> rather something that is symbolically </w:t>
      </w:r>
      <w:r w:rsidRPr="00C8678B">
        <w:rPr>
          <w:rStyle w:val="StyleUnderline"/>
          <w:highlight w:val="green"/>
        </w:rPr>
        <w:t>reversible within</w:t>
      </w:r>
      <w:r w:rsidRPr="00C8678B">
        <w:rPr>
          <w:rStyle w:val="StyleUnderline"/>
        </w:rPr>
        <w:t xml:space="preserve"> a </w:t>
      </w:r>
      <w:r w:rsidRPr="00C8678B">
        <w:rPr>
          <w:rStyle w:val="Emphasis"/>
        </w:rPr>
        <w:t xml:space="preserve">generalized </w:t>
      </w:r>
      <w:r w:rsidRPr="00C8678B">
        <w:rPr>
          <w:rStyle w:val="Emphasis"/>
          <w:highlight w:val="green"/>
        </w:rPr>
        <w:t>economy of generosity and</w:t>
      </w:r>
      <w:r w:rsidRPr="00C8678B">
        <w:rPr>
          <w:rStyle w:val="Emphasis"/>
        </w:rPr>
        <w:t xml:space="preserve"> sacramental </w:t>
      </w:r>
      <w:r w:rsidRPr="00C8678B">
        <w:rPr>
          <w:rStyle w:val="Emphasis"/>
          <w:highlight w:val="green"/>
        </w:rPr>
        <w:t>obligation</w:t>
      </w:r>
      <w:r w:rsidRPr="00C8678B">
        <w:rPr>
          <w:sz w:val="14"/>
        </w:rPr>
        <w:t xml:space="preserve">. The strict separation between choice and fatalism, or chance and necessity, is overturned. </w:t>
      </w:r>
      <w:r w:rsidRPr="00C8678B">
        <w:rPr>
          <w:rStyle w:val="Emphasis"/>
          <w:highlight w:val="green"/>
        </w:rPr>
        <w:t>Death is not opposed to life</w:t>
      </w:r>
      <w:r w:rsidRPr="00C8678B">
        <w:rPr>
          <w:sz w:val="14"/>
          <w:highlight w:val="green"/>
        </w:rPr>
        <w:t xml:space="preserve">. </w:t>
      </w:r>
      <w:r w:rsidRPr="00C8678B">
        <w:rPr>
          <w:rStyle w:val="StyleUnderline"/>
          <w:highlight w:val="green"/>
        </w:rPr>
        <w:t>It is a</w:t>
      </w:r>
      <w:r w:rsidRPr="00C8678B">
        <w:rPr>
          <w:rStyle w:val="StyleUnderline"/>
        </w:rPr>
        <w:t xml:space="preserve"> more </w:t>
      </w:r>
      <w:r w:rsidRPr="00C8678B">
        <w:rPr>
          <w:rStyle w:val="Emphasis"/>
          <w:highlight w:val="green"/>
        </w:rPr>
        <w:t>fundamental system</w:t>
      </w:r>
      <w:r w:rsidRPr="00C8678B">
        <w:rPr>
          <w:rStyle w:val="Emphasis"/>
        </w:rPr>
        <w:t xml:space="preserve"> of death/life</w:t>
      </w:r>
      <w:r w:rsidRPr="00C8678B">
        <w:rPr>
          <w:rStyle w:val="StyleUnderline"/>
        </w:rPr>
        <w:t xml:space="preserve"> </w:t>
      </w:r>
      <w:r w:rsidRPr="00C8678B">
        <w:rPr>
          <w:rStyle w:val="StyleUnderline"/>
          <w:highlight w:val="green"/>
        </w:rPr>
        <w:t>which</w:t>
      </w:r>
      <w:r w:rsidRPr="00C8678B">
        <w:rPr>
          <w:rStyle w:val="StyleUnderline"/>
        </w:rPr>
        <w:t xml:space="preserve"> </w:t>
      </w:r>
      <w:r w:rsidRPr="00C8678B">
        <w:rPr>
          <w:rStyle w:val="Emphasis"/>
        </w:rPr>
        <w:t xml:space="preserve">precedes life and </w:t>
      </w:r>
      <w:r w:rsidRPr="00C8678B">
        <w:rPr>
          <w:rStyle w:val="Emphasis"/>
          <w:highlight w:val="green"/>
        </w:rPr>
        <w:t>makes it possible</w:t>
      </w:r>
      <w:r w:rsidRPr="00C8678B">
        <w:rPr>
          <w:sz w:val="14"/>
          <w:highlight w:val="green"/>
        </w:rPr>
        <w:t xml:space="preserve">. </w:t>
      </w:r>
      <w:r w:rsidRPr="00C8678B">
        <w:rPr>
          <w:rStyle w:val="Emphasis"/>
          <w:highlight w:val="green"/>
        </w:rPr>
        <w:t>Western culture divides life from death, and exiles the latter.</w:t>
      </w:r>
    </w:p>
    <w:p w14:paraId="6C731B0F" w14:textId="77777777" w:rsidR="00096457" w:rsidRPr="00C8678B" w:rsidRDefault="00096457" w:rsidP="00096457">
      <w:pPr>
        <w:rPr>
          <w:rStyle w:val="StyleUnderline"/>
        </w:rPr>
      </w:pPr>
      <w:r w:rsidRPr="00C8678B">
        <w:rPr>
          <w:rStyle w:val="Emphasis"/>
        </w:rPr>
        <w:t>The Protestant Ethic</w:t>
      </w:r>
      <w:r w:rsidRPr="00C8678B">
        <w:rPr>
          <w:sz w:val="14"/>
        </w:rPr>
        <w:t xml:space="preserve"> displaced Catholic heavenly salvation into the divine election </w:t>
      </w:r>
      <w:r w:rsidRPr="00C8678B">
        <w:rPr>
          <w:rStyle w:val="StyleUnderline"/>
        </w:rPr>
        <w:t>won</w:t>
      </w:r>
      <w:r w:rsidRPr="00C8678B">
        <w:rPr>
          <w:sz w:val="14"/>
        </w:rPr>
        <w:t xml:space="preserve"> </w:t>
      </w:r>
      <w:r w:rsidRPr="00C8678B">
        <w:rPr>
          <w:rStyle w:val="Emphasis"/>
          <w:highlight w:val="green"/>
        </w:rPr>
        <w:t>through</w:t>
      </w:r>
      <w:r w:rsidRPr="00C8678B">
        <w:rPr>
          <w:sz w:val="14"/>
        </w:rPr>
        <w:t xml:space="preserve"> the achievements of </w:t>
      </w:r>
      <w:r w:rsidRPr="00C8678B">
        <w:rPr>
          <w:rStyle w:val="Emphasis"/>
          <w:highlight w:val="green"/>
        </w:rPr>
        <w:t>the Spirit of Capitalism</w:t>
      </w:r>
      <w:r w:rsidRPr="00C8678B">
        <w:rPr>
          <w:sz w:val="14"/>
        </w:rPr>
        <w:t xml:space="preserve"> (Max Weber). (Weber 2001) </w:t>
      </w:r>
      <w:r w:rsidRPr="00C8678B">
        <w:rPr>
          <w:rStyle w:val="Emphasis"/>
          <w:highlight w:val="green"/>
        </w:rPr>
        <w:t>Death is abolished</w:t>
      </w:r>
      <w:r w:rsidRPr="00C8678B">
        <w:rPr>
          <w:sz w:val="14"/>
          <w:highlight w:val="green"/>
        </w:rPr>
        <w:t xml:space="preserve"> </w:t>
      </w:r>
      <w:r w:rsidRPr="00C8678B">
        <w:rPr>
          <w:rStyle w:val="StyleUnderline"/>
          <w:highlight w:val="green"/>
        </w:rPr>
        <w:t>through one-way economic accumulation</w:t>
      </w:r>
      <w:r w:rsidRPr="00C8678B">
        <w:rPr>
          <w:rStyle w:val="StyleUnderline"/>
        </w:rPr>
        <w:t xml:space="preserve">, passively idealized </w:t>
      </w:r>
      <w:r w:rsidRPr="00C8678B">
        <w:rPr>
          <w:rStyle w:val="Emphasis"/>
        </w:rPr>
        <w:t>as ‘natural inevitability’, or</w:t>
      </w:r>
      <w:r w:rsidRPr="00C8678B">
        <w:rPr>
          <w:rStyle w:val="StyleUnderline"/>
        </w:rPr>
        <w:t xml:space="preserve"> artificially deleted </w:t>
      </w:r>
      <w:r w:rsidRPr="00C8678B">
        <w:rPr>
          <w:rStyle w:val="StyleUnderline"/>
          <w:highlight w:val="green"/>
        </w:rPr>
        <w:t>by</w:t>
      </w:r>
      <w:r w:rsidRPr="00C8678B">
        <w:rPr>
          <w:rStyle w:val="StyleUnderline"/>
        </w:rPr>
        <w:t xml:space="preserve"> the </w:t>
      </w:r>
      <w:r w:rsidRPr="00C8678B">
        <w:rPr>
          <w:rStyle w:val="Emphasis"/>
          <w:highlight w:val="green"/>
        </w:rPr>
        <w:t>dream of techno-scientific immortality</w:t>
      </w:r>
      <w:r w:rsidRPr="00C8678B">
        <w:rPr>
          <w:rStyle w:val="StyleUnderline"/>
        </w:rPr>
        <w:t xml:space="preserve">. Without a symbolic relationship to death and the nonliving, </w:t>
      </w:r>
      <w:r w:rsidRPr="00C8678B">
        <w:rPr>
          <w:rStyle w:val="StyleUnderline"/>
          <w:highlight w:val="green"/>
        </w:rPr>
        <w:t>we are left with life’s genetic simulation.</w:t>
      </w:r>
    </w:p>
    <w:p w14:paraId="16E20690" w14:textId="77777777" w:rsidR="00096457" w:rsidRPr="00C8678B" w:rsidRDefault="00096457" w:rsidP="00096457">
      <w:pPr>
        <w:pStyle w:val="Heading4"/>
      </w:pPr>
      <w:bookmarkStart w:id="4" w:name="_Hlk69050154"/>
      <w:r w:rsidRPr="00C8678B">
        <w:t xml:space="preserve">Their attempt to </w:t>
      </w:r>
      <w:r w:rsidRPr="00C8678B">
        <w:rPr>
          <w:u w:val="single"/>
        </w:rPr>
        <w:t>crackdown on the reality</w:t>
      </w:r>
      <w:r w:rsidRPr="00C8678B">
        <w:t xml:space="preserve"> of American violence is </w:t>
      </w:r>
      <w:r w:rsidRPr="00C8678B">
        <w:rPr>
          <w:u w:val="single"/>
        </w:rPr>
        <w:t>betrayed</w:t>
      </w:r>
      <w:r w:rsidRPr="00C8678B">
        <w:t xml:space="preserve"> by </w:t>
      </w:r>
      <w:r w:rsidRPr="00C8678B">
        <w:rPr>
          <w:u w:val="single"/>
        </w:rPr>
        <w:t>the society of the spectacle</w:t>
      </w:r>
      <w:r w:rsidRPr="00C8678B">
        <w:t xml:space="preserve"> and the </w:t>
      </w:r>
      <w:r w:rsidRPr="00C8678B">
        <w:rPr>
          <w:u w:val="single"/>
        </w:rPr>
        <w:t>image of American greatness</w:t>
      </w:r>
      <w:r w:rsidRPr="00C8678B">
        <w:t xml:space="preserve">. </w:t>
      </w:r>
    </w:p>
    <w:p w14:paraId="78227C61" w14:textId="77777777" w:rsidR="00096457" w:rsidRPr="00C8678B" w:rsidRDefault="00096457" w:rsidP="00096457">
      <w:r w:rsidRPr="00C8678B">
        <w:rPr>
          <w:rStyle w:val="Style13ptBold"/>
        </w:rPr>
        <w:t xml:space="preserve">Shapiro, 20 </w:t>
      </w:r>
      <w:r w:rsidRPr="00C8678B">
        <w:t>[Alan Shapiro, specialist in Applied Baudrillard, “Is Trump a Fascist or is He the Parody of Fascism?” 10/31/2020, http://www.alan-shapiro.com/is-trump-a-fascist-or-is-he-the-parody-of-fascism/]//Townes</w:t>
      </w:r>
    </w:p>
    <w:bookmarkEnd w:id="4"/>
    <w:p w14:paraId="5E0A8CAC" w14:textId="77777777" w:rsidR="00096457" w:rsidRPr="00C8678B" w:rsidRDefault="00096457" w:rsidP="00096457">
      <w:pPr>
        <w:rPr>
          <w:sz w:val="16"/>
        </w:rPr>
      </w:pPr>
      <w:r w:rsidRPr="00C8678B">
        <w:rPr>
          <w:sz w:val="16"/>
        </w:rPr>
        <w:t>Epistemology of True and False</w:t>
      </w:r>
    </w:p>
    <w:p w14:paraId="55C39101" w14:textId="77777777" w:rsidR="00096457" w:rsidRPr="00C8678B" w:rsidRDefault="00096457" w:rsidP="00096457">
      <w:pPr>
        <w:rPr>
          <w:rStyle w:val="StyleUnderline"/>
        </w:rPr>
      </w:pPr>
      <w:r w:rsidRPr="00C8678B">
        <w:rPr>
          <w:rStyle w:val="StyleUnderline"/>
          <w:highlight w:val="green"/>
        </w:rPr>
        <w:t>The</w:t>
      </w:r>
      <w:r w:rsidRPr="00C8678B">
        <w:rPr>
          <w:rStyle w:val="StyleUnderline"/>
        </w:rPr>
        <w:t xml:space="preserve"> kind of media theory</w:t>
      </w:r>
      <w:r w:rsidRPr="00C8678B">
        <w:rPr>
          <w:sz w:val="16"/>
        </w:rPr>
        <w:t xml:space="preserve"> or media analysis which has been prevalent on the American political left for the past several decades </w:t>
      </w:r>
      <w:r w:rsidRPr="00C8678B">
        <w:rPr>
          <w:rStyle w:val="StyleUnderline"/>
        </w:rPr>
        <w:t xml:space="preserve">operates essentially with an </w:t>
      </w:r>
      <w:r w:rsidRPr="00C8678B">
        <w:rPr>
          <w:rStyle w:val="Emphasis"/>
          <w:highlight w:val="green"/>
        </w:rPr>
        <w:t>epistemology of true and false</w:t>
      </w:r>
      <w:r w:rsidRPr="00C8678B">
        <w:rPr>
          <w:sz w:val="16"/>
        </w:rPr>
        <w:t xml:space="preserve">. Noam Chomsky has always been subtle and nuanced in describing the moral complicity of the intellectual class (and his own personal struggle to overcome that complicity) with abhorrent U.S. government policies such as the destruction of Vietnam in the 1960s or of Iraq in 1991. Yet Chomsky’s commentaries on what the corporate liberal media reports on politics, current events, and world affairs are </w:t>
      </w:r>
      <w:r w:rsidRPr="00C8678B">
        <w:rPr>
          <w:rStyle w:val="StyleUnderline"/>
        </w:rPr>
        <w:t xml:space="preserve">largely about exposing the lies that the news media tells and recounting the </w:t>
      </w:r>
      <w:r w:rsidRPr="00C8678B">
        <w:rPr>
          <w:rStyle w:val="Emphasis"/>
        </w:rPr>
        <w:t>contextual and factual realities</w:t>
      </w:r>
      <w:r w:rsidRPr="00C8678B">
        <w:rPr>
          <w:sz w:val="16"/>
        </w:rPr>
        <w:t xml:space="preserve"> </w:t>
      </w:r>
      <w:r w:rsidRPr="00C8678B">
        <w:rPr>
          <w:rStyle w:val="StyleUnderline"/>
        </w:rPr>
        <w:t>on the ground which they conceal</w:t>
      </w:r>
      <w:r w:rsidRPr="00C8678B">
        <w:rPr>
          <w:sz w:val="16"/>
        </w:rPr>
        <w:t xml:space="preserve">. Chomsky only analyzes the entity called the news media. He does not analyze the media as a whole – for example, entertainment TV shows, advertising, celebrity culture, or blockbuster movies. He assumes that an understanding of the news media or of the domain called politics or the public sphere can be accomplished without connecting the news media to the media in general in the overall situation of advanced capitalism. In classic works such as Manufacturing Consent (co-authored with Edward S. Herman and published in 1992) and Media Control (2002), Chomsky argues that </w:t>
      </w:r>
      <w:r w:rsidRPr="00C8678B">
        <w:rPr>
          <w:rStyle w:val="StyleUnderline"/>
        </w:rPr>
        <w:t>the mass communications news media carries out the propaganda function of lying</w:t>
      </w:r>
      <w:r w:rsidRPr="00C8678B">
        <w:rPr>
          <w:sz w:val="16"/>
        </w:rPr>
        <w:t xml:space="preserve">.1 Powerful business interests which have a profit motive manipulate the media, which in turn manipulates and controls the citizenry. </w:t>
      </w:r>
      <w:r w:rsidRPr="00C8678B">
        <w:rPr>
          <w:rStyle w:val="StyleUnderline"/>
        </w:rPr>
        <w:t xml:space="preserve">The truth that American foreign policy has the essential function of </w:t>
      </w:r>
      <w:r w:rsidRPr="00C8678B">
        <w:rPr>
          <w:rStyle w:val="Emphasis"/>
          <w:highlight w:val="green"/>
        </w:rPr>
        <w:t>establishing</w:t>
      </w:r>
      <w:r w:rsidRPr="00C8678B">
        <w:rPr>
          <w:rStyle w:val="Emphasis"/>
        </w:rPr>
        <w:t xml:space="preserve"> governments around the world which are politically controlled by us and are friendly to big companies is concealed by the dissemination of falsehoods</w:t>
      </w:r>
      <w:r w:rsidRPr="00C8678B">
        <w:rPr>
          <w:sz w:val="16"/>
        </w:rPr>
        <w:t xml:space="preserve">. </w:t>
      </w:r>
      <w:r w:rsidRPr="00C8678B">
        <w:rPr>
          <w:rStyle w:val="StyleUnderline"/>
          <w:highlight w:val="green"/>
        </w:rPr>
        <w:t xml:space="preserve">The role of the </w:t>
      </w:r>
      <w:r w:rsidRPr="00C8678B">
        <w:rPr>
          <w:rStyle w:val="Emphasis"/>
          <w:highlight w:val="green"/>
        </w:rPr>
        <w:t>leftist</w:t>
      </w:r>
      <w:r w:rsidRPr="00C8678B">
        <w:rPr>
          <w:rStyle w:val="Emphasis"/>
        </w:rPr>
        <w:t xml:space="preserve"> activist</w:t>
      </w:r>
      <w:r w:rsidRPr="00C8678B">
        <w:rPr>
          <w:rStyle w:val="StyleUnderline"/>
        </w:rPr>
        <w:t xml:space="preserve"> or journalist </w:t>
      </w:r>
      <w:r w:rsidRPr="00C8678B">
        <w:rPr>
          <w:rStyle w:val="Emphasis"/>
          <w:highlight w:val="green"/>
        </w:rPr>
        <w:t>is to tell the truth</w:t>
      </w:r>
      <w:r w:rsidRPr="00C8678B">
        <w:rPr>
          <w:rStyle w:val="Emphasis"/>
        </w:rPr>
        <w:t xml:space="preserve"> about any given political conjuncture.</w:t>
      </w:r>
      <w:r w:rsidRPr="00C8678B">
        <w:rPr>
          <w:rStyle w:val="StyleUnderline"/>
        </w:rPr>
        <w:t xml:space="preserve"> Chomsky’s work is extremely valuable, yet what is Chomsky’s perspective missing?</w:t>
      </w:r>
    </w:p>
    <w:p w14:paraId="4A9EAA21" w14:textId="77777777" w:rsidR="00096457" w:rsidRPr="00C8678B" w:rsidRDefault="00096457" w:rsidP="00096457">
      <w:pPr>
        <w:rPr>
          <w:rStyle w:val="Emphasis"/>
        </w:rPr>
      </w:pPr>
      <w:r w:rsidRPr="00C8678B">
        <w:rPr>
          <w:rStyle w:val="Emphasis"/>
          <w:highlight w:val="green"/>
        </w:rPr>
        <w:t>In their war against Trump</w:t>
      </w:r>
      <w:r w:rsidRPr="00C8678B">
        <w:rPr>
          <w:sz w:val="16"/>
        </w:rPr>
        <w:t xml:space="preserve">, </w:t>
      </w:r>
      <w:r w:rsidRPr="00C8678B">
        <w:rPr>
          <w:rStyle w:val="StyleUnderline"/>
        </w:rPr>
        <w:t xml:space="preserve">the </w:t>
      </w:r>
      <w:r w:rsidRPr="00C8678B">
        <w:rPr>
          <w:rStyle w:val="StyleUnderline"/>
          <w:highlight w:val="green"/>
        </w:rPr>
        <w:t>liberal</w:t>
      </w:r>
      <w:r w:rsidRPr="00C8678B">
        <w:rPr>
          <w:rStyle w:val="StyleUnderline"/>
        </w:rPr>
        <w:t xml:space="preserve"> political </w:t>
      </w:r>
      <w:r w:rsidRPr="00C8678B">
        <w:rPr>
          <w:rStyle w:val="StyleUnderline"/>
          <w:highlight w:val="green"/>
        </w:rPr>
        <w:t>media</w:t>
      </w:r>
      <w:r w:rsidRPr="00C8678B">
        <w:rPr>
          <w:rStyle w:val="StyleUnderline"/>
        </w:rPr>
        <w:t xml:space="preserve"> – CNN and the New York Times</w:t>
      </w:r>
      <w:r w:rsidRPr="00C8678B">
        <w:rPr>
          <w:sz w:val="16"/>
        </w:rPr>
        <w:t xml:space="preserve">, for example – </w:t>
      </w:r>
      <w:r w:rsidRPr="00C8678B">
        <w:rPr>
          <w:rStyle w:val="StyleUnderline"/>
        </w:rPr>
        <w:t xml:space="preserve">take the same tack as Noam Chomsky in </w:t>
      </w:r>
      <w:r w:rsidRPr="00C8678B">
        <w:rPr>
          <w:rStyle w:val="Emphasis"/>
          <w:highlight w:val="green"/>
        </w:rPr>
        <w:t>epistemologically framing</w:t>
      </w:r>
      <w:r w:rsidRPr="00C8678B">
        <w:rPr>
          <w:rStyle w:val="StyleUnderline"/>
        </w:rPr>
        <w:t xml:space="preserve"> their </w:t>
      </w:r>
      <w:r w:rsidRPr="00C8678B">
        <w:rPr>
          <w:rStyle w:val="Emphasis"/>
          <w:highlight w:val="green"/>
        </w:rPr>
        <w:t>struggle</w:t>
      </w:r>
      <w:r w:rsidRPr="00C8678B">
        <w:rPr>
          <w:rStyle w:val="StyleUnderline"/>
        </w:rPr>
        <w:t xml:space="preserve"> with the </w:t>
      </w:r>
      <w:r w:rsidRPr="00C8678B">
        <w:rPr>
          <w:rStyle w:val="Emphasis"/>
        </w:rPr>
        <w:t>fake billionaire</w:t>
      </w:r>
      <w:r w:rsidRPr="00C8678B">
        <w:rPr>
          <w:rStyle w:val="StyleUnderline"/>
        </w:rPr>
        <w:t xml:space="preserve"> </w:t>
      </w:r>
      <w:r w:rsidRPr="00C8678B">
        <w:rPr>
          <w:rStyle w:val="StyleUnderline"/>
          <w:highlight w:val="green"/>
        </w:rPr>
        <w:t>as</w:t>
      </w:r>
      <w:r w:rsidRPr="00C8678B">
        <w:rPr>
          <w:rStyle w:val="StyleUnderline"/>
        </w:rPr>
        <w:t xml:space="preserve"> a battle </w:t>
      </w:r>
      <w:r w:rsidRPr="00C8678B">
        <w:rPr>
          <w:rStyle w:val="Emphasis"/>
        </w:rPr>
        <w:t xml:space="preserve">between </w:t>
      </w:r>
      <w:r w:rsidRPr="00C8678B">
        <w:rPr>
          <w:rStyle w:val="Emphasis"/>
          <w:highlight w:val="green"/>
        </w:rPr>
        <w:t>true and false</w:t>
      </w:r>
      <w:r w:rsidRPr="00C8678B">
        <w:rPr>
          <w:sz w:val="16"/>
        </w:rPr>
        <w:t xml:space="preserve">, between facts and lies. </w:t>
      </w:r>
      <w:r w:rsidRPr="00C8678B">
        <w:rPr>
          <w:rStyle w:val="Emphasis"/>
        </w:rPr>
        <w:t>Trump</w:t>
      </w:r>
      <w:r w:rsidRPr="00C8678B">
        <w:rPr>
          <w:sz w:val="16"/>
        </w:rPr>
        <w:t xml:space="preserve"> is constantly </w:t>
      </w:r>
      <w:r w:rsidRPr="00C8678B">
        <w:rPr>
          <w:rStyle w:val="Emphasis"/>
        </w:rPr>
        <w:t>telling lies</w:t>
      </w:r>
      <w:r w:rsidRPr="00C8678B">
        <w:rPr>
          <w:sz w:val="16"/>
        </w:rPr>
        <w:t xml:space="preserve"> </w:t>
      </w:r>
      <w:r w:rsidRPr="00C8678B">
        <w:rPr>
          <w:rStyle w:val="StyleUnderline"/>
        </w:rPr>
        <w:t>and</w:t>
      </w:r>
      <w:r w:rsidRPr="00C8678B">
        <w:rPr>
          <w:sz w:val="16"/>
        </w:rPr>
        <w:t xml:space="preserve"> the </w:t>
      </w:r>
      <w:r w:rsidRPr="00C8678B">
        <w:rPr>
          <w:rStyle w:val="Emphasis"/>
        </w:rPr>
        <w:t>Washington Post is unmasking them every day</w:t>
      </w:r>
      <w:r w:rsidRPr="00C8678B">
        <w:rPr>
          <w:sz w:val="16"/>
        </w:rPr>
        <w:t xml:space="preserve">, </w:t>
      </w:r>
      <w:r w:rsidRPr="00C8678B">
        <w:rPr>
          <w:rStyle w:val="StyleUnderline"/>
        </w:rPr>
        <w:t xml:space="preserve">keeping a list of them, </w:t>
      </w:r>
      <w:r w:rsidRPr="00C8678B">
        <w:rPr>
          <w:rStyle w:val="Emphasis"/>
        </w:rPr>
        <w:t>setting the record straight</w:t>
      </w:r>
      <w:r w:rsidRPr="00C8678B">
        <w:rPr>
          <w:sz w:val="16"/>
        </w:rPr>
        <w:t xml:space="preserve">. As of July 2020, Trump had told twenty thousand lies. It is no surprise that Chomsky and the liberal media share this same epistemology – </w:t>
      </w:r>
      <w:r w:rsidRPr="00C8678B">
        <w:rPr>
          <w:rStyle w:val="StyleUnderline"/>
        </w:rPr>
        <w:t xml:space="preserve">they both </w:t>
      </w:r>
      <w:r w:rsidRPr="00C8678B">
        <w:rPr>
          <w:rStyle w:val="StyleUnderline"/>
          <w:highlight w:val="green"/>
        </w:rPr>
        <w:t>believe in</w:t>
      </w:r>
      <w:r w:rsidRPr="00C8678B">
        <w:rPr>
          <w:rStyle w:val="StyleUnderline"/>
        </w:rPr>
        <w:t xml:space="preserve"> the philosophy and the historical project of the </w:t>
      </w:r>
      <w:r w:rsidRPr="00C8678B">
        <w:rPr>
          <w:rStyle w:val="StyleUnderline"/>
          <w:highlight w:val="green"/>
        </w:rPr>
        <w:t xml:space="preserve">modernist </w:t>
      </w:r>
      <w:r w:rsidRPr="00C8678B">
        <w:rPr>
          <w:rStyle w:val="Emphasis"/>
          <w:highlight w:val="green"/>
        </w:rPr>
        <w:t>Enlightenment</w:t>
      </w:r>
      <w:r w:rsidRPr="00C8678B">
        <w:rPr>
          <w:rStyle w:val="StyleUnderline"/>
        </w:rPr>
        <w:t xml:space="preserve">: facts, science, </w:t>
      </w:r>
      <w:r w:rsidRPr="00C8678B">
        <w:rPr>
          <w:rStyle w:val="Emphasis"/>
          <w:highlight w:val="green"/>
        </w:rPr>
        <w:t>truth</w:t>
      </w:r>
      <w:r w:rsidRPr="00C8678B">
        <w:rPr>
          <w:rStyle w:val="StyleUnderline"/>
          <w:highlight w:val="green"/>
        </w:rPr>
        <w:t xml:space="preserve">, </w:t>
      </w:r>
      <w:r w:rsidRPr="00C8678B">
        <w:rPr>
          <w:rStyle w:val="Emphasis"/>
          <w:highlight w:val="green"/>
        </w:rPr>
        <w:t>communication</w:t>
      </w:r>
      <w:r w:rsidRPr="00C8678B">
        <w:rPr>
          <w:rStyle w:val="StyleUnderline"/>
          <w:highlight w:val="green"/>
        </w:rPr>
        <w:t xml:space="preserve">, </w:t>
      </w:r>
      <w:r w:rsidRPr="00C8678B">
        <w:rPr>
          <w:rStyle w:val="Emphasis"/>
          <w:highlight w:val="green"/>
        </w:rPr>
        <w:t>rationality</w:t>
      </w:r>
      <w:r w:rsidRPr="00C8678B">
        <w:rPr>
          <w:sz w:val="16"/>
        </w:rPr>
        <w:t xml:space="preserve"> </w:t>
      </w:r>
      <w:r w:rsidRPr="00C8678B">
        <w:rPr>
          <w:rStyle w:val="StyleUnderline"/>
        </w:rPr>
        <w:t>– these are allegedly the great achievements of the democratic West</w:t>
      </w:r>
      <w:r w:rsidRPr="00C8678B">
        <w:rPr>
          <w:sz w:val="16"/>
        </w:rPr>
        <w:t xml:space="preserve">. Never mind that it was </w:t>
      </w:r>
      <w:r w:rsidRPr="00C8678B">
        <w:rPr>
          <w:rStyle w:val="Emphasis"/>
          <w:highlight w:val="green"/>
        </w:rPr>
        <w:t>this</w:t>
      </w:r>
      <w:r w:rsidRPr="00C8678B">
        <w:rPr>
          <w:sz w:val="16"/>
        </w:rPr>
        <w:t xml:space="preserve"> same liberal </w:t>
      </w:r>
      <w:r w:rsidRPr="00C8678B">
        <w:rPr>
          <w:rStyle w:val="Emphasis"/>
        </w:rPr>
        <w:t>media</w:t>
      </w:r>
      <w:r w:rsidRPr="00C8678B">
        <w:rPr>
          <w:sz w:val="16"/>
        </w:rPr>
        <w:t xml:space="preserve"> that </w:t>
      </w:r>
      <w:r w:rsidRPr="00C8678B">
        <w:rPr>
          <w:rStyle w:val="Emphasis"/>
          <w:highlight w:val="green"/>
        </w:rPr>
        <w:t>helped Trump win</w:t>
      </w:r>
      <w:r w:rsidRPr="00C8678B">
        <w:rPr>
          <w:sz w:val="16"/>
        </w:rPr>
        <w:t xml:space="preserve"> the Republican nomination for President in the first place against sixteen other candidates in 2016. Trump merged the sphere of politics with shock jock Reality TV World Wrestling Federation media entertainment. He provided those liberal TV stations, newspapers, and websites with a new sensationalistic headline every day for many months. </w:t>
      </w:r>
      <w:r w:rsidRPr="00C8678B">
        <w:rPr>
          <w:rStyle w:val="Emphasis"/>
          <w:highlight w:val="green"/>
        </w:rPr>
        <w:t>Since making money is their highest priority</w:t>
      </w:r>
      <w:r w:rsidRPr="00C8678B">
        <w:rPr>
          <w:sz w:val="16"/>
        </w:rPr>
        <w:t xml:space="preserve"> – and astonishment, titillation, and breakdown are the commodities they sell – </w:t>
      </w:r>
      <w:r w:rsidRPr="00C8678B">
        <w:rPr>
          <w:rStyle w:val="Emphasis"/>
          <w:highlight w:val="green"/>
        </w:rPr>
        <w:t>the media loved it and made Trump their absolute focus of attention.</w:t>
      </w:r>
    </w:p>
    <w:p w14:paraId="43F19ADD" w14:textId="77777777" w:rsidR="00096457" w:rsidRPr="00C8678B" w:rsidRDefault="00096457" w:rsidP="00096457">
      <w:pPr>
        <w:rPr>
          <w:rStyle w:val="Emphasis"/>
        </w:rPr>
      </w:pPr>
      <w:r w:rsidRPr="00C8678B">
        <w:rPr>
          <w:rStyle w:val="Emphasis"/>
        </w:rPr>
        <w:t>Society of the Spectacle and Hyperreality</w:t>
      </w:r>
    </w:p>
    <w:p w14:paraId="26CEF930" w14:textId="77777777" w:rsidR="00096457" w:rsidRPr="00C8678B" w:rsidRDefault="00096457" w:rsidP="00096457">
      <w:pPr>
        <w:rPr>
          <w:rStyle w:val="Emphasis"/>
        </w:rPr>
      </w:pPr>
      <w:r w:rsidRPr="00C8678B">
        <w:rPr>
          <w:rStyle w:val="StyleUnderline"/>
        </w:rPr>
        <w:t>An alternative</w:t>
      </w:r>
      <w:r w:rsidRPr="00C8678B">
        <w:rPr>
          <w:sz w:val="16"/>
        </w:rPr>
        <w:t xml:space="preserve"> to the epistemology of true and false as a media theory – which is derivative of the assumption that Enlightenment rationality and the civilized discussion advocated by John Stuart Mill in On Liberty are going to save us – </w:t>
      </w:r>
      <w:r w:rsidRPr="00C8678B">
        <w:rPr>
          <w:rStyle w:val="StyleUnderline"/>
        </w:rPr>
        <w:t>was offered by</w:t>
      </w:r>
      <w:r w:rsidRPr="00C8678B">
        <w:rPr>
          <w:sz w:val="16"/>
        </w:rPr>
        <w:t xml:space="preserve"> the French Situationist </w:t>
      </w:r>
      <w:r w:rsidRPr="00C8678B">
        <w:rPr>
          <w:rStyle w:val="StyleUnderline"/>
        </w:rPr>
        <w:t>Guy Debord</w:t>
      </w:r>
      <w:r w:rsidRPr="00C8678B">
        <w:rPr>
          <w:sz w:val="16"/>
        </w:rPr>
        <w:t xml:space="preserve"> in his 1967 book Society of the Spectacle.2 Let me state that my position is that we should seek a balance between the modernist commitment to truth and the post-modernist placing into question of that assumption. </w:t>
      </w:r>
      <w:r w:rsidRPr="00C8678B">
        <w:rPr>
          <w:rStyle w:val="StyleUnderline"/>
        </w:rPr>
        <w:t>I do not want to reject rationality and truth, but I believe that new strategies are urgently required as well</w:t>
      </w:r>
      <w:r w:rsidRPr="00C8678B">
        <w:rPr>
          <w:sz w:val="16"/>
        </w:rPr>
        <w:t xml:space="preserve">. Guy Debord was a neo-Marxist thinker attempting to comprehend how control over the lives of workers by capitalists expanded from the sphere of production to consumerism, everyday life, and the media culture of images and rhetoric in the historical progression to advanced capitalism. </w:t>
      </w:r>
      <w:r w:rsidRPr="00C8678B">
        <w:rPr>
          <w:rStyle w:val="StyleUnderline"/>
        </w:rPr>
        <w:t xml:space="preserve">With his concept of the spectacle, Debord understood that the </w:t>
      </w:r>
      <w:r w:rsidRPr="00C8678B">
        <w:rPr>
          <w:rStyle w:val="Emphasis"/>
        </w:rPr>
        <w:t>omnipresence</w:t>
      </w:r>
      <w:r w:rsidRPr="00C8678B">
        <w:rPr>
          <w:rStyle w:val="StyleUnderline"/>
        </w:rPr>
        <w:t xml:space="preserve"> of </w:t>
      </w:r>
      <w:r w:rsidRPr="00C8678B">
        <w:rPr>
          <w:rStyle w:val="Emphasis"/>
        </w:rPr>
        <w:t>visual images institutes</w:t>
      </w:r>
      <w:r w:rsidRPr="00C8678B">
        <w:rPr>
          <w:rStyle w:val="StyleUnderline"/>
        </w:rPr>
        <w:t xml:space="preserve"> a world of </w:t>
      </w:r>
      <w:r w:rsidRPr="00C8678B">
        <w:rPr>
          <w:rStyle w:val="Emphasis"/>
        </w:rPr>
        <w:t>both abstraction and passivity</w:t>
      </w:r>
      <w:r w:rsidRPr="00C8678B">
        <w:rPr>
          <w:sz w:val="16"/>
        </w:rPr>
        <w:t xml:space="preserve">, </w:t>
      </w:r>
      <w:r w:rsidRPr="00C8678B">
        <w:rPr>
          <w:rStyle w:val="StyleUnderline"/>
        </w:rPr>
        <w:t xml:space="preserve">a </w:t>
      </w:r>
      <w:r w:rsidRPr="00C8678B">
        <w:rPr>
          <w:rStyle w:val="Emphasis"/>
        </w:rPr>
        <w:t>diminishing</w:t>
      </w:r>
      <w:r w:rsidRPr="00C8678B">
        <w:rPr>
          <w:rStyle w:val="StyleUnderline"/>
        </w:rPr>
        <w:t xml:space="preserve"> of what is “</w:t>
      </w:r>
      <w:r w:rsidRPr="00C8678B">
        <w:rPr>
          <w:rStyle w:val="Emphasis"/>
        </w:rPr>
        <w:t>directly lived</w:t>
      </w:r>
      <w:r w:rsidRPr="00C8678B">
        <w:rPr>
          <w:rStyle w:val="StyleUnderline"/>
        </w:rPr>
        <w:t xml:space="preserve">” and an </w:t>
      </w:r>
      <w:r w:rsidRPr="00C8678B">
        <w:rPr>
          <w:rStyle w:val="Emphasis"/>
        </w:rPr>
        <w:t>increase</w:t>
      </w:r>
      <w:r w:rsidRPr="00C8678B">
        <w:rPr>
          <w:rStyle w:val="StyleUnderline"/>
        </w:rPr>
        <w:t xml:space="preserve"> in the </w:t>
      </w:r>
      <w:r w:rsidRPr="00C8678B">
        <w:rPr>
          <w:rStyle w:val="Emphasis"/>
        </w:rPr>
        <w:t>autonomy</w:t>
      </w:r>
      <w:r w:rsidRPr="00C8678B">
        <w:rPr>
          <w:rStyle w:val="StyleUnderline"/>
        </w:rPr>
        <w:t xml:space="preserve"> and </w:t>
      </w:r>
      <w:r w:rsidRPr="00C8678B">
        <w:rPr>
          <w:rStyle w:val="Emphasis"/>
        </w:rPr>
        <w:t>power of the images themselves</w:t>
      </w:r>
      <w:r w:rsidRPr="00C8678B">
        <w:rPr>
          <w:sz w:val="16"/>
        </w:rPr>
        <w:t xml:space="preserve">.3 </w:t>
      </w:r>
      <w:r w:rsidRPr="00C8678B">
        <w:rPr>
          <w:rStyle w:val="StyleUnderline"/>
          <w:highlight w:val="green"/>
        </w:rPr>
        <w:t>Something becomes</w:t>
      </w:r>
      <w:r w:rsidRPr="00C8678B">
        <w:rPr>
          <w:rStyle w:val="StyleUnderline"/>
        </w:rPr>
        <w:t xml:space="preserve"> true – or </w:t>
      </w:r>
      <w:r w:rsidRPr="00C8678B">
        <w:rPr>
          <w:rStyle w:val="Emphasis"/>
          <w:highlight w:val="green"/>
        </w:rPr>
        <w:t>more true than true</w:t>
      </w:r>
      <w:r w:rsidRPr="00C8678B">
        <w:rPr>
          <w:sz w:val="16"/>
          <w:highlight w:val="green"/>
        </w:rPr>
        <w:t xml:space="preserve"> –</w:t>
      </w:r>
      <w:r w:rsidRPr="00C8678B">
        <w:rPr>
          <w:sz w:val="16"/>
        </w:rPr>
        <w:t xml:space="preserve"> </w:t>
      </w:r>
      <w:r w:rsidRPr="00C8678B">
        <w:rPr>
          <w:rStyle w:val="StyleUnderline"/>
          <w:highlight w:val="green"/>
        </w:rPr>
        <w:t>by virtue of having been said</w:t>
      </w:r>
      <w:r w:rsidRPr="00C8678B">
        <w:rPr>
          <w:rStyle w:val="StyleUnderline"/>
        </w:rPr>
        <w:t xml:space="preserve">, or said </w:t>
      </w:r>
      <w:r w:rsidRPr="00C8678B">
        <w:rPr>
          <w:rStyle w:val="StyleUnderline"/>
          <w:highlight w:val="green"/>
        </w:rPr>
        <w:t xml:space="preserve">charismatically, </w:t>
      </w:r>
      <w:r w:rsidRPr="00C8678B">
        <w:rPr>
          <w:rStyle w:val="Emphasis"/>
          <w:highlight w:val="green"/>
        </w:rPr>
        <w:t>in the media</w:t>
      </w:r>
      <w:r w:rsidRPr="00C8678B">
        <w:rPr>
          <w:sz w:val="16"/>
        </w:rPr>
        <w:t xml:space="preserve">. </w:t>
      </w:r>
      <w:r w:rsidRPr="00C8678B">
        <w:rPr>
          <w:rStyle w:val="Emphasis"/>
        </w:rPr>
        <w:t>In the spectacle</w:t>
      </w:r>
      <w:r w:rsidRPr="00C8678B">
        <w:rPr>
          <w:sz w:val="16"/>
        </w:rPr>
        <w:t>, “</w:t>
      </w:r>
      <w:r w:rsidRPr="00C8678B">
        <w:rPr>
          <w:rStyle w:val="StyleUnderline"/>
        </w:rPr>
        <w:t>the liar has lied to himself</w:t>
      </w:r>
      <w:r w:rsidRPr="00C8678B">
        <w:rPr>
          <w:sz w:val="16"/>
        </w:rPr>
        <w:t>.” “</w:t>
      </w:r>
      <w:r w:rsidRPr="00C8678B">
        <w:rPr>
          <w:rStyle w:val="StyleUnderline"/>
        </w:rPr>
        <w:t>In a world which is topsy-turvy,” writes Debord, “</w:t>
      </w:r>
      <w:r w:rsidRPr="00C8678B">
        <w:rPr>
          <w:rStyle w:val="Emphasis"/>
        </w:rPr>
        <w:t>the true is a moment of the false</w:t>
      </w:r>
      <w:r w:rsidRPr="00C8678B">
        <w:rPr>
          <w:rStyle w:val="StyleUnderline"/>
        </w:rPr>
        <w:t xml:space="preserve">.”4 </w:t>
      </w:r>
      <w:r w:rsidRPr="00C8678B">
        <w:rPr>
          <w:rStyle w:val="Emphasis"/>
        </w:rPr>
        <w:t>Social life goes beyond</w:t>
      </w:r>
      <w:r w:rsidRPr="00C8678B">
        <w:rPr>
          <w:rStyle w:val="StyleUnderline"/>
        </w:rPr>
        <w:t xml:space="preserve"> the shift from being to having to </w:t>
      </w:r>
      <w:r w:rsidRPr="00C8678B">
        <w:rPr>
          <w:rStyle w:val="Emphasis"/>
        </w:rPr>
        <w:t>appearing and the reign of appearances.</w:t>
      </w:r>
    </w:p>
    <w:p w14:paraId="6D3A654D" w14:textId="77777777" w:rsidR="00096457" w:rsidRPr="00C8678B" w:rsidRDefault="00096457" w:rsidP="00096457">
      <w:pPr>
        <w:rPr>
          <w:rStyle w:val="StyleUnderline"/>
        </w:rPr>
      </w:pPr>
      <w:r w:rsidRPr="00C8678B">
        <w:rPr>
          <w:sz w:val="16"/>
        </w:rPr>
        <w:t xml:space="preserve">The media theorist and semiotician Jean Baudrillard developed Guy Debord’s notion of the society of the spectacle even further into his theory of simulation, simulacra, and hyper-reality.5 Baudrillard’s most celebrated book is his 1981 volume Simulacra and Simulation, where he famously wrote about the map preceding the territory, and about Disneyland existing to conceal the fact that all of America is Disneyland.6 </w:t>
      </w:r>
      <w:r w:rsidRPr="00C8678B">
        <w:rPr>
          <w:rStyle w:val="StyleUnderline"/>
        </w:rPr>
        <w:t>Simulacra are copies without originals</w:t>
      </w:r>
      <w:r w:rsidRPr="00C8678B">
        <w:rPr>
          <w:sz w:val="16"/>
        </w:rPr>
        <w:t>. Semiotics (linguistics applied to culture) teaches us about the signifier and the signified, which together constitute the linguistic-cultural sign. In post-modernism, the signifiers (</w:t>
      </w:r>
      <w:r w:rsidRPr="00C8678B">
        <w:rPr>
          <w:rStyle w:val="Emphasis"/>
        </w:rPr>
        <w:t>images and discourses</w:t>
      </w:r>
      <w:r w:rsidRPr="00C8678B">
        <w:rPr>
          <w:sz w:val="16"/>
        </w:rPr>
        <w:t xml:space="preserve">) come to </w:t>
      </w:r>
      <w:r w:rsidRPr="00C8678B">
        <w:rPr>
          <w:rStyle w:val="Emphasis"/>
        </w:rPr>
        <w:t>replace</w:t>
      </w:r>
      <w:r w:rsidRPr="00C8678B">
        <w:rPr>
          <w:sz w:val="16"/>
        </w:rPr>
        <w:t xml:space="preserve"> the signifieds (</w:t>
      </w:r>
      <w:r w:rsidRPr="00C8678B">
        <w:rPr>
          <w:rStyle w:val="Emphasis"/>
        </w:rPr>
        <w:t>facts and references</w:t>
      </w:r>
      <w:r w:rsidRPr="00C8678B">
        <w:rPr>
          <w:sz w:val="16"/>
        </w:rPr>
        <w:t xml:space="preserve">) </w:t>
      </w:r>
      <w:r w:rsidRPr="00C8678B">
        <w:rPr>
          <w:rStyle w:val="StyleUnderline"/>
        </w:rPr>
        <w:t xml:space="preserve">of which the visuals and words are supposed to be the reliable and verifiable representations. </w:t>
      </w:r>
      <w:r w:rsidRPr="00C8678B">
        <w:rPr>
          <w:rStyle w:val="Emphasis"/>
        </w:rPr>
        <w:t>Representation is surpassed by simulation</w:t>
      </w:r>
      <w:r w:rsidRPr="00C8678B">
        <w:rPr>
          <w:rStyle w:val="StyleUnderline"/>
        </w:rPr>
        <w:t xml:space="preserve">. </w:t>
      </w:r>
      <w:r w:rsidRPr="00C8678B">
        <w:rPr>
          <w:rStyle w:val="StyleUnderline"/>
          <w:highlight w:val="green"/>
        </w:rPr>
        <w:t>Words and images</w:t>
      </w:r>
      <w:r w:rsidRPr="00C8678B">
        <w:rPr>
          <w:rStyle w:val="StyleUnderline"/>
        </w:rPr>
        <w:t xml:space="preserve"> stand on their own and </w:t>
      </w:r>
      <w:r w:rsidRPr="00C8678B">
        <w:rPr>
          <w:rStyle w:val="Emphasis"/>
          <w:highlight w:val="green"/>
        </w:rPr>
        <w:t>have no reference</w:t>
      </w:r>
      <w:r w:rsidRPr="00C8678B">
        <w:rPr>
          <w:rStyle w:val="StyleUnderline"/>
        </w:rPr>
        <w:t>.7</w:t>
      </w:r>
    </w:p>
    <w:p w14:paraId="744D2405" w14:textId="77777777" w:rsidR="00096457" w:rsidRPr="00C8678B" w:rsidRDefault="00096457" w:rsidP="00096457">
      <w:pPr>
        <w:rPr>
          <w:rStyle w:val="Emphasis"/>
        </w:rPr>
      </w:pPr>
      <w:r w:rsidRPr="00C8678B">
        <w:rPr>
          <w:rStyle w:val="Emphasis"/>
          <w:highlight w:val="green"/>
        </w:rPr>
        <w:t>The spectacle</w:t>
      </w:r>
      <w:r w:rsidRPr="00C8678B">
        <w:rPr>
          <w:sz w:val="16"/>
        </w:rPr>
        <w:t xml:space="preserve"> itself has </w:t>
      </w:r>
      <w:r w:rsidRPr="00C8678B">
        <w:rPr>
          <w:rStyle w:val="Emphasis"/>
          <w:highlight w:val="green"/>
        </w:rPr>
        <w:t>become the</w:t>
      </w:r>
      <w:r w:rsidRPr="00C8678B">
        <w:rPr>
          <w:sz w:val="16"/>
        </w:rPr>
        <w:t xml:space="preserve"> main </w:t>
      </w:r>
      <w:r w:rsidRPr="00C8678B">
        <w:rPr>
          <w:rStyle w:val="Emphasis"/>
          <w:highlight w:val="green"/>
        </w:rPr>
        <w:t>thing that</w:t>
      </w:r>
      <w:r w:rsidRPr="00C8678B">
        <w:rPr>
          <w:rStyle w:val="Emphasis"/>
        </w:rPr>
        <w:t xml:space="preserve"> the </w:t>
      </w:r>
      <w:r w:rsidRPr="00C8678B">
        <w:rPr>
          <w:rStyle w:val="Emphasis"/>
          <w:highlight w:val="green"/>
        </w:rPr>
        <w:t>contemporary society and economy produce</w:t>
      </w:r>
      <w:r w:rsidRPr="00C8678B">
        <w:rPr>
          <w:sz w:val="16"/>
        </w:rPr>
        <w:t xml:space="preserve">. Consumer objects, architectural ambiences, and media artefacts all primarily have an abstract semiotic function. In the system of objects (Baudrillard’s first book of 1968 was The System of Objects), the physicality and definite location of objects gets subordinated to their participation in the “perfect circulation of messages.”8 </w:t>
      </w:r>
      <w:r w:rsidRPr="00C8678B">
        <w:rPr>
          <w:rStyle w:val="StyleUnderline"/>
        </w:rPr>
        <w:t>The intercommunication and relationality of sign-objects to each other takes precedence over the specificity of each. All objects and media content enter into an equivalence through their common belonging to the universal self-congratulatory communication system</w:t>
      </w:r>
      <w:r w:rsidRPr="00C8678B">
        <w:rPr>
          <w:sz w:val="16"/>
        </w:rPr>
        <w:t xml:space="preserve">. Each product ad refers not only to the individual product that it is informing us about – it also refers to itself as ad, endorsing the wonder of advertising per se. Through the spectacular celebration or radical visibility of a single object or brand, it is the totality of objects and a universe made complete by brands that is promoted. In speaking of one single consumer object, advertising virtually glorifies all spectacle objects and media images. </w:t>
      </w:r>
      <w:r w:rsidRPr="00C8678B">
        <w:rPr>
          <w:rStyle w:val="StyleUnderline"/>
        </w:rPr>
        <w:t>Consumer society</w:t>
      </w:r>
      <w:r w:rsidRPr="00C8678B">
        <w:rPr>
          <w:sz w:val="16"/>
        </w:rPr>
        <w:t xml:space="preserve"> (Baudrillard’s second book of 1970 was The Consumer Society) </w:t>
      </w:r>
      <w:r w:rsidRPr="00C8678B">
        <w:rPr>
          <w:rStyle w:val="StyleUnderline"/>
        </w:rPr>
        <w:t>does not satisfy needs but is rather a manipulation of signs</w:t>
      </w:r>
      <w:r w:rsidRPr="00C8678B">
        <w:rPr>
          <w:sz w:val="16"/>
        </w:rPr>
        <w:t xml:space="preserve">.9 </w:t>
      </w:r>
      <w:r w:rsidRPr="00C8678B">
        <w:rPr>
          <w:rStyle w:val="StyleUnderline"/>
          <w:highlight w:val="green"/>
        </w:rPr>
        <w:t>To become</w:t>
      </w:r>
      <w:r w:rsidRPr="00C8678B">
        <w:rPr>
          <w:rStyle w:val="StyleUnderline"/>
        </w:rPr>
        <w:t xml:space="preserve"> a </w:t>
      </w:r>
      <w:r w:rsidRPr="00C8678B">
        <w:rPr>
          <w:rStyle w:val="Emphasis"/>
        </w:rPr>
        <w:t>consumer object</w:t>
      </w:r>
      <w:r w:rsidRPr="00C8678B">
        <w:rPr>
          <w:rStyle w:val="StyleUnderline"/>
        </w:rPr>
        <w:t xml:space="preserve"> or </w:t>
      </w:r>
      <w:r w:rsidRPr="00C8678B">
        <w:rPr>
          <w:rStyle w:val="Emphasis"/>
          <w:highlight w:val="green"/>
        </w:rPr>
        <w:t>media message</w:t>
      </w:r>
      <w:r w:rsidRPr="00C8678B">
        <w:rPr>
          <w:rStyle w:val="StyleUnderline"/>
          <w:highlight w:val="green"/>
        </w:rPr>
        <w:t xml:space="preserve">, the entity </w:t>
      </w:r>
      <w:r w:rsidRPr="00C8678B">
        <w:rPr>
          <w:rStyle w:val="Emphasis"/>
          <w:highlight w:val="green"/>
        </w:rPr>
        <w:t>must</w:t>
      </w:r>
      <w:r w:rsidRPr="00C8678B">
        <w:rPr>
          <w:rStyle w:val="StyleUnderline"/>
        </w:rPr>
        <w:t xml:space="preserve"> first </w:t>
      </w:r>
      <w:r w:rsidRPr="00C8678B">
        <w:rPr>
          <w:rStyle w:val="Emphasis"/>
          <w:highlight w:val="green"/>
        </w:rPr>
        <w:t>enter</w:t>
      </w:r>
      <w:r w:rsidRPr="00C8678B">
        <w:rPr>
          <w:rStyle w:val="StyleUnderline"/>
        </w:rPr>
        <w:t xml:space="preserve"> into </w:t>
      </w:r>
      <w:r w:rsidRPr="00C8678B">
        <w:rPr>
          <w:rStyle w:val="Emphasis"/>
          <w:highlight w:val="green"/>
        </w:rPr>
        <w:t>the universal sign-system</w:t>
      </w:r>
      <w:r w:rsidRPr="00C8678B">
        <w:rPr>
          <w:rStyle w:val="Emphasis"/>
        </w:rPr>
        <w:t>.</w:t>
      </w:r>
    </w:p>
    <w:p w14:paraId="4E6BC721" w14:textId="77777777" w:rsidR="00096457" w:rsidRPr="00C8678B" w:rsidRDefault="00096457" w:rsidP="00096457">
      <w:pPr>
        <w:rPr>
          <w:rStyle w:val="Emphasis"/>
        </w:rPr>
      </w:pPr>
      <w:r w:rsidRPr="00C8678B">
        <w:rPr>
          <w:sz w:val="16"/>
        </w:rPr>
        <w:t xml:space="preserve">Baudrillard’s third book of 1972 was For a Critique of the Political Economy of the Sign.10 Karl Marx’s political-economic theory of the commodity-form of exchange value in production capitalism gets merged – and in a critical way – with a radicalization of Ferdinand de Saussure’s linguistic semiotics in an original fusion critique of the sign-form in consumer capitalism.11 Baudrillard articulates the homology between Saussure’s linguistic sign and Marx’s commodity form. </w:t>
      </w:r>
      <w:r w:rsidRPr="00C8678B">
        <w:rPr>
          <w:rStyle w:val="StyleUnderline"/>
        </w:rPr>
        <w:t xml:space="preserve">This unified political economy of the sign or analysis of the </w:t>
      </w:r>
      <w:r w:rsidRPr="00C8678B">
        <w:rPr>
          <w:rStyle w:val="Emphasis"/>
        </w:rPr>
        <w:t>commodity-slash-sign form equals the code</w:t>
      </w:r>
      <w:r w:rsidRPr="00C8678B">
        <w:rPr>
          <w:sz w:val="16"/>
        </w:rPr>
        <w:t xml:space="preserve">. </w:t>
      </w:r>
      <w:r w:rsidRPr="00C8678B">
        <w:rPr>
          <w:rStyle w:val="StyleUnderline"/>
        </w:rPr>
        <w:t xml:space="preserve">The real, the lived, </w:t>
      </w:r>
      <w:r w:rsidRPr="00C8678B">
        <w:rPr>
          <w:rStyle w:val="StyleUnderline"/>
          <w:highlight w:val="green"/>
        </w:rPr>
        <w:t xml:space="preserve">the myth of an </w:t>
      </w:r>
      <w:r w:rsidRPr="00C8678B">
        <w:rPr>
          <w:rStyle w:val="Emphasis"/>
          <w:highlight w:val="green"/>
        </w:rPr>
        <w:t>objective reality</w:t>
      </w:r>
      <w:r w:rsidRPr="00C8678B">
        <w:rPr>
          <w:sz w:val="16"/>
        </w:rPr>
        <w:t xml:space="preserve"> – </w:t>
      </w:r>
      <w:r w:rsidRPr="00C8678B">
        <w:rPr>
          <w:rStyle w:val="StyleUnderline"/>
        </w:rPr>
        <w:t xml:space="preserve">they all </w:t>
      </w:r>
      <w:r w:rsidRPr="00C8678B">
        <w:rPr>
          <w:rStyle w:val="StyleUnderline"/>
          <w:highlight w:val="green"/>
        </w:rPr>
        <w:t>become alibis for</w:t>
      </w:r>
      <w:r w:rsidRPr="00C8678B">
        <w:rPr>
          <w:rStyle w:val="StyleUnderline"/>
        </w:rPr>
        <w:t xml:space="preserve"> the </w:t>
      </w:r>
      <w:r w:rsidRPr="00C8678B">
        <w:rPr>
          <w:rStyle w:val="Emphasis"/>
          <w:highlight w:val="green"/>
        </w:rPr>
        <w:t>simulation models</w:t>
      </w:r>
      <w:r w:rsidRPr="00C8678B">
        <w:rPr>
          <w:sz w:val="16"/>
        </w:rPr>
        <w:t xml:space="preserve">. The signifier of the greatness of America’s prosperity is standing in for concrete singularities of objects. The code of signifiers substitutes for references in the immense process of simulation. </w:t>
      </w:r>
      <w:r w:rsidRPr="00C8678B">
        <w:rPr>
          <w:rStyle w:val="StyleUnderline"/>
        </w:rPr>
        <w:t>We live in the formal democracy of standards of living and signs of affluence – the republic of the automobile, the cheeseburger, and the home entertainment system</w:t>
      </w:r>
      <w:r w:rsidRPr="00C8678B">
        <w:rPr>
          <w:sz w:val="16"/>
        </w:rPr>
        <w:t xml:space="preserve">. </w:t>
      </w:r>
      <w:r w:rsidRPr="00C8678B">
        <w:rPr>
          <w:rStyle w:val="Emphasis"/>
        </w:rPr>
        <w:t>Affluence is the accumulation of signs of happiness.</w:t>
      </w:r>
    </w:p>
    <w:p w14:paraId="17C32BCF" w14:textId="77777777" w:rsidR="00096457" w:rsidRPr="00C8678B" w:rsidRDefault="00096457" w:rsidP="00096457">
      <w:pPr>
        <w:rPr>
          <w:sz w:val="16"/>
        </w:rPr>
      </w:pPr>
      <w:r w:rsidRPr="00C8678B">
        <w:rPr>
          <w:sz w:val="16"/>
        </w:rPr>
        <w:t xml:space="preserve">The media in general have cut us off from real access to historical events. Everything that I know about the Holocaust, the Second World War, and the Vietnam War comes from Hollywood films about those events which I have seen. Baudrillard cites many times an aphorism by Jewish German-language philosopher Elias Canetti from 1945, speaking about a certain point in history, when exactly this point was is unknowable, when history itself disappeared. Canetti writes: “As of a certain point, history was no longer real. Without noticing it, all mankind suddenly left reality, everything happening since then was not true; but we didn’t notice.”12 In his essay on Francis Ford Coppola’s 1979 blockbuster Vietnam War movie Apocalypse Now, Baudrillard writes that Coppola’s masterpiece is the continuation of the Vietnam War by other means. “Nothing else in the world smells like that,” says Lt. Colonel Bill Kilgore (Robert Duvall). “I love the smell of napalm in the morning… It smells like victory.”13 </w:t>
      </w:r>
      <w:r w:rsidRPr="00C8678B">
        <w:rPr>
          <w:rStyle w:val="StyleUnderline"/>
        </w:rPr>
        <w:t>The high-budget extravaganza was produced the same way that America fought in Vietnam</w:t>
      </w:r>
      <w:r w:rsidRPr="00C8678B">
        <w:rPr>
          <w:sz w:val="16"/>
        </w:rPr>
        <w:t>. “</w:t>
      </w:r>
      <w:r w:rsidRPr="00C8678B">
        <w:rPr>
          <w:rStyle w:val="Emphasis"/>
        </w:rPr>
        <w:t>War became film</w:t>
      </w:r>
      <w:r w:rsidRPr="00C8678B">
        <w:rPr>
          <w:sz w:val="16"/>
        </w:rPr>
        <w:t>,” writes Baudrillard. “</w:t>
      </w:r>
      <w:r w:rsidRPr="00C8678B">
        <w:rPr>
          <w:rStyle w:val="Emphasis"/>
        </w:rPr>
        <w:t>Film becomes war</w:t>
      </w:r>
      <w:r w:rsidRPr="00C8678B">
        <w:rPr>
          <w:sz w:val="16"/>
        </w:rPr>
        <w:t xml:space="preserve">, </w:t>
      </w:r>
      <w:r w:rsidRPr="00C8678B">
        <w:rPr>
          <w:rStyle w:val="StyleUnderline"/>
        </w:rPr>
        <w:t xml:space="preserve">the two are </w:t>
      </w:r>
      <w:r w:rsidRPr="00C8678B">
        <w:rPr>
          <w:rStyle w:val="Emphasis"/>
        </w:rPr>
        <w:t>joined by</w:t>
      </w:r>
      <w:r w:rsidRPr="00C8678B">
        <w:rPr>
          <w:rStyle w:val="StyleUnderline"/>
        </w:rPr>
        <w:t xml:space="preserve"> their common </w:t>
      </w:r>
      <w:r w:rsidRPr="00C8678B">
        <w:rPr>
          <w:rStyle w:val="Emphasis"/>
        </w:rPr>
        <w:t>hermorrhage into technology</w:t>
      </w:r>
      <w:r w:rsidRPr="00C8678B">
        <w:rPr>
          <w:sz w:val="16"/>
        </w:rPr>
        <w:t>.”14 There is implosion or mutual contamination between film becoming Virtual Reality and War.</w:t>
      </w:r>
    </w:p>
    <w:p w14:paraId="3574707A" w14:textId="77777777" w:rsidR="00096457" w:rsidRPr="00C8678B" w:rsidRDefault="00096457" w:rsidP="00096457">
      <w:pPr>
        <w:rPr>
          <w:rStyle w:val="Emphasis"/>
        </w:rPr>
      </w:pPr>
      <w:bookmarkStart w:id="5" w:name="_Hlk69050142"/>
      <w:r w:rsidRPr="00C8678B">
        <w:rPr>
          <w:rStyle w:val="Emphasis"/>
        </w:rPr>
        <w:t>Donald Trump the Empty Signifier</w:t>
      </w:r>
    </w:p>
    <w:p w14:paraId="4F0BCEB6" w14:textId="77777777" w:rsidR="00096457" w:rsidRPr="00C8678B" w:rsidRDefault="00096457" w:rsidP="00096457">
      <w:pPr>
        <w:rPr>
          <w:rStyle w:val="Emphasis"/>
        </w:rPr>
      </w:pPr>
      <w:r w:rsidRPr="00C8678B">
        <w:rPr>
          <w:rStyle w:val="StyleUnderline"/>
          <w:highlight w:val="green"/>
        </w:rPr>
        <w:t>Donald Trump is a product</w:t>
      </w:r>
      <w:r w:rsidRPr="00C8678B">
        <w:rPr>
          <w:rStyle w:val="StyleUnderline"/>
        </w:rPr>
        <w:t xml:space="preserve"> of this culture of postmodern anything goes images and rhetoric</w:t>
      </w:r>
      <w:r w:rsidRPr="00C8678B">
        <w:rPr>
          <w:sz w:val="16"/>
        </w:rPr>
        <w:t xml:space="preserve">. The mythology of Trump was born during the New York City gilded 1980s, the era of Ivan Boesky and Gordon Gecko greed and Wall Street insider trading. Donald Trump plastered the name Donald Trump everywhere he could. </w:t>
      </w:r>
      <w:r w:rsidRPr="00C8678B">
        <w:rPr>
          <w:rStyle w:val="StyleUnderline"/>
        </w:rPr>
        <w:t>He of the golden toilet, he the playboy ladies’ man, the casino owner, the entrepreneur of the opulence of the billion-dollar Atlantic City Taj Majal gambling and entertainment paradise-complex</w:t>
      </w:r>
      <w:r w:rsidRPr="00C8678B">
        <w:rPr>
          <w:sz w:val="16"/>
        </w:rPr>
        <w:t xml:space="preserve">. He was a failed businessman and a gangster, but on Reality TV he played the ultimate glamorous billionaire whom many Americans admired and dreamed of themselves becoming. </w:t>
      </w:r>
      <w:r w:rsidRPr="00C8678B">
        <w:rPr>
          <w:rStyle w:val="StyleUnderline"/>
        </w:rPr>
        <w:t xml:space="preserve">President Trump lies and his supporters believe it. For them, his </w:t>
      </w:r>
      <w:r w:rsidRPr="00C8678B">
        <w:rPr>
          <w:rStyle w:val="Emphasis"/>
          <w:highlight w:val="green"/>
        </w:rPr>
        <w:t>charismatic speech</w:t>
      </w:r>
      <w:r w:rsidRPr="00C8678B">
        <w:rPr>
          <w:rStyle w:val="StyleUnderline"/>
        </w:rPr>
        <w:t xml:space="preserve"> has </w:t>
      </w:r>
      <w:r w:rsidRPr="00C8678B">
        <w:rPr>
          <w:rStyle w:val="Emphasis"/>
          <w:highlight w:val="green"/>
        </w:rPr>
        <w:t>become more powerful</w:t>
      </w:r>
      <w:r w:rsidRPr="00C8678B">
        <w:rPr>
          <w:rStyle w:val="StyleUnderline"/>
          <w:highlight w:val="green"/>
        </w:rPr>
        <w:t xml:space="preserve"> than</w:t>
      </w:r>
      <w:r w:rsidRPr="00C8678B">
        <w:rPr>
          <w:rStyle w:val="StyleUnderline"/>
        </w:rPr>
        <w:t xml:space="preserve"> the </w:t>
      </w:r>
      <w:r w:rsidRPr="00C8678B">
        <w:rPr>
          <w:rStyle w:val="Emphasis"/>
          <w:highlight w:val="green"/>
        </w:rPr>
        <w:t>democratic and scientific systems</w:t>
      </w:r>
      <w:r w:rsidRPr="00C8678B">
        <w:rPr>
          <w:rStyle w:val="StyleUnderline"/>
          <w:highlight w:val="green"/>
        </w:rPr>
        <w:t xml:space="preserve"> of </w:t>
      </w:r>
      <w:r w:rsidRPr="00C8678B">
        <w:rPr>
          <w:rStyle w:val="Emphasis"/>
          <w:highlight w:val="green"/>
        </w:rPr>
        <w:t>true and false</w:t>
      </w:r>
      <w:r w:rsidRPr="00C8678B">
        <w:rPr>
          <w:rStyle w:val="Emphasis"/>
        </w:rPr>
        <w:t>.</w:t>
      </w:r>
    </w:p>
    <w:p w14:paraId="13060685" w14:textId="77777777" w:rsidR="00096457" w:rsidRPr="00C8678B" w:rsidRDefault="00096457" w:rsidP="00096457">
      <w:pPr>
        <w:rPr>
          <w:rStyle w:val="StyleUnderline"/>
        </w:rPr>
      </w:pPr>
      <w:r w:rsidRPr="00C8678B">
        <w:rPr>
          <w:sz w:val="16"/>
        </w:rPr>
        <w:t xml:space="preserve">In two of his final texts – Carnival and Cannibal and The Agony of Power – written shortly before his death in 2007, Jean Baudrillard describes a newer “order of simulacra” which is the phase of irony, parody and the carnivalesque.15 Baudrillard upgrades his concepts of simulacra, simulation, and hyper-reality into a cogent diagnosis of the self-parodistic stage of Western society. </w:t>
      </w:r>
      <w:r w:rsidRPr="00C8678B">
        <w:rPr>
          <w:rStyle w:val="Emphasis"/>
          <w:highlight w:val="green"/>
        </w:rPr>
        <w:t>Simulation</w:t>
      </w:r>
      <w:r w:rsidRPr="00C8678B">
        <w:rPr>
          <w:rStyle w:val="StyleUnderline"/>
        </w:rPr>
        <w:t xml:space="preserve"> or </w:t>
      </w:r>
      <w:r w:rsidRPr="00C8678B">
        <w:rPr>
          <w:rStyle w:val="Emphasis"/>
        </w:rPr>
        <w:t>hyper-reality</w:t>
      </w:r>
      <w:r w:rsidRPr="00C8678B">
        <w:rPr>
          <w:rStyle w:val="StyleUnderline"/>
        </w:rPr>
        <w:t xml:space="preserve"> </w:t>
      </w:r>
      <w:r w:rsidRPr="00C8678B">
        <w:rPr>
          <w:rStyle w:val="StyleUnderline"/>
          <w:highlight w:val="green"/>
        </w:rPr>
        <w:t xml:space="preserve">is </w:t>
      </w:r>
      <w:r w:rsidRPr="00C8678B">
        <w:rPr>
          <w:rStyle w:val="Emphasis"/>
          <w:highlight w:val="green"/>
        </w:rPr>
        <w:t>no longer</w:t>
      </w:r>
      <w:r w:rsidRPr="00C8678B">
        <w:rPr>
          <w:rStyle w:val="StyleUnderline"/>
        </w:rPr>
        <w:t xml:space="preserve"> the </w:t>
      </w:r>
      <w:r w:rsidRPr="00C8678B">
        <w:rPr>
          <w:rStyle w:val="Emphasis"/>
          <w:highlight w:val="green"/>
        </w:rPr>
        <w:t>artificial staging</w:t>
      </w:r>
      <w:r w:rsidRPr="00C8678B">
        <w:rPr>
          <w:rStyle w:val="StyleUnderline"/>
          <w:highlight w:val="green"/>
        </w:rPr>
        <w:t xml:space="preserve"> of</w:t>
      </w:r>
      <w:r w:rsidRPr="00C8678B">
        <w:rPr>
          <w:rStyle w:val="StyleUnderline"/>
        </w:rPr>
        <w:t xml:space="preserve"> a </w:t>
      </w:r>
      <w:r w:rsidRPr="00C8678B">
        <w:rPr>
          <w:rStyle w:val="Emphasis"/>
        </w:rPr>
        <w:t xml:space="preserve">so-called </w:t>
      </w:r>
      <w:r w:rsidRPr="00C8678B">
        <w:rPr>
          <w:rStyle w:val="Emphasis"/>
          <w:highlight w:val="green"/>
        </w:rPr>
        <w:t>reality</w:t>
      </w:r>
      <w:r w:rsidRPr="00C8678B">
        <w:rPr>
          <w:rStyle w:val="StyleUnderline"/>
          <w:highlight w:val="green"/>
        </w:rPr>
        <w:t xml:space="preserve"> by</w:t>
      </w:r>
      <w:r w:rsidRPr="00C8678B">
        <w:rPr>
          <w:rStyle w:val="StyleUnderline"/>
        </w:rPr>
        <w:t xml:space="preserve"> the </w:t>
      </w:r>
      <w:r w:rsidRPr="00C8678B">
        <w:rPr>
          <w:rStyle w:val="Emphasis"/>
          <w:highlight w:val="green"/>
        </w:rPr>
        <w:t>models</w:t>
      </w:r>
      <w:r w:rsidRPr="00C8678B">
        <w:rPr>
          <w:rStyle w:val="StyleUnderline"/>
          <w:highlight w:val="green"/>
        </w:rPr>
        <w:t xml:space="preserve"> and </w:t>
      </w:r>
      <w:r w:rsidRPr="00C8678B">
        <w:rPr>
          <w:rStyle w:val="Emphasis"/>
          <w:highlight w:val="green"/>
        </w:rPr>
        <w:t>codes</w:t>
      </w:r>
      <w:r w:rsidRPr="00C8678B">
        <w:rPr>
          <w:rStyle w:val="StyleUnderline"/>
          <w:highlight w:val="green"/>
        </w:rPr>
        <w:t xml:space="preserve"> which </w:t>
      </w:r>
      <w:r w:rsidRPr="00C8678B">
        <w:rPr>
          <w:rStyle w:val="Emphasis"/>
          <w:highlight w:val="green"/>
        </w:rPr>
        <w:t>precede it</w:t>
      </w:r>
      <w:r w:rsidRPr="00C8678B">
        <w:rPr>
          <w:rStyle w:val="StyleUnderline"/>
        </w:rPr>
        <w:t>.</w:t>
      </w:r>
      <w:r w:rsidRPr="00C8678B">
        <w:rPr>
          <w:sz w:val="16"/>
        </w:rPr>
        <w:t xml:space="preserve"> </w:t>
      </w:r>
      <w:r w:rsidRPr="00C8678B">
        <w:rPr>
          <w:rStyle w:val="Emphasis"/>
          <w:highlight w:val="green"/>
        </w:rPr>
        <w:t>Simulation is now a farce</w:t>
      </w:r>
      <w:r w:rsidRPr="00C8678B">
        <w:rPr>
          <w:sz w:val="16"/>
        </w:rPr>
        <w:t xml:space="preserve">, </w:t>
      </w:r>
      <w:r w:rsidRPr="00C8678B">
        <w:rPr>
          <w:rStyle w:val="StyleUnderline"/>
        </w:rPr>
        <w:t xml:space="preserve">an immense irony, a masquerade, a funhouse-mirror </w:t>
      </w:r>
      <w:r w:rsidRPr="00C8678B">
        <w:rPr>
          <w:rStyle w:val="StyleUnderline"/>
          <w:highlight w:val="green"/>
        </w:rPr>
        <w:t>distortion of</w:t>
      </w:r>
      <w:r w:rsidRPr="00C8678B">
        <w:rPr>
          <w:rStyle w:val="StyleUnderline"/>
        </w:rPr>
        <w:t xml:space="preserve"> the </w:t>
      </w:r>
      <w:r w:rsidRPr="00C8678B">
        <w:rPr>
          <w:rStyle w:val="StyleUnderline"/>
          <w:highlight w:val="green"/>
        </w:rPr>
        <w:t>previous values and ideals</w:t>
      </w:r>
      <w:r w:rsidRPr="00C8678B">
        <w:rPr>
          <w:rStyle w:val="StyleUnderline"/>
        </w:rPr>
        <w:t xml:space="preserve"> of modernism: freedom, culture, truth, humanitarianism</w:t>
      </w:r>
      <w:r w:rsidRPr="00C8678B">
        <w:rPr>
          <w:sz w:val="16"/>
        </w:rPr>
        <w:t xml:space="preserve">. “Every signification is eliminated in its own sign,” writes Baudrillard in The Agony of Power, “and the profusion of signs parodies a by now unobtainable reality… </w:t>
      </w:r>
      <w:r w:rsidRPr="00C8678B">
        <w:rPr>
          <w:rStyle w:val="StyleUnderline"/>
        </w:rPr>
        <w:t>Power is only the parody of the signs of power – the cannibalization of reality by signs.”</w:t>
      </w:r>
      <w:r w:rsidRPr="00C8678B">
        <w:rPr>
          <w:sz w:val="16"/>
        </w:rPr>
        <w:t xml:space="preserve">16 </w:t>
      </w:r>
      <w:r w:rsidRPr="00C8678B">
        <w:rPr>
          <w:rStyle w:val="StyleUnderline"/>
        </w:rPr>
        <w:t xml:space="preserve">The values of the West and of America </w:t>
      </w:r>
      <w:r w:rsidRPr="00C8678B">
        <w:rPr>
          <w:rStyle w:val="Emphasis"/>
        </w:rPr>
        <w:t>degenerate into a caricature of themselves</w:t>
      </w:r>
      <w:r w:rsidRPr="00C8678B">
        <w:rPr>
          <w:rStyle w:val="StyleUnderline"/>
        </w:rPr>
        <w:t xml:space="preserve"> and </w:t>
      </w:r>
      <w:r w:rsidRPr="00C8678B">
        <w:rPr>
          <w:rStyle w:val="Emphasis"/>
        </w:rPr>
        <w:t>devour themselves</w:t>
      </w:r>
      <w:r w:rsidRPr="00C8678B">
        <w:rPr>
          <w:rStyle w:val="StyleUnderline"/>
        </w:rPr>
        <w:t xml:space="preserve">. </w:t>
      </w:r>
      <w:r w:rsidRPr="00C8678B">
        <w:rPr>
          <w:rStyle w:val="Emphasis"/>
        </w:rPr>
        <w:t>This is Donald Trump</w:t>
      </w:r>
      <w:r w:rsidRPr="00C8678B">
        <w:rPr>
          <w:rStyle w:val="StyleUnderline"/>
        </w:rPr>
        <w:t>.</w:t>
      </w:r>
    </w:p>
    <w:p w14:paraId="6934CD18" w14:textId="77777777" w:rsidR="00096457" w:rsidRPr="00C8678B" w:rsidRDefault="00096457" w:rsidP="00096457">
      <w:pPr>
        <w:rPr>
          <w:sz w:val="16"/>
        </w:rPr>
      </w:pPr>
      <w:r w:rsidRPr="00C8678B">
        <w:rPr>
          <w:sz w:val="16"/>
        </w:rPr>
        <w:t xml:space="preserve">We have experienced these past four years – in  the masterful showmanship of Donald Trump and his fanatic deplorable followers, in the full-scale replacement of politics by Reality TV, in the tele-morphosis of the merger between Reality TV and everyday life – the disappearance of political substance into the fascination with the banality of insults (see Hannah Arendt’s banality of evil) that is now the hallmark of the media-celebrity-gossip culture of obscenity which dominates American life and the online monopoly social media platforms.17 </w:t>
      </w:r>
      <w:r w:rsidRPr="00C8678B">
        <w:rPr>
          <w:rStyle w:val="StyleUnderline"/>
          <w:highlight w:val="green"/>
        </w:rPr>
        <w:t xml:space="preserve">Donald Trump is a </w:t>
      </w:r>
      <w:r w:rsidRPr="00C8678B">
        <w:rPr>
          <w:rStyle w:val="Emphasis"/>
          <w:highlight w:val="green"/>
        </w:rPr>
        <w:t>successful empty signifier</w:t>
      </w:r>
      <w:r w:rsidRPr="00C8678B">
        <w:rPr>
          <w:sz w:val="16"/>
        </w:rPr>
        <w:t>. “</w:t>
      </w:r>
      <w:r w:rsidRPr="00C8678B">
        <w:rPr>
          <w:rStyle w:val="StyleUnderline"/>
        </w:rPr>
        <w:t>The bigger he got as a name, the smaller he got as a person,”</w:t>
      </w:r>
      <w:r w:rsidRPr="00C8678B">
        <w:rPr>
          <w:sz w:val="16"/>
        </w:rPr>
        <w:t xml:space="preserve"> said recently the former Trump Organization executive Barbara A. Res.18 </w:t>
      </w:r>
      <w:r w:rsidRPr="00C8678B">
        <w:rPr>
          <w:rStyle w:val="StyleUnderline"/>
        </w:rPr>
        <w:t xml:space="preserve">Trump is the ultimate simulacrum, the living demonstration of the </w:t>
      </w:r>
      <w:r w:rsidRPr="00C8678B">
        <w:rPr>
          <w:rStyle w:val="Emphasis"/>
        </w:rPr>
        <w:t>rule of the signifiers over the signifieds</w:t>
      </w:r>
      <w:r w:rsidRPr="00C8678B">
        <w:rPr>
          <w:sz w:val="16"/>
        </w:rPr>
        <w:t xml:space="preserve">. Fake is not a betrayal of authenticity. </w:t>
      </w:r>
      <w:r w:rsidRPr="00C8678B">
        <w:rPr>
          <w:rStyle w:val="StyleUnderline"/>
        </w:rPr>
        <w:t>Trump is the most talented fake in the world</w:t>
      </w:r>
      <w:r w:rsidRPr="00C8678B">
        <w:rPr>
          <w:sz w:val="16"/>
        </w:rPr>
        <w:t xml:space="preserve">. </w:t>
      </w:r>
      <w:r w:rsidRPr="00C8678B">
        <w:rPr>
          <w:rStyle w:val="Emphasis"/>
          <w:highlight w:val="green"/>
        </w:rPr>
        <w:t>Lies are exciting</w:t>
      </w:r>
      <w:r w:rsidRPr="00C8678B">
        <w:rPr>
          <w:sz w:val="16"/>
        </w:rPr>
        <w:t xml:space="preserve">. </w:t>
      </w:r>
      <w:r w:rsidRPr="00C8678B">
        <w:rPr>
          <w:rStyle w:val="StyleUnderline"/>
        </w:rPr>
        <w:t xml:space="preserve">They </w:t>
      </w:r>
      <w:r w:rsidRPr="00C8678B">
        <w:rPr>
          <w:rStyle w:val="StyleUnderline"/>
          <w:highlight w:val="green"/>
        </w:rPr>
        <w:t>set in motion</w:t>
      </w:r>
      <w:r w:rsidRPr="00C8678B">
        <w:rPr>
          <w:rStyle w:val="StyleUnderline"/>
        </w:rPr>
        <w:t xml:space="preserve"> their own </w:t>
      </w:r>
      <w:r w:rsidRPr="00C8678B">
        <w:rPr>
          <w:rStyle w:val="StyleUnderline"/>
          <w:highlight w:val="green"/>
        </w:rPr>
        <w:t>forceful narrative</w:t>
      </w:r>
      <w:r w:rsidRPr="00C8678B">
        <w:rPr>
          <w:sz w:val="16"/>
          <w:highlight w:val="green"/>
        </w:rPr>
        <w:t xml:space="preserve">. </w:t>
      </w:r>
      <w:r w:rsidRPr="00C8678B">
        <w:rPr>
          <w:rStyle w:val="StyleUnderline"/>
          <w:highlight w:val="green"/>
        </w:rPr>
        <w:t xml:space="preserve">When Trump says something, </w:t>
      </w:r>
      <w:r w:rsidRPr="00C8678B">
        <w:rPr>
          <w:rStyle w:val="Emphasis"/>
          <w:highlight w:val="green"/>
        </w:rPr>
        <w:t>it becomes true</w:t>
      </w:r>
      <w:r w:rsidRPr="00C8678B">
        <w:rPr>
          <w:rStyle w:val="StyleUnderline"/>
        </w:rPr>
        <w:t xml:space="preserve"> because Trump says it, and there is little that the New York Times or the Washington Post can do about it</w:t>
      </w:r>
      <w:r w:rsidRPr="00C8678B">
        <w:rPr>
          <w:sz w:val="16"/>
        </w:rPr>
        <w:t xml:space="preserve">. The institutional bases for consensus and legitimation of the truth have disappeared beneath the mountains of information and the virtualization of discourse. </w:t>
      </w:r>
      <w:r w:rsidRPr="00C8678B">
        <w:rPr>
          <w:rStyle w:val="Emphasis"/>
          <w:highlight w:val="green"/>
        </w:rPr>
        <w:t>The media culture</w:t>
      </w:r>
      <w:r w:rsidRPr="00C8678B">
        <w:rPr>
          <w:rStyle w:val="Emphasis"/>
        </w:rPr>
        <w:t xml:space="preserve"> in general </w:t>
      </w:r>
      <w:r w:rsidRPr="00C8678B">
        <w:rPr>
          <w:rStyle w:val="Emphasis"/>
          <w:highlight w:val="green"/>
        </w:rPr>
        <w:t>paved the way for Trump</w:t>
      </w:r>
      <w:r w:rsidRPr="00C8678B">
        <w:rPr>
          <w:sz w:val="16"/>
        </w:rPr>
        <w:t>. All of America is responsible for the disastrous situation in which we now find ourselves.</w:t>
      </w:r>
    </w:p>
    <w:p w14:paraId="29ACF513" w14:textId="77777777" w:rsidR="00096457" w:rsidRPr="00C8678B" w:rsidRDefault="00096457" w:rsidP="00096457">
      <w:pPr>
        <w:rPr>
          <w:sz w:val="16"/>
        </w:rPr>
      </w:pPr>
      <w:r w:rsidRPr="00C8678B">
        <w:rPr>
          <w:sz w:val="16"/>
        </w:rPr>
        <w:t>From Simulation to the Grotesque and the Self-Parody</w:t>
      </w:r>
    </w:p>
    <w:p w14:paraId="6B42AE32" w14:textId="77777777" w:rsidR="00096457" w:rsidRPr="00C8678B" w:rsidRDefault="00096457" w:rsidP="00096457">
      <w:pPr>
        <w:rPr>
          <w:rStyle w:val="Emphasis"/>
        </w:rPr>
      </w:pPr>
      <w:r w:rsidRPr="00C8678B">
        <w:rPr>
          <w:sz w:val="16"/>
        </w:rPr>
        <w:t xml:space="preserve">A not so well-known aspect of Baudrillard’s theory of simulation and hyper-reality is the way that he links the postmodern culture of media images to the motif of the grotesque in art, literature and performance, as a cultural expression moves from parody to self-parody, as something becoming a parody or caricature of itself. We are living the historical phase of the self-parody of the revered values of Western civilization. </w:t>
      </w:r>
      <w:r w:rsidRPr="00C8678B">
        <w:rPr>
          <w:rStyle w:val="StyleUnderline"/>
        </w:rPr>
        <w:t>Simulation takes a major step forward from merely “the hyper-real replacing the real” to the grotesque.</w:t>
      </w:r>
      <w:r w:rsidRPr="00C8678B">
        <w:rPr>
          <w:sz w:val="16"/>
        </w:rPr>
        <w:t xml:space="preserve"> </w:t>
      </w:r>
      <w:r w:rsidRPr="00C8678B">
        <w:rPr>
          <w:rStyle w:val="StyleUnderline"/>
        </w:rPr>
        <w:t xml:space="preserve">We are on the fast track to what Baudrillard calls </w:t>
      </w:r>
      <w:r w:rsidRPr="00C8678B">
        <w:rPr>
          <w:rStyle w:val="Emphasis"/>
        </w:rPr>
        <w:t>carnivalization and cannibalization</w:t>
      </w:r>
      <w:r w:rsidRPr="00C8678B">
        <w:rPr>
          <w:sz w:val="16"/>
        </w:rPr>
        <w:t xml:space="preserve">. </w:t>
      </w:r>
      <w:r w:rsidRPr="00C8678B">
        <w:rPr>
          <w:rStyle w:val="StyleUnderline"/>
        </w:rPr>
        <w:t xml:space="preserve">Carnivals were historically </w:t>
      </w:r>
      <w:r w:rsidRPr="00C8678B">
        <w:rPr>
          <w:rStyle w:val="Emphasis"/>
        </w:rPr>
        <w:t>very political</w:t>
      </w:r>
      <w:r w:rsidRPr="00C8678B">
        <w:rPr>
          <w:sz w:val="16"/>
        </w:rPr>
        <w:t xml:space="preserve"> </w:t>
      </w:r>
      <w:r w:rsidRPr="00C8678B">
        <w:rPr>
          <w:rStyle w:val="StyleUnderline"/>
        </w:rPr>
        <w:t xml:space="preserve">– they were </w:t>
      </w:r>
      <w:r w:rsidRPr="00C8678B">
        <w:rPr>
          <w:rStyle w:val="Emphasis"/>
        </w:rPr>
        <w:t>parodies made of the powerful</w:t>
      </w:r>
      <w:r w:rsidRPr="00C8678B">
        <w:rPr>
          <w:rStyle w:val="StyleUnderline"/>
        </w:rPr>
        <w:t xml:space="preserve"> by the </w:t>
      </w:r>
      <w:r w:rsidRPr="00C8678B">
        <w:rPr>
          <w:rStyle w:val="Emphasis"/>
        </w:rPr>
        <w:t>oppressed</w:t>
      </w:r>
      <w:r w:rsidRPr="00C8678B">
        <w:rPr>
          <w:sz w:val="16"/>
        </w:rPr>
        <w:t xml:space="preserve">. </w:t>
      </w:r>
      <w:r w:rsidRPr="00C8678B">
        <w:rPr>
          <w:rStyle w:val="StyleUnderline"/>
        </w:rPr>
        <w:t>At festivals, the black African colonized dressed up monkeys in admiral suits and hats to parody the white colonizers</w:t>
      </w:r>
      <w:r w:rsidRPr="00C8678B">
        <w:rPr>
          <w:sz w:val="16"/>
        </w:rPr>
        <w:t xml:space="preserve">.19 In Cologne and in the Rhineland region of Germany, parody and mockery of the French and Prussian occupiers were at the center of the carnival tradition that began in the nineteenth century. But self-parody is something different. It occurs without conscious intention. It is like what Karl Marx wrote in The Eighteenth Brumaire of Louis Napoleon, writing about the French coup d’état of 1851, when Marx famously said: “Hegel remarks somewhere that all great world-historic facts and personages appear, so to speak, twice. He forgot to add: the first time as tragedy, the second time as farce.”20 </w:t>
      </w:r>
      <w:r w:rsidRPr="00C8678B">
        <w:rPr>
          <w:rStyle w:val="StyleUnderline"/>
        </w:rPr>
        <w:t xml:space="preserve">To avoid having to give up the Presidency, </w:t>
      </w:r>
      <w:r w:rsidRPr="00C8678B">
        <w:rPr>
          <w:rStyle w:val="Emphasis"/>
        </w:rPr>
        <w:t xml:space="preserve">Louis-Napoléon </w:t>
      </w:r>
      <w:r w:rsidRPr="00C8678B">
        <w:rPr>
          <w:rStyle w:val="Emphasis"/>
          <w:highlight w:val="green"/>
        </w:rPr>
        <w:t>Bonaparte staged a self-coup to stay in power</w:t>
      </w:r>
      <w:r w:rsidRPr="00C8678B">
        <w:rPr>
          <w:rStyle w:val="StyleUnderline"/>
        </w:rPr>
        <w:t xml:space="preserve">. He carried out </w:t>
      </w:r>
      <w:r w:rsidRPr="00C8678B">
        <w:rPr>
          <w:rStyle w:val="Emphasis"/>
        </w:rPr>
        <w:t>Operation Rubicon</w:t>
      </w:r>
      <w:r w:rsidRPr="00C8678B">
        <w:rPr>
          <w:rStyle w:val="StyleUnderline"/>
        </w:rPr>
        <w:t xml:space="preserve"> on the </w:t>
      </w:r>
      <w:r w:rsidRPr="00C8678B">
        <w:rPr>
          <w:rStyle w:val="Emphasis"/>
        </w:rPr>
        <w:t>anniversary</w:t>
      </w:r>
      <w:r w:rsidRPr="00C8678B">
        <w:rPr>
          <w:rStyle w:val="StyleUnderline"/>
        </w:rPr>
        <w:t xml:space="preserve"> of his </w:t>
      </w:r>
      <w:r w:rsidRPr="00C8678B">
        <w:rPr>
          <w:rStyle w:val="Emphasis"/>
        </w:rPr>
        <w:t>uncle Napoleon’s triumph at Austerlitz in 1805.</w:t>
      </w:r>
    </w:p>
    <w:p w14:paraId="78219B43" w14:textId="77777777" w:rsidR="00096457" w:rsidRPr="00C8678B" w:rsidRDefault="00096457" w:rsidP="00096457">
      <w:pPr>
        <w:rPr>
          <w:sz w:val="16"/>
        </w:rPr>
      </w:pPr>
      <w:r w:rsidRPr="00C8678B">
        <w:rPr>
          <w:sz w:val="16"/>
        </w:rPr>
        <w:t xml:space="preserve">Self-parody sinks its unaware performer into debasement or abjection. </w:t>
      </w:r>
      <w:r w:rsidRPr="00C8678B">
        <w:rPr>
          <w:rStyle w:val="StyleUnderline"/>
        </w:rPr>
        <w:t>America sank into abjection with the 2004 Abu Ghraib torture and prisoner abuse scandal</w:t>
      </w:r>
      <w:r w:rsidRPr="00C8678B">
        <w:rPr>
          <w:sz w:val="16"/>
        </w:rPr>
        <w:t xml:space="preserve"> (Baudrillard wrote about Abu Ghraib in his 2004 essay “War Porn”).21 </w:t>
      </w:r>
      <w:r w:rsidRPr="00C8678B">
        <w:rPr>
          <w:rStyle w:val="StyleUnderline"/>
        </w:rPr>
        <w:t>U.S. Army</w:t>
      </w:r>
      <w:r w:rsidRPr="00C8678B">
        <w:rPr>
          <w:sz w:val="16"/>
        </w:rPr>
        <w:t xml:space="preserve"> and Central Intelligence Agency </w:t>
      </w:r>
      <w:r w:rsidRPr="00C8678B">
        <w:rPr>
          <w:rStyle w:val="StyleUnderline"/>
        </w:rPr>
        <w:t>personnel sent selfies</w:t>
      </w:r>
      <w:r w:rsidRPr="00C8678B">
        <w:rPr>
          <w:sz w:val="16"/>
        </w:rPr>
        <w:t xml:space="preserve"> to their friends and relatives </w:t>
      </w:r>
      <w:r w:rsidRPr="00C8678B">
        <w:rPr>
          <w:rStyle w:val="StyleUnderline"/>
        </w:rPr>
        <w:t>from</w:t>
      </w:r>
      <w:r w:rsidRPr="00C8678B">
        <w:rPr>
          <w:sz w:val="16"/>
        </w:rPr>
        <w:t xml:space="preserve"> Saddam Hussein’s </w:t>
      </w:r>
      <w:r w:rsidRPr="00C8678B">
        <w:rPr>
          <w:rStyle w:val="StyleUnderline"/>
        </w:rPr>
        <w:t>infamous prison</w:t>
      </w:r>
      <w:r w:rsidRPr="00C8678B">
        <w:rPr>
          <w:sz w:val="16"/>
        </w:rPr>
        <w:t xml:space="preserve">, now taken over by the occupying American power, smiling and saying cheese while standing next to prisoners whom they had just sodomized and tortured. Disneyland and the Americana culture of universal total simulation seem like harmless fun. </w:t>
      </w:r>
      <w:r w:rsidRPr="00C8678B">
        <w:rPr>
          <w:rStyle w:val="StyleUnderline"/>
        </w:rPr>
        <w:t>Radical simulation is how America came to achieve hegemony over the world</w:t>
      </w:r>
      <w:r w:rsidRPr="00C8678B">
        <w:rPr>
          <w:sz w:val="16"/>
        </w:rPr>
        <w:t xml:space="preserve">. </w:t>
      </w:r>
      <w:r w:rsidRPr="00C8678B">
        <w:rPr>
          <w:rStyle w:val="StyleUnderline"/>
          <w:highlight w:val="green"/>
        </w:rPr>
        <w:t xml:space="preserve">America had no peers in its </w:t>
      </w:r>
      <w:r w:rsidRPr="00C8678B">
        <w:rPr>
          <w:rStyle w:val="Emphasis"/>
          <w:highlight w:val="green"/>
        </w:rPr>
        <w:t>fabrication</w:t>
      </w:r>
      <w:r w:rsidRPr="00C8678B">
        <w:rPr>
          <w:rStyle w:val="StyleUnderline"/>
          <w:highlight w:val="green"/>
        </w:rPr>
        <w:t xml:space="preserve"> of </w:t>
      </w:r>
      <w:r w:rsidRPr="00C8678B">
        <w:rPr>
          <w:rStyle w:val="Emphasis"/>
          <w:highlight w:val="green"/>
        </w:rPr>
        <w:t>fantasies and spectacles</w:t>
      </w:r>
      <w:r w:rsidRPr="00C8678B">
        <w:rPr>
          <w:sz w:val="16"/>
        </w:rPr>
        <w:t xml:space="preserve">. Yet at what point does that become seriously perverse? </w:t>
      </w:r>
      <w:r w:rsidRPr="00C8678B">
        <w:rPr>
          <w:rStyle w:val="StyleUnderline"/>
        </w:rPr>
        <w:t>Donald Trump is the embodied metaphor of that turning point</w:t>
      </w:r>
      <w:r w:rsidRPr="00C8678B">
        <w:rPr>
          <w:sz w:val="16"/>
        </w:rPr>
        <w:t xml:space="preserve">. </w:t>
      </w:r>
      <w:r w:rsidRPr="00C8678B">
        <w:rPr>
          <w:rStyle w:val="Emphasis"/>
          <w:highlight w:val="green"/>
        </w:rPr>
        <w:t>You want to be the</w:t>
      </w:r>
      <w:r w:rsidRPr="00C8678B">
        <w:rPr>
          <w:rStyle w:val="Emphasis"/>
        </w:rPr>
        <w:t xml:space="preserve"> world’s only </w:t>
      </w:r>
      <w:r w:rsidRPr="00C8678B">
        <w:rPr>
          <w:rStyle w:val="Emphasis"/>
          <w:highlight w:val="green"/>
        </w:rPr>
        <w:t>superpower through the image</w:t>
      </w:r>
      <w:r w:rsidRPr="00C8678B">
        <w:rPr>
          <w:rStyle w:val="Emphasis"/>
        </w:rPr>
        <w:t>?</w:t>
      </w:r>
      <w:r w:rsidRPr="00C8678B">
        <w:rPr>
          <w:sz w:val="16"/>
        </w:rPr>
        <w:t xml:space="preserve"> </w:t>
      </w:r>
      <w:r w:rsidRPr="00C8678B">
        <w:rPr>
          <w:rStyle w:val="StyleUnderline"/>
          <w:highlight w:val="green"/>
        </w:rPr>
        <w:t>Then you will bring yourself down by</w:t>
      </w:r>
      <w:r w:rsidRPr="00C8678B">
        <w:rPr>
          <w:rStyle w:val="StyleUnderline"/>
        </w:rPr>
        <w:t xml:space="preserve"> the </w:t>
      </w:r>
      <w:r w:rsidRPr="00C8678B">
        <w:rPr>
          <w:rStyle w:val="StyleUnderline"/>
          <w:highlight w:val="green"/>
        </w:rPr>
        <w:t>endlessly looping video image</w:t>
      </w:r>
      <w:r w:rsidRPr="00C8678B">
        <w:rPr>
          <w:rStyle w:val="StyleUnderline"/>
        </w:rPr>
        <w:t xml:space="preserve"> and the image-playback</w:t>
      </w:r>
      <w:r w:rsidRPr="00C8678B">
        <w:rPr>
          <w:sz w:val="16"/>
        </w:rPr>
        <w:t xml:space="preserve">.22 After the tragic event of September 11, 2001, the video footage of the implosion of the World Trade Center twin towers was played back thousands of times over and over again on TV in an endless loop, the eyes of the tele-spectators fixed to the screen in perverse fascination. Baudrillard detected a symbolism in the way that the two tallest buildings of the Manhattan skyline collapsed or imploded in a visually suicidal motion, seemingly responding in turn as a counter-gesture to the murder-suicides of the 19 terrorists.23 </w:t>
      </w:r>
      <w:r w:rsidRPr="00C8678B">
        <w:rPr>
          <w:rStyle w:val="StyleUnderline"/>
        </w:rPr>
        <w:t>The carnival of the image is also the self-cannibalization by the image.</w:t>
      </w:r>
      <w:r w:rsidRPr="00C8678B">
        <w:rPr>
          <w:sz w:val="16"/>
        </w:rPr>
        <w:t>24</w:t>
      </w:r>
    </w:p>
    <w:p w14:paraId="3C4E5725" w14:textId="77777777" w:rsidR="00096457" w:rsidRPr="00C8678B" w:rsidRDefault="00096457" w:rsidP="00096457">
      <w:pPr>
        <w:rPr>
          <w:sz w:val="16"/>
        </w:rPr>
      </w:pPr>
      <w:r w:rsidRPr="00C8678B">
        <w:rPr>
          <w:sz w:val="16"/>
        </w:rPr>
        <w:t xml:space="preserve">An important precursor of Trump playing the President on television and on Twitter was the election of Arnold Schwarzenegger as governor of California in 2003. The elevation to a powerful political post of the Mr. Olympia bodybuilder and star of the Terminator series of science fiction films was a not-so-surprising caricature of democracy. Reagan the Hollywood actor and TV host of General Electric Theater had already been governor and President. </w:t>
      </w:r>
      <w:r w:rsidRPr="00C8678B">
        <w:rPr>
          <w:rStyle w:val="StyleUnderline"/>
        </w:rPr>
        <w:t xml:space="preserve">Politics has been fully banalized into a game of idols and fans, </w:t>
      </w:r>
      <w:r w:rsidRPr="00C8678B">
        <w:rPr>
          <w:rStyle w:val="Emphasis"/>
        </w:rPr>
        <w:t>the triumph of the celebrity culture</w:t>
      </w:r>
      <w:r w:rsidRPr="00C8678B">
        <w:rPr>
          <w:sz w:val="16"/>
        </w:rPr>
        <w:t xml:space="preserve">.25 Schwarzenegger would have certainly become President if not for the bad luck of an antiquated clause in the Constitution which disqualified him a priori on xenophobic grounds. </w:t>
      </w:r>
      <w:r w:rsidRPr="00C8678B">
        <w:rPr>
          <w:rStyle w:val="StyleUnderline"/>
        </w:rPr>
        <w:t>As we are now witnessing the probable end of the Trump presidency – and thinking with Baudrillard – I contemplate the contempt for the rest of the world which the Trump supporters feel and express through their allegiance to him</w:t>
      </w:r>
      <w:r w:rsidRPr="00C8678B">
        <w:rPr>
          <w:sz w:val="16"/>
        </w:rPr>
        <w:t xml:space="preserve">. </w:t>
      </w:r>
      <w:r w:rsidRPr="00C8678B">
        <w:rPr>
          <w:rStyle w:val="Emphasis"/>
          <w:highlight w:val="green"/>
        </w:rPr>
        <w:t>Those who identify</w:t>
      </w:r>
      <w:r w:rsidRPr="00C8678B">
        <w:rPr>
          <w:rStyle w:val="StyleUnderline"/>
        </w:rPr>
        <w:t xml:space="preserve"> the most </w:t>
      </w:r>
      <w:r w:rsidRPr="00C8678B">
        <w:rPr>
          <w:rStyle w:val="StyleUnderline"/>
          <w:highlight w:val="green"/>
        </w:rPr>
        <w:t>with</w:t>
      </w:r>
      <w:r w:rsidRPr="00C8678B">
        <w:rPr>
          <w:rStyle w:val="StyleUnderline"/>
        </w:rPr>
        <w:t xml:space="preserve"> the </w:t>
      </w:r>
      <w:r w:rsidRPr="00C8678B">
        <w:rPr>
          <w:rStyle w:val="Emphasis"/>
          <w:highlight w:val="green"/>
        </w:rPr>
        <w:t>simulacrum of America</w:t>
      </w:r>
      <w:r w:rsidRPr="00C8678B">
        <w:rPr>
          <w:rStyle w:val="StyleUnderline"/>
          <w:highlight w:val="green"/>
        </w:rPr>
        <w:t xml:space="preserve"> take </w:t>
      </w:r>
      <w:r w:rsidRPr="00C8678B">
        <w:rPr>
          <w:rStyle w:val="Emphasis"/>
          <w:highlight w:val="green"/>
        </w:rPr>
        <w:t>revenge symbolically</w:t>
      </w:r>
      <w:r w:rsidRPr="00C8678B">
        <w:rPr>
          <w:rStyle w:val="StyleUnderline"/>
          <w:highlight w:val="green"/>
        </w:rPr>
        <w:t xml:space="preserve"> for the </w:t>
      </w:r>
      <w:r w:rsidRPr="00C8678B">
        <w:rPr>
          <w:rStyle w:val="Emphasis"/>
          <w:highlight w:val="green"/>
        </w:rPr>
        <w:t>envy and scorn</w:t>
      </w:r>
      <w:r w:rsidRPr="00C8678B">
        <w:rPr>
          <w:rStyle w:val="StyleUnderline"/>
        </w:rPr>
        <w:t xml:space="preserve"> which </w:t>
      </w:r>
      <w:r w:rsidRPr="00C8678B">
        <w:rPr>
          <w:rStyle w:val="StyleUnderline"/>
          <w:highlight w:val="green"/>
        </w:rPr>
        <w:t xml:space="preserve">the </w:t>
      </w:r>
      <w:r w:rsidRPr="00C8678B">
        <w:rPr>
          <w:rStyle w:val="Emphasis"/>
          <w:highlight w:val="green"/>
        </w:rPr>
        <w:t>rest</w:t>
      </w:r>
      <w:r w:rsidRPr="00C8678B">
        <w:rPr>
          <w:rStyle w:val="StyleUnderline"/>
          <w:highlight w:val="green"/>
        </w:rPr>
        <w:t xml:space="preserve"> of the </w:t>
      </w:r>
      <w:r w:rsidRPr="00C8678B">
        <w:rPr>
          <w:rStyle w:val="Emphasis"/>
          <w:highlight w:val="green"/>
        </w:rPr>
        <w:t>world feels</w:t>
      </w:r>
      <w:r w:rsidRPr="00C8678B">
        <w:rPr>
          <w:rStyle w:val="StyleUnderline"/>
        </w:rPr>
        <w:t xml:space="preserve"> for the </w:t>
      </w:r>
      <w:r w:rsidRPr="00C8678B">
        <w:rPr>
          <w:rStyle w:val="Emphasis"/>
        </w:rPr>
        <w:t>American simulacrum</w:t>
      </w:r>
      <w:r w:rsidRPr="00C8678B">
        <w:rPr>
          <w:sz w:val="16"/>
        </w:rPr>
        <w:t xml:space="preserve">. </w:t>
      </w:r>
      <w:r w:rsidRPr="00C8678B">
        <w:rPr>
          <w:rStyle w:val="StyleUnderline"/>
          <w:highlight w:val="green"/>
        </w:rPr>
        <w:t>America exercises</w:t>
      </w:r>
      <w:r w:rsidRPr="00C8678B">
        <w:rPr>
          <w:rStyle w:val="StyleUnderline"/>
        </w:rPr>
        <w:t xml:space="preserve"> its </w:t>
      </w:r>
      <w:r w:rsidRPr="00C8678B">
        <w:rPr>
          <w:rStyle w:val="StyleUnderline"/>
          <w:highlight w:val="green"/>
        </w:rPr>
        <w:t>power</w:t>
      </w:r>
      <w:r w:rsidRPr="00C8678B">
        <w:rPr>
          <w:rStyle w:val="StyleUnderline"/>
        </w:rPr>
        <w:t xml:space="preserve"> in the world </w:t>
      </w:r>
      <w:r w:rsidRPr="00C8678B">
        <w:rPr>
          <w:rStyle w:val="Emphasis"/>
          <w:highlight w:val="green"/>
        </w:rPr>
        <w:t>through</w:t>
      </w:r>
      <w:r w:rsidRPr="00C8678B">
        <w:rPr>
          <w:rStyle w:val="Emphasis"/>
        </w:rPr>
        <w:t xml:space="preserve"> its </w:t>
      </w:r>
      <w:r w:rsidRPr="00C8678B">
        <w:rPr>
          <w:rStyle w:val="Emphasis"/>
          <w:highlight w:val="green"/>
        </w:rPr>
        <w:t>mastery of images</w:t>
      </w:r>
      <w:r w:rsidRPr="00C8678B">
        <w:rPr>
          <w:sz w:val="16"/>
        </w:rPr>
        <w:t xml:space="preserve">. Yet a certain desperation seems to have now set in. </w:t>
      </w:r>
      <w:r w:rsidRPr="00C8678B">
        <w:rPr>
          <w:rStyle w:val="Emphasis"/>
          <w:highlight w:val="green"/>
        </w:rPr>
        <w:t>The Trump phenomenon is</w:t>
      </w:r>
      <w:r w:rsidRPr="00C8678B">
        <w:rPr>
          <w:rStyle w:val="Emphasis"/>
        </w:rPr>
        <w:t xml:space="preserve"> the marriage of that showman grifter </w:t>
      </w:r>
      <w:r w:rsidRPr="00C8678B">
        <w:rPr>
          <w:rStyle w:val="Emphasis"/>
          <w:highlight w:val="green"/>
        </w:rPr>
        <w:t>narcissist and the desperation of the MAGA throngs</w:t>
      </w:r>
      <w:r w:rsidRPr="00C8678B">
        <w:rPr>
          <w:rStyle w:val="Emphasis"/>
        </w:rPr>
        <w:t xml:space="preserve"> worried about losing their standing</w:t>
      </w:r>
      <w:r w:rsidRPr="00C8678B">
        <w:rPr>
          <w:sz w:val="16"/>
        </w:rPr>
        <w:t>.</w:t>
      </w:r>
    </w:p>
    <w:p w14:paraId="2471FF62" w14:textId="77777777" w:rsidR="00096457" w:rsidRPr="00C8678B" w:rsidRDefault="00096457" w:rsidP="00096457">
      <w:pPr>
        <w:rPr>
          <w:sz w:val="16"/>
        </w:rPr>
      </w:pPr>
      <w:r w:rsidRPr="00C8678B">
        <w:rPr>
          <w:sz w:val="16"/>
        </w:rPr>
        <w:t>Springtime for Hitler</w:t>
      </w:r>
    </w:p>
    <w:p w14:paraId="445F1D61" w14:textId="77777777" w:rsidR="00096457" w:rsidRPr="00C8678B" w:rsidRDefault="00096457" w:rsidP="00096457">
      <w:pPr>
        <w:rPr>
          <w:sz w:val="16"/>
        </w:rPr>
      </w:pPr>
      <w:r w:rsidRPr="00C8678B">
        <w:rPr>
          <w:sz w:val="16"/>
        </w:rPr>
        <w:t>For a long time, some Jewish theologians thought that showing images of the Holocaust should be taboo, since the event was the ultimate unrepresentable evil. Humanities theorists of photography have sometimes argued generally that historical truth cannot be depicted through visual images. Similarly, it was thought that Adolf Hitler and the Nazis in the 1930s were so morally reprehensible that parody or comedy or jokes about them should be taboo. In the 1967 film The Producers made by Mel Brooks, bankrupt Broadway producer Max Bialystock, played by Zero Mostel, needs to stage a musical that is guaranteed to be a flop in order to carry out a complex scam to save himself from financial ruin. Bialystock hits upon the apparently ingenious idea of producing a musical comedy about Hitler and the Nazis. It will be in such bad taste that the show is guaranteed to be panned by the public and the theatre critics and to close in disgrace on opening night. Yet to Bialystock’s astonishment, the show is a smashing success. The Broadway public finds Springtime for Hitler to be the funniest thing in the world. Adolf Hitler is unintentionally brilliantly parodied by deranged ex-Nazi Franz Liebkind. Due to the unexpected triumph, Bialystock now paradoxically faces financial ruin and even prison.26</w:t>
      </w:r>
    </w:p>
    <w:p w14:paraId="0FF6F6B8" w14:textId="77777777" w:rsidR="00096457" w:rsidRPr="00C8678B" w:rsidRDefault="00096457" w:rsidP="00096457">
      <w:pPr>
        <w:rPr>
          <w:rStyle w:val="Emphasis"/>
        </w:rPr>
      </w:pPr>
      <w:r w:rsidRPr="00C8678B">
        <w:rPr>
          <w:sz w:val="16"/>
        </w:rPr>
        <w:t xml:space="preserve">Is </w:t>
      </w:r>
      <w:r w:rsidRPr="00C8678B">
        <w:rPr>
          <w:rStyle w:val="Emphasis"/>
          <w:highlight w:val="green"/>
        </w:rPr>
        <w:t>Trump</w:t>
      </w:r>
      <w:r w:rsidRPr="00C8678B">
        <w:rPr>
          <w:sz w:val="16"/>
        </w:rPr>
        <w:t xml:space="preserve"> a fascist or is he the parody of fascism? Here is my answer: he </w:t>
      </w:r>
      <w:r w:rsidRPr="00C8678B">
        <w:rPr>
          <w:rStyle w:val="Emphasis"/>
          <w:highlight w:val="green"/>
        </w:rPr>
        <w:t>is the parody of fascism</w:t>
      </w:r>
      <w:r w:rsidRPr="00C8678B">
        <w:rPr>
          <w:sz w:val="16"/>
        </w:rPr>
        <w:t xml:space="preserve">. </w:t>
      </w:r>
      <w:r w:rsidRPr="00C8678B">
        <w:rPr>
          <w:rStyle w:val="StyleUnderline"/>
        </w:rPr>
        <w:t xml:space="preserve">Yet he is also </w:t>
      </w:r>
      <w:r w:rsidRPr="00C8678B">
        <w:rPr>
          <w:rStyle w:val="Emphasis"/>
        </w:rPr>
        <w:t>the self-parody of America</w:t>
      </w:r>
      <w:r w:rsidRPr="00C8678B">
        <w:rPr>
          <w:sz w:val="16"/>
        </w:rPr>
        <w:t xml:space="preserve"> </w:t>
      </w:r>
      <w:r w:rsidRPr="00C8678B">
        <w:rPr>
          <w:rStyle w:val="StyleUnderline"/>
        </w:rPr>
        <w:t xml:space="preserve">and, at one step removed, of the </w:t>
      </w:r>
      <w:r w:rsidRPr="00C8678B">
        <w:rPr>
          <w:rStyle w:val="Emphasis"/>
        </w:rPr>
        <w:t>celebrated values of the West</w:t>
      </w:r>
      <w:r w:rsidRPr="00C8678B">
        <w:rPr>
          <w:sz w:val="16"/>
        </w:rPr>
        <w:t xml:space="preserve">. Trump is the self-parody of the most hyper-mediatized culture in the world: the culture of consumerism and shopping mall no-place ambient spaces; television and advertising; </w:t>
      </w:r>
      <w:r w:rsidRPr="00C8678B">
        <w:rPr>
          <w:rStyle w:val="StyleUnderline"/>
          <w:highlight w:val="green"/>
        </w:rPr>
        <w:t>the media</w:t>
      </w:r>
      <w:r w:rsidRPr="00C8678B">
        <w:rPr>
          <w:rStyle w:val="StyleUnderline"/>
        </w:rPr>
        <w:t>- and image-</w:t>
      </w:r>
      <w:r w:rsidRPr="00C8678B">
        <w:rPr>
          <w:rStyle w:val="StyleUnderline"/>
          <w:highlight w:val="green"/>
        </w:rPr>
        <w:t>saturated society of the spectacle</w:t>
      </w:r>
      <w:r w:rsidRPr="00C8678B">
        <w:rPr>
          <w:sz w:val="16"/>
        </w:rPr>
        <w:t xml:space="preserve">; </w:t>
      </w:r>
      <w:r w:rsidRPr="00C8678B">
        <w:rPr>
          <w:rStyle w:val="Emphasis"/>
          <w:highlight w:val="green"/>
        </w:rPr>
        <w:t>and</w:t>
      </w:r>
      <w:r w:rsidRPr="00C8678B">
        <w:rPr>
          <w:rStyle w:val="Emphasis"/>
        </w:rPr>
        <w:t xml:space="preserve"> the hyper-real </w:t>
      </w:r>
      <w:r w:rsidRPr="00C8678B">
        <w:rPr>
          <w:rStyle w:val="Emphasis"/>
          <w:highlight w:val="green"/>
        </w:rPr>
        <w:t>fantasy aesthetics of Disneyland</w:t>
      </w:r>
      <w:r w:rsidRPr="00C8678B">
        <w:rPr>
          <w:sz w:val="16"/>
        </w:rPr>
        <w:t xml:space="preserve">. </w:t>
      </w:r>
      <w:r w:rsidRPr="00C8678B">
        <w:rPr>
          <w:rStyle w:val="StyleUnderline"/>
        </w:rPr>
        <w:t xml:space="preserve">As both the parody of fascism and the self-parody of the post-World War II so-called American way of life, as the synthesis of both (self-)parodies, </w:t>
      </w:r>
      <w:r w:rsidRPr="00C8678B">
        <w:rPr>
          <w:rStyle w:val="Emphasis"/>
        </w:rPr>
        <w:t xml:space="preserve">Donald </w:t>
      </w:r>
      <w:r w:rsidRPr="00C8678B">
        <w:rPr>
          <w:rStyle w:val="Emphasis"/>
          <w:highlight w:val="green"/>
        </w:rPr>
        <w:t>Trump</w:t>
      </w:r>
      <w:r w:rsidRPr="00C8678B">
        <w:rPr>
          <w:rStyle w:val="StyleUnderline"/>
        </w:rPr>
        <w:t xml:space="preserve"> has </w:t>
      </w:r>
      <w:r w:rsidRPr="00C8678B">
        <w:rPr>
          <w:rStyle w:val="Emphasis"/>
          <w:highlight w:val="green"/>
        </w:rPr>
        <w:t>brought us</w:t>
      </w:r>
      <w:r w:rsidRPr="00C8678B">
        <w:rPr>
          <w:rStyle w:val="StyleUnderline"/>
          <w:highlight w:val="green"/>
        </w:rPr>
        <w:t xml:space="preserve"> to</w:t>
      </w:r>
      <w:r w:rsidRPr="00C8678B">
        <w:rPr>
          <w:rStyle w:val="StyleUnderline"/>
        </w:rPr>
        <w:t xml:space="preserve"> the </w:t>
      </w:r>
      <w:r w:rsidRPr="00C8678B">
        <w:rPr>
          <w:rStyle w:val="Emphasis"/>
        </w:rPr>
        <w:t>precipice</w:t>
      </w:r>
      <w:r w:rsidRPr="00C8678B">
        <w:rPr>
          <w:rStyle w:val="StyleUnderline"/>
        </w:rPr>
        <w:t xml:space="preserve">, to the </w:t>
      </w:r>
      <w:r w:rsidRPr="00C8678B">
        <w:rPr>
          <w:rStyle w:val="Emphasis"/>
        </w:rPr>
        <w:t>edge of the cliff</w:t>
      </w:r>
      <w:r w:rsidRPr="00C8678B">
        <w:rPr>
          <w:rStyle w:val="StyleUnderline"/>
        </w:rPr>
        <w:t xml:space="preserve">, to the </w:t>
      </w:r>
      <w:r w:rsidRPr="00C8678B">
        <w:rPr>
          <w:rStyle w:val="Emphasis"/>
        </w:rPr>
        <w:t xml:space="preserve">spot from where we are now standing and </w:t>
      </w:r>
      <w:r w:rsidRPr="00C8678B">
        <w:rPr>
          <w:rStyle w:val="Emphasis"/>
          <w:highlight w:val="green"/>
        </w:rPr>
        <w:t>staring down into the abyss</w:t>
      </w:r>
      <w:r w:rsidRPr="00C8678B">
        <w:rPr>
          <w:rStyle w:val="Emphasis"/>
        </w:rPr>
        <w:t>.</w:t>
      </w:r>
    </w:p>
    <w:p w14:paraId="1063BA94" w14:textId="77777777" w:rsidR="00096457" w:rsidRPr="00C8678B" w:rsidRDefault="00096457" w:rsidP="00096457">
      <w:pPr>
        <w:rPr>
          <w:sz w:val="16"/>
        </w:rPr>
      </w:pPr>
      <w:r w:rsidRPr="00C8678B">
        <w:rPr>
          <w:rStyle w:val="Emphasis"/>
        </w:rPr>
        <w:t>Classical fascism works according to</w:t>
      </w:r>
      <w:r w:rsidRPr="00C8678B">
        <w:rPr>
          <w:sz w:val="16"/>
        </w:rPr>
        <w:t xml:space="preserve"> the Führer principle and a strong and </w:t>
      </w:r>
      <w:r w:rsidRPr="00C8678B">
        <w:rPr>
          <w:rStyle w:val="Emphasis"/>
        </w:rPr>
        <w:t>stable set of beliefs.</w:t>
      </w:r>
      <w:r w:rsidRPr="00C8678B">
        <w:rPr>
          <w:sz w:val="16"/>
        </w:rPr>
        <w:t xml:space="preserve"> </w:t>
      </w:r>
      <w:r w:rsidRPr="00C8678B">
        <w:rPr>
          <w:rStyle w:val="StyleUnderline"/>
        </w:rPr>
        <w:t>There are territorial claims, hard nationalism, and theories of race</w:t>
      </w:r>
      <w:r w:rsidRPr="00C8678B">
        <w:rPr>
          <w:sz w:val="16"/>
        </w:rPr>
        <w:t xml:space="preserve">. </w:t>
      </w:r>
      <w:r w:rsidRPr="00C8678B">
        <w:rPr>
          <w:rStyle w:val="Emphasis"/>
          <w:highlight w:val="green"/>
        </w:rPr>
        <w:t>For Trump</w:t>
      </w:r>
      <w:r w:rsidRPr="00C8678B">
        <w:rPr>
          <w:sz w:val="16"/>
        </w:rPr>
        <w:t xml:space="preserve">, </w:t>
      </w:r>
      <w:r w:rsidRPr="00C8678B">
        <w:rPr>
          <w:rStyle w:val="StyleUnderline"/>
        </w:rPr>
        <w:t xml:space="preserve">these aspects become variable and </w:t>
      </w:r>
      <w:r w:rsidRPr="00C8678B">
        <w:rPr>
          <w:rStyle w:val="Emphasis"/>
          <w:highlight w:val="green"/>
        </w:rPr>
        <w:t>anything goes</w:t>
      </w:r>
      <w:r w:rsidRPr="00C8678B">
        <w:rPr>
          <w:sz w:val="16"/>
        </w:rPr>
        <w:t xml:space="preserve">. </w:t>
      </w:r>
      <w:r w:rsidRPr="00C8678B">
        <w:rPr>
          <w:rStyle w:val="StyleUnderline"/>
        </w:rPr>
        <w:t xml:space="preserve">He changes his mind every day and has </w:t>
      </w:r>
      <w:r w:rsidRPr="00C8678B">
        <w:rPr>
          <w:rStyle w:val="StyleUnderline"/>
          <w:highlight w:val="green"/>
        </w:rPr>
        <w:t>no goals</w:t>
      </w:r>
      <w:r w:rsidRPr="00C8678B">
        <w:rPr>
          <w:rStyle w:val="StyleUnderline"/>
        </w:rPr>
        <w:t xml:space="preserve"> or agenda </w:t>
      </w:r>
      <w:r w:rsidRPr="00C8678B">
        <w:rPr>
          <w:rStyle w:val="Emphasis"/>
          <w:highlight w:val="green"/>
        </w:rPr>
        <w:t>other than greatness and freedom</w:t>
      </w:r>
      <w:r w:rsidRPr="00C8678B">
        <w:rPr>
          <w:sz w:val="16"/>
        </w:rPr>
        <w:t xml:space="preserve">. </w:t>
      </w:r>
      <w:r w:rsidRPr="00C8678B">
        <w:rPr>
          <w:rStyle w:val="StyleUnderline"/>
        </w:rPr>
        <w:t xml:space="preserve">The energetic force of fascism persists, but </w:t>
      </w:r>
      <w:r w:rsidRPr="00C8678B">
        <w:rPr>
          <w:rStyle w:val="StyleUnderline"/>
          <w:highlight w:val="green"/>
        </w:rPr>
        <w:t>without</w:t>
      </w:r>
      <w:r w:rsidRPr="00C8678B">
        <w:rPr>
          <w:rStyle w:val="StyleUnderline"/>
        </w:rPr>
        <w:t xml:space="preserve"> the </w:t>
      </w:r>
      <w:r w:rsidRPr="00C8678B">
        <w:rPr>
          <w:rStyle w:val="StyleUnderline"/>
          <w:highlight w:val="green"/>
        </w:rPr>
        <w:t>fixed ideological reference points</w:t>
      </w:r>
      <w:r w:rsidRPr="00C8678B">
        <w:rPr>
          <w:sz w:val="16"/>
          <w:highlight w:val="green"/>
        </w:rPr>
        <w:t xml:space="preserve">. </w:t>
      </w:r>
      <w:r w:rsidRPr="00C8678B">
        <w:rPr>
          <w:rStyle w:val="Emphasis"/>
          <w:highlight w:val="green"/>
        </w:rPr>
        <w:t>This parodies fascism</w:t>
      </w:r>
      <w:r w:rsidRPr="00C8678B">
        <w:rPr>
          <w:sz w:val="16"/>
          <w:highlight w:val="green"/>
        </w:rPr>
        <w:t xml:space="preserve"> </w:t>
      </w:r>
      <w:r w:rsidRPr="00C8678B">
        <w:rPr>
          <w:rStyle w:val="StyleUnderline"/>
          <w:highlight w:val="green"/>
        </w:rPr>
        <w:t>since</w:t>
      </w:r>
      <w:r w:rsidRPr="00C8678B">
        <w:rPr>
          <w:rStyle w:val="StyleUnderline"/>
        </w:rPr>
        <w:t xml:space="preserve"> absolute </w:t>
      </w:r>
      <w:r w:rsidRPr="00C8678B">
        <w:rPr>
          <w:rStyle w:val="Emphasis"/>
          <w:highlight w:val="green"/>
        </w:rPr>
        <w:t>truth</w:t>
      </w:r>
      <w:r w:rsidRPr="00C8678B">
        <w:rPr>
          <w:rStyle w:val="StyleUnderline"/>
          <w:highlight w:val="green"/>
        </w:rPr>
        <w:t xml:space="preserve"> is </w:t>
      </w:r>
      <w:r w:rsidRPr="00C8678B">
        <w:rPr>
          <w:rStyle w:val="Emphasis"/>
          <w:highlight w:val="green"/>
        </w:rPr>
        <w:t>transferred</w:t>
      </w:r>
      <w:r w:rsidRPr="00C8678B">
        <w:rPr>
          <w:rStyle w:val="StyleUnderline"/>
          <w:highlight w:val="green"/>
        </w:rPr>
        <w:t xml:space="preserve"> to</w:t>
      </w:r>
      <w:r w:rsidRPr="00C8678B">
        <w:rPr>
          <w:rStyle w:val="StyleUnderline"/>
        </w:rPr>
        <w:t xml:space="preserve"> the </w:t>
      </w:r>
      <w:r w:rsidRPr="00C8678B">
        <w:rPr>
          <w:rStyle w:val="Emphasis"/>
        </w:rPr>
        <w:t xml:space="preserve">double-system of the </w:t>
      </w:r>
      <w:r w:rsidRPr="00C8678B">
        <w:rPr>
          <w:rStyle w:val="Emphasis"/>
          <w:highlight w:val="green"/>
        </w:rPr>
        <w:t>empty</w:t>
      </w:r>
      <w:r w:rsidRPr="00C8678B">
        <w:rPr>
          <w:rStyle w:val="Emphasis"/>
        </w:rPr>
        <w:t xml:space="preserve"> self-referential </w:t>
      </w:r>
      <w:r w:rsidRPr="00C8678B">
        <w:rPr>
          <w:rStyle w:val="Emphasis"/>
          <w:highlight w:val="green"/>
        </w:rPr>
        <w:t>signifiers</w:t>
      </w:r>
      <w:r w:rsidRPr="00C8678B">
        <w:rPr>
          <w:rStyle w:val="StyleUnderline"/>
          <w:highlight w:val="green"/>
        </w:rPr>
        <w:t xml:space="preserve"> and</w:t>
      </w:r>
      <w:r w:rsidRPr="00C8678B">
        <w:rPr>
          <w:rStyle w:val="StyleUnderline"/>
        </w:rPr>
        <w:t xml:space="preserve"> the </w:t>
      </w:r>
      <w:r w:rsidRPr="00C8678B">
        <w:rPr>
          <w:rStyle w:val="Emphasis"/>
          <w:highlight w:val="green"/>
        </w:rPr>
        <w:t>arbitrary signifieds</w:t>
      </w:r>
      <w:r w:rsidRPr="00C8678B">
        <w:rPr>
          <w:sz w:val="16"/>
        </w:rPr>
        <w:t>.27</w:t>
      </w:r>
    </w:p>
    <w:p w14:paraId="5CF9690D" w14:textId="77777777" w:rsidR="00096457" w:rsidRPr="00136594" w:rsidRDefault="00096457" w:rsidP="00096457">
      <w:pPr>
        <w:pStyle w:val="Heading4"/>
      </w:pPr>
      <w:bookmarkStart w:id="6" w:name="_Hlk69051047"/>
      <w:bookmarkEnd w:id="5"/>
      <w:r>
        <w:t xml:space="preserve">There is a </w:t>
      </w:r>
      <w:r>
        <w:rPr>
          <w:u w:val="single"/>
        </w:rPr>
        <w:t>colonial demand</w:t>
      </w:r>
      <w:r>
        <w:t xml:space="preserve"> to be </w:t>
      </w:r>
      <w:r>
        <w:rPr>
          <w:u w:val="single"/>
        </w:rPr>
        <w:t>happy at all times</w:t>
      </w:r>
      <w:r>
        <w:t xml:space="preserve">. </w:t>
      </w:r>
    </w:p>
    <w:p w14:paraId="673FF4C8" w14:textId="77777777" w:rsidR="00096457" w:rsidRPr="00C8678B" w:rsidRDefault="00096457" w:rsidP="00096457">
      <w:r w:rsidRPr="00C8678B">
        <w:rPr>
          <w:rStyle w:val="Style13ptBold"/>
        </w:rPr>
        <w:t xml:space="preserve">Pawlett, 14 </w:t>
      </w:r>
      <w:r w:rsidRPr="00C8678B">
        <w:t>[Dr. William Pawlett is from the department of Sociology and Cultural Studies, University of Wolverhampton, UK., “Baudrillard’s Duality: Manichaeism and The Principle of Evil,” ISSN: 1705-6411 Volume 11, Number 1 (January, 2014)]//Townes</w:t>
      </w:r>
    </w:p>
    <w:p w14:paraId="1B9E8D6D" w14:textId="77777777" w:rsidR="00096457" w:rsidRPr="00C8678B" w:rsidRDefault="00096457" w:rsidP="00096457">
      <w:pPr>
        <w:rPr>
          <w:sz w:val="16"/>
        </w:rPr>
      </w:pPr>
      <w:r w:rsidRPr="00C8678B">
        <w:rPr>
          <w:sz w:val="16"/>
        </w:rPr>
        <w:t xml:space="preserve">The term fatal, for Baudrillard, refers to a “metamorphosis of effects”, to destined successions and reversions, to the sudden reappearance of that which had seemed to have been eliminated. But the fatal is not apocalyptic or fatalistic, it is ironic; it may be humorous (as with slips of the tongue), poetic, tragic, mythic and also political in the sudden reversals of power, status and prestige when ‘objects’ such as the poor or the masses take revenge and defy their leaders. Neither are Baudrillard’s fatal strategies a celebration of evil. Indeed, </w:t>
      </w:r>
      <w:r w:rsidRPr="00C8678B">
        <w:rPr>
          <w:rStyle w:val="StyleUnderline"/>
        </w:rPr>
        <w:t>Baudrillard is scathing of those who attempt to choose evil, to do only evil</w:t>
      </w:r>
      <w:r w:rsidRPr="00C8678B">
        <w:rPr>
          <w:sz w:val="16"/>
        </w:rPr>
        <w:t xml:space="preserve">. Such people will only do good, both in the sense that they posit evil as a good in choosing it, because any such ‘evil’ is no more than a fantasy based on a reductive notion of ‘good’, and finally because no act, event or outcome can ever be deduced from individual choice or causality (Baudrillard 1993b: 110; 2001: 62; 2005: 159). Indeed, </w:t>
      </w:r>
      <w:r w:rsidRPr="00C8678B">
        <w:rPr>
          <w:rStyle w:val="StyleUnderline"/>
        </w:rPr>
        <w:t>if moral evil were ever established as a dominant order</w:t>
      </w:r>
      <w:r w:rsidRPr="00C8678B">
        <w:rPr>
          <w:sz w:val="16"/>
        </w:rPr>
        <w:t xml:space="preserve">, </w:t>
      </w:r>
      <w:r w:rsidRPr="00C8678B">
        <w:rPr>
          <w:rStyle w:val="Emphasis"/>
        </w:rPr>
        <w:t>the principle of Evil would rise up against it4</w:t>
      </w:r>
      <w:r w:rsidRPr="00C8678B">
        <w:rPr>
          <w:sz w:val="16"/>
        </w:rPr>
        <w:t xml:space="preserve">.  </w:t>
      </w:r>
      <w:r w:rsidRPr="00C8678B">
        <w:rPr>
          <w:rStyle w:val="StyleUnderline"/>
        </w:rPr>
        <w:t xml:space="preserve">For Good to be more than mere order, law, authority it requires Evil, the energy of challenge, defiance, creativity and renewal. The </w:t>
      </w:r>
      <w:r w:rsidRPr="00C8678B">
        <w:rPr>
          <w:rStyle w:val="StyleUnderline"/>
          <w:highlight w:val="green"/>
        </w:rPr>
        <w:t>great</w:t>
      </w:r>
      <w:r w:rsidRPr="00C8678B">
        <w:rPr>
          <w:rStyle w:val="StyleUnderline"/>
        </w:rPr>
        <w:t xml:space="preserve"> religious and political </w:t>
      </w:r>
      <w:r w:rsidRPr="00C8678B">
        <w:rPr>
          <w:rStyle w:val="StyleUnderline"/>
          <w:highlight w:val="green"/>
        </w:rPr>
        <w:t>revolutionaries</w:t>
      </w:r>
      <w:r w:rsidRPr="00C8678B">
        <w:rPr>
          <w:sz w:val="16"/>
        </w:rPr>
        <w:t xml:space="preserve"> (Jesus, </w:t>
      </w:r>
      <w:r w:rsidRPr="00C8678B">
        <w:rPr>
          <w:rStyle w:val="Emphasis"/>
        </w:rPr>
        <w:t>Che Guevara</w:t>
      </w:r>
      <w:r w:rsidRPr="00C8678B">
        <w:rPr>
          <w:sz w:val="16"/>
        </w:rPr>
        <w:t xml:space="preserve">, Nelson Mandela) </w:t>
      </w:r>
      <w:r w:rsidRPr="00C8678B">
        <w:rPr>
          <w:rStyle w:val="StyleUnderline"/>
          <w:highlight w:val="green"/>
        </w:rPr>
        <w:t>are clearly ‘</w:t>
      </w:r>
      <w:r w:rsidRPr="00C8678B">
        <w:rPr>
          <w:rStyle w:val="Emphasis"/>
          <w:highlight w:val="green"/>
        </w:rPr>
        <w:t>Evil’ from</w:t>
      </w:r>
      <w:r w:rsidRPr="00C8678B">
        <w:rPr>
          <w:rStyle w:val="Emphasis"/>
        </w:rPr>
        <w:t xml:space="preserve"> the </w:t>
      </w:r>
      <w:r w:rsidRPr="00C8678B">
        <w:rPr>
          <w:rStyle w:val="Emphasis"/>
          <w:highlight w:val="green"/>
        </w:rPr>
        <w:t>perspective of</w:t>
      </w:r>
      <w:r w:rsidRPr="00C8678B">
        <w:rPr>
          <w:rStyle w:val="Emphasis"/>
        </w:rPr>
        <w:t xml:space="preserve"> the system of </w:t>
      </w:r>
      <w:r w:rsidRPr="00C8678B">
        <w:rPr>
          <w:rStyle w:val="Emphasis"/>
          <w:highlight w:val="green"/>
        </w:rPr>
        <w:t>law and order</w:t>
      </w:r>
      <w:r w:rsidRPr="00C8678B">
        <w:rPr>
          <w:rStyle w:val="StyleUnderline"/>
        </w:rPr>
        <w:t xml:space="preserve"> they challenge, </w:t>
      </w:r>
      <w:r w:rsidRPr="00C8678B">
        <w:rPr>
          <w:rStyle w:val="StyleUnderline"/>
          <w:highlight w:val="green"/>
        </w:rPr>
        <w:t>and</w:t>
      </w:r>
      <w:r w:rsidRPr="00C8678B">
        <w:rPr>
          <w:rStyle w:val="StyleUnderline"/>
        </w:rPr>
        <w:t xml:space="preserve"> they are </w:t>
      </w:r>
      <w:r w:rsidRPr="00C8678B">
        <w:rPr>
          <w:rStyle w:val="StyleUnderline"/>
          <w:highlight w:val="green"/>
        </w:rPr>
        <w:t>punished accordingly</w:t>
      </w:r>
      <w:r w:rsidRPr="00C8678B">
        <w:rPr>
          <w:rStyle w:val="StyleUnderline"/>
        </w:rPr>
        <w:t xml:space="preserve">. Hence </w:t>
      </w:r>
      <w:r w:rsidRPr="00C8678B">
        <w:rPr>
          <w:rStyle w:val="Emphasis"/>
        </w:rPr>
        <w:t>Evil has a positive</w:t>
      </w:r>
      <w:r w:rsidRPr="00C8678B">
        <w:rPr>
          <w:rStyle w:val="StyleUnderline"/>
        </w:rPr>
        <w:t xml:space="preserve"> as well as a negative </w:t>
      </w:r>
      <w:r w:rsidRPr="00C8678B">
        <w:rPr>
          <w:rStyle w:val="Emphasis"/>
        </w:rPr>
        <w:t>sense</w:t>
      </w:r>
      <w:r w:rsidRPr="00C8678B">
        <w:rPr>
          <w:rStyle w:val="StyleUnderline"/>
        </w:rPr>
        <w:t xml:space="preserve"> in Baudrillard’s thought</w:t>
      </w:r>
      <w:r w:rsidRPr="00C8678B">
        <w:rPr>
          <w:sz w:val="16"/>
        </w:rPr>
        <w:t xml:space="preserve"> (see Baudrillard 1993b: 81-88; 2005a: 159-164).</w:t>
      </w:r>
    </w:p>
    <w:p w14:paraId="2CA4503D" w14:textId="77777777" w:rsidR="00096457" w:rsidRPr="00C8678B" w:rsidRDefault="00096457" w:rsidP="00096457">
      <w:pPr>
        <w:rPr>
          <w:sz w:val="16"/>
        </w:rPr>
      </w:pPr>
      <w:r w:rsidRPr="00C8678B">
        <w:rPr>
          <w:sz w:val="16"/>
        </w:rPr>
        <w:t xml:space="preserve">Baudrillard’s position is developed further in his very late works The Intelligence of Evil, The Agony of Power and Carnival and Cannibal. </w:t>
      </w:r>
      <w:r w:rsidRPr="00C8678B">
        <w:rPr>
          <w:rStyle w:val="StyleUnderline"/>
        </w:rPr>
        <w:t xml:space="preserve">Here Baudrillard examines what he understands as </w:t>
      </w:r>
      <w:r w:rsidRPr="00C8678B">
        <w:rPr>
          <w:rStyle w:val="StyleUnderline"/>
          <w:highlight w:val="green"/>
        </w:rPr>
        <w:t xml:space="preserve">the </w:t>
      </w:r>
      <w:r w:rsidRPr="00C8678B">
        <w:rPr>
          <w:rStyle w:val="Emphasis"/>
          <w:highlight w:val="green"/>
        </w:rPr>
        <w:t>disappearance of</w:t>
      </w:r>
      <w:r w:rsidRPr="00C8678B">
        <w:rPr>
          <w:rStyle w:val="Emphasis"/>
        </w:rPr>
        <w:t xml:space="preserve"> both </w:t>
      </w:r>
      <w:r w:rsidRPr="00C8678B">
        <w:rPr>
          <w:rStyle w:val="Emphasis"/>
          <w:highlight w:val="green"/>
        </w:rPr>
        <w:t>Evil</w:t>
      </w:r>
      <w:r w:rsidRPr="00C8678B">
        <w:rPr>
          <w:rStyle w:val="StyleUnderline"/>
          <w:highlight w:val="green"/>
        </w:rPr>
        <w:t xml:space="preserve"> as symbolic</w:t>
      </w:r>
      <w:r w:rsidRPr="00C8678B">
        <w:rPr>
          <w:rStyle w:val="StyleUnderline"/>
        </w:rPr>
        <w:t xml:space="preserve">/poetic </w:t>
      </w:r>
      <w:r w:rsidRPr="00C8678B">
        <w:rPr>
          <w:rStyle w:val="Emphasis"/>
          <w:highlight w:val="green"/>
        </w:rPr>
        <w:t>and</w:t>
      </w:r>
      <w:r w:rsidRPr="00C8678B">
        <w:rPr>
          <w:rStyle w:val="Emphasis"/>
        </w:rPr>
        <w:t xml:space="preserve"> evil as </w:t>
      </w:r>
      <w:r w:rsidRPr="00C8678B">
        <w:rPr>
          <w:rStyle w:val="Emphasis"/>
          <w:highlight w:val="green"/>
        </w:rPr>
        <w:t>metaphysical form</w:t>
      </w:r>
      <w:r w:rsidRPr="00C8678B">
        <w:rPr>
          <w:rStyle w:val="StyleUnderline"/>
          <w:highlight w:val="green"/>
        </w:rPr>
        <w:t>, from</w:t>
      </w:r>
      <w:r w:rsidRPr="00C8678B">
        <w:rPr>
          <w:rStyle w:val="StyleUnderline"/>
        </w:rPr>
        <w:t xml:space="preserve"> the </w:t>
      </w:r>
      <w:r w:rsidRPr="00C8678B">
        <w:rPr>
          <w:rStyle w:val="Emphasis"/>
        </w:rPr>
        <w:t xml:space="preserve">culture of global </w:t>
      </w:r>
      <w:r w:rsidRPr="00C8678B">
        <w:rPr>
          <w:rStyle w:val="Emphasis"/>
          <w:highlight w:val="green"/>
        </w:rPr>
        <w:t>techno-modernity</w:t>
      </w:r>
      <w:r w:rsidRPr="00C8678B">
        <w:rPr>
          <w:rStyle w:val="StyleUnderline"/>
        </w:rPr>
        <w:t xml:space="preserve"> which </w:t>
      </w:r>
      <w:r w:rsidRPr="00C8678B">
        <w:rPr>
          <w:rStyle w:val="Emphasis"/>
          <w:highlight w:val="green"/>
        </w:rPr>
        <w:t>enforces</w:t>
      </w:r>
      <w:r w:rsidRPr="00C8678B">
        <w:rPr>
          <w:rStyle w:val="StyleUnderline"/>
        </w:rPr>
        <w:t xml:space="preserve"> a “</w:t>
      </w:r>
      <w:r w:rsidRPr="00C8678B">
        <w:rPr>
          <w:rStyle w:val="Emphasis"/>
          <w:highlight w:val="green"/>
        </w:rPr>
        <w:t>hegemonic culture of happiness</w:t>
      </w:r>
      <w:r w:rsidRPr="00C8678B">
        <w:rPr>
          <w:sz w:val="16"/>
        </w:rPr>
        <w:t xml:space="preserve">” (Baudrillard 2005a: 139). </w:t>
      </w:r>
      <w:r w:rsidRPr="00C8678B">
        <w:rPr>
          <w:rStyle w:val="Emphasis"/>
        </w:rPr>
        <w:t>Good is reduced to happiness</w:t>
      </w:r>
      <w:r w:rsidRPr="00C8678B">
        <w:rPr>
          <w:sz w:val="16"/>
        </w:rPr>
        <w:t xml:space="preserve"> </w:t>
      </w:r>
      <w:r w:rsidRPr="00C8678B">
        <w:rPr>
          <w:rStyle w:val="StyleUnderline"/>
        </w:rPr>
        <w:t>and</w:t>
      </w:r>
      <w:r w:rsidRPr="00C8678B">
        <w:rPr>
          <w:sz w:val="16"/>
        </w:rPr>
        <w:t xml:space="preserve"> </w:t>
      </w:r>
      <w:r w:rsidRPr="00C8678B">
        <w:rPr>
          <w:rStyle w:val="Emphasis"/>
        </w:rPr>
        <w:t>Evil is reduced to misfortune.</w:t>
      </w:r>
      <w:r w:rsidRPr="00C8678B">
        <w:rPr>
          <w:sz w:val="16"/>
        </w:rPr>
        <w:t xml:space="preserve"> In modernity, </w:t>
      </w:r>
      <w:r w:rsidRPr="00C8678B">
        <w:rPr>
          <w:rStyle w:val="StyleUnderline"/>
          <w:highlight w:val="green"/>
        </w:rPr>
        <w:t>evil is treated as</w:t>
      </w:r>
      <w:r w:rsidRPr="00C8678B">
        <w:rPr>
          <w:rStyle w:val="StyleUnderline"/>
        </w:rPr>
        <w:t xml:space="preserve"> something </w:t>
      </w:r>
      <w:r w:rsidRPr="00C8678B">
        <w:rPr>
          <w:rStyle w:val="StyleUnderline"/>
          <w:highlight w:val="green"/>
        </w:rPr>
        <w:t>accidental</w:t>
      </w:r>
      <w:r w:rsidRPr="00C8678B">
        <w:rPr>
          <w:sz w:val="16"/>
        </w:rPr>
        <w:t xml:space="preserve">, </w:t>
      </w:r>
      <w:r w:rsidRPr="00C8678B">
        <w:rPr>
          <w:rStyle w:val="Emphasis"/>
        </w:rPr>
        <w:t xml:space="preserve">something </w:t>
      </w:r>
      <w:r w:rsidRPr="00C8678B">
        <w:rPr>
          <w:rStyle w:val="Emphasis"/>
          <w:highlight w:val="green"/>
        </w:rPr>
        <w:t>that can be secured</w:t>
      </w:r>
      <w:r w:rsidRPr="00C8678B">
        <w:rPr>
          <w:sz w:val="16"/>
        </w:rPr>
        <w:t xml:space="preserve">, </w:t>
      </w:r>
      <w:r w:rsidRPr="00C8678B">
        <w:rPr>
          <w:rStyle w:val="Emphasis"/>
        </w:rPr>
        <w:t>controlled</w:t>
      </w:r>
      <w:r w:rsidRPr="00C8678B">
        <w:rPr>
          <w:sz w:val="16"/>
        </w:rPr>
        <w:t xml:space="preserve"> </w:t>
      </w:r>
      <w:r w:rsidRPr="00C8678B">
        <w:rPr>
          <w:rStyle w:val="StyleUnderline"/>
        </w:rPr>
        <w:t>and</w:t>
      </w:r>
      <w:r w:rsidRPr="00C8678B">
        <w:rPr>
          <w:sz w:val="16"/>
        </w:rPr>
        <w:t xml:space="preserve"> finally </w:t>
      </w:r>
      <w:r w:rsidRPr="00C8678B">
        <w:rPr>
          <w:rStyle w:val="Emphasis"/>
        </w:rPr>
        <w:t>eliminated</w:t>
      </w:r>
      <w:r w:rsidRPr="00C8678B">
        <w:rPr>
          <w:sz w:val="16"/>
        </w:rPr>
        <w:t xml:space="preserve">, </w:t>
      </w:r>
      <w:r w:rsidRPr="00C8678B">
        <w:rPr>
          <w:rStyle w:val="StyleUnderline"/>
        </w:rPr>
        <w:t xml:space="preserve">for example </w:t>
      </w:r>
      <w:r w:rsidRPr="00C8678B">
        <w:rPr>
          <w:rStyle w:val="StyleUnderline"/>
          <w:highlight w:val="green"/>
        </w:rPr>
        <w:t>by</w:t>
      </w:r>
      <w:r w:rsidRPr="00C8678B">
        <w:rPr>
          <w:rStyle w:val="StyleUnderline"/>
        </w:rPr>
        <w:t xml:space="preserve"> a culture of </w:t>
      </w:r>
      <w:r w:rsidRPr="00C8678B">
        <w:rPr>
          <w:rStyle w:val="Emphasis"/>
          <w:highlight w:val="green"/>
        </w:rPr>
        <w:t>surveillance</w:t>
      </w:r>
      <w:r w:rsidRPr="00C8678B">
        <w:rPr>
          <w:rStyle w:val="StyleUnderline"/>
        </w:rPr>
        <w:t xml:space="preserve">, </w:t>
      </w:r>
      <w:r w:rsidRPr="00C8678B">
        <w:rPr>
          <w:rStyle w:val="Emphasis"/>
        </w:rPr>
        <w:t>insurance</w:t>
      </w:r>
      <w:r w:rsidRPr="00C8678B">
        <w:rPr>
          <w:rStyle w:val="StyleUnderline"/>
        </w:rPr>
        <w:t xml:space="preserve"> </w:t>
      </w:r>
      <w:r w:rsidRPr="00C8678B">
        <w:rPr>
          <w:rStyle w:val="StyleUnderline"/>
          <w:highlight w:val="green"/>
        </w:rPr>
        <w:t xml:space="preserve">and </w:t>
      </w:r>
      <w:r w:rsidRPr="00C8678B">
        <w:rPr>
          <w:rStyle w:val="Emphasis"/>
          <w:highlight w:val="green"/>
        </w:rPr>
        <w:t>risk assessment</w:t>
      </w:r>
      <w:r w:rsidRPr="00C8678B">
        <w:rPr>
          <w:sz w:val="16"/>
        </w:rPr>
        <w:t>. While many instances of misfortune may be treatable, perhaps by welfare spending or international aid, Evil is something else entirely: it is, for Baudrillard, ineradicable, fated to appear and reappear especially where unexpected or where it appears to be vanquished.</w:t>
      </w:r>
    </w:p>
    <w:p w14:paraId="36A6EC22" w14:textId="77777777" w:rsidR="00096457" w:rsidRPr="00C8678B" w:rsidRDefault="00096457" w:rsidP="00096457">
      <w:pPr>
        <w:rPr>
          <w:sz w:val="16"/>
        </w:rPr>
      </w:pPr>
      <w:r w:rsidRPr="00C8678B">
        <w:rPr>
          <w:sz w:val="16"/>
        </w:rPr>
        <w:t>It is clear that Baudrillard totally rejects the liberal humanist tradition which understands the human individual as essentially good and rational, and the Christian privative conception of Evil. Baudrillard’s conception of evil as an “original power” is in accord with Manichaeism: “evil is the first hypothesis, the first supposition. Good is merely a transposition and a substitute product: the hypostasis of evil” (Baudrillard 2005a: 141). This statement is Manichaen (rather than ‘satanic’) because it understands the material world as fallen and illusory and as incapable of becoming good, incapable of or not susceptible to meaningful or positive evolution. Baudrillard’s frequent assertions that all revolutions and all attempts at liberation end by unwittingly creating greater human servitude can be seen in this Manichaen context (Baudrillard 2001: 61).</w:t>
      </w:r>
    </w:p>
    <w:p w14:paraId="3CBDA221" w14:textId="77777777" w:rsidR="00096457" w:rsidRPr="00C8678B" w:rsidRDefault="00096457" w:rsidP="00096457">
      <w:pPr>
        <w:rPr>
          <w:sz w:val="16"/>
        </w:rPr>
      </w:pPr>
      <w:r w:rsidRPr="00C8678B">
        <w:rPr>
          <w:sz w:val="16"/>
        </w:rPr>
        <w:t xml:space="preserve">It seems that Baudrillard postulates three stages or phases in the relationship of Good and Evil. </w:t>
      </w:r>
      <w:r w:rsidRPr="00C8678B">
        <w:rPr>
          <w:rStyle w:val="StyleUnderline"/>
        </w:rPr>
        <w:t>Firstly, Good and Evil as symbolic and reversible forms; secondly, good and evil as metaphysical and dialectical oppositions; and thirdly, the disappearance of good and evil into the modern binary of happiness/misfortune</w:t>
      </w:r>
      <w:r w:rsidRPr="00C8678B">
        <w:rPr>
          <w:sz w:val="16"/>
        </w:rPr>
        <w:t xml:space="preserve">. Yet, this is not a historicist position, </w:t>
      </w:r>
      <w:r w:rsidRPr="00C8678B">
        <w:rPr>
          <w:rStyle w:val="Emphasis"/>
        </w:rPr>
        <w:t>Good and Evil as symbolic forms do not go anywhere</w:t>
      </w:r>
      <w:r w:rsidRPr="00C8678B">
        <w:rPr>
          <w:sz w:val="16"/>
        </w:rPr>
        <w:t xml:space="preserve">, </w:t>
      </w:r>
      <w:r w:rsidRPr="00C8678B">
        <w:rPr>
          <w:rStyle w:val="StyleUnderline"/>
        </w:rPr>
        <w:t xml:space="preserve">they are severed, smothered yet they remain, and can be awakened to take their revenge on, or through, the </w:t>
      </w:r>
      <w:r w:rsidRPr="00C8678B">
        <w:rPr>
          <w:rStyle w:val="Emphasis"/>
        </w:rPr>
        <w:t>culture of happiness/misfortune</w:t>
      </w:r>
      <w:r w:rsidRPr="00C8678B">
        <w:rPr>
          <w:sz w:val="16"/>
        </w:rPr>
        <w:t xml:space="preserve">. Indeed, Baudrillard insists, repeatedly, that Evil reappears or “transpires” through the very measures designed to eliminate it. Where good attempts to eliminate evil, evil will reappear in the measures taken by good, and as the metaphysical pairing tends to disappear in modernity, Evil reappears through the measures designed to eliminate misfortune. </w:t>
      </w:r>
      <w:r w:rsidRPr="00C8678B">
        <w:rPr>
          <w:rStyle w:val="StyleUnderline"/>
        </w:rPr>
        <w:t xml:space="preserve">Some of Baudrillard’s </w:t>
      </w:r>
      <w:r w:rsidRPr="00C8678B">
        <w:rPr>
          <w:rStyle w:val="StyleUnderline"/>
          <w:highlight w:val="green"/>
        </w:rPr>
        <w:t>examples</w:t>
      </w:r>
      <w:r w:rsidRPr="00C8678B">
        <w:rPr>
          <w:rStyle w:val="StyleUnderline"/>
        </w:rPr>
        <w:t xml:space="preserve"> here </w:t>
      </w:r>
      <w:r w:rsidRPr="00C8678B">
        <w:rPr>
          <w:rStyle w:val="StyleUnderline"/>
          <w:highlight w:val="green"/>
        </w:rPr>
        <w:t>are</w:t>
      </w:r>
      <w:r w:rsidRPr="00C8678B">
        <w:rPr>
          <w:rStyle w:val="StyleUnderline"/>
        </w:rPr>
        <w:t xml:space="preserve"> repetitive but </w:t>
      </w:r>
      <w:r w:rsidRPr="00C8678B">
        <w:rPr>
          <w:rStyle w:val="StyleUnderline"/>
          <w:highlight w:val="green"/>
        </w:rPr>
        <w:t>telling:</w:t>
      </w:r>
      <w:r w:rsidRPr="00C8678B">
        <w:rPr>
          <w:rStyle w:val="StyleUnderline"/>
        </w:rPr>
        <w:t xml:space="preserve"> the </w:t>
      </w:r>
      <w:r w:rsidRPr="00C8678B">
        <w:rPr>
          <w:rStyle w:val="Emphasis"/>
          <w:highlight w:val="green"/>
        </w:rPr>
        <w:t>misuse of Western aid</w:t>
      </w:r>
      <w:r w:rsidRPr="00C8678B">
        <w:rPr>
          <w:rStyle w:val="StyleUnderline"/>
        </w:rPr>
        <w:t xml:space="preserve">, </w:t>
      </w:r>
      <w:r w:rsidRPr="00C8678B">
        <w:rPr>
          <w:rStyle w:val="Emphasis"/>
          <w:highlight w:val="green"/>
        </w:rPr>
        <w:t>humanitarianism as</w:t>
      </w:r>
      <w:r w:rsidRPr="00C8678B">
        <w:rPr>
          <w:rStyle w:val="Emphasis"/>
        </w:rPr>
        <w:t xml:space="preserve"> ideological </w:t>
      </w:r>
      <w:r w:rsidRPr="00C8678B">
        <w:rPr>
          <w:rStyle w:val="Emphasis"/>
          <w:highlight w:val="green"/>
        </w:rPr>
        <w:t>cover</w:t>
      </w:r>
      <w:r w:rsidRPr="00C8678B">
        <w:rPr>
          <w:rStyle w:val="StyleUnderline"/>
          <w:highlight w:val="green"/>
        </w:rPr>
        <w:t xml:space="preserve"> for </w:t>
      </w:r>
      <w:r w:rsidRPr="00C8678B">
        <w:rPr>
          <w:rStyle w:val="StyleUnderline"/>
        </w:rPr>
        <w:t xml:space="preserve">the </w:t>
      </w:r>
      <w:r w:rsidRPr="00C8678B">
        <w:rPr>
          <w:rStyle w:val="Emphasis"/>
          <w:highlight w:val="green"/>
        </w:rPr>
        <w:t>spreading</w:t>
      </w:r>
      <w:r w:rsidRPr="00C8678B">
        <w:rPr>
          <w:rStyle w:val="Emphasis"/>
        </w:rPr>
        <w:t xml:space="preserve"> of </w:t>
      </w:r>
      <w:r w:rsidRPr="00C8678B">
        <w:rPr>
          <w:rStyle w:val="Emphasis"/>
          <w:highlight w:val="green"/>
        </w:rPr>
        <w:t>Western values</w:t>
      </w:r>
      <w:r w:rsidRPr="00C8678B">
        <w:rPr>
          <w:sz w:val="16"/>
        </w:rPr>
        <w:t xml:space="preserve"> etc. (Baudrillard 1993b: 132). </w:t>
      </w:r>
      <w:r w:rsidRPr="00C8678B">
        <w:rPr>
          <w:rStyle w:val="Emphasis"/>
        </w:rPr>
        <w:t>Financial aid</w:t>
      </w:r>
      <w:r w:rsidRPr="00C8678B">
        <w:rPr>
          <w:rStyle w:val="StyleUnderline"/>
        </w:rPr>
        <w:t xml:space="preserve"> and </w:t>
      </w:r>
      <w:r w:rsidRPr="00C8678B">
        <w:rPr>
          <w:rStyle w:val="Emphasis"/>
        </w:rPr>
        <w:t>humanitarian interventions</w:t>
      </w:r>
      <w:r w:rsidRPr="00C8678B">
        <w:rPr>
          <w:rStyle w:val="StyleUnderline"/>
        </w:rPr>
        <w:t xml:space="preserve"> are a means by which the </w:t>
      </w:r>
      <w:r w:rsidRPr="00C8678B">
        <w:rPr>
          <w:rStyle w:val="Emphasis"/>
        </w:rPr>
        <w:t>privileged</w:t>
      </w:r>
      <w:r w:rsidRPr="00C8678B">
        <w:rPr>
          <w:rStyle w:val="StyleUnderline"/>
        </w:rPr>
        <w:t xml:space="preserve"> seek to eliminate the </w:t>
      </w:r>
      <w:r w:rsidRPr="00C8678B">
        <w:rPr>
          <w:rStyle w:val="Emphasis"/>
        </w:rPr>
        <w:t>presence of Evil</w:t>
      </w:r>
      <w:r w:rsidRPr="00C8678B">
        <w:rPr>
          <w:rStyle w:val="StyleUnderline"/>
        </w:rPr>
        <w:t xml:space="preserve">, to refuse to carry its </w:t>
      </w:r>
      <w:r w:rsidRPr="00C8678B">
        <w:rPr>
          <w:rStyle w:val="Emphasis"/>
        </w:rPr>
        <w:t>burden and to deny</w:t>
      </w:r>
      <w:r w:rsidRPr="00C8678B">
        <w:rPr>
          <w:rStyle w:val="StyleUnderline"/>
        </w:rPr>
        <w:t xml:space="preserve"> the </w:t>
      </w:r>
      <w:r w:rsidRPr="00C8678B">
        <w:rPr>
          <w:rStyle w:val="Emphasis"/>
        </w:rPr>
        <w:t>symbolic circulation</w:t>
      </w:r>
      <w:r w:rsidRPr="00C8678B">
        <w:rPr>
          <w:rStyle w:val="StyleUnderline"/>
        </w:rPr>
        <w:t xml:space="preserve"> of </w:t>
      </w:r>
      <w:r w:rsidRPr="00C8678B">
        <w:rPr>
          <w:rStyle w:val="Emphasis"/>
        </w:rPr>
        <w:t>Good and Evil</w:t>
      </w:r>
      <w:r w:rsidRPr="00C8678B">
        <w:rPr>
          <w:sz w:val="16"/>
        </w:rPr>
        <w:t>. Put crudely, giving aid to the ‘third world’ can absolve individuals and governments of any guilt or even recognition of raising levels of poverty across the globe.</w:t>
      </w:r>
    </w:p>
    <w:p w14:paraId="5201944B" w14:textId="77777777" w:rsidR="00096457" w:rsidRPr="00C8678B" w:rsidRDefault="00096457" w:rsidP="00096457">
      <w:pPr>
        <w:rPr>
          <w:sz w:val="16"/>
        </w:rPr>
      </w:pPr>
      <w:r w:rsidRPr="00C8678B">
        <w:rPr>
          <w:sz w:val="16"/>
        </w:rPr>
        <w:t xml:space="preserve">For Baudrillard “[t]hinking based on evil is not pessimistic; it is thinking based on misfortune that is pessimistic because it wants desperately to escape evil, or alternatively, to revel in it” (2005a: 143). </w:t>
      </w:r>
      <w:r w:rsidRPr="00C8678B">
        <w:rPr>
          <w:rStyle w:val="Emphasis"/>
        </w:rPr>
        <w:t>When good seeks to totalise itself by eliminating evil</w:t>
      </w:r>
      <w:r w:rsidRPr="00C8678B">
        <w:rPr>
          <w:sz w:val="16"/>
        </w:rPr>
        <w:t xml:space="preserve">, </w:t>
      </w:r>
      <w:r w:rsidRPr="00C8678B">
        <w:rPr>
          <w:rStyle w:val="StyleUnderline"/>
        </w:rPr>
        <w:t>not only does it fall far short of good but evil returns in catastrophic form</w:t>
      </w:r>
      <w:r w:rsidRPr="00C8678B">
        <w:rPr>
          <w:sz w:val="16"/>
        </w:rPr>
        <w:t>. Misfortune and happiness feed and complement each other; indeed Baudrillard notes that misfortune and victimhood become increasingly attractive to all as “a kind of escape route from the terroristic happiness plot” (Baudrillard 2005a: 145). Baudrillard insists:</w:t>
      </w:r>
    </w:p>
    <w:p w14:paraId="21A2E5F4" w14:textId="77777777" w:rsidR="00096457" w:rsidRPr="00C8678B" w:rsidRDefault="00096457" w:rsidP="00096457">
      <w:pPr>
        <w:ind w:left="720"/>
        <w:rPr>
          <w:sz w:val="16"/>
        </w:rPr>
      </w:pPr>
      <w:r w:rsidRPr="00C8678B">
        <w:rPr>
          <w:sz w:val="16"/>
        </w:rPr>
        <w:t xml:space="preserve">Contrary to received opinion, </w:t>
      </w:r>
      <w:r w:rsidRPr="00C8678B">
        <w:rPr>
          <w:rStyle w:val="Emphasis"/>
        </w:rPr>
        <w:t>misfortune is easier to manage than happiness</w:t>
      </w:r>
      <w:r w:rsidRPr="00C8678B">
        <w:rPr>
          <w:sz w:val="16"/>
        </w:rPr>
        <w:t xml:space="preserve"> – </w:t>
      </w:r>
      <w:r w:rsidRPr="00C8678B">
        <w:rPr>
          <w:rStyle w:val="StyleUnderline"/>
        </w:rPr>
        <w:t>that is why it is the ideal solution to the problem of evil</w:t>
      </w:r>
      <w:r w:rsidRPr="00C8678B">
        <w:rPr>
          <w:sz w:val="16"/>
        </w:rPr>
        <w:t>. It is misfortune that is most distinctly opposed to evil and to the principle of evil, of which it is the denial (Baudrillard 2005a: 145).</w:t>
      </w:r>
    </w:p>
    <w:p w14:paraId="015C79EA" w14:textId="77777777" w:rsidR="00096457" w:rsidRPr="00C8678B" w:rsidRDefault="00096457" w:rsidP="00096457">
      <w:pPr>
        <w:rPr>
          <w:u w:val="single"/>
        </w:rPr>
      </w:pPr>
      <w:r w:rsidRPr="00C8678B">
        <w:rPr>
          <w:rStyle w:val="StyleUnderline"/>
        </w:rPr>
        <w:t xml:space="preserve">So the modern project is one of erasing evil to build the empire of the good, where </w:t>
      </w:r>
      <w:r w:rsidRPr="00C8678B">
        <w:rPr>
          <w:rStyle w:val="Emphasis"/>
        </w:rPr>
        <w:t>everyone is supposed to be happy</w:t>
      </w:r>
      <w:r w:rsidRPr="00C8678B">
        <w:rPr>
          <w:rStyle w:val="StyleUnderline"/>
        </w:rPr>
        <w:t xml:space="preserve"> and if </w:t>
      </w:r>
      <w:r w:rsidRPr="00C8678B">
        <w:rPr>
          <w:rStyle w:val="Emphasis"/>
        </w:rPr>
        <w:t>they are not it is because of some circumstance of misfortune</w:t>
      </w:r>
      <w:r w:rsidRPr="00C8678B">
        <w:rPr>
          <w:sz w:val="16"/>
        </w:rPr>
        <w:t xml:space="preserve">. In this process of abstraction and simulation, anyone can claim misfortune status – including the powerful and the privileged, indeed in recent years </w:t>
      </w:r>
      <w:r w:rsidRPr="00C8678B">
        <w:rPr>
          <w:rStyle w:val="StyleUnderline"/>
        </w:rPr>
        <w:t>we have seen investment bankers claim the status of victims or scapegoats for the global recession</w:t>
      </w:r>
      <w:r w:rsidRPr="00C8678B">
        <w:rPr>
          <w:sz w:val="16"/>
        </w:rPr>
        <w:t xml:space="preserve">. If modernity has sought the separation of good and evil, in order to reify the good and expel evil, </w:t>
      </w:r>
      <w:r w:rsidRPr="00C8678B">
        <w:rPr>
          <w:rStyle w:val="Emphasis"/>
          <w:highlight w:val="green"/>
        </w:rPr>
        <w:t>hypermodernity seeks</w:t>
      </w:r>
      <w:r w:rsidRPr="00C8678B">
        <w:rPr>
          <w:rStyle w:val="Emphasis"/>
        </w:rPr>
        <w:t xml:space="preserve"> the </w:t>
      </w:r>
      <w:r w:rsidRPr="00C8678B">
        <w:rPr>
          <w:rStyle w:val="Emphasis"/>
          <w:highlight w:val="green"/>
        </w:rPr>
        <w:t>elimination</w:t>
      </w:r>
      <w:r w:rsidRPr="00C8678B">
        <w:rPr>
          <w:rStyle w:val="Emphasis"/>
        </w:rPr>
        <w:t xml:space="preserve"> or obliteration </w:t>
      </w:r>
      <w:r w:rsidRPr="00C8678B">
        <w:rPr>
          <w:rStyle w:val="Emphasis"/>
          <w:highlight w:val="green"/>
        </w:rPr>
        <w:t>of evil</w:t>
      </w:r>
      <w:r w:rsidRPr="00C8678B">
        <w:rPr>
          <w:sz w:val="16"/>
          <w:highlight w:val="green"/>
        </w:rPr>
        <w:t xml:space="preserve">, </w:t>
      </w:r>
      <w:r w:rsidRPr="00C8678B">
        <w:rPr>
          <w:rStyle w:val="StyleUnderline"/>
          <w:highlight w:val="green"/>
        </w:rPr>
        <w:t>such that</w:t>
      </w:r>
      <w:r w:rsidRPr="00C8678B">
        <w:rPr>
          <w:rStyle w:val="StyleUnderline"/>
        </w:rPr>
        <w:t xml:space="preserve"> the </w:t>
      </w:r>
      <w:r w:rsidRPr="00C8678B">
        <w:rPr>
          <w:rStyle w:val="StyleUnderline"/>
          <w:highlight w:val="green"/>
        </w:rPr>
        <w:t>distinction between good and evil disappears</w:t>
      </w:r>
      <w:r w:rsidRPr="00C8678B">
        <w:rPr>
          <w:rStyle w:val="StyleUnderline"/>
        </w:rPr>
        <w:t>.</w:t>
      </w:r>
    </w:p>
    <w:p w14:paraId="53BDC94B" w14:textId="77777777" w:rsidR="00096457" w:rsidRPr="00C8678B" w:rsidRDefault="00096457" w:rsidP="00096457">
      <w:pPr>
        <w:rPr>
          <w:sz w:val="16"/>
        </w:rPr>
      </w:pPr>
      <w:r w:rsidRPr="00C8678B">
        <w:rPr>
          <w:sz w:val="16"/>
        </w:rPr>
        <w:t xml:space="preserve">To give examples, it is through the misfortune/happiness binary that violent and tragic events are produced as instances of types of events such as ‘human rights violations’ or ‘crimes against humanity’. Not allowed to be singular events of tragedy, the awarding or conferral of the title ‘crime against humanity’ produces an event to be deplored by the media, not one to be thought about, but one to be consumed quickly. A violent event cannot, under this way of thinking, be worse than a crime against humanity, it cannot, for example be a crime against nature, or against life. Further, for Baudrillard, </w:t>
      </w:r>
      <w:r w:rsidRPr="00C8678B">
        <w:rPr>
          <w:rStyle w:val="StyleUnderline"/>
        </w:rPr>
        <w:t>the current political fashion for apologies, for “</w:t>
      </w:r>
      <w:r w:rsidRPr="00C8678B">
        <w:rPr>
          <w:rStyle w:val="Emphasis"/>
        </w:rPr>
        <w:t>the rectification of the past in terms of our humanitarian awareness</w:t>
      </w:r>
      <w:r w:rsidRPr="00C8678B">
        <w:rPr>
          <w:rStyle w:val="StyleUnderline"/>
        </w:rPr>
        <w:t>”</w:t>
      </w:r>
      <w:r w:rsidRPr="00C8678B">
        <w:rPr>
          <w:sz w:val="16"/>
        </w:rPr>
        <w:t xml:space="preserve"> (2005a: 150) </w:t>
      </w:r>
      <w:r w:rsidRPr="00C8678B">
        <w:rPr>
          <w:rStyle w:val="StyleUnderline"/>
        </w:rPr>
        <w:t xml:space="preserve">is </w:t>
      </w:r>
      <w:r w:rsidRPr="00C8678B">
        <w:rPr>
          <w:rStyle w:val="StyleUnderline"/>
          <w:highlight w:val="green"/>
        </w:rPr>
        <w:t xml:space="preserve">an </w:t>
      </w:r>
      <w:r w:rsidRPr="00C8678B">
        <w:rPr>
          <w:rStyle w:val="Emphasis"/>
          <w:highlight w:val="green"/>
        </w:rPr>
        <w:t>extension of colonial rule</w:t>
      </w:r>
      <w:r w:rsidRPr="00C8678B">
        <w:rPr>
          <w:rStyle w:val="StyleUnderline"/>
          <w:highlight w:val="green"/>
        </w:rPr>
        <w:t xml:space="preserve"> and</w:t>
      </w:r>
      <w:r w:rsidRPr="00C8678B">
        <w:rPr>
          <w:rStyle w:val="StyleUnderline"/>
        </w:rPr>
        <w:t xml:space="preserve"> </w:t>
      </w:r>
      <w:r w:rsidRPr="00C8678B">
        <w:rPr>
          <w:rStyle w:val="Emphasis"/>
        </w:rPr>
        <w:t xml:space="preserve">global capitalist </w:t>
      </w:r>
      <w:r w:rsidRPr="00C8678B">
        <w:rPr>
          <w:rStyle w:val="Emphasis"/>
          <w:highlight w:val="green"/>
        </w:rPr>
        <w:t>hegemony</w:t>
      </w:r>
      <w:r w:rsidRPr="00C8678B">
        <w:rPr>
          <w:rStyle w:val="StyleUnderline"/>
          <w:highlight w:val="green"/>
        </w:rPr>
        <w:t xml:space="preserve"> because it declares</w:t>
      </w:r>
      <w:r w:rsidRPr="00C8678B">
        <w:rPr>
          <w:rStyle w:val="StyleUnderline"/>
        </w:rPr>
        <w:t xml:space="preserve"> – Ok, </w:t>
      </w:r>
      <w:r w:rsidRPr="00C8678B">
        <w:rPr>
          <w:rStyle w:val="StyleUnderline"/>
          <w:highlight w:val="green"/>
        </w:rPr>
        <w:t xml:space="preserve">we are sorry, </w:t>
      </w:r>
      <w:r w:rsidRPr="00C8678B">
        <w:rPr>
          <w:rStyle w:val="Emphasis"/>
          <w:sz w:val="24"/>
          <w:szCs w:val="24"/>
          <w:highlight w:val="green"/>
        </w:rPr>
        <w:t>get on with your mourning and</w:t>
      </w:r>
      <w:r w:rsidRPr="00C8678B">
        <w:rPr>
          <w:rStyle w:val="Emphasis"/>
          <w:sz w:val="24"/>
          <w:szCs w:val="24"/>
        </w:rPr>
        <w:t xml:space="preserve"> then you can </w:t>
      </w:r>
      <w:r w:rsidRPr="00C8678B">
        <w:rPr>
          <w:rStyle w:val="Emphasis"/>
          <w:sz w:val="24"/>
          <w:szCs w:val="24"/>
          <w:highlight w:val="green"/>
        </w:rPr>
        <w:t>join the</w:t>
      </w:r>
      <w:r w:rsidRPr="00C8678B">
        <w:rPr>
          <w:rStyle w:val="Emphasis"/>
          <w:sz w:val="24"/>
          <w:szCs w:val="24"/>
        </w:rPr>
        <w:t xml:space="preserve"> new economic </w:t>
      </w:r>
      <w:r w:rsidRPr="00C8678B">
        <w:rPr>
          <w:rStyle w:val="Emphasis"/>
          <w:sz w:val="24"/>
          <w:szCs w:val="24"/>
          <w:highlight w:val="green"/>
        </w:rPr>
        <w:t>order</w:t>
      </w:r>
      <w:r w:rsidRPr="00C8678B">
        <w:rPr>
          <w:rStyle w:val="Emphasis"/>
          <w:sz w:val="24"/>
          <w:szCs w:val="24"/>
        </w:rPr>
        <w:t xml:space="preserve"> that </w:t>
      </w:r>
      <w:r w:rsidRPr="00C8678B">
        <w:rPr>
          <w:rStyle w:val="Emphasis"/>
          <w:sz w:val="24"/>
          <w:szCs w:val="24"/>
          <w:highlight w:val="green"/>
        </w:rPr>
        <w:t>we</w:t>
      </w:r>
      <w:r w:rsidRPr="00C8678B">
        <w:rPr>
          <w:rStyle w:val="Emphasis"/>
          <w:sz w:val="24"/>
          <w:szCs w:val="24"/>
        </w:rPr>
        <w:t xml:space="preserve"> have </w:t>
      </w:r>
      <w:r w:rsidRPr="00C8678B">
        <w:rPr>
          <w:rStyle w:val="Emphasis"/>
          <w:sz w:val="24"/>
          <w:szCs w:val="24"/>
          <w:highlight w:val="green"/>
        </w:rPr>
        <w:t>defined</w:t>
      </w:r>
      <w:r w:rsidRPr="00C8678B">
        <w:rPr>
          <w:sz w:val="16"/>
        </w:rPr>
        <w:t xml:space="preserve">: </w:t>
      </w:r>
      <w:r w:rsidRPr="00C8678B">
        <w:rPr>
          <w:rStyle w:val="StyleUnderline"/>
        </w:rPr>
        <w:t>“we make imbeciles of the victims themselves, by confining them to their condition of victim, and by the compassion we show them we engage in a kind of false advertising for them</w:t>
      </w:r>
      <w:r w:rsidRPr="00C8678B">
        <w:rPr>
          <w:sz w:val="16"/>
        </w:rPr>
        <w:t xml:space="preserve"> (Baudrillard 2005a: 153).</w:t>
      </w:r>
    </w:p>
    <w:p w14:paraId="32E0206F" w14:textId="77777777" w:rsidR="00096457" w:rsidRPr="00C8678B" w:rsidRDefault="00096457" w:rsidP="00096457">
      <w:pPr>
        <w:rPr>
          <w:sz w:val="16"/>
        </w:rPr>
      </w:pPr>
      <w:r w:rsidRPr="00C8678B">
        <w:rPr>
          <w:sz w:val="16"/>
        </w:rPr>
        <w:t xml:space="preserve">For Baudrillard, </w:t>
      </w:r>
      <w:r w:rsidRPr="00C8678B">
        <w:rPr>
          <w:rStyle w:val="Emphasis"/>
          <w:highlight w:val="green"/>
        </w:rPr>
        <w:t>the conferring</w:t>
      </w:r>
      <w:r w:rsidRPr="00C8678B">
        <w:rPr>
          <w:rStyle w:val="Emphasis"/>
        </w:rPr>
        <w:t xml:space="preserve"> or giving </w:t>
      </w:r>
      <w:r w:rsidRPr="00C8678B">
        <w:rPr>
          <w:rStyle w:val="Emphasis"/>
          <w:highlight w:val="green"/>
        </w:rPr>
        <w:t>of</w:t>
      </w:r>
      <w:r w:rsidRPr="00C8678B">
        <w:rPr>
          <w:rStyle w:val="Emphasis"/>
        </w:rPr>
        <w:t xml:space="preserve"> human </w:t>
      </w:r>
      <w:r w:rsidRPr="00C8678B">
        <w:rPr>
          <w:rStyle w:val="Emphasis"/>
          <w:highlight w:val="green"/>
        </w:rPr>
        <w:t>rights</w:t>
      </w:r>
      <w:r w:rsidRPr="00C8678B">
        <w:rPr>
          <w:sz w:val="16"/>
        </w:rPr>
        <w:t xml:space="preserve">, </w:t>
      </w:r>
      <w:r w:rsidRPr="00C8678B">
        <w:rPr>
          <w:rStyle w:val="StyleUnderline"/>
        </w:rPr>
        <w:t xml:space="preserve">a ‘gift’ that </w:t>
      </w:r>
      <w:r w:rsidRPr="00C8678B">
        <w:rPr>
          <w:rStyle w:val="StyleUnderline"/>
          <w:highlight w:val="green"/>
        </w:rPr>
        <w:t>cannot</w:t>
      </w:r>
      <w:r w:rsidRPr="00C8678B">
        <w:rPr>
          <w:rStyle w:val="StyleUnderline"/>
        </w:rPr>
        <w:t xml:space="preserve"> easily </w:t>
      </w:r>
      <w:r w:rsidRPr="00C8678B">
        <w:rPr>
          <w:rStyle w:val="StyleUnderline"/>
          <w:highlight w:val="green"/>
        </w:rPr>
        <w:t>be refused because of</w:t>
      </w:r>
      <w:r w:rsidRPr="00C8678B">
        <w:rPr>
          <w:rStyle w:val="StyleUnderline"/>
        </w:rPr>
        <w:t xml:space="preserve"> the </w:t>
      </w:r>
      <w:r w:rsidRPr="00C8678B">
        <w:rPr>
          <w:rStyle w:val="Emphasis"/>
          <w:highlight w:val="green"/>
        </w:rPr>
        <w:t>hegemony of good</w:t>
      </w:r>
      <w:r w:rsidRPr="00C8678B">
        <w:rPr>
          <w:sz w:val="16"/>
        </w:rPr>
        <w:t xml:space="preserve">, </w:t>
      </w:r>
      <w:r w:rsidRPr="00C8678B">
        <w:rPr>
          <w:rStyle w:val="StyleUnderline"/>
        </w:rPr>
        <w:t xml:space="preserve">is </w:t>
      </w:r>
      <w:r w:rsidRPr="00C8678B">
        <w:rPr>
          <w:rStyle w:val="StyleUnderline"/>
          <w:highlight w:val="green"/>
        </w:rPr>
        <w:t xml:space="preserve">a </w:t>
      </w:r>
      <w:r w:rsidRPr="00C8678B">
        <w:rPr>
          <w:rStyle w:val="Emphasis"/>
          <w:highlight w:val="green"/>
        </w:rPr>
        <w:t>form of violence</w:t>
      </w:r>
      <w:r w:rsidRPr="00C8678B">
        <w:rPr>
          <w:sz w:val="16"/>
        </w:rPr>
        <w:t xml:space="preserve">, closely related to potlatch. </w:t>
      </w:r>
      <w:r w:rsidRPr="00C8678B">
        <w:rPr>
          <w:rStyle w:val="Emphasis"/>
        </w:rPr>
        <w:t xml:space="preserve">Human rights are conferred </w:t>
      </w:r>
      <w:r w:rsidRPr="00C8678B">
        <w:rPr>
          <w:rStyle w:val="Emphasis"/>
          <w:highlight w:val="green"/>
        </w:rPr>
        <w:t>as access to ordered</w:t>
      </w:r>
      <w:r w:rsidRPr="00C8678B">
        <w:rPr>
          <w:rStyle w:val="Emphasis"/>
        </w:rPr>
        <w:t xml:space="preserve">, hierarchised </w:t>
      </w:r>
      <w:r w:rsidRPr="00C8678B">
        <w:rPr>
          <w:rStyle w:val="Emphasis"/>
          <w:highlight w:val="green"/>
        </w:rPr>
        <w:t>exchange</w:t>
      </w:r>
      <w:r w:rsidRPr="00C8678B">
        <w:rPr>
          <w:rStyle w:val="Emphasis"/>
        </w:rPr>
        <w:t xml:space="preserve">, to exchange </w:t>
      </w:r>
      <w:r w:rsidRPr="00C8678B">
        <w:rPr>
          <w:rStyle w:val="Emphasis"/>
          <w:highlight w:val="green"/>
        </w:rPr>
        <w:t>within</w:t>
      </w:r>
      <w:r w:rsidRPr="00C8678B">
        <w:rPr>
          <w:rStyle w:val="Emphasis"/>
        </w:rPr>
        <w:t xml:space="preserve"> a system of </w:t>
      </w:r>
      <w:r w:rsidRPr="00C8678B">
        <w:rPr>
          <w:rStyle w:val="Emphasis"/>
          <w:highlight w:val="green"/>
        </w:rPr>
        <w:t>power</w:t>
      </w:r>
      <w:r w:rsidRPr="00C8678B">
        <w:rPr>
          <w:sz w:val="16"/>
        </w:rPr>
        <w:t xml:space="preserve">. Yet in their symbolic violence the unilateral giving of rights removes or </w:t>
      </w:r>
      <w:r w:rsidRPr="00C8678B">
        <w:rPr>
          <w:rStyle w:val="StyleUnderline"/>
        </w:rPr>
        <w:t>takes away the power of</w:t>
      </w:r>
      <w:r w:rsidRPr="00C8678B">
        <w:rPr>
          <w:sz w:val="16"/>
        </w:rPr>
        <w:t xml:space="preserve"> symbolic exchange, </w:t>
      </w:r>
      <w:r w:rsidRPr="00C8678B">
        <w:rPr>
          <w:rStyle w:val="Emphasis"/>
        </w:rPr>
        <w:t>an exchange where power is questioned</w:t>
      </w:r>
      <w:r w:rsidRPr="00C8678B">
        <w:rPr>
          <w:sz w:val="16"/>
        </w:rPr>
        <w:t xml:space="preserve">, not enshrined, and where there is a potential for a kind of commonality or at least a common field of engagement. With the loss of symbolic exchange much is lost – perhaps land, ritual, sacred language, and what is conferred is a system of rights which the powerful do not need and the powerless cannot exercise. </w:t>
      </w:r>
      <w:r w:rsidRPr="00C8678B">
        <w:rPr>
          <w:rStyle w:val="Emphasis"/>
        </w:rPr>
        <w:t>This is the violence of the ‘good’, the “Empire” or “axis of good”</w:t>
      </w:r>
      <w:r w:rsidRPr="00C8678B">
        <w:rPr>
          <w:sz w:val="16"/>
        </w:rPr>
        <w:t xml:space="preserve"> (Baudrillard 2010: 88 &amp; 111). Further, Baudrillard suggests that the powerless sense or implicitly understand the snares, humiliations and loss of symbolic defences that await them if they try to play by the rules imposed upon them by liberal humanitarian discourse (Baudrillard 1983). The riposte that ‘It’s all very well for a wealthy, white, male intellectual to say such things’, a charge made against Baudrillard frequently in the 1980s, is only valid if it can be shown that liberal humanitarian and economic interventions have brought wealth and prosperity to the poor, excluded and marginal around the world. </w:t>
      </w:r>
      <w:r w:rsidRPr="00C8678B">
        <w:rPr>
          <w:rStyle w:val="StyleUnderline"/>
        </w:rPr>
        <w:t>Even by strictly economic measures this seems not to be the case</w:t>
      </w:r>
      <w:r w:rsidRPr="00C8678B">
        <w:rPr>
          <w:sz w:val="16"/>
        </w:rPr>
        <w:t xml:space="preserve"> (Klein 2007; see also Walters 2012: 101-105).</w:t>
      </w:r>
    </w:p>
    <w:p w14:paraId="5B490DA0" w14:textId="77777777" w:rsidR="00096457" w:rsidRPr="00C8678B" w:rsidRDefault="00096457" w:rsidP="00096457">
      <w:pPr>
        <w:rPr>
          <w:sz w:val="16"/>
        </w:rPr>
      </w:pPr>
      <w:r w:rsidRPr="00C8678B">
        <w:rPr>
          <w:sz w:val="16"/>
        </w:rPr>
        <w:t>To summarise, there is no dialectical tension or energy between happiness and misfortune, they are binary; they form a code which banishes the metaphysical energy of good and evil. Neither good nor evil can irrupt as transformative, defiant or revolutionary, yet the integral drive to totalise happiness through consumerism and sexual liberation – the terroristic happiness plot – itself suffers the backlash of symbolic forms which now appear as Evil. This is the internal duality of the dual form: Baudrillard’s dual form is not transcendent or other-worldly, it is immanent and intra-genic, locked within this world and its systems and values. Baudrillard’s sense of duality here differs significantly from that of Bataille where homogeneity is the object of critique and heterogeneity is understood, primarily, as an exteriority.</w:t>
      </w:r>
    </w:p>
    <w:p w14:paraId="1C9CA205" w14:textId="77777777" w:rsidR="00096457" w:rsidRPr="00C8678B" w:rsidRDefault="00096457" w:rsidP="00096457">
      <w:pPr>
        <w:rPr>
          <w:sz w:val="16"/>
        </w:rPr>
      </w:pPr>
      <w:r w:rsidRPr="00C8678B">
        <w:rPr>
          <w:sz w:val="16"/>
        </w:rPr>
        <w:t>Baudrillard’s re-examination of Nietzsche’s position on the ‘death of God’ is an aspect of his writing that is of increasing interest given current debates on the ‘post-secular’ turn. God, for Baudrillard, exists only in the challenge posed by the heretic, in the challenge or volatility of symbolic exchange. Moreover, God does not seek the separation of Good and Evil, indeed “God himself is in league with the principle of evil:</w:t>
      </w:r>
    </w:p>
    <w:p w14:paraId="40006D10" w14:textId="77777777" w:rsidR="00096457" w:rsidRPr="00C8678B" w:rsidRDefault="00096457" w:rsidP="00096457">
      <w:pPr>
        <w:ind w:left="720"/>
        <w:rPr>
          <w:sz w:val="16"/>
        </w:rPr>
      </w:pPr>
      <w:r w:rsidRPr="00C8678B">
        <w:rPr>
          <w:sz w:val="16"/>
        </w:rPr>
        <w:t>Would God have fallen into this strategy, unworthy of him, of reconciling man with his own image, at the end of a Last Judgement that would bring him indefinitely closer to his ideal goal. Fortunately not: God’s strategy is such that he maintains man in suspense, hostile to his image, elevating Evil to the power of a principle and marvellously sensitive to any seduction that turns him away from his goal (Baudrillard 1990b: 72).</w:t>
      </w:r>
    </w:p>
    <w:p w14:paraId="6B64D115" w14:textId="77777777" w:rsidR="00096457" w:rsidRPr="00C8678B" w:rsidRDefault="00096457" w:rsidP="00096457">
      <w:pPr>
        <w:rPr>
          <w:sz w:val="16"/>
        </w:rPr>
      </w:pPr>
      <w:r w:rsidRPr="00C8678B">
        <w:rPr>
          <w:sz w:val="16"/>
        </w:rPr>
        <w:t>But which God? Jehovah? The Gnostic and Manichaen demiurge? The alien, radically other God? Baudrillard provides few clues on this question. The ‘death of God’ – that is the death of the God of Theology as the organising or grounding principle of social, cultural and intellectual life – does not, for Baudrillard, lead to a radical freedom, nor to an unleashing of evil in the sense that everything is now permitted. Rather, the death of God leads to a new, crushing “total responsibility” for the material world. In this new world there is no place for God or for the Devil, for Good or for Evil.</w:t>
      </w:r>
    </w:p>
    <w:p w14:paraId="15B5FD68" w14:textId="77777777" w:rsidR="00096457" w:rsidRPr="00C8678B" w:rsidRDefault="00096457" w:rsidP="00096457">
      <w:pPr>
        <w:rPr>
          <w:sz w:val="16"/>
        </w:rPr>
      </w:pPr>
      <w:r w:rsidRPr="00C8678B">
        <w:rPr>
          <w:sz w:val="16"/>
        </w:rPr>
        <w:t>Individuals, such as they are, become exactly what they are. Without transcendence and without image, they carry on their lives like a useless function in the eyes of another world, irrelevant even in their own eyes … they have sacrificed their lives to their functional existences (Baudrillard 2005a: 149).</w:t>
      </w:r>
    </w:p>
    <w:p w14:paraId="01C72C1E" w14:textId="77777777" w:rsidR="00096457" w:rsidRPr="00C8678B" w:rsidRDefault="00096457" w:rsidP="00096457">
      <w:pPr>
        <w:rPr>
          <w:rStyle w:val="Emphasis"/>
          <w:sz w:val="24"/>
          <w:szCs w:val="24"/>
        </w:rPr>
      </w:pPr>
      <w:r w:rsidRPr="00C8678B">
        <w:rPr>
          <w:sz w:val="16"/>
        </w:rPr>
        <w:t xml:space="preserve">The loss of the symbolic dualities of Good and Evil has a de-vitalising effect on humanity and on modern life. </w:t>
      </w:r>
      <w:r w:rsidRPr="00C8678B">
        <w:rPr>
          <w:rStyle w:val="StyleUnderline"/>
        </w:rPr>
        <w:t xml:space="preserve">In hypermodernity we have the emergence of a saccharine, self-serving and hypocritical sense of </w:t>
      </w:r>
      <w:r w:rsidRPr="00C8678B">
        <w:rPr>
          <w:rStyle w:val="StyleUnderline"/>
          <w:highlight w:val="green"/>
        </w:rPr>
        <w:t>the ‘good’</w:t>
      </w:r>
      <w:r w:rsidRPr="00C8678B">
        <w:rPr>
          <w:rStyle w:val="StyleUnderline"/>
        </w:rPr>
        <w:t xml:space="preserve">, such as that </w:t>
      </w:r>
      <w:r w:rsidRPr="00C8678B">
        <w:rPr>
          <w:rStyle w:val="StyleUnderline"/>
          <w:highlight w:val="green"/>
        </w:rPr>
        <w:t>promoted by</w:t>
      </w:r>
      <w:r w:rsidRPr="00C8678B">
        <w:rPr>
          <w:rStyle w:val="StyleUnderline"/>
        </w:rPr>
        <w:t xml:space="preserve"> politicians in their posturing as ‘</w:t>
      </w:r>
      <w:r w:rsidRPr="00C8678B">
        <w:rPr>
          <w:rStyle w:val="StyleUnderline"/>
          <w:highlight w:val="green"/>
        </w:rPr>
        <w:t>international peace-keepers’ and</w:t>
      </w:r>
      <w:r w:rsidRPr="00C8678B">
        <w:rPr>
          <w:rStyle w:val="StyleUnderline"/>
        </w:rPr>
        <w:t xml:space="preserve"> by business </w:t>
      </w:r>
      <w:r w:rsidRPr="00C8678B">
        <w:rPr>
          <w:rStyle w:val="StyleUnderline"/>
          <w:highlight w:val="green"/>
        </w:rPr>
        <w:t>corporations</w:t>
      </w:r>
      <w:r w:rsidRPr="00C8678B">
        <w:rPr>
          <w:rStyle w:val="StyleUnderline"/>
        </w:rPr>
        <w:t xml:space="preserve"> – such as </w:t>
      </w:r>
      <w:r w:rsidRPr="00C8678B">
        <w:rPr>
          <w:rStyle w:val="Emphasis"/>
        </w:rPr>
        <w:t>the health and fitness industries</w:t>
      </w:r>
      <w:r w:rsidRPr="00C8678B">
        <w:rPr>
          <w:sz w:val="16"/>
        </w:rPr>
        <w:t xml:space="preserve"> – </w:t>
      </w:r>
      <w:r w:rsidRPr="00C8678B">
        <w:rPr>
          <w:rStyle w:val="StyleUnderline"/>
          <w:highlight w:val="green"/>
        </w:rPr>
        <w:t>in</w:t>
      </w:r>
      <w:r w:rsidRPr="00C8678B">
        <w:rPr>
          <w:rStyle w:val="StyleUnderline"/>
        </w:rPr>
        <w:t xml:space="preserve"> their increasingly </w:t>
      </w:r>
      <w:r w:rsidRPr="00C8678B">
        <w:rPr>
          <w:rStyle w:val="Emphasis"/>
          <w:highlight w:val="green"/>
        </w:rPr>
        <w:t>intrusive advertising</w:t>
      </w:r>
      <w:r w:rsidRPr="00C8678B">
        <w:rPr>
          <w:rStyle w:val="Emphasis"/>
        </w:rPr>
        <w:t xml:space="preserve"> campaigns</w:t>
      </w:r>
      <w:r w:rsidRPr="00C8678B">
        <w:rPr>
          <w:sz w:val="16"/>
        </w:rPr>
        <w:t xml:space="preserve">. Happiness and well-being discourse has little connection to good as moral or dialectical form. </w:t>
      </w:r>
      <w:r w:rsidRPr="00C8678B">
        <w:rPr>
          <w:rStyle w:val="Emphasis"/>
          <w:sz w:val="24"/>
          <w:szCs w:val="24"/>
        </w:rPr>
        <w:t xml:space="preserve">The cultural </w:t>
      </w:r>
      <w:r w:rsidRPr="00C8678B">
        <w:rPr>
          <w:rStyle w:val="Emphasis"/>
          <w:sz w:val="24"/>
          <w:szCs w:val="24"/>
          <w:highlight w:val="green"/>
        </w:rPr>
        <w:t>demand</w:t>
      </w:r>
      <w:r w:rsidRPr="00C8678B">
        <w:rPr>
          <w:rStyle w:val="Emphasis"/>
          <w:sz w:val="24"/>
          <w:szCs w:val="24"/>
        </w:rPr>
        <w:t xml:space="preserve"> is </w:t>
      </w:r>
      <w:r w:rsidRPr="00C8678B">
        <w:rPr>
          <w:rStyle w:val="Emphasis"/>
          <w:sz w:val="24"/>
          <w:szCs w:val="24"/>
          <w:highlight w:val="green"/>
        </w:rPr>
        <w:t>that we “show</w:t>
      </w:r>
      <w:r w:rsidRPr="00C8678B">
        <w:rPr>
          <w:rStyle w:val="Emphasis"/>
          <w:sz w:val="24"/>
          <w:szCs w:val="24"/>
        </w:rPr>
        <w:t xml:space="preserve"> all the signs of </w:t>
      </w:r>
      <w:r w:rsidRPr="00C8678B">
        <w:rPr>
          <w:rStyle w:val="Emphasis"/>
          <w:sz w:val="24"/>
          <w:szCs w:val="24"/>
          <w:highlight w:val="green"/>
        </w:rPr>
        <w:t>happiness” at all times</w:t>
      </w:r>
      <w:r w:rsidRPr="00C8678B">
        <w:rPr>
          <w:rStyle w:val="Emphasis"/>
          <w:sz w:val="24"/>
          <w:szCs w:val="24"/>
        </w:rPr>
        <w:t xml:space="preserve"> which</w:t>
      </w:r>
      <w:r w:rsidRPr="00C8678B">
        <w:rPr>
          <w:sz w:val="16"/>
          <w:szCs w:val="24"/>
        </w:rPr>
        <w:t xml:space="preserve">, Baudrillard notes, </w:t>
      </w:r>
      <w:r w:rsidRPr="00C8678B">
        <w:rPr>
          <w:rStyle w:val="Emphasis"/>
          <w:sz w:val="24"/>
          <w:szCs w:val="24"/>
        </w:rPr>
        <w:t>is a demand that is much closer to immorality than to morality.</w:t>
      </w:r>
    </w:p>
    <w:bookmarkEnd w:id="6"/>
    <w:p w14:paraId="50F42A41" w14:textId="77777777" w:rsidR="00096457" w:rsidRPr="00136594" w:rsidRDefault="00096457" w:rsidP="00096457">
      <w:pPr>
        <w:pStyle w:val="Heading4"/>
      </w:pPr>
      <w:r>
        <w:t xml:space="preserve">The alternative </w:t>
      </w:r>
      <w:r>
        <w:rPr>
          <w:u w:val="single"/>
        </w:rPr>
        <w:t>is a siding with the metaphysical force of Evil</w:t>
      </w:r>
      <w:r>
        <w:t>. No good without evil, no system without chaos, no escape from duality.</w:t>
      </w:r>
    </w:p>
    <w:p w14:paraId="4205D1AA" w14:textId="77777777" w:rsidR="00096457" w:rsidRPr="00C8678B" w:rsidRDefault="00096457" w:rsidP="00096457">
      <w:r w:rsidRPr="00C8678B">
        <w:rPr>
          <w:rStyle w:val="Style13ptBold"/>
        </w:rPr>
        <w:t xml:space="preserve">Pawlett, 14 </w:t>
      </w:r>
      <w:r w:rsidRPr="00C8678B">
        <w:t>[Dr. William Pawlett is from the department of Sociology and Cultural Studies, University of Wolverhampton, UK., “Baudrillard’s Duality: Manichaeism and The Principle of Evil,” ISSN: 1705-6411 Volume 11, Number 1 (January, 2014)]//Townes</w:t>
      </w:r>
    </w:p>
    <w:p w14:paraId="74492D43" w14:textId="77777777" w:rsidR="00096457" w:rsidRPr="00C8678B" w:rsidRDefault="00096457" w:rsidP="00096457">
      <w:pPr>
        <w:rPr>
          <w:sz w:val="16"/>
        </w:rPr>
      </w:pPr>
      <w:r w:rsidRPr="00C8678B">
        <w:rPr>
          <w:sz w:val="16"/>
        </w:rPr>
        <w:t>The notion of the intelligence of Evil signals a partial rejection of Manichaeism:</w:t>
      </w:r>
    </w:p>
    <w:p w14:paraId="365A609F" w14:textId="77777777" w:rsidR="00096457" w:rsidRPr="00C8678B" w:rsidRDefault="00096457" w:rsidP="00096457">
      <w:pPr>
        <w:ind w:left="720"/>
        <w:rPr>
          <w:sz w:val="16"/>
        </w:rPr>
      </w:pPr>
      <w:r w:rsidRPr="00C8678B">
        <w:rPr>
          <w:sz w:val="16"/>
        </w:rPr>
        <w:t xml:space="preserve">Above all, </w:t>
      </w:r>
      <w:r w:rsidRPr="00C8678B">
        <w:rPr>
          <w:rStyle w:val="Emphasis"/>
          <w:highlight w:val="green"/>
        </w:rPr>
        <w:t>we must not confuse the idea of evil with some kind of objective existence of evil</w:t>
      </w:r>
      <w:r w:rsidRPr="00C8678B">
        <w:rPr>
          <w:sz w:val="16"/>
        </w:rPr>
        <w:t>. That has no more meaning than an objective existence of the Real; it is merely the moral and metaphysical illusion of Manichaeism that it is possible to will evil, to do evil, or, alternatively, to denounce and combat it (Baudrillard 2005a: 159)</w:t>
      </w:r>
    </w:p>
    <w:p w14:paraId="44398236" w14:textId="77777777" w:rsidR="00096457" w:rsidRPr="00C8678B" w:rsidRDefault="00096457" w:rsidP="00096457">
      <w:pPr>
        <w:rPr>
          <w:rStyle w:val="Emphasis"/>
        </w:rPr>
      </w:pPr>
      <w:r w:rsidRPr="00C8678B">
        <w:rPr>
          <w:sz w:val="16"/>
        </w:rPr>
        <w:t xml:space="preserve">Rather, </w:t>
      </w:r>
      <w:r w:rsidRPr="00C8678B">
        <w:rPr>
          <w:rStyle w:val="Emphasis"/>
          <w:highlight w:val="green"/>
        </w:rPr>
        <w:t>Evil appears in the diverting</w:t>
      </w:r>
      <w:r w:rsidRPr="00C8678B">
        <w:rPr>
          <w:rStyle w:val="Emphasis"/>
        </w:rPr>
        <w:t xml:space="preserve"> and reversal </w:t>
      </w:r>
      <w:r w:rsidRPr="00C8678B">
        <w:rPr>
          <w:rStyle w:val="Emphasis"/>
          <w:highlight w:val="green"/>
        </w:rPr>
        <w:t>of things</w:t>
      </w:r>
      <w:r w:rsidRPr="00C8678B">
        <w:rPr>
          <w:sz w:val="16"/>
        </w:rPr>
        <w:t xml:space="preserve">, objects, people, events </w:t>
      </w:r>
      <w:r w:rsidRPr="00C8678B">
        <w:rPr>
          <w:rStyle w:val="Emphasis"/>
          <w:highlight w:val="green"/>
        </w:rPr>
        <w:t>which good believes</w:t>
      </w:r>
      <w:r w:rsidRPr="00C8678B">
        <w:rPr>
          <w:rStyle w:val="Emphasis"/>
        </w:rPr>
        <w:t xml:space="preserve"> that </w:t>
      </w:r>
      <w:r w:rsidRPr="00C8678B">
        <w:rPr>
          <w:rStyle w:val="Emphasis"/>
          <w:highlight w:val="green"/>
        </w:rPr>
        <w:t>it</w:t>
      </w:r>
      <w:r w:rsidRPr="00C8678B">
        <w:rPr>
          <w:rStyle w:val="Emphasis"/>
        </w:rPr>
        <w:t xml:space="preserve"> has </w:t>
      </w:r>
      <w:r w:rsidRPr="00C8678B">
        <w:rPr>
          <w:rStyle w:val="Emphasis"/>
          <w:highlight w:val="green"/>
        </w:rPr>
        <w:t>mastered</w:t>
      </w:r>
      <w:r w:rsidRPr="00C8678B">
        <w:rPr>
          <w:sz w:val="16"/>
        </w:rPr>
        <w:t xml:space="preserve">. </w:t>
      </w:r>
      <w:r w:rsidRPr="00C8678B">
        <w:rPr>
          <w:rStyle w:val="Emphasis"/>
        </w:rPr>
        <w:t>Moral evil</w:t>
      </w:r>
      <w:r w:rsidRPr="00C8678B">
        <w:rPr>
          <w:sz w:val="16"/>
        </w:rPr>
        <w:t xml:space="preserve"> as malign force or essence </w:t>
      </w:r>
      <w:r w:rsidRPr="00C8678B">
        <w:rPr>
          <w:rStyle w:val="Emphasis"/>
        </w:rPr>
        <w:t>is</w:t>
      </w:r>
      <w:r w:rsidRPr="00C8678B">
        <w:rPr>
          <w:sz w:val="16"/>
        </w:rPr>
        <w:t xml:space="preserve"> always </w:t>
      </w:r>
      <w:r w:rsidRPr="00C8678B">
        <w:rPr>
          <w:rStyle w:val="Emphasis"/>
        </w:rPr>
        <w:t>a “phantasmic projection</w:t>
      </w:r>
      <w:r w:rsidRPr="00C8678B">
        <w:rPr>
          <w:sz w:val="16"/>
        </w:rPr>
        <w:t xml:space="preserve">” </w:t>
      </w:r>
      <w:r w:rsidRPr="00C8678B">
        <w:rPr>
          <w:rStyle w:val="StyleUnderline"/>
        </w:rPr>
        <w:t>where the other is construed as the source or cause of evil</w:t>
      </w:r>
      <w:r w:rsidRPr="00C8678B">
        <w:rPr>
          <w:sz w:val="16"/>
        </w:rPr>
        <w:t xml:space="preserve">. In Baudrillard’s intelligence of evil, “it is evil that is intelligent…in the sense that it is implied automatically in every one of our acts” (2005a: 160). All acts, thought, talk are dual in this sense. </w:t>
      </w:r>
      <w:r w:rsidRPr="00C8678B">
        <w:rPr>
          <w:rStyle w:val="StyleUnderline"/>
        </w:rPr>
        <w:t xml:space="preserve">Evil has no independent reality; </w:t>
      </w:r>
      <w:r w:rsidRPr="00C8678B">
        <w:rPr>
          <w:rStyle w:val="Emphasis"/>
          <w:highlight w:val="green"/>
        </w:rPr>
        <w:t>it is a moment in metamorphosis or becoming.</w:t>
      </w:r>
    </w:p>
    <w:p w14:paraId="6D453246" w14:textId="77777777" w:rsidR="00096457" w:rsidRPr="00C8678B" w:rsidRDefault="00096457" w:rsidP="00096457">
      <w:pPr>
        <w:rPr>
          <w:sz w:val="16"/>
        </w:rPr>
      </w:pPr>
      <w:r w:rsidRPr="00C8678B">
        <w:rPr>
          <w:sz w:val="16"/>
        </w:rPr>
        <w:t>In speaking of the world as a fundamental illusion, Baudrillard’s position can be seen as Manichaen or Gnostic, but it can also be seen as Pataphysical. Commenting on contemporary technology and culture, Baudrillard asserts “</w:t>
      </w:r>
      <w:r w:rsidRPr="00C8678B">
        <w:rPr>
          <w:rStyle w:val="StyleUnderline"/>
        </w:rPr>
        <w:t xml:space="preserve">We are, in fact, in pure pataphysics … </w:t>
      </w:r>
      <w:r w:rsidRPr="00C8678B">
        <w:rPr>
          <w:rStyle w:val="StyleUnderline"/>
          <w:highlight w:val="green"/>
        </w:rPr>
        <w:t>the</w:t>
      </w:r>
      <w:r w:rsidRPr="00C8678B">
        <w:rPr>
          <w:rStyle w:val="StyleUnderline"/>
        </w:rPr>
        <w:t xml:space="preserve"> only known </w:t>
      </w:r>
      <w:r w:rsidRPr="00C8678B">
        <w:rPr>
          <w:rStyle w:val="StyleUnderline"/>
          <w:highlight w:val="green"/>
        </w:rPr>
        <w:t xml:space="preserve">attempt to move to </w:t>
      </w:r>
      <w:r w:rsidRPr="00C8678B">
        <w:rPr>
          <w:rStyle w:val="Emphasis"/>
          <w:highlight w:val="green"/>
        </w:rPr>
        <w:t>integral metaphysics</w:t>
      </w:r>
      <w:r w:rsidRPr="00C8678B">
        <w:rPr>
          <w:rStyle w:val="StyleUnderline"/>
        </w:rPr>
        <w:t xml:space="preserve">, the </w:t>
      </w:r>
      <w:r w:rsidRPr="00C8678B">
        <w:rPr>
          <w:rStyle w:val="Emphasis"/>
        </w:rPr>
        <w:t>metaphysics</w:t>
      </w:r>
      <w:r w:rsidRPr="00C8678B">
        <w:rPr>
          <w:rStyle w:val="StyleUnderline"/>
        </w:rPr>
        <w:t xml:space="preserve"> </w:t>
      </w:r>
      <w:r w:rsidRPr="00C8678B">
        <w:rPr>
          <w:rStyle w:val="StyleUnderline"/>
          <w:highlight w:val="green"/>
        </w:rPr>
        <w:t>in which</w:t>
      </w:r>
      <w:r w:rsidRPr="00C8678B">
        <w:rPr>
          <w:rStyle w:val="StyleUnderline"/>
        </w:rPr>
        <w:t xml:space="preserve"> the </w:t>
      </w:r>
      <w:r w:rsidRPr="00C8678B">
        <w:rPr>
          <w:rStyle w:val="Emphasis"/>
          <w:highlight w:val="green"/>
        </w:rPr>
        <w:t>phenomenal world</w:t>
      </w:r>
      <w:r w:rsidRPr="00C8678B">
        <w:rPr>
          <w:rStyle w:val="StyleUnderline"/>
          <w:highlight w:val="green"/>
        </w:rPr>
        <w:t xml:space="preserve"> is treated</w:t>
      </w:r>
      <w:r w:rsidRPr="00C8678B">
        <w:rPr>
          <w:rStyle w:val="StyleUnderline"/>
        </w:rPr>
        <w:t xml:space="preserve"> </w:t>
      </w:r>
      <w:r w:rsidRPr="00C8678B">
        <w:rPr>
          <w:rStyle w:val="Emphasis"/>
        </w:rPr>
        <w:t xml:space="preserve">definitively </w:t>
      </w:r>
      <w:r w:rsidRPr="00C8678B">
        <w:rPr>
          <w:rStyle w:val="Emphasis"/>
          <w:highlight w:val="green"/>
        </w:rPr>
        <w:t>as</w:t>
      </w:r>
      <w:r w:rsidRPr="00C8678B">
        <w:rPr>
          <w:rStyle w:val="Emphasis"/>
        </w:rPr>
        <w:t xml:space="preserve"> an </w:t>
      </w:r>
      <w:r w:rsidRPr="00C8678B">
        <w:rPr>
          <w:rStyle w:val="Emphasis"/>
          <w:highlight w:val="green"/>
        </w:rPr>
        <w:t>illusion</w:t>
      </w:r>
      <w:r w:rsidRPr="00C8678B">
        <w:rPr>
          <w:sz w:val="16"/>
        </w:rPr>
        <w:t xml:space="preserve">” (Baudrillard 2005a: 45). It is not Manichaeism as a philosophical position, still less as a religious system, that interests Baudrillard; it is Manichaeism as a heresy, as a shadow or nothing that mainstream religion and society cannot quite eliminate. </w:t>
      </w:r>
      <w:r w:rsidRPr="00C8678B">
        <w:rPr>
          <w:rStyle w:val="Emphasis"/>
          <w:highlight w:val="green"/>
        </w:rPr>
        <w:t>Radical duality cannot be eliminated</w:t>
      </w:r>
      <w:r w:rsidRPr="00C8678B">
        <w:rPr>
          <w:rStyle w:val="StyleUnderline"/>
        </w:rPr>
        <w:t xml:space="preserve">, not because its </w:t>
      </w:r>
      <w:r w:rsidRPr="00C8678B">
        <w:rPr>
          <w:rStyle w:val="Emphasis"/>
        </w:rPr>
        <w:t>simplicity</w:t>
      </w:r>
      <w:r w:rsidRPr="00C8678B">
        <w:rPr>
          <w:rStyle w:val="StyleUnderline"/>
        </w:rPr>
        <w:t xml:space="preserve"> is </w:t>
      </w:r>
      <w:r w:rsidRPr="00C8678B">
        <w:rPr>
          <w:rStyle w:val="Emphasis"/>
        </w:rPr>
        <w:t>appealing</w:t>
      </w:r>
      <w:r w:rsidRPr="00C8678B">
        <w:rPr>
          <w:rStyle w:val="StyleUnderline"/>
        </w:rPr>
        <w:t xml:space="preserve">, but </w:t>
      </w:r>
      <w:r w:rsidRPr="00C8678B">
        <w:rPr>
          <w:rStyle w:val="StyleUnderline"/>
          <w:highlight w:val="green"/>
        </w:rPr>
        <w:t>because it seeks</w:t>
      </w:r>
      <w:r w:rsidRPr="00C8678B">
        <w:rPr>
          <w:rStyle w:val="StyleUnderline"/>
        </w:rPr>
        <w:t xml:space="preserve"> an </w:t>
      </w:r>
      <w:r w:rsidRPr="00C8678B">
        <w:rPr>
          <w:rStyle w:val="Emphasis"/>
          <w:highlight w:val="green"/>
        </w:rPr>
        <w:t>alternative position</w:t>
      </w:r>
      <w:r w:rsidRPr="00C8678B">
        <w:rPr>
          <w:rStyle w:val="StyleUnderline"/>
        </w:rPr>
        <w:t xml:space="preserve">, a position </w:t>
      </w:r>
      <w:r w:rsidRPr="00C8678B">
        <w:rPr>
          <w:rStyle w:val="StyleUnderline"/>
          <w:highlight w:val="green"/>
        </w:rPr>
        <w:t xml:space="preserve">beyond </w:t>
      </w:r>
      <w:r w:rsidRPr="00C8678B">
        <w:rPr>
          <w:rStyle w:val="Emphasis"/>
          <w:highlight w:val="green"/>
        </w:rPr>
        <w:t>conceptual polarities</w:t>
      </w:r>
      <w:r w:rsidRPr="00C8678B">
        <w:rPr>
          <w:rStyle w:val="StyleUnderline"/>
        </w:rPr>
        <w:t xml:space="preserve">, sensing that </w:t>
      </w:r>
      <w:r w:rsidRPr="00C8678B">
        <w:rPr>
          <w:rStyle w:val="Emphasis"/>
        </w:rPr>
        <w:t>conceptual polarities</w:t>
      </w:r>
      <w:r w:rsidRPr="00C8678B">
        <w:rPr>
          <w:rStyle w:val="StyleUnderline"/>
        </w:rPr>
        <w:t xml:space="preserve"> – </w:t>
      </w:r>
      <w:r w:rsidRPr="00C8678B">
        <w:rPr>
          <w:rStyle w:val="Emphasis"/>
          <w:highlight w:val="green"/>
        </w:rPr>
        <w:t>binary</w:t>
      </w:r>
      <w:r w:rsidRPr="00C8678B">
        <w:rPr>
          <w:rStyle w:val="StyleUnderline"/>
          <w:highlight w:val="green"/>
        </w:rPr>
        <w:t xml:space="preserve">, </w:t>
      </w:r>
      <w:r w:rsidRPr="00C8678B">
        <w:rPr>
          <w:rStyle w:val="Emphasis"/>
          <w:highlight w:val="green"/>
        </w:rPr>
        <w:t>dialectical</w:t>
      </w:r>
      <w:r w:rsidRPr="00C8678B">
        <w:rPr>
          <w:rStyle w:val="StyleUnderline"/>
        </w:rPr>
        <w:t xml:space="preserve">, </w:t>
      </w:r>
      <w:r w:rsidRPr="00C8678B">
        <w:rPr>
          <w:rStyle w:val="Emphasis"/>
        </w:rPr>
        <w:t>simulatory</w:t>
      </w:r>
      <w:r w:rsidRPr="00C8678B">
        <w:rPr>
          <w:rStyle w:val="StyleUnderline"/>
        </w:rPr>
        <w:t xml:space="preserve">, </w:t>
      </w:r>
      <w:r w:rsidRPr="00C8678B">
        <w:rPr>
          <w:rStyle w:val="Emphasis"/>
        </w:rPr>
        <w:t>integral</w:t>
      </w:r>
      <w:r w:rsidRPr="00C8678B">
        <w:rPr>
          <w:rStyle w:val="StyleUnderline"/>
        </w:rPr>
        <w:t xml:space="preserve"> – are </w:t>
      </w:r>
      <w:r w:rsidRPr="00C8678B">
        <w:rPr>
          <w:rStyle w:val="Emphasis"/>
          <w:highlight w:val="green"/>
        </w:rPr>
        <w:t>narrow</w:t>
      </w:r>
      <w:r w:rsidRPr="00C8678B">
        <w:rPr>
          <w:rStyle w:val="StyleUnderline"/>
        </w:rPr>
        <w:t xml:space="preserve"> and </w:t>
      </w:r>
      <w:r w:rsidRPr="00C8678B">
        <w:rPr>
          <w:rStyle w:val="Emphasis"/>
          <w:highlight w:val="green"/>
        </w:rPr>
        <w:t>confining</w:t>
      </w:r>
      <w:r w:rsidRPr="00C8678B">
        <w:rPr>
          <w:rStyle w:val="StyleUnderline"/>
        </w:rPr>
        <w:t xml:space="preserve">, and are </w:t>
      </w:r>
      <w:r w:rsidRPr="00C8678B">
        <w:rPr>
          <w:rStyle w:val="Emphasis"/>
        </w:rPr>
        <w:t>subservient</w:t>
      </w:r>
      <w:r w:rsidRPr="00C8678B">
        <w:rPr>
          <w:rStyle w:val="StyleUnderline"/>
        </w:rPr>
        <w:t xml:space="preserve"> to the </w:t>
      </w:r>
      <w:r w:rsidRPr="00C8678B">
        <w:rPr>
          <w:rStyle w:val="Emphasis"/>
        </w:rPr>
        <w:t>notion</w:t>
      </w:r>
      <w:r w:rsidRPr="00C8678B">
        <w:rPr>
          <w:rStyle w:val="StyleUnderline"/>
        </w:rPr>
        <w:t xml:space="preserve"> of ‘</w:t>
      </w:r>
      <w:r w:rsidRPr="00C8678B">
        <w:rPr>
          <w:rStyle w:val="Emphasis"/>
        </w:rPr>
        <w:t>reality’</w:t>
      </w:r>
      <w:r w:rsidRPr="00C8678B">
        <w:rPr>
          <w:sz w:val="16"/>
        </w:rPr>
        <w:t>. It is the powerful sense that Evil is more than the opposite of Good that cannot be eliminated and that re-appears in many heresies through the ages, from Mani to the Cathars and Bogomils (see Stoyanov 2000), and to Bataille and Baudrillard.</w:t>
      </w:r>
    </w:p>
    <w:p w14:paraId="12A68D69" w14:textId="77777777" w:rsidR="00096457" w:rsidRPr="00C8678B" w:rsidRDefault="00096457" w:rsidP="00096457">
      <w:pPr>
        <w:rPr>
          <w:sz w:val="16"/>
        </w:rPr>
      </w:pPr>
      <w:r w:rsidRPr="00C8678B">
        <w:rPr>
          <w:sz w:val="16"/>
        </w:rPr>
        <w:t>V. Conclusion</w:t>
      </w:r>
    </w:p>
    <w:p w14:paraId="1A8BB0DD" w14:textId="77777777" w:rsidR="00096457" w:rsidRPr="00C8678B" w:rsidRDefault="00096457" w:rsidP="00096457">
      <w:pPr>
        <w:ind w:left="720"/>
        <w:rPr>
          <w:sz w:val="16"/>
        </w:rPr>
      </w:pPr>
      <w:r w:rsidRPr="00C8678B">
        <w:rPr>
          <w:sz w:val="16"/>
        </w:rPr>
        <w:t>To speak evil is to say that in every process of domination and conflict is forged a secret complicity, and in every process of consensus and balance, a secret antagonism (Baudrillard 2005a: 163).</w:t>
      </w:r>
    </w:p>
    <w:p w14:paraId="7C0CDF34" w14:textId="77777777" w:rsidR="00096457" w:rsidRPr="00C8678B" w:rsidRDefault="00096457" w:rsidP="00096457">
      <w:pPr>
        <w:rPr>
          <w:rStyle w:val="Emphasis"/>
        </w:rPr>
      </w:pPr>
      <w:r w:rsidRPr="00C8678B">
        <w:rPr>
          <w:sz w:val="16"/>
        </w:rPr>
        <w:t xml:space="preserve">There is no bar or effective dividing line between Good and Evil. They cannot be defined in isolation, they cannot be separated and the project of eliminating evil to universalise good can bring only disastrous consequences. </w:t>
      </w:r>
      <w:r w:rsidRPr="00C8678B">
        <w:rPr>
          <w:rStyle w:val="Emphasis"/>
        </w:rPr>
        <w:t>When good seeks to totalise itself by eliminating evil, not only does it fall short of good, but evil returns in catastrophic form.</w:t>
      </w:r>
    </w:p>
    <w:p w14:paraId="14DBD4B1" w14:textId="77777777" w:rsidR="00096457" w:rsidRPr="00C8678B" w:rsidRDefault="00096457" w:rsidP="00096457">
      <w:pPr>
        <w:rPr>
          <w:sz w:val="16"/>
        </w:rPr>
      </w:pPr>
      <w:r w:rsidRPr="00C8678B">
        <w:rPr>
          <w:rStyle w:val="StyleUnderline"/>
          <w:highlight w:val="green"/>
        </w:rPr>
        <w:t>Good and Evil</w:t>
      </w:r>
      <w:r w:rsidRPr="00C8678B">
        <w:rPr>
          <w:rStyle w:val="StyleUnderline"/>
        </w:rPr>
        <w:t xml:space="preserve"> as symbolic forms </w:t>
      </w:r>
      <w:r w:rsidRPr="00C8678B">
        <w:rPr>
          <w:rStyle w:val="StyleUnderline"/>
          <w:highlight w:val="green"/>
        </w:rPr>
        <w:t xml:space="preserve">are </w:t>
      </w:r>
      <w:r w:rsidRPr="00C8678B">
        <w:rPr>
          <w:rStyle w:val="Emphasis"/>
          <w:highlight w:val="green"/>
        </w:rPr>
        <w:t>not two halves</w:t>
      </w:r>
      <w:r w:rsidRPr="00C8678B">
        <w:rPr>
          <w:rStyle w:val="StyleUnderline"/>
        </w:rPr>
        <w:t xml:space="preserve"> of a totality</w:t>
      </w:r>
      <w:r w:rsidRPr="00C8678B">
        <w:rPr>
          <w:sz w:val="16"/>
        </w:rPr>
        <w:t xml:space="preserve">, </w:t>
      </w:r>
      <w:r w:rsidRPr="00C8678B">
        <w:rPr>
          <w:rStyle w:val="StyleUnderline"/>
        </w:rPr>
        <w:t xml:space="preserve">they are not merely different; they are intimately related and </w:t>
      </w:r>
      <w:r w:rsidRPr="00C8678B">
        <w:rPr>
          <w:rStyle w:val="StyleUnderline"/>
          <w:highlight w:val="green"/>
        </w:rPr>
        <w:t>they alternate or metamorphose without</w:t>
      </w:r>
      <w:r w:rsidRPr="00C8678B">
        <w:rPr>
          <w:rStyle w:val="StyleUnderline"/>
        </w:rPr>
        <w:t xml:space="preserve"> ever achieving </w:t>
      </w:r>
      <w:r w:rsidRPr="00C8678B">
        <w:rPr>
          <w:rStyle w:val="Emphasis"/>
        </w:rPr>
        <w:t xml:space="preserve">unification or </w:t>
      </w:r>
      <w:r w:rsidRPr="00C8678B">
        <w:rPr>
          <w:rStyle w:val="Emphasis"/>
          <w:highlight w:val="green"/>
        </w:rPr>
        <w:t>synthesis</w:t>
      </w:r>
      <w:r w:rsidRPr="00C8678B">
        <w:rPr>
          <w:sz w:val="16"/>
        </w:rPr>
        <w:t xml:space="preserve"> – </w:t>
      </w:r>
      <w:r w:rsidRPr="00C8678B">
        <w:rPr>
          <w:rStyle w:val="Emphasis"/>
        </w:rPr>
        <w:t>like day and night</w:t>
      </w:r>
      <w:r w:rsidRPr="00C8678B">
        <w:rPr>
          <w:sz w:val="16"/>
        </w:rPr>
        <w:t xml:space="preserve">. </w:t>
      </w:r>
      <w:r w:rsidRPr="00C8678B">
        <w:rPr>
          <w:rStyle w:val="StyleUnderline"/>
          <w:highlight w:val="green"/>
        </w:rPr>
        <w:t>Where modernity sought the separation</w:t>
      </w:r>
      <w:r w:rsidRPr="00C8678B">
        <w:rPr>
          <w:rStyle w:val="StyleUnderline"/>
        </w:rPr>
        <w:t xml:space="preserve"> of good and evil, to expel evil and accumulate good, </w:t>
      </w:r>
      <w:r w:rsidRPr="00C8678B">
        <w:rPr>
          <w:rStyle w:val="StyleUnderline"/>
          <w:highlight w:val="green"/>
        </w:rPr>
        <w:t>in</w:t>
      </w:r>
      <w:r w:rsidRPr="00C8678B">
        <w:rPr>
          <w:rStyle w:val="StyleUnderline"/>
        </w:rPr>
        <w:t xml:space="preserve"> </w:t>
      </w:r>
      <w:r w:rsidRPr="00C8678B">
        <w:rPr>
          <w:rStyle w:val="Emphasis"/>
        </w:rPr>
        <w:t xml:space="preserve">contemporary </w:t>
      </w:r>
      <w:r w:rsidRPr="00C8678B">
        <w:rPr>
          <w:rStyle w:val="Emphasis"/>
          <w:highlight w:val="green"/>
        </w:rPr>
        <w:t>Western societies the moral opposition</w:t>
      </w:r>
      <w:r w:rsidRPr="00C8678B">
        <w:rPr>
          <w:rStyle w:val="Emphasis"/>
        </w:rPr>
        <w:t xml:space="preserve"> of good and evil </w:t>
      </w:r>
      <w:r w:rsidRPr="00C8678B">
        <w:rPr>
          <w:rStyle w:val="Emphasis"/>
          <w:highlight w:val="green"/>
        </w:rPr>
        <w:t>is</w:t>
      </w:r>
      <w:r w:rsidRPr="00C8678B">
        <w:rPr>
          <w:rStyle w:val="StyleUnderline"/>
        </w:rPr>
        <w:t xml:space="preserve">, increasingly, </w:t>
      </w:r>
      <w:r w:rsidRPr="00C8678B">
        <w:rPr>
          <w:rStyle w:val="Emphasis"/>
          <w:highlight w:val="green"/>
        </w:rPr>
        <w:t>transformed into</w:t>
      </w:r>
      <w:r w:rsidRPr="00C8678B">
        <w:rPr>
          <w:rStyle w:val="Emphasis"/>
        </w:rPr>
        <w:t xml:space="preserve"> the </w:t>
      </w:r>
      <w:r w:rsidRPr="00C8678B">
        <w:rPr>
          <w:rStyle w:val="Emphasis"/>
          <w:highlight w:val="green"/>
        </w:rPr>
        <w:t>binary</w:t>
      </w:r>
      <w:r w:rsidRPr="00C8678B">
        <w:rPr>
          <w:rStyle w:val="StyleUnderline"/>
        </w:rPr>
        <w:t xml:space="preserve"> happiness/misfortune</w:t>
      </w:r>
      <w:r w:rsidRPr="00C8678B">
        <w:rPr>
          <w:sz w:val="16"/>
        </w:rPr>
        <w:t>. The concept of misfortune eliminates the notion of evil, yet duality reappears fracturing happiness, making it unbearable, diverting happiness and misfortune into despair – the despair of having everything and nothing.</w:t>
      </w:r>
    </w:p>
    <w:p w14:paraId="507B3516" w14:textId="77777777" w:rsidR="00096457" w:rsidRPr="00C8678B" w:rsidRDefault="00096457" w:rsidP="00096457">
      <w:pPr>
        <w:rPr>
          <w:rStyle w:val="Emphasis"/>
        </w:rPr>
      </w:pPr>
      <w:r w:rsidRPr="00C8678B">
        <w:rPr>
          <w:sz w:val="16"/>
        </w:rPr>
        <w:t xml:space="preserve">Baudrillard challenges those who wish to separate evil from good in order to celebrate evil, just as he challenges those who wish to separate evil from good to celebrate good. However, Baudrillard says very little about Good as symbolic form. Can Good be a symbolic form? Baudrillard does suggest that the loss of Good is as “baneful” and dangerous as the loss of Evil (Baudrillard 2005a: 139). However, it seems that, for Baudrillard, </w:t>
      </w:r>
      <w:r w:rsidRPr="00C8678B">
        <w:rPr>
          <w:rStyle w:val="Emphasis"/>
          <w:highlight w:val="green"/>
        </w:rPr>
        <w:t>Good</w:t>
      </w:r>
      <w:r w:rsidRPr="00C8678B">
        <w:rPr>
          <w:rStyle w:val="Emphasis"/>
        </w:rPr>
        <w:t xml:space="preserve"> as symbolic form always </w:t>
      </w:r>
      <w:r w:rsidRPr="00C8678B">
        <w:rPr>
          <w:rStyle w:val="Emphasis"/>
          <w:highlight w:val="green"/>
        </w:rPr>
        <w:t>tends towards control</w:t>
      </w:r>
      <w:r w:rsidRPr="00C8678B">
        <w:rPr>
          <w:rStyle w:val="Emphasis"/>
        </w:rPr>
        <w:t>, order and totalisation</w:t>
      </w:r>
      <w:r w:rsidRPr="00C8678B">
        <w:rPr>
          <w:sz w:val="16"/>
        </w:rPr>
        <w:t xml:space="preserve">, </w:t>
      </w:r>
      <w:r w:rsidRPr="00C8678B">
        <w:rPr>
          <w:rStyle w:val="StyleUnderline"/>
          <w:highlight w:val="green"/>
        </w:rPr>
        <w:t>hence it must</w:t>
      </w:r>
      <w:r w:rsidRPr="00C8678B">
        <w:rPr>
          <w:rStyle w:val="StyleUnderline"/>
        </w:rPr>
        <w:t xml:space="preserve"> always </w:t>
      </w:r>
      <w:r w:rsidRPr="00C8678B">
        <w:rPr>
          <w:rStyle w:val="StyleUnderline"/>
          <w:highlight w:val="green"/>
        </w:rPr>
        <w:t xml:space="preserve">be </w:t>
      </w:r>
      <w:r w:rsidRPr="00C8678B">
        <w:rPr>
          <w:rStyle w:val="Emphasis"/>
          <w:highlight w:val="green"/>
        </w:rPr>
        <w:t>challenged by Evil</w:t>
      </w:r>
      <w:r w:rsidRPr="00C8678B">
        <w:rPr>
          <w:rStyle w:val="StyleUnderline"/>
          <w:highlight w:val="green"/>
        </w:rPr>
        <w:t xml:space="preserve"> to </w:t>
      </w:r>
      <w:r w:rsidRPr="00C8678B">
        <w:rPr>
          <w:rStyle w:val="Emphasis"/>
          <w:highlight w:val="green"/>
        </w:rPr>
        <w:t>prevent</w:t>
      </w:r>
      <w:r w:rsidRPr="00C8678B">
        <w:rPr>
          <w:rStyle w:val="Emphasis"/>
        </w:rPr>
        <w:t xml:space="preserve"> it from hardening into </w:t>
      </w:r>
      <w:r w:rsidRPr="00C8678B">
        <w:rPr>
          <w:rStyle w:val="Emphasis"/>
          <w:highlight w:val="green"/>
        </w:rPr>
        <w:t>tyranny</w:t>
      </w:r>
      <w:r w:rsidRPr="00C8678B">
        <w:rPr>
          <w:rStyle w:val="Emphasis"/>
        </w:rPr>
        <w:t>.</w:t>
      </w:r>
    </w:p>
    <w:p w14:paraId="21B05BF8" w14:textId="77777777" w:rsidR="00096457" w:rsidRPr="00C8678B" w:rsidRDefault="00096457" w:rsidP="00096457">
      <w:pPr>
        <w:rPr>
          <w:rStyle w:val="StyleUnderline"/>
        </w:rPr>
      </w:pPr>
      <w:r w:rsidRPr="00C8678B">
        <w:rPr>
          <w:sz w:val="16"/>
        </w:rPr>
        <w:t xml:space="preserve">At the most general level, Baudrillard works with an assumption, inspired by Manichaeism, that </w:t>
      </w:r>
      <w:r w:rsidRPr="00C8678B">
        <w:rPr>
          <w:rStyle w:val="Emphasis"/>
        </w:rPr>
        <w:t>the world as human beings encounter it, is given to disorder</w:t>
      </w:r>
      <w:r w:rsidRPr="00C8678B">
        <w:rPr>
          <w:sz w:val="16"/>
        </w:rPr>
        <w:t xml:space="preserve"> </w:t>
      </w:r>
      <w:r w:rsidRPr="00C8678B">
        <w:rPr>
          <w:rStyle w:val="StyleUnderline"/>
        </w:rPr>
        <w:t xml:space="preserve">and to such an extent that it cannot be managed, rationalised or </w:t>
      </w:r>
      <w:r w:rsidRPr="00C8678B">
        <w:rPr>
          <w:rStyle w:val="Emphasis"/>
        </w:rPr>
        <w:t>controlled in any ultimate sense</w:t>
      </w:r>
      <w:r w:rsidRPr="00C8678B">
        <w:rPr>
          <w:sz w:val="16"/>
        </w:rPr>
        <w:t xml:space="preserve">. All attempts to impose control will come to grief; they may achieve temporary successes but will always, ultimately, fail. </w:t>
      </w:r>
      <w:r w:rsidRPr="00C8678B">
        <w:rPr>
          <w:rStyle w:val="StyleUnderline"/>
          <w:highlight w:val="green"/>
        </w:rPr>
        <w:t>At this meta-theoretical level Baudrillard seeks to challenge</w:t>
      </w:r>
      <w:r w:rsidRPr="00C8678B">
        <w:rPr>
          <w:rStyle w:val="StyleUnderline"/>
        </w:rPr>
        <w:t xml:space="preserve"> the </w:t>
      </w:r>
      <w:r w:rsidRPr="00C8678B">
        <w:rPr>
          <w:rStyle w:val="Emphasis"/>
          <w:highlight w:val="green"/>
        </w:rPr>
        <w:t>prejudice</w:t>
      </w:r>
      <w:r w:rsidRPr="00C8678B">
        <w:rPr>
          <w:rStyle w:val="StyleUnderline"/>
          <w:highlight w:val="green"/>
        </w:rPr>
        <w:t xml:space="preserve"> towards </w:t>
      </w:r>
      <w:r w:rsidRPr="00C8678B">
        <w:rPr>
          <w:rStyle w:val="Emphasis"/>
          <w:highlight w:val="green"/>
        </w:rPr>
        <w:t>seeing the world</w:t>
      </w:r>
      <w:r w:rsidRPr="00C8678B">
        <w:rPr>
          <w:rStyle w:val="StyleUnderline"/>
        </w:rPr>
        <w:t xml:space="preserve">, the </w:t>
      </w:r>
      <w:r w:rsidRPr="00C8678B">
        <w:rPr>
          <w:rStyle w:val="Emphasis"/>
        </w:rPr>
        <w:t>object</w:t>
      </w:r>
      <w:r w:rsidRPr="00C8678B">
        <w:rPr>
          <w:rStyle w:val="StyleUnderline"/>
        </w:rPr>
        <w:t xml:space="preserve">, </w:t>
      </w:r>
      <w:r w:rsidRPr="00C8678B">
        <w:rPr>
          <w:rStyle w:val="Emphasis"/>
        </w:rPr>
        <w:t>reality</w:t>
      </w:r>
      <w:r w:rsidRPr="00C8678B">
        <w:rPr>
          <w:rStyle w:val="StyleUnderline"/>
        </w:rPr>
        <w:t xml:space="preserve">, </w:t>
      </w:r>
      <w:r w:rsidRPr="00C8678B">
        <w:rPr>
          <w:rStyle w:val="Emphasis"/>
        </w:rPr>
        <w:t>society</w:t>
      </w:r>
      <w:r w:rsidRPr="00C8678B">
        <w:rPr>
          <w:rStyle w:val="StyleUnderline"/>
        </w:rPr>
        <w:t xml:space="preserve"> </w:t>
      </w:r>
      <w:r w:rsidRPr="00C8678B">
        <w:rPr>
          <w:rStyle w:val="StyleUnderline"/>
          <w:highlight w:val="green"/>
        </w:rPr>
        <w:t xml:space="preserve">as </w:t>
      </w:r>
      <w:r w:rsidRPr="00C8678B">
        <w:rPr>
          <w:rStyle w:val="Emphasis"/>
          <w:highlight w:val="green"/>
        </w:rPr>
        <w:t>unified</w:t>
      </w:r>
      <w:r w:rsidRPr="00C8678B">
        <w:rPr>
          <w:rStyle w:val="StyleUnderline"/>
          <w:highlight w:val="green"/>
        </w:rPr>
        <w:t xml:space="preserve">, as </w:t>
      </w:r>
      <w:r w:rsidRPr="00C8678B">
        <w:rPr>
          <w:rStyle w:val="Emphasis"/>
          <w:highlight w:val="green"/>
        </w:rPr>
        <w:t>unitary</w:t>
      </w:r>
      <w:r w:rsidRPr="00C8678B">
        <w:rPr>
          <w:rStyle w:val="StyleUnderline"/>
        </w:rPr>
        <w:t xml:space="preserve"> and as </w:t>
      </w:r>
      <w:r w:rsidRPr="00C8678B">
        <w:rPr>
          <w:rStyle w:val="Emphasis"/>
          <w:highlight w:val="green"/>
        </w:rPr>
        <w:t>having</w:t>
      </w:r>
      <w:r w:rsidRPr="00C8678B">
        <w:rPr>
          <w:rStyle w:val="StyleUnderline"/>
          <w:highlight w:val="green"/>
        </w:rPr>
        <w:t xml:space="preserve"> a </w:t>
      </w:r>
      <w:r w:rsidRPr="00C8678B">
        <w:rPr>
          <w:rStyle w:val="Emphasis"/>
          <w:highlight w:val="green"/>
        </w:rPr>
        <w:t>single origin</w:t>
      </w:r>
      <w:r w:rsidRPr="00C8678B">
        <w:rPr>
          <w:rStyle w:val="StyleUnderline"/>
          <w:highlight w:val="green"/>
        </w:rPr>
        <w:t xml:space="preserve">, </w:t>
      </w:r>
      <w:r w:rsidRPr="00C8678B">
        <w:rPr>
          <w:rStyle w:val="Emphasis"/>
          <w:highlight w:val="green"/>
        </w:rPr>
        <w:t>cause</w:t>
      </w:r>
      <w:r w:rsidRPr="00C8678B">
        <w:rPr>
          <w:rStyle w:val="StyleUnderline"/>
          <w:highlight w:val="green"/>
        </w:rPr>
        <w:t xml:space="preserve">, </w:t>
      </w:r>
      <w:r w:rsidRPr="00C8678B">
        <w:rPr>
          <w:rStyle w:val="Emphasis"/>
          <w:highlight w:val="green"/>
        </w:rPr>
        <w:t>direction and end</w:t>
      </w:r>
      <w:r w:rsidRPr="00C8678B">
        <w:rPr>
          <w:sz w:val="16"/>
        </w:rPr>
        <w:t xml:space="preserve"> (Baudrillard 2003: 81). It is the challenge of heresy – </w:t>
      </w:r>
      <w:r w:rsidRPr="00C8678B">
        <w:rPr>
          <w:rStyle w:val="StyleUnderline"/>
        </w:rPr>
        <w:t xml:space="preserve">the heresy of </w:t>
      </w:r>
      <w:r w:rsidRPr="00C8678B">
        <w:rPr>
          <w:rStyle w:val="Emphasis"/>
        </w:rPr>
        <w:t>refusing to make evil subordinate to good</w:t>
      </w:r>
      <w:r w:rsidRPr="00C8678B">
        <w:rPr>
          <w:rStyle w:val="StyleUnderline"/>
        </w:rPr>
        <w:t xml:space="preserve"> – that interests Baudrillard; </w:t>
      </w:r>
      <w:r w:rsidRPr="00C8678B">
        <w:rPr>
          <w:rStyle w:val="Emphasis"/>
          <w:highlight w:val="green"/>
        </w:rPr>
        <w:t>challenge and defiance are symbolic relations</w:t>
      </w:r>
      <w:r w:rsidRPr="00C8678B">
        <w:rPr>
          <w:rStyle w:val="StyleUnderline"/>
        </w:rPr>
        <w:t>: dual, fatal and reversible.</w:t>
      </w:r>
    </w:p>
    <w:p w14:paraId="05C4FDCF" w14:textId="77777777" w:rsidR="00096457" w:rsidRPr="00C8678B" w:rsidRDefault="00096457" w:rsidP="00096457">
      <w:pPr>
        <w:pStyle w:val="Heading4"/>
      </w:pPr>
      <w:bookmarkStart w:id="7" w:name="_Hlk69051111"/>
      <w:r w:rsidRPr="00C8678B">
        <w:t>Deterrence link</w:t>
      </w:r>
    </w:p>
    <w:p w14:paraId="714990F7" w14:textId="77777777" w:rsidR="00096457" w:rsidRPr="00C8678B" w:rsidRDefault="00096457" w:rsidP="00096457">
      <w:r w:rsidRPr="00C8678B">
        <w:rPr>
          <w:rStyle w:val="Style13ptBold"/>
        </w:rPr>
        <w:t xml:space="preserve">Oberg, 14 </w:t>
      </w:r>
      <w:r w:rsidRPr="00C8678B">
        <w:t>[Dr. Dan Öberg is from the Department of Military Science, Swedish Defense College, Stockholm. “Baudrillard and War,” ISSN: 1705-6411 Volume 11, Number 2 (May, 2014)]//Townes</w:t>
      </w:r>
    </w:p>
    <w:p w14:paraId="2E4B385C" w14:textId="77777777" w:rsidR="00096457" w:rsidRPr="00C8678B" w:rsidRDefault="00096457" w:rsidP="00096457">
      <w:pPr>
        <w:rPr>
          <w:rStyle w:val="Emphasis"/>
        </w:rPr>
      </w:pPr>
      <w:r w:rsidRPr="00C8678B">
        <w:rPr>
          <w:sz w:val="16"/>
        </w:rPr>
        <w:t xml:space="preserve">II. </w:t>
      </w:r>
      <w:r w:rsidRPr="00C8678B">
        <w:rPr>
          <w:rStyle w:val="Emphasis"/>
        </w:rPr>
        <w:t>Deterrence and the shift from real to virtual war</w:t>
      </w:r>
    </w:p>
    <w:p w14:paraId="16BDF92A" w14:textId="77777777" w:rsidR="00096457" w:rsidRPr="00C8678B" w:rsidRDefault="00096457" w:rsidP="00096457">
      <w:pPr>
        <w:rPr>
          <w:sz w:val="16"/>
        </w:rPr>
      </w:pPr>
      <w:r w:rsidRPr="00C8678B">
        <w:rPr>
          <w:sz w:val="16"/>
        </w:rPr>
        <w:t xml:space="preserve">As many have noted Baudrillard is first and foremost a ‘critic’ (Ranciere 2006, Grace 2000: 1). To Baudrillard it is not so much a theory of war that is lacking but a proper critique of war’s ontology. So what does his critique imply? Arguably he was well ahead of his time with regards to understanding how war related to advertisement, mass media, and the television. More than three decades before Ignatieff wrote about ‘virtual wars’, Baudrillard had already noticed how the virtual leaked into the real </w:t>
      </w:r>
      <w:r w:rsidRPr="00C8678B">
        <w:rPr>
          <w:rStyle w:val="Emphasis"/>
        </w:rPr>
        <w:t>with</w:t>
      </w:r>
      <w:r w:rsidRPr="00C8678B">
        <w:rPr>
          <w:sz w:val="16"/>
        </w:rPr>
        <w:t xml:space="preserve"> regards to </w:t>
      </w:r>
      <w:r w:rsidRPr="00C8678B">
        <w:rPr>
          <w:rStyle w:val="Emphasis"/>
        </w:rPr>
        <w:t>the Vietnam</w:t>
      </w:r>
      <w:r w:rsidRPr="00C8678B">
        <w:rPr>
          <w:sz w:val="16"/>
        </w:rPr>
        <w:t xml:space="preserve"> War.  For example, in 1967 he claimed that </w:t>
      </w:r>
      <w:r w:rsidRPr="00C8678B">
        <w:rPr>
          <w:rStyle w:val="Emphasis"/>
        </w:rPr>
        <w:t>the TV images</w:t>
      </w:r>
      <w:r w:rsidRPr="00C8678B">
        <w:rPr>
          <w:sz w:val="16"/>
        </w:rPr>
        <w:t xml:space="preserve"> of the war </w:t>
      </w:r>
      <w:r w:rsidRPr="00C8678B">
        <w:rPr>
          <w:rStyle w:val="StyleUnderline"/>
        </w:rPr>
        <w:t>takes us away from human reality</w:t>
      </w:r>
      <w:r w:rsidRPr="00C8678B">
        <w:rPr>
          <w:sz w:val="16"/>
        </w:rPr>
        <w:t xml:space="preserve"> (and classical conceptions of war) </w:t>
      </w:r>
      <w:r w:rsidRPr="00C8678B">
        <w:rPr>
          <w:rStyle w:val="Emphasis"/>
        </w:rPr>
        <w:t>towards a world of advertising</w:t>
      </w:r>
      <w:r w:rsidRPr="00C8678B">
        <w:rPr>
          <w:sz w:val="16"/>
        </w:rPr>
        <w:t xml:space="preserve"> (2001: 42). This was a time when, for Baudrillard, as for Marxism in general, war was mostly seen as an integrated part of the capitalist system (1975: 145 and 1998b: 55, 57, 121). In the beginning of the 1970’s, particularly after the book The Mirror of Production and his definitive break with Marxism, Baudrillard’s view on war changed. So what does this change imply?</w:t>
      </w:r>
    </w:p>
    <w:p w14:paraId="110C8EA3" w14:textId="77777777" w:rsidR="00096457" w:rsidRPr="00C8678B" w:rsidRDefault="00096457" w:rsidP="00096457">
      <w:pPr>
        <w:rPr>
          <w:sz w:val="16"/>
        </w:rPr>
      </w:pPr>
      <w:r w:rsidRPr="00C8678B">
        <w:rPr>
          <w:sz w:val="16"/>
        </w:rPr>
        <w:t xml:space="preserve">It might be easy to associate his thinking on war with what took place (or did not take place) in the Gulf in 1991, but to Baudrillard this was merely a symptom of other more complex underlying logics. Perhaps we might say that the most intriguing aspect about the Gulf War was not its build up, conduct, or media-coverage, but what this illustrated about war as such.3 He starts his essay ‘The Gulf War will not take place’, written before ‘the war started’ by stating that: ‘(f)rom the beginning we knew that this war would never happen’ (Baudrillard 1995: 23). </w:t>
      </w:r>
      <w:r w:rsidRPr="00C8678B">
        <w:rPr>
          <w:rStyle w:val="StyleUnderline"/>
        </w:rPr>
        <w:t>It is therefore not a matter of whether the US starts bombing en masse or not</w:t>
      </w:r>
      <w:r w:rsidRPr="00C8678B">
        <w:rPr>
          <w:sz w:val="16"/>
        </w:rPr>
        <w:t xml:space="preserve"> (after a build-up phase of seven months) </w:t>
      </w:r>
      <w:r w:rsidRPr="00C8678B">
        <w:rPr>
          <w:rStyle w:val="StyleUnderline"/>
        </w:rPr>
        <w:t>but something quite different</w:t>
      </w:r>
      <w:r w:rsidRPr="00C8678B">
        <w:rPr>
          <w:sz w:val="16"/>
        </w:rPr>
        <w:t xml:space="preserve">: </w:t>
      </w:r>
      <w:r w:rsidRPr="00C8678B">
        <w:rPr>
          <w:rStyle w:val="Emphasis"/>
          <w:highlight w:val="green"/>
        </w:rPr>
        <w:t>the Gulf War is about the ontological status of war itself</w:t>
      </w:r>
      <w:r w:rsidRPr="00C8678B">
        <w:rPr>
          <w:sz w:val="16"/>
        </w:rPr>
        <w:t xml:space="preserve"> (Baudrillard 1995: 32). </w:t>
      </w:r>
      <w:r w:rsidRPr="00C8678B">
        <w:rPr>
          <w:rStyle w:val="StyleUnderline"/>
        </w:rPr>
        <w:t xml:space="preserve">Therefore, the impact of his thinking on war goes well beyond the Gulf. To grasp these logics </w:t>
      </w:r>
      <w:r w:rsidRPr="00C8678B">
        <w:rPr>
          <w:rStyle w:val="StyleUnderline"/>
          <w:highlight w:val="green"/>
        </w:rPr>
        <w:t xml:space="preserve">we </w:t>
      </w:r>
      <w:r w:rsidRPr="00C8678B">
        <w:rPr>
          <w:rStyle w:val="Emphasis"/>
          <w:highlight w:val="green"/>
        </w:rPr>
        <w:t>need</w:t>
      </w:r>
      <w:r w:rsidRPr="00C8678B">
        <w:rPr>
          <w:rStyle w:val="StyleUnderline"/>
          <w:highlight w:val="green"/>
        </w:rPr>
        <w:t xml:space="preserve"> to go </w:t>
      </w:r>
      <w:r w:rsidRPr="00C8678B">
        <w:rPr>
          <w:rStyle w:val="Emphasis"/>
          <w:highlight w:val="green"/>
        </w:rPr>
        <w:t>back</w:t>
      </w:r>
      <w:r w:rsidRPr="00C8678B">
        <w:rPr>
          <w:rStyle w:val="StyleUnderline"/>
          <w:highlight w:val="green"/>
        </w:rPr>
        <w:t xml:space="preserve"> to</w:t>
      </w:r>
      <w:r w:rsidRPr="00C8678B">
        <w:rPr>
          <w:rStyle w:val="StyleUnderline"/>
        </w:rPr>
        <w:t xml:space="preserve"> his </w:t>
      </w:r>
      <w:r w:rsidRPr="00C8678B">
        <w:rPr>
          <w:rStyle w:val="Emphasis"/>
        </w:rPr>
        <w:t>writings</w:t>
      </w:r>
      <w:r w:rsidRPr="00C8678B">
        <w:rPr>
          <w:rStyle w:val="StyleUnderline"/>
        </w:rPr>
        <w:t xml:space="preserve"> on </w:t>
      </w:r>
      <w:r w:rsidRPr="00C8678B">
        <w:rPr>
          <w:rStyle w:val="StyleUnderline"/>
          <w:highlight w:val="green"/>
        </w:rPr>
        <w:t xml:space="preserve">the </w:t>
      </w:r>
      <w:r w:rsidRPr="00C8678B">
        <w:rPr>
          <w:rStyle w:val="Emphasis"/>
          <w:highlight w:val="green"/>
        </w:rPr>
        <w:t>Cold War</w:t>
      </w:r>
      <w:r w:rsidRPr="00C8678B">
        <w:rPr>
          <w:rStyle w:val="StyleUnderline"/>
          <w:highlight w:val="green"/>
        </w:rPr>
        <w:t xml:space="preserve"> and </w:t>
      </w:r>
      <w:r w:rsidRPr="00C8678B">
        <w:rPr>
          <w:rStyle w:val="Emphasis"/>
        </w:rPr>
        <w:t xml:space="preserve">particularly the notion of </w:t>
      </w:r>
      <w:r w:rsidRPr="00C8678B">
        <w:rPr>
          <w:rStyle w:val="Emphasis"/>
          <w:highlight w:val="green"/>
        </w:rPr>
        <w:t>deterrence</w:t>
      </w:r>
      <w:r w:rsidRPr="00C8678B">
        <w:rPr>
          <w:sz w:val="16"/>
        </w:rPr>
        <w:t xml:space="preserve">. Long before the Gulf War, Baudrillard had already identified deterrence as a key factor to understanding war. As he argues, ever since the end of World War II – </w:t>
      </w:r>
      <w:r w:rsidRPr="00C8678B">
        <w:rPr>
          <w:rStyle w:val="StyleUnderline"/>
        </w:rPr>
        <w:t xml:space="preserve">when </w:t>
      </w:r>
      <w:r w:rsidRPr="00C8678B">
        <w:rPr>
          <w:rStyle w:val="Emphasis"/>
        </w:rPr>
        <w:t>politics was</w:t>
      </w:r>
      <w:r w:rsidRPr="00C8678B">
        <w:rPr>
          <w:rStyle w:val="StyleUnderline"/>
        </w:rPr>
        <w:t xml:space="preserve"> still </w:t>
      </w:r>
      <w:r w:rsidRPr="00C8678B">
        <w:rPr>
          <w:rStyle w:val="Emphasis"/>
        </w:rPr>
        <w:t>dependent on</w:t>
      </w:r>
      <w:r w:rsidRPr="00C8678B">
        <w:rPr>
          <w:rStyle w:val="StyleUnderline"/>
        </w:rPr>
        <w:t xml:space="preserve"> the </w:t>
      </w:r>
      <w:r w:rsidRPr="00C8678B">
        <w:rPr>
          <w:rStyle w:val="Emphasis"/>
        </w:rPr>
        <w:t>distinction</w:t>
      </w:r>
      <w:r w:rsidRPr="00C8678B">
        <w:rPr>
          <w:rStyle w:val="StyleUnderline"/>
        </w:rPr>
        <w:t xml:space="preserve"> between </w:t>
      </w:r>
      <w:r w:rsidRPr="00C8678B">
        <w:rPr>
          <w:rStyle w:val="Emphasis"/>
        </w:rPr>
        <w:t>war and peace</w:t>
      </w:r>
      <w:r w:rsidRPr="00C8678B">
        <w:rPr>
          <w:rStyle w:val="StyleUnderline"/>
        </w:rPr>
        <w:t xml:space="preserve"> – </w:t>
      </w:r>
      <w:r w:rsidRPr="00C8678B">
        <w:rPr>
          <w:rStyle w:val="StyleUnderline"/>
          <w:highlight w:val="green"/>
        </w:rPr>
        <w:t xml:space="preserve">the world had been taken </w:t>
      </w:r>
      <w:r w:rsidRPr="00C8678B">
        <w:rPr>
          <w:rStyle w:val="Emphasis"/>
          <w:highlight w:val="green"/>
        </w:rPr>
        <w:t>hostage</w:t>
      </w:r>
      <w:r w:rsidRPr="00C8678B">
        <w:rPr>
          <w:rStyle w:val="StyleUnderline"/>
          <w:highlight w:val="green"/>
        </w:rPr>
        <w:t xml:space="preserve"> to </w:t>
      </w:r>
      <w:r w:rsidRPr="00C8678B">
        <w:rPr>
          <w:rStyle w:val="Emphasis"/>
          <w:highlight w:val="green"/>
        </w:rPr>
        <w:t>the logic of deterrence</w:t>
      </w:r>
      <w:r w:rsidRPr="00C8678B">
        <w:rPr>
          <w:rStyle w:val="StyleUnderline"/>
        </w:rPr>
        <w:t>.</w:t>
      </w:r>
      <w:r w:rsidRPr="00C8678B">
        <w:rPr>
          <w:sz w:val="16"/>
        </w:rPr>
        <w:t xml:space="preserve"> </w:t>
      </w:r>
      <w:r w:rsidRPr="00C8678B">
        <w:rPr>
          <w:rStyle w:val="StyleUnderline"/>
        </w:rPr>
        <w:t xml:space="preserve">This means that he sees </w:t>
      </w:r>
      <w:r w:rsidRPr="00C8678B">
        <w:rPr>
          <w:rStyle w:val="Emphasis"/>
        </w:rPr>
        <w:t>deterrence</w:t>
      </w:r>
      <w:r w:rsidRPr="00C8678B">
        <w:rPr>
          <w:sz w:val="16"/>
        </w:rPr>
        <w:t xml:space="preserve">, </w:t>
      </w:r>
      <w:r w:rsidRPr="00C8678B">
        <w:rPr>
          <w:rStyle w:val="StyleUnderline"/>
        </w:rPr>
        <w:t xml:space="preserve">not as simply </w:t>
      </w:r>
      <w:r w:rsidRPr="00C8678B">
        <w:rPr>
          <w:rStyle w:val="Emphasis"/>
        </w:rPr>
        <w:t>dictating behavior</w:t>
      </w:r>
      <w:r w:rsidRPr="00C8678B">
        <w:rPr>
          <w:sz w:val="16"/>
        </w:rPr>
        <w:t xml:space="preserve"> (through for example coercion or intimidation, as in Schelling 1966) </w:t>
      </w:r>
      <w:r w:rsidRPr="00C8678B">
        <w:rPr>
          <w:rStyle w:val="StyleUnderline"/>
        </w:rPr>
        <w:t>but as something which makes the underlying principles of reality disappear.</w:t>
      </w:r>
      <w:r w:rsidRPr="00C8678B">
        <w:rPr>
          <w:sz w:val="16"/>
        </w:rPr>
        <w:t xml:space="preserve"> While traditional theory around </w:t>
      </w:r>
      <w:r w:rsidRPr="00C8678B">
        <w:rPr>
          <w:rStyle w:val="Emphasis"/>
          <w:highlight w:val="green"/>
        </w:rPr>
        <w:t>military strategy</w:t>
      </w:r>
      <w:r w:rsidRPr="00C8678B">
        <w:rPr>
          <w:sz w:val="16"/>
        </w:rPr>
        <w:t xml:space="preserve"> </w:t>
      </w:r>
      <w:r w:rsidRPr="00C8678B">
        <w:rPr>
          <w:rStyle w:val="StyleUnderline"/>
        </w:rPr>
        <w:t xml:space="preserve">would </w:t>
      </w:r>
      <w:r w:rsidRPr="00C8678B">
        <w:rPr>
          <w:rStyle w:val="StyleUnderline"/>
          <w:highlight w:val="green"/>
        </w:rPr>
        <w:t xml:space="preserve">think of </w:t>
      </w:r>
      <w:r w:rsidRPr="00C8678B">
        <w:rPr>
          <w:rStyle w:val="Emphasis"/>
          <w:highlight w:val="green"/>
        </w:rPr>
        <w:t>deterrence</w:t>
      </w:r>
      <w:r w:rsidRPr="00C8678B">
        <w:rPr>
          <w:sz w:val="16"/>
        </w:rPr>
        <w:t xml:space="preserve"> </w:t>
      </w:r>
      <w:r w:rsidRPr="00C8678B">
        <w:rPr>
          <w:rStyle w:val="StyleUnderline"/>
        </w:rPr>
        <w:t xml:space="preserve">as something to </w:t>
      </w:r>
      <w:r w:rsidRPr="00C8678B">
        <w:rPr>
          <w:rStyle w:val="StyleUnderline"/>
          <w:highlight w:val="green"/>
        </w:rPr>
        <w:t>manage through bargaining</w:t>
      </w:r>
      <w:r w:rsidRPr="00C8678B">
        <w:rPr>
          <w:rStyle w:val="StyleUnderline"/>
        </w:rPr>
        <w:t xml:space="preserve"> or rational behavior,</w:t>
      </w:r>
      <w:r w:rsidRPr="00C8678B">
        <w:rPr>
          <w:sz w:val="16"/>
        </w:rPr>
        <w:t xml:space="preserve"> </w:t>
      </w:r>
      <w:r w:rsidRPr="00C8678B">
        <w:rPr>
          <w:rStyle w:val="StyleUnderline"/>
          <w:highlight w:val="green"/>
        </w:rPr>
        <w:t xml:space="preserve">Baudrillard sees it as something which </w:t>
      </w:r>
      <w:r w:rsidRPr="00C8678B">
        <w:rPr>
          <w:rStyle w:val="Emphasis"/>
          <w:highlight w:val="green"/>
        </w:rPr>
        <w:t>puts an end to the possibility of military strategy</w:t>
      </w:r>
      <w:r w:rsidRPr="00C8678B">
        <w:rPr>
          <w:rStyle w:val="StyleUnderline"/>
        </w:rPr>
        <w:t xml:space="preserve"> and has </w:t>
      </w:r>
      <w:r w:rsidRPr="00C8678B">
        <w:rPr>
          <w:rStyle w:val="Emphasis"/>
        </w:rPr>
        <w:t>severe consequences</w:t>
      </w:r>
      <w:r w:rsidRPr="00C8678B">
        <w:rPr>
          <w:rStyle w:val="StyleUnderline"/>
        </w:rPr>
        <w:t xml:space="preserve"> for our </w:t>
      </w:r>
      <w:r w:rsidRPr="00C8678B">
        <w:rPr>
          <w:rStyle w:val="Emphasis"/>
        </w:rPr>
        <w:t>understanding of events, history, and politics</w:t>
      </w:r>
      <w:r w:rsidRPr="00C8678B">
        <w:rPr>
          <w:sz w:val="16"/>
        </w:rPr>
        <w:t>:</w:t>
      </w:r>
    </w:p>
    <w:p w14:paraId="29C8B68B" w14:textId="77777777" w:rsidR="00096457" w:rsidRPr="00C8678B" w:rsidRDefault="00096457" w:rsidP="00096457">
      <w:pPr>
        <w:ind w:left="720"/>
        <w:rPr>
          <w:sz w:val="16"/>
        </w:rPr>
      </w:pPr>
      <w:r w:rsidRPr="00C8678B">
        <w:rPr>
          <w:rStyle w:val="Emphasis"/>
          <w:highlight w:val="green"/>
        </w:rPr>
        <w:t>Deterrence precludes war</w:t>
      </w:r>
      <w:r w:rsidRPr="00C8678B">
        <w:rPr>
          <w:sz w:val="16"/>
        </w:rPr>
        <w:t xml:space="preserve"> – the archaic violence of expanding systems. </w:t>
      </w:r>
      <w:r w:rsidRPr="00C8678B">
        <w:rPr>
          <w:rStyle w:val="StyleUnderline"/>
        </w:rPr>
        <w:t xml:space="preserve">Deterrence itself is the neutral, implosive violence of metastable systems or </w:t>
      </w:r>
      <w:r w:rsidRPr="00C8678B">
        <w:rPr>
          <w:rStyle w:val="Emphasis"/>
        </w:rPr>
        <w:t>systems in involution</w:t>
      </w:r>
      <w:r w:rsidRPr="00C8678B">
        <w:rPr>
          <w:sz w:val="16"/>
        </w:rPr>
        <w:t xml:space="preserve">. There is no longer a subject of deterrence, nor an adversary nor a strategy – </w:t>
      </w:r>
      <w:r w:rsidRPr="00C8678B">
        <w:rPr>
          <w:rStyle w:val="StyleUnderline"/>
          <w:highlight w:val="green"/>
        </w:rPr>
        <w:t xml:space="preserve">it is a </w:t>
      </w:r>
      <w:r w:rsidRPr="00C8678B">
        <w:rPr>
          <w:rStyle w:val="Emphasis"/>
          <w:highlight w:val="green"/>
        </w:rPr>
        <w:t>planetary structure</w:t>
      </w:r>
      <w:r w:rsidRPr="00C8678B">
        <w:rPr>
          <w:rStyle w:val="StyleUnderline"/>
          <w:highlight w:val="green"/>
        </w:rPr>
        <w:t xml:space="preserve"> of the </w:t>
      </w:r>
      <w:r w:rsidRPr="00C8678B">
        <w:rPr>
          <w:rStyle w:val="Emphasis"/>
          <w:highlight w:val="green"/>
        </w:rPr>
        <w:t>annihilation of stakes</w:t>
      </w:r>
      <w:r w:rsidRPr="00C8678B">
        <w:rPr>
          <w:sz w:val="16"/>
        </w:rPr>
        <w:t xml:space="preserve"> (Baudrillard, 1994a: 32-33, my emphasis)…/…</w:t>
      </w:r>
      <w:r w:rsidRPr="00C8678B">
        <w:rPr>
          <w:rStyle w:val="StyleUnderline"/>
        </w:rPr>
        <w:t>Everywhere where irreversible apparatuses of control are elaborated, everywhere where the notion of security becomes omnipotent, everywhere where the norm replaces the old arsenal of laws and violence (including war), it is the system of deterrence that grows, and around it grows the historical, social, and political desert</w:t>
      </w:r>
      <w:r w:rsidRPr="00C8678B">
        <w:rPr>
          <w:sz w:val="16"/>
        </w:rPr>
        <w:t xml:space="preserve">. A gigantic involution that makes every conflict, every finality, every confrontation contract in proportion to this blackmail that interrupts, neutralizes, freezes them all. </w:t>
      </w:r>
      <w:r w:rsidRPr="00C8678B">
        <w:rPr>
          <w:rStyle w:val="Emphasis"/>
        </w:rPr>
        <w:t>No longer can any revolt</w:t>
      </w:r>
      <w:r w:rsidRPr="00C8678B">
        <w:rPr>
          <w:sz w:val="16"/>
        </w:rPr>
        <w:t xml:space="preserve">, </w:t>
      </w:r>
      <w:r w:rsidRPr="00C8678B">
        <w:rPr>
          <w:rStyle w:val="StyleUnderline"/>
        </w:rPr>
        <w:t xml:space="preserve">any story be deployed according to its own logic because </w:t>
      </w:r>
      <w:r w:rsidRPr="00C8678B">
        <w:rPr>
          <w:rStyle w:val="Emphasis"/>
        </w:rPr>
        <w:t>it risks annihilation</w:t>
      </w:r>
      <w:r w:rsidRPr="00C8678B">
        <w:rPr>
          <w:sz w:val="16"/>
        </w:rPr>
        <w:t xml:space="preserve">. </w:t>
      </w:r>
      <w:r w:rsidRPr="00C8678B">
        <w:rPr>
          <w:rStyle w:val="StyleUnderline"/>
        </w:rPr>
        <w:t xml:space="preserve">No strategy is possible any longer, and </w:t>
      </w:r>
      <w:r w:rsidRPr="00C8678B">
        <w:rPr>
          <w:rStyle w:val="Emphasis"/>
        </w:rPr>
        <w:t>escalation is only a puerile game given over to the military</w:t>
      </w:r>
      <w:r w:rsidRPr="00C8678B">
        <w:rPr>
          <w:rStyle w:val="StyleUnderline"/>
        </w:rPr>
        <w:t xml:space="preserve">. The </w:t>
      </w:r>
      <w:r w:rsidRPr="00C8678B">
        <w:rPr>
          <w:rStyle w:val="Emphasis"/>
          <w:highlight w:val="green"/>
        </w:rPr>
        <w:t>political stake is dead</w:t>
      </w:r>
      <w:r w:rsidRPr="00C8678B">
        <w:rPr>
          <w:rStyle w:val="StyleUnderline"/>
          <w:highlight w:val="green"/>
        </w:rPr>
        <w:t xml:space="preserve">, only </w:t>
      </w:r>
      <w:r w:rsidRPr="00C8678B">
        <w:rPr>
          <w:rStyle w:val="Emphasis"/>
          <w:highlight w:val="green"/>
        </w:rPr>
        <w:t>simulacra of conflicts</w:t>
      </w:r>
      <w:r w:rsidRPr="00C8678B">
        <w:rPr>
          <w:rStyle w:val="StyleUnderline"/>
        </w:rPr>
        <w:t xml:space="preserve"> and carefully </w:t>
      </w:r>
      <w:r w:rsidRPr="00C8678B">
        <w:rPr>
          <w:rStyle w:val="Emphasis"/>
        </w:rPr>
        <w:t xml:space="preserve">circumscribed stakes </w:t>
      </w:r>
      <w:r w:rsidRPr="00C8678B">
        <w:rPr>
          <w:rStyle w:val="Emphasis"/>
          <w:highlight w:val="green"/>
        </w:rPr>
        <w:t>remain</w:t>
      </w:r>
      <w:r w:rsidRPr="00C8678B">
        <w:rPr>
          <w:sz w:val="16"/>
        </w:rPr>
        <w:t xml:space="preserve"> (Ibid.: 33-34).</w:t>
      </w:r>
    </w:p>
    <w:p w14:paraId="140FB63C" w14:textId="77777777" w:rsidR="00096457" w:rsidRPr="00C8678B" w:rsidRDefault="00096457" w:rsidP="00096457">
      <w:pPr>
        <w:rPr>
          <w:rStyle w:val="StyleUnderline"/>
        </w:rPr>
      </w:pPr>
      <w:r w:rsidRPr="00C8678B">
        <w:rPr>
          <w:sz w:val="16"/>
        </w:rPr>
        <w:t xml:space="preserve">The consequences for war’s being are therefore severe. These consequences are perhaps best illustrated ‘in reality’ through the way the excess of high-tech weapon systems, so characteristic for the Cold War, participate in making war lose its character (Baudrillard 1989). </w:t>
      </w:r>
      <w:r w:rsidRPr="00C8678B">
        <w:rPr>
          <w:rStyle w:val="Emphasis"/>
        </w:rPr>
        <w:t xml:space="preserve">During the Cold War countries like the US and the Soviet Union had </w:t>
      </w:r>
      <w:r w:rsidRPr="00C8678B">
        <w:rPr>
          <w:rStyle w:val="Emphasis"/>
          <w:highlight w:val="green"/>
        </w:rPr>
        <w:t>enough nuclear warheads to destroy</w:t>
      </w:r>
      <w:r w:rsidRPr="00C8678B">
        <w:rPr>
          <w:rStyle w:val="Emphasis"/>
        </w:rPr>
        <w:t xml:space="preserve"> the </w:t>
      </w:r>
      <w:r w:rsidRPr="00C8678B">
        <w:rPr>
          <w:rStyle w:val="Emphasis"/>
          <w:highlight w:val="green"/>
        </w:rPr>
        <w:t>human civilization many times over</w:t>
      </w:r>
      <w:r w:rsidRPr="00C8678B">
        <w:rPr>
          <w:sz w:val="16"/>
        </w:rPr>
        <w:t xml:space="preserve">. </w:t>
      </w:r>
      <w:r w:rsidRPr="00C8678B">
        <w:rPr>
          <w:rStyle w:val="StyleUnderline"/>
        </w:rPr>
        <w:t>With the introduction of intercontinental ballistic missiles (increasing range and effect) and atomic submarines (giving second strike capability), nuclear warfare reached a ‘</w:t>
      </w:r>
      <w:r w:rsidRPr="00C8678B">
        <w:rPr>
          <w:rStyle w:val="Emphasis"/>
          <w:highlight w:val="green"/>
        </w:rPr>
        <w:t>hyperefficiency’</w:t>
      </w:r>
      <w:r w:rsidRPr="00C8678B">
        <w:rPr>
          <w:rStyle w:val="Emphasis"/>
        </w:rPr>
        <w:t xml:space="preserve"> which also </w:t>
      </w:r>
      <w:r w:rsidRPr="00C8678B">
        <w:rPr>
          <w:rStyle w:val="Emphasis"/>
          <w:highlight w:val="green"/>
        </w:rPr>
        <w:t>made it useless for</w:t>
      </w:r>
      <w:r w:rsidRPr="00C8678B">
        <w:rPr>
          <w:rStyle w:val="Emphasis"/>
        </w:rPr>
        <w:t xml:space="preserve"> waging </w:t>
      </w:r>
      <w:r w:rsidRPr="00C8678B">
        <w:rPr>
          <w:rStyle w:val="Emphasis"/>
          <w:highlight w:val="green"/>
        </w:rPr>
        <w:t>war</w:t>
      </w:r>
      <w:r w:rsidRPr="00C8678B">
        <w:rPr>
          <w:sz w:val="16"/>
        </w:rPr>
        <w:t xml:space="preserve">. Baudrillard sees this uselessness as part of a larger social context which indicates a: ‘disgust for a world that is growing, accumulating, sprawling, sliding into hypertrophy, a world that cannot manage to give birth’ (Baudrillard 1989: 31). The Cold war thereby helps to produce a ‘stillborn’ world with an excess of memories, archives, documentation, sophisticated weapon-systems, plans, programs, and decisions that does not lead to either wars or events (1989: 31). </w:t>
      </w:r>
      <w:r w:rsidRPr="00C8678B">
        <w:rPr>
          <w:rStyle w:val="StyleUnderline"/>
        </w:rPr>
        <w:t xml:space="preserve">Therefore </w:t>
      </w:r>
      <w:r w:rsidRPr="00C8678B">
        <w:rPr>
          <w:rStyle w:val="StyleUnderline"/>
          <w:highlight w:val="green"/>
        </w:rPr>
        <w:t>any war</w:t>
      </w:r>
      <w:r w:rsidRPr="00C8678B">
        <w:rPr>
          <w:rStyle w:val="StyleUnderline"/>
        </w:rPr>
        <w:t xml:space="preserve"> that is being </w:t>
      </w:r>
      <w:r w:rsidRPr="00C8678B">
        <w:rPr>
          <w:rStyle w:val="Emphasis"/>
        </w:rPr>
        <w:t>waged</w:t>
      </w:r>
      <w:r w:rsidRPr="00C8678B">
        <w:rPr>
          <w:rStyle w:val="StyleUnderline"/>
        </w:rPr>
        <w:t xml:space="preserve"> as real </w:t>
      </w:r>
      <w:r w:rsidRPr="00C8678B">
        <w:rPr>
          <w:rStyle w:val="StyleUnderline"/>
          <w:highlight w:val="green"/>
        </w:rPr>
        <w:t>is</w:t>
      </w:r>
      <w:r w:rsidRPr="00C8678B">
        <w:rPr>
          <w:rStyle w:val="StyleUnderline"/>
        </w:rPr>
        <w:t xml:space="preserve"> always </w:t>
      </w:r>
      <w:r w:rsidRPr="00C8678B">
        <w:rPr>
          <w:rStyle w:val="StyleUnderline"/>
          <w:highlight w:val="green"/>
        </w:rPr>
        <w:t>circumscribed by</w:t>
      </w:r>
      <w:r w:rsidRPr="00C8678B">
        <w:rPr>
          <w:rStyle w:val="StyleUnderline"/>
        </w:rPr>
        <w:t xml:space="preserve"> the </w:t>
      </w:r>
      <w:r w:rsidRPr="00C8678B">
        <w:rPr>
          <w:rStyle w:val="Emphasis"/>
          <w:highlight w:val="green"/>
        </w:rPr>
        <w:t>overkill</w:t>
      </w:r>
      <w:r w:rsidRPr="00C8678B">
        <w:rPr>
          <w:rStyle w:val="Emphasis"/>
        </w:rPr>
        <w:t xml:space="preserve">-capacity </w:t>
      </w:r>
      <w:r w:rsidRPr="00C8678B">
        <w:rPr>
          <w:rStyle w:val="Emphasis"/>
          <w:highlight w:val="green"/>
        </w:rPr>
        <w:t>of nuclear war</w:t>
      </w:r>
      <w:r w:rsidRPr="00C8678B">
        <w:rPr>
          <w:rStyle w:val="StyleUnderline"/>
        </w:rPr>
        <w:t xml:space="preserve">, in turn </w:t>
      </w:r>
      <w:r w:rsidRPr="00C8678B">
        <w:rPr>
          <w:rStyle w:val="Emphasis"/>
          <w:highlight w:val="green"/>
        </w:rPr>
        <w:t>becoming</w:t>
      </w:r>
      <w:r w:rsidRPr="00C8678B">
        <w:rPr>
          <w:rStyle w:val="StyleUnderline"/>
        </w:rPr>
        <w:t xml:space="preserve"> less and </w:t>
      </w:r>
      <w:r w:rsidRPr="00C8678B">
        <w:rPr>
          <w:rStyle w:val="StyleUnderline"/>
          <w:highlight w:val="green"/>
        </w:rPr>
        <w:t xml:space="preserve">less </w:t>
      </w:r>
      <w:r w:rsidRPr="00C8678B">
        <w:rPr>
          <w:rStyle w:val="Emphasis"/>
          <w:highlight w:val="green"/>
        </w:rPr>
        <w:t>warlike</w:t>
      </w:r>
      <w:r w:rsidRPr="00C8678B">
        <w:rPr>
          <w:rStyle w:val="StyleUnderline"/>
          <w:highlight w:val="green"/>
        </w:rPr>
        <w:t xml:space="preserve"> and </w:t>
      </w:r>
      <w:r w:rsidRPr="00C8678B">
        <w:rPr>
          <w:rStyle w:val="Emphasis"/>
          <w:highlight w:val="green"/>
        </w:rPr>
        <w:t>more</w:t>
      </w:r>
      <w:r w:rsidRPr="00C8678B">
        <w:rPr>
          <w:rStyle w:val="Emphasis"/>
        </w:rPr>
        <w:t xml:space="preserve"> and more</w:t>
      </w:r>
      <w:r w:rsidRPr="00C8678B">
        <w:rPr>
          <w:rStyle w:val="StyleUnderline"/>
        </w:rPr>
        <w:t xml:space="preserve"> </w:t>
      </w:r>
      <w:r w:rsidRPr="00C8678B">
        <w:rPr>
          <w:rStyle w:val="StyleUnderline"/>
          <w:highlight w:val="green"/>
        </w:rPr>
        <w:t xml:space="preserve">a </w:t>
      </w:r>
      <w:r w:rsidRPr="00C8678B">
        <w:rPr>
          <w:rStyle w:val="Emphasis"/>
          <w:highlight w:val="green"/>
        </w:rPr>
        <w:t>simulation of</w:t>
      </w:r>
      <w:r w:rsidRPr="00C8678B">
        <w:rPr>
          <w:rStyle w:val="Emphasis"/>
        </w:rPr>
        <w:t xml:space="preserve"> war</w:t>
      </w:r>
      <w:r w:rsidRPr="00C8678B">
        <w:rPr>
          <w:sz w:val="16"/>
        </w:rPr>
        <w:t xml:space="preserve">. As Baudrillard concludes in Cool Memories V: </w:t>
      </w:r>
      <w:r w:rsidRPr="00C8678B">
        <w:rPr>
          <w:rStyle w:val="Emphasis"/>
          <w:highlight w:val="green"/>
        </w:rPr>
        <w:t>‘(w)ar is impossible, and yet it takes place</w:t>
      </w:r>
      <w:r w:rsidRPr="00C8678B">
        <w:rPr>
          <w:sz w:val="16"/>
        </w:rPr>
        <w:t xml:space="preserve">. But the fact that it takes place in no way detracts from its impossibility. The system is absurd and yet it functions. But the fact that it functions in no way detracts from its absurdity’ (2006b: 25). </w:t>
      </w:r>
      <w:r w:rsidRPr="00C8678B">
        <w:rPr>
          <w:rStyle w:val="StyleUnderline"/>
        </w:rPr>
        <w:t>War has become absurd, but no less deadly for that matter.</w:t>
      </w:r>
    </w:p>
    <w:p w14:paraId="39CED711" w14:textId="77777777" w:rsidR="00096457" w:rsidRPr="00C8678B" w:rsidRDefault="00096457" w:rsidP="00096457">
      <w:pPr>
        <w:rPr>
          <w:sz w:val="16"/>
        </w:rPr>
      </w:pPr>
      <w:r w:rsidRPr="00C8678B">
        <w:rPr>
          <w:sz w:val="16"/>
        </w:rPr>
        <w:t xml:space="preserve">To Baudrillard the notion of war has therefore entered into a definitive crisis, best illustrated by how deterrence erases political stakes and supplant them with virtual stakes precluding events of war. </w:t>
      </w:r>
      <w:r w:rsidRPr="00C8678B">
        <w:rPr>
          <w:rStyle w:val="StyleUnderline"/>
        </w:rPr>
        <w:t xml:space="preserve">The end of the Cold War does not put an end to deterrence but rather </w:t>
      </w:r>
      <w:r w:rsidRPr="00C8678B">
        <w:rPr>
          <w:rStyle w:val="StyleUnderline"/>
          <w:highlight w:val="green"/>
        </w:rPr>
        <w:t>continues through</w:t>
      </w:r>
      <w:r w:rsidRPr="00C8678B">
        <w:rPr>
          <w:rStyle w:val="StyleUnderline"/>
        </w:rPr>
        <w:t xml:space="preserve"> new means such as </w:t>
      </w:r>
      <w:r w:rsidRPr="00C8678B">
        <w:rPr>
          <w:rStyle w:val="Emphasis"/>
          <w:highlight w:val="green"/>
        </w:rPr>
        <w:t>drug wars</w:t>
      </w:r>
      <w:r w:rsidRPr="00C8678B">
        <w:rPr>
          <w:rStyle w:val="StyleUnderline"/>
          <w:highlight w:val="green"/>
        </w:rPr>
        <w:t xml:space="preserve">, </w:t>
      </w:r>
      <w:r w:rsidRPr="00C8678B">
        <w:rPr>
          <w:rStyle w:val="Emphasis"/>
          <w:highlight w:val="green"/>
        </w:rPr>
        <w:t>debt wars</w:t>
      </w:r>
      <w:r w:rsidRPr="00C8678B">
        <w:rPr>
          <w:rStyle w:val="StyleUnderline"/>
          <w:highlight w:val="green"/>
        </w:rPr>
        <w:t xml:space="preserve">, </w:t>
      </w:r>
      <w:r w:rsidRPr="00C8678B">
        <w:rPr>
          <w:rStyle w:val="Emphasis"/>
          <w:highlight w:val="green"/>
        </w:rPr>
        <w:t>or soft wars</w:t>
      </w:r>
      <w:r w:rsidRPr="00C8678B">
        <w:rPr>
          <w:sz w:val="16"/>
        </w:rPr>
        <w:t xml:space="preserve"> (1996: 87):</w:t>
      </w:r>
    </w:p>
    <w:p w14:paraId="4F1D74A7" w14:textId="77777777" w:rsidR="00096457" w:rsidRPr="00C8678B" w:rsidRDefault="00096457" w:rsidP="00096457">
      <w:pPr>
        <w:ind w:left="720"/>
        <w:rPr>
          <w:sz w:val="16"/>
        </w:rPr>
      </w:pPr>
      <w:r w:rsidRPr="00C8678B">
        <w:rPr>
          <w:sz w:val="16"/>
        </w:rPr>
        <w:t xml:space="preserve">The powerful of this world are gathered in Rome to sign a treaty ‘that puts a final end to the Cold War’. In fact they do not know they are starting a new war, of which they are the first victims: </w:t>
      </w:r>
      <w:r w:rsidRPr="00C8678B">
        <w:rPr>
          <w:rStyle w:val="StyleUnderline"/>
        </w:rPr>
        <w:t xml:space="preserve">they remained parked on the tarmac, surrounded by armoured cars, barbed wire and helicopters – the </w:t>
      </w:r>
      <w:r w:rsidRPr="00C8678B">
        <w:rPr>
          <w:rStyle w:val="Emphasis"/>
        </w:rPr>
        <w:t>whole panoply</w:t>
      </w:r>
      <w:r w:rsidRPr="00C8678B">
        <w:rPr>
          <w:rStyle w:val="StyleUnderline"/>
        </w:rPr>
        <w:t xml:space="preserve"> of this </w:t>
      </w:r>
      <w:r w:rsidRPr="00C8678B">
        <w:rPr>
          <w:rStyle w:val="Emphasis"/>
        </w:rPr>
        <w:t>new cold war</w:t>
      </w:r>
      <w:r w:rsidRPr="00C8678B">
        <w:rPr>
          <w:rStyle w:val="StyleUnderline"/>
        </w:rPr>
        <w:t xml:space="preserve">, </w:t>
      </w:r>
      <w:r w:rsidRPr="00C8678B">
        <w:rPr>
          <w:rStyle w:val="Emphasis"/>
          <w:highlight w:val="green"/>
        </w:rPr>
        <w:t>the cold war</w:t>
      </w:r>
      <w:r w:rsidRPr="00C8678B">
        <w:rPr>
          <w:rStyle w:val="StyleUnderline"/>
          <w:highlight w:val="green"/>
        </w:rPr>
        <w:t xml:space="preserve"> of </w:t>
      </w:r>
      <w:r w:rsidRPr="00C8678B">
        <w:rPr>
          <w:rStyle w:val="Emphasis"/>
          <w:highlight w:val="green"/>
        </w:rPr>
        <w:t>armed security</w:t>
      </w:r>
      <w:r w:rsidRPr="00C8678B">
        <w:rPr>
          <w:rStyle w:val="StyleUnderline"/>
          <w:highlight w:val="green"/>
        </w:rPr>
        <w:t xml:space="preserve">, of </w:t>
      </w:r>
      <w:r w:rsidRPr="00C8678B">
        <w:rPr>
          <w:rStyle w:val="Emphasis"/>
          <w:highlight w:val="green"/>
        </w:rPr>
        <w:t>perpetual deterrence</w:t>
      </w:r>
      <w:r w:rsidRPr="00C8678B">
        <w:rPr>
          <w:rStyle w:val="StyleUnderline"/>
          <w:highlight w:val="green"/>
        </w:rPr>
        <w:t xml:space="preserve"> and </w:t>
      </w:r>
      <w:r w:rsidRPr="00C8678B">
        <w:rPr>
          <w:rStyle w:val="Emphasis"/>
          <w:highlight w:val="green"/>
        </w:rPr>
        <w:t>faceless terrorism</w:t>
      </w:r>
      <w:r w:rsidRPr="00C8678B">
        <w:rPr>
          <w:sz w:val="16"/>
        </w:rPr>
        <w:t xml:space="preserve"> (2006b: 45-46).</w:t>
      </w:r>
    </w:p>
    <w:p w14:paraId="3810FD77" w14:textId="77777777" w:rsidR="00096457" w:rsidRPr="00C8678B" w:rsidRDefault="00096457" w:rsidP="00096457">
      <w:pPr>
        <w:rPr>
          <w:sz w:val="16"/>
        </w:rPr>
      </w:pPr>
      <w:r w:rsidRPr="00C8678B">
        <w:rPr>
          <w:sz w:val="16"/>
        </w:rPr>
        <w:t xml:space="preserve">Much of Baudrillard’s writings on war after the end of the Cold war grapple with these ‘new characteristics of war’ and its relation to history, politics, events, media, or economy (see for example Baudrillard 1995: 24-26, 65-68). If seen through the prism of real and virtual war we can appreciate the difference between Baudrillard’s account and Marxism. As stated in the previous part Marxism tends to consider war an integrated part of the capitalist system. </w:t>
      </w:r>
      <w:r w:rsidRPr="00C8678B">
        <w:rPr>
          <w:rStyle w:val="StyleUnderline"/>
        </w:rPr>
        <w:t xml:space="preserve">Baudrillard on the other hand illustrates how war is the victim of a separation in kind as it is </w:t>
      </w:r>
      <w:r w:rsidRPr="00C8678B">
        <w:rPr>
          <w:rStyle w:val="StyleUnderline"/>
          <w:highlight w:val="green"/>
        </w:rPr>
        <w:t>turned into</w:t>
      </w:r>
      <w:r w:rsidRPr="00C8678B">
        <w:rPr>
          <w:rStyle w:val="StyleUnderline"/>
        </w:rPr>
        <w:t xml:space="preserve"> an </w:t>
      </w:r>
      <w:r w:rsidRPr="00C8678B">
        <w:rPr>
          <w:rStyle w:val="StyleUnderline"/>
          <w:highlight w:val="green"/>
        </w:rPr>
        <w:t>object</w:t>
      </w:r>
      <w:r w:rsidRPr="00C8678B">
        <w:rPr>
          <w:rStyle w:val="StyleUnderline"/>
        </w:rPr>
        <w:t xml:space="preserve"> without use-value but </w:t>
      </w:r>
      <w:r w:rsidRPr="00C8678B">
        <w:rPr>
          <w:rStyle w:val="StyleUnderline"/>
          <w:highlight w:val="green"/>
        </w:rPr>
        <w:t>with simulation-value</w:t>
      </w:r>
      <w:r w:rsidRPr="00C8678B">
        <w:rPr>
          <w:rStyle w:val="StyleUnderline"/>
        </w:rPr>
        <w:t xml:space="preserve"> (1990:56) something which became all the more obvious </w:t>
      </w:r>
      <w:r w:rsidRPr="00C8678B">
        <w:rPr>
          <w:rStyle w:val="StyleUnderline"/>
          <w:highlight w:val="green"/>
        </w:rPr>
        <w:t>during</w:t>
      </w:r>
      <w:r w:rsidRPr="00C8678B">
        <w:rPr>
          <w:rStyle w:val="StyleUnderline"/>
        </w:rPr>
        <w:t xml:space="preserve"> the </w:t>
      </w:r>
      <w:r w:rsidRPr="00C8678B">
        <w:rPr>
          <w:rStyle w:val="Emphasis"/>
        </w:rPr>
        <w:t xml:space="preserve">build up for the </w:t>
      </w:r>
      <w:r w:rsidRPr="00C8678B">
        <w:rPr>
          <w:rStyle w:val="Emphasis"/>
          <w:highlight w:val="green"/>
        </w:rPr>
        <w:t>war in Iraq 2003</w:t>
      </w:r>
      <w:r w:rsidRPr="00C8678B">
        <w:rPr>
          <w:rStyle w:val="StyleUnderline"/>
          <w:highlight w:val="green"/>
        </w:rPr>
        <w:t xml:space="preserve"> and</w:t>
      </w:r>
      <w:r w:rsidRPr="00C8678B">
        <w:rPr>
          <w:rStyle w:val="StyleUnderline"/>
        </w:rPr>
        <w:t xml:space="preserve"> the </w:t>
      </w:r>
      <w:r w:rsidRPr="00C8678B">
        <w:rPr>
          <w:rStyle w:val="Emphasis"/>
          <w:highlight w:val="green"/>
        </w:rPr>
        <w:t>WMD debate</w:t>
      </w:r>
      <w:r w:rsidRPr="00C8678B">
        <w:rPr>
          <w:rStyle w:val="StyleUnderline"/>
          <w:highlight w:val="green"/>
        </w:rPr>
        <w:t xml:space="preserve"> which</w:t>
      </w:r>
      <w:r w:rsidRPr="00C8678B">
        <w:rPr>
          <w:rStyle w:val="StyleUnderline"/>
        </w:rPr>
        <w:t xml:space="preserve"> was </w:t>
      </w:r>
      <w:r w:rsidRPr="00C8678B">
        <w:rPr>
          <w:rStyle w:val="StyleUnderline"/>
          <w:highlight w:val="green"/>
        </w:rPr>
        <w:t xml:space="preserve">used as a </w:t>
      </w:r>
      <w:r w:rsidRPr="00C8678B">
        <w:rPr>
          <w:rStyle w:val="Emphasis"/>
          <w:highlight w:val="green"/>
        </w:rPr>
        <w:t>rationale for invasion</w:t>
      </w:r>
      <w:r w:rsidRPr="00C8678B">
        <w:rPr>
          <w:sz w:val="16"/>
        </w:rPr>
        <w:t>.</w:t>
      </w:r>
    </w:p>
    <w:p w14:paraId="7ED88D0D" w14:textId="77777777" w:rsidR="00096457" w:rsidRPr="00C8678B" w:rsidRDefault="00096457" w:rsidP="00096457">
      <w:pPr>
        <w:rPr>
          <w:sz w:val="16"/>
        </w:rPr>
      </w:pPr>
      <w:r w:rsidRPr="00C8678B">
        <w:rPr>
          <w:sz w:val="16"/>
        </w:rPr>
        <w:t>If we accept that real war has disintegrated and lost its principles under the virtual catastrophe of total nuclear and orbital war (Baudrillard 1993: 29; 2002b: 21-22) – we are forced to reconsider what a theory of war implies:</w:t>
      </w:r>
    </w:p>
    <w:p w14:paraId="54A82F39" w14:textId="77777777" w:rsidR="00096457" w:rsidRPr="00C8678B" w:rsidRDefault="00096457" w:rsidP="00096457">
      <w:pPr>
        <w:ind w:left="720"/>
        <w:rPr>
          <w:sz w:val="16"/>
        </w:rPr>
      </w:pPr>
      <w:r w:rsidRPr="00C8678B">
        <w:rPr>
          <w:sz w:val="16"/>
        </w:rPr>
        <w:t>Traditional theorists of war must be…at a loss before the explosion of their object of study. For, paradoxically, it isn’t the bomb which has exploded, but the war-object, which has exploded into two separate parts – a total, virtual war in orbit and multiple real wars on the ground. The two have neither the same dimensions nor the same rules…(2002b: 22-23).</w:t>
      </w:r>
    </w:p>
    <w:p w14:paraId="53286F27" w14:textId="77777777" w:rsidR="00096457" w:rsidRPr="00C8678B" w:rsidRDefault="00096457" w:rsidP="00096457">
      <w:pPr>
        <w:rPr>
          <w:sz w:val="16"/>
        </w:rPr>
      </w:pPr>
      <w:r w:rsidRPr="00C8678B">
        <w:rPr>
          <w:sz w:val="16"/>
        </w:rPr>
        <w:t xml:space="preserve">Hence, to Baudrillard, war consists of two inseparable but incompatible forms with two kinds of logic. Moreover, through this virtual, simulated version of war, the ‘real’ war (just like ‘real’ production or ‘real’ economy) is also dislocated (Baudrillard 1993: 31, 1994a). </w:t>
      </w:r>
      <w:r w:rsidRPr="00C8678B">
        <w:rPr>
          <w:rStyle w:val="StyleUnderline"/>
        </w:rPr>
        <w:t>The referent changes from being one of battles between armies to one of the simulation of this battle</w:t>
      </w:r>
      <w:r w:rsidRPr="00C8678B">
        <w:rPr>
          <w:sz w:val="16"/>
        </w:rPr>
        <w:t xml:space="preserve">. </w:t>
      </w:r>
      <w:r w:rsidRPr="00C8678B">
        <w:rPr>
          <w:rStyle w:val="Emphasis"/>
          <w:highlight w:val="green"/>
        </w:rPr>
        <w:t>Uncertainty seeps into war</w:t>
      </w:r>
      <w:r w:rsidRPr="00C8678B">
        <w:rPr>
          <w:sz w:val="16"/>
        </w:rPr>
        <w:t xml:space="preserve"> (‘is this really a war?’) </w:t>
      </w:r>
      <w:r w:rsidRPr="00C8678B">
        <w:rPr>
          <w:rStyle w:val="Emphasis"/>
          <w:highlight w:val="green"/>
        </w:rPr>
        <w:t>and what used to be at stake in a war of violence</w:t>
      </w:r>
      <w:r w:rsidRPr="00C8678B">
        <w:rPr>
          <w:sz w:val="16"/>
        </w:rPr>
        <w:t xml:space="preserve"> (</w:t>
      </w:r>
      <w:r w:rsidRPr="00C8678B">
        <w:rPr>
          <w:rStyle w:val="StyleUnderline"/>
        </w:rPr>
        <w:t>such as conquest or domination</w:t>
      </w:r>
      <w:r w:rsidRPr="00C8678B">
        <w:rPr>
          <w:sz w:val="16"/>
        </w:rPr>
        <w:t xml:space="preserve">) </w:t>
      </w:r>
      <w:r w:rsidRPr="00C8678B">
        <w:rPr>
          <w:rStyle w:val="Emphasis"/>
          <w:highlight w:val="green"/>
        </w:rPr>
        <w:t>are no longer the underlying principles of war’s ontology</w:t>
      </w:r>
      <w:r w:rsidRPr="00C8678B">
        <w:rPr>
          <w:sz w:val="16"/>
        </w:rPr>
        <w:t>. This uncertainty spawns wars of ‘pure speculation’ waged as advertisement campaigns (Baudrillard 1995: 28-29).</w:t>
      </w:r>
    </w:p>
    <w:p w14:paraId="513D1604" w14:textId="77777777" w:rsidR="00096457" w:rsidRPr="00136594" w:rsidRDefault="00096457" w:rsidP="00096457">
      <w:pPr>
        <w:pStyle w:val="Heading4"/>
      </w:pPr>
      <w:bookmarkStart w:id="8" w:name="_Hlk69052071"/>
      <w:bookmarkEnd w:id="7"/>
      <w:r>
        <w:t xml:space="preserve">The </w:t>
      </w:r>
      <w:r>
        <w:rPr>
          <w:u w:val="single"/>
        </w:rPr>
        <w:t>illusion</w:t>
      </w:r>
      <w:r>
        <w:t xml:space="preserve"> of being </w:t>
      </w:r>
      <w:r>
        <w:rPr>
          <w:u w:val="single"/>
        </w:rPr>
        <w:t>for or against</w:t>
      </w:r>
      <w:r>
        <w:t xml:space="preserve"> war affirms the </w:t>
      </w:r>
      <w:r>
        <w:rPr>
          <w:u w:val="single"/>
        </w:rPr>
        <w:t>reality of war</w:t>
      </w:r>
      <w:r>
        <w:t xml:space="preserve">. </w:t>
      </w:r>
    </w:p>
    <w:p w14:paraId="2F82720B" w14:textId="77777777" w:rsidR="00096457" w:rsidRPr="00C8678B" w:rsidRDefault="00096457" w:rsidP="00096457">
      <w:r w:rsidRPr="00C8678B">
        <w:rPr>
          <w:rStyle w:val="Style13ptBold"/>
        </w:rPr>
        <w:t xml:space="preserve">Shapiro, 14 </w:t>
      </w:r>
      <w:r w:rsidRPr="00C8678B">
        <w:t>[Alan N. Shapiro is visiting professor of Transdisciplinary Design at the Folkwang Art University in Essen, Germany. He is the author of the books “Star Trek: Technologies of Disappearance” and “Software of the Future,” and the editor and translator of “The Technological Herbarium.” “Baudrillard and Existentialism: Taking the Side of Objects,” “Jean Baudrillard and Albert Camus on the Simulacrum of Taking a Stance on War,” ISSN: 1705-6411 Volume 11, Number 2 (May, 2014)]//Townes</w:t>
      </w:r>
    </w:p>
    <w:p w14:paraId="3A5DDAA0" w14:textId="77777777" w:rsidR="00096457" w:rsidRPr="00C8678B" w:rsidRDefault="00096457" w:rsidP="00096457">
      <w:pPr>
        <w:rPr>
          <w:sz w:val="16"/>
        </w:rPr>
      </w:pPr>
      <w:r w:rsidRPr="00C8678B">
        <w:rPr>
          <w:sz w:val="16"/>
        </w:rPr>
        <w:t xml:space="preserve">Unlike other thinkers such as Noam Chomsky or Chris Hedges (whose positions are highly valuable in their own right), Jean Baudrillard is not ‘against war’. </w:t>
      </w:r>
      <w:r w:rsidRPr="00C8678B">
        <w:rPr>
          <w:rStyle w:val="Emphasis"/>
        </w:rPr>
        <w:t>Baudrillard’s position</w:t>
      </w:r>
      <w:r w:rsidRPr="00C8678B">
        <w:rPr>
          <w:rStyle w:val="StyleUnderline"/>
        </w:rPr>
        <w:t xml:space="preserve"> is rather that of being ‘</w:t>
      </w:r>
      <w:r w:rsidRPr="00C8678B">
        <w:rPr>
          <w:rStyle w:val="Emphasis"/>
        </w:rPr>
        <w:t>neither for nor against’</w:t>
      </w:r>
      <w:r w:rsidRPr="00C8678B">
        <w:rPr>
          <w:rStyle w:val="StyleUnderline"/>
        </w:rPr>
        <w:t xml:space="preserve"> contemporary hyper-real </w:t>
      </w:r>
      <w:r w:rsidRPr="00C8678B">
        <w:rPr>
          <w:rStyle w:val="Emphasis"/>
        </w:rPr>
        <w:t>mediatized wars</w:t>
      </w:r>
      <w:r w:rsidRPr="00C8678B">
        <w:rPr>
          <w:sz w:val="16"/>
        </w:rPr>
        <w:t xml:space="preserve">, </w:t>
      </w:r>
      <w:r w:rsidRPr="00C8678B">
        <w:rPr>
          <w:rStyle w:val="StyleUnderline"/>
        </w:rPr>
        <w:t xml:space="preserve">and seeing the imperative of </w:t>
      </w:r>
      <w:r w:rsidRPr="00C8678B">
        <w:rPr>
          <w:rStyle w:val="Emphasis"/>
          <w:highlight w:val="green"/>
        </w:rPr>
        <w:t>choosing whether one is ‘for’ or ‘against’ war</w:t>
      </w:r>
      <w:r w:rsidRPr="00C8678B">
        <w:rPr>
          <w:rStyle w:val="StyleUnderline"/>
        </w:rPr>
        <w:t xml:space="preserve"> </w:t>
      </w:r>
      <w:r w:rsidRPr="00C8678B">
        <w:rPr>
          <w:rStyle w:val="StyleUnderline"/>
          <w:highlight w:val="green"/>
        </w:rPr>
        <w:t>as</w:t>
      </w:r>
      <w:r w:rsidRPr="00C8678B">
        <w:rPr>
          <w:rStyle w:val="StyleUnderline"/>
        </w:rPr>
        <w:t xml:space="preserve"> </w:t>
      </w:r>
      <w:r w:rsidRPr="00C8678B">
        <w:rPr>
          <w:rStyle w:val="Emphasis"/>
        </w:rPr>
        <w:t>being something</w:t>
      </w:r>
      <w:r w:rsidRPr="00C8678B">
        <w:rPr>
          <w:rStyle w:val="StyleUnderline"/>
        </w:rPr>
        <w:t xml:space="preserve"> of </w:t>
      </w:r>
      <w:r w:rsidRPr="00C8678B">
        <w:rPr>
          <w:rStyle w:val="StyleUnderline"/>
          <w:highlight w:val="green"/>
        </w:rPr>
        <w:t xml:space="preserve">a </w:t>
      </w:r>
      <w:r w:rsidRPr="00C8678B">
        <w:rPr>
          <w:rStyle w:val="Emphasis"/>
          <w:highlight w:val="green"/>
        </w:rPr>
        <w:t>forced</w:t>
      </w:r>
      <w:r w:rsidRPr="00C8678B">
        <w:rPr>
          <w:rStyle w:val="StyleUnderline"/>
          <w:highlight w:val="green"/>
        </w:rPr>
        <w:t xml:space="preserve"> and </w:t>
      </w:r>
      <w:r w:rsidRPr="00C8678B">
        <w:rPr>
          <w:rStyle w:val="Emphasis"/>
          <w:highlight w:val="green"/>
        </w:rPr>
        <w:t>imposed simulacrum</w:t>
      </w:r>
      <w:r w:rsidRPr="00C8678B">
        <w:rPr>
          <w:sz w:val="16"/>
        </w:rPr>
        <w:t xml:space="preserve">. </w:t>
      </w:r>
      <w:r w:rsidRPr="00C8678B">
        <w:rPr>
          <w:rStyle w:val="Emphasis"/>
          <w:sz w:val="24"/>
          <w:szCs w:val="24"/>
          <w:highlight w:val="green"/>
        </w:rPr>
        <w:t>To say</w:t>
      </w:r>
      <w:r w:rsidRPr="00C8678B">
        <w:rPr>
          <w:rStyle w:val="Emphasis"/>
          <w:sz w:val="24"/>
          <w:szCs w:val="24"/>
        </w:rPr>
        <w:t xml:space="preserve"> that </w:t>
      </w:r>
      <w:r w:rsidRPr="00C8678B">
        <w:rPr>
          <w:rStyle w:val="Emphasis"/>
          <w:sz w:val="24"/>
          <w:szCs w:val="24"/>
          <w:highlight w:val="green"/>
        </w:rPr>
        <w:t>one is ‘against’</w:t>
      </w:r>
      <w:r w:rsidRPr="00C8678B">
        <w:rPr>
          <w:rStyle w:val="Emphasis"/>
          <w:sz w:val="24"/>
          <w:szCs w:val="24"/>
        </w:rPr>
        <w:t xml:space="preserve"> a specific </w:t>
      </w:r>
      <w:r w:rsidRPr="00C8678B">
        <w:rPr>
          <w:rStyle w:val="Emphasis"/>
          <w:sz w:val="24"/>
          <w:szCs w:val="24"/>
          <w:highlight w:val="green"/>
        </w:rPr>
        <w:t>war, or even all wars, would be to</w:t>
      </w:r>
      <w:r w:rsidRPr="00C8678B">
        <w:rPr>
          <w:rStyle w:val="Emphasis"/>
          <w:sz w:val="24"/>
          <w:szCs w:val="24"/>
        </w:rPr>
        <w:t xml:space="preserve"> implicitly </w:t>
      </w:r>
      <w:r w:rsidRPr="00C8678B">
        <w:rPr>
          <w:rStyle w:val="Emphasis"/>
          <w:sz w:val="24"/>
          <w:szCs w:val="24"/>
          <w:highlight w:val="green"/>
        </w:rPr>
        <w:t>acknowledge</w:t>
      </w:r>
      <w:r w:rsidRPr="00C8678B">
        <w:rPr>
          <w:rStyle w:val="Emphasis"/>
          <w:sz w:val="24"/>
          <w:szCs w:val="24"/>
        </w:rPr>
        <w:t xml:space="preserve"> the ‘</w:t>
      </w:r>
      <w:r w:rsidRPr="00C8678B">
        <w:rPr>
          <w:rStyle w:val="Emphasis"/>
          <w:sz w:val="24"/>
          <w:szCs w:val="24"/>
          <w:highlight w:val="green"/>
        </w:rPr>
        <w:t>reality’ of war(s), which have</w:t>
      </w:r>
      <w:r w:rsidRPr="00C8678B">
        <w:rPr>
          <w:rStyle w:val="Emphasis"/>
          <w:sz w:val="24"/>
          <w:szCs w:val="24"/>
        </w:rPr>
        <w:t xml:space="preserve">, to the contrary, </w:t>
      </w:r>
      <w:r w:rsidRPr="00C8678B">
        <w:rPr>
          <w:rStyle w:val="Emphasis"/>
          <w:sz w:val="24"/>
          <w:szCs w:val="24"/>
          <w:highlight w:val="green"/>
        </w:rPr>
        <w:t>drifted</w:t>
      </w:r>
      <w:r w:rsidRPr="00C8678B">
        <w:rPr>
          <w:rStyle w:val="Emphasis"/>
          <w:sz w:val="24"/>
          <w:szCs w:val="24"/>
        </w:rPr>
        <w:t xml:space="preserve"> increasingly </w:t>
      </w:r>
      <w:r w:rsidRPr="00C8678B">
        <w:rPr>
          <w:rStyle w:val="Emphasis"/>
          <w:sz w:val="24"/>
          <w:szCs w:val="24"/>
          <w:highlight w:val="green"/>
        </w:rPr>
        <w:t>into</w:t>
      </w:r>
      <w:r w:rsidRPr="00C8678B">
        <w:rPr>
          <w:rStyle w:val="Emphasis"/>
          <w:sz w:val="24"/>
          <w:szCs w:val="24"/>
        </w:rPr>
        <w:t xml:space="preserve"> the fakeness of </w:t>
      </w:r>
      <w:r w:rsidRPr="00C8678B">
        <w:rPr>
          <w:rStyle w:val="Emphasis"/>
          <w:sz w:val="24"/>
          <w:szCs w:val="24"/>
          <w:highlight w:val="green"/>
        </w:rPr>
        <w:t>virtuality, simulation, and</w:t>
      </w:r>
      <w:r w:rsidRPr="00C8678B">
        <w:rPr>
          <w:rStyle w:val="Emphasis"/>
          <w:sz w:val="24"/>
          <w:szCs w:val="24"/>
        </w:rPr>
        <w:t xml:space="preserve"> an indeterminate </w:t>
      </w:r>
      <w:r w:rsidRPr="00C8678B">
        <w:rPr>
          <w:rStyle w:val="Emphasis"/>
          <w:sz w:val="24"/>
          <w:szCs w:val="24"/>
          <w:highlight w:val="green"/>
        </w:rPr>
        <w:t>hyperspace</w:t>
      </w:r>
      <w:r w:rsidRPr="00C8678B">
        <w:rPr>
          <w:sz w:val="16"/>
        </w:rPr>
        <w:t xml:space="preserve">. Baudrillard, in his orientation of being ‘neither for nor against’ war, finds a strong predecessor in another great writer and thinker who wrote in French: Albert Camus. In his political theory and activist engagements, Camus was an independent hybrid anarchist-liberal (the very notion of hybrid, with which one can retrospectively illuminate Camus’ politics, has only emerged as a well-known concept in recent times, in the wake of, for example, Donna Haraway’s cyborg theory). Camus was a serious thinker who – like Plato, Nietzsche, Baudrillard, Deleuze and Philip K. Dick – had deep insights into the genealogy of image-making simulacra in and of Western culture. As a major figure of twentieth century French intellectual history, Albert Camus appears now in retrospect to have been way ahead of his time in his positions on ethics, aesthetics, virtuality, and political philosophy. </w:t>
      </w:r>
      <w:r w:rsidRPr="00C8678B">
        <w:rPr>
          <w:rStyle w:val="StyleUnderline"/>
        </w:rPr>
        <w:t xml:space="preserve">The intention of this essay is not to claim that Baudrillard and Camus had ‘the same position’ on </w:t>
      </w:r>
      <w:r w:rsidRPr="00C8678B">
        <w:rPr>
          <w:rStyle w:val="Emphasis"/>
        </w:rPr>
        <w:t>war or on simulacra</w:t>
      </w:r>
      <w:r w:rsidRPr="00C8678B">
        <w:rPr>
          <w:sz w:val="16"/>
        </w:rPr>
        <w:t xml:space="preserve">. </w:t>
      </w:r>
      <w:r w:rsidRPr="00C8678B">
        <w:rPr>
          <w:rStyle w:val="StyleUnderline"/>
        </w:rPr>
        <w:t>It is, rather, to make an initial attempt to outline important affinities between the two thinkers, hinting at a sort of ‘alliance’ between these two intellectual figures which has not been previously articulated in the academic literature in Baudrillard or Camus studies.</w:t>
      </w:r>
      <w:r w:rsidRPr="00C8678B">
        <w:rPr>
          <w:sz w:val="16"/>
        </w:rPr>
        <w:t xml:space="preserve"> </w:t>
      </w:r>
      <w:r w:rsidRPr="00C8678B">
        <w:rPr>
          <w:rStyle w:val="StyleUnderline"/>
        </w:rPr>
        <w:t xml:space="preserve">The </w:t>
      </w:r>
      <w:r w:rsidRPr="00C8678B">
        <w:rPr>
          <w:rStyle w:val="Emphasis"/>
        </w:rPr>
        <w:t>essay indicates</w:t>
      </w:r>
      <w:r w:rsidRPr="00C8678B">
        <w:rPr>
          <w:rStyle w:val="StyleUnderline"/>
        </w:rPr>
        <w:t xml:space="preserve"> certain </w:t>
      </w:r>
      <w:r w:rsidRPr="00C8678B">
        <w:rPr>
          <w:rStyle w:val="Emphasis"/>
        </w:rPr>
        <w:t>key starting points</w:t>
      </w:r>
      <w:r w:rsidRPr="00C8678B">
        <w:rPr>
          <w:rStyle w:val="StyleUnderline"/>
        </w:rPr>
        <w:t xml:space="preserve"> for </w:t>
      </w:r>
      <w:r w:rsidRPr="00C8678B">
        <w:rPr>
          <w:rStyle w:val="Emphasis"/>
        </w:rPr>
        <w:t>substantiating</w:t>
      </w:r>
      <w:r w:rsidRPr="00C8678B">
        <w:rPr>
          <w:rStyle w:val="StyleUnderline"/>
        </w:rPr>
        <w:t xml:space="preserve"> the </w:t>
      </w:r>
      <w:r w:rsidRPr="00C8678B">
        <w:rPr>
          <w:rStyle w:val="Emphasis"/>
        </w:rPr>
        <w:t>affinity/alliance</w:t>
      </w:r>
      <w:r w:rsidRPr="00C8678B">
        <w:rPr>
          <w:rStyle w:val="StyleUnderline"/>
        </w:rPr>
        <w:t xml:space="preserve">, but it </w:t>
      </w:r>
      <w:r w:rsidRPr="00C8678B">
        <w:rPr>
          <w:rStyle w:val="Emphasis"/>
        </w:rPr>
        <w:t>should</w:t>
      </w:r>
      <w:r w:rsidRPr="00C8678B">
        <w:rPr>
          <w:rStyle w:val="StyleUnderline"/>
        </w:rPr>
        <w:t xml:space="preserve"> also be </w:t>
      </w:r>
      <w:r w:rsidRPr="00C8678B">
        <w:rPr>
          <w:rStyle w:val="Emphasis"/>
        </w:rPr>
        <w:t>read in the spirit of suggesting</w:t>
      </w:r>
      <w:r w:rsidRPr="00C8678B">
        <w:rPr>
          <w:rStyle w:val="StyleUnderline"/>
        </w:rPr>
        <w:t xml:space="preserve"> fruitful </w:t>
      </w:r>
      <w:r w:rsidRPr="00C8678B">
        <w:rPr>
          <w:rStyle w:val="Emphasis"/>
        </w:rPr>
        <w:t>directions for future research</w:t>
      </w:r>
      <w:r w:rsidRPr="00C8678B">
        <w:rPr>
          <w:sz w:val="16"/>
        </w:rPr>
        <w:t>.</w:t>
      </w:r>
    </w:p>
    <w:p w14:paraId="3D9902AB" w14:textId="77777777" w:rsidR="00096457" w:rsidRPr="00C8678B" w:rsidRDefault="00096457" w:rsidP="00096457">
      <w:pPr>
        <w:rPr>
          <w:rStyle w:val="Emphasis"/>
        </w:rPr>
      </w:pPr>
      <w:r w:rsidRPr="00C8678B">
        <w:rPr>
          <w:rStyle w:val="Emphasis"/>
        </w:rPr>
        <w:t>The Military-Industrial Complex and the Vietnam War</w:t>
      </w:r>
    </w:p>
    <w:p w14:paraId="32082C18" w14:textId="77777777" w:rsidR="00096457" w:rsidRPr="00C8678B" w:rsidRDefault="00096457" w:rsidP="00096457">
      <w:pPr>
        <w:rPr>
          <w:rStyle w:val="Emphasis"/>
        </w:rPr>
      </w:pPr>
      <w:r w:rsidRPr="00C8678B">
        <w:rPr>
          <w:sz w:val="16"/>
        </w:rPr>
        <w:t xml:space="preserve">The stance of </w:t>
      </w:r>
      <w:r w:rsidRPr="00C8678B">
        <w:rPr>
          <w:rStyle w:val="Emphasis"/>
          <w:highlight w:val="green"/>
        </w:rPr>
        <w:t>opposition to a war</w:t>
      </w:r>
      <w:r w:rsidRPr="00C8678B">
        <w:rPr>
          <w:sz w:val="16"/>
        </w:rPr>
        <w:t xml:space="preserve"> </w:t>
      </w:r>
      <w:r w:rsidRPr="00C8678B">
        <w:rPr>
          <w:rStyle w:val="StyleUnderline"/>
        </w:rPr>
        <w:t>undertaken by</w:t>
      </w:r>
      <w:r w:rsidRPr="00C8678B">
        <w:rPr>
          <w:sz w:val="16"/>
        </w:rPr>
        <w:t xml:space="preserve"> America’s </w:t>
      </w:r>
      <w:r w:rsidRPr="00C8678B">
        <w:rPr>
          <w:rStyle w:val="Emphasis"/>
        </w:rPr>
        <w:t>’military-industrial complex’</w:t>
      </w:r>
      <w:r w:rsidRPr="00C8678B">
        <w:rPr>
          <w:sz w:val="16"/>
        </w:rPr>
        <w:t xml:space="preserve"> (MIC), as President Dwight D. Eisenhower termed it in his Farewell Address to the nation on January 17, 1961 after spending 8 years as President, </w:t>
      </w:r>
      <w:r w:rsidRPr="00C8678B">
        <w:rPr>
          <w:rStyle w:val="StyleUnderline"/>
        </w:rPr>
        <w:t xml:space="preserve">seems to be </w:t>
      </w:r>
      <w:r w:rsidRPr="00C8678B">
        <w:rPr>
          <w:rStyle w:val="StyleUnderline"/>
          <w:highlight w:val="green"/>
        </w:rPr>
        <w:t>based on</w:t>
      </w:r>
      <w:r w:rsidRPr="00C8678B">
        <w:rPr>
          <w:rStyle w:val="StyleUnderline"/>
        </w:rPr>
        <w:t xml:space="preserve"> the assumption of </w:t>
      </w:r>
      <w:r w:rsidRPr="00C8678B">
        <w:rPr>
          <w:rStyle w:val="StyleUnderline"/>
          <w:highlight w:val="green"/>
        </w:rPr>
        <w:t>the discursive viability of projecting oneself into</w:t>
      </w:r>
      <w:r w:rsidRPr="00C8678B">
        <w:rPr>
          <w:rStyle w:val="StyleUnderline"/>
        </w:rPr>
        <w:t xml:space="preserve"> the imaginative space of being a sort of ‘</w:t>
      </w:r>
      <w:r w:rsidRPr="00C8678B">
        <w:rPr>
          <w:rStyle w:val="Emphasis"/>
          <w:highlight w:val="green"/>
        </w:rPr>
        <w:t>shadow government of truth-speakers’</w:t>
      </w:r>
      <w:r w:rsidRPr="00C8678B">
        <w:rPr>
          <w:sz w:val="16"/>
          <w:highlight w:val="green"/>
        </w:rPr>
        <w:t xml:space="preserve">, </w:t>
      </w:r>
      <w:r w:rsidRPr="00C8678B">
        <w:rPr>
          <w:rStyle w:val="StyleUnderline"/>
          <w:highlight w:val="green"/>
        </w:rPr>
        <w:t xml:space="preserve">empowered by </w:t>
      </w:r>
      <w:r w:rsidRPr="00C8678B">
        <w:rPr>
          <w:rStyle w:val="Emphasis"/>
          <w:highlight w:val="green"/>
        </w:rPr>
        <w:t>democracy</w:t>
      </w:r>
      <w:r w:rsidRPr="00C8678B">
        <w:rPr>
          <w:sz w:val="16"/>
        </w:rPr>
        <w:t xml:space="preserve"> </w:t>
      </w:r>
      <w:r w:rsidRPr="00C8678B">
        <w:rPr>
          <w:rStyle w:val="StyleUnderline"/>
        </w:rPr>
        <w:t xml:space="preserve">into the </w:t>
      </w:r>
      <w:r w:rsidRPr="00C8678B">
        <w:rPr>
          <w:rStyle w:val="Emphasis"/>
        </w:rPr>
        <w:t xml:space="preserve">democratic position of being </w:t>
      </w:r>
      <w:r w:rsidRPr="00C8678B">
        <w:rPr>
          <w:rStyle w:val="Emphasis"/>
          <w:highlight w:val="green"/>
        </w:rPr>
        <w:t>able</w:t>
      </w:r>
      <w:r w:rsidRPr="00C8678B">
        <w:rPr>
          <w:rStyle w:val="StyleUnderline"/>
          <w:highlight w:val="green"/>
        </w:rPr>
        <w:t xml:space="preserve"> to </w:t>
      </w:r>
      <w:r w:rsidRPr="00C8678B">
        <w:rPr>
          <w:rStyle w:val="Emphasis"/>
          <w:highlight w:val="green"/>
        </w:rPr>
        <w:t>make ‘better’ decisions</w:t>
      </w:r>
      <w:r w:rsidRPr="00C8678B">
        <w:rPr>
          <w:rStyle w:val="StyleUnderline"/>
          <w:highlight w:val="green"/>
        </w:rPr>
        <w:t xml:space="preserve"> for the </w:t>
      </w:r>
      <w:r w:rsidRPr="00C8678B">
        <w:rPr>
          <w:rStyle w:val="Emphasis"/>
          <w:highlight w:val="green"/>
        </w:rPr>
        <w:t>body politic of democracy</w:t>
      </w:r>
      <w:r w:rsidRPr="00C8678B">
        <w:rPr>
          <w:sz w:val="16"/>
          <w:highlight w:val="green"/>
        </w:rPr>
        <w:t xml:space="preserve"> </w:t>
      </w:r>
      <w:r w:rsidRPr="00C8678B">
        <w:rPr>
          <w:rStyle w:val="StyleUnderline"/>
          <w:highlight w:val="green"/>
        </w:rPr>
        <w:t xml:space="preserve">than those who hold </w:t>
      </w:r>
      <w:r w:rsidRPr="00C8678B">
        <w:rPr>
          <w:rStyle w:val="Emphasis"/>
          <w:highlight w:val="green"/>
        </w:rPr>
        <w:t>institutional power</w:t>
      </w:r>
      <w:r w:rsidRPr="00C8678B">
        <w:rPr>
          <w:rStyle w:val="StyleUnderline"/>
        </w:rPr>
        <w:t xml:space="preserve"> in political </w:t>
      </w:r>
      <w:r w:rsidRPr="00C8678B">
        <w:rPr>
          <w:rStyle w:val="Emphasis"/>
        </w:rPr>
        <w:t>economy and government</w:t>
      </w:r>
      <w:r w:rsidRPr="00C8678B">
        <w:rPr>
          <w:sz w:val="16"/>
        </w:rPr>
        <w:t xml:space="preserve">. </w:t>
      </w:r>
      <w:r w:rsidRPr="00C8678B">
        <w:rPr>
          <w:rStyle w:val="StyleUnderline"/>
        </w:rPr>
        <w:t>Most political discourse in the U.S., including the anti-war stance</w:t>
      </w:r>
      <w:r w:rsidRPr="00C8678B">
        <w:rPr>
          <w:sz w:val="16"/>
        </w:rPr>
        <w:t xml:space="preserve">, </w:t>
      </w:r>
      <w:r w:rsidRPr="00C8678B">
        <w:rPr>
          <w:rStyle w:val="Emphasis"/>
        </w:rPr>
        <w:t xml:space="preserve">seems to </w:t>
      </w:r>
      <w:r w:rsidRPr="00C8678B">
        <w:rPr>
          <w:rStyle w:val="Emphasis"/>
          <w:highlight w:val="green"/>
        </w:rPr>
        <w:t>take for granted the idea that we should clarify</w:t>
      </w:r>
      <w:r w:rsidRPr="00C8678B">
        <w:rPr>
          <w:rStyle w:val="Emphasis"/>
        </w:rPr>
        <w:t xml:space="preserve"> ‘our </w:t>
      </w:r>
      <w:r w:rsidRPr="00C8678B">
        <w:rPr>
          <w:rStyle w:val="Emphasis"/>
          <w:highlight w:val="green"/>
        </w:rPr>
        <w:t>politics’ by imaginatively putting ourselves ‘in the shoes’ of national strategists choosing among the policy options available.</w:t>
      </w:r>
    </w:p>
    <w:p w14:paraId="7E90639D" w14:textId="77777777" w:rsidR="00096457" w:rsidRPr="00C8678B" w:rsidRDefault="00096457" w:rsidP="00096457">
      <w:pPr>
        <w:rPr>
          <w:sz w:val="16"/>
        </w:rPr>
      </w:pPr>
      <w:r w:rsidRPr="00C8678B">
        <w:rPr>
          <w:sz w:val="16"/>
        </w:rPr>
        <w:t>Apocalypse Now</w:t>
      </w:r>
    </w:p>
    <w:p w14:paraId="044A8882" w14:textId="77777777" w:rsidR="00096457" w:rsidRPr="00C8678B" w:rsidRDefault="00096457" w:rsidP="00096457">
      <w:pPr>
        <w:rPr>
          <w:sz w:val="16"/>
        </w:rPr>
      </w:pPr>
      <w:r w:rsidRPr="00C8678B">
        <w:rPr>
          <w:sz w:val="16"/>
        </w:rPr>
        <w:t xml:space="preserve">Jean Baudrillard expands our sense of what is history because he does not operate with a strict separation between what are ‘the facts’ and what are the engaging stories that we as a culture have written and enacted about important ‘historical’ events. Much of what we know about the Holocaust, the Second World War, and the Vietnam War comes from Hollywood films about the Holocaust, the Second World War, and the Vietnam War that we have seen. In his essay on Francis Ford Coppola’s 1979 blockbuster Vietnam War movie Apocalypse Now, Baudrillard writes that Coppola’s masterpiece is the continuation of the Vietnam War by other means. “Nothing else in the world smells like that,” says Lt. </w:t>
      </w:r>
      <w:r w:rsidRPr="00C8678B">
        <w:rPr>
          <w:rStyle w:val="StyleUnderline"/>
        </w:rPr>
        <w:t>Colonel Bill Kilgore</w:t>
      </w:r>
      <w:r w:rsidRPr="00C8678B">
        <w:rPr>
          <w:sz w:val="16"/>
        </w:rPr>
        <w:t xml:space="preserve"> – played by Robert Duvall – in the 2 hour and 33 minute film. “</w:t>
      </w:r>
      <w:r w:rsidRPr="00C8678B">
        <w:rPr>
          <w:rStyle w:val="StyleUnderline"/>
        </w:rPr>
        <w:t>I love the smell of napalm in the morning… It smells like victory</w:t>
      </w:r>
      <w:r w:rsidRPr="00C8678B">
        <w:rPr>
          <w:sz w:val="16"/>
        </w:rPr>
        <w:t>.”</w:t>
      </w:r>
    </w:p>
    <w:p w14:paraId="3A638A1D" w14:textId="77777777" w:rsidR="00096457" w:rsidRPr="00C8678B" w:rsidRDefault="00096457" w:rsidP="00096457">
      <w:pPr>
        <w:rPr>
          <w:rStyle w:val="StyleUnderline"/>
        </w:rPr>
      </w:pPr>
      <w:r w:rsidRPr="00C8678B">
        <w:rPr>
          <w:sz w:val="16"/>
        </w:rPr>
        <w:t>The high-budget extravaganza was produced exactly the same way that America fought in Vietnam, says Jean Baudrillard of the film made by director Francis Ford Coppola (Baudrillard 1981: 89-91). “</w:t>
      </w:r>
      <w:r w:rsidRPr="00C8678B">
        <w:rPr>
          <w:rStyle w:val="Emphasis"/>
        </w:rPr>
        <w:t>War becomes film</w:t>
      </w:r>
      <w:r w:rsidRPr="00C8678B">
        <w:rPr>
          <w:sz w:val="16"/>
        </w:rPr>
        <w:t>,” Baudrillard writes of Coppola’s spectacularly successful cinematic creation. “</w:t>
      </w:r>
      <w:r w:rsidRPr="00C8678B">
        <w:rPr>
          <w:rStyle w:val="Emphasis"/>
        </w:rPr>
        <w:t xml:space="preserve">Film becomes war, </w:t>
      </w:r>
      <w:r w:rsidRPr="00C8678B">
        <w:rPr>
          <w:rStyle w:val="StyleUnderline"/>
        </w:rPr>
        <w:t xml:space="preserve">the two united by their shared </w:t>
      </w:r>
      <w:r w:rsidRPr="00C8678B">
        <w:rPr>
          <w:rStyle w:val="Emphasis"/>
        </w:rPr>
        <w:t>overflowing of technology</w:t>
      </w:r>
      <w:r w:rsidRPr="00C8678B">
        <w:rPr>
          <w:sz w:val="16"/>
        </w:rPr>
        <w:t xml:space="preserve">” (Ibid.: 89). There is implosion or mutual contamination between ‘film becoming Virtual Reality’ and War. Think also of Steven Spielberg’s Saving Private Ryan (1998): total immersion in the Virtual Reality of combat – an aesthetics of VR different from ‘critical distance’ – as a new kind of ‘testimonial position’ with respect to war and atrocities. </w:t>
      </w:r>
      <w:r w:rsidRPr="00C8678B">
        <w:rPr>
          <w:rStyle w:val="StyleUnderline"/>
        </w:rPr>
        <w:t xml:space="preserve">In Vietnam-slash-Apocalypse Now, </w:t>
      </w:r>
      <w:r w:rsidRPr="00C8678B">
        <w:rPr>
          <w:rStyle w:val="Emphasis"/>
          <w:highlight w:val="green"/>
        </w:rPr>
        <w:t>War is a</w:t>
      </w:r>
      <w:r w:rsidRPr="00C8678B">
        <w:rPr>
          <w:rStyle w:val="Emphasis"/>
        </w:rPr>
        <w:t xml:space="preserve"> Drug Trip and a God Trip,</w:t>
      </w:r>
      <w:r w:rsidRPr="00C8678B">
        <w:rPr>
          <w:rStyle w:val="StyleUnderline"/>
        </w:rPr>
        <w:t xml:space="preserve"> a </w:t>
      </w:r>
      <w:r w:rsidRPr="00C8678B">
        <w:rPr>
          <w:rStyle w:val="Emphasis"/>
          <w:highlight w:val="green"/>
        </w:rPr>
        <w:t>psychedelic</w:t>
      </w:r>
      <w:r w:rsidRPr="00C8678B">
        <w:rPr>
          <w:rStyle w:val="Emphasis"/>
        </w:rPr>
        <w:t xml:space="preserve"> and pornographic </w:t>
      </w:r>
      <w:r w:rsidRPr="00C8678B">
        <w:rPr>
          <w:rStyle w:val="Emphasis"/>
          <w:highlight w:val="green"/>
        </w:rPr>
        <w:t>carnival</w:t>
      </w:r>
      <w:r w:rsidRPr="00C8678B">
        <w:rPr>
          <w:sz w:val="16"/>
        </w:rPr>
        <w:t xml:space="preserve"> (Baudrillard 2010), </w:t>
      </w:r>
      <w:r w:rsidRPr="00C8678B">
        <w:rPr>
          <w:rStyle w:val="StyleUnderline"/>
          <w:highlight w:val="green"/>
        </w:rPr>
        <w:t>a savage cannibalism</w:t>
      </w:r>
      <w:r w:rsidRPr="00C8678B">
        <w:rPr>
          <w:rStyle w:val="StyleUnderline"/>
        </w:rPr>
        <w:t xml:space="preserve"> practiced by the Christians, </w:t>
      </w:r>
      <w:r w:rsidRPr="00C8678B">
        <w:rPr>
          <w:rStyle w:val="Emphasis"/>
        </w:rPr>
        <w:t>a film before the shooting and a shoot before the filming</w:t>
      </w:r>
      <w:r w:rsidRPr="00C8678B">
        <w:rPr>
          <w:sz w:val="16"/>
        </w:rPr>
        <w:t xml:space="preserve">, </w:t>
      </w:r>
      <w:r w:rsidRPr="00C8678B">
        <w:rPr>
          <w:rStyle w:val="StyleUnderline"/>
        </w:rPr>
        <w:t xml:space="preserve">a vast machine </w:t>
      </w:r>
      <w:r w:rsidRPr="00C8678B">
        <w:rPr>
          <w:rStyle w:val="StyleUnderline"/>
          <w:highlight w:val="green"/>
        </w:rPr>
        <w:t xml:space="preserve">of </w:t>
      </w:r>
      <w:r w:rsidRPr="00C8678B">
        <w:rPr>
          <w:rStyle w:val="Emphasis"/>
          <w:highlight w:val="green"/>
        </w:rPr>
        <w:t>excessive special effects</w:t>
      </w:r>
      <w:r w:rsidRPr="00C8678B">
        <w:rPr>
          <w:sz w:val="16"/>
          <w:highlight w:val="green"/>
        </w:rPr>
        <w:t xml:space="preserve">, </w:t>
      </w:r>
      <w:r w:rsidRPr="00C8678B">
        <w:rPr>
          <w:rStyle w:val="StyleUnderline"/>
          <w:highlight w:val="green"/>
        </w:rPr>
        <w:t>a ‘</w:t>
      </w:r>
      <w:r w:rsidRPr="00C8678B">
        <w:rPr>
          <w:rStyle w:val="Emphasis"/>
          <w:highlight w:val="green"/>
        </w:rPr>
        <w:t>show of power’</w:t>
      </w:r>
      <w:r w:rsidRPr="00C8678B">
        <w:rPr>
          <w:sz w:val="16"/>
        </w:rPr>
        <w:t xml:space="preserve">, </w:t>
      </w:r>
      <w:r w:rsidRPr="00C8678B">
        <w:rPr>
          <w:rStyle w:val="StyleUnderline"/>
        </w:rPr>
        <w:t xml:space="preserve">a territorial lab </w:t>
      </w:r>
      <w:r w:rsidRPr="00C8678B">
        <w:rPr>
          <w:rStyle w:val="StyleUnderline"/>
          <w:highlight w:val="green"/>
        </w:rPr>
        <w:t xml:space="preserve">for </w:t>
      </w:r>
      <w:r w:rsidRPr="00C8678B">
        <w:rPr>
          <w:rStyle w:val="Emphasis"/>
          <w:highlight w:val="green"/>
        </w:rPr>
        <w:t>testing new weapons</w:t>
      </w:r>
      <w:r w:rsidRPr="00C8678B">
        <w:rPr>
          <w:rStyle w:val="Emphasis"/>
        </w:rPr>
        <w:t xml:space="preserve"> on human guinea pigs</w:t>
      </w:r>
      <w:r w:rsidRPr="00C8678B">
        <w:rPr>
          <w:sz w:val="16"/>
        </w:rPr>
        <w:t xml:space="preserve">, </w:t>
      </w:r>
      <w:r w:rsidRPr="00C8678B">
        <w:rPr>
          <w:rStyle w:val="StyleUnderline"/>
          <w:highlight w:val="green"/>
        </w:rPr>
        <w:t>and</w:t>
      </w:r>
      <w:r w:rsidRPr="00C8678B">
        <w:rPr>
          <w:rStyle w:val="StyleUnderline"/>
        </w:rPr>
        <w:t xml:space="preserve"> the </w:t>
      </w:r>
      <w:r w:rsidRPr="00C8678B">
        <w:rPr>
          <w:rStyle w:val="Emphasis"/>
          <w:highlight w:val="green"/>
        </w:rPr>
        <w:t>sacrificial jouissance of throwing away billions of dollars</w:t>
      </w:r>
      <w:r w:rsidRPr="00C8678B">
        <w:rPr>
          <w:sz w:val="16"/>
        </w:rPr>
        <w:t xml:space="preserve"> </w:t>
      </w:r>
      <w:r w:rsidRPr="00C8678B">
        <w:rPr>
          <w:rStyle w:val="StyleUnderline"/>
        </w:rPr>
        <w:t>– all these aspects alluded to or mentioned by Baudrillard. Coppola’s film, according to Baudrillard, is the carrying on of an undeclared, unfinished and unending War. An interminable Heart of Darkness.</w:t>
      </w:r>
    </w:p>
    <w:p w14:paraId="17B65ECB" w14:textId="77777777" w:rsidR="00096457" w:rsidRPr="00C8678B" w:rsidRDefault="00096457" w:rsidP="00096457">
      <w:pPr>
        <w:rPr>
          <w:rStyle w:val="Emphasis"/>
        </w:rPr>
      </w:pPr>
      <w:r w:rsidRPr="00C8678B">
        <w:rPr>
          <w:rStyle w:val="Emphasis"/>
        </w:rPr>
        <w:t>Baudrillard: Neither For Nor Against</w:t>
      </w:r>
    </w:p>
    <w:p w14:paraId="4A5F4692" w14:textId="77777777" w:rsidR="00096457" w:rsidRPr="00C8678B" w:rsidRDefault="00096457" w:rsidP="00096457">
      <w:pPr>
        <w:rPr>
          <w:sz w:val="16"/>
        </w:rPr>
      </w:pPr>
      <w:r w:rsidRPr="00C8678B">
        <w:rPr>
          <w:sz w:val="16"/>
        </w:rPr>
        <w:t>Jean Baudrillard is not ‘against war’, not even against specific wars like the wars in Afghanistan and Iraq. He says this explicitly in “Le masque de la guerre,” published in the Parisian daily newspaper Libération, just prior to President George W. Bush’s invasion of Iraq in 2003. Ni pour ni contre. Neither for nor against. “</w:t>
      </w:r>
      <w:r w:rsidRPr="00C8678B">
        <w:rPr>
          <w:rStyle w:val="Emphasis"/>
          <w:highlight w:val="green"/>
        </w:rPr>
        <w:t>This war is a non-event</w:t>
      </w:r>
      <w:r w:rsidRPr="00C8678B">
        <w:rPr>
          <w:sz w:val="16"/>
        </w:rPr>
        <w:t>,” writes Baudrillard, “</w:t>
      </w:r>
      <w:r w:rsidRPr="00C8678B">
        <w:rPr>
          <w:rStyle w:val="Emphasis"/>
          <w:highlight w:val="green"/>
        </w:rPr>
        <w:t>and it is absurd to take a stance on a non-event</w:t>
      </w:r>
      <w:r w:rsidRPr="00C8678B">
        <w:rPr>
          <w:sz w:val="16"/>
        </w:rPr>
        <w:t xml:space="preserve"> (Baudrillard 2003).” The non-events of the Iraq War and the War on Terror opposed themselves to the event of September 11th, 2001.</w:t>
      </w:r>
    </w:p>
    <w:p w14:paraId="44232B0D" w14:textId="77777777" w:rsidR="00096457" w:rsidRPr="00C8678B" w:rsidRDefault="00096457" w:rsidP="00096457">
      <w:pPr>
        <w:rPr>
          <w:sz w:val="16"/>
        </w:rPr>
      </w:pPr>
      <w:r w:rsidRPr="00C8678B">
        <w:rPr>
          <w:sz w:val="16"/>
        </w:rPr>
        <w:t>Hostages of the Screen</w:t>
      </w:r>
    </w:p>
    <w:p w14:paraId="14376DAA" w14:textId="77777777" w:rsidR="00096457" w:rsidRPr="00C8678B" w:rsidRDefault="00096457" w:rsidP="00096457">
      <w:pPr>
        <w:rPr>
          <w:sz w:val="16"/>
        </w:rPr>
      </w:pPr>
      <w:r w:rsidRPr="00C8678B">
        <w:rPr>
          <w:sz w:val="16"/>
        </w:rPr>
        <w:t xml:space="preserve">Baudrillard’s two most explicit texts about war are The Gulf War Did Not Take Place (1991), written just before, during, and just after the Persian Gulf War of 1991 that was initiated by President George H.W. Bush, and The Spirit of Terrorism (2002), written just after 9/11. At the very beginning of the essay “The Gulf War Will Not Take Place,” the first of the three essays that comprise The Gulf War Did Not Take Place, Baudrillard explains that non-war – which is what the military-industrial complex or the (non-)war machine has become very adept at carrying out in the age of virtuality – “is characterised by that degenerate form of war which includes hostage manipulation and negotiation (Baudrillard 1995: 24). </w:t>
      </w:r>
      <w:r w:rsidRPr="00C8678B">
        <w:rPr>
          <w:rStyle w:val="StyleUnderline"/>
        </w:rPr>
        <w:t xml:space="preserve">The Eisenhower-coined term of the </w:t>
      </w:r>
      <w:r w:rsidRPr="00C8678B">
        <w:rPr>
          <w:rStyle w:val="Emphasis"/>
        </w:rPr>
        <w:t>military-industrial complex</w:t>
      </w:r>
      <w:r w:rsidRPr="00C8678B">
        <w:rPr>
          <w:rStyle w:val="StyleUnderline"/>
        </w:rPr>
        <w:t xml:space="preserve"> is used by Baudrillard in his essay “</w:t>
      </w:r>
      <w:r w:rsidRPr="00C8678B">
        <w:rPr>
          <w:rStyle w:val="Emphasis"/>
        </w:rPr>
        <w:t>No Reprieve For Sarajevo</w:t>
      </w:r>
      <w:r w:rsidRPr="00C8678B">
        <w:rPr>
          <w:rStyle w:val="StyleUnderline"/>
        </w:rPr>
        <w:t xml:space="preserve">,” published in Libération, January 8, 1994. He sees </w:t>
      </w:r>
      <w:r w:rsidRPr="00C8678B">
        <w:rPr>
          <w:rStyle w:val="Emphasis"/>
        </w:rPr>
        <w:t>the MIC</w:t>
      </w:r>
      <w:r w:rsidRPr="00C8678B">
        <w:rPr>
          <w:rStyle w:val="StyleUnderline"/>
        </w:rPr>
        <w:t xml:space="preserve"> as still operative yet in need of </w:t>
      </w:r>
      <w:r w:rsidRPr="00C8678B">
        <w:rPr>
          <w:rStyle w:val="Emphasis"/>
        </w:rPr>
        <w:t>conceptual upgrading</w:t>
      </w:r>
      <w:r w:rsidRPr="00C8678B">
        <w:rPr>
          <w:sz w:val="16"/>
        </w:rPr>
        <w:t xml:space="preserve">. “Hostages and blackmail,” Baudrillard continues in “The Gulf War Will Not Take Place,” “are the purest products of deterrence. The hostage has taken the place of the warrior. He has become the principal actor, the simulacral protagonist, or rather, in his pure inaction, the protagoniser (le protagonisant) of non-war” (Baurillard 1995: 24). And we, the television viewers of the non-war, are all in the situation of hostages, “all of us as information hostages on the world media stage” (Ibid.). </w:t>
      </w:r>
      <w:r w:rsidRPr="00C8678B">
        <w:rPr>
          <w:rStyle w:val="StyleUnderline"/>
          <w:highlight w:val="green"/>
        </w:rPr>
        <w:t>Hostages</w:t>
      </w:r>
      <w:r w:rsidRPr="00C8678B">
        <w:rPr>
          <w:rStyle w:val="StyleUnderline"/>
        </w:rPr>
        <w:t xml:space="preserve"> of the screen, of the intoxication of the media, </w:t>
      </w:r>
      <w:r w:rsidRPr="00C8678B">
        <w:rPr>
          <w:rStyle w:val="Emphasis"/>
          <w:highlight w:val="green"/>
        </w:rPr>
        <w:t>dragged</w:t>
      </w:r>
      <w:r w:rsidRPr="00C8678B">
        <w:rPr>
          <w:rStyle w:val="StyleUnderline"/>
        </w:rPr>
        <w:t xml:space="preserve"> and drugged </w:t>
      </w:r>
      <w:r w:rsidRPr="00C8678B">
        <w:rPr>
          <w:rStyle w:val="Emphasis"/>
          <w:highlight w:val="green"/>
        </w:rPr>
        <w:t>into</w:t>
      </w:r>
      <w:r w:rsidRPr="00C8678B">
        <w:rPr>
          <w:rStyle w:val="Emphasis"/>
        </w:rPr>
        <w:t xml:space="preserve"> a </w:t>
      </w:r>
      <w:r w:rsidRPr="00C8678B">
        <w:rPr>
          <w:rStyle w:val="Emphasis"/>
          <w:highlight w:val="green"/>
        </w:rPr>
        <w:t>logic of deterrence</w:t>
      </w:r>
      <w:r w:rsidRPr="00C8678B">
        <w:rPr>
          <w:rStyle w:val="StyleUnderline"/>
        </w:rPr>
        <w:t xml:space="preserve">, “we are </w:t>
      </w:r>
      <w:r w:rsidRPr="00C8678B">
        <w:rPr>
          <w:rStyle w:val="Emphasis"/>
          <w:highlight w:val="green"/>
        </w:rPr>
        <w:t>no longer</w:t>
      </w:r>
      <w:r w:rsidRPr="00C8678B">
        <w:rPr>
          <w:rStyle w:val="StyleUnderline"/>
        </w:rPr>
        <w:t xml:space="preserve"> in a logic of the </w:t>
      </w:r>
      <w:r w:rsidRPr="00C8678B">
        <w:rPr>
          <w:rStyle w:val="Emphasis"/>
          <w:highlight w:val="green"/>
        </w:rPr>
        <w:t>passage from virtual to actual</w:t>
      </w:r>
      <w:r w:rsidRPr="00C8678B">
        <w:rPr>
          <w:rStyle w:val="StyleUnderline"/>
          <w:highlight w:val="green"/>
        </w:rPr>
        <w:t xml:space="preserve"> but</w:t>
      </w:r>
      <w:r w:rsidRPr="00C8678B">
        <w:rPr>
          <w:rStyle w:val="StyleUnderline"/>
        </w:rPr>
        <w:t xml:space="preserve"> in a </w:t>
      </w:r>
      <w:r w:rsidRPr="00C8678B">
        <w:rPr>
          <w:rStyle w:val="Emphasis"/>
        </w:rPr>
        <w:t>hyperrealist logic</w:t>
      </w:r>
      <w:r w:rsidRPr="00C8678B">
        <w:rPr>
          <w:rStyle w:val="StyleUnderline"/>
        </w:rPr>
        <w:t xml:space="preserve"> of the </w:t>
      </w:r>
      <w:r w:rsidRPr="00C8678B">
        <w:rPr>
          <w:rStyle w:val="Emphasis"/>
          <w:highlight w:val="green"/>
        </w:rPr>
        <w:t>deterrence of the real by the virtual</w:t>
      </w:r>
      <w:r w:rsidRPr="00C8678B">
        <w:rPr>
          <w:sz w:val="16"/>
        </w:rPr>
        <w:t>” (Ibid.: 27).</w:t>
      </w:r>
    </w:p>
    <w:p w14:paraId="2D76C15D" w14:textId="77777777" w:rsidR="00096457" w:rsidRPr="00C8678B" w:rsidRDefault="00096457" w:rsidP="00096457">
      <w:pPr>
        <w:rPr>
          <w:sz w:val="16"/>
        </w:rPr>
      </w:pPr>
      <w:r w:rsidRPr="00C8678B">
        <w:rPr>
          <w:sz w:val="16"/>
        </w:rPr>
        <w:t>Four Aspects of a Baudrillardian Theory of War</w:t>
      </w:r>
    </w:p>
    <w:p w14:paraId="3FE4E5E0" w14:textId="77777777" w:rsidR="00096457" w:rsidRPr="00C8678B" w:rsidRDefault="00096457" w:rsidP="00096457">
      <w:pPr>
        <w:rPr>
          <w:sz w:val="16"/>
        </w:rPr>
      </w:pPr>
      <w:r w:rsidRPr="00C8678B">
        <w:rPr>
          <w:sz w:val="16"/>
        </w:rPr>
        <w:t>The post-structure [the successor to a sociological structure with less stability and with less of a center] of the (non-)war machine in the age of media virtuality has properties of binary/digital, simulation/modeling, viral metastasis, and complex intricate paradoxical topology. Let us consider all four of these properties as aspects of a Baudrillardian theory of war (or a theory of war in honour of Jean Baudrillard).</w:t>
      </w:r>
    </w:p>
    <w:p w14:paraId="4B539B17" w14:textId="77777777" w:rsidR="00096457" w:rsidRPr="00C8678B" w:rsidRDefault="00096457" w:rsidP="00096457">
      <w:pPr>
        <w:rPr>
          <w:rStyle w:val="Emphasis"/>
        </w:rPr>
      </w:pPr>
      <w:r w:rsidRPr="00C8678B">
        <w:rPr>
          <w:rStyle w:val="Emphasis"/>
        </w:rPr>
        <w:t>War as Imposed Binary Choice</w:t>
      </w:r>
    </w:p>
    <w:p w14:paraId="61719D97" w14:textId="77777777" w:rsidR="00096457" w:rsidRPr="00C8678B" w:rsidRDefault="00096457" w:rsidP="00096457">
      <w:pPr>
        <w:rPr>
          <w:sz w:val="16"/>
        </w:rPr>
      </w:pPr>
      <w:r w:rsidRPr="00C8678B">
        <w:rPr>
          <w:sz w:val="16"/>
        </w:rPr>
        <w:t xml:space="preserve">First of all, the post-structure of the (non-)war machine in the age of media virtuality has the property of binary/digital. </w:t>
      </w:r>
      <w:r w:rsidRPr="00C8678B">
        <w:rPr>
          <w:rStyle w:val="StyleUnderline"/>
        </w:rPr>
        <w:t xml:space="preserve">It presents itself to us through the dualistic structure of a forced binary choice, where </w:t>
      </w:r>
      <w:r w:rsidRPr="00C8678B">
        <w:rPr>
          <w:rStyle w:val="StyleUnderline"/>
          <w:highlight w:val="green"/>
        </w:rPr>
        <w:t xml:space="preserve">the </w:t>
      </w:r>
      <w:r w:rsidRPr="00C8678B">
        <w:rPr>
          <w:rStyle w:val="Emphasis"/>
          <w:highlight w:val="green"/>
        </w:rPr>
        <w:t>system obliges</w:t>
      </w:r>
      <w:r w:rsidRPr="00C8678B">
        <w:rPr>
          <w:rStyle w:val="StyleUnderline"/>
          <w:highlight w:val="green"/>
        </w:rPr>
        <w:t xml:space="preserve"> each of us</w:t>
      </w:r>
      <w:r w:rsidRPr="00C8678B">
        <w:rPr>
          <w:rStyle w:val="StyleUnderline"/>
        </w:rPr>
        <w:t xml:space="preserve"> to </w:t>
      </w:r>
      <w:r w:rsidRPr="00C8678B">
        <w:rPr>
          <w:rStyle w:val="StyleUnderline"/>
          <w:highlight w:val="green"/>
        </w:rPr>
        <w:t>take</w:t>
      </w:r>
      <w:r w:rsidRPr="00C8678B">
        <w:rPr>
          <w:rStyle w:val="StyleUnderline"/>
        </w:rPr>
        <w:t xml:space="preserve"> a </w:t>
      </w:r>
      <w:r w:rsidRPr="00C8678B">
        <w:rPr>
          <w:rStyle w:val="Emphasis"/>
          <w:highlight w:val="green"/>
        </w:rPr>
        <w:t>position ‘for’ or ‘against’ war</w:t>
      </w:r>
      <w:r w:rsidRPr="00C8678B">
        <w:rPr>
          <w:rStyle w:val="StyleUnderline"/>
        </w:rPr>
        <w:t xml:space="preserve">, or ‘for’ or ‘against’ </w:t>
      </w:r>
      <w:r w:rsidRPr="00C8678B">
        <w:rPr>
          <w:rStyle w:val="Emphasis"/>
        </w:rPr>
        <w:t>particular wars</w:t>
      </w:r>
      <w:r w:rsidRPr="00C8678B">
        <w:rPr>
          <w:rStyle w:val="StyleUnderline"/>
        </w:rPr>
        <w:t xml:space="preserve">, as waged, for example, </w:t>
      </w:r>
      <w:r w:rsidRPr="00C8678B">
        <w:rPr>
          <w:rStyle w:val="StyleUnderline"/>
          <w:highlight w:val="green"/>
        </w:rPr>
        <w:t>by</w:t>
      </w:r>
      <w:r w:rsidRPr="00C8678B">
        <w:rPr>
          <w:rStyle w:val="StyleUnderline"/>
        </w:rPr>
        <w:t xml:space="preserve"> the </w:t>
      </w:r>
      <w:r w:rsidRPr="00C8678B">
        <w:rPr>
          <w:rStyle w:val="Emphasis"/>
          <w:highlight w:val="green"/>
        </w:rPr>
        <w:t>Pentagon</w:t>
      </w:r>
      <w:r w:rsidRPr="00C8678B">
        <w:rPr>
          <w:rStyle w:val="StyleUnderline"/>
        </w:rPr>
        <w:t xml:space="preserve">, the </w:t>
      </w:r>
      <w:r w:rsidRPr="00C8678B">
        <w:rPr>
          <w:rStyle w:val="Emphasis"/>
        </w:rPr>
        <w:t>EU ‘humanitarian’ forces</w:t>
      </w:r>
      <w:r w:rsidRPr="00C8678B">
        <w:rPr>
          <w:rStyle w:val="StyleUnderline"/>
        </w:rPr>
        <w:t xml:space="preserve">, </w:t>
      </w:r>
      <w:r w:rsidRPr="00C8678B">
        <w:rPr>
          <w:rStyle w:val="StyleUnderline"/>
          <w:highlight w:val="green"/>
        </w:rPr>
        <w:t>or</w:t>
      </w:r>
      <w:r w:rsidRPr="00C8678B">
        <w:rPr>
          <w:rStyle w:val="StyleUnderline"/>
        </w:rPr>
        <w:t xml:space="preserve"> the </w:t>
      </w:r>
      <w:r w:rsidRPr="00C8678B">
        <w:rPr>
          <w:rStyle w:val="Emphasis"/>
          <w:highlight w:val="green"/>
        </w:rPr>
        <w:t>surveillance state’s</w:t>
      </w:r>
      <w:r w:rsidRPr="00C8678B">
        <w:rPr>
          <w:rStyle w:val="Emphasis"/>
        </w:rPr>
        <w:t xml:space="preserve"> War on Terror</w:t>
      </w:r>
      <w:r w:rsidRPr="00C8678B">
        <w:rPr>
          <w:sz w:val="16"/>
        </w:rPr>
        <w:t>. It is this very binary logic of ‘yes’ or ‘no’ that is the news media discourse, the rhetoric of politicians, and the hybrid virtual-and-real-killing of the screen and the bomb.</w:t>
      </w:r>
    </w:p>
    <w:p w14:paraId="5EB79AB2" w14:textId="77777777" w:rsidR="00096457" w:rsidRPr="00C8678B" w:rsidRDefault="00096457" w:rsidP="00096457">
      <w:pPr>
        <w:rPr>
          <w:rStyle w:val="Emphasis"/>
        </w:rPr>
      </w:pPr>
      <w:r w:rsidRPr="00C8678B">
        <w:rPr>
          <w:sz w:val="16"/>
        </w:rPr>
        <w:t xml:space="preserve">Today, of course, the Internet has superceded television as the prevailing universal media (although there is much convergence and combination of the two). </w:t>
      </w:r>
      <w:r w:rsidRPr="00C8678B">
        <w:rPr>
          <w:rStyle w:val="StyleUnderline"/>
        </w:rPr>
        <w:t>And the Internet is much more interactive and participatory. There is much more response. There is much less of a ‘spectacle’ than there was when Guy Debord and the Situationists conceptualized their media theory in the 1960s</w:t>
      </w:r>
      <w:r w:rsidRPr="00C8678B">
        <w:rPr>
          <w:sz w:val="16"/>
        </w:rPr>
        <w:t xml:space="preserve">. </w:t>
      </w:r>
      <w:r w:rsidRPr="00C8678B">
        <w:rPr>
          <w:rStyle w:val="StyleUnderline"/>
        </w:rPr>
        <w:t>Yet everywhere that the ‘</w:t>
      </w:r>
      <w:r w:rsidRPr="00C8678B">
        <w:rPr>
          <w:rStyle w:val="Emphasis"/>
          <w:highlight w:val="green"/>
        </w:rPr>
        <w:t>news media’ and</w:t>
      </w:r>
      <w:r w:rsidRPr="00C8678B">
        <w:rPr>
          <w:rStyle w:val="Emphasis"/>
        </w:rPr>
        <w:t xml:space="preserve"> the (</w:t>
      </w:r>
      <w:r w:rsidRPr="00C8678B">
        <w:rPr>
          <w:rStyle w:val="Emphasis"/>
          <w:highlight w:val="green"/>
        </w:rPr>
        <w:t>non)-war</w:t>
      </w:r>
      <w:r w:rsidRPr="00C8678B">
        <w:rPr>
          <w:rStyle w:val="StyleUnderline"/>
          <w:highlight w:val="green"/>
        </w:rPr>
        <w:t xml:space="preserve"> machine</w:t>
      </w:r>
      <w:r w:rsidRPr="00C8678B">
        <w:rPr>
          <w:rStyle w:val="StyleUnderline"/>
        </w:rPr>
        <w:t xml:space="preserve"> still </w:t>
      </w:r>
      <w:r w:rsidRPr="00C8678B">
        <w:rPr>
          <w:rStyle w:val="StyleUnderline"/>
          <w:highlight w:val="green"/>
        </w:rPr>
        <w:t>prevail</w:t>
      </w:r>
      <w:r w:rsidRPr="00C8678B">
        <w:rPr>
          <w:rStyle w:val="StyleUnderline"/>
        </w:rPr>
        <w:t xml:space="preserve">, everywhere that they are still </w:t>
      </w:r>
      <w:r w:rsidRPr="00C8678B">
        <w:rPr>
          <w:rStyle w:val="Emphasis"/>
        </w:rPr>
        <w:t>massively influential</w:t>
      </w:r>
      <w:r w:rsidRPr="00C8678B">
        <w:rPr>
          <w:rStyle w:val="StyleUnderline"/>
        </w:rPr>
        <w:t xml:space="preserve">, everywhere that </w:t>
      </w:r>
      <w:r w:rsidRPr="00C8678B">
        <w:rPr>
          <w:rStyle w:val="StyleUnderline"/>
          <w:highlight w:val="green"/>
        </w:rPr>
        <w:t>they</w:t>
      </w:r>
      <w:r w:rsidRPr="00C8678B">
        <w:rPr>
          <w:rStyle w:val="StyleUnderline"/>
        </w:rPr>
        <w:t xml:space="preserve"> still </w:t>
      </w:r>
      <w:r w:rsidRPr="00C8678B">
        <w:rPr>
          <w:rStyle w:val="Emphasis"/>
          <w:highlight w:val="green"/>
        </w:rPr>
        <w:t>exercise</w:t>
      </w:r>
      <w:r w:rsidRPr="00C8678B">
        <w:rPr>
          <w:rStyle w:val="Emphasis"/>
        </w:rPr>
        <w:t xml:space="preserve"> their </w:t>
      </w:r>
      <w:r w:rsidRPr="00C8678B">
        <w:rPr>
          <w:rStyle w:val="Emphasis"/>
          <w:highlight w:val="green"/>
        </w:rPr>
        <w:t>power</w:t>
      </w:r>
      <w:r w:rsidRPr="00C8678B">
        <w:rPr>
          <w:rStyle w:val="StyleUnderline"/>
        </w:rPr>
        <w:t xml:space="preserve">, we are </w:t>
      </w:r>
      <w:r w:rsidRPr="00C8678B">
        <w:rPr>
          <w:rStyle w:val="Emphasis"/>
        </w:rPr>
        <w:t>not quite liberated</w:t>
      </w:r>
      <w:r w:rsidRPr="00C8678B">
        <w:rPr>
          <w:rStyle w:val="StyleUnderline"/>
        </w:rPr>
        <w:t xml:space="preserve"> from the ‘speech without response’ described by the early Baudrillard</w:t>
      </w:r>
      <w:r w:rsidRPr="00C8678B">
        <w:rPr>
          <w:sz w:val="16"/>
        </w:rPr>
        <w:t xml:space="preserve">. </w:t>
      </w:r>
      <w:r w:rsidRPr="00C8678B">
        <w:rPr>
          <w:rStyle w:val="StyleUnderline"/>
          <w:highlight w:val="green"/>
        </w:rPr>
        <w:t>When</w:t>
      </w:r>
      <w:r w:rsidRPr="00C8678B">
        <w:rPr>
          <w:rStyle w:val="StyleUnderline"/>
        </w:rPr>
        <w:t xml:space="preserve"> </w:t>
      </w:r>
      <w:r w:rsidRPr="00C8678B">
        <w:rPr>
          <w:rStyle w:val="Emphasis"/>
        </w:rPr>
        <w:t xml:space="preserve">Muammar </w:t>
      </w:r>
      <w:r w:rsidRPr="00C8678B">
        <w:rPr>
          <w:rStyle w:val="Emphasis"/>
          <w:highlight w:val="green"/>
        </w:rPr>
        <w:t>Gaddafi</w:t>
      </w:r>
      <w:r w:rsidRPr="00C8678B">
        <w:rPr>
          <w:rStyle w:val="StyleUnderline"/>
        </w:rPr>
        <w:t xml:space="preserve">, the former </w:t>
      </w:r>
      <w:r w:rsidRPr="00C8678B">
        <w:rPr>
          <w:rStyle w:val="Emphasis"/>
        </w:rPr>
        <w:t>dictator of Libya</w:t>
      </w:r>
      <w:r w:rsidRPr="00C8678B">
        <w:rPr>
          <w:rStyle w:val="StyleUnderline"/>
        </w:rPr>
        <w:t xml:space="preserve">, </w:t>
      </w:r>
      <w:r w:rsidRPr="00C8678B">
        <w:rPr>
          <w:rStyle w:val="StyleUnderline"/>
          <w:highlight w:val="green"/>
        </w:rPr>
        <w:t>was</w:t>
      </w:r>
      <w:r w:rsidRPr="00C8678B">
        <w:rPr>
          <w:rStyle w:val="StyleUnderline"/>
        </w:rPr>
        <w:t xml:space="preserve"> </w:t>
      </w:r>
      <w:r w:rsidRPr="00C8678B">
        <w:rPr>
          <w:rStyle w:val="Emphasis"/>
        </w:rPr>
        <w:t xml:space="preserve">brutally </w:t>
      </w:r>
      <w:r w:rsidRPr="00C8678B">
        <w:rPr>
          <w:rStyle w:val="Emphasis"/>
          <w:highlight w:val="green"/>
        </w:rPr>
        <w:t>killed</w:t>
      </w:r>
      <w:r w:rsidRPr="00C8678B">
        <w:rPr>
          <w:rStyle w:val="StyleUnderline"/>
        </w:rPr>
        <w:t xml:space="preserve"> by rebel forces on October 20, 2011, during the </w:t>
      </w:r>
      <w:r w:rsidRPr="00C8678B">
        <w:rPr>
          <w:rStyle w:val="Emphasis"/>
        </w:rPr>
        <w:t>Libyan Civil War</w:t>
      </w:r>
      <w:r w:rsidRPr="00C8678B">
        <w:rPr>
          <w:rStyle w:val="StyleUnderline"/>
        </w:rPr>
        <w:t xml:space="preserve">, the event, having been </w:t>
      </w:r>
      <w:r w:rsidRPr="00C8678B">
        <w:rPr>
          <w:rStyle w:val="Emphasis"/>
          <w:highlight w:val="green"/>
        </w:rPr>
        <w:t>filmed by a cell phone</w:t>
      </w:r>
      <w:r w:rsidRPr="00C8678B">
        <w:rPr>
          <w:rStyle w:val="StyleUnderline"/>
        </w:rPr>
        <w:t xml:space="preserve">, was </w:t>
      </w:r>
      <w:r w:rsidRPr="00C8678B">
        <w:rPr>
          <w:rStyle w:val="Emphasis"/>
          <w:highlight w:val="green"/>
        </w:rPr>
        <w:t>presented to</w:t>
      </w:r>
      <w:r w:rsidRPr="00C8678B">
        <w:rPr>
          <w:rStyle w:val="Emphasis"/>
        </w:rPr>
        <w:t xml:space="preserve"> worldwide </w:t>
      </w:r>
      <w:r w:rsidRPr="00C8678B">
        <w:rPr>
          <w:rStyle w:val="Emphasis"/>
          <w:highlight w:val="green"/>
        </w:rPr>
        <w:t>viewers</w:t>
      </w:r>
      <w:r w:rsidRPr="00C8678B">
        <w:rPr>
          <w:rStyle w:val="StyleUnderline"/>
        </w:rPr>
        <w:t xml:space="preserve"> by almost all of the ‘news media’ </w:t>
      </w:r>
      <w:r w:rsidRPr="00C8678B">
        <w:rPr>
          <w:rStyle w:val="StyleUnderline"/>
          <w:highlight w:val="green"/>
        </w:rPr>
        <w:t>as</w:t>
      </w:r>
      <w:r w:rsidRPr="00C8678B">
        <w:rPr>
          <w:rStyle w:val="StyleUnderline"/>
        </w:rPr>
        <w:t xml:space="preserve"> some kind of </w:t>
      </w:r>
      <w:r w:rsidRPr="00C8678B">
        <w:rPr>
          <w:rStyle w:val="Emphasis"/>
          <w:highlight w:val="green"/>
        </w:rPr>
        <w:t>triumph for ‘justice’</w:t>
      </w:r>
      <w:r w:rsidRPr="00C8678B">
        <w:rPr>
          <w:sz w:val="16"/>
          <w:highlight w:val="green"/>
        </w:rPr>
        <w:t xml:space="preserve">, </w:t>
      </w:r>
      <w:r w:rsidRPr="00C8678B">
        <w:rPr>
          <w:rStyle w:val="StyleUnderline"/>
          <w:highlight w:val="green"/>
        </w:rPr>
        <w:t>even though it was</w:t>
      </w:r>
      <w:r w:rsidRPr="00C8678B">
        <w:rPr>
          <w:rStyle w:val="StyleUnderline"/>
        </w:rPr>
        <w:t xml:space="preserve"> clearly a </w:t>
      </w:r>
      <w:r w:rsidRPr="00C8678B">
        <w:rPr>
          <w:rStyle w:val="Emphasis"/>
          <w:highlight w:val="green"/>
        </w:rPr>
        <w:t>loss for democratic principles</w:t>
      </w:r>
      <w:r w:rsidRPr="00C8678B">
        <w:rPr>
          <w:rStyle w:val="StyleUnderline"/>
        </w:rPr>
        <w:t xml:space="preserve"> and the </w:t>
      </w:r>
      <w:r w:rsidRPr="00C8678B">
        <w:rPr>
          <w:rStyle w:val="Emphasis"/>
        </w:rPr>
        <w:t>possible coming to light</w:t>
      </w:r>
      <w:r w:rsidRPr="00C8678B">
        <w:rPr>
          <w:rStyle w:val="StyleUnderline"/>
        </w:rPr>
        <w:t xml:space="preserve"> of </w:t>
      </w:r>
      <w:r w:rsidRPr="00C8678B">
        <w:rPr>
          <w:rStyle w:val="Emphasis"/>
        </w:rPr>
        <w:t>priceless information</w:t>
      </w:r>
      <w:r w:rsidRPr="00C8678B">
        <w:rPr>
          <w:rStyle w:val="StyleUnderline"/>
        </w:rPr>
        <w:t xml:space="preserve"> about the decades of </w:t>
      </w:r>
      <w:r w:rsidRPr="00C8678B">
        <w:rPr>
          <w:rStyle w:val="Emphasis"/>
        </w:rPr>
        <w:t>atrocities committed</w:t>
      </w:r>
      <w:r w:rsidRPr="00C8678B">
        <w:rPr>
          <w:rStyle w:val="StyleUnderline"/>
        </w:rPr>
        <w:t xml:space="preserve"> by </w:t>
      </w:r>
      <w:r w:rsidRPr="00C8678B">
        <w:rPr>
          <w:rStyle w:val="Emphasis"/>
        </w:rPr>
        <w:t>Gaddafi’s regime</w:t>
      </w:r>
      <w:r w:rsidRPr="00C8678B">
        <w:rPr>
          <w:rStyle w:val="StyleUnderline"/>
        </w:rPr>
        <w:t xml:space="preserve"> during a </w:t>
      </w:r>
      <w:r w:rsidRPr="00C8678B">
        <w:rPr>
          <w:rStyle w:val="Emphasis"/>
        </w:rPr>
        <w:t>public trial</w:t>
      </w:r>
      <w:r w:rsidRPr="00C8678B">
        <w:rPr>
          <w:rStyle w:val="StyleUnderline"/>
        </w:rPr>
        <w:t xml:space="preserve"> which </w:t>
      </w:r>
      <w:r w:rsidRPr="00C8678B">
        <w:rPr>
          <w:rStyle w:val="Emphasis"/>
        </w:rPr>
        <w:t>would never take place.</w:t>
      </w:r>
    </w:p>
    <w:p w14:paraId="44B68DA2" w14:textId="77777777" w:rsidR="00096457" w:rsidRPr="00C8678B" w:rsidRDefault="00096457" w:rsidP="00096457">
      <w:pPr>
        <w:rPr>
          <w:sz w:val="16"/>
        </w:rPr>
      </w:pPr>
      <w:r w:rsidRPr="00C8678B">
        <w:rPr>
          <w:sz w:val="16"/>
        </w:rPr>
        <w:t>The later Baudrillard develops the powerful idea that the only authentic communicative exchange that is possible today in the context of over-saturation with, of and by simulacral media pseudo-exchanges is an ‘impossible exchange’. In the chapter “Living Coin: Singularity of the Phantasm” in the book Impossible Exchange (1999), Baudrillard elaborates his idea of a generalized economy (not the same as Bataille’s principle of solar expenditure or the basing of a general economy on a solar economy): “the reinvesting of the sphere of all exchange by that which cannot possibly be exchanged” (Baudrillard 2001: 122-131, see also Baudrillard 1976). There is something of no-value at the heart of the economic order. Baudrillard provides the example of the film Indecent Proposal (1993), in which the billionaire character John Gage, played by Robert Redford, in the setting of a Las Vegas casino, purchases the sexual-amorous favours of the married woman character Diana Murphy, played by Demi Moore, for the sum of one million dollars. As Baudrillard interprets the film, Redford seeks to possess the “unexchangeable part of this woman,” that portion of herself that is outside of the exchange nexus for the simple reason that she herself does not own and therefore cannot sell what she is. Baudrillard calls this “obliterating wealth in and through the sign of wealth (Baudrillard 2001: 123-124). In the moment of their first meeting, Gage asks Murphy to bet a million dollars at the roulette table for him. She and his chips are wagered, thereby establishing the shared valuelessness – in the sense of being outside the system of value – of both the clichéd legendary sum of one million dollars and the enjoyment of and by this singular woman.</w:t>
      </w:r>
    </w:p>
    <w:p w14:paraId="2A645A11" w14:textId="77777777" w:rsidR="00096457" w:rsidRPr="00C8678B" w:rsidRDefault="00096457" w:rsidP="00096457">
      <w:pPr>
        <w:rPr>
          <w:rStyle w:val="Emphasis"/>
        </w:rPr>
      </w:pPr>
      <w:r w:rsidRPr="00C8678B">
        <w:rPr>
          <w:rStyle w:val="Emphasis"/>
        </w:rPr>
        <w:t>The Model Precedes the Real</w:t>
      </w:r>
    </w:p>
    <w:p w14:paraId="66E00C53" w14:textId="77777777" w:rsidR="00096457" w:rsidRPr="00C8678B" w:rsidRDefault="00096457" w:rsidP="00096457">
      <w:pPr>
        <w:rPr>
          <w:rStyle w:val="StyleUnderline"/>
        </w:rPr>
      </w:pPr>
      <w:r w:rsidRPr="00C8678B">
        <w:rPr>
          <w:sz w:val="16"/>
        </w:rPr>
        <w:t xml:space="preserve">In writing about the Persian Gulf War in 1991, </w:t>
      </w:r>
      <w:r w:rsidRPr="00C8678B">
        <w:rPr>
          <w:rStyle w:val="StyleUnderline"/>
          <w:highlight w:val="green"/>
        </w:rPr>
        <w:t xml:space="preserve">Baudrillard notes the victory of </w:t>
      </w:r>
      <w:r w:rsidRPr="00C8678B">
        <w:rPr>
          <w:rStyle w:val="Emphasis"/>
          <w:highlight w:val="green"/>
        </w:rPr>
        <w:t>the model</w:t>
      </w:r>
      <w:r w:rsidRPr="00C8678B">
        <w:rPr>
          <w:rStyle w:val="Emphasis"/>
        </w:rPr>
        <w:t xml:space="preserve"> which </w:t>
      </w:r>
      <w:r w:rsidRPr="00C8678B">
        <w:rPr>
          <w:rStyle w:val="Emphasis"/>
          <w:highlight w:val="green"/>
        </w:rPr>
        <w:t>precedes ‘the real’</w:t>
      </w:r>
      <w:r w:rsidRPr="00C8678B">
        <w:rPr>
          <w:sz w:val="16"/>
          <w:highlight w:val="green"/>
        </w:rPr>
        <w:t xml:space="preserve">, </w:t>
      </w:r>
      <w:r w:rsidRPr="00C8678B">
        <w:rPr>
          <w:rStyle w:val="StyleUnderline"/>
          <w:highlight w:val="green"/>
        </w:rPr>
        <w:t>the triumph of ‘war processing’</w:t>
      </w:r>
      <w:r w:rsidRPr="00C8678B">
        <w:rPr>
          <w:rStyle w:val="StyleUnderline"/>
        </w:rPr>
        <w:t xml:space="preserve"> (on </w:t>
      </w:r>
      <w:r w:rsidRPr="00C8678B">
        <w:rPr>
          <w:rStyle w:val="Emphasis"/>
        </w:rPr>
        <w:t>analogy</w:t>
      </w:r>
      <w:r w:rsidRPr="00C8678B">
        <w:rPr>
          <w:rStyle w:val="StyleUnderline"/>
        </w:rPr>
        <w:t xml:space="preserve"> with ‘</w:t>
      </w:r>
      <w:r w:rsidRPr="00C8678B">
        <w:rPr>
          <w:rStyle w:val="Emphasis"/>
        </w:rPr>
        <w:t>data processing’</w:t>
      </w:r>
      <w:r w:rsidRPr="00C8678B">
        <w:rPr>
          <w:rStyle w:val="StyleUnderline"/>
        </w:rPr>
        <w:t xml:space="preserve"> and ‘</w:t>
      </w:r>
      <w:r w:rsidRPr="00C8678B">
        <w:rPr>
          <w:rStyle w:val="Emphasis"/>
        </w:rPr>
        <w:t>word processing’</w:t>
      </w:r>
      <w:r w:rsidRPr="00C8678B">
        <w:rPr>
          <w:rStyle w:val="StyleUnderline"/>
        </w:rPr>
        <w:t>),</w:t>
      </w:r>
      <w:r w:rsidRPr="00C8678B">
        <w:rPr>
          <w:sz w:val="16"/>
        </w:rPr>
        <w:t xml:space="preserve"> the predomination of virtual technologies. The post-structure of the (non-)war machine in the age of media virtuality has the property of simulation/modelling. </w:t>
      </w:r>
      <w:r w:rsidRPr="00C8678B">
        <w:rPr>
          <w:rStyle w:val="StyleUnderline"/>
        </w:rPr>
        <w:t>There is the simulacrum of the disappeared “historical” referent of war, and the triumph of informational and gaming technologies.</w:t>
      </w:r>
    </w:p>
    <w:p w14:paraId="3C45B74D" w14:textId="77777777" w:rsidR="00096457" w:rsidRPr="00C8678B" w:rsidRDefault="00096457" w:rsidP="00096457">
      <w:pPr>
        <w:rPr>
          <w:sz w:val="16"/>
        </w:rPr>
      </w:pPr>
      <w:r w:rsidRPr="00C8678B">
        <w:rPr>
          <w:sz w:val="16"/>
        </w:rPr>
        <w:t xml:space="preserve">Baudrillard writes in “The Gulf War: Is It Really Taking Place?”: “The victory of the model is more important than victory on the ground. Military success consecrates the triumph of arms, but the programming success consecrates the defeat of time. War-processing, the transparency of the model in the unfolding of the war, the strategy of relentless execution of a program” (Baudrillard 1995: 55-56). </w:t>
      </w:r>
      <w:r w:rsidRPr="00C8678B">
        <w:rPr>
          <w:rStyle w:val="StyleUnderline"/>
        </w:rPr>
        <w:t xml:space="preserve">In that non-war that ‘did not take place’, </w:t>
      </w:r>
      <w:r w:rsidRPr="00C8678B">
        <w:rPr>
          <w:rStyle w:val="StyleUnderline"/>
          <w:highlight w:val="green"/>
        </w:rPr>
        <w:t>there was</w:t>
      </w:r>
      <w:r w:rsidRPr="00C8678B">
        <w:rPr>
          <w:rStyle w:val="StyleUnderline"/>
        </w:rPr>
        <w:t xml:space="preserve"> the </w:t>
      </w:r>
      <w:r w:rsidRPr="00C8678B">
        <w:rPr>
          <w:rStyle w:val="Emphasis"/>
        </w:rPr>
        <w:t>emergence</w:t>
      </w:r>
      <w:r w:rsidRPr="00C8678B">
        <w:rPr>
          <w:rStyle w:val="StyleUnderline"/>
        </w:rPr>
        <w:t xml:space="preserve"> of an </w:t>
      </w:r>
      <w:r w:rsidRPr="00C8678B">
        <w:rPr>
          <w:rStyle w:val="Emphasis"/>
          <w:highlight w:val="green"/>
        </w:rPr>
        <w:t>abstract</w:t>
      </w:r>
      <w:r w:rsidRPr="00C8678B">
        <w:rPr>
          <w:rStyle w:val="StyleUnderline"/>
          <w:highlight w:val="green"/>
        </w:rPr>
        <w:t xml:space="preserve">, </w:t>
      </w:r>
      <w:r w:rsidRPr="00C8678B">
        <w:rPr>
          <w:rStyle w:val="Emphasis"/>
          <w:highlight w:val="green"/>
        </w:rPr>
        <w:t>electronic</w:t>
      </w:r>
      <w:r w:rsidRPr="00C8678B">
        <w:rPr>
          <w:rStyle w:val="StyleUnderline"/>
        </w:rPr>
        <w:t xml:space="preserve">, </w:t>
      </w:r>
      <w:r w:rsidRPr="00C8678B">
        <w:rPr>
          <w:rStyle w:val="Emphasis"/>
        </w:rPr>
        <w:t>speculative</w:t>
      </w:r>
      <w:r w:rsidRPr="00C8678B">
        <w:rPr>
          <w:rStyle w:val="StyleUnderline"/>
        </w:rPr>
        <w:t xml:space="preserve">, </w:t>
      </w:r>
      <w:r w:rsidRPr="00C8678B">
        <w:rPr>
          <w:rStyle w:val="Emphasis"/>
          <w:highlight w:val="green"/>
        </w:rPr>
        <w:t>informatic space</w:t>
      </w:r>
      <w:r w:rsidRPr="00C8678B">
        <w:rPr>
          <w:sz w:val="16"/>
        </w:rPr>
        <w:t>. “</w:t>
      </w:r>
      <w:r w:rsidRPr="00C8678B">
        <w:rPr>
          <w:rStyle w:val="StyleUnderline"/>
        </w:rPr>
        <w:t xml:space="preserve">Just as wealth is no longer measured by the </w:t>
      </w:r>
      <w:r w:rsidRPr="00C8678B">
        <w:rPr>
          <w:rStyle w:val="Emphasis"/>
        </w:rPr>
        <w:t>ostentation</w:t>
      </w:r>
      <w:r w:rsidRPr="00C8678B">
        <w:rPr>
          <w:rStyle w:val="StyleUnderline"/>
        </w:rPr>
        <w:t xml:space="preserve"> of wealth but by the </w:t>
      </w:r>
      <w:r w:rsidRPr="00C8678B">
        <w:rPr>
          <w:rStyle w:val="Emphasis"/>
        </w:rPr>
        <w:t>secret circulation</w:t>
      </w:r>
      <w:r w:rsidRPr="00C8678B">
        <w:rPr>
          <w:rStyle w:val="StyleUnderline"/>
        </w:rPr>
        <w:t xml:space="preserve"> of </w:t>
      </w:r>
      <w:r w:rsidRPr="00C8678B">
        <w:rPr>
          <w:rStyle w:val="Emphasis"/>
        </w:rPr>
        <w:t>speculative capital</w:t>
      </w:r>
      <w:r w:rsidRPr="00C8678B">
        <w:rPr>
          <w:rStyle w:val="StyleUnderline"/>
        </w:rPr>
        <w:t xml:space="preserve">, </w:t>
      </w:r>
      <w:r w:rsidRPr="00C8678B">
        <w:rPr>
          <w:rStyle w:val="StyleUnderline"/>
          <w:highlight w:val="green"/>
        </w:rPr>
        <w:t xml:space="preserve">so war is not </w:t>
      </w:r>
      <w:r w:rsidRPr="00C8678B">
        <w:rPr>
          <w:rStyle w:val="Emphasis"/>
          <w:highlight w:val="green"/>
        </w:rPr>
        <w:t>measured</w:t>
      </w:r>
      <w:r w:rsidRPr="00C8678B">
        <w:rPr>
          <w:rStyle w:val="StyleUnderline"/>
          <w:highlight w:val="green"/>
        </w:rPr>
        <w:t xml:space="preserve"> by being </w:t>
      </w:r>
      <w:r w:rsidRPr="00C8678B">
        <w:rPr>
          <w:rStyle w:val="Emphasis"/>
          <w:highlight w:val="green"/>
        </w:rPr>
        <w:t>waged</w:t>
      </w:r>
      <w:r w:rsidRPr="00C8678B">
        <w:rPr>
          <w:rStyle w:val="StyleUnderline"/>
        </w:rPr>
        <w:t xml:space="preserve"> but by its </w:t>
      </w:r>
      <w:r w:rsidRPr="00C8678B">
        <w:rPr>
          <w:rStyle w:val="Emphasis"/>
          <w:highlight w:val="green"/>
        </w:rPr>
        <w:t>speculative unfolding</w:t>
      </w:r>
      <w:r w:rsidRPr="00C8678B">
        <w:rPr>
          <w:rStyle w:val="StyleUnderline"/>
          <w:highlight w:val="green"/>
        </w:rPr>
        <w:t xml:space="preserve"> in an </w:t>
      </w:r>
      <w:r w:rsidRPr="00C8678B">
        <w:rPr>
          <w:rStyle w:val="Emphasis"/>
          <w:highlight w:val="green"/>
        </w:rPr>
        <w:t>abstract</w:t>
      </w:r>
      <w:r w:rsidRPr="00C8678B">
        <w:rPr>
          <w:rStyle w:val="StyleUnderline"/>
        </w:rPr>
        <w:t xml:space="preserve">, </w:t>
      </w:r>
      <w:r w:rsidRPr="00C8678B">
        <w:rPr>
          <w:rStyle w:val="Emphasis"/>
        </w:rPr>
        <w:t>electronic</w:t>
      </w:r>
      <w:r w:rsidRPr="00C8678B">
        <w:rPr>
          <w:rStyle w:val="StyleUnderline"/>
        </w:rPr>
        <w:t xml:space="preserve"> and </w:t>
      </w:r>
      <w:r w:rsidRPr="00C8678B">
        <w:rPr>
          <w:rStyle w:val="Emphasis"/>
          <w:highlight w:val="green"/>
        </w:rPr>
        <w:t>informational space</w:t>
      </w:r>
      <w:r w:rsidRPr="00C8678B">
        <w:rPr>
          <w:rStyle w:val="Emphasis"/>
        </w:rPr>
        <w:t>,</w:t>
      </w:r>
      <w:r w:rsidRPr="00C8678B">
        <w:rPr>
          <w:rStyle w:val="StyleUnderline"/>
        </w:rPr>
        <w:t xml:space="preserve"> the same </w:t>
      </w:r>
      <w:r w:rsidRPr="00C8678B">
        <w:rPr>
          <w:rStyle w:val="Emphasis"/>
        </w:rPr>
        <w:t>space</w:t>
      </w:r>
      <w:r w:rsidRPr="00C8678B">
        <w:rPr>
          <w:rStyle w:val="StyleUnderline"/>
        </w:rPr>
        <w:t xml:space="preserve"> in which </w:t>
      </w:r>
      <w:r w:rsidRPr="00C8678B">
        <w:rPr>
          <w:rStyle w:val="Emphasis"/>
        </w:rPr>
        <w:t>capital moves</w:t>
      </w:r>
      <w:r w:rsidRPr="00C8678B">
        <w:rPr>
          <w:sz w:val="16"/>
        </w:rPr>
        <w:t>” (Ibid.: 56).</w:t>
      </w:r>
    </w:p>
    <w:p w14:paraId="5995D512" w14:textId="77777777" w:rsidR="00096457" w:rsidRPr="00C8678B" w:rsidRDefault="00096457" w:rsidP="00096457">
      <w:pPr>
        <w:rPr>
          <w:rStyle w:val="Emphasis"/>
        </w:rPr>
      </w:pPr>
      <w:r w:rsidRPr="00C8678B">
        <w:rPr>
          <w:sz w:val="16"/>
        </w:rPr>
        <w:t xml:space="preserve">In addition to careful management of images and information content, </w:t>
      </w:r>
      <w:r w:rsidRPr="00C8678B">
        <w:rPr>
          <w:rStyle w:val="Emphasis"/>
          <w:highlight w:val="green"/>
        </w:rPr>
        <w:t>the true devastation</w:t>
      </w:r>
      <w:r w:rsidRPr="00C8678B">
        <w:rPr>
          <w:rStyle w:val="Emphasis"/>
        </w:rPr>
        <w:t xml:space="preserve"> of war </w:t>
      </w:r>
      <w:r w:rsidRPr="00C8678B">
        <w:rPr>
          <w:rStyle w:val="Emphasis"/>
          <w:highlight w:val="green"/>
        </w:rPr>
        <w:t>is kept at bay from</w:t>
      </w:r>
      <w:r w:rsidRPr="00C8678B">
        <w:rPr>
          <w:rStyle w:val="Emphasis"/>
        </w:rPr>
        <w:t xml:space="preserve"> our </w:t>
      </w:r>
      <w:r w:rsidRPr="00C8678B">
        <w:rPr>
          <w:rStyle w:val="Emphasis"/>
          <w:highlight w:val="green"/>
        </w:rPr>
        <w:t>perceptions by</w:t>
      </w:r>
      <w:r w:rsidRPr="00C8678B">
        <w:rPr>
          <w:rStyle w:val="Emphasis"/>
        </w:rPr>
        <w:t xml:space="preserve"> simulation </w:t>
      </w:r>
      <w:r w:rsidRPr="00C8678B">
        <w:rPr>
          <w:rStyle w:val="Emphasis"/>
          <w:highlight w:val="green"/>
        </w:rPr>
        <w:t>technologies ranging from</w:t>
      </w:r>
      <w:r w:rsidRPr="00C8678B">
        <w:rPr>
          <w:rStyle w:val="Emphasis"/>
        </w:rPr>
        <w:t xml:space="preserve"> the </w:t>
      </w:r>
      <w:r w:rsidRPr="00C8678B">
        <w:rPr>
          <w:rStyle w:val="Emphasis"/>
          <w:highlight w:val="green"/>
        </w:rPr>
        <w:t>televisual screen to</w:t>
      </w:r>
      <w:r w:rsidRPr="00C8678B">
        <w:rPr>
          <w:rStyle w:val="Emphasis"/>
        </w:rPr>
        <w:t xml:space="preserve"> the </w:t>
      </w:r>
      <w:r w:rsidRPr="00C8678B">
        <w:rPr>
          <w:rStyle w:val="Emphasis"/>
          <w:highlight w:val="green"/>
        </w:rPr>
        <w:t>military ‘smart weapons’</w:t>
      </w:r>
      <w:r w:rsidRPr="00C8678B">
        <w:rPr>
          <w:rStyle w:val="Emphasis"/>
        </w:rPr>
        <w:t xml:space="preserve"> deployed from altitudes of tens of thousands of feet</w:t>
      </w:r>
      <w:r w:rsidRPr="00C8678B">
        <w:rPr>
          <w:sz w:val="16"/>
        </w:rPr>
        <w:t xml:space="preserve">. </w:t>
      </w:r>
      <w:r w:rsidRPr="00C8678B">
        <w:rPr>
          <w:rStyle w:val="StyleUnderline"/>
        </w:rPr>
        <w:t xml:space="preserve">During months of preparation for the ‘war’, </w:t>
      </w:r>
      <w:r w:rsidRPr="00C8678B">
        <w:rPr>
          <w:rStyle w:val="StyleUnderline"/>
          <w:highlight w:val="green"/>
        </w:rPr>
        <w:t xml:space="preserve">viewers experience </w:t>
      </w:r>
      <w:r w:rsidRPr="00C8678B">
        <w:rPr>
          <w:rStyle w:val="Emphasis"/>
          <w:highlight w:val="green"/>
        </w:rPr>
        <w:t>endless military experts paraded</w:t>
      </w:r>
      <w:r w:rsidRPr="00C8678B">
        <w:rPr>
          <w:rStyle w:val="StyleUnderline"/>
        </w:rPr>
        <w:t xml:space="preserve"> across their screen, </w:t>
      </w:r>
      <w:r w:rsidRPr="00C8678B">
        <w:rPr>
          <w:rStyle w:val="Emphasis"/>
          <w:highlight w:val="green"/>
        </w:rPr>
        <w:t>endlessly analyzing scenarios</w:t>
      </w:r>
      <w:r w:rsidRPr="00C8678B">
        <w:rPr>
          <w:rStyle w:val="StyleUnderline"/>
        </w:rPr>
        <w:t xml:space="preserve"> before they happen. </w:t>
      </w:r>
      <w:r w:rsidRPr="00C8678B">
        <w:rPr>
          <w:rStyle w:val="StyleUnderline"/>
          <w:highlight w:val="green"/>
        </w:rPr>
        <w:t xml:space="preserve">The </w:t>
      </w:r>
      <w:r w:rsidRPr="00C8678B">
        <w:rPr>
          <w:rStyle w:val="Emphasis"/>
          <w:highlight w:val="green"/>
        </w:rPr>
        <w:t>pilot in</w:t>
      </w:r>
      <w:r w:rsidRPr="00C8678B">
        <w:rPr>
          <w:rStyle w:val="Emphasis"/>
        </w:rPr>
        <w:t xml:space="preserve"> </w:t>
      </w:r>
      <w:r w:rsidRPr="00C8678B">
        <w:rPr>
          <w:strike/>
          <w:sz w:val="16"/>
        </w:rPr>
        <w:t>his</w:t>
      </w:r>
      <w:r w:rsidRPr="00C8678B">
        <w:rPr>
          <w:rStyle w:val="Emphasis"/>
        </w:rPr>
        <w:t xml:space="preserve"> </w:t>
      </w:r>
      <w:r w:rsidRPr="00C8678B">
        <w:rPr>
          <w:rStyle w:val="Emphasis"/>
          <w:highlight w:val="green"/>
        </w:rPr>
        <w:t>simulator cockpit</w:t>
      </w:r>
      <w:r w:rsidRPr="00C8678B">
        <w:rPr>
          <w:rStyle w:val="StyleUnderline"/>
          <w:highlight w:val="green"/>
        </w:rPr>
        <w:t xml:space="preserve">, </w:t>
      </w:r>
      <w:r w:rsidRPr="00C8678B">
        <w:rPr>
          <w:rStyle w:val="StyleUnderline"/>
        </w:rPr>
        <w:t xml:space="preserve">or the </w:t>
      </w:r>
      <w:r w:rsidRPr="00C8678B">
        <w:rPr>
          <w:rStyle w:val="Emphasis"/>
        </w:rPr>
        <w:t>gunner</w:t>
      </w:r>
      <w:r w:rsidRPr="00C8678B">
        <w:rPr>
          <w:rStyle w:val="StyleUnderline"/>
        </w:rPr>
        <w:t xml:space="preserve"> in </w:t>
      </w:r>
      <w:r w:rsidRPr="00C8678B">
        <w:rPr>
          <w:strike/>
          <w:sz w:val="16"/>
        </w:rPr>
        <w:t>his</w:t>
      </w:r>
      <w:r w:rsidRPr="00C8678B">
        <w:rPr>
          <w:rStyle w:val="StyleUnderline"/>
        </w:rPr>
        <w:t xml:space="preserve"> </w:t>
      </w:r>
      <w:r w:rsidRPr="00C8678B">
        <w:rPr>
          <w:rStyle w:val="Emphasis"/>
        </w:rPr>
        <w:t>high-tech tank</w:t>
      </w:r>
      <w:r w:rsidRPr="00C8678B">
        <w:rPr>
          <w:rStyle w:val="StyleUnderline"/>
        </w:rPr>
        <w:t xml:space="preserve">, is </w:t>
      </w:r>
      <w:r w:rsidRPr="00C8678B">
        <w:rPr>
          <w:rStyle w:val="Emphasis"/>
          <w:highlight w:val="green"/>
        </w:rPr>
        <w:t>surrounded</w:t>
      </w:r>
      <w:r w:rsidRPr="00C8678B">
        <w:rPr>
          <w:rStyle w:val="StyleUnderline"/>
          <w:highlight w:val="green"/>
        </w:rPr>
        <w:t xml:space="preserve"> by</w:t>
      </w:r>
      <w:r w:rsidRPr="00C8678B">
        <w:rPr>
          <w:rStyle w:val="StyleUnderline"/>
        </w:rPr>
        <w:t xml:space="preserve"> a </w:t>
      </w:r>
      <w:r w:rsidRPr="00C8678B">
        <w:rPr>
          <w:rStyle w:val="Emphasis"/>
          <w:highlight w:val="green"/>
        </w:rPr>
        <w:t>virtual environment</w:t>
      </w:r>
      <w:r w:rsidRPr="00C8678B">
        <w:rPr>
          <w:rStyle w:val="StyleUnderline"/>
          <w:highlight w:val="green"/>
        </w:rPr>
        <w:t xml:space="preserve"> and </w:t>
      </w:r>
      <w:r w:rsidRPr="00C8678B">
        <w:rPr>
          <w:rStyle w:val="Emphasis"/>
          <w:highlight w:val="green"/>
        </w:rPr>
        <w:t>motion-dependent images</w:t>
      </w:r>
      <w:r w:rsidRPr="00C8678B">
        <w:rPr>
          <w:rStyle w:val="StyleUnderline"/>
        </w:rPr>
        <w:t xml:space="preserve"> which are the </w:t>
      </w:r>
      <w:r w:rsidRPr="00C8678B">
        <w:rPr>
          <w:rStyle w:val="StyleUnderline"/>
          <w:highlight w:val="green"/>
        </w:rPr>
        <w:t>same</w:t>
      </w:r>
      <w:r w:rsidRPr="00C8678B">
        <w:rPr>
          <w:rStyle w:val="StyleUnderline"/>
        </w:rPr>
        <w:t xml:space="preserve"> </w:t>
      </w:r>
      <w:r w:rsidRPr="00C8678B">
        <w:rPr>
          <w:rStyle w:val="Emphasis"/>
        </w:rPr>
        <w:t>whether</w:t>
      </w:r>
      <w:r w:rsidRPr="00C8678B">
        <w:rPr>
          <w:rStyle w:val="StyleUnderline"/>
        </w:rPr>
        <w:t xml:space="preserve"> </w:t>
      </w:r>
      <w:r w:rsidRPr="00C8678B">
        <w:rPr>
          <w:strike/>
          <w:sz w:val="16"/>
        </w:rPr>
        <w:t>he</w:t>
      </w:r>
      <w:r w:rsidRPr="00C8678B">
        <w:rPr>
          <w:rStyle w:val="StyleUnderline"/>
        </w:rPr>
        <w:t xml:space="preserve"> is </w:t>
      </w:r>
      <w:r w:rsidRPr="00C8678B">
        <w:rPr>
          <w:rStyle w:val="StyleUnderline"/>
          <w:highlight w:val="green"/>
        </w:rPr>
        <w:t>in</w:t>
      </w:r>
      <w:r w:rsidRPr="00C8678B">
        <w:rPr>
          <w:rStyle w:val="StyleUnderline"/>
        </w:rPr>
        <w:t xml:space="preserve"> a </w:t>
      </w:r>
      <w:r w:rsidRPr="00C8678B">
        <w:rPr>
          <w:rStyle w:val="Emphasis"/>
          <w:highlight w:val="green"/>
        </w:rPr>
        <w:t>war game training</w:t>
      </w:r>
      <w:r w:rsidRPr="00C8678B">
        <w:rPr>
          <w:rStyle w:val="StyleUnderline"/>
        </w:rPr>
        <w:t xml:space="preserve"> exercise </w:t>
      </w:r>
      <w:r w:rsidRPr="00C8678B">
        <w:rPr>
          <w:rStyle w:val="StyleUnderline"/>
          <w:highlight w:val="green"/>
        </w:rPr>
        <w:t>or</w:t>
      </w:r>
      <w:r w:rsidRPr="00C8678B">
        <w:rPr>
          <w:rStyle w:val="StyleUnderline"/>
        </w:rPr>
        <w:t xml:space="preserve"> a ‘</w:t>
      </w:r>
      <w:r w:rsidRPr="00C8678B">
        <w:rPr>
          <w:rStyle w:val="Emphasis"/>
          <w:highlight w:val="green"/>
        </w:rPr>
        <w:t>real engagement’.</w:t>
      </w:r>
    </w:p>
    <w:p w14:paraId="641BF40B" w14:textId="77777777" w:rsidR="00096457" w:rsidRPr="00136594" w:rsidRDefault="00096457" w:rsidP="00096457">
      <w:pPr>
        <w:pStyle w:val="Heading4"/>
      </w:pPr>
      <w:bookmarkStart w:id="9" w:name="_Hlk68796410"/>
      <w:bookmarkEnd w:id="8"/>
      <w:r>
        <w:t xml:space="preserve">The </w:t>
      </w:r>
      <w:r>
        <w:rPr>
          <w:u w:val="single"/>
        </w:rPr>
        <w:t>reality basis</w:t>
      </w:r>
      <w:r>
        <w:t xml:space="preserve"> has </w:t>
      </w:r>
      <w:r>
        <w:rPr>
          <w:u w:val="single"/>
        </w:rPr>
        <w:t>disappeared</w:t>
      </w:r>
      <w:r>
        <w:t xml:space="preserve">. All signs </w:t>
      </w:r>
      <w:r>
        <w:rPr>
          <w:u w:val="single"/>
        </w:rPr>
        <w:t>liberated from meaning</w:t>
      </w:r>
      <w:r>
        <w:t xml:space="preserve">. All politics </w:t>
      </w:r>
      <w:r>
        <w:rPr>
          <w:u w:val="single"/>
        </w:rPr>
        <w:t>justified</w:t>
      </w:r>
      <w:r>
        <w:t xml:space="preserve">. </w:t>
      </w:r>
    </w:p>
    <w:p w14:paraId="1F6E4867" w14:textId="77777777" w:rsidR="00096457" w:rsidRPr="00C8678B" w:rsidRDefault="00096457" w:rsidP="00096457">
      <w:r w:rsidRPr="00C8678B">
        <w:rPr>
          <w:rStyle w:val="Style13ptBold"/>
        </w:rPr>
        <w:t xml:space="preserve">Al-Marashi, 14 </w:t>
      </w:r>
      <w:r w:rsidRPr="00C8678B">
        <w:t>[Ibrahim Al-Marashi is Assistant Professor of History at California State University San Marcos. His research deals with the history of Iraq, and violent conflict in the Middle East. His current book project is a history of the Iran-Iraq War from the perspective of the Iraqi military and the security forces, focusing on the projection of violence against Iranian forces and Iraq’s Kurds, “The 2003 Iraq War Did Not Take Place: A First Person Perspective of Government Intelligence and Iraq’s WMD Program,” ISSN: 1705-6411 Volume 11, Number 2 (May, 2014)]//Townes</w:t>
      </w:r>
    </w:p>
    <w:p w14:paraId="64DC5B4D" w14:textId="77777777" w:rsidR="00096457" w:rsidRPr="00C8678B" w:rsidRDefault="00096457" w:rsidP="00096457">
      <w:pPr>
        <w:rPr>
          <w:sz w:val="16"/>
        </w:rPr>
      </w:pPr>
      <w:r w:rsidRPr="00C8678B">
        <w:rPr>
          <w:sz w:val="16"/>
        </w:rPr>
        <w:t>Another dossier was issued on January 30, 2003, “Iraq: Its Infrastructure of Concealment, Deception and Intimidation” (White, Macaskill, and Norton-Taylor, 2003: 6). The introduction of the report states: “</w:t>
      </w:r>
      <w:r w:rsidRPr="00C8678B">
        <w:rPr>
          <w:rStyle w:val="StyleUnderline"/>
        </w:rPr>
        <w:t xml:space="preserve">This </w:t>
      </w:r>
      <w:r w:rsidRPr="00C8678B">
        <w:rPr>
          <w:rStyle w:val="StyleUnderline"/>
          <w:highlight w:val="green"/>
        </w:rPr>
        <w:t>report draws upon</w:t>
      </w:r>
      <w:r w:rsidRPr="00C8678B">
        <w:rPr>
          <w:rStyle w:val="StyleUnderline"/>
        </w:rPr>
        <w:t xml:space="preserve"> a number of </w:t>
      </w:r>
      <w:r w:rsidRPr="00C8678B">
        <w:rPr>
          <w:rStyle w:val="StyleUnderline"/>
          <w:highlight w:val="green"/>
        </w:rPr>
        <w:t>sources</w:t>
      </w:r>
      <w:r w:rsidRPr="00C8678B">
        <w:rPr>
          <w:rStyle w:val="StyleUnderline"/>
        </w:rPr>
        <w:t xml:space="preserve">, including intelligence material, </w:t>
      </w:r>
      <w:r w:rsidRPr="00C8678B">
        <w:rPr>
          <w:rStyle w:val="StyleUnderline"/>
          <w:highlight w:val="green"/>
        </w:rPr>
        <w:t>and shows</w:t>
      </w:r>
      <w:r w:rsidRPr="00C8678B">
        <w:rPr>
          <w:rStyle w:val="StyleUnderline"/>
        </w:rPr>
        <w:t xml:space="preserve"> organisations whose job it is to keep </w:t>
      </w:r>
      <w:r w:rsidRPr="00C8678B">
        <w:rPr>
          <w:rStyle w:val="StyleUnderline"/>
          <w:highlight w:val="green"/>
        </w:rPr>
        <w:t>Saddam and his regime</w:t>
      </w:r>
      <w:r w:rsidRPr="00C8678B">
        <w:rPr>
          <w:rStyle w:val="StyleUnderline"/>
        </w:rPr>
        <w:t xml:space="preserve"> in power, and to prevent the international community from disarming Iraq, how the Iraqi regime is constructed to have, and to keep, </w:t>
      </w:r>
      <w:r w:rsidRPr="00C8678B">
        <w:rPr>
          <w:rStyle w:val="StyleUnderline"/>
          <w:highlight w:val="green"/>
        </w:rPr>
        <w:t>WMD</w:t>
      </w:r>
      <w:r w:rsidRPr="00C8678B">
        <w:rPr>
          <w:rStyle w:val="StyleUnderline"/>
        </w:rPr>
        <w:t xml:space="preserve">, and is now </w:t>
      </w:r>
      <w:r w:rsidRPr="00C8678B">
        <w:rPr>
          <w:rStyle w:val="StyleUnderline"/>
          <w:highlight w:val="green"/>
        </w:rPr>
        <w:t>engaged in a campaign of obstruction of the United Nations Weapons Inspectors</w:t>
      </w:r>
      <w:r w:rsidRPr="00C8678B">
        <w:rPr>
          <w:sz w:val="16"/>
        </w:rPr>
        <w:t xml:space="preserve">”. The introduction’s mention of “intelligence material” enhanced the report’s status as </w:t>
      </w:r>
      <w:r w:rsidRPr="00C8678B">
        <w:rPr>
          <w:rStyle w:val="Emphasis"/>
          <w:highlight w:val="green"/>
        </w:rPr>
        <w:t>a source of divine knowledge based on</w:t>
      </w:r>
      <w:r w:rsidRPr="00C8678B">
        <w:rPr>
          <w:rStyle w:val="Emphasis"/>
        </w:rPr>
        <w:t xml:space="preserve"> the work of </w:t>
      </w:r>
      <w:r w:rsidRPr="00C8678B">
        <w:rPr>
          <w:rStyle w:val="Emphasis"/>
          <w:highlight w:val="green"/>
        </w:rPr>
        <w:t>intelligence agencies</w:t>
      </w:r>
      <w:r w:rsidRPr="00C8678B">
        <w:rPr>
          <w:rStyle w:val="Emphasis"/>
        </w:rPr>
        <w:t xml:space="preserve"> who were privy to information that the public did not have access to</w:t>
      </w:r>
      <w:r w:rsidRPr="00C8678B">
        <w:rPr>
          <w:sz w:val="16"/>
        </w:rPr>
        <w:t xml:space="preserve">. On January 31, this dossier was distributed to six British newspaper journalists accompanying Blair during a diplomatic visit to Washington. Granting this dossier to these select journalists further demonstrated how reports which contained the appearance of being up-to-date intelligence were created for the sustenance of the media spectacle, and </w:t>
      </w:r>
      <w:r w:rsidRPr="00C8678B">
        <w:rPr>
          <w:rStyle w:val="StyleUnderline"/>
        </w:rPr>
        <w:t xml:space="preserve">the British government’s attempt to structure the spectacle in its favor. However, just two of those journalists deemed the dossier newsworthy, claiming it had released new information on </w:t>
      </w:r>
      <w:r w:rsidRPr="00C8678B">
        <w:rPr>
          <w:rStyle w:val="Emphasis"/>
        </w:rPr>
        <w:t>Iraqi methods of concealing weapons of mass destruction</w:t>
      </w:r>
      <w:r w:rsidRPr="00C8678B">
        <w:rPr>
          <w:sz w:val="16"/>
        </w:rPr>
        <w:t xml:space="preserve"> (Oborne and Walters, 2004: 324).</w:t>
      </w:r>
    </w:p>
    <w:p w14:paraId="74A7888A" w14:textId="77777777" w:rsidR="00096457" w:rsidRPr="00C8678B" w:rsidRDefault="00096457" w:rsidP="00096457">
      <w:pPr>
        <w:rPr>
          <w:rStyle w:val="Emphasis"/>
        </w:rPr>
      </w:pPr>
      <w:r w:rsidRPr="00C8678B">
        <w:rPr>
          <w:sz w:val="16"/>
        </w:rPr>
        <w:t xml:space="preserve">In another article in this journal issue, Ryan Artrip and Francois Debrix comment on virtual and online media enhancing the connection between the representation of the war and the public as, “[i]nformational modalities in which contemporary warfare is re-presented and re-produced through a multitude of digital, virtual, and online media vectors, and allegedly for the benefit of the people or demos (Artrip and Debrix, 2014). </w:t>
      </w:r>
      <w:r w:rsidRPr="00C8678B">
        <w:rPr>
          <w:rStyle w:val="StyleUnderline"/>
        </w:rPr>
        <w:t xml:space="preserve">This process of releasing information for the “benefit of the people” was illustrated when the British government released their January report not only to journalists, but on the internet for public consumption, </w:t>
      </w:r>
      <w:r w:rsidRPr="00C8678B">
        <w:rPr>
          <w:rStyle w:val="Emphasis"/>
          <w:highlight w:val="green"/>
        </w:rPr>
        <w:t>augmenting</w:t>
      </w:r>
      <w:r w:rsidRPr="00C8678B">
        <w:rPr>
          <w:rStyle w:val="StyleUnderline"/>
        </w:rPr>
        <w:t xml:space="preserve"> the </w:t>
      </w:r>
      <w:r w:rsidRPr="00C8678B">
        <w:rPr>
          <w:rStyle w:val="Emphasis"/>
          <w:highlight w:val="green"/>
        </w:rPr>
        <w:t>state’s appearance of transparency</w:t>
      </w:r>
      <w:r w:rsidRPr="00C8678B">
        <w:rPr>
          <w:rStyle w:val="StyleUnderline"/>
        </w:rPr>
        <w:t xml:space="preserve"> on the </w:t>
      </w:r>
      <w:r w:rsidRPr="00C8678B">
        <w:rPr>
          <w:rStyle w:val="Emphasis"/>
        </w:rPr>
        <w:t>intelligence of an Iraqi threat</w:t>
      </w:r>
      <w:r w:rsidRPr="00C8678B">
        <w:rPr>
          <w:sz w:val="16"/>
        </w:rPr>
        <w:t>. This notion of intelligence-made-public for the benefit of the demos is explicitly mentioned when Tony Blair hailed the report during a Parliamentary session on February 3: “We issued further information over the weekend about the infrastructure of concealment. It is obviously difficult when we publish intelligence reports, but I hope people have some sense of integrity of our security services. They are not publishing this, or giving us information and making it up.  It is the intelligence that they are receiving, and we are passing on to people” (House of Commons Foreign Affairs Committee, 2003: 41). Invoking the term “intelligence reports” and “we are passing on to people” further illustrates Blair’s desire to communicate that intelligence on Iraqi WMDs, although usually the domain of the state, was being granted to the public, and that “</w:t>
      </w:r>
      <w:r w:rsidRPr="00C8678B">
        <w:rPr>
          <w:rStyle w:val="Emphasis"/>
          <w:highlight w:val="green"/>
        </w:rPr>
        <w:t>They are not…making it up” implied the report</w:t>
      </w:r>
      <w:r w:rsidRPr="00C8678B">
        <w:rPr>
          <w:rStyle w:val="Emphasis"/>
        </w:rPr>
        <w:t xml:space="preserve"> was based on an actual Iraqi threat.</w:t>
      </w:r>
    </w:p>
    <w:p w14:paraId="5A2E01BB" w14:textId="77777777" w:rsidR="00096457" w:rsidRPr="00C8678B" w:rsidRDefault="00096457" w:rsidP="00096457">
      <w:pPr>
        <w:rPr>
          <w:sz w:val="16"/>
        </w:rPr>
      </w:pPr>
      <w:r w:rsidRPr="00C8678B">
        <w:rPr>
          <w:sz w:val="16"/>
        </w:rPr>
        <w:t xml:space="preserve">On February 4, the day after Blair addressed parliament, I received an email from Glen Rangwala, a scholar at the University of Cambridge. He had inquired as to whether I had collaborated on the recently released British intelligence dossier, informing me that its contents were similar to the article I had written for MERIA in September 2002. At that moment I was unaware of the dossier and requested that he e-mail me a copy. </w:t>
      </w:r>
      <w:r w:rsidRPr="00C8678B">
        <w:rPr>
          <w:rStyle w:val="StyleUnderline"/>
        </w:rPr>
        <w:t xml:space="preserve">I had spent two years as a doctoral student at the University of Oxford combing through the available source material on Iraq’s security services and was initially enthusiastic that the </w:t>
      </w:r>
      <w:r w:rsidRPr="00C8678B">
        <w:rPr>
          <w:rStyle w:val="Emphasis"/>
          <w:highlight w:val="green"/>
        </w:rPr>
        <w:t>British government</w:t>
      </w:r>
      <w:r w:rsidRPr="00C8678B">
        <w:rPr>
          <w:rStyle w:val="StyleUnderline"/>
        </w:rPr>
        <w:t xml:space="preserve"> had </w:t>
      </w:r>
      <w:r w:rsidRPr="00C8678B">
        <w:rPr>
          <w:rStyle w:val="StyleUnderline"/>
          <w:highlight w:val="green"/>
        </w:rPr>
        <w:t>just</w:t>
      </w:r>
      <w:r w:rsidRPr="00C8678B">
        <w:rPr>
          <w:rStyle w:val="StyleUnderline"/>
        </w:rPr>
        <w:t xml:space="preserve"> </w:t>
      </w:r>
      <w:r w:rsidRPr="00C8678B">
        <w:rPr>
          <w:rStyle w:val="Emphasis"/>
        </w:rPr>
        <w:t xml:space="preserve">publically </w:t>
      </w:r>
      <w:r w:rsidRPr="00C8678B">
        <w:rPr>
          <w:rStyle w:val="Emphasis"/>
          <w:highlight w:val="green"/>
        </w:rPr>
        <w:t>released</w:t>
      </w:r>
      <w:r w:rsidRPr="00C8678B">
        <w:rPr>
          <w:rStyle w:val="StyleUnderline"/>
        </w:rPr>
        <w:t xml:space="preserve"> a recent </w:t>
      </w:r>
      <w:r w:rsidRPr="00C8678B">
        <w:rPr>
          <w:rStyle w:val="Emphasis"/>
          <w:highlight w:val="green"/>
        </w:rPr>
        <w:t>report on Iraq</w:t>
      </w:r>
      <w:r w:rsidRPr="00C8678B">
        <w:rPr>
          <w:rStyle w:val="StyleUnderline"/>
        </w:rPr>
        <w:t xml:space="preserve">, apparently </w:t>
      </w:r>
      <w:r w:rsidRPr="00C8678B">
        <w:rPr>
          <w:rStyle w:val="Emphasis"/>
          <w:highlight w:val="green"/>
        </w:rPr>
        <w:t>compiled</w:t>
      </w:r>
      <w:r w:rsidRPr="00C8678B">
        <w:rPr>
          <w:rStyle w:val="StyleUnderline"/>
          <w:highlight w:val="green"/>
        </w:rPr>
        <w:t xml:space="preserve"> from</w:t>
      </w:r>
      <w:r w:rsidRPr="00C8678B">
        <w:rPr>
          <w:rStyle w:val="StyleUnderline"/>
        </w:rPr>
        <w:t xml:space="preserve"> </w:t>
      </w:r>
      <w:r w:rsidRPr="00C8678B">
        <w:rPr>
          <w:rStyle w:val="Emphasis"/>
        </w:rPr>
        <w:t xml:space="preserve">contemporary </w:t>
      </w:r>
      <w:r w:rsidRPr="00C8678B">
        <w:rPr>
          <w:rStyle w:val="Emphasis"/>
          <w:highlight w:val="green"/>
        </w:rPr>
        <w:t>intelligence material</w:t>
      </w:r>
      <w:r w:rsidRPr="00C8678B">
        <w:rPr>
          <w:sz w:val="16"/>
          <w:highlight w:val="green"/>
        </w:rPr>
        <w:t xml:space="preserve">. </w:t>
      </w:r>
      <w:r w:rsidRPr="00C8678B">
        <w:rPr>
          <w:rStyle w:val="StyleUnderline"/>
          <w:highlight w:val="green"/>
        </w:rPr>
        <w:t>However, when</w:t>
      </w:r>
      <w:r w:rsidRPr="00C8678B">
        <w:rPr>
          <w:rStyle w:val="StyleUnderline"/>
        </w:rPr>
        <w:t xml:space="preserve"> I placed my MERIA article side-by-side with the dossier I realized </w:t>
      </w:r>
      <w:r w:rsidRPr="00C8678B">
        <w:rPr>
          <w:rStyle w:val="Emphasis"/>
          <w:highlight w:val="green"/>
        </w:rPr>
        <w:t>nineteen paragraphs</w:t>
      </w:r>
      <w:r w:rsidRPr="00C8678B">
        <w:rPr>
          <w:rStyle w:val="Emphasis"/>
        </w:rPr>
        <w:t xml:space="preserve"> from my work had been </w:t>
      </w:r>
      <w:r w:rsidRPr="00C8678B">
        <w:rPr>
          <w:rStyle w:val="Emphasis"/>
          <w:highlight w:val="green"/>
        </w:rPr>
        <w:t>copied</w:t>
      </w:r>
      <w:r w:rsidRPr="00C8678B">
        <w:rPr>
          <w:rStyle w:val="Emphasis"/>
        </w:rPr>
        <w:t xml:space="preserve"> almost </w:t>
      </w:r>
      <w:r w:rsidRPr="00C8678B">
        <w:rPr>
          <w:rStyle w:val="Emphasis"/>
          <w:highlight w:val="green"/>
        </w:rPr>
        <w:t>verbatim</w:t>
      </w:r>
      <w:r w:rsidRPr="00C8678B">
        <w:rPr>
          <w:rStyle w:val="StyleUnderline"/>
        </w:rPr>
        <w:t>, with a few modifications</w:t>
      </w:r>
      <w:r w:rsidRPr="00C8678B">
        <w:rPr>
          <w:sz w:val="16"/>
        </w:rPr>
        <w:t>. I had to reread the sections over and over to overcome my incredulity that the British government had done this. The thought that recurred in my mind repeatedly was, Did the British government drug me one night when I was in Oxford, and have me write this report for them, then erased my memory with some hi-tech gadget like the Men in Black films? I replied to Glen, interrupting my message on several occasions to look over the plagiarized section to assure myself that I was not imaging this. I wrote that I had not collaborated with the British government in compiling its report, and that I was merely a doctoral student whose thesis dealt with the Iraqi security forces and the 1990-1 Gulf War. I assumed that would be the end of the matter.</w:t>
      </w:r>
    </w:p>
    <w:p w14:paraId="3205367B" w14:textId="77777777" w:rsidR="00096457" w:rsidRPr="00C8678B" w:rsidRDefault="00096457" w:rsidP="00096457">
      <w:pPr>
        <w:rPr>
          <w:rStyle w:val="StyleUnderline"/>
        </w:rPr>
      </w:pPr>
      <w:r w:rsidRPr="00C8678B">
        <w:rPr>
          <w:sz w:val="16"/>
        </w:rPr>
        <w:t xml:space="preserve">When I received the email, I was visiting my family in California, on break from my studies in Oxford. On the day after receiving his email, February 5, I watched US Secretary of State </w:t>
      </w:r>
      <w:r w:rsidRPr="00C8678B">
        <w:rPr>
          <w:rStyle w:val="Emphasis"/>
        </w:rPr>
        <w:t xml:space="preserve">Colin </w:t>
      </w:r>
      <w:r w:rsidRPr="00C8678B">
        <w:rPr>
          <w:rStyle w:val="Emphasis"/>
          <w:highlight w:val="green"/>
        </w:rPr>
        <w:t>Powell</w:t>
      </w:r>
      <w:r w:rsidRPr="00C8678B">
        <w:rPr>
          <w:sz w:val="16"/>
        </w:rPr>
        <w:t xml:space="preserve"> </w:t>
      </w:r>
      <w:r w:rsidRPr="00C8678B">
        <w:rPr>
          <w:rStyle w:val="StyleUnderline"/>
        </w:rPr>
        <w:t xml:space="preserve">deliver an elaborate, </w:t>
      </w:r>
      <w:r w:rsidRPr="00C8678B">
        <w:rPr>
          <w:rStyle w:val="Emphasis"/>
        </w:rPr>
        <w:t>multimedia briefing</w:t>
      </w:r>
      <w:r w:rsidRPr="00C8678B">
        <w:rPr>
          <w:rStyle w:val="StyleUnderline"/>
        </w:rPr>
        <w:t xml:space="preserve"> to the UN that </w:t>
      </w:r>
      <w:r w:rsidRPr="00C8678B">
        <w:rPr>
          <w:rStyle w:val="Emphasis"/>
          <w:highlight w:val="green"/>
        </w:rPr>
        <w:t>epitomized</w:t>
      </w:r>
      <w:r w:rsidRPr="00C8678B">
        <w:rPr>
          <w:rStyle w:val="StyleUnderline"/>
        </w:rPr>
        <w:t xml:space="preserve"> the first </w:t>
      </w:r>
      <w:r w:rsidRPr="00C8678B">
        <w:rPr>
          <w:rStyle w:val="StyleUnderline"/>
          <w:highlight w:val="green"/>
        </w:rPr>
        <w:t>si</w:t>
      </w:r>
      <w:r w:rsidRPr="00C8678B">
        <w:rPr>
          <w:rStyle w:val="Emphasis"/>
          <w:highlight w:val="green"/>
        </w:rPr>
        <w:t>mulation that preceded the 2003 invasion of Iraq</w:t>
      </w:r>
      <w:r w:rsidRPr="00C8678B">
        <w:rPr>
          <w:rStyle w:val="Emphasis"/>
        </w:rPr>
        <w:t xml:space="preserve">. </w:t>
      </w:r>
      <w:r w:rsidRPr="00C8678B">
        <w:rPr>
          <w:rStyle w:val="StyleUnderline"/>
        </w:rPr>
        <w:t>My family and I watched the briefing live in the same living room in which we had witnessed the bombing of Baghdad just a decade earlier during the 1991 Gulf War.</w:t>
      </w:r>
    </w:p>
    <w:p w14:paraId="0D07D478" w14:textId="77777777" w:rsidR="00096457" w:rsidRPr="00C8678B" w:rsidRDefault="00096457" w:rsidP="00096457">
      <w:pPr>
        <w:rPr>
          <w:sz w:val="16"/>
        </w:rPr>
      </w:pPr>
      <w:r w:rsidRPr="00C8678B">
        <w:rPr>
          <w:sz w:val="16"/>
        </w:rPr>
        <w:t>Prior to his address to the UN, Tony Blair had handed Powell what he assumed was a dossier based on original intelligence material.  During this briefing, Colin Powell cited the January 2003 UK dossier to augment the American evidence that Iraq was concealing its weapons of mass destruction: “I would call my colleagues’ attention to the fine paper that the United Kingdom distributed yesterday, which describes in exquisite detail Iraqi deception activities” (ABC News, 2003). Citing this paper demonstrated how both Tony Blair and Colin Powell believed in a report that was essentially a simulation in and of itself of an actual intelligence report.</w:t>
      </w:r>
    </w:p>
    <w:p w14:paraId="006EB386" w14:textId="77777777" w:rsidR="00096457" w:rsidRPr="00C8678B" w:rsidRDefault="00096457" w:rsidP="00096457">
      <w:pPr>
        <w:rPr>
          <w:rStyle w:val="Emphasis"/>
        </w:rPr>
      </w:pPr>
      <w:r w:rsidRPr="00C8678B">
        <w:rPr>
          <w:sz w:val="16"/>
        </w:rPr>
        <w:t xml:space="preserve">When I heard Powell refer to that document, I had an urge to jump off the velour sectional in my parents’ living room. The US Secretary of State was on television discussing my “homework.” In that moment, I felt like the protagonist from the 1980s movie WarGames who accidentally starts a nuclear showdown between the US and USSR with his computer hacking. I had watched Powell present the UN with a montage of satellite photographs, calls intercepted between Iraqi officers hiding WMDs, and claims that the Iraqis could create an anthrax bomb the size of a vial to cripple a city.  </w:t>
      </w:r>
      <w:r w:rsidRPr="00C8678B">
        <w:rPr>
          <w:rStyle w:val="Emphasis"/>
        </w:rPr>
        <w:t xml:space="preserve">The presentation to the UN showed the US was moving closer to an invasion, and </w:t>
      </w:r>
      <w:r w:rsidRPr="00C8678B">
        <w:rPr>
          <w:rStyle w:val="Emphasis"/>
          <w:highlight w:val="green"/>
        </w:rPr>
        <w:t>I was unwillingly made part of the argument to justify that war.</w:t>
      </w:r>
    </w:p>
    <w:p w14:paraId="31E9CA70" w14:textId="77777777" w:rsidR="00096457" w:rsidRPr="00C8678B" w:rsidRDefault="00096457" w:rsidP="00096457">
      <w:pPr>
        <w:rPr>
          <w:sz w:val="16"/>
        </w:rPr>
      </w:pPr>
      <w:r w:rsidRPr="00C8678B">
        <w:rPr>
          <w:sz w:val="16"/>
        </w:rPr>
        <w:t>As we sat and watched the justifications for war by the administration of George Bush in January 1991, we now watched as his son sent Colin Powell to advance a new set of justifications to launch another war against Iraq. In 1991 we viewed a simulation of the bombing of Baghdad. In 2003 my mother had no idea that her son contributed to the simulation that would justify the bombing of Baghdad in 2003. “Mom, do you know what just has happened?” She looked in my direction, and I said, “Never mind.”  I could not convey the complex array of emotions I felt then, finally understanding why she had failed to let her child know her feelings about her ancestral Baghdad being bombed in 1991.  Whether it was her hometown or my research, something dear to us had been destroyed.</w:t>
      </w:r>
    </w:p>
    <w:p w14:paraId="7107EB59" w14:textId="77777777" w:rsidR="00096457" w:rsidRPr="00C8678B" w:rsidRDefault="00096457" w:rsidP="00096457">
      <w:pPr>
        <w:rPr>
          <w:sz w:val="16"/>
        </w:rPr>
      </w:pPr>
      <w:r w:rsidRPr="00C8678B">
        <w:rPr>
          <w:sz w:val="16"/>
        </w:rPr>
        <w:t>IV. Revelation of the Plagiarism</w:t>
      </w:r>
    </w:p>
    <w:p w14:paraId="57DCB7AB" w14:textId="77777777" w:rsidR="00096457" w:rsidRPr="00C8678B" w:rsidRDefault="00096457" w:rsidP="00096457">
      <w:pPr>
        <w:rPr>
          <w:sz w:val="16"/>
        </w:rPr>
      </w:pPr>
      <w:r w:rsidRPr="00C8678B">
        <w:rPr>
          <w:sz w:val="16"/>
        </w:rPr>
        <w:t>On February 5, the same day of Powell’s UN briefing, Glen Rangwala exposed the dossier’s plagiarism on his website, juxtaposing parts of my article with those of the dossier, highlighting the areas that had been copied and pasted (Rangwala 2003). The internet not only provided Rangwala with both my article and the British intelligence dossier, but a medium to publish his revelations. A reporter for British ITN Channel 4 News, having read Glen’s web post, published an article on the following day, February 6, demonstrating that this UK intelligence report had been copied from already published sources, with the bulk of the plagiarized material coming from the article I had written.  Other media reports, particularly in the UK, picked up the story, making it on the front pages of some of the prominent British dailies.  It felt surreal to have achieved my 15 minutes of fame without actively seeking out that fame.</w:t>
      </w:r>
    </w:p>
    <w:p w14:paraId="497F06CB" w14:textId="77777777" w:rsidR="00096457" w:rsidRPr="00C8678B" w:rsidRDefault="00096457" w:rsidP="00096457">
      <w:pPr>
        <w:rPr>
          <w:rStyle w:val="StyleUnderline"/>
        </w:rPr>
      </w:pPr>
      <w:r w:rsidRPr="00C8678B">
        <w:rPr>
          <w:sz w:val="16"/>
        </w:rPr>
        <w:t xml:space="preserve">Over the span of four days the dossier had been released to the public, Rangwala and I communicated instantaneously over e-mails, and the journalist who broke the story did so after reading Rangwala’s revelation on his website. </w:t>
      </w:r>
      <w:r w:rsidRPr="00C8678B">
        <w:rPr>
          <w:rStyle w:val="StyleUnderline"/>
        </w:rPr>
        <w:t>The intelligence dossier, released on the Internet to simulate a WMD threat to shape the hyper-real environment leading up to the 2003 Iraq War, was undermined by the medium itself that the British government sought to leverage to its own advantage.</w:t>
      </w:r>
    </w:p>
    <w:p w14:paraId="29347443" w14:textId="77777777" w:rsidR="00096457" w:rsidRPr="00C8678B" w:rsidRDefault="00096457" w:rsidP="00096457">
      <w:pPr>
        <w:rPr>
          <w:rStyle w:val="StyleUnderline"/>
        </w:rPr>
      </w:pPr>
      <w:r w:rsidRPr="00C8678B">
        <w:rPr>
          <w:rStyle w:val="StyleUnderline"/>
          <w:highlight w:val="green"/>
        </w:rPr>
        <w:t>The British government</w:t>
      </w:r>
      <w:r w:rsidRPr="00C8678B">
        <w:rPr>
          <w:rStyle w:val="StyleUnderline"/>
        </w:rPr>
        <w:t xml:space="preserve"> responded to the plagiarism by issuing a face-saving statement</w:t>
      </w:r>
      <w:r w:rsidRPr="00C8678B">
        <w:rPr>
          <w:sz w:val="16"/>
        </w:rPr>
        <w:t xml:space="preserve">. A spokesman for Number 10 stated in reference to my article: “The fact that we used some of his work does not throw into question the accuracy of the document as a whole, as he himself acknowledged on Newsnight last night, </w:t>
      </w:r>
      <w:r w:rsidRPr="00C8678B">
        <w:rPr>
          <w:rStyle w:val="Emphasis"/>
        </w:rPr>
        <w:t xml:space="preserve">where he </w:t>
      </w:r>
      <w:r w:rsidRPr="00C8678B">
        <w:rPr>
          <w:rStyle w:val="Emphasis"/>
          <w:highlight w:val="green"/>
        </w:rPr>
        <w:t>said that</w:t>
      </w:r>
      <w:r w:rsidRPr="00C8678B">
        <w:rPr>
          <w:rStyle w:val="Emphasis"/>
        </w:rPr>
        <w:t xml:space="preserve"> in his opinion </w:t>
      </w:r>
      <w:r w:rsidRPr="00C8678B">
        <w:rPr>
          <w:rStyle w:val="Emphasis"/>
          <w:highlight w:val="green"/>
        </w:rPr>
        <w:t>the document overall was accurate</w:t>
      </w:r>
      <w:r w:rsidRPr="00C8678B">
        <w:rPr>
          <w:sz w:val="16"/>
        </w:rPr>
        <w:t xml:space="preserve">” (White, Macaskill, and Norton-Taylor, 2003: 6). </w:t>
      </w:r>
      <w:r w:rsidRPr="00C8678B">
        <w:rPr>
          <w:rStyle w:val="StyleUnderline"/>
        </w:rPr>
        <w:t>This spokesman argued that if the information in my article was correct, than the British dossier was essentially correct.</w:t>
      </w:r>
    </w:p>
    <w:p w14:paraId="5C5CF200" w14:textId="77777777" w:rsidR="00096457" w:rsidRPr="00C8678B" w:rsidRDefault="00096457" w:rsidP="00096457">
      <w:pPr>
        <w:rPr>
          <w:sz w:val="16"/>
        </w:rPr>
      </w:pPr>
      <w:r w:rsidRPr="00C8678B">
        <w:rPr>
          <w:sz w:val="16"/>
        </w:rPr>
        <w:t>Blair’s government was concerned with maintaining its illusion, and while the image of “intelligence reports” was tarnished, by vouching for the overall accuracy of a report based on my research, the first simulation would remain intact in their eyes.  The British government spokesperson downgraded its intelligence report to a background briefing document for journalists and the public produced by Number 10’s media liaison team.  In the eyes of the British government, since my original research was accurate, their intelligence dossier contained the truth. The need to vouch for the truth in this dossier was critical for the British government as the document played a role in justifying the invasion of Iraq among British policymakers. The dossier based on my work was presented in the British Parliament as one of the final documents that convinced this body to support the UK’s involvement in the 2003 Iraq War. Tom Dalyell, the longest serving member in the House of Commons, stated, “</w:t>
      </w:r>
      <w:r w:rsidRPr="00C8678B">
        <w:rPr>
          <w:rStyle w:val="StyleUnderline"/>
        </w:rPr>
        <w:t xml:space="preserve">To plagiarize an out of date Ph.D. thesis and to </w:t>
      </w:r>
      <w:r w:rsidRPr="00C8678B">
        <w:rPr>
          <w:rStyle w:val="Emphasis"/>
        </w:rPr>
        <w:t>present</w:t>
      </w:r>
      <w:r w:rsidRPr="00C8678B">
        <w:rPr>
          <w:rStyle w:val="StyleUnderline"/>
        </w:rPr>
        <w:t xml:space="preserve"> it as an </w:t>
      </w:r>
      <w:r w:rsidRPr="00C8678B">
        <w:rPr>
          <w:rStyle w:val="Emphasis"/>
        </w:rPr>
        <w:t>official report</w:t>
      </w:r>
      <w:r w:rsidRPr="00C8678B">
        <w:rPr>
          <w:rStyle w:val="StyleUnderline"/>
        </w:rPr>
        <w:t xml:space="preserve"> of the latest British </w:t>
      </w:r>
      <w:r w:rsidRPr="00C8678B">
        <w:rPr>
          <w:rStyle w:val="Emphasis"/>
        </w:rPr>
        <w:t>intelligence information</w:t>
      </w:r>
      <w:r w:rsidRPr="00C8678B">
        <w:rPr>
          <w:rStyle w:val="StyleUnderline"/>
        </w:rPr>
        <w:t xml:space="preserve">, surely it </w:t>
      </w:r>
      <w:r w:rsidRPr="00C8678B">
        <w:rPr>
          <w:rStyle w:val="Emphasis"/>
        </w:rPr>
        <w:t>reveals a lack of awareness</w:t>
      </w:r>
      <w:r w:rsidRPr="00C8678B">
        <w:rPr>
          <w:rStyle w:val="StyleUnderline"/>
        </w:rPr>
        <w:t xml:space="preserve"> of the </w:t>
      </w:r>
      <w:r w:rsidRPr="00C8678B">
        <w:rPr>
          <w:rStyle w:val="Emphasis"/>
        </w:rPr>
        <w:t>disastrous consequences</w:t>
      </w:r>
      <w:r w:rsidRPr="00C8678B">
        <w:rPr>
          <w:rStyle w:val="StyleUnderline"/>
        </w:rPr>
        <w:t xml:space="preserve"> of such a </w:t>
      </w:r>
      <w:r w:rsidRPr="00C8678B">
        <w:rPr>
          <w:rStyle w:val="Emphasis"/>
        </w:rPr>
        <w:t>deception</w:t>
      </w:r>
      <w:r w:rsidRPr="00C8678B">
        <w:rPr>
          <w:rStyle w:val="StyleUnderline"/>
        </w:rPr>
        <w:t>.”</w:t>
      </w:r>
      <w:r w:rsidRPr="00C8678B">
        <w:rPr>
          <w:sz w:val="16"/>
        </w:rPr>
        <w:t xml:space="preserve">  He added, “</w:t>
      </w:r>
      <w:r w:rsidRPr="00C8678B">
        <w:rPr>
          <w:rStyle w:val="StyleUnderline"/>
        </w:rPr>
        <w:t xml:space="preserve">This is not a trivial leak. It is a document on which is the basis of whether or not this country goes to war and whether or not young servicemen and servicewomen are to put their own lives at risk and indeed thousands, </w:t>
      </w:r>
      <w:r w:rsidRPr="00C8678B">
        <w:rPr>
          <w:rStyle w:val="Emphasis"/>
        </w:rPr>
        <w:t>tens of thousands of innocent civilians</w:t>
      </w:r>
      <w:r w:rsidRPr="00C8678B">
        <w:rPr>
          <w:sz w:val="16"/>
        </w:rPr>
        <w:t xml:space="preserve">,” (Johnson 2003). As much I wanted to minimize the significance of my involvement in this whole affair, I felt a sense of guilt that I had indirectly provided the information that justified a war against my native Iraq. Dalyell further stated, “And the basis that has been produced by a PhD student in California who now says that he is against conflict, apparently, is the heart of what purports to be the intelligence briefing of the British government” (ibid.) </w:t>
      </w:r>
      <w:r w:rsidRPr="00C8678B">
        <w:rPr>
          <w:rStyle w:val="StyleUnderline"/>
          <w:highlight w:val="green"/>
        </w:rPr>
        <w:t>It seemed my ambivalence</w:t>
      </w:r>
      <w:r w:rsidRPr="00C8678B">
        <w:rPr>
          <w:rStyle w:val="StyleUnderline"/>
        </w:rPr>
        <w:t xml:space="preserve"> in the press interviews I gave after </w:t>
      </w:r>
      <w:r w:rsidRPr="00C8678B">
        <w:rPr>
          <w:rStyle w:val="Emphasis"/>
        </w:rPr>
        <w:t xml:space="preserve">the revelation </w:t>
      </w:r>
      <w:r w:rsidRPr="00C8678B">
        <w:rPr>
          <w:rStyle w:val="Emphasis"/>
          <w:highlight w:val="green"/>
        </w:rPr>
        <w:t>did not translate well into</w:t>
      </w:r>
      <w:r w:rsidRPr="00C8678B">
        <w:rPr>
          <w:rStyle w:val="Emphasis"/>
        </w:rPr>
        <w:t xml:space="preserve"> whether I was </w:t>
      </w:r>
      <w:r w:rsidRPr="00C8678B">
        <w:rPr>
          <w:rStyle w:val="Emphasis"/>
          <w:highlight w:val="green"/>
        </w:rPr>
        <w:t>pro</w:t>
      </w:r>
      <w:r w:rsidRPr="00C8678B">
        <w:rPr>
          <w:rStyle w:val="Emphasis"/>
        </w:rPr>
        <w:t xml:space="preserve">-war </w:t>
      </w:r>
      <w:r w:rsidRPr="00C8678B">
        <w:rPr>
          <w:rStyle w:val="Emphasis"/>
          <w:highlight w:val="green"/>
        </w:rPr>
        <w:t>or anti-war</w:t>
      </w:r>
      <w:r w:rsidRPr="00C8678B">
        <w:rPr>
          <w:rStyle w:val="StyleUnderline"/>
          <w:highlight w:val="green"/>
        </w:rPr>
        <w:t>.</w:t>
      </w:r>
      <w:r w:rsidRPr="00C8678B">
        <w:rPr>
          <w:sz w:val="16"/>
        </w:rPr>
        <w:t xml:space="preserve"> Reuters had quoted me as saying, “As an Iraqi, I support regime change in Iraq” (History Commons, 2003). However, Dalyell quoted me as being against the conflict. Both were right. While I had lost members of my family to the security services after the 1991 Iraqi uprising, I still feared that military action against Iraq could have caused harm to my surviving relatives there. I opposed an Anglo-American war against Iraq that could possibly result in unintended consequences for the Iraqi people, yet I desired that Saddam Hussein rule over Iraq end.</w:t>
      </w:r>
    </w:p>
    <w:p w14:paraId="74BCC4A9" w14:textId="77777777" w:rsidR="00096457" w:rsidRPr="00C8678B" w:rsidRDefault="00096457" w:rsidP="00096457">
      <w:pPr>
        <w:rPr>
          <w:rStyle w:val="Emphasis"/>
        </w:rPr>
      </w:pPr>
      <w:r w:rsidRPr="00C8678B">
        <w:rPr>
          <w:rStyle w:val="Emphasis"/>
        </w:rPr>
        <w:t xml:space="preserve">My dilemma of being pro or anti-war is </w:t>
      </w:r>
      <w:r w:rsidRPr="00C8678B">
        <w:rPr>
          <w:rStyle w:val="Emphasis"/>
          <w:highlight w:val="green"/>
        </w:rPr>
        <w:t>described</w:t>
      </w:r>
      <w:r w:rsidRPr="00C8678B">
        <w:rPr>
          <w:rStyle w:val="Emphasis"/>
        </w:rPr>
        <w:t xml:space="preserve"> by Baudrillard </w:t>
      </w:r>
      <w:r w:rsidRPr="00C8678B">
        <w:rPr>
          <w:rStyle w:val="Emphasis"/>
          <w:highlight w:val="green"/>
        </w:rPr>
        <w:t>as</w:t>
      </w:r>
      <w:r w:rsidRPr="00C8678B">
        <w:rPr>
          <w:rStyle w:val="Emphasis"/>
        </w:rPr>
        <w:t xml:space="preserve"> a “</w:t>
      </w:r>
      <w:r w:rsidRPr="00C8678B">
        <w:rPr>
          <w:rStyle w:val="Emphasis"/>
          <w:highlight w:val="green"/>
        </w:rPr>
        <w:t>forced referendum,”</w:t>
      </w:r>
      <w:r w:rsidRPr="00C8678B">
        <w:rPr>
          <w:rStyle w:val="Emphasis"/>
        </w:rPr>
        <w:t xml:space="preserve"> or a binary logic </w:t>
      </w:r>
      <w:r w:rsidRPr="00C8678B">
        <w:rPr>
          <w:rStyle w:val="Emphasis"/>
          <w:highlight w:val="green"/>
        </w:rPr>
        <w:t>in news and political rhetoric</w:t>
      </w:r>
      <w:r w:rsidRPr="00C8678B">
        <w:rPr>
          <w:rStyle w:val="Emphasis"/>
        </w:rPr>
        <w:t xml:space="preserve"> to be for or against the war, </w:t>
      </w:r>
      <w:r w:rsidRPr="00C8678B">
        <w:rPr>
          <w:rStyle w:val="Emphasis"/>
          <w:highlight w:val="green"/>
        </w:rPr>
        <w:t>without</w:t>
      </w:r>
      <w:r w:rsidRPr="00C8678B">
        <w:rPr>
          <w:rStyle w:val="Emphasis"/>
        </w:rPr>
        <w:t xml:space="preserve"> actually </w:t>
      </w:r>
      <w:r w:rsidRPr="00C8678B">
        <w:rPr>
          <w:rStyle w:val="Emphasis"/>
          <w:highlight w:val="green"/>
        </w:rPr>
        <w:t>questioning</w:t>
      </w:r>
      <w:r w:rsidRPr="00C8678B">
        <w:rPr>
          <w:rStyle w:val="Emphasis"/>
        </w:rPr>
        <w:t xml:space="preserve"> its </w:t>
      </w:r>
      <w:r w:rsidRPr="00C8678B">
        <w:rPr>
          <w:rStyle w:val="Emphasis"/>
          <w:highlight w:val="green"/>
        </w:rPr>
        <w:t>credibility</w:t>
      </w:r>
      <w:r w:rsidRPr="00C8678B">
        <w:rPr>
          <w:rStyle w:val="Emphasis"/>
        </w:rPr>
        <w:t xml:space="preserve"> or level of reality</w:t>
      </w:r>
      <w:r w:rsidRPr="00C8678B">
        <w:rPr>
          <w:sz w:val="16"/>
        </w:rPr>
        <w:t xml:space="preserve"> (Baudrillard, [1995] 2009, 28). At the moment I was receiving the media attention for this incident, I was often asked by journalists if I was for or against the war.  I always paused before this question as I never had a convenient answer ready. At that juncture the plagiarism of my research forced me to question the entire reality of the justifications of the 2003 Iraq War</w:t>
      </w:r>
      <w:r w:rsidRPr="00C8678B">
        <w:rPr>
          <w:rStyle w:val="Emphasis"/>
        </w:rPr>
        <w:t xml:space="preserve">. I wondered </w:t>
      </w:r>
      <w:r w:rsidRPr="00C8678B">
        <w:rPr>
          <w:rStyle w:val="Emphasis"/>
          <w:highlight w:val="green"/>
        </w:rPr>
        <w:t>how could I be “for” a war</w:t>
      </w:r>
      <w:r w:rsidRPr="00C8678B">
        <w:rPr>
          <w:rStyle w:val="Emphasis"/>
        </w:rPr>
        <w:t xml:space="preserve">, since </w:t>
      </w:r>
      <w:r w:rsidRPr="00C8678B">
        <w:rPr>
          <w:rStyle w:val="Emphasis"/>
          <w:highlight w:val="green"/>
        </w:rPr>
        <w:t>if the evidence</w:t>
      </w:r>
      <w:r w:rsidRPr="00C8678B">
        <w:rPr>
          <w:rStyle w:val="Emphasis"/>
        </w:rPr>
        <w:t xml:space="preserve"> for the war </w:t>
      </w:r>
      <w:r w:rsidRPr="00C8678B">
        <w:rPr>
          <w:rStyle w:val="Emphasis"/>
          <w:highlight w:val="green"/>
        </w:rPr>
        <w:t>was</w:t>
      </w:r>
      <w:r w:rsidRPr="00C8678B">
        <w:rPr>
          <w:rStyle w:val="Emphasis"/>
        </w:rPr>
        <w:t xml:space="preserve"> being </w:t>
      </w:r>
      <w:r w:rsidRPr="00C8678B">
        <w:rPr>
          <w:rStyle w:val="Emphasis"/>
          <w:highlight w:val="green"/>
        </w:rPr>
        <w:t>manufactured, so too would the claim of the war to bring freedom</w:t>
      </w:r>
      <w:r w:rsidRPr="00C8678B">
        <w:rPr>
          <w:rStyle w:val="Emphasis"/>
        </w:rPr>
        <w:t xml:space="preserve"> to Iraq </w:t>
      </w:r>
      <w:r w:rsidRPr="00C8678B">
        <w:rPr>
          <w:rStyle w:val="Emphasis"/>
          <w:highlight w:val="green"/>
        </w:rPr>
        <w:t>or making the world safe</w:t>
      </w:r>
      <w:r w:rsidRPr="00C8678B">
        <w:rPr>
          <w:rStyle w:val="Emphasis"/>
        </w:rPr>
        <w:t xml:space="preserve"> from WMDs. Second, to be pro or anti-war seemed futile</w:t>
      </w:r>
      <w:r w:rsidRPr="00C8678B">
        <w:rPr>
          <w:sz w:val="16"/>
        </w:rPr>
        <w:t xml:space="preserve">. </w:t>
      </w:r>
      <w:r w:rsidRPr="00C8678B">
        <w:rPr>
          <w:rStyle w:val="StyleUnderline"/>
        </w:rPr>
        <w:t xml:space="preserve">Given my detailed study of the weak state of the Iraqi military, I knew that a war in 2003 with the US would be over relatively quickly. I often wanted to answer the journalists’ question with the response, If a football game is fixed what is the point of rooting for a team? </w:t>
      </w:r>
      <w:r w:rsidRPr="00C8678B">
        <w:rPr>
          <w:rStyle w:val="StyleUnderline"/>
          <w:highlight w:val="green"/>
        </w:rPr>
        <w:t xml:space="preserve">The teams may go through the </w:t>
      </w:r>
      <w:r w:rsidRPr="00C8678B">
        <w:rPr>
          <w:rStyle w:val="Emphasis"/>
          <w:highlight w:val="green"/>
        </w:rPr>
        <w:t>motions of a contested match</w:t>
      </w:r>
      <w:r w:rsidRPr="00C8678B">
        <w:rPr>
          <w:sz w:val="16"/>
          <w:highlight w:val="green"/>
        </w:rPr>
        <w:t xml:space="preserve"> </w:t>
      </w:r>
      <w:r w:rsidRPr="00C8678B">
        <w:rPr>
          <w:rStyle w:val="StyleUnderline"/>
          <w:highlight w:val="green"/>
        </w:rPr>
        <w:t xml:space="preserve">but there would be </w:t>
      </w:r>
      <w:r w:rsidRPr="00C8678B">
        <w:rPr>
          <w:rStyle w:val="Emphasis"/>
          <w:highlight w:val="green"/>
        </w:rPr>
        <w:t>no doubt as to the winner</w:t>
      </w:r>
      <w:r w:rsidRPr="00C8678B">
        <w:rPr>
          <w:rStyle w:val="StyleUnderline"/>
        </w:rPr>
        <w:t xml:space="preserve">. Yet, the short sound bites required of an interview for a newspaper or news </w:t>
      </w:r>
      <w:r w:rsidRPr="00C8678B">
        <w:rPr>
          <w:rStyle w:val="Emphasis"/>
        </w:rPr>
        <w:t>report rarely allowed the time for such nuance and irony</w:t>
      </w:r>
      <w:r w:rsidRPr="00C8678B">
        <w:rPr>
          <w:rStyle w:val="StyleUnderline"/>
        </w:rPr>
        <w:t xml:space="preserve">, which explains how I </w:t>
      </w:r>
      <w:r w:rsidRPr="00C8678B">
        <w:rPr>
          <w:rStyle w:val="Emphasis"/>
        </w:rPr>
        <w:t>could be both pro-war and anti-war.</w:t>
      </w:r>
    </w:p>
    <w:bookmarkEnd w:id="9"/>
    <w:p w14:paraId="08D17F5C" w14:textId="77777777" w:rsidR="00096457" w:rsidRPr="00C8678B" w:rsidRDefault="00096457" w:rsidP="00096457">
      <w:pPr>
        <w:pStyle w:val="Heading4"/>
      </w:pPr>
      <w:r w:rsidRPr="00C8678B">
        <w:t>Affirms reality principle thru opposition</w:t>
      </w:r>
    </w:p>
    <w:p w14:paraId="680F988D" w14:textId="77777777" w:rsidR="00096457" w:rsidRPr="00C8678B" w:rsidRDefault="00096457" w:rsidP="00096457">
      <w:r w:rsidRPr="00C8678B">
        <w:rPr>
          <w:rStyle w:val="Style13ptBold"/>
        </w:rPr>
        <w:t xml:space="preserve">Pawlett, 14 </w:t>
      </w:r>
      <w:r w:rsidRPr="00C8678B">
        <w:t>[William Pawlett is a Senior Lecturer in Media, Communications and Cultural Studies at The University of Wolverhampton, UK. His first book was Jean Baudrillard: Against Banality (Routledge 2007), followed by Violence, Society and Radical Theory (Ashgate 2013) and Georges Bataille: The Sacred and Society (Routledge) is due to appear later this year, “Society at War with Itself,” ISSN: 1705-6411 Volume 11, Number 2 (May, 2014)]//Townes</w:t>
      </w:r>
    </w:p>
    <w:p w14:paraId="395C58E7" w14:textId="77777777" w:rsidR="00096457" w:rsidRPr="00C8678B" w:rsidRDefault="00096457" w:rsidP="00096457">
      <w:pPr>
        <w:rPr>
          <w:sz w:val="16"/>
        </w:rPr>
      </w:pPr>
      <w:r w:rsidRPr="00C8678B">
        <w:rPr>
          <w:sz w:val="16"/>
        </w:rPr>
        <w:t xml:space="preserve">So, what does Baudrillard mean by complicity with the global order? </w:t>
      </w:r>
      <w:r w:rsidRPr="00C8678B">
        <w:rPr>
          <w:rStyle w:val="Emphasis"/>
          <w:highlight w:val="green"/>
        </w:rPr>
        <w:t>Baudrillard’s concern</w:t>
      </w:r>
      <w:r w:rsidRPr="00C8678B">
        <w:rPr>
          <w:sz w:val="16"/>
          <w:highlight w:val="green"/>
        </w:rPr>
        <w:t xml:space="preserve"> </w:t>
      </w:r>
      <w:r w:rsidRPr="00C8678B">
        <w:rPr>
          <w:rStyle w:val="StyleUnderline"/>
          <w:highlight w:val="green"/>
        </w:rPr>
        <w:t>is</w:t>
      </w:r>
      <w:r w:rsidRPr="00C8678B">
        <w:rPr>
          <w:sz w:val="16"/>
        </w:rPr>
        <w:t xml:space="preserve"> primarily </w:t>
      </w:r>
      <w:r w:rsidRPr="00C8678B">
        <w:rPr>
          <w:rStyle w:val="StyleUnderline"/>
          <w:highlight w:val="green"/>
        </w:rPr>
        <w:t>with</w:t>
      </w:r>
      <w:r w:rsidRPr="00C8678B">
        <w:rPr>
          <w:sz w:val="16"/>
          <w:highlight w:val="green"/>
        </w:rPr>
        <w:t xml:space="preserve"> </w:t>
      </w:r>
      <w:r w:rsidRPr="00C8678B">
        <w:rPr>
          <w:rStyle w:val="Emphasis"/>
          <w:highlight w:val="green"/>
        </w:rPr>
        <w:t>complicity at the level of the form</w:t>
      </w:r>
      <w:r w:rsidRPr="00C8678B">
        <w:rPr>
          <w:sz w:val="16"/>
        </w:rPr>
        <w:t xml:space="preserve"> </w:t>
      </w:r>
      <w:r w:rsidRPr="00C8678B">
        <w:rPr>
          <w:rStyle w:val="StyleUnderline"/>
        </w:rPr>
        <w:t xml:space="preserve">of the (capitalist) system, </w:t>
      </w:r>
      <w:r w:rsidRPr="00C8678B">
        <w:rPr>
          <w:rStyle w:val="StyleUnderline"/>
          <w:highlight w:val="green"/>
        </w:rPr>
        <w:t>not</w:t>
      </w:r>
      <w:r w:rsidRPr="00C8678B">
        <w:rPr>
          <w:rStyle w:val="StyleUnderline"/>
        </w:rPr>
        <w:t xml:space="preserve"> at the level of belief, consent or allegiance to </w:t>
      </w:r>
      <w:r w:rsidRPr="00C8678B">
        <w:rPr>
          <w:rStyle w:val="Emphasis"/>
        </w:rPr>
        <w:t xml:space="preserve">particular </w:t>
      </w:r>
      <w:r w:rsidRPr="00C8678B">
        <w:rPr>
          <w:rStyle w:val="Emphasis"/>
          <w:highlight w:val="green"/>
        </w:rPr>
        <w:t>contents</w:t>
      </w:r>
      <w:r w:rsidRPr="00C8678B">
        <w:rPr>
          <w:rStyle w:val="Emphasis"/>
        </w:rPr>
        <w:t xml:space="preserve"> of capitalist life</w:t>
      </w:r>
      <w:r w:rsidRPr="00C8678B">
        <w:rPr>
          <w:sz w:val="16"/>
        </w:rPr>
        <w:t xml:space="preserve"> (</w:t>
      </w:r>
      <w:r w:rsidRPr="00C8678B">
        <w:rPr>
          <w:rStyle w:val="StyleUnderline"/>
        </w:rPr>
        <w:t>consumer products, plurality of ‘lifestyles’, a degree of ‘tolerance’ etc</w:t>
      </w:r>
      <w:r w:rsidRPr="00C8678B">
        <w:rPr>
          <w:sz w:val="16"/>
        </w:rPr>
        <w:t xml:space="preserve">.). </w:t>
      </w:r>
      <w:r w:rsidRPr="00C8678B">
        <w:rPr>
          <w:rStyle w:val="Emphasis"/>
          <w:highlight w:val="green"/>
        </w:rPr>
        <w:t>Complicity is</w:t>
      </w:r>
      <w:r w:rsidRPr="00C8678B">
        <w:rPr>
          <w:sz w:val="16"/>
        </w:rPr>
        <w:t xml:space="preserve"> often </w:t>
      </w:r>
      <w:r w:rsidRPr="00C8678B">
        <w:rPr>
          <w:rStyle w:val="Emphasis"/>
        </w:rPr>
        <w:t>seen</w:t>
      </w:r>
      <w:r w:rsidRPr="00C8678B">
        <w:rPr>
          <w:sz w:val="16"/>
        </w:rPr>
        <w:t xml:space="preserve">, by critics of capitalism, </w:t>
      </w:r>
      <w:r w:rsidRPr="00C8678B">
        <w:rPr>
          <w:rStyle w:val="Emphasis"/>
        </w:rPr>
        <w:t>as acceptance of consumerism</w:t>
      </w:r>
      <w:r w:rsidRPr="00C8678B">
        <w:rPr>
          <w:sz w:val="16"/>
        </w:rPr>
        <w:t xml:space="preserve"> </w:t>
      </w:r>
      <w:r w:rsidRPr="00C8678B">
        <w:rPr>
          <w:rStyle w:val="StyleUnderline"/>
        </w:rPr>
        <w:t>and its myriad choices and lifestyles, but this is a reductive level of analysis from Baudrillard’s perspective</w:t>
      </w:r>
      <w:r w:rsidRPr="00C8678B">
        <w:rPr>
          <w:sz w:val="16"/>
        </w:rPr>
        <w:t xml:space="preserve">. </w:t>
      </w:r>
      <w:r w:rsidRPr="00C8678B">
        <w:rPr>
          <w:rStyle w:val="Emphasis"/>
        </w:rPr>
        <w:t>By complicity</w:t>
      </w:r>
      <w:r w:rsidRPr="00C8678B">
        <w:rPr>
          <w:sz w:val="16"/>
        </w:rPr>
        <w:t xml:space="preserve"> or collusion </w:t>
      </w:r>
      <w:r w:rsidRPr="00C8678B">
        <w:rPr>
          <w:rStyle w:val="Emphasis"/>
        </w:rPr>
        <w:t>Baudrillard means</w:t>
      </w:r>
      <w:r w:rsidRPr="00C8678B">
        <w:rPr>
          <w:sz w:val="16"/>
        </w:rPr>
        <w:t xml:space="preserve">, on the one hand, </w:t>
      </w:r>
      <w:r w:rsidRPr="00C8678B">
        <w:rPr>
          <w:rStyle w:val="StyleUnderline"/>
        </w:rPr>
        <w:t xml:space="preserve">the very widespread </w:t>
      </w:r>
      <w:r w:rsidRPr="00C8678B">
        <w:rPr>
          <w:rStyle w:val="Emphasis"/>
          <w:highlight w:val="green"/>
        </w:rPr>
        <w:t>willingness to surrender</w:t>
      </w:r>
      <w:r w:rsidRPr="00C8678B">
        <w:rPr>
          <w:rStyle w:val="StyleUnderline"/>
        </w:rPr>
        <w:t xml:space="preserve"> or give up </w:t>
      </w:r>
      <w:r w:rsidRPr="00C8678B">
        <w:rPr>
          <w:rStyle w:val="Emphasis"/>
          <w:highlight w:val="green"/>
        </w:rPr>
        <w:t>beliefs</w:t>
      </w:r>
      <w:r w:rsidRPr="00C8678B">
        <w:rPr>
          <w:rStyle w:val="StyleUnderline"/>
          <w:highlight w:val="green"/>
        </w:rPr>
        <w:t xml:space="preserve">, </w:t>
      </w:r>
      <w:r w:rsidRPr="00C8678B">
        <w:rPr>
          <w:rStyle w:val="Emphasis"/>
          <w:highlight w:val="green"/>
        </w:rPr>
        <w:t>passions</w:t>
      </w:r>
      <w:r w:rsidRPr="00C8678B">
        <w:rPr>
          <w:rStyle w:val="StyleUnderline"/>
          <w:highlight w:val="green"/>
        </w:rPr>
        <w:t xml:space="preserve"> and “</w:t>
      </w:r>
      <w:r w:rsidRPr="00C8678B">
        <w:rPr>
          <w:rStyle w:val="Emphasis"/>
          <w:highlight w:val="green"/>
        </w:rPr>
        <w:t>symbolic defences</w:t>
      </w:r>
      <w:r w:rsidRPr="00C8678B">
        <w:rPr>
          <w:sz w:val="16"/>
        </w:rPr>
        <w:t xml:space="preserve">” (2010: 24), </w:t>
      </w:r>
      <w:r w:rsidRPr="00C8678B">
        <w:rPr>
          <w:rStyle w:val="StyleUnderline"/>
          <w:highlight w:val="green"/>
        </w:rPr>
        <w:t>and</w:t>
      </w:r>
      <w:r w:rsidRPr="00C8678B">
        <w:rPr>
          <w:rStyle w:val="StyleUnderline"/>
        </w:rPr>
        <w:t xml:space="preserve"> on the other – as the dual form – an equally widespread ability to </w:t>
      </w:r>
      <w:r w:rsidRPr="00C8678B">
        <w:rPr>
          <w:rStyle w:val="StyleUnderline"/>
          <w:highlight w:val="green"/>
        </w:rPr>
        <w:t>find</w:t>
      </w:r>
      <w:r w:rsidRPr="00C8678B">
        <w:rPr>
          <w:rStyle w:val="StyleUnderline"/>
        </w:rPr>
        <w:t xml:space="preserve"> a space of </w:t>
      </w:r>
      <w:r w:rsidRPr="00C8678B">
        <w:rPr>
          <w:rStyle w:val="StyleUnderline"/>
          <w:highlight w:val="green"/>
        </w:rPr>
        <w:t>defiance through</w:t>
      </w:r>
      <w:r w:rsidRPr="00C8678B">
        <w:rPr>
          <w:rStyle w:val="StyleUnderline"/>
        </w:rPr>
        <w:t xml:space="preserve"> the </w:t>
      </w:r>
      <w:r w:rsidRPr="00C8678B">
        <w:rPr>
          <w:rStyle w:val="Emphasis"/>
        </w:rPr>
        <w:t>play of complicity, collusion</w:t>
      </w:r>
      <w:r w:rsidRPr="00C8678B">
        <w:rPr>
          <w:rStyle w:val="StyleUnderline"/>
        </w:rPr>
        <w:t xml:space="preserve">, </w:t>
      </w:r>
      <w:r w:rsidRPr="00C8678B">
        <w:rPr>
          <w:rStyle w:val="StyleUnderline"/>
          <w:highlight w:val="green"/>
        </w:rPr>
        <w:t xml:space="preserve">hyperconformity and </w:t>
      </w:r>
      <w:r w:rsidRPr="00C8678B">
        <w:rPr>
          <w:rStyle w:val="Emphasis"/>
          <w:highlight w:val="green"/>
        </w:rPr>
        <w:t>indifference</w:t>
      </w:r>
      <w:r w:rsidRPr="00C8678B">
        <w:rPr>
          <w:sz w:val="16"/>
        </w:rPr>
        <w:t xml:space="preserve"> (1983: 41-8). That is, while many of us (in the relatively affluent West) share in the profanating, denigrating and “carnivalising” of all values, embracing indifference, shrugging “whatever”, we do so with very little commitment to the system, rejoicing inwardly when it suffers reversals: we operate in a dual mode.</w:t>
      </w:r>
    </w:p>
    <w:p w14:paraId="26CB5D2D" w14:textId="77777777" w:rsidR="00096457" w:rsidRPr="00C8678B" w:rsidRDefault="00096457" w:rsidP="00096457">
      <w:pPr>
        <w:rPr>
          <w:sz w:val="16"/>
        </w:rPr>
      </w:pPr>
      <w:r w:rsidRPr="00C8678B">
        <w:rPr>
          <w:sz w:val="16"/>
        </w:rPr>
        <w:t xml:space="preserve">While such attitudes of indifference may seem to accept that there is no meaningful alternative to capitalism: an attitude that has been called ‘capitalist nihilism’ (Davis in Milbank and Zizek, 2009) and ‘capitalist realism’ (Fisher 2008), </w:t>
      </w:r>
      <w:r w:rsidRPr="00C8678B">
        <w:rPr>
          <w:rStyle w:val="StyleUnderline"/>
        </w:rPr>
        <w:t>Baudrillard’s notions of “</w:t>
      </w:r>
      <w:r w:rsidRPr="00C8678B">
        <w:rPr>
          <w:rStyle w:val="Emphasis"/>
          <w:highlight w:val="green"/>
        </w:rPr>
        <w:t>integral reality</w:t>
      </w:r>
      <w:r w:rsidRPr="00C8678B">
        <w:rPr>
          <w:sz w:val="16"/>
        </w:rPr>
        <w:t xml:space="preserve">”, </w:t>
      </w:r>
      <w:r w:rsidRPr="00C8678B">
        <w:rPr>
          <w:rStyle w:val="StyleUnderline"/>
        </w:rPr>
        <w:t xml:space="preserve">duality and complicity may </w:t>
      </w:r>
      <w:r w:rsidRPr="00C8678B">
        <w:rPr>
          <w:rStyle w:val="StyleUnderline"/>
          <w:highlight w:val="green"/>
        </w:rPr>
        <w:t>have</w:t>
      </w:r>
      <w:r w:rsidRPr="00C8678B">
        <w:rPr>
          <w:rStyle w:val="StyleUnderline"/>
        </w:rPr>
        <w:t xml:space="preserve"> significant advantages over those approaches</w:t>
      </w:r>
      <w:r w:rsidRPr="00C8678B">
        <w:rPr>
          <w:sz w:val="16"/>
        </w:rPr>
        <w:t xml:space="preserve">. Unlike thinkers who remain anchored to critical thinking defined by determinate negation, Baudrillard’s approach emphasises ambivalence, reversal and both personal and collective modes of rejection more subtle than those envisioned by the increasingly exhausted mechanisms of critique. </w:t>
      </w:r>
      <w:r w:rsidRPr="00C8678B">
        <w:rPr>
          <w:rStyle w:val="StyleUnderline"/>
        </w:rPr>
        <w:t xml:space="preserve">The </w:t>
      </w:r>
      <w:r w:rsidRPr="00C8678B">
        <w:rPr>
          <w:rStyle w:val="Emphasis"/>
          <w:highlight w:val="green"/>
        </w:rPr>
        <w:t>critique of consumer capitalism</w:t>
      </w:r>
      <w:r w:rsidRPr="00C8678B">
        <w:rPr>
          <w:sz w:val="16"/>
        </w:rPr>
        <w:t xml:space="preserve"> – </w:t>
      </w:r>
      <w:r w:rsidRPr="00C8678B">
        <w:rPr>
          <w:rStyle w:val="StyleUnderline"/>
        </w:rPr>
        <w:t>the consumption of junk food, junk entertainment and junk information</w:t>
      </w:r>
      <w:r w:rsidRPr="00C8678B">
        <w:rPr>
          <w:sz w:val="16"/>
        </w:rPr>
        <w:t xml:space="preserve"> – </w:t>
      </w:r>
      <w:r w:rsidRPr="00C8678B">
        <w:rPr>
          <w:rStyle w:val="Emphasis"/>
          <w:highlight w:val="green"/>
        </w:rPr>
        <w:t>is now integral to the system</w:t>
      </w:r>
      <w:r w:rsidRPr="00C8678B">
        <w:rPr>
          <w:sz w:val="16"/>
        </w:rPr>
        <w:t xml:space="preserve">; </w:t>
      </w:r>
      <w:r w:rsidRPr="00C8678B">
        <w:rPr>
          <w:rStyle w:val="StyleUnderline"/>
        </w:rPr>
        <w:t xml:space="preserve">the </w:t>
      </w:r>
      <w:r w:rsidRPr="00C8678B">
        <w:rPr>
          <w:rStyle w:val="StyleUnderline"/>
          <w:highlight w:val="green"/>
        </w:rPr>
        <w:t xml:space="preserve">critique of </w:t>
      </w:r>
      <w:r w:rsidRPr="00C8678B">
        <w:rPr>
          <w:rStyle w:val="Emphasis"/>
          <w:highlight w:val="green"/>
        </w:rPr>
        <w:t>finance capitalism</w:t>
      </w:r>
      <w:r w:rsidRPr="00C8678B">
        <w:rPr>
          <w:rStyle w:val="StyleUnderline"/>
        </w:rPr>
        <w:t xml:space="preserve"> –</w:t>
      </w:r>
      <w:r w:rsidRPr="00C8678B">
        <w:rPr>
          <w:sz w:val="16"/>
        </w:rPr>
        <w:t xml:space="preserve"> </w:t>
      </w:r>
      <w:r w:rsidRPr="00C8678B">
        <w:rPr>
          <w:rStyle w:val="StyleUnderline"/>
        </w:rPr>
        <w:t xml:space="preserve">banker’s bonuses, corporate tax avoidance – </w:t>
      </w:r>
      <w:r w:rsidRPr="00C8678B">
        <w:rPr>
          <w:rStyle w:val="StyleUnderline"/>
          <w:highlight w:val="green"/>
        </w:rPr>
        <w:t xml:space="preserve">is </w:t>
      </w:r>
      <w:r w:rsidRPr="00C8678B">
        <w:rPr>
          <w:rStyle w:val="Emphasis"/>
          <w:highlight w:val="green"/>
        </w:rPr>
        <w:t>integral</w:t>
      </w:r>
      <w:r w:rsidRPr="00C8678B">
        <w:rPr>
          <w:rStyle w:val="Emphasis"/>
        </w:rPr>
        <w:t xml:space="preserve"> to the system</w:t>
      </w:r>
      <w:r w:rsidRPr="00C8678B">
        <w:rPr>
          <w:sz w:val="16"/>
        </w:rPr>
        <w:t xml:space="preserve">, </w:t>
      </w:r>
      <w:r w:rsidRPr="00C8678B">
        <w:rPr>
          <w:rStyle w:val="StyleUnderline"/>
          <w:highlight w:val="green"/>
        </w:rPr>
        <w:t xml:space="preserve">yet it </w:t>
      </w:r>
      <w:r w:rsidRPr="00C8678B">
        <w:rPr>
          <w:rStyle w:val="Emphasis"/>
          <w:highlight w:val="green"/>
        </w:rPr>
        <w:t>fails to bring</w:t>
      </w:r>
      <w:r w:rsidRPr="00C8678B">
        <w:rPr>
          <w:rStyle w:val="Emphasis"/>
        </w:rPr>
        <w:t xml:space="preserve"> about meaningful</w:t>
      </w:r>
      <w:r w:rsidRPr="00C8678B">
        <w:rPr>
          <w:rStyle w:val="StyleUnderline"/>
        </w:rPr>
        <w:t xml:space="preserve"> or </w:t>
      </w:r>
      <w:r w:rsidRPr="00C8678B">
        <w:rPr>
          <w:rStyle w:val="Emphasis"/>
        </w:rPr>
        <w:t xml:space="preserve">determinate social </w:t>
      </w:r>
      <w:r w:rsidRPr="00C8678B">
        <w:rPr>
          <w:rStyle w:val="Emphasis"/>
          <w:highlight w:val="green"/>
        </w:rPr>
        <w:t>transformation</w:t>
      </w:r>
      <w:r w:rsidRPr="00C8678B">
        <w:rPr>
          <w:sz w:val="16"/>
        </w:rPr>
        <w:t xml:space="preserve">. Indeed, </w:t>
      </w:r>
      <w:r w:rsidRPr="00C8678B">
        <w:rPr>
          <w:rStyle w:val="StyleUnderline"/>
        </w:rPr>
        <w:t xml:space="preserve">such critiques may </w:t>
      </w:r>
      <w:r w:rsidRPr="00C8678B">
        <w:rPr>
          <w:rStyle w:val="StyleUnderline"/>
          <w:highlight w:val="green"/>
        </w:rPr>
        <w:t xml:space="preserve">do no more than </w:t>
      </w:r>
      <w:r w:rsidRPr="00C8678B">
        <w:rPr>
          <w:rStyle w:val="Emphasis"/>
          <w:highlight w:val="green"/>
        </w:rPr>
        <w:t>provide</w:t>
      </w:r>
      <w:r w:rsidRPr="00C8678B">
        <w:rPr>
          <w:rStyle w:val="Emphasis"/>
        </w:rPr>
        <w:t xml:space="preserve"> the </w:t>
      </w:r>
      <w:r w:rsidRPr="00C8678B">
        <w:rPr>
          <w:rStyle w:val="Emphasis"/>
          <w:highlight w:val="green"/>
        </w:rPr>
        <w:t>system with</w:t>
      </w:r>
      <w:r w:rsidRPr="00C8678B">
        <w:rPr>
          <w:rStyle w:val="Emphasis"/>
        </w:rPr>
        <w:t xml:space="preserve"> a </w:t>
      </w:r>
      <w:r w:rsidRPr="00C8678B">
        <w:rPr>
          <w:rStyle w:val="Emphasis"/>
          <w:highlight w:val="green"/>
        </w:rPr>
        <w:t>fleeting sense of “reality</w:t>
      </w:r>
      <w:r w:rsidRPr="00C8678B">
        <w:rPr>
          <w:rStyle w:val="StyleUnderline"/>
        </w:rPr>
        <w:t>”</w:t>
      </w:r>
      <w:r w:rsidRPr="00C8678B">
        <w:rPr>
          <w:sz w:val="16"/>
        </w:rPr>
        <w:t xml:space="preserve"> </w:t>
      </w:r>
      <w:r w:rsidRPr="00C8678B">
        <w:rPr>
          <w:rStyle w:val="StyleUnderline"/>
        </w:rPr>
        <w:t xml:space="preserve">– real issues, real problems to deal with – around which the system can reproduce its simulacra, </w:t>
      </w:r>
      <w:r w:rsidRPr="00C8678B">
        <w:rPr>
          <w:rStyle w:val="StyleUnderline"/>
          <w:highlight w:val="green"/>
        </w:rPr>
        <w:t xml:space="preserve">perhaps to </w:t>
      </w:r>
      <w:r w:rsidRPr="00C8678B">
        <w:rPr>
          <w:rStyle w:val="Emphasis"/>
          <w:highlight w:val="green"/>
        </w:rPr>
        <w:t>reassure us that “something is being done</w:t>
      </w:r>
      <w:r w:rsidRPr="00C8678B">
        <w:rPr>
          <w:rStyle w:val="Emphasis"/>
        </w:rPr>
        <w:t>”,</w:t>
      </w:r>
      <w:r w:rsidRPr="00C8678B">
        <w:rPr>
          <w:sz w:val="16"/>
        </w:rPr>
        <w:t xml:space="preserve"> “</w:t>
      </w:r>
      <w:r w:rsidRPr="00C8678B">
        <w:rPr>
          <w:rStyle w:val="StyleUnderline"/>
        </w:rPr>
        <w:t>measures are being put into place” etc. “Reality” cannot be dialectically negated by critical concepts when both ‘reality’ and the critical concept disappear together, their fates clearly tied to each other</w:t>
      </w:r>
      <w:r w:rsidRPr="00C8678B">
        <w:rPr>
          <w:sz w:val="16"/>
        </w:rPr>
        <w:t xml:space="preserve"> (Baudrillard 2009b: 10-12).</w:t>
      </w:r>
    </w:p>
    <w:p w14:paraId="62C25738" w14:textId="77777777" w:rsidR="00096457" w:rsidRPr="00C8678B" w:rsidRDefault="00096457" w:rsidP="00096457">
      <w:pPr>
        <w:rPr>
          <w:sz w:val="16"/>
        </w:rPr>
      </w:pPr>
      <w:r w:rsidRPr="00C8678B">
        <w:rPr>
          <w:sz w:val="16"/>
        </w:rPr>
        <w:t xml:space="preserve">There is a sense then in which </w:t>
      </w:r>
      <w:r w:rsidRPr="00C8678B">
        <w:rPr>
          <w:rStyle w:val="Emphasis"/>
        </w:rPr>
        <w:t xml:space="preserve">the </w:t>
      </w:r>
      <w:r w:rsidRPr="00C8678B">
        <w:rPr>
          <w:rStyle w:val="Emphasis"/>
          <w:highlight w:val="green"/>
        </w:rPr>
        <w:t>production of critique is in complicity</w:t>
      </w:r>
      <w:r w:rsidRPr="00C8678B">
        <w:rPr>
          <w:rStyle w:val="Emphasis"/>
        </w:rPr>
        <w:t xml:space="preserve"> with the system</w:t>
      </w:r>
      <w:r w:rsidRPr="00C8678B">
        <w:rPr>
          <w:sz w:val="16"/>
        </w:rPr>
        <w:t xml:space="preserve">, </w:t>
      </w:r>
      <w:r w:rsidRPr="00C8678B">
        <w:rPr>
          <w:rStyle w:val="StyleUnderline"/>
        </w:rPr>
        <w:t xml:space="preserve">the unravel-able proliferation and </w:t>
      </w:r>
      <w:r w:rsidRPr="00C8678B">
        <w:rPr>
          <w:rStyle w:val="Emphasis"/>
        </w:rPr>
        <w:t xml:space="preserve">excess of </w:t>
      </w:r>
      <w:r w:rsidRPr="00C8678B">
        <w:rPr>
          <w:rStyle w:val="Emphasis"/>
          <w:highlight w:val="green"/>
        </w:rPr>
        <w:t>critical accounts</w:t>
      </w:r>
      <w:r w:rsidRPr="00C8678B">
        <w:rPr>
          <w:rStyle w:val="StyleUnderline"/>
          <w:highlight w:val="green"/>
        </w:rPr>
        <w:t xml:space="preserve"> of the system has the </w:t>
      </w:r>
      <w:r w:rsidRPr="00C8678B">
        <w:rPr>
          <w:rStyle w:val="Emphasis"/>
          <w:highlight w:val="green"/>
        </w:rPr>
        <w:t>effect of protecting the system</w:t>
      </w:r>
      <w:r w:rsidRPr="00C8678B">
        <w:rPr>
          <w:sz w:val="16"/>
        </w:rPr>
        <w:t xml:space="preserve">. </w:t>
      </w:r>
      <w:r w:rsidRPr="00C8678B">
        <w:rPr>
          <w:rStyle w:val="StyleUnderline"/>
        </w:rPr>
        <w:t xml:space="preserve">Complicity consists in a </w:t>
      </w:r>
      <w:r w:rsidRPr="00C8678B">
        <w:rPr>
          <w:rStyle w:val="StyleUnderline"/>
          <w:highlight w:val="green"/>
        </w:rPr>
        <w:t>sharing</w:t>
      </w:r>
      <w:r w:rsidRPr="00C8678B">
        <w:rPr>
          <w:rStyle w:val="StyleUnderline"/>
        </w:rPr>
        <w:t xml:space="preserve"> of the </w:t>
      </w:r>
      <w:r w:rsidRPr="00C8678B">
        <w:rPr>
          <w:rStyle w:val="StyleUnderline"/>
          <w:highlight w:val="green"/>
        </w:rPr>
        <w:t>denigration of all values</w:t>
      </w:r>
      <w:r w:rsidRPr="00C8678B">
        <w:rPr>
          <w:rStyle w:val="StyleUnderline"/>
        </w:rPr>
        <w:t xml:space="preserve">, all </w:t>
      </w:r>
      <w:r w:rsidRPr="00C8678B">
        <w:rPr>
          <w:rStyle w:val="StyleUnderline"/>
          <w:highlight w:val="green"/>
        </w:rPr>
        <w:t>institutions</w:t>
      </w:r>
      <w:r w:rsidRPr="00C8678B">
        <w:rPr>
          <w:rStyle w:val="StyleUnderline"/>
        </w:rPr>
        <w:t xml:space="preserve">, all </w:t>
      </w:r>
      <w:r w:rsidRPr="00C8678B">
        <w:rPr>
          <w:rStyle w:val="StyleUnderline"/>
          <w:highlight w:val="green"/>
        </w:rPr>
        <w:t>ideas</w:t>
      </w:r>
      <w:r w:rsidRPr="00C8678B">
        <w:rPr>
          <w:rStyle w:val="StyleUnderline"/>
        </w:rPr>
        <w:t xml:space="preserve">, all </w:t>
      </w:r>
      <w:r w:rsidRPr="00C8678B">
        <w:rPr>
          <w:rStyle w:val="StyleUnderline"/>
          <w:highlight w:val="green"/>
        </w:rPr>
        <w:t xml:space="preserve">beliefs: </w:t>
      </w:r>
      <w:r w:rsidRPr="00C8678B">
        <w:rPr>
          <w:rStyle w:val="Emphasis"/>
          <w:highlight w:val="green"/>
        </w:rPr>
        <w:t>so long as we believe in nothing</w:t>
      </w:r>
      <w:r w:rsidRPr="00C8678B">
        <w:rPr>
          <w:rStyle w:val="StyleUnderline"/>
        </w:rPr>
        <w:t xml:space="preserve"> – at least not </w:t>
      </w:r>
      <w:r w:rsidRPr="00C8678B">
        <w:rPr>
          <w:rStyle w:val="Emphasis"/>
        </w:rPr>
        <w:t>passionately</w:t>
      </w:r>
      <w:r w:rsidRPr="00C8678B">
        <w:rPr>
          <w:rStyle w:val="StyleUnderline"/>
        </w:rPr>
        <w:t xml:space="preserve"> – </w:t>
      </w:r>
      <w:r w:rsidRPr="00C8678B">
        <w:rPr>
          <w:rStyle w:val="Emphasis"/>
          <w:highlight w:val="green"/>
        </w:rPr>
        <w:t>then the system has us</w:t>
      </w:r>
      <w:r w:rsidRPr="00C8678B">
        <w:rPr>
          <w:rStyle w:val="Emphasis"/>
        </w:rPr>
        <w:t>,</w:t>
      </w:r>
      <w:r w:rsidRPr="00C8678B">
        <w:rPr>
          <w:sz w:val="16"/>
        </w:rPr>
        <w:t xml:space="preserve"> </w:t>
      </w:r>
      <w:r w:rsidRPr="00C8678B">
        <w:rPr>
          <w:rStyle w:val="StyleUnderline"/>
        </w:rPr>
        <w:t>at least superficially</w:t>
      </w:r>
      <w:r w:rsidRPr="00C8678B">
        <w:rPr>
          <w:sz w:val="16"/>
        </w:rPr>
        <w:t xml:space="preserve">. For example, in recent decades we have seen the denigration of religious faiths – or their reduction to ‘cultural identity’ and ‘world heritage’ objects; </w:t>
      </w:r>
      <w:r w:rsidRPr="00C8678B">
        <w:rPr>
          <w:rStyle w:val="StyleUnderline"/>
        </w:rPr>
        <w:t>the denigration of public services and welfare provision accompanied by their marketisation; the denigration of the poor, the young, immigrants and the unemployed</w:t>
      </w:r>
      <w:r w:rsidRPr="00C8678B">
        <w:rPr>
          <w:sz w:val="16"/>
        </w:rPr>
        <w:t xml:space="preserve">. Yet this is not only the denigration of the powerless or disenfranchised, </w:t>
      </w:r>
      <w:r w:rsidRPr="00C8678B">
        <w:rPr>
          <w:rStyle w:val="StyleUnderline"/>
        </w:rPr>
        <w:t>there is also the widespread denigration of those seen as powerful: politicians, corporations, celebrities</w:t>
      </w:r>
      <w:r w:rsidRPr="00C8678B">
        <w:rPr>
          <w:sz w:val="16"/>
        </w:rPr>
        <w:t xml:space="preserve">. For Baudrillard, </w:t>
      </w:r>
      <w:r w:rsidRPr="00C8678B">
        <w:rPr>
          <w:rStyle w:val="StyleUnderline"/>
        </w:rPr>
        <w:t>it is quite inadequate to focus only on the power of global neo-liberal policies such as marketisation in these processes of denigration</w:t>
      </w:r>
      <w:r w:rsidRPr="00C8678B">
        <w:rPr>
          <w:sz w:val="16"/>
        </w:rPr>
        <w:t xml:space="preserve">. This is where Baudrillard’s position departs decisively from anti-globalists and from neo-Communists such as Negri, Zizek, and Badiou. </w:t>
      </w:r>
      <w:r w:rsidRPr="00C8678B">
        <w:rPr>
          <w:rStyle w:val="StyleUnderline"/>
        </w:rPr>
        <w:t xml:space="preserve">Global </w:t>
      </w:r>
      <w:r w:rsidRPr="00C8678B">
        <w:rPr>
          <w:rStyle w:val="StyleUnderline"/>
          <w:highlight w:val="green"/>
        </w:rPr>
        <w:t>power</w:t>
      </w:r>
      <w:r w:rsidRPr="00C8678B">
        <w:rPr>
          <w:rStyle w:val="StyleUnderline"/>
        </w:rPr>
        <w:t xml:space="preserve"> has deliberately </w:t>
      </w:r>
      <w:r w:rsidRPr="00C8678B">
        <w:rPr>
          <w:rStyle w:val="Emphasis"/>
          <w:highlight w:val="green"/>
        </w:rPr>
        <w:t>sacrificed</w:t>
      </w:r>
      <w:r w:rsidRPr="00C8678B">
        <w:rPr>
          <w:rStyle w:val="Emphasis"/>
        </w:rPr>
        <w:t xml:space="preserve"> its </w:t>
      </w:r>
      <w:r w:rsidRPr="00C8678B">
        <w:rPr>
          <w:rStyle w:val="Emphasis"/>
          <w:highlight w:val="green"/>
        </w:rPr>
        <w:t>values and ideologies</w:t>
      </w:r>
      <w:r w:rsidRPr="00C8678B">
        <w:rPr>
          <w:rStyle w:val="StyleUnderline"/>
        </w:rPr>
        <w:t xml:space="preserve">, it </w:t>
      </w:r>
      <w:r w:rsidRPr="00C8678B">
        <w:rPr>
          <w:rStyle w:val="StyleUnderline"/>
          <w:highlight w:val="green"/>
        </w:rPr>
        <w:t>presents no position</w:t>
      </w:r>
      <w:r w:rsidRPr="00C8678B">
        <w:rPr>
          <w:rStyle w:val="StyleUnderline"/>
        </w:rPr>
        <w:t xml:space="preserve">, it takes no stand, it </w:t>
      </w:r>
      <w:r w:rsidRPr="00C8678B">
        <w:rPr>
          <w:rStyle w:val="Emphasis"/>
          <w:highlight w:val="green"/>
        </w:rPr>
        <w:t>undermines</w:t>
      </w:r>
      <w:r w:rsidRPr="00C8678B">
        <w:rPr>
          <w:rStyle w:val="StyleUnderline"/>
        </w:rPr>
        <w:t xml:space="preserve"> even the </w:t>
      </w:r>
      <w:r w:rsidRPr="00C8678B">
        <w:rPr>
          <w:rStyle w:val="StyleUnderline"/>
          <w:highlight w:val="green"/>
        </w:rPr>
        <w:t>illusion that “</w:t>
      </w:r>
      <w:r w:rsidRPr="00C8678B">
        <w:rPr>
          <w:rStyle w:val="Emphasis"/>
          <w:highlight w:val="green"/>
        </w:rPr>
        <w:t>free markets</w:t>
      </w:r>
      <w:r w:rsidRPr="00C8678B">
        <w:rPr>
          <w:rStyle w:val="StyleUnderline"/>
          <w:highlight w:val="green"/>
        </w:rPr>
        <w:t xml:space="preserve">” </w:t>
      </w:r>
      <w:r w:rsidRPr="00C8678B">
        <w:rPr>
          <w:rStyle w:val="Emphasis"/>
          <w:highlight w:val="green"/>
        </w:rPr>
        <w:t>function</w:t>
      </w:r>
      <w:r w:rsidRPr="00C8678B">
        <w:rPr>
          <w:rStyle w:val="StyleUnderline"/>
        </w:rPr>
        <w:t xml:space="preserve"> and has </w:t>
      </w:r>
      <w:r w:rsidRPr="00C8678B">
        <w:rPr>
          <w:rStyle w:val="Emphasis"/>
        </w:rPr>
        <w:t>made “capital” virtual</w:t>
      </w:r>
      <w:r w:rsidRPr="00C8678B">
        <w:rPr>
          <w:rStyle w:val="StyleUnderline"/>
        </w:rPr>
        <w:t xml:space="preserve">; </w:t>
      </w:r>
      <w:r w:rsidRPr="00C8678B">
        <w:rPr>
          <w:rStyle w:val="Emphasis"/>
        </w:rPr>
        <w:t>become orbital</w:t>
      </w:r>
      <w:r w:rsidRPr="00C8678B">
        <w:rPr>
          <w:rStyle w:val="StyleUnderline"/>
        </w:rPr>
        <w:t xml:space="preserve"> it is </w:t>
      </w:r>
      <w:r w:rsidRPr="00C8678B">
        <w:rPr>
          <w:rStyle w:val="Emphasis"/>
          <w:highlight w:val="green"/>
        </w:rPr>
        <w:t>removed</w:t>
      </w:r>
      <w:r w:rsidRPr="00C8678B">
        <w:rPr>
          <w:rStyle w:val="StyleUnderline"/>
          <w:highlight w:val="green"/>
        </w:rPr>
        <w:t xml:space="preserve"> from</w:t>
      </w:r>
      <w:r w:rsidRPr="00C8678B">
        <w:rPr>
          <w:rStyle w:val="StyleUnderline"/>
        </w:rPr>
        <w:t xml:space="preserve"> a </w:t>
      </w:r>
      <w:r w:rsidRPr="00C8678B">
        <w:rPr>
          <w:rStyle w:val="Emphasis"/>
        </w:rPr>
        <w:t>terrestrial</w:t>
      </w:r>
      <w:r w:rsidRPr="00C8678B">
        <w:rPr>
          <w:rStyle w:val="StyleUnderline"/>
        </w:rPr>
        <w:t xml:space="preserve">, </w:t>
      </w:r>
      <w:r w:rsidRPr="00C8678B">
        <w:rPr>
          <w:rStyle w:val="Emphasis"/>
        </w:rPr>
        <w:t>geo-political</w:t>
      </w:r>
      <w:r w:rsidRPr="00C8678B">
        <w:rPr>
          <w:rStyle w:val="StyleUnderline"/>
        </w:rPr>
        <w:t xml:space="preserve"> or </w:t>
      </w:r>
      <w:r w:rsidRPr="00C8678B">
        <w:rPr>
          <w:rStyle w:val="Emphasis"/>
        </w:rPr>
        <w:t xml:space="preserve">subjective </w:t>
      </w:r>
      <w:r w:rsidRPr="00C8678B">
        <w:rPr>
          <w:rStyle w:val="Emphasis"/>
          <w:highlight w:val="green"/>
        </w:rPr>
        <w:t>space</w:t>
      </w:r>
      <w:r w:rsidRPr="00C8678B">
        <w:rPr>
          <w:rStyle w:val="StyleUnderline"/>
        </w:rPr>
        <w:t xml:space="preserve">. </w:t>
      </w:r>
      <w:r w:rsidRPr="00C8678B">
        <w:rPr>
          <w:rStyle w:val="StyleUnderline"/>
          <w:highlight w:val="green"/>
        </w:rPr>
        <w:t xml:space="preserve">These are </w:t>
      </w:r>
      <w:r w:rsidRPr="00C8678B">
        <w:rPr>
          <w:rStyle w:val="Emphasis"/>
          <w:highlight w:val="green"/>
        </w:rPr>
        <w:t>protective measures enabling power</w:t>
      </w:r>
      <w:r w:rsidRPr="00C8678B">
        <w:rPr>
          <w:rStyle w:val="StyleUnderline"/>
        </w:rPr>
        <w:t xml:space="preserve"> to become (almost) </w:t>
      </w:r>
      <w:r w:rsidRPr="00C8678B">
        <w:rPr>
          <w:rStyle w:val="Emphasis"/>
        </w:rPr>
        <w:t>hegemonic</w:t>
      </w:r>
      <w:r w:rsidRPr="00C8678B">
        <w:rPr>
          <w:sz w:val="16"/>
        </w:rPr>
        <w:t xml:space="preserve"> (Baudrillard 2009a: 33-56; 2010: 35-40).</w:t>
      </w:r>
    </w:p>
    <w:p w14:paraId="5498F14F" w14:textId="77777777" w:rsidR="00096457" w:rsidRPr="00C8678B" w:rsidRDefault="00096457" w:rsidP="00096457">
      <w:pPr>
        <w:rPr>
          <w:sz w:val="16"/>
        </w:rPr>
      </w:pPr>
      <w:r w:rsidRPr="00C8678B">
        <w:rPr>
          <w:sz w:val="16"/>
        </w:rPr>
        <w:t xml:space="preserve">Baudrillard often emphasises the fragility and the vulnerability to reversal of the “powerful” and the distinction between powerful and powerless is radically questioned in his work. So what is this global power? Where is it? The answer, of course, is that it is everywhere and it is in everyone. We have not liberated ourselves from slavery, but, Baudrillard contends, internalised the masters: ‘[e]verthing changes with the emancipation of the slave and the internalisation of the master by the emancipated slave’ (2009a: 33). </w:t>
      </w:r>
      <w:r w:rsidRPr="00C8678B">
        <w:rPr>
          <w:rStyle w:val="Emphasis"/>
        </w:rPr>
        <w:t>We tyrannise ourselves</w:t>
      </w:r>
      <w:r w:rsidRPr="00C8678B">
        <w:rPr>
          <w:sz w:val="16"/>
        </w:rPr>
        <w:t xml:space="preserve">, </w:t>
      </w:r>
      <w:r w:rsidRPr="00C8678B">
        <w:rPr>
          <w:rStyle w:val="StyleUnderline"/>
        </w:rPr>
        <w:t xml:space="preserve">for example by demanding that </w:t>
      </w:r>
      <w:r w:rsidRPr="00C8678B">
        <w:rPr>
          <w:rStyle w:val="Emphasis"/>
        </w:rPr>
        <w:t>we maximise our opportunities, fulfil our potential</w:t>
      </w:r>
      <w:r w:rsidRPr="00C8678B">
        <w:rPr>
          <w:rStyle w:val="StyleUnderline"/>
        </w:rPr>
        <w:t xml:space="preserve">. This is a </w:t>
      </w:r>
      <w:r w:rsidRPr="00C8678B">
        <w:rPr>
          <w:rStyle w:val="Emphasis"/>
        </w:rPr>
        <w:t>deeper level of</w:t>
      </w:r>
      <w:r w:rsidRPr="00C8678B">
        <w:rPr>
          <w:rStyle w:val="StyleUnderline"/>
        </w:rPr>
        <w:t xml:space="preserve"> </w:t>
      </w:r>
      <w:r w:rsidRPr="00C8678B">
        <w:rPr>
          <w:sz w:val="16"/>
        </w:rPr>
        <w:t>slavery – and</w:t>
      </w:r>
      <w:r w:rsidRPr="00C8678B">
        <w:rPr>
          <w:rStyle w:val="StyleUnderline"/>
        </w:rPr>
        <w:t xml:space="preserve"> </w:t>
      </w:r>
      <w:r w:rsidRPr="00C8678B">
        <w:rPr>
          <w:rStyle w:val="Emphasis"/>
        </w:rPr>
        <w:t>complicity</w:t>
      </w:r>
      <w:r w:rsidRPr="00C8678B">
        <w:rPr>
          <w:rStyle w:val="StyleUnderline"/>
        </w:rPr>
        <w:t xml:space="preserve"> – than any </w:t>
      </w:r>
      <w:r w:rsidRPr="00C8678B">
        <w:rPr>
          <w:rStyle w:val="Emphasis"/>
        </w:rPr>
        <w:t>previous historical system could inflict</w:t>
      </w:r>
      <w:r w:rsidRPr="00C8678B">
        <w:rPr>
          <w:sz w:val="16"/>
        </w:rPr>
        <w:t xml:space="preserve"> (Baudrillard 1975; 2009a: 33).</w:t>
      </w:r>
    </w:p>
    <w:p w14:paraId="0A6E481B" w14:textId="77777777" w:rsidR="00096457" w:rsidRPr="00C8678B" w:rsidRDefault="00096457" w:rsidP="00096457">
      <w:pPr>
        <w:rPr>
          <w:sz w:val="16"/>
        </w:rPr>
      </w:pPr>
      <w:r w:rsidRPr="00C8678B">
        <w:rPr>
          <w:sz w:val="16"/>
        </w:rPr>
        <w:t xml:space="preserve">Yet duality always re-emerges, Baudrillard insists: indifference is dual, complicity is dual. </w:t>
      </w:r>
      <w:r w:rsidRPr="00C8678B">
        <w:rPr>
          <w:rStyle w:val="StyleUnderline"/>
        </w:rPr>
        <w:t xml:space="preserve">Carnivalisation and cannibalisation are themselves dual: the </w:t>
      </w:r>
      <w:r w:rsidRPr="00C8678B">
        <w:rPr>
          <w:rStyle w:val="Emphasis"/>
          <w:highlight w:val="green"/>
        </w:rPr>
        <w:t>global system absorbs</w:t>
      </w:r>
      <w:r w:rsidRPr="00C8678B">
        <w:rPr>
          <w:rStyle w:val="Emphasis"/>
        </w:rPr>
        <w:t xml:space="preserve"> all </w:t>
      </w:r>
      <w:r w:rsidRPr="00C8678B">
        <w:rPr>
          <w:rStyle w:val="Emphasis"/>
          <w:highlight w:val="green"/>
        </w:rPr>
        <w:t>otherness</w:t>
      </w:r>
      <w:r w:rsidRPr="00C8678B">
        <w:rPr>
          <w:rStyle w:val="StyleUnderline"/>
        </w:rPr>
        <w:t xml:space="preserve"> in a ‘</w:t>
      </w:r>
      <w:r w:rsidRPr="00C8678B">
        <w:rPr>
          <w:rStyle w:val="Emphasis"/>
        </w:rPr>
        <w:t>forced conversion to modernity’</w:t>
      </w:r>
      <w:r w:rsidRPr="00C8678B">
        <w:rPr>
          <w:sz w:val="16"/>
        </w:rPr>
        <w:t xml:space="preserve"> (2010: 5), </w:t>
      </w:r>
      <w:r w:rsidRPr="00C8678B">
        <w:rPr>
          <w:rStyle w:val="StyleUnderline"/>
        </w:rPr>
        <w:t xml:space="preserve">reproducing otherness </w:t>
      </w:r>
      <w:r w:rsidRPr="00C8678B">
        <w:rPr>
          <w:rStyle w:val="StyleUnderline"/>
          <w:highlight w:val="green"/>
        </w:rPr>
        <w:t>within</w:t>
      </w:r>
      <w:r w:rsidRPr="00C8678B">
        <w:rPr>
          <w:rStyle w:val="StyleUnderline"/>
        </w:rPr>
        <w:t xml:space="preserve"> the </w:t>
      </w:r>
      <w:r w:rsidRPr="00C8678B">
        <w:rPr>
          <w:rStyle w:val="StyleUnderline"/>
          <w:highlight w:val="green"/>
        </w:rPr>
        <w:t>carnival of</w:t>
      </w:r>
      <w:r w:rsidRPr="00C8678B">
        <w:rPr>
          <w:rStyle w:val="StyleUnderline"/>
        </w:rPr>
        <w:t xml:space="preserve"> marketable “</w:t>
      </w:r>
      <w:r w:rsidRPr="00C8678B">
        <w:rPr>
          <w:rStyle w:val="StyleUnderline"/>
          <w:highlight w:val="green"/>
        </w:rPr>
        <w:t xml:space="preserve">difference”, yet </w:t>
      </w:r>
      <w:r w:rsidRPr="00C8678B">
        <w:rPr>
          <w:rStyle w:val="Emphasis"/>
          <w:highlight w:val="green"/>
        </w:rPr>
        <w:t>cannibalisation</w:t>
      </w:r>
      <w:r w:rsidRPr="00C8678B">
        <w:rPr>
          <w:rStyle w:val="Emphasis"/>
        </w:rPr>
        <w:t xml:space="preserve"> emerges as a reversion and </w:t>
      </w:r>
      <w:r w:rsidRPr="00C8678B">
        <w:rPr>
          <w:rStyle w:val="Emphasis"/>
          <w:highlight w:val="green"/>
        </w:rPr>
        <w:t>derailing</w:t>
      </w:r>
      <w:r w:rsidRPr="00C8678B">
        <w:rPr>
          <w:rStyle w:val="Emphasis"/>
        </w:rPr>
        <w:t xml:space="preserve"> of </w:t>
      </w:r>
      <w:r w:rsidRPr="00C8678B">
        <w:rPr>
          <w:rStyle w:val="Emphasis"/>
          <w:highlight w:val="green"/>
        </w:rPr>
        <w:t>this</w:t>
      </w:r>
      <w:r w:rsidRPr="00C8678B">
        <w:rPr>
          <w:rStyle w:val="Emphasis"/>
        </w:rPr>
        <w:t xml:space="preserve"> process</w:t>
      </w:r>
      <w:r w:rsidRPr="00C8678B">
        <w:rPr>
          <w:sz w:val="16"/>
        </w:rPr>
        <w:t xml:space="preserve">. </w:t>
      </w:r>
      <w:r w:rsidRPr="00C8678B">
        <w:rPr>
          <w:rStyle w:val="StyleUnderline"/>
        </w:rPr>
        <w:t>The world adopts Western models: economic, cultural, religious – or it appears to</w:t>
      </w:r>
      <w:r w:rsidRPr="00C8678B">
        <w:rPr>
          <w:sz w:val="16"/>
        </w:rPr>
        <w:t xml:space="preserve">. </w:t>
      </w:r>
      <w:r w:rsidRPr="00C8678B">
        <w:rPr>
          <w:rStyle w:val="StyleUnderline"/>
        </w:rPr>
        <w:t>Hidden within this complicity with the West</w:t>
      </w:r>
      <w:r w:rsidRPr="00C8678B">
        <w:rPr>
          <w:sz w:val="16"/>
        </w:rPr>
        <w:t xml:space="preserve">, there is, Baudrillard suggests, </w:t>
      </w:r>
      <w:r w:rsidRPr="00C8678B">
        <w:rPr>
          <w:rStyle w:val="Emphasis"/>
        </w:rPr>
        <w:t>a deeper sense of derision and rejection</w:t>
      </w:r>
      <w:r w:rsidRPr="00C8678B">
        <w:rPr>
          <w:sz w:val="16"/>
        </w:rPr>
        <w:t xml:space="preserve">. </w:t>
      </w:r>
      <w:r w:rsidRPr="00C8678B">
        <w:rPr>
          <w:rStyle w:val="StyleUnderline"/>
        </w:rPr>
        <w:t xml:space="preserve">The allegiance to Western models is superficial; it is a </w:t>
      </w:r>
      <w:r w:rsidRPr="00C8678B">
        <w:rPr>
          <w:rStyle w:val="Emphasis"/>
        </w:rPr>
        <w:t>form of mimicry</w:t>
      </w:r>
      <w:r w:rsidRPr="00C8678B">
        <w:rPr>
          <w:rStyle w:val="StyleUnderline"/>
        </w:rPr>
        <w:t xml:space="preserve"> or </w:t>
      </w:r>
      <w:r w:rsidRPr="00C8678B">
        <w:rPr>
          <w:rStyle w:val="Emphasis"/>
          <w:highlight w:val="green"/>
        </w:rPr>
        <w:t>hyperconformity</w:t>
      </w:r>
      <w:r w:rsidRPr="00C8678B">
        <w:rPr>
          <w:rStyle w:val="Emphasis"/>
        </w:rPr>
        <w:t xml:space="preserve"> that </w:t>
      </w:r>
      <w:r w:rsidRPr="00C8678B">
        <w:rPr>
          <w:rStyle w:val="Emphasis"/>
          <w:highlight w:val="green"/>
        </w:rPr>
        <w:t>involves</w:t>
      </w:r>
      <w:r w:rsidRPr="00C8678B">
        <w:rPr>
          <w:rStyle w:val="StyleUnderline"/>
        </w:rPr>
        <w:t xml:space="preserve"> a ritual-like </w:t>
      </w:r>
      <w:r w:rsidRPr="00C8678B">
        <w:rPr>
          <w:rStyle w:val="Emphasis"/>
          <w:highlight w:val="green"/>
        </w:rPr>
        <w:t>exorcism</w:t>
      </w:r>
      <w:r w:rsidRPr="00C8678B">
        <w:rPr>
          <w:rStyle w:val="StyleUnderline"/>
          <w:highlight w:val="green"/>
        </w:rPr>
        <w:t xml:space="preserve"> of</w:t>
      </w:r>
      <w:r w:rsidRPr="00C8678B">
        <w:rPr>
          <w:rStyle w:val="StyleUnderline"/>
        </w:rPr>
        <w:t xml:space="preserve"> the </w:t>
      </w:r>
      <w:r w:rsidRPr="00C8678B">
        <w:rPr>
          <w:rStyle w:val="Emphasis"/>
          <w:highlight w:val="green"/>
        </w:rPr>
        <w:t>hegemonic system</w:t>
      </w:r>
      <w:r w:rsidRPr="00C8678B">
        <w:rPr>
          <w:sz w:val="16"/>
        </w:rPr>
        <w:t xml:space="preserve">. Further, such mimicry reveals the superficiality of Western cultural and economic models: this is not only a superficial acceptance, but an acceptance of superficiality. Western values are already parodic, and, in being accepted, they are subject to further parody as they circulate around the globe (2010: 4-11). </w:t>
      </w:r>
      <w:r w:rsidRPr="00C8678B">
        <w:rPr>
          <w:rStyle w:val="StyleUnderline"/>
          <w:highlight w:val="green"/>
        </w:rPr>
        <w:t xml:space="preserve">The West has </w:t>
      </w:r>
      <w:r w:rsidRPr="00C8678B">
        <w:rPr>
          <w:rStyle w:val="Emphasis"/>
          <w:highlight w:val="green"/>
        </w:rPr>
        <w:t>deregulated and devalued</w:t>
      </w:r>
      <w:r w:rsidRPr="00C8678B">
        <w:rPr>
          <w:rStyle w:val="StyleUnderline"/>
        </w:rPr>
        <w:t xml:space="preserve"> itself and </w:t>
      </w:r>
      <w:r w:rsidRPr="00C8678B">
        <w:rPr>
          <w:rStyle w:val="Emphasis"/>
          <w:highlight w:val="green"/>
        </w:rPr>
        <w:t>demands</w:t>
      </w:r>
      <w:r w:rsidRPr="00C8678B">
        <w:rPr>
          <w:rStyle w:val="StyleUnderline"/>
        </w:rPr>
        <w:t xml:space="preserve"> that the rest of the </w:t>
      </w:r>
      <w:r w:rsidRPr="00C8678B">
        <w:rPr>
          <w:rStyle w:val="Emphasis"/>
        </w:rPr>
        <w:t>world follows</w:t>
      </w:r>
      <w:r w:rsidRPr="00C8678B">
        <w:rPr>
          <w:rStyle w:val="StyleUnderline"/>
        </w:rPr>
        <w:t xml:space="preserve">: “It is </w:t>
      </w:r>
      <w:r w:rsidRPr="00C8678B">
        <w:rPr>
          <w:rStyle w:val="Emphasis"/>
        </w:rPr>
        <w:t>everything</w:t>
      </w:r>
      <w:r w:rsidRPr="00C8678B">
        <w:rPr>
          <w:rStyle w:val="StyleUnderline"/>
        </w:rPr>
        <w:t xml:space="preserve"> by which a </w:t>
      </w:r>
      <w:r w:rsidRPr="00C8678B">
        <w:rPr>
          <w:rStyle w:val="Emphasis"/>
        </w:rPr>
        <w:t>human being retains</w:t>
      </w:r>
      <w:r w:rsidRPr="00C8678B">
        <w:rPr>
          <w:rStyle w:val="StyleUnderline"/>
        </w:rPr>
        <w:t xml:space="preserve"> some </w:t>
      </w:r>
      <w:r w:rsidRPr="00C8678B">
        <w:rPr>
          <w:rStyle w:val="Emphasis"/>
        </w:rPr>
        <w:t>value</w:t>
      </w:r>
      <w:r w:rsidRPr="00C8678B">
        <w:rPr>
          <w:rStyle w:val="StyleUnderline"/>
        </w:rPr>
        <w:t xml:space="preserve"> in his own </w:t>
      </w:r>
      <w:r w:rsidRPr="00C8678B">
        <w:rPr>
          <w:rStyle w:val="Emphasis"/>
        </w:rPr>
        <w:t>eyes</w:t>
      </w:r>
      <w:r w:rsidRPr="00C8678B">
        <w:rPr>
          <w:rStyle w:val="StyleUnderline"/>
        </w:rPr>
        <w:t xml:space="preserve"> that we (the </w:t>
      </w:r>
      <w:r w:rsidRPr="00C8678B">
        <w:rPr>
          <w:rStyle w:val="Emphasis"/>
        </w:rPr>
        <w:t>West</w:t>
      </w:r>
      <w:r w:rsidRPr="00C8678B">
        <w:rPr>
          <w:rStyle w:val="StyleUnderline"/>
        </w:rPr>
        <w:t xml:space="preserve">) are </w:t>
      </w:r>
      <w:r w:rsidRPr="00C8678B">
        <w:rPr>
          <w:rStyle w:val="Emphasis"/>
          <w:highlight w:val="green"/>
        </w:rPr>
        <w:t>deliberately sacrificing</w:t>
      </w:r>
      <w:r w:rsidRPr="00C8678B">
        <w:rPr>
          <w:rStyle w:val="StyleUnderline"/>
        </w:rPr>
        <w:t xml:space="preserve"> … [o]ur </w:t>
      </w:r>
      <w:r w:rsidRPr="00C8678B">
        <w:rPr>
          <w:rStyle w:val="Emphasis"/>
          <w:highlight w:val="green"/>
        </w:rPr>
        <w:t>truth</w:t>
      </w:r>
      <w:r w:rsidRPr="00C8678B">
        <w:rPr>
          <w:rStyle w:val="StyleUnderline"/>
        </w:rPr>
        <w:t xml:space="preserve"> is always to be </w:t>
      </w:r>
      <w:r w:rsidRPr="00C8678B">
        <w:rPr>
          <w:rStyle w:val="Emphasis"/>
          <w:highlight w:val="green"/>
        </w:rPr>
        <w:t>sought in</w:t>
      </w:r>
      <w:r w:rsidRPr="00C8678B">
        <w:rPr>
          <w:rStyle w:val="Emphasis"/>
        </w:rPr>
        <w:t xml:space="preserve"> unveiling,</w:t>
      </w:r>
      <w:r w:rsidRPr="00C8678B">
        <w:rPr>
          <w:rStyle w:val="StyleUnderline"/>
        </w:rPr>
        <w:t xml:space="preserve"> de-</w:t>
      </w:r>
      <w:r w:rsidRPr="00C8678B">
        <w:rPr>
          <w:rStyle w:val="Emphasis"/>
        </w:rPr>
        <w:t>sublimation</w:t>
      </w:r>
      <w:r w:rsidRPr="00C8678B">
        <w:rPr>
          <w:rStyle w:val="StyleUnderline"/>
        </w:rPr>
        <w:t xml:space="preserve">, </w:t>
      </w:r>
      <w:r w:rsidRPr="00C8678B">
        <w:rPr>
          <w:rStyle w:val="Emphasis"/>
          <w:highlight w:val="green"/>
        </w:rPr>
        <w:t>reductive analysis</w:t>
      </w:r>
      <w:r w:rsidRPr="00C8678B">
        <w:rPr>
          <w:rStyle w:val="StyleUnderline"/>
        </w:rPr>
        <w:t xml:space="preserve"> …[n]othing is true if it is not </w:t>
      </w:r>
      <w:r w:rsidRPr="00C8678B">
        <w:rPr>
          <w:rStyle w:val="Emphasis"/>
        </w:rPr>
        <w:t>desacralised</w:t>
      </w:r>
      <w:r w:rsidRPr="00C8678B">
        <w:rPr>
          <w:rStyle w:val="StyleUnderline"/>
        </w:rPr>
        <w:t xml:space="preserve">, </w:t>
      </w:r>
      <w:r w:rsidRPr="00C8678B">
        <w:rPr>
          <w:rStyle w:val="Emphasis"/>
        </w:rPr>
        <w:t>objectivised</w:t>
      </w:r>
      <w:r w:rsidRPr="00C8678B">
        <w:rPr>
          <w:rStyle w:val="StyleUnderline"/>
        </w:rPr>
        <w:t xml:space="preserve">, shorn of its </w:t>
      </w:r>
      <w:r w:rsidRPr="00C8678B">
        <w:rPr>
          <w:rStyle w:val="Emphasis"/>
        </w:rPr>
        <w:t>aura</w:t>
      </w:r>
      <w:r w:rsidRPr="00C8678B">
        <w:rPr>
          <w:rStyle w:val="StyleUnderline"/>
        </w:rPr>
        <w:t xml:space="preserve">, </w:t>
      </w:r>
      <w:r w:rsidRPr="00C8678B">
        <w:rPr>
          <w:rStyle w:val="Emphasis"/>
          <w:highlight w:val="green"/>
        </w:rPr>
        <w:t>dragged</w:t>
      </w:r>
      <w:r w:rsidRPr="00C8678B">
        <w:rPr>
          <w:rStyle w:val="StyleUnderline"/>
          <w:highlight w:val="green"/>
        </w:rPr>
        <w:t xml:space="preserve"> on to the </w:t>
      </w:r>
      <w:r w:rsidRPr="00C8678B">
        <w:rPr>
          <w:rStyle w:val="Emphasis"/>
          <w:highlight w:val="green"/>
        </w:rPr>
        <w:t>stage</w:t>
      </w:r>
      <w:r w:rsidRPr="00C8678B">
        <w:rPr>
          <w:sz w:val="16"/>
          <w:highlight w:val="green"/>
        </w:rPr>
        <w:t>”</w:t>
      </w:r>
      <w:r w:rsidRPr="00C8678B">
        <w:rPr>
          <w:sz w:val="16"/>
        </w:rPr>
        <w:t xml:space="preserve"> (Baudrillard 2010: 23).</w:t>
      </w:r>
    </w:p>
    <w:p w14:paraId="43D0F692" w14:textId="77777777" w:rsidR="00096457" w:rsidRPr="00C8678B" w:rsidRDefault="00096457" w:rsidP="00096457">
      <w:pPr>
        <w:rPr>
          <w:rStyle w:val="StyleUnderline"/>
        </w:rPr>
      </w:pPr>
      <w:r w:rsidRPr="00C8678B">
        <w:rPr>
          <w:sz w:val="16"/>
        </w:rPr>
        <w:t xml:space="preserve">Western desacrilisation amounts to a powerful challenge to the rest of the world, a potlatch: desacralise in return or perish! But who has the power? Who is the victor? There isn’t one, according to Baudrillard. Of the global order, </w:t>
      </w:r>
      <w:r w:rsidRPr="00C8678B">
        <w:rPr>
          <w:rStyle w:val="StyleUnderline"/>
        </w:rPr>
        <w:t xml:space="preserve">Baudrillard writes: ‘We are its hostages – victims and accomplices at one and the same time – </w:t>
      </w:r>
      <w:r w:rsidRPr="00C8678B">
        <w:rPr>
          <w:rStyle w:val="Emphasis"/>
          <w:highlight w:val="green"/>
        </w:rPr>
        <w:t>immersed</w:t>
      </w:r>
      <w:r w:rsidRPr="00C8678B">
        <w:rPr>
          <w:rStyle w:val="StyleUnderline"/>
          <w:highlight w:val="green"/>
        </w:rPr>
        <w:t xml:space="preserve"> in the same </w:t>
      </w:r>
      <w:r w:rsidRPr="00C8678B">
        <w:rPr>
          <w:rStyle w:val="Emphasis"/>
          <w:highlight w:val="green"/>
        </w:rPr>
        <w:t>global monopoly of the networks</w:t>
      </w:r>
      <w:r w:rsidRPr="00C8678B">
        <w:rPr>
          <w:sz w:val="16"/>
        </w:rPr>
        <w:t xml:space="preserve">. </w:t>
      </w:r>
      <w:r w:rsidRPr="00C8678B">
        <w:rPr>
          <w:rStyle w:val="StyleUnderline"/>
        </w:rPr>
        <w:t xml:space="preserve">A monopoly which, moreover – and this is the supreme ruse of hegemony – </w:t>
      </w:r>
      <w:r w:rsidRPr="00C8678B">
        <w:rPr>
          <w:rStyle w:val="Emphasis"/>
        </w:rPr>
        <w:t>no one holds any longer’</w:t>
      </w:r>
      <w:r w:rsidRPr="00C8678B">
        <w:rPr>
          <w:sz w:val="16"/>
        </w:rPr>
        <w:t xml:space="preserve"> (2010: 40). </w:t>
      </w:r>
      <w:r w:rsidRPr="00C8678B">
        <w:rPr>
          <w:rStyle w:val="StyleUnderline"/>
        </w:rPr>
        <w:t xml:space="preserve">There is no Master, no sovereign because all the </w:t>
      </w:r>
      <w:r w:rsidRPr="00C8678B">
        <w:rPr>
          <w:rStyle w:val="Emphasis"/>
          <w:highlight w:val="green"/>
        </w:rPr>
        <w:t>structures and dictates</w:t>
      </w:r>
      <w:r w:rsidRPr="00C8678B">
        <w:rPr>
          <w:rStyle w:val="StyleUnderline"/>
          <w:highlight w:val="green"/>
        </w:rPr>
        <w:t xml:space="preserve"> of </w:t>
      </w:r>
      <w:r w:rsidRPr="00C8678B">
        <w:rPr>
          <w:rStyle w:val="Emphasis"/>
          <w:highlight w:val="green"/>
        </w:rPr>
        <w:t>power</w:t>
      </w:r>
      <w:r w:rsidRPr="00C8678B">
        <w:rPr>
          <w:rStyle w:val="StyleUnderline"/>
          <w:highlight w:val="green"/>
        </w:rPr>
        <w:t xml:space="preserve"> have been </w:t>
      </w:r>
      <w:r w:rsidRPr="00C8678B">
        <w:rPr>
          <w:rStyle w:val="Emphasis"/>
          <w:highlight w:val="green"/>
        </w:rPr>
        <w:t>internalised</w:t>
      </w:r>
      <w:r w:rsidRPr="00C8678B">
        <w:rPr>
          <w:rStyle w:val="StyleUnderline"/>
        </w:rPr>
        <w:t xml:space="preserve">, this is the </w:t>
      </w:r>
      <w:r w:rsidRPr="00C8678B">
        <w:rPr>
          <w:rStyle w:val="Emphasis"/>
        </w:rPr>
        <w:t>complicity</w:t>
      </w:r>
      <w:r w:rsidRPr="00C8678B">
        <w:rPr>
          <w:rStyle w:val="StyleUnderline"/>
        </w:rPr>
        <w:t xml:space="preserve"> we all </w:t>
      </w:r>
      <w:r w:rsidRPr="00C8678B">
        <w:rPr>
          <w:rStyle w:val="Emphasis"/>
        </w:rPr>
        <w:t>share with global order</w:t>
      </w:r>
      <w:r w:rsidRPr="00C8678B">
        <w:rPr>
          <w:rStyle w:val="StyleUnderline"/>
        </w:rPr>
        <w:t xml:space="preserve">, yet it is a dual </w:t>
      </w:r>
      <w:r w:rsidRPr="00C8678B">
        <w:rPr>
          <w:rStyle w:val="Emphasis"/>
        </w:rPr>
        <w:t>complicity</w:t>
      </w:r>
      <w:r w:rsidRPr="00C8678B">
        <w:rPr>
          <w:rStyle w:val="StyleUnderline"/>
        </w:rPr>
        <w:t xml:space="preserve">: an over-eager </w:t>
      </w:r>
      <w:r w:rsidRPr="00C8678B">
        <w:rPr>
          <w:rStyle w:val="Emphasis"/>
        </w:rPr>
        <w:t>acceptance goes hand-in-hand</w:t>
      </w:r>
      <w:r w:rsidRPr="00C8678B">
        <w:rPr>
          <w:rStyle w:val="StyleUnderline"/>
        </w:rPr>
        <w:t xml:space="preserve"> with a deep and </w:t>
      </w:r>
      <w:r w:rsidRPr="00C8678B">
        <w:rPr>
          <w:rStyle w:val="Emphasis"/>
        </w:rPr>
        <w:t>growing rejection</w:t>
      </w:r>
      <w:r w:rsidRPr="00C8678B">
        <w:rPr>
          <w:rStyle w:val="StyleUnderline"/>
        </w:rPr>
        <w:t>.</w:t>
      </w:r>
    </w:p>
    <w:p w14:paraId="429012CF" w14:textId="77777777" w:rsidR="00096457" w:rsidRPr="00C8678B" w:rsidRDefault="00096457" w:rsidP="00096457">
      <w:pPr>
        <w:rPr>
          <w:sz w:val="16"/>
        </w:rPr>
      </w:pPr>
      <w:r w:rsidRPr="00C8678B">
        <w:rPr>
          <w:sz w:val="16"/>
        </w:rPr>
        <w:t xml:space="preserve">Baudrillard’s discussions of power, servitude and complicity make frequent reference to Estienne La Boetie’s essay on voluntary servitude, completed around 1554. The fundamental political question for La Boetie is: ‘how can it happen that a vast number of individuals, of towns, cities and nations can allow one man to tyrannise them, a man who has no power except the power they themselves give him, who could do them no harm were they not willing to suffer harm’ (La Boetie 1988: 38). It seems people do not want to be free, do not want to wield power or determine their own fates: ‘it is the people who enslave themselves’ (La Boetie 1988: 41). People in general are the accomplices of the powerful and the tyrannical, some profit directly through wealth, property, favour – ‘the little tyrants beneath the principal one’ (1988: 64), but many do not, why do they not rebel? Baudrillard takes up La Boetie’s emphasis on servitude being enforced and maintained from within, rather than from without. Yet, there are also major divergences. La Boetie deplores the “common people” for accepting the narcotising pleasures of drinking, gambling and sexual promiscuity, while </w:t>
      </w:r>
      <w:r w:rsidRPr="00C8678B">
        <w:rPr>
          <w:rStyle w:val="StyleUnderline"/>
        </w:rPr>
        <w:t>Baudrillard rejects such elitism and celebrates the masses abilities to strategically defy those who would manipulate them through perverse but lethally effective practices such as silence, radical indifference, hyperconformity – dual modes of complicity and rejection</w:t>
      </w:r>
      <w:r w:rsidRPr="00C8678B">
        <w:rPr>
          <w:sz w:val="16"/>
        </w:rPr>
        <w:t xml:space="preserve"> (Baudrillard 1983: 1-61). Though La Boetie’s essay prefigures the development of the concept of hegemony, he never doubts that voluntary servitude is unnatural, a product of malign custom that is in contradiction with the true nature of human beings which is to enjoy a God-given freedom. Baudrillard, by contrast, </w:t>
      </w:r>
      <w:r w:rsidRPr="00C8678B">
        <w:rPr>
          <w:rStyle w:val="StyleUnderline"/>
        </w:rPr>
        <w:t xml:space="preserve">examines voluntary servitude as a </w:t>
      </w:r>
      <w:r w:rsidRPr="00C8678B">
        <w:rPr>
          <w:rStyle w:val="Emphasis"/>
        </w:rPr>
        <w:t>strategy</w:t>
      </w:r>
      <w:r w:rsidRPr="00C8678B">
        <w:rPr>
          <w:rStyle w:val="StyleUnderline"/>
        </w:rPr>
        <w:t xml:space="preserve"> of the </w:t>
      </w:r>
      <w:r w:rsidRPr="00C8678B">
        <w:rPr>
          <w:rStyle w:val="Emphasis"/>
        </w:rPr>
        <w:t>refusal of power</w:t>
      </w:r>
      <w:r w:rsidRPr="00C8678B">
        <w:rPr>
          <w:rStyle w:val="StyleUnderline"/>
        </w:rPr>
        <w:t xml:space="preserve">, a </w:t>
      </w:r>
      <w:r w:rsidRPr="00C8678B">
        <w:rPr>
          <w:rStyle w:val="Emphasis"/>
        </w:rPr>
        <w:t>refusal</w:t>
      </w:r>
      <w:r w:rsidRPr="00C8678B">
        <w:rPr>
          <w:rStyle w:val="StyleUnderline"/>
        </w:rPr>
        <w:t xml:space="preserve"> of the </w:t>
      </w:r>
      <w:r w:rsidRPr="00C8678B">
        <w:rPr>
          <w:rStyle w:val="Emphasis"/>
        </w:rPr>
        <w:t>snares</w:t>
      </w:r>
      <w:r w:rsidRPr="00C8678B">
        <w:rPr>
          <w:rStyle w:val="StyleUnderline"/>
        </w:rPr>
        <w:t xml:space="preserve"> of </w:t>
      </w:r>
      <w:r w:rsidRPr="00C8678B">
        <w:rPr>
          <w:rStyle w:val="Emphasis"/>
        </w:rPr>
        <w:t>self and identity</w:t>
      </w:r>
      <w:r w:rsidRPr="00C8678B">
        <w:rPr>
          <w:rStyle w:val="StyleUnderline"/>
        </w:rPr>
        <w:t xml:space="preserve">, as </w:t>
      </w:r>
      <w:r w:rsidRPr="00C8678B">
        <w:rPr>
          <w:rStyle w:val="Emphasis"/>
        </w:rPr>
        <w:t>strategy</w:t>
      </w:r>
      <w:r w:rsidRPr="00C8678B">
        <w:rPr>
          <w:rStyle w:val="StyleUnderline"/>
        </w:rPr>
        <w:t xml:space="preserve"> of </w:t>
      </w:r>
      <w:r w:rsidRPr="00C8678B">
        <w:rPr>
          <w:rStyle w:val="Emphasis"/>
        </w:rPr>
        <w:t>freedom</w:t>
      </w:r>
      <w:r w:rsidRPr="00C8678B">
        <w:rPr>
          <w:rStyle w:val="StyleUnderline"/>
        </w:rPr>
        <w:t xml:space="preserve"> from the </w:t>
      </w:r>
      <w:r w:rsidRPr="00C8678B">
        <w:rPr>
          <w:rStyle w:val="Emphasis"/>
        </w:rPr>
        <w:t>tyranny</w:t>
      </w:r>
      <w:r w:rsidRPr="00C8678B">
        <w:rPr>
          <w:rStyle w:val="StyleUnderline"/>
        </w:rPr>
        <w:t xml:space="preserve"> of the </w:t>
      </w:r>
      <w:r w:rsidRPr="00C8678B">
        <w:rPr>
          <w:rStyle w:val="Emphasis"/>
        </w:rPr>
        <w:t>will</w:t>
      </w:r>
      <w:r w:rsidRPr="00C8678B">
        <w:rPr>
          <w:rStyle w:val="StyleUnderline"/>
        </w:rPr>
        <w:t xml:space="preserve"> and the </w:t>
      </w:r>
      <w:r w:rsidRPr="00C8678B">
        <w:rPr>
          <w:rStyle w:val="Emphasis"/>
        </w:rPr>
        <w:t>fiction</w:t>
      </w:r>
      <w:r w:rsidRPr="00C8678B">
        <w:rPr>
          <w:rStyle w:val="StyleUnderline"/>
        </w:rPr>
        <w:t xml:space="preserve"> of </w:t>
      </w:r>
      <w:r w:rsidRPr="00C8678B">
        <w:rPr>
          <w:rStyle w:val="Emphasis"/>
        </w:rPr>
        <w:t>self-determination</w:t>
      </w:r>
      <w:r w:rsidRPr="00C8678B">
        <w:rPr>
          <w:sz w:val="16"/>
        </w:rPr>
        <w:t xml:space="preserve"> (Baudrillard 2001: 51-7). For Baudrillard the “declination” or refusal of will disarms those who seek to exert power through influencing or guiding peoples’ choices and feelings towards particular ends. </w:t>
      </w:r>
      <w:r w:rsidRPr="00C8678B">
        <w:rPr>
          <w:rStyle w:val="StyleUnderline"/>
        </w:rPr>
        <w:t xml:space="preserve">It also allows for a symbolic space, a space of vital distance or </w:t>
      </w:r>
      <w:r w:rsidRPr="00C8678B">
        <w:rPr>
          <w:rStyle w:val="Emphasis"/>
        </w:rPr>
        <w:t>removal</w:t>
      </w:r>
      <w:r w:rsidRPr="00C8678B">
        <w:rPr>
          <w:rStyle w:val="StyleUnderline"/>
        </w:rPr>
        <w:t xml:space="preserve">, </w:t>
      </w:r>
      <w:r w:rsidRPr="00C8678B">
        <w:rPr>
          <w:rStyle w:val="StyleUnderline"/>
          <w:highlight w:val="green"/>
        </w:rPr>
        <w:t xml:space="preserve">a </w:t>
      </w:r>
      <w:r w:rsidRPr="00C8678B">
        <w:rPr>
          <w:rStyle w:val="Emphasis"/>
          <w:highlight w:val="green"/>
        </w:rPr>
        <w:t>space in which to act</w:t>
      </w:r>
      <w:r w:rsidRPr="00C8678B">
        <w:rPr>
          <w:rStyle w:val="StyleUnderline"/>
          <w:highlight w:val="green"/>
        </w:rPr>
        <w:t xml:space="preserve">, or </w:t>
      </w:r>
      <w:r w:rsidRPr="00C8678B">
        <w:rPr>
          <w:rStyle w:val="Emphasis"/>
          <w:highlight w:val="green"/>
        </w:rPr>
        <w:t>even act-out</w:t>
      </w:r>
      <w:r w:rsidRPr="00C8678B">
        <w:rPr>
          <w:rStyle w:val="StyleUnderline"/>
          <w:highlight w:val="green"/>
        </w:rPr>
        <w:t xml:space="preserve"> (of) a </w:t>
      </w:r>
      <w:r w:rsidRPr="00C8678B">
        <w:rPr>
          <w:rStyle w:val="Emphasis"/>
          <w:highlight w:val="green"/>
        </w:rPr>
        <w:t>character</w:t>
      </w:r>
      <w:r w:rsidRPr="00C8678B">
        <w:rPr>
          <w:sz w:val="16"/>
        </w:rPr>
        <w:t xml:space="preserve"> (Baudrillard 2001: 72-3). </w:t>
      </w:r>
      <w:r w:rsidRPr="00C8678B">
        <w:rPr>
          <w:rStyle w:val="StyleUnderline"/>
          <w:highlight w:val="green"/>
        </w:rPr>
        <w:t xml:space="preserve">This is a space where </w:t>
      </w:r>
      <w:r w:rsidRPr="00C8678B">
        <w:rPr>
          <w:rStyle w:val="Emphasis"/>
          <w:highlight w:val="green"/>
        </w:rPr>
        <w:t>radical otherness</w:t>
      </w:r>
      <w:r w:rsidRPr="00C8678B">
        <w:rPr>
          <w:rStyle w:val="StyleUnderline"/>
          <w:highlight w:val="green"/>
        </w:rPr>
        <w:t xml:space="preserve"> may be </w:t>
      </w:r>
      <w:r w:rsidRPr="00C8678B">
        <w:rPr>
          <w:rStyle w:val="Emphasis"/>
          <w:highlight w:val="green"/>
        </w:rPr>
        <w:t>encountered</w:t>
      </w:r>
      <w:r w:rsidRPr="00C8678B">
        <w:rPr>
          <w:rStyle w:val="StyleUnderline"/>
        </w:rPr>
        <w:t xml:space="preserve">, a sense of </w:t>
      </w:r>
      <w:r w:rsidRPr="00C8678B">
        <w:rPr>
          <w:rStyle w:val="Emphasis"/>
        </w:rPr>
        <w:t>shared destiny</w:t>
      </w:r>
      <w:r w:rsidRPr="00C8678B">
        <w:rPr>
          <w:rStyle w:val="StyleUnderline"/>
        </w:rPr>
        <w:t xml:space="preserve"> </w:t>
      </w:r>
      <w:r w:rsidRPr="00C8678B">
        <w:rPr>
          <w:rStyle w:val="StyleUnderline"/>
          <w:highlight w:val="green"/>
        </w:rPr>
        <w:t xml:space="preserve">which is a </w:t>
      </w:r>
      <w:r w:rsidRPr="00C8678B">
        <w:rPr>
          <w:rStyle w:val="Emphasis"/>
          <w:highlight w:val="green"/>
        </w:rPr>
        <w:t>manifestation</w:t>
      </w:r>
      <w:r w:rsidRPr="00C8678B">
        <w:rPr>
          <w:rStyle w:val="StyleUnderline"/>
          <w:highlight w:val="green"/>
        </w:rPr>
        <w:t xml:space="preserve"> of the </w:t>
      </w:r>
      <w:r w:rsidRPr="00C8678B">
        <w:rPr>
          <w:rStyle w:val="Emphasis"/>
          <w:highlight w:val="green"/>
        </w:rPr>
        <w:t>dual form</w:t>
      </w:r>
      <w:r w:rsidRPr="00C8678B">
        <w:rPr>
          <w:rStyle w:val="StyleUnderline"/>
          <w:highlight w:val="green"/>
        </w:rPr>
        <w:t xml:space="preserve"> at the </w:t>
      </w:r>
      <w:r w:rsidRPr="00C8678B">
        <w:rPr>
          <w:rStyle w:val="Emphasis"/>
          <w:highlight w:val="green"/>
        </w:rPr>
        <w:t>level of individual existence</w:t>
      </w:r>
      <w:r w:rsidRPr="00C8678B">
        <w:rPr>
          <w:sz w:val="16"/>
        </w:rPr>
        <w:t xml:space="preserve"> (Baudrillard 2001: 79).</w:t>
      </w:r>
    </w:p>
    <w:p w14:paraId="2C2E6BE3" w14:textId="77777777" w:rsidR="00096457" w:rsidRPr="00C8678B" w:rsidRDefault="00096457" w:rsidP="00096457">
      <w:pPr>
        <w:rPr>
          <w:sz w:val="16"/>
        </w:rPr>
      </w:pPr>
      <w:r w:rsidRPr="00C8678B">
        <w:rPr>
          <w:sz w:val="16"/>
        </w:rPr>
        <w:t xml:space="preserve">It could certainly be argued that modern subjects are confronted by a far more subtle and pervasive system of control than were the subjects discussed in La Boetie’s analysis. In theorising the nature of modern controls Baudrillard develops suggestive themes from La Boetie’s work. Speaking of slavery in the Assyrian empire, where, apparently, kings would not appear in public, La Boetie argues, ‘the fact that they did not know who their master was, and hardly knew whether they had one at all, made them all the more willing to be slaves’ (1988: 60). Whatever its historical provenance, this strategy of power is, it seems, generalised in modernity; particularly after </w:t>
      </w:r>
      <w:r w:rsidRPr="00C8678B">
        <w:rPr>
          <w:rStyle w:val="StyleUnderline"/>
        </w:rPr>
        <w:t xml:space="preserve">the shift away from Fordist mass production it has become increasingly hard to detect who the masters actually are. While workers are persecuted by middle managers, supervisors, team leaders, project co-ordinators who are the masters of this universe? Who are the true beneficiaries? </w:t>
      </w:r>
      <w:r w:rsidRPr="00C8678B">
        <w:rPr>
          <w:rStyle w:val="Emphasis"/>
          <w:highlight w:val="green"/>
        </w:rPr>
        <w:t>Rather than trying to identify</w:t>
      </w:r>
      <w:r w:rsidRPr="00C8678B">
        <w:rPr>
          <w:rStyle w:val="StyleUnderline"/>
        </w:rPr>
        <w:t xml:space="preserve"> a global </w:t>
      </w:r>
      <w:r w:rsidRPr="00C8678B">
        <w:rPr>
          <w:rStyle w:val="Emphasis"/>
          <w:highlight w:val="green"/>
        </w:rPr>
        <w:t>neo-liberal elite</w:t>
      </w:r>
      <w:r w:rsidRPr="00C8678B">
        <w:rPr>
          <w:rStyle w:val="StyleUnderline"/>
        </w:rPr>
        <w:t xml:space="preserve">, as do many </w:t>
      </w:r>
      <w:r w:rsidRPr="00C8678B">
        <w:rPr>
          <w:rStyle w:val="Emphasis"/>
        </w:rPr>
        <w:t>proponents</w:t>
      </w:r>
      <w:r w:rsidRPr="00C8678B">
        <w:rPr>
          <w:rStyle w:val="StyleUnderline"/>
        </w:rPr>
        <w:t xml:space="preserve"> of </w:t>
      </w:r>
      <w:r w:rsidRPr="00C8678B">
        <w:rPr>
          <w:rStyle w:val="Emphasis"/>
        </w:rPr>
        <w:t>anti-capitalist theory</w:t>
      </w:r>
      <w:r w:rsidRPr="00C8678B">
        <w:rPr>
          <w:rStyle w:val="StyleUnderline"/>
        </w:rPr>
        <w:t xml:space="preserve">, Baudrillard suggests that the situation </w:t>
      </w:r>
      <w:r w:rsidRPr="00C8678B">
        <w:rPr>
          <w:rStyle w:val="StyleUnderline"/>
          <w:highlight w:val="green"/>
        </w:rPr>
        <w:t xml:space="preserve">we </w:t>
      </w:r>
      <w:r w:rsidRPr="00C8678B">
        <w:rPr>
          <w:rStyle w:val="Emphasis"/>
          <w:highlight w:val="green"/>
        </w:rPr>
        <w:t>confront is so grave because “we</w:t>
      </w:r>
      <w:r w:rsidRPr="00C8678B">
        <w:rPr>
          <w:rStyle w:val="StyleUnderline"/>
        </w:rPr>
        <w:t>” (</w:t>
      </w:r>
      <w:r w:rsidRPr="00C8678B">
        <w:rPr>
          <w:rStyle w:val="Emphasis"/>
        </w:rPr>
        <w:t xml:space="preserve">those </w:t>
      </w:r>
      <w:r w:rsidRPr="00C8678B">
        <w:rPr>
          <w:rStyle w:val="Emphasis"/>
          <w:highlight w:val="green"/>
        </w:rPr>
        <w:t>in the West</w:t>
      </w:r>
      <w:r w:rsidRPr="00C8678B">
        <w:rPr>
          <w:rStyle w:val="Emphasis"/>
        </w:rPr>
        <w:t xml:space="preserve"> in relatively privileged</w:t>
      </w:r>
      <w:r w:rsidRPr="00C8678B">
        <w:rPr>
          <w:rStyle w:val="StyleUnderline"/>
        </w:rPr>
        <w:t xml:space="preserve"> positions) </w:t>
      </w:r>
      <w:r w:rsidRPr="00C8678B">
        <w:rPr>
          <w:rStyle w:val="StyleUnderline"/>
          <w:highlight w:val="green"/>
        </w:rPr>
        <w:t xml:space="preserve">have </w:t>
      </w:r>
      <w:r w:rsidRPr="00C8678B">
        <w:rPr>
          <w:rStyle w:val="Emphasis"/>
          <w:highlight w:val="green"/>
        </w:rPr>
        <w:t>usurped the position of masters;</w:t>
      </w:r>
      <w:r w:rsidRPr="00C8678B">
        <w:rPr>
          <w:rStyle w:val="StyleUnderline"/>
        </w:rPr>
        <w:t xml:space="preserve"> </w:t>
      </w:r>
      <w:r w:rsidRPr="00C8678B">
        <w:rPr>
          <w:sz w:val="16"/>
        </w:rPr>
        <w:t>we have become the slave masters of ourselves</w:t>
      </w:r>
      <w:r w:rsidRPr="00C8678B">
        <w:rPr>
          <w:rStyle w:val="StyleUnderline"/>
        </w:rPr>
        <w:t xml:space="preserve">, </w:t>
      </w:r>
      <w:r w:rsidRPr="00C8678B">
        <w:rPr>
          <w:rStyle w:val="Emphasis"/>
          <w:highlight w:val="green"/>
        </w:rPr>
        <w:t>tyrannising every detail</w:t>
      </w:r>
      <w:r w:rsidRPr="00C8678B">
        <w:rPr>
          <w:rStyle w:val="StyleUnderline"/>
        </w:rPr>
        <w:t xml:space="preserve"> of our own lives: </w:t>
      </w:r>
      <w:r w:rsidRPr="00C8678B">
        <w:rPr>
          <w:rStyle w:val="Emphasis"/>
          <w:highlight w:val="green"/>
        </w:rPr>
        <w:t>trying to work harder</w:t>
      </w:r>
      <w:r w:rsidRPr="00C8678B">
        <w:rPr>
          <w:rStyle w:val="StyleUnderline"/>
        </w:rPr>
        <w:t xml:space="preserve">, </w:t>
      </w:r>
      <w:r w:rsidRPr="00C8678B">
        <w:rPr>
          <w:rStyle w:val="Emphasis"/>
        </w:rPr>
        <w:t xml:space="preserve">trying for </w:t>
      </w:r>
      <w:r w:rsidRPr="00C8678B">
        <w:rPr>
          <w:rStyle w:val="Emphasis"/>
          <w:highlight w:val="green"/>
        </w:rPr>
        <w:t>promotion</w:t>
      </w:r>
      <w:r w:rsidRPr="00C8678B">
        <w:rPr>
          <w:rStyle w:val="StyleUnderline"/>
          <w:highlight w:val="green"/>
        </w:rPr>
        <w:t xml:space="preserve"> or</w:t>
      </w:r>
      <w:r w:rsidRPr="00C8678B">
        <w:rPr>
          <w:rStyle w:val="StyleUnderline"/>
        </w:rPr>
        <w:t xml:space="preserve"> </w:t>
      </w:r>
      <w:r w:rsidRPr="00C8678B">
        <w:rPr>
          <w:rStyle w:val="Emphasis"/>
        </w:rPr>
        <w:t xml:space="preserve">simply trying to </w:t>
      </w:r>
      <w:r w:rsidRPr="00C8678B">
        <w:rPr>
          <w:rStyle w:val="Emphasis"/>
          <w:highlight w:val="green"/>
        </w:rPr>
        <w:t>avoid redundancy</w:t>
      </w:r>
      <w:r w:rsidRPr="00C8678B">
        <w:rPr>
          <w:rStyle w:val="StyleUnderline"/>
        </w:rPr>
        <w:t>. We are all the accomplices of a trans-capitalist, trans-economic exploitation. We are all tyrants: a billion tiny tyrants servicing a system of elimination</w:t>
      </w:r>
      <w:r w:rsidRPr="00C8678B">
        <w:rPr>
          <w:sz w:val="16"/>
        </w:rPr>
        <w:t xml:space="preserve">. But this is not to say that Baudrillard ignores power differentials altogether: ‘it is, indeed, those who submit themselves most mercilessly to their own decisions who fill the greater part of the authoritarian ranks, alleging sacrifice on their parts to impose even greater sacrifices on others’ (2001: 60-1). </w:t>
      </w:r>
      <w:r w:rsidRPr="00C8678B">
        <w:rPr>
          <w:rStyle w:val="Emphasis"/>
          <w:highlight w:val="green"/>
        </w:rPr>
        <w:t>We</w:t>
      </w:r>
      <w:r w:rsidRPr="00C8678B">
        <w:rPr>
          <w:rStyle w:val="Emphasis"/>
        </w:rPr>
        <w:t xml:space="preserve"> all </w:t>
      </w:r>
      <w:r w:rsidRPr="00C8678B">
        <w:rPr>
          <w:rStyle w:val="Emphasis"/>
          <w:highlight w:val="green"/>
        </w:rPr>
        <w:t>impose</w:t>
      </w:r>
      <w:r w:rsidRPr="00C8678B">
        <w:rPr>
          <w:rStyle w:val="Emphasis"/>
        </w:rPr>
        <w:t xml:space="preserve"> such </w:t>
      </w:r>
      <w:r w:rsidRPr="00C8678B">
        <w:rPr>
          <w:rStyle w:val="Emphasis"/>
          <w:highlight w:val="green"/>
        </w:rPr>
        <w:t>violence</w:t>
      </w:r>
      <w:r w:rsidRPr="00C8678B">
        <w:rPr>
          <w:rStyle w:val="Emphasis"/>
        </w:rPr>
        <w:t xml:space="preserve"> on ourselves and on others </w:t>
      </w:r>
      <w:r w:rsidRPr="00C8678B">
        <w:rPr>
          <w:rStyle w:val="Emphasis"/>
          <w:highlight w:val="green"/>
        </w:rPr>
        <w:t>as</w:t>
      </w:r>
      <w:r w:rsidRPr="00C8678B">
        <w:rPr>
          <w:rStyle w:val="Emphasis"/>
        </w:rPr>
        <w:t xml:space="preserve"> part of our daily </w:t>
      </w:r>
      <w:r w:rsidRPr="00C8678B">
        <w:rPr>
          <w:rStyle w:val="Emphasis"/>
          <w:highlight w:val="green"/>
        </w:rPr>
        <w:t>routines</w:t>
      </w:r>
      <w:r w:rsidRPr="00C8678B">
        <w:rPr>
          <w:rStyle w:val="Emphasis"/>
        </w:rPr>
        <w:t>, hence Baudrillard’s injunction to refuse power</w:t>
      </w:r>
      <w:r w:rsidRPr="00C8678B">
        <w:rPr>
          <w:sz w:val="16"/>
        </w:rPr>
        <w:t>: ‘</w:t>
      </w:r>
      <w:r w:rsidRPr="00C8678B">
        <w:rPr>
          <w:rStyle w:val="StyleUnderline"/>
        </w:rPr>
        <w:t xml:space="preserve">Power itself must be abolished – and </w:t>
      </w:r>
      <w:r w:rsidRPr="00C8678B">
        <w:rPr>
          <w:rStyle w:val="Emphasis"/>
        </w:rPr>
        <w:t>not solely because of a refusal to be dominated</w:t>
      </w:r>
      <w:r w:rsidRPr="00C8678B">
        <w:rPr>
          <w:rStyle w:val="StyleUnderline"/>
        </w:rPr>
        <w:t xml:space="preserve">, which is at the heart of all traditional struggles – but also, </w:t>
      </w:r>
      <w:r w:rsidRPr="00C8678B">
        <w:rPr>
          <w:rStyle w:val="Emphasis"/>
        </w:rPr>
        <w:t>just as violently, in the refusal to dominate’</w:t>
      </w:r>
      <w:r w:rsidRPr="00C8678B">
        <w:rPr>
          <w:sz w:val="16"/>
        </w:rPr>
        <w:t xml:space="preserve"> (2009a: 47).</w:t>
      </w:r>
    </w:p>
    <w:p w14:paraId="0BEDB165" w14:textId="77777777" w:rsidR="00096457" w:rsidRPr="00C8678B" w:rsidRDefault="00096457" w:rsidP="00096457">
      <w:pPr>
        <w:rPr>
          <w:rStyle w:val="Emphasis"/>
        </w:rPr>
      </w:pPr>
      <w:r w:rsidRPr="00C8678B">
        <w:rPr>
          <w:sz w:val="16"/>
        </w:rPr>
        <w:t xml:space="preserve">Yet, even on the theme of systemic violence and elimination, Baudrillard differs sharply from neo-communist theory, while retaining a position of defiance. </w:t>
      </w:r>
      <w:r w:rsidRPr="00C8678B">
        <w:rPr>
          <w:rStyle w:val="StyleUnderline"/>
        </w:rPr>
        <w:t>Systemic eliminationism should not be conceived in individual or subjective terms, despite good points made in recent studies of work and education under neo-liberalism, such as Cederström and Fleming’s Dead Man Working (2012).</w:t>
      </w:r>
      <w:r w:rsidRPr="00C8678B">
        <w:rPr>
          <w:sz w:val="16"/>
        </w:rPr>
        <w:t xml:space="preserve"> At a formal level, </w:t>
      </w:r>
      <w:r w:rsidRPr="00C8678B">
        <w:rPr>
          <w:rStyle w:val="Emphasis"/>
          <w:highlight w:val="green"/>
        </w:rPr>
        <w:t>neo-liberal eliminationism</w:t>
      </w:r>
      <w:r w:rsidRPr="00C8678B">
        <w:rPr>
          <w:rStyle w:val="Emphasis"/>
        </w:rPr>
        <w:t xml:space="preserve"> does not merely eliminate jobs and also lives</w:t>
      </w:r>
      <w:r w:rsidRPr="00C8678B">
        <w:rPr>
          <w:sz w:val="16"/>
        </w:rPr>
        <w:t xml:space="preserve"> (for example in the recent textile factory fires in Bangladesh), </w:t>
      </w:r>
      <w:r w:rsidRPr="00C8678B">
        <w:rPr>
          <w:rStyle w:val="Emphasis"/>
        </w:rPr>
        <w:t xml:space="preserve">it </w:t>
      </w:r>
      <w:r w:rsidRPr="00C8678B">
        <w:rPr>
          <w:rStyle w:val="Emphasis"/>
          <w:highlight w:val="green"/>
        </w:rPr>
        <w:t>eliminates meaning</w:t>
      </w:r>
      <w:r w:rsidRPr="00C8678B">
        <w:rPr>
          <w:sz w:val="16"/>
          <w:highlight w:val="green"/>
        </w:rPr>
        <w:t xml:space="preserve">, </w:t>
      </w:r>
      <w:r w:rsidRPr="00C8678B">
        <w:rPr>
          <w:rStyle w:val="Emphasis"/>
          <w:highlight w:val="green"/>
        </w:rPr>
        <w:t>symbolic space and thought</w:t>
      </w:r>
      <w:r w:rsidRPr="00C8678B">
        <w:rPr>
          <w:sz w:val="16"/>
        </w:rPr>
        <w:t xml:space="preserve">. And it eliminates not by termination but by “ex-termination”. That is, </w:t>
      </w:r>
      <w:r w:rsidRPr="00C8678B">
        <w:rPr>
          <w:rStyle w:val="Emphasis"/>
        </w:rPr>
        <w:t xml:space="preserve">by </w:t>
      </w:r>
      <w:r w:rsidRPr="00C8678B">
        <w:rPr>
          <w:rStyle w:val="Emphasis"/>
          <w:highlight w:val="green"/>
        </w:rPr>
        <w:t>transcribing the world into integral reality</w:t>
      </w:r>
      <w:r w:rsidRPr="00C8678B">
        <w:rPr>
          <w:rStyle w:val="StyleUnderline"/>
        </w:rPr>
        <w:t xml:space="preserve">, the system produces a single, meaning-depleted, virtual space which </w:t>
      </w:r>
      <w:r w:rsidRPr="00C8678B">
        <w:rPr>
          <w:rStyle w:val="Emphasis"/>
          <w:highlight w:val="green"/>
        </w:rPr>
        <w:t>encourages participation</w:t>
      </w:r>
      <w:r w:rsidRPr="00C8678B">
        <w:rPr>
          <w:rStyle w:val="StyleUnderline"/>
          <w:highlight w:val="green"/>
        </w:rPr>
        <w:t xml:space="preserve">, </w:t>
      </w:r>
      <w:r w:rsidRPr="00C8678B">
        <w:rPr>
          <w:rStyle w:val="Emphasis"/>
          <w:highlight w:val="green"/>
        </w:rPr>
        <w:t>engagement</w:t>
      </w:r>
      <w:r w:rsidRPr="00C8678B">
        <w:rPr>
          <w:rStyle w:val="StyleUnderline"/>
          <w:highlight w:val="green"/>
        </w:rPr>
        <w:t xml:space="preserve"> and </w:t>
      </w:r>
      <w:r w:rsidRPr="00C8678B">
        <w:rPr>
          <w:rStyle w:val="Emphasis"/>
          <w:highlight w:val="green"/>
        </w:rPr>
        <w:t>campaigning</w:t>
      </w:r>
      <w:r w:rsidRPr="00C8678B">
        <w:rPr>
          <w:rStyle w:val="StyleUnderline"/>
          <w:highlight w:val="green"/>
        </w:rPr>
        <w:t xml:space="preserve">, on </w:t>
      </w:r>
      <w:r w:rsidRPr="00C8678B">
        <w:rPr>
          <w:rStyle w:val="Emphasis"/>
          <w:highlight w:val="green"/>
        </w:rPr>
        <w:t>condition</w:t>
      </w:r>
      <w:r w:rsidRPr="00C8678B">
        <w:rPr>
          <w:rStyle w:val="StyleUnderline"/>
          <w:highlight w:val="green"/>
        </w:rPr>
        <w:t xml:space="preserve"> that these are </w:t>
      </w:r>
      <w:r w:rsidRPr="00C8678B">
        <w:rPr>
          <w:rStyle w:val="Emphasis"/>
          <w:highlight w:val="green"/>
        </w:rPr>
        <w:t>produced</w:t>
      </w:r>
      <w:r w:rsidRPr="00C8678B">
        <w:rPr>
          <w:rStyle w:val="StyleUnderline"/>
          <w:highlight w:val="green"/>
        </w:rPr>
        <w:t xml:space="preserve"> as </w:t>
      </w:r>
      <w:r w:rsidRPr="00C8678B">
        <w:rPr>
          <w:rStyle w:val="Emphasis"/>
          <w:highlight w:val="green"/>
        </w:rPr>
        <w:t>part and parcel</w:t>
      </w:r>
      <w:r w:rsidRPr="00C8678B">
        <w:rPr>
          <w:rStyle w:val="StyleUnderline"/>
          <w:highlight w:val="green"/>
        </w:rPr>
        <w:t xml:space="preserve"> of an </w:t>
      </w:r>
      <w:r w:rsidRPr="00C8678B">
        <w:rPr>
          <w:rStyle w:val="Emphasis"/>
          <w:highlight w:val="green"/>
        </w:rPr>
        <w:t>integrated void</w:t>
      </w:r>
      <w:r w:rsidRPr="00C8678B">
        <w:rPr>
          <w:rStyle w:val="StyleUnderline"/>
          <w:highlight w:val="green"/>
        </w:rPr>
        <w:t xml:space="preserve"> where </w:t>
      </w:r>
      <w:r w:rsidRPr="00C8678B">
        <w:rPr>
          <w:rStyle w:val="Emphasis"/>
          <w:highlight w:val="green"/>
        </w:rPr>
        <w:t>“[t]he real no longer has any force as sign</w:t>
      </w:r>
      <w:r w:rsidRPr="00C8678B">
        <w:rPr>
          <w:rStyle w:val="StyleUnderline"/>
        </w:rPr>
        <w:t xml:space="preserve">, and signs no longer </w:t>
      </w:r>
      <w:r w:rsidRPr="00C8678B">
        <w:rPr>
          <w:rStyle w:val="Emphasis"/>
        </w:rPr>
        <w:t>have any force of meaning</w:t>
      </w:r>
      <w:r w:rsidRPr="00C8678B">
        <w:rPr>
          <w:sz w:val="16"/>
        </w:rPr>
        <w:t xml:space="preserve">” (Baudrillard 2001: 4). Most of the developed world has been conferred the right to blog and to tweet as they please and </w:t>
      </w:r>
      <w:r w:rsidRPr="00C8678B">
        <w:rPr>
          <w:rStyle w:val="StyleUnderline"/>
        </w:rPr>
        <w:t xml:space="preserve">they are </w:t>
      </w:r>
      <w:r w:rsidRPr="00C8678B">
        <w:rPr>
          <w:rStyle w:val="Emphasis"/>
        </w:rPr>
        <w:t>indebted to the system</w:t>
      </w:r>
      <w:r w:rsidRPr="00C8678B">
        <w:rPr>
          <w:rStyle w:val="StyleUnderline"/>
        </w:rPr>
        <w:t xml:space="preserve"> in a way which far </w:t>
      </w:r>
      <w:r w:rsidRPr="00C8678B">
        <w:rPr>
          <w:rStyle w:val="Emphasis"/>
          <w:highlight w:val="green"/>
        </w:rPr>
        <w:t>exceeds</w:t>
      </w:r>
      <w:r w:rsidRPr="00C8678B">
        <w:rPr>
          <w:rStyle w:val="StyleUnderline"/>
        </w:rPr>
        <w:t xml:space="preserve"> the </w:t>
      </w:r>
      <w:r w:rsidRPr="00C8678B">
        <w:rPr>
          <w:rStyle w:val="Emphasis"/>
          <w:highlight w:val="green"/>
        </w:rPr>
        <w:t>paying</w:t>
      </w:r>
      <w:r w:rsidRPr="00C8678B">
        <w:rPr>
          <w:rStyle w:val="StyleUnderline"/>
          <w:highlight w:val="green"/>
        </w:rPr>
        <w:t xml:space="preserve"> of a </w:t>
      </w:r>
      <w:r w:rsidRPr="00C8678B">
        <w:rPr>
          <w:rStyle w:val="Emphasis"/>
          <w:highlight w:val="green"/>
        </w:rPr>
        <w:t>small tribute</w:t>
      </w:r>
      <w:r w:rsidRPr="00C8678B">
        <w:rPr>
          <w:rStyle w:val="StyleUnderline"/>
        </w:rPr>
        <w:t xml:space="preserve"> or rent </w:t>
      </w:r>
      <w:r w:rsidRPr="00C8678B">
        <w:rPr>
          <w:rStyle w:val="StyleUnderline"/>
          <w:highlight w:val="green"/>
        </w:rPr>
        <w:t xml:space="preserve">to </w:t>
      </w:r>
      <w:r w:rsidRPr="00C8678B">
        <w:rPr>
          <w:rStyle w:val="Emphasis"/>
          <w:highlight w:val="green"/>
        </w:rPr>
        <w:t>Microsoft</w:t>
      </w:r>
      <w:r w:rsidRPr="00C8678B">
        <w:rPr>
          <w:rStyle w:val="Emphasis"/>
        </w:rPr>
        <w:t xml:space="preserve"> or Apple</w:t>
      </w:r>
      <w:r w:rsidRPr="00C8678B">
        <w:rPr>
          <w:sz w:val="16"/>
        </w:rPr>
        <w:t xml:space="preserve"> (Zizek 2010: 233). The symbolic debt imposed by the modern world and its technologies is of a metaphysical or cosmological order. Through it we take leave of this world Baudrillard suggests, we become extra-terrestrials. </w:t>
      </w:r>
      <w:r w:rsidRPr="00C8678B">
        <w:rPr>
          <w:rStyle w:val="Emphasis"/>
        </w:rPr>
        <w:t>We will recognise no Other</w:t>
      </w:r>
      <w:r w:rsidRPr="00C8678B">
        <w:rPr>
          <w:rStyle w:val="StyleUnderline"/>
        </w:rPr>
        <w:t xml:space="preserve">, no </w:t>
      </w:r>
      <w:r w:rsidRPr="00C8678B">
        <w:rPr>
          <w:rStyle w:val="Emphasis"/>
        </w:rPr>
        <w:t>singularity</w:t>
      </w:r>
      <w:r w:rsidRPr="00C8678B">
        <w:rPr>
          <w:rStyle w:val="StyleUnderline"/>
        </w:rPr>
        <w:t xml:space="preserve">, no </w:t>
      </w:r>
      <w:r w:rsidRPr="00C8678B">
        <w:rPr>
          <w:rStyle w:val="Emphasis"/>
        </w:rPr>
        <w:t>debt</w:t>
      </w:r>
      <w:r w:rsidRPr="00C8678B">
        <w:rPr>
          <w:rStyle w:val="StyleUnderline"/>
        </w:rPr>
        <w:t xml:space="preserve"> to anyone because </w:t>
      </w:r>
      <w:r w:rsidRPr="00C8678B">
        <w:rPr>
          <w:rStyle w:val="Emphasis"/>
          <w:highlight w:val="green"/>
        </w:rPr>
        <w:t>we attempt</w:t>
      </w:r>
      <w:r w:rsidRPr="00C8678B">
        <w:rPr>
          <w:rStyle w:val="StyleUnderline"/>
          <w:highlight w:val="green"/>
        </w:rPr>
        <w:t xml:space="preserve"> to </w:t>
      </w:r>
      <w:r w:rsidRPr="00C8678B">
        <w:rPr>
          <w:rStyle w:val="Emphasis"/>
          <w:highlight w:val="green"/>
        </w:rPr>
        <w:t>cancel everything</w:t>
      </w:r>
      <w:r w:rsidRPr="00C8678B">
        <w:rPr>
          <w:rStyle w:val="StyleUnderline"/>
          <w:highlight w:val="green"/>
        </w:rPr>
        <w:t xml:space="preserve"> out in an </w:t>
      </w:r>
      <w:r w:rsidRPr="00C8678B">
        <w:rPr>
          <w:rStyle w:val="Emphasis"/>
          <w:highlight w:val="green"/>
        </w:rPr>
        <w:t>integral</w:t>
      </w:r>
      <w:r w:rsidRPr="00C8678B">
        <w:rPr>
          <w:rStyle w:val="StyleUnderline"/>
          <w:highlight w:val="green"/>
        </w:rPr>
        <w:t xml:space="preserve">, </w:t>
      </w:r>
      <w:r w:rsidRPr="00C8678B">
        <w:rPr>
          <w:rStyle w:val="Emphasis"/>
          <w:highlight w:val="green"/>
        </w:rPr>
        <w:t>technological system</w:t>
      </w:r>
      <w:r w:rsidRPr="00C8678B">
        <w:rPr>
          <w:rStyle w:val="StyleUnderline"/>
          <w:highlight w:val="green"/>
        </w:rPr>
        <w:t xml:space="preserve"> that has no </w:t>
      </w:r>
      <w:r w:rsidRPr="00C8678B">
        <w:rPr>
          <w:rStyle w:val="Emphasis"/>
          <w:highlight w:val="green"/>
        </w:rPr>
        <w:t>outsides because it was</w:t>
      </w:r>
      <w:r w:rsidRPr="00C8678B">
        <w:rPr>
          <w:rStyle w:val="StyleUnderline"/>
          <w:highlight w:val="green"/>
        </w:rPr>
        <w:t xml:space="preserve">, in a sense, </w:t>
      </w:r>
      <w:r w:rsidRPr="00C8678B">
        <w:rPr>
          <w:rStyle w:val="Emphasis"/>
          <w:highlight w:val="green"/>
        </w:rPr>
        <w:t>created from the outside.</w:t>
      </w:r>
    </w:p>
    <w:p w14:paraId="38BB1F92" w14:textId="77777777" w:rsidR="00096457" w:rsidRPr="00C8678B" w:rsidRDefault="00096457" w:rsidP="00096457">
      <w:pPr>
        <w:rPr>
          <w:sz w:val="16"/>
        </w:rPr>
      </w:pPr>
      <w:r w:rsidRPr="00C8678B">
        <w:rPr>
          <w:sz w:val="16"/>
        </w:rPr>
        <w:t>In making this argument, Baudrillard takes up Hannah Arendt’s striking suggestion that modern science and technology, from Galileo’s invention of the telescope to the launch of the first space satellite in 1957, enacts a “fateful repudiation” of the Earth and of the terrestrial human condition. Human beings, Arendt argues, seek to eliminate their rootedness to Earth and their relationship to all other species on Earth (an ambition which also drives the science of genetics). There is for Arendt: “… a rebellion against human existence as it has been given, a free gift from nowhere (secularly speaking), which he wishes to exchange, as it were, for something he has made himself” (Arendt 1958: 2-3).</w:t>
      </w:r>
    </w:p>
    <w:p w14:paraId="7DB7007F" w14:textId="77777777" w:rsidR="00096457" w:rsidRPr="00C8678B" w:rsidRDefault="00096457" w:rsidP="00096457">
      <w:pPr>
        <w:rPr>
          <w:sz w:val="16"/>
        </w:rPr>
      </w:pPr>
      <w:r w:rsidRPr="00C8678B">
        <w:rPr>
          <w:sz w:val="16"/>
        </w:rPr>
        <w:t xml:space="preserve">Economic alienation, as theorised by Marx, is an echo of a far more fundamental “world alienation” Arendt suggests. Baudrillard’s reading of Arendt’s work is surprisingly faithful, though he pushes a little further. What Arendt calls the invention of an ‘Archimedean point outside the world’, when Galileo’s telescope hardened philosophical speculations that the Earth might not be the centre of the universe into demonstrable scientific fact, is, for Baudrillard, the moment the “real world” began to exist: ‘the moment when human beings, while setting about analysing and transforming the world, take their leave of it, while at the same time lending it force of reality … the real world begins, paradoxically, to disappear at the very same time as it begins to exist’ (Baudrillard 2009b: 11). </w:t>
      </w:r>
      <w:r w:rsidRPr="00C8678B">
        <w:rPr>
          <w:rStyle w:val="StyleUnderline"/>
        </w:rPr>
        <w:t>Human beings do not, cannot, live in the “real world”, they live elsewhere in a space of symbolic belonging, and the “real world” can only be posited on condition that human beings are removed from it, removed to a vantage point from where they can observe it</w:t>
      </w:r>
      <w:r w:rsidRPr="00C8678B">
        <w:rPr>
          <w:sz w:val="16"/>
        </w:rPr>
        <w:t xml:space="preserve">. </w:t>
      </w:r>
      <w:r w:rsidRPr="00C8678B">
        <w:rPr>
          <w:rStyle w:val="StyleUnderline"/>
        </w:rPr>
        <w:t>Hence</w:t>
      </w:r>
      <w:r w:rsidRPr="00C8678B">
        <w:rPr>
          <w:rStyle w:val="Emphasis"/>
        </w:rPr>
        <w:t xml:space="preserve"> </w:t>
      </w:r>
      <w:r w:rsidRPr="00C8678B">
        <w:rPr>
          <w:rStyle w:val="Emphasis"/>
          <w:highlight w:val="green"/>
        </w:rPr>
        <w:t xml:space="preserve">the process of measuring, representation </w:t>
      </w:r>
      <w:r w:rsidRPr="00C8678B">
        <w:rPr>
          <w:rStyle w:val="StyleUnderline"/>
          <w:highlight w:val="green"/>
        </w:rPr>
        <w:t>and</w:t>
      </w:r>
      <w:r w:rsidRPr="00C8678B">
        <w:rPr>
          <w:rStyle w:val="Emphasis"/>
          <w:highlight w:val="green"/>
        </w:rPr>
        <w:t xml:space="preserve"> conceptualisation </w:t>
      </w:r>
      <w:r w:rsidRPr="00C8678B">
        <w:rPr>
          <w:rStyle w:val="StyleUnderline"/>
          <w:highlight w:val="green"/>
        </w:rPr>
        <w:t>produces</w:t>
      </w:r>
      <w:r w:rsidRPr="00C8678B">
        <w:rPr>
          <w:rStyle w:val="Emphasis"/>
          <w:highlight w:val="green"/>
        </w:rPr>
        <w:t xml:space="preserve"> a ‘real world’ subject</w:t>
      </w:r>
      <w:r w:rsidRPr="00C8678B">
        <w:rPr>
          <w:sz w:val="16"/>
          <w:highlight w:val="green"/>
        </w:rPr>
        <w:t xml:space="preserve"> </w:t>
      </w:r>
      <w:r w:rsidRPr="00C8678B">
        <w:rPr>
          <w:rStyle w:val="StyleUnderline"/>
          <w:highlight w:val="green"/>
        </w:rPr>
        <w:t>to</w:t>
      </w:r>
      <w:r w:rsidRPr="00C8678B">
        <w:rPr>
          <w:sz w:val="16"/>
          <w:highlight w:val="green"/>
        </w:rPr>
        <w:t xml:space="preserve"> </w:t>
      </w:r>
      <w:r w:rsidRPr="00C8678B">
        <w:rPr>
          <w:rStyle w:val="Emphasis"/>
          <w:highlight w:val="green"/>
        </w:rPr>
        <w:t>scientific knowledge</w:t>
      </w:r>
      <w:r w:rsidRPr="00C8678B">
        <w:rPr>
          <w:sz w:val="16"/>
        </w:rPr>
        <w:t xml:space="preserve"> and, at the same time, hastens the progressive disappearance of the real world. </w:t>
      </w:r>
      <w:r w:rsidRPr="00C8678B">
        <w:rPr>
          <w:rStyle w:val="Emphasis"/>
        </w:rPr>
        <w:t>Concepts “capture” things</w:t>
      </w:r>
      <w:r w:rsidRPr="00C8678B">
        <w:rPr>
          <w:sz w:val="16"/>
        </w:rPr>
        <w:t xml:space="preserve"> </w:t>
      </w:r>
      <w:r w:rsidRPr="00C8678B">
        <w:rPr>
          <w:rStyle w:val="StyleUnderline"/>
        </w:rPr>
        <w:t xml:space="preserve">only as things begin to </w:t>
      </w:r>
      <w:r w:rsidRPr="00C8678B">
        <w:rPr>
          <w:rStyle w:val="Emphasis"/>
        </w:rPr>
        <w:t>disappear into concepts</w:t>
      </w:r>
      <w:r w:rsidRPr="00C8678B">
        <w:rPr>
          <w:sz w:val="16"/>
        </w:rPr>
        <w:t>: ‘</w:t>
      </w:r>
      <w:r w:rsidRPr="00C8678B">
        <w:rPr>
          <w:rStyle w:val="StyleUnderline"/>
        </w:rPr>
        <w:t xml:space="preserve">the real </w:t>
      </w:r>
      <w:r w:rsidRPr="00C8678B">
        <w:rPr>
          <w:rStyle w:val="Emphasis"/>
        </w:rPr>
        <w:t>vanishes into the concept’</w:t>
      </w:r>
      <w:r w:rsidRPr="00C8678B">
        <w:rPr>
          <w:sz w:val="16"/>
        </w:rPr>
        <w:t xml:space="preserve"> (Baudrillard 2009b: 12) and human being, as products of nature, are progressively eliminated from the “real” they have fashioned. Further, Baudrillard suggests, human beings are complicit in this process, they are unique in inventing a “mode of disappearance”. The alienating effects of modern science and technology are not only to be deplored, </w:t>
      </w:r>
      <w:r w:rsidRPr="00C8678B">
        <w:rPr>
          <w:rStyle w:val="StyleUnderline"/>
        </w:rPr>
        <w:t xml:space="preserve">they can also be seen as a </w:t>
      </w:r>
      <w:r w:rsidRPr="00C8678B">
        <w:rPr>
          <w:rStyle w:val="Emphasis"/>
        </w:rPr>
        <w:t>freeing of human intelligence</w:t>
      </w:r>
      <w:r w:rsidRPr="00C8678B">
        <w:rPr>
          <w:rStyle w:val="StyleUnderline"/>
        </w:rPr>
        <w:t xml:space="preserve"> to engage in useless, </w:t>
      </w:r>
      <w:r w:rsidRPr="00C8678B">
        <w:rPr>
          <w:rStyle w:val="Emphasis"/>
        </w:rPr>
        <w:t>sovereign</w:t>
      </w:r>
      <w:r w:rsidRPr="00C8678B">
        <w:rPr>
          <w:rStyle w:val="StyleUnderline"/>
        </w:rPr>
        <w:t xml:space="preserve"> and </w:t>
      </w:r>
      <w:r w:rsidRPr="00C8678B">
        <w:rPr>
          <w:rStyle w:val="Emphasis"/>
        </w:rPr>
        <w:t>radical thought</w:t>
      </w:r>
      <w:r w:rsidRPr="00C8678B">
        <w:rPr>
          <w:sz w:val="16"/>
        </w:rPr>
        <w:t xml:space="preserve"> (Baudrillard 2001: 119-121).</w:t>
      </w:r>
    </w:p>
    <w:p w14:paraId="709B0DE2" w14:textId="77777777" w:rsidR="00096457" w:rsidRPr="00C8678B" w:rsidRDefault="00096457" w:rsidP="00096457">
      <w:pPr>
        <w:rPr>
          <w:sz w:val="16"/>
        </w:rPr>
      </w:pPr>
      <w:r w:rsidRPr="00C8678B">
        <w:rPr>
          <w:sz w:val="16"/>
        </w:rPr>
        <w:t xml:space="preserve">The disappearance of the human being from nature, and then from “reality” has dual, irreconcilable consequences. We lead double lives, or we have a life but also mere sur-vival; a destiny but also a biological, functional, performative existence. The latter terms appear to be dominant, and to denigrate all else as meaningless or whimsical. Yet, Baudrillard suggests, life itself, with its destiny, radical otherness, singularity and duality is actually the more potent. </w:t>
      </w:r>
      <w:r w:rsidRPr="00C8678B">
        <w:rPr>
          <w:rStyle w:val="StyleUnderline"/>
        </w:rPr>
        <w:t xml:space="preserve">Performative existence, or integral servitude, can be diverted, annulled, suspended or even sacrificed in sudden, radically escalated events: from 9/11 to cases such as that of </w:t>
      </w:r>
      <w:r w:rsidRPr="00C8678B">
        <w:rPr>
          <w:rStyle w:val="Emphasis"/>
        </w:rPr>
        <w:t>Jean-Claude Romans</w:t>
      </w:r>
      <w:r w:rsidRPr="00C8678B">
        <w:rPr>
          <w:rStyle w:val="StyleUnderline"/>
        </w:rPr>
        <w:t xml:space="preserve"> who </w:t>
      </w:r>
      <w:r w:rsidRPr="00C8678B">
        <w:rPr>
          <w:rStyle w:val="Emphasis"/>
        </w:rPr>
        <w:t>massacred his family</w:t>
      </w:r>
      <w:r w:rsidRPr="00C8678B">
        <w:rPr>
          <w:rStyle w:val="StyleUnderline"/>
        </w:rPr>
        <w:t xml:space="preserve">, eliminating his </w:t>
      </w:r>
      <w:r w:rsidRPr="00C8678B">
        <w:rPr>
          <w:rStyle w:val="Emphasis"/>
        </w:rPr>
        <w:t>simulated</w:t>
      </w:r>
      <w:r w:rsidRPr="00C8678B">
        <w:rPr>
          <w:rStyle w:val="StyleUnderline"/>
        </w:rPr>
        <w:t xml:space="preserve"> sense of </w:t>
      </w:r>
      <w:r w:rsidRPr="00C8678B">
        <w:rPr>
          <w:rStyle w:val="Emphasis"/>
        </w:rPr>
        <w:t>self</w:t>
      </w:r>
      <w:r w:rsidRPr="00C8678B">
        <w:rPr>
          <w:rStyle w:val="StyleUnderline"/>
        </w:rPr>
        <w:t xml:space="preserve"> and all those who, apparently, </w:t>
      </w:r>
      <w:r w:rsidRPr="00C8678B">
        <w:rPr>
          <w:rStyle w:val="Emphasis"/>
        </w:rPr>
        <w:t>believed in his simulation</w:t>
      </w:r>
      <w:r w:rsidRPr="00C8678B">
        <w:rPr>
          <w:sz w:val="16"/>
        </w:rPr>
        <w:t xml:space="preserve"> (Baudrillard 2001: 67-70). According to Baudrillard: “[as] we break the symbolic pact and the cycle of metamorphoses, </w:t>
      </w:r>
      <w:r w:rsidRPr="00C8678B">
        <w:rPr>
          <w:rStyle w:val="StyleUnderline"/>
        </w:rPr>
        <w:t xml:space="preserve">two kinds of violence ensue: a </w:t>
      </w:r>
      <w:r w:rsidRPr="00C8678B">
        <w:rPr>
          <w:rStyle w:val="Emphasis"/>
        </w:rPr>
        <w:t>violence of liberation</w:t>
      </w:r>
      <w:r w:rsidRPr="00C8678B">
        <w:rPr>
          <w:sz w:val="16"/>
        </w:rPr>
        <w:t xml:space="preserve">, </w:t>
      </w:r>
      <w:r w:rsidRPr="00C8678B">
        <w:rPr>
          <w:rStyle w:val="StyleUnderline"/>
        </w:rPr>
        <w:t xml:space="preserve">and an </w:t>
      </w:r>
      <w:r w:rsidRPr="00C8678B">
        <w:rPr>
          <w:rStyle w:val="Emphasis"/>
        </w:rPr>
        <w:t>opposite violence in reaction</w:t>
      </w:r>
      <w:r w:rsidRPr="00C8678B">
        <w:rPr>
          <w:rStyle w:val="StyleUnderline"/>
        </w:rPr>
        <w:t xml:space="preserve"> against the </w:t>
      </w:r>
      <w:r w:rsidRPr="00C8678B">
        <w:rPr>
          <w:rStyle w:val="Emphasis"/>
        </w:rPr>
        <w:t>excess of freedom</w:t>
      </w:r>
      <w:r w:rsidRPr="00C8678B">
        <w:rPr>
          <w:sz w:val="16"/>
        </w:rPr>
        <w:t xml:space="preserve">, </w:t>
      </w:r>
      <w:r w:rsidRPr="00C8678B">
        <w:rPr>
          <w:rStyle w:val="StyleUnderline"/>
        </w:rPr>
        <w:t xml:space="preserve">safety, </w:t>
      </w:r>
      <w:r w:rsidRPr="00C8678B">
        <w:rPr>
          <w:rStyle w:val="Emphasis"/>
        </w:rPr>
        <w:t>protection and integration</w:t>
      </w:r>
      <w:r w:rsidRPr="00C8678B">
        <w:rPr>
          <w:sz w:val="16"/>
        </w:rPr>
        <w:t xml:space="preserve">, </w:t>
      </w:r>
      <w:r w:rsidRPr="00C8678B">
        <w:rPr>
          <w:rStyle w:val="StyleUnderline"/>
        </w:rPr>
        <w:t xml:space="preserve">and hence against the loss of any </w:t>
      </w:r>
      <w:r w:rsidRPr="00C8678B">
        <w:rPr>
          <w:rStyle w:val="Emphasis"/>
        </w:rPr>
        <w:t>dimension of fate</w:t>
      </w:r>
      <w:r w:rsidRPr="00C8678B">
        <w:rPr>
          <w:sz w:val="16"/>
        </w:rPr>
        <w:t xml:space="preserve">, </w:t>
      </w:r>
      <w:r w:rsidRPr="00C8678B">
        <w:rPr>
          <w:rStyle w:val="StyleUnderline"/>
        </w:rPr>
        <w:t xml:space="preserve">of </w:t>
      </w:r>
      <w:r w:rsidRPr="00C8678B">
        <w:rPr>
          <w:rStyle w:val="Emphasis"/>
        </w:rPr>
        <w:t>destiny</w:t>
      </w:r>
      <w:r w:rsidRPr="00C8678B">
        <w:rPr>
          <w:sz w:val="16"/>
        </w:rPr>
        <w:t xml:space="preserve"> </w:t>
      </w:r>
      <w:r w:rsidRPr="00C8678B">
        <w:rPr>
          <w:rStyle w:val="StyleUnderline"/>
        </w:rPr>
        <w:t xml:space="preserve">– a violence </w:t>
      </w:r>
      <w:r w:rsidRPr="00C8678B">
        <w:rPr>
          <w:rStyle w:val="Emphasis"/>
        </w:rPr>
        <w:t>directed against the emergence</w:t>
      </w:r>
      <w:r w:rsidRPr="00C8678B">
        <w:rPr>
          <w:rStyle w:val="StyleUnderline"/>
        </w:rPr>
        <w:t xml:space="preserve"> of the Ego, the </w:t>
      </w:r>
      <w:r w:rsidRPr="00C8678B">
        <w:rPr>
          <w:rStyle w:val="Emphasis"/>
        </w:rPr>
        <w:t>Self</w:t>
      </w:r>
      <w:r w:rsidRPr="00C8678B">
        <w:rPr>
          <w:rStyle w:val="StyleUnderline"/>
        </w:rPr>
        <w:t xml:space="preserve">, the </w:t>
      </w:r>
      <w:r w:rsidRPr="00C8678B">
        <w:rPr>
          <w:rStyle w:val="Emphasis"/>
        </w:rPr>
        <w:t>Subject</w:t>
      </w:r>
      <w:r w:rsidRPr="00C8678B">
        <w:rPr>
          <w:rStyle w:val="StyleUnderline"/>
        </w:rPr>
        <w:t xml:space="preserve"> or the </w:t>
      </w:r>
      <w:r w:rsidRPr="00C8678B">
        <w:rPr>
          <w:rStyle w:val="Emphasis"/>
        </w:rPr>
        <w:t>Individual</w:t>
      </w:r>
      <w:r w:rsidRPr="00C8678B">
        <w:rPr>
          <w:rStyle w:val="StyleUnderline"/>
        </w:rPr>
        <w:t xml:space="preserve">, which takes </w:t>
      </w:r>
      <w:r w:rsidRPr="00C8678B">
        <w:rPr>
          <w:rStyle w:val="Emphasis"/>
        </w:rPr>
        <w:t>its toll in the form of self-hatred and repentance</w:t>
      </w:r>
      <w:r w:rsidRPr="00C8678B">
        <w:rPr>
          <w:rStyle w:val="StyleUnderline"/>
        </w:rPr>
        <w:t>”</w:t>
      </w:r>
      <w:r w:rsidRPr="00C8678B">
        <w:rPr>
          <w:sz w:val="16"/>
        </w:rPr>
        <w:t xml:space="preserve"> (2001: 46). </w:t>
      </w:r>
      <w:r w:rsidRPr="00C8678B">
        <w:rPr>
          <w:rStyle w:val="StyleUnderline"/>
          <w:highlight w:val="green"/>
        </w:rPr>
        <w:t xml:space="preserve">Two forms of violence emerging from the same source: the </w:t>
      </w:r>
      <w:r w:rsidRPr="00C8678B">
        <w:rPr>
          <w:rStyle w:val="Emphasis"/>
          <w:highlight w:val="green"/>
        </w:rPr>
        <w:t>breaking of symbolic obligation and the expulsion of otherness, the foundation upon which modern society is based</w:t>
      </w:r>
      <w:r w:rsidRPr="00C8678B">
        <w:rPr>
          <w:sz w:val="16"/>
        </w:rPr>
        <w:t xml:space="preserve"> (1993a: 1-5; 131-135).</w:t>
      </w:r>
    </w:p>
    <w:p w14:paraId="077079C9" w14:textId="77777777" w:rsidR="00096457" w:rsidRPr="00C8678B" w:rsidRDefault="00096457" w:rsidP="00096457">
      <w:pPr>
        <w:pStyle w:val="Heading4"/>
      </w:pPr>
      <w:bookmarkStart w:id="10" w:name="_Hlk69052164"/>
      <w:r w:rsidRPr="00C8678B">
        <w:t>Chinese Harmony</w:t>
      </w:r>
    </w:p>
    <w:p w14:paraId="00FCD00B" w14:textId="77777777" w:rsidR="00096457" w:rsidRPr="00C8678B" w:rsidRDefault="00096457" w:rsidP="00096457">
      <w:r w:rsidRPr="00C8678B">
        <w:rPr>
          <w:rStyle w:val="Style13ptBold"/>
        </w:rPr>
        <w:t xml:space="preserve">Nordin, 14 </w:t>
      </w:r>
      <w:r w:rsidRPr="00C8678B">
        <w:t>[Astrid Nordin is Lecturer in the Department of Politics, Philosophy and Religion at Lancaster University. Her research interests fall in the intersection of contemporary Chinese politics and international relations, broadly conceived, and critical theories of global politics. “Radical Exoticism: Baudrillard and Others’ Wars,” ISSN: 1705-6411 Volume 11, Number 2 (May, 2014)]//Townes</w:t>
      </w:r>
    </w:p>
    <w:p w14:paraId="7DC5D610" w14:textId="77777777" w:rsidR="00096457" w:rsidRPr="00C8678B" w:rsidRDefault="00096457" w:rsidP="00096457">
      <w:pPr>
        <w:rPr>
          <w:sz w:val="16"/>
        </w:rPr>
      </w:pPr>
      <w:r w:rsidRPr="00C8678B">
        <w:rPr>
          <w:sz w:val="16"/>
        </w:rPr>
        <w:t>III. Chinese approaches to war</w:t>
      </w:r>
    </w:p>
    <w:p w14:paraId="29B21A21" w14:textId="77777777" w:rsidR="00096457" w:rsidRPr="00C8678B" w:rsidRDefault="00096457" w:rsidP="00096457">
      <w:pPr>
        <w:rPr>
          <w:sz w:val="16"/>
        </w:rPr>
      </w:pPr>
      <w:r w:rsidRPr="00C8678B">
        <w:rPr>
          <w:sz w:val="16"/>
        </w:rPr>
        <w:t xml:space="preserve">Before I venture into some discussion of contemporary Chinese modes of war, I shall state the obvious: what I discuss here is merely a small selection of what one could write of as Chinese wars. There is a large and varied literature engaging the varied traditions of Chinese strategic culture, the numerous cultural expressions that deal with the theme of war, not to mention the Chinese military in foreign policy. In what follows I outline three dimensions of contemporary Chinese ‘war’ in order to bring out a number of contrast and themes that have some bearing on Baudrillard’s discussion of war. </w:t>
      </w:r>
      <w:r w:rsidRPr="00C8678B">
        <w:rPr>
          <w:rStyle w:val="Emphasis"/>
        </w:rPr>
        <w:t>I turn,</w:t>
      </w:r>
      <w:r w:rsidRPr="00C8678B">
        <w:rPr>
          <w:sz w:val="16"/>
        </w:rPr>
        <w:t xml:space="preserve"> first, </w:t>
      </w:r>
      <w:r w:rsidRPr="00C8678B">
        <w:rPr>
          <w:rStyle w:val="Emphasis"/>
        </w:rPr>
        <w:t xml:space="preserve">to the People’s Republic of </w:t>
      </w:r>
      <w:r w:rsidRPr="00C8678B">
        <w:rPr>
          <w:rStyle w:val="Emphasis"/>
          <w:highlight w:val="green"/>
        </w:rPr>
        <w:t>China’s participation in the war on terror</w:t>
      </w:r>
      <w:r w:rsidRPr="00C8678B">
        <w:rPr>
          <w:sz w:val="16"/>
        </w:rPr>
        <w:t xml:space="preserve">. I thereafter contrast this allegedly modern and Western-led war with contemporary rhetoric in Chinese academic and policy discourse, which draws on Ancient Chinese philosophy. </w:t>
      </w:r>
      <w:r w:rsidRPr="00C8678B">
        <w:rPr>
          <w:rStyle w:val="StyleUnderline"/>
        </w:rPr>
        <w:t xml:space="preserve">This discourse has </w:t>
      </w:r>
      <w:r w:rsidRPr="00C8678B">
        <w:rPr>
          <w:rStyle w:val="StyleUnderline"/>
          <w:highlight w:val="green"/>
        </w:rPr>
        <w:t>focused on</w:t>
      </w:r>
      <w:r w:rsidRPr="00C8678B">
        <w:rPr>
          <w:rStyle w:val="StyleUnderline"/>
        </w:rPr>
        <w:t xml:space="preserve"> the </w:t>
      </w:r>
      <w:r w:rsidRPr="00C8678B">
        <w:rPr>
          <w:rStyle w:val="StyleUnderline"/>
          <w:highlight w:val="green"/>
        </w:rPr>
        <w:t>pre-emption of war</w:t>
      </w:r>
      <w:r w:rsidRPr="00C8678B">
        <w:rPr>
          <w:rStyle w:val="StyleUnderline"/>
        </w:rPr>
        <w:t xml:space="preserve"> in conjunction </w:t>
      </w:r>
      <w:r w:rsidRPr="00C8678B">
        <w:rPr>
          <w:rStyle w:val="StyleUnderline"/>
          <w:highlight w:val="green"/>
        </w:rPr>
        <w:t>with</w:t>
      </w:r>
      <w:r w:rsidRPr="00C8678B">
        <w:rPr>
          <w:rStyle w:val="StyleUnderline"/>
        </w:rPr>
        <w:t xml:space="preserve"> the </w:t>
      </w:r>
      <w:r w:rsidRPr="00C8678B">
        <w:rPr>
          <w:rStyle w:val="Emphasis"/>
          <w:highlight w:val="green"/>
        </w:rPr>
        <w:t>language of harmony</w:t>
      </w:r>
      <w:r w:rsidRPr="00C8678B">
        <w:rPr>
          <w:rStyle w:val="Emphasis"/>
        </w:rPr>
        <w:t xml:space="preserve">, innate peacefulness </w:t>
      </w:r>
      <w:r w:rsidRPr="00C8678B">
        <w:rPr>
          <w:rStyle w:val="Emphasis"/>
          <w:highlight w:val="green"/>
        </w:rPr>
        <w:t>and soft power</w:t>
      </w:r>
      <w:r w:rsidRPr="00C8678B">
        <w:rPr>
          <w:sz w:val="16"/>
        </w:rPr>
        <w:t xml:space="preserve">, </w:t>
      </w:r>
      <w:r w:rsidRPr="00C8678B">
        <w:rPr>
          <w:rStyle w:val="StyleUnderline"/>
        </w:rPr>
        <w:t>portraying such attitudes in opposition to the West</w:t>
      </w:r>
      <w:r w:rsidRPr="00C8678B">
        <w:rPr>
          <w:sz w:val="16"/>
        </w:rPr>
        <w:t>. Having outlined a number of areas where I think Baudrillard’s discussions of war can shed some light on this allegedly Chinese ontology of war, I thereafter turn to Chinese actors or discourses that act out war in other modes, including in popular culture and propaganda. How should we understand these simultaneous approaches to war, in relation to the disappearance of war that Baudrillard and others have described in modern Western practices?</w:t>
      </w:r>
    </w:p>
    <w:p w14:paraId="30A11BD0" w14:textId="77777777" w:rsidR="00096457" w:rsidRPr="00C8678B" w:rsidRDefault="00096457" w:rsidP="00096457">
      <w:pPr>
        <w:rPr>
          <w:sz w:val="16"/>
        </w:rPr>
      </w:pPr>
      <w:r w:rsidRPr="00C8678B">
        <w:rPr>
          <w:sz w:val="16"/>
        </w:rPr>
        <w:t>(i). Chinese participation in the war on terror</w:t>
      </w:r>
    </w:p>
    <w:p w14:paraId="2FB4BA67" w14:textId="77777777" w:rsidR="00096457" w:rsidRPr="00C8678B" w:rsidRDefault="00096457" w:rsidP="00096457">
      <w:pPr>
        <w:rPr>
          <w:rStyle w:val="StyleUnderline"/>
        </w:rPr>
      </w:pPr>
      <w:r w:rsidRPr="00C8678B">
        <w:rPr>
          <w:sz w:val="16"/>
        </w:rPr>
        <w:t>As described above, there are aspects of Baudrillard’s writing where all alternatives to American achieved utopia appear to be erased for Baudrillard (Beck 2009: 110). In the final parts of America, for example, simulation is portrayed as a means of sustaining and extending American dominance at home and abroad, which is now ‘uncontested and uncontestable’, a universal model ‘even reaching as far as China’ (Baudrillard 1989 [1986]: 116</w:t>
      </w:r>
      <w:r w:rsidRPr="00C8678B">
        <w:rPr>
          <w:rStyle w:val="StyleUnderline"/>
        </w:rPr>
        <w:t xml:space="preserve">). And indeed, this universal model has literally reached </w:t>
      </w:r>
      <w:r w:rsidRPr="00C8678B">
        <w:rPr>
          <w:rStyle w:val="Emphasis"/>
        </w:rPr>
        <w:t>the very territorial border of China</w:t>
      </w:r>
      <w:r w:rsidRPr="00C8678B">
        <w:rPr>
          <w:rStyle w:val="StyleUnderline"/>
        </w:rPr>
        <w:t xml:space="preserve"> in the </w:t>
      </w:r>
      <w:r w:rsidRPr="00C8678B">
        <w:rPr>
          <w:rStyle w:val="Emphasis"/>
        </w:rPr>
        <w:t>form of the war on terror</w:t>
      </w:r>
      <w:r w:rsidRPr="00C8678B">
        <w:rPr>
          <w:rStyle w:val="StyleUnderline"/>
        </w:rPr>
        <w:t xml:space="preserve"> that was rolled out all the way to the </w:t>
      </w:r>
      <w:r w:rsidRPr="00C8678B">
        <w:rPr>
          <w:rStyle w:val="Emphasis"/>
        </w:rPr>
        <w:t>Sino-Afghan border and beyond</w:t>
      </w:r>
      <w:r w:rsidRPr="00C8678B">
        <w:rPr>
          <w:rStyle w:val="StyleUnderline"/>
        </w:rPr>
        <w:t>.</w:t>
      </w:r>
      <w:r w:rsidRPr="00C8678B">
        <w:rPr>
          <w:sz w:val="16"/>
        </w:rPr>
        <w:t xml:space="preserve"> In Baudrillard’s view, the 9/11 attacks </w:t>
      </w:r>
      <w:r w:rsidRPr="00C8678B">
        <w:rPr>
          <w:rStyle w:val="Emphasis"/>
          <w:highlight w:val="green"/>
        </w:rPr>
        <w:t>represented</w:t>
      </w:r>
      <w:r w:rsidRPr="00C8678B">
        <w:rPr>
          <w:rStyle w:val="Emphasis"/>
        </w:rPr>
        <w:t xml:space="preserve"> “the </w:t>
      </w:r>
      <w:r w:rsidRPr="00C8678B">
        <w:rPr>
          <w:rStyle w:val="Emphasis"/>
          <w:highlight w:val="green"/>
        </w:rPr>
        <w:t>clash of triumphant</w:t>
      </w:r>
      <w:r w:rsidRPr="00C8678B">
        <w:rPr>
          <w:rStyle w:val="Emphasis"/>
        </w:rPr>
        <w:t xml:space="preserve"> </w:t>
      </w:r>
      <w:r w:rsidRPr="00C8678B">
        <w:rPr>
          <w:rStyle w:val="Emphasis"/>
          <w:highlight w:val="green"/>
        </w:rPr>
        <w:t>globalization</w:t>
      </w:r>
      <w:r w:rsidRPr="00C8678B">
        <w:rPr>
          <w:rStyle w:val="Emphasis"/>
        </w:rPr>
        <w:t xml:space="preserve"> at war with itself”</w:t>
      </w:r>
      <w:r w:rsidRPr="00C8678B">
        <w:rPr>
          <w:sz w:val="16"/>
        </w:rPr>
        <w:t xml:space="preserve"> </w:t>
      </w:r>
      <w:r w:rsidRPr="00C8678B">
        <w:rPr>
          <w:rStyle w:val="StyleUnderline"/>
        </w:rPr>
        <w:t>and unfolded a “fourth world war”:</w:t>
      </w:r>
    </w:p>
    <w:p w14:paraId="435FD1F7" w14:textId="77777777" w:rsidR="00096457" w:rsidRPr="00C8678B" w:rsidRDefault="00096457" w:rsidP="00096457">
      <w:pPr>
        <w:ind w:left="720"/>
        <w:rPr>
          <w:sz w:val="16"/>
        </w:rPr>
      </w:pPr>
      <w:r w:rsidRPr="00C8678B">
        <w:rPr>
          <w:sz w:val="16"/>
        </w:rPr>
        <w:t>The first put an end to European supremacy and to the era of colonialism; the second put an end to Nazism; and the third to Communism. Each one brought us progressively closer to the single world order of today, which is now nearing its end, everywhere opposed, everywhere grappling with hostile forces (Baudrillard, 2003b).</w:t>
      </w:r>
    </w:p>
    <w:p w14:paraId="4E06D4AF" w14:textId="77777777" w:rsidR="00096457" w:rsidRPr="00C8678B" w:rsidRDefault="00096457" w:rsidP="00096457">
      <w:pPr>
        <w:rPr>
          <w:sz w:val="16"/>
        </w:rPr>
      </w:pPr>
      <w:r w:rsidRPr="00C8678B">
        <w:rPr>
          <w:rStyle w:val="Emphasis"/>
          <w:highlight w:val="green"/>
        </w:rPr>
        <w:t>In</w:t>
      </w:r>
      <w:r w:rsidRPr="00C8678B">
        <w:rPr>
          <w:rStyle w:val="Emphasis"/>
        </w:rPr>
        <w:t xml:space="preserve"> this new </w:t>
      </w:r>
      <w:r w:rsidRPr="00C8678B">
        <w:rPr>
          <w:rStyle w:val="Emphasis"/>
          <w:highlight w:val="green"/>
        </w:rPr>
        <w:t>fractal state of war and hostility</w:t>
      </w:r>
      <w:r w:rsidRPr="00C8678B">
        <w:rPr>
          <w:sz w:val="16"/>
        </w:rPr>
        <w:t xml:space="preserve">, </w:t>
      </w:r>
      <w:r w:rsidRPr="00C8678B">
        <w:rPr>
          <w:rStyle w:val="StyleUnderline"/>
        </w:rPr>
        <w:t xml:space="preserve">the Chinese </w:t>
      </w:r>
      <w:r w:rsidRPr="00C8678B">
        <w:rPr>
          <w:rStyle w:val="StyleUnderline"/>
          <w:highlight w:val="green"/>
        </w:rPr>
        <w:t>state</w:t>
      </w:r>
      <w:r w:rsidRPr="00C8678B">
        <w:rPr>
          <w:rStyle w:val="StyleUnderline"/>
        </w:rPr>
        <w:t xml:space="preserve"> has </w:t>
      </w:r>
      <w:r w:rsidRPr="00C8678B">
        <w:rPr>
          <w:rStyle w:val="StyleUnderline"/>
          <w:highlight w:val="green"/>
        </w:rPr>
        <w:t>joined forces with</w:t>
      </w:r>
      <w:r w:rsidRPr="00C8678B">
        <w:rPr>
          <w:rStyle w:val="StyleUnderline"/>
        </w:rPr>
        <w:t xml:space="preserve"> the American </w:t>
      </w:r>
      <w:r w:rsidRPr="00C8678B">
        <w:rPr>
          <w:rStyle w:val="StyleUnderline"/>
          <w:highlight w:val="green"/>
        </w:rPr>
        <w:t xml:space="preserve">leadership </w:t>
      </w:r>
      <w:r w:rsidRPr="00C8678B">
        <w:rPr>
          <w:rStyle w:val="Emphasis"/>
          <w:highlight w:val="green"/>
        </w:rPr>
        <w:t>to reinstate the hegemony</w:t>
      </w:r>
      <w:r w:rsidRPr="00C8678B">
        <w:rPr>
          <w:sz w:val="16"/>
          <w:highlight w:val="green"/>
        </w:rPr>
        <w:t xml:space="preserve"> </w:t>
      </w:r>
      <w:r w:rsidRPr="00C8678B">
        <w:rPr>
          <w:rStyle w:val="StyleUnderline"/>
          <w:highlight w:val="green"/>
        </w:rPr>
        <w:t>of the global (</w:t>
      </w:r>
      <w:r w:rsidRPr="00C8678B">
        <w:rPr>
          <w:rStyle w:val="StyleUnderline"/>
        </w:rPr>
        <w:t>of which they have surely dreamt, just like the rest of us).</w:t>
      </w:r>
      <w:r w:rsidRPr="00C8678B">
        <w:rPr>
          <w:sz w:val="16"/>
        </w:rPr>
        <w:t xml:space="preserve"> To the American unilateral war on terror in Afghanistan and George W. Bush’s call “you are either with us or against us”, the Chinese government responded with a (perhaps reluctant) “we are with you!”</w:t>
      </w:r>
    </w:p>
    <w:p w14:paraId="771A2340" w14:textId="77777777" w:rsidR="00096457" w:rsidRPr="00C8678B" w:rsidRDefault="00096457" w:rsidP="00096457">
      <w:pPr>
        <w:rPr>
          <w:sz w:val="16"/>
        </w:rPr>
      </w:pPr>
      <w:r w:rsidRPr="00C8678B">
        <w:rPr>
          <w:sz w:val="16"/>
        </w:rPr>
        <w:t xml:space="preserve">This wish to be part of the global American self has not meant, however, the full contribution to the war effort that some American representatives may have hoped. China has, since around the time of 9/11 shifted from being extremely reluctant to condone or participate in any form of “peacekeeping” missions, including under United Nations (UN) flag, to being the UN Security Council member that contributes most to UN peacekeeping missions. Much of this participation has taken the form of non-combatant personal. Nonetheless, </w:t>
      </w:r>
      <w:r w:rsidRPr="00C8678B">
        <w:rPr>
          <w:rStyle w:val="StyleUnderline"/>
        </w:rPr>
        <w:t xml:space="preserve">China has been an </w:t>
      </w:r>
      <w:r w:rsidRPr="00C8678B">
        <w:rPr>
          <w:rStyle w:val="StyleUnderline"/>
          <w:highlight w:val="green"/>
        </w:rPr>
        <w:t>actively involved</w:t>
      </w:r>
      <w:r w:rsidRPr="00C8678B">
        <w:rPr>
          <w:rStyle w:val="StyleUnderline"/>
        </w:rPr>
        <w:t xml:space="preserve"> party </w:t>
      </w:r>
      <w:r w:rsidRPr="00C8678B">
        <w:rPr>
          <w:rStyle w:val="StyleUnderline"/>
          <w:highlight w:val="green"/>
        </w:rPr>
        <w:t>in ‘</w:t>
      </w:r>
      <w:r w:rsidRPr="00C8678B">
        <w:rPr>
          <w:rStyle w:val="Emphasis"/>
          <w:highlight w:val="green"/>
        </w:rPr>
        <w:t>Operation Enduring Freedom’</w:t>
      </w:r>
      <w:r w:rsidRPr="00C8678B">
        <w:rPr>
          <w:sz w:val="16"/>
        </w:rPr>
        <w:t xml:space="preserve">. It has </w:t>
      </w:r>
      <w:r w:rsidRPr="00C8678B">
        <w:rPr>
          <w:rStyle w:val="Emphasis"/>
          <w:highlight w:val="green"/>
        </w:rPr>
        <w:t>provided police training</w:t>
      </w:r>
      <w:r w:rsidRPr="00C8678B">
        <w:rPr>
          <w:sz w:val="16"/>
        </w:rPr>
        <w:t xml:space="preserve"> for Afghanistan’s security forces, </w:t>
      </w:r>
      <w:r w:rsidRPr="00C8678B">
        <w:rPr>
          <w:rStyle w:val="StyleUnderline"/>
          <w:highlight w:val="green"/>
        </w:rPr>
        <w:t xml:space="preserve">as well as </w:t>
      </w:r>
      <w:r w:rsidRPr="00C8678B">
        <w:rPr>
          <w:rStyle w:val="Emphasis"/>
          <w:highlight w:val="green"/>
        </w:rPr>
        <w:t>mine-clearance</w:t>
      </w:r>
      <w:r w:rsidRPr="00C8678B">
        <w:rPr>
          <w:sz w:val="16"/>
        </w:rPr>
        <w:t xml:space="preserve">. </w:t>
      </w:r>
      <w:r w:rsidRPr="00C8678B">
        <w:rPr>
          <w:rStyle w:val="StyleUnderline"/>
        </w:rPr>
        <w:t xml:space="preserve">Though it was opposed to the US invasion of Iraq without UN mandate, </w:t>
      </w:r>
      <w:r w:rsidRPr="00C8678B">
        <w:rPr>
          <w:rStyle w:val="Emphasis"/>
          <w:highlight w:val="green"/>
        </w:rPr>
        <w:t>China</w:t>
      </w:r>
      <w:r w:rsidRPr="00C8678B">
        <w:rPr>
          <w:rStyle w:val="Emphasis"/>
        </w:rPr>
        <w:t xml:space="preserve"> has </w:t>
      </w:r>
      <w:r w:rsidRPr="00C8678B">
        <w:rPr>
          <w:rStyle w:val="Emphasis"/>
          <w:highlight w:val="green"/>
        </w:rPr>
        <w:t>emerged as</w:t>
      </w:r>
      <w:r w:rsidRPr="00C8678B">
        <w:rPr>
          <w:rStyle w:val="Emphasis"/>
        </w:rPr>
        <w:t xml:space="preserve"> one of the </w:t>
      </w:r>
      <w:r w:rsidRPr="00C8678B">
        <w:rPr>
          <w:rStyle w:val="Emphasis"/>
          <w:highlight w:val="green"/>
        </w:rPr>
        <w:t>biggest beneficiaries</w:t>
      </w:r>
      <w:r w:rsidRPr="00C8678B">
        <w:rPr>
          <w:rStyle w:val="Emphasis"/>
        </w:rPr>
        <w:t xml:space="preserve"> of the occupation</w:t>
      </w:r>
      <w:r w:rsidRPr="00C8678B">
        <w:rPr>
          <w:sz w:val="16"/>
        </w:rPr>
        <w:t xml:space="preserve">, </w:t>
      </w:r>
      <w:r w:rsidRPr="00C8678B">
        <w:rPr>
          <w:rStyle w:val="StyleUnderline"/>
        </w:rPr>
        <w:t xml:space="preserve">as it is one of the </w:t>
      </w:r>
      <w:r w:rsidRPr="00C8678B">
        <w:rPr>
          <w:rStyle w:val="Emphasis"/>
        </w:rPr>
        <w:t>biggest winners of oil contracts in Iraq</w:t>
      </w:r>
      <w:r w:rsidRPr="00C8678B">
        <w:rPr>
          <w:sz w:val="16"/>
        </w:rPr>
        <w:t>. In both Afghanistan and Iraq, China has been accused of ‘free-riding’ on American efforts, but China has nonetheless been clearly positioned as part of the participating and benefiting ‘we’.</w:t>
      </w:r>
    </w:p>
    <w:p w14:paraId="40C73ABF" w14:textId="77777777" w:rsidR="00096457" w:rsidRPr="00C8678B" w:rsidRDefault="00096457" w:rsidP="00096457">
      <w:pPr>
        <w:rPr>
          <w:rStyle w:val="Emphasis"/>
        </w:rPr>
      </w:pPr>
      <w:r w:rsidRPr="00C8678B">
        <w:rPr>
          <w:sz w:val="16"/>
        </w:rPr>
        <w:t xml:space="preserve">The Chinese state has benefited from participation in the war on terror in more ways than one. The war has increased Chinese influence in Central Asia. It has legitimized China’s harsh clamp-downs in Xinjiang, where the state claims its violence is justified by the presence of separatist ‘terrorists’ in the Muslim Uyghur community. Not least, </w:t>
      </w:r>
      <w:r w:rsidRPr="00C8678B">
        <w:rPr>
          <w:rStyle w:val="StyleUnderline"/>
        </w:rPr>
        <w:t xml:space="preserve">China’s </w:t>
      </w:r>
      <w:r w:rsidRPr="00C8678B">
        <w:rPr>
          <w:rStyle w:val="Emphasis"/>
        </w:rPr>
        <w:t>participation in the war on terror</w:t>
      </w:r>
      <w:r w:rsidRPr="00C8678B">
        <w:rPr>
          <w:rStyle w:val="StyleUnderline"/>
        </w:rPr>
        <w:t xml:space="preserve"> has been used to </w:t>
      </w:r>
      <w:r w:rsidRPr="00C8678B">
        <w:rPr>
          <w:rStyle w:val="Emphasis"/>
          <w:highlight w:val="green"/>
        </w:rPr>
        <w:t>demonstrate</w:t>
      </w:r>
      <w:r w:rsidRPr="00C8678B">
        <w:rPr>
          <w:rStyle w:val="StyleUnderline"/>
        </w:rPr>
        <w:t xml:space="preserve"> to the </w:t>
      </w:r>
      <w:r w:rsidRPr="00C8678B">
        <w:rPr>
          <w:rStyle w:val="Emphasis"/>
        </w:rPr>
        <w:t xml:space="preserve">world that </w:t>
      </w:r>
      <w:r w:rsidRPr="00C8678B">
        <w:rPr>
          <w:rStyle w:val="Emphasis"/>
          <w:highlight w:val="green"/>
        </w:rPr>
        <w:t>China</w:t>
      </w:r>
      <w:r w:rsidRPr="00C8678B">
        <w:rPr>
          <w:rStyle w:val="StyleUnderline"/>
          <w:highlight w:val="green"/>
        </w:rPr>
        <w:t xml:space="preserve"> is</w:t>
      </w:r>
      <w:r w:rsidRPr="00C8678B">
        <w:rPr>
          <w:rStyle w:val="StyleUnderline"/>
        </w:rPr>
        <w:t xml:space="preserve"> now </w:t>
      </w:r>
      <w:r w:rsidRPr="00C8678B">
        <w:rPr>
          <w:rStyle w:val="StyleUnderline"/>
          <w:highlight w:val="green"/>
        </w:rPr>
        <w:t>a ‘</w:t>
      </w:r>
      <w:r w:rsidRPr="00C8678B">
        <w:rPr>
          <w:rStyle w:val="Emphasis"/>
          <w:highlight w:val="green"/>
        </w:rPr>
        <w:t>responsible great power’</w:t>
      </w:r>
      <w:r w:rsidRPr="00C8678B">
        <w:rPr>
          <w:rStyle w:val="StyleUnderline"/>
          <w:highlight w:val="green"/>
        </w:rPr>
        <w:t xml:space="preserve">, as </w:t>
      </w:r>
      <w:r w:rsidRPr="00C8678B">
        <w:rPr>
          <w:rStyle w:val="Emphasis"/>
          <w:highlight w:val="green"/>
        </w:rPr>
        <w:t>measured by the standard of ‘international society’</w:t>
      </w:r>
      <w:r w:rsidRPr="00C8678B">
        <w:rPr>
          <w:sz w:val="16"/>
        </w:rPr>
        <w:t xml:space="preserve"> (see Yeophantong 2013 for a discussion of this ‘responsibility’ rhetoric). Again, this rhetoric of ‘responsibility’ has been deployed by both American and Chinese leaders to tie China more tightly to the purported American-led ‘we’. More recently, </w:t>
      </w:r>
      <w:r w:rsidRPr="00C8678B">
        <w:rPr>
          <w:rStyle w:val="StyleUnderline"/>
        </w:rPr>
        <w:t xml:space="preserve">Chinese Foreign Minister Wang Yi has stressed the importance of continued Sino-US co-operation over Afghanistan </w:t>
      </w:r>
      <w:r w:rsidRPr="00C8678B">
        <w:rPr>
          <w:rStyle w:val="Emphasis"/>
        </w:rPr>
        <w:t>post-2014 troop withdrawal</w:t>
      </w:r>
      <w:r w:rsidRPr="00C8678B">
        <w:rPr>
          <w:rStyle w:val="StyleUnderline"/>
        </w:rPr>
        <w:t>.</w:t>
      </w:r>
      <w:r w:rsidRPr="00C8678B">
        <w:rPr>
          <w:sz w:val="16"/>
        </w:rPr>
        <w:t xml:space="preserve"> Wang has publicly stressed the common goals of China and the US with regards to Afghanistan: ‘</w:t>
      </w:r>
      <w:r w:rsidRPr="00C8678B">
        <w:rPr>
          <w:rStyle w:val="StyleUnderline"/>
        </w:rPr>
        <w:t>We both hope Afghanistan will continue to maintain stability … We both hope to see the reconstruction of Afghanistan and we both don’t want to see the resurgence of terrorism’</w:t>
      </w:r>
      <w:r w:rsidRPr="00C8678B">
        <w:rPr>
          <w:sz w:val="16"/>
        </w:rPr>
        <w:t xml:space="preserve"> (cited in Chen Weihua, 2013). </w:t>
      </w:r>
      <w:r w:rsidRPr="00C8678B">
        <w:rPr>
          <w:rStyle w:val="StyleUnderline"/>
        </w:rPr>
        <w:t xml:space="preserve">China and the USA have jointly engaged in what is </w:t>
      </w:r>
      <w:r w:rsidRPr="00C8678B">
        <w:rPr>
          <w:rStyle w:val="Emphasis"/>
        </w:rPr>
        <w:t>termed advisory</w:t>
      </w:r>
      <w:r w:rsidRPr="00C8678B">
        <w:rPr>
          <w:rStyle w:val="StyleUnderline"/>
        </w:rPr>
        <w:t xml:space="preserve"> and </w:t>
      </w:r>
      <w:r w:rsidRPr="00C8678B">
        <w:rPr>
          <w:rStyle w:val="Emphasis"/>
        </w:rPr>
        <w:t>capacity-building for Afghans</w:t>
      </w:r>
      <w:r w:rsidRPr="00C8678B">
        <w:rPr>
          <w:rStyle w:val="StyleUnderline"/>
        </w:rPr>
        <w:t xml:space="preserve">, for </w:t>
      </w:r>
      <w:r w:rsidRPr="00C8678B">
        <w:rPr>
          <w:rStyle w:val="Emphasis"/>
        </w:rPr>
        <w:t>example in training Afghan diplomats</w:t>
      </w:r>
      <w:r w:rsidRPr="00C8678B">
        <w:rPr>
          <w:rStyle w:val="StyleUnderline"/>
        </w:rPr>
        <w:t xml:space="preserve">, and </w:t>
      </w:r>
      <w:r w:rsidRPr="00C8678B">
        <w:rPr>
          <w:rStyle w:val="Emphasis"/>
        </w:rPr>
        <w:t>their co-operation continues around shared goals in the region.</w:t>
      </w:r>
    </w:p>
    <w:p w14:paraId="36258BD3" w14:textId="77777777" w:rsidR="00096457" w:rsidRPr="00C8678B" w:rsidRDefault="00096457" w:rsidP="00096457">
      <w:pPr>
        <w:rPr>
          <w:sz w:val="16"/>
        </w:rPr>
      </w:pPr>
      <w:r w:rsidRPr="00C8678B">
        <w:rPr>
          <w:sz w:val="16"/>
        </w:rPr>
        <w:t xml:space="preserve">Much could be said here about China’s participation in the American-led globalization project and war on terror. My point here is simply to note that whatever we read America as doing through its war on terror, China is a supporting and benefiting actor in this process. It is clearly positioned as part of this global idea of self. At the same time, however, </w:t>
      </w:r>
      <w:r w:rsidRPr="00C8678B">
        <w:rPr>
          <w:rStyle w:val="StyleUnderline"/>
        </w:rPr>
        <w:t>China is also portrayed, from within and without, as a challenger, an alternative, or an ‘other’ to that global, American or Western order</w:t>
      </w:r>
      <w:r w:rsidRPr="00C8678B">
        <w:rPr>
          <w:sz w:val="16"/>
        </w:rPr>
        <w:t>. We therefore turn next to the Chinese scholarly and governmental rhetoric that claims to offer such an alternative or challenge to the Western way of war that Baudrillard criticized and that we can see China joining in the war on terror.</w:t>
      </w:r>
    </w:p>
    <w:p w14:paraId="597200B5" w14:textId="77777777" w:rsidR="00096457" w:rsidRPr="00C8678B" w:rsidRDefault="00096457" w:rsidP="00096457">
      <w:pPr>
        <w:rPr>
          <w:sz w:val="16"/>
        </w:rPr>
      </w:pPr>
      <w:r w:rsidRPr="00C8678B">
        <w:rPr>
          <w:sz w:val="16"/>
        </w:rPr>
        <w:t>(ii). Contemporary PRC rhetoric on pre-modern Chinese thought on war</w:t>
      </w:r>
    </w:p>
    <w:p w14:paraId="0591FE8B" w14:textId="77777777" w:rsidR="00096457" w:rsidRPr="00C8678B" w:rsidRDefault="00096457" w:rsidP="00096457">
      <w:pPr>
        <w:rPr>
          <w:sz w:val="16"/>
        </w:rPr>
      </w:pPr>
      <w:r w:rsidRPr="00C8678B">
        <w:rPr>
          <w:sz w:val="16"/>
        </w:rPr>
        <w:t xml:space="preserve">In contemporary China, the </w:t>
      </w:r>
      <w:r w:rsidRPr="00C8678B">
        <w:rPr>
          <w:rStyle w:val="Emphasis"/>
        </w:rPr>
        <w:t>official rhetoric on war focuses on pre-emption</w:t>
      </w:r>
      <w:r w:rsidRPr="00C8678B">
        <w:rPr>
          <w:sz w:val="16"/>
        </w:rPr>
        <w:t xml:space="preserve"> and the claim that China will never be a ‘hegemonic’ or warmongering power – unlike the US. In this rhetoric, </w:t>
      </w:r>
      <w:r w:rsidRPr="00C8678B">
        <w:rPr>
          <w:rStyle w:val="Emphasis"/>
          <w:highlight w:val="green"/>
        </w:rPr>
        <w:t>the Chinese war is by nature a non-war</w:t>
      </w:r>
      <w:r w:rsidRPr="00C8678B">
        <w:rPr>
          <w:sz w:val="16"/>
        </w:rPr>
        <w:t>. Official documents emerging in the last decade repeatedly stress that China is by nature peaceful, which is why nobody needs to worry about its rise. In the 2005 government whitepaper China’s Peaceful Development Road, for example, we are told that:</w:t>
      </w:r>
    </w:p>
    <w:p w14:paraId="4CDEC55B" w14:textId="77777777" w:rsidR="00096457" w:rsidRPr="00C8678B" w:rsidRDefault="00096457" w:rsidP="00096457">
      <w:pPr>
        <w:ind w:left="720"/>
        <w:rPr>
          <w:sz w:val="16"/>
        </w:rPr>
      </w:pPr>
      <w:r w:rsidRPr="00C8678B">
        <w:rPr>
          <w:sz w:val="16"/>
        </w:rPr>
        <w:t>[i]t is an inevitable choice based on China’s historical and cultural tradition that China persists unswervingly in taking the road of peaceful development. The Chinese nation has always been a peace-loving one. Chinese culture is a pacific culture. The spirit of the Chinese people has always featured their longing for peace and pursuit of harmony (State Council of the PRC 2005b).</w:t>
      </w:r>
    </w:p>
    <w:p w14:paraId="19460A01" w14:textId="77777777" w:rsidR="00096457" w:rsidRPr="00C8678B" w:rsidRDefault="00096457" w:rsidP="00096457">
      <w:pPr>
        <w:rPr>
          <w:sz w:val="16"/>
        </w:rPr>
      </w:pPr>
      <w:r w:rsidRPr="00C8678B">
        <w:rPr>
          <w:sz w:val="16"/>
        </w:rPr>
        <w:t>The whitepaper (and numerous other official and unofficial publications) posit an essentialised Chinese culture of peacefulness as prior to any Chinese relations with the world.</w:t>
      </w:r>
    </w:p>
    <w:p w14:paraId="2EFA88F4" w14:textId="77777777" w:rsidR="00096457" w:rsidRPr="00C8678B" w:rsidRDefault="00096457" w:rsidP="00096457">
      <w:pPr>
        <w:rPr>
          <w:sz w:val="16"/>
        </w:rPr>
      </w:pPr>
      <w:r w:rsidRPr="00C8678B">
        <w:rPr>
          <w:sz w:val="16"/>
        </w:rPr>
        <w:t xml:space="preserve">This rhetoric of an inherently non-bellicose Chinese way has also echoed in Chinese academic debates, where Chinese pre-modern philosophy has come back in fashion as a (selectively sampled) source of inspiration. The claims and logics that have come out of these debates are varied. </w:t>
      </w:r>
      <w:r w:rsidRPr="00C8678B">
        <w:rPr>
          <w:rStyle w:val="StyleUnderline"/>
        </w:rPr>
        <w:t>One significant grouping of Chinese academics directly follow the government line and claim that ‘</w:t>
      </w:r>
      <w:r w:rsidRPr="00C8678B">
        <w:rPr>
          <w:rStyle w:val="Emphasis"/>
        </w:rPr>
        <w:t>choosing “peaceful rise</w:t>
      </w:r>
      <w:r w:rsidRPr="00C8678B">
        <w:rPr>
          <w:rStyle w:val="StyleUnderline"/>
        </w:rPr>
        <w:t xml:space="preserve">” is on the one hand China’s </w:t>
      </w:r>
      <w:r w:rsidRPr="00C8678B">
        <w:rPr>
          <w:rStyle w:val="Emphasis"/>
        </w:rPr>
        <w:t>voluntary action</w:t>
      </w:r>
      <w:r w:rsidRPr="00C8678B">
        <w:rPr>
          <w:rStyle w:val="StyleUnderline"/>
        </w:rPr>
        <w:t xml:space="preserve">, on the other hand it is an </w:t>
      </w:r>
      <w:r w:rsidRPr="00C8678B">
        <w:rPr>
          <w:rStyle w:val="Emphasis"/>
        </w:rPr>
        <w:t>inevitable choice’</w:t>
      </w:r>
      <w:r w:rsidRPr="00C8678B">
        <w:rPr>
          <w:sz w:val="16"/>
        </w:rPr>
        <w:t xml:space="preserve"> (Liu Jianfei 2006: 38). </w:t>
      </w:r>
      <w:r w:rsidRPr="00C8678B">
        <w:rPr>
          <w:rStyle w:val="StyleUnderline"/>
        </w:rPr>
        <w:t xml:space="preserve">That </w:t>
      </w:r>
      <w:r w:rsidRPr="00C8678B">
        <w:rPr>
          <w:rStyle w:val="Emphasis"/>
          <w:highlight w:val="green"/>
        </w:rPr>
        <w:t>peacefulness and harmony</w:t>
      </w:r>
      <w:r w:rsidRPr="00C8678B">
        <w:rPr>
          <w:rStyle w:val="StyleUnderline"/>
          <w:highlight w:val="green"/>
        </w:rPr>
        <w:t xml:space="preserve"> is </w:t>
      </w:r>
      <w:r w:rsidRPr="00C8678B">
        <w:rPr>
          <w:rStyle w:val="Emphasis"/>
          <w:highlight w:val="green"/>
        </w:rPr>
        <w:t>something</w:t>
      </w:r>
      <w:r w:rsidRPr="00C8678B">
        <w:rPr>
          <w:rStyle w:val="StyleUnderline"/>
          <w:highlight w:val="green"/>
        </w:rPr>
        <w:t xml:space="preserve"> that ‘</w:t>
      </w:r>
      <w:r w:rsidRPr="00C8678B">
        <w:rPr>
          <w:rStyle w:val="Emphasis"/>
          <w:highlight w:val="green"/>
        </w:rPr>
        <w:t>Chinese people’ have always valued is an implication</w:t>
      </w:r>
      <w:r w:rsidRPr="00C8678B">
        <w:rPr>
          <w:rStyle w:val="StyleUnderline"/>
        </w:rPr>
        <w:t xml:space="preserve">, and often explicitly stated ‘fact’ in these </w:t>
      </w:r>
      <w:r w:rsidRPr="00C8678B">
        <w:rPr>
          <w:rStyle w:val="Emphasis"/>
        </w:rPr>
        <w:t>literatures</w:t>
      </w:r>
      <w:r w:rsidRPr="00C8678B">
        <w:rPr>
          <w:sz w:val="16"/>
        </w:rPr>
        <w:t xml:space="preserve">. Zhan Yunling, for example, claims that ‘from ancient times until today, </w:t>
      </w:r>
      <w:r w:rsidRPr="00C8678B">
        <w:rPr>
          <w:rStyle w:val="Emphasis"/>
        </w:rPr>
        <w:t>China has possessed traditional thought and a culture of seeking harmony’</w:t>
      </w:r>
      <w:r w:rsidRPr="00C8678B">
        <w:rPr>
          <w:sz w:val="16"/>
        </w:rPr>
        <w:t xml:space="preserve"> (Zhang Yunling 2008: 4). This claim to natural harmony is mutually supportive of the claim that ‘the Chinese nation’ has always been a peaceful nation, to authors such as Liu Jianfei (2006), or Yu Xiaofeng and Wang Jiangli (2006).</w:t>
      </w:r>
    </w:p>
    <w:p w14:paraId="5C64C225" w14:textId="77777777" w:rsidR="00096457" w:rsidRPr="00C8678B" w:rsidRDefault="00096457" w:rsidP="00096457">
      <w:pPr>
        <w:rPr>
          <w:sz w:val="16"/>
        </w:rPr>
      </w:pPr>
      <w:r w:rsidRPr="00C8678B">
        <w:rPr>
          <w:rStyle w:val="StyleUnderline"/>
        </w:rPr>
        <w:t xml:space="preserve">A related set of </w:t>
      </w:r>
      <w:r w:rsidRPr="00C8678B">
        <w:rPr>
          <w:rStyle w:val="Emphasis"/>
        </w:rPr>
        <w:t>commentators</w:t>
      </w:r>
      <w:r w:rsidRPr="00C8678B">
        <w:rPr>
          <w:rStyle w:val="StyleUnderline"/>
        </w:rPr>
        <w:t xml:space="preserve"> further </w:t>
      </w:r>
      <w:r w:rsidRPr="00C8678B">
        <w:rPr>
          <w:rStyle w:val="Emphasis"/>
          <w:highlight w:val="green"/>
        </w:rPr>
        <w:t>stress the significance of militarily non-violent</w:t>
      </w:r>
      <w:r w:rsidRPr="00C8678B">
        <w:rPr>
          <w:rStyle w:val="StyleUnderline"/>
          <w:highlight w:val="green"/>
        </w:rPr>
        <w:t xml:space="preserve"> means to </w:t>
      </w:r>
      <w:r w:rsidRPr="00C8678B">
        <w:rPr>
          <w:rStyle w:val="Emphasis"/>
          <w:highlight w:val="green"/>
        </w:rPr>
        <w:t>China getting</w:t>
      </w:r>
      <w:r w:rsidRPr="00C8678B">
        <w:rPr>
          <w:rStyle w:val="StyleUnderline"/>
        </w:rPr>
        <w:t xml:space="preserve"> its (naturally </w:t>
      </w:r>
      <w:r w:rsidRPr="00C8678B">
        <w:rPr>
          <w:rStyle w:val="Emphasis"/>
          <w:highlight w:val="green"/>
        </w:rPr>
        <w:t>peaceful</w:t>
      </w:r>
      <w:r w:rsidRPr="00C8678B">
        <w:rPr>
          <w:rStyle w:val="StyleUnderline"/>
          <w:highlight w:val="green"/>
        </w:rPr>
        <w:t xml:space="preserve">) </w:t>
      </w:r>
      <w:r w:rsidRPr="00C8678B">
        <w:rPr>
          <w:rStyle w:val="Emphasis"/>
          <w:highlight w:val="green"/>
        </w:rPr>
        <w:t>way</w:t>
      </w:r>
      <w:r w:rsidRPr="00C8678B">
        <w:rPr>
          <w:rStyle w:val="StyleUnderline"/>
          <w:highlight w:val="green"/>
        </w:rPr>
        <w:t xml:space="preserve"> in </w:t>
      </w:r>
      <w:r w:rsidRPr="00C8678B">
        <w:rPr>
          <w:rStyle w:val="Emphasis"/>
          <w:highlight w:val="green"/>
        </w:rPr>
        <w:t>international relations</w:t>
      </w:r>
      <w:r w:rsidRPr="00C8678B">
        <w:rPr>
          <w:sz w:val="16"/>
        </w:rPr>
        <w:t>. For example, Ding Sheng draws on the Sunzi quote mentioned above: ‘</w:t>
      </w:r>
      <w:r w:rsidRPr="00C8678B">
        <w:rPr>
          <w:rStyle w:val="Emphasis"/>
        </w:rPr>
        <w:t>to subjugate the enemy’s army without doing battle is the highest of excellence’</w:t>
      </w:r>
      <w:r w:rsidRPr="00C8678B">
        <w:rPr>
          <w:sz w:val="16"/>
        </w:rPr>
        <w:t xml:space="preserve"> (Ding Sheng 2008: 197). </w:t>
      </w:r>
      <w:r w:rsidRPr="00C8678B">
        <w:rPr>
          <w:rStyle w:val="StyleUnderline"/>
        </w:rPr>
        <w:t xml:space="preserve">This line of argument typically sees what some would call ‘soft power tools’ as a way of getting others to become more like yourself without any need for outright ‘war’ or other forms of physical violence. In a discussion of the official government </w:t>
      </w:r>
      <w:r w:rsidRPr="00C8678B">
        <w:rPr>
          <w:rStyle w:val="Emphasis"/>
        </w:rPr>
        <w:t>rhetoric of ‘harmonious world’</w:t>
      </w:r>
      <w:r w:rsidRPr="00C8678B">
        <w:rPr>
          <w:rStyle w:val="StyleUnderline"/>
        </w:rPr>
        <w:t xml:space="preserve"> under former president Hu Jintao, Shi Zhongwen accordingly stresses that the doctrine opposes going to extremes, and therefore contradicts what Shi calls ‘the philosophy of struggle’</w:t>
      </w:r>
      <w:r w:rsidRPr="00C8678B">
        <w:rPr>
          <w:sz w:val="16"/>
        </w:rPr>
        <w:t xml:space="preserve"> (Shi Zhongwen 2008: 40, where ‘struggle’ implies Marxist ideology). Qin Zhiyong similarly argues that China needs to steer away from collisions and embrace the aim of ‘merging different cultures’ (Qin Zhiyong 2008: 73).</w:t>
      </w:r>
    </w:p>
    <w:p w14:paraId="2078E68D" w14:textId="77777777" w:rsidR="00096457" w:rsidRPr="00C8678B" w:rsidRDefault="00096457" w:rsidP="00096457">
      <w:pPr>
        <w:rPr>
          <w:sz w:val="16"/>
        </w:rPr>
      </w:pPr>
      <w:r w:rsidRPr="00C8678B">
        <w:rPr>
          <w:sz w:val="16"/>
        </w:rPr>
        <w:t>At the same time, few Chinese academics question the direction of the ‘merging of cultures’ discussed above – clearly it is other cultures that should merge into China’s peaceful one. In a common line of thought that draws on the historical concept of Tianxia, or ‘All-under-heaven’, it is argued that the Chinese leadership can thus bring about a harmonious world through ‘voluntary submission [by others] rather than force’ simply through its superior morality and exemplary behaviour (Yan Xuetong 2008: 159). On this logic, the leadership will never need to use violence, because everybody will see its magnanimity and will want to emulate its behaviour (Zhao Tingyang 2006: 34. See Callahan 2008: 755 for a discussion).</w:t>
      </w:r>
    </w:p>
    <w:p w14:paraId="59317248" w14:textId="77777777" w:rsidR="00096457" w:rsidRPr="00C8678B" w:rsidRDefault="00096457" w:rsidP="00096457">
      <w:pPr>
        <w:rPr>
          <w:sz w:val="16"/>
        </w:rPr>
      </w:pPr>
      <w:r w:rsidRPr="00C8678B">
        <w:rPr>
          <w:sz w:val="16"/>
        </w:rPr>
        <w:t>Much of these debates have come to pivot around this concept of Tianxia, an imaginary of the world that builds on a holistic notion of space, without radical self-other distinction or bordered difference. To some thinkers, this imagination is based on a notion of globalisation (for example Yu Xiaofeng and Wang Jiangli 2006: 59) or networked space (Ni Shixiong and Qian Xuming 2008: 124) where everything is always already connected to everything else in a borderless world. In these accounts, Tianxia thinking is ‘completely different from Western civilisation, since Chinese civilisation insists on its own subjectivity, and possesses inclusivity’ (Zhou Jianming and Jiao Shixin 2008: 28). Despite this apparent binary, it is claimed that Tianxiaism involves an identification with all of humankind, where there is no differentiation or distinction between people (Li Baojun and Li Zhiyong 2008: 82).</w:t>
      </w:r>
    </w:p>
    <w:p w14:paraId="58FA23CC" w14:textId="77777777" w:rsidR="00096457" w:rsidRPr="00C8678B" w:rsidRDefault="00096457" w:rsidP="00096457">
      <w:pPr>
        <w:rPr>
          <w:sz w:val="16"/>
        </w:rPr>
      </w:pPr>
      <w:r w:rsidRPr="00C8678B">
        <w:rPr>
          <w:sz w:val="16"/>
        </w:rPr>
        <w:t xml:space="preserve">A thinker whose deployment of the Tianxia concept has been particularly influential is Zhao Tingyang, who proposes the concept as a Chinese and better way of imagining world order (Zhao Tingyang 2005; 2006), where ‘better’ means better than the ‘Western’ inter-state system to which Tianxia is portrayed as the good opposite. In opposition to this ‘Western system’, he argues that Tianxia can offer ‘a view from nowhere’ or a view ‘from the world’, where ‘[w]orld-ness cannot be reduced to internationality, for it is of the wholeness or totality rather than the between-ness’ (Zhao Tingyang 2006: 39). </w:t>
      </w:r>
      <w:r w:rsidRPr="00C8678B">
        <w:rPr>
          <w:rStyle w:val="StyleUnderline"/>
          <w:highlight w:val="green"/>
        </w:rPr>
        <w:t xml:space="preserve">However, as a consequence of a </w:t>
      </w:r>
      <w:r w:rsidRPr="00C8678B">
        <w:rPr>
          <w:rStyle w:val="Emphasis"/>
          <w:highlight w:val="green"/>
        </w:rPr>
        <w:t>prioritisation of order</w:t>
      </w:r>
      <w:r w:rsidRPr="00C8678B">
        <w:rPr>
          <w:rStyle w:val="StyleUnderline"/>
        </w:rPr>
        <w:t xml:space="preserve"> over the </w:t>
      </w:r>
      <w:r w:rsidRPr="00C8678B">
        <w:rPr>
          <w:rStyle w:val="Emphasis"/>
        </w:rPr>
        <w:t>preservation of alterity</w:t>
      </w:r>
      <w:r w:rsidRPr="00C8678B">
        <w:rPr>
          <w:rStyle w:val="StyleUnderline"/>
        </w:rPr>
        <w:t>, ‘</w:t>
      </w:r>
      <w:r w:rsidRPr="00C8678B">
        <w:rPr>
          <w:rStyle w:val="StyleUnderline"/>
          <w:highlight w:val="green"/>
        </w:rPr>
        <w:t xml:space="preserve">any </w:t>
      </w:r>
      <w:r w:rsidRPr="00C8678B">
        <w:rPr>
          <w:rStyle w:val="Emphasis"/>
          <w:highlight w:val="green"/>
        </w:rPr>
        <w:t>inconsistency</w:t>
      </w:r>
      <w:r w:rsidRPr="00C8678B">
        <w:rPr>
          <w:rStyle w:val="StyleUnderline"/>
        </w:rPr>
        <w:t xml:space="preserve"> or </w:t>
      </w:r>
      <w:r w:rsidRPr="00C8678B">
        <w:rPr>
          <w:rStyle w:val="Emphasis"/>
        </w:rPr>
        <w:t>contradiction</w:t>
      </w:r>
      <w:r w:rsidRPr="00C8678B">
        <w:rPr>
          <w:rStyle w:val="StyleUnderline"/>
        </w:rPr>
        <w:t xml:space="preserve"> </w:t>
      </w:r>
      <w:r w:rsidRPr="00C8678B">
        <w:rPr>
          <w:rStyle w:val="StyleUnderline"/>
          <w:highlight w:val="green"/>
        </w:rPr>
        <w:t xml:space="preserve">in the </w:t>
      </w:r>
      <w:r w:rsidRPr="00C8678B">
        <w:rPr>
          <w:rStyle w:val="Emphasis"/>
          <w:highlight w:val="green"/>
        </w:rPr>
        <w:t>system will be a disaster</w:t>
      </w:r>
      <w:r w:rsidRPr="00C8678B">
        <w:rPr>
          <w:rStyle w:val="Emphasis"/>
        </w:rPr>
        <w:t>’</w:t>
      </w:r>
      <w:r w:rsidRPr="00C8678B">
        <w:rPr>
          <w:sz w:val="16"/>
        </w:rPr>
        <w:t xml:space="preserve"> (Zhao Tingyang 2006: 33). As a corollary of this prioritisation, Zhao comes to insist on the homogeneity of his all-inclusive space, which aims at the uniformity of society (Zhao Tingyang 2006: 33, emphasis in original) </w:t>
      </w:r>
      <w:r w:rsidRPr="00C8678B">
        <w:rPr>
          <w:rStyle w:val="Emphasis"/>
          <w:highlight w:val="green"/>
        </w:rPr>
        <w:t>where ‘all political levels … should be</w:t>
      </w:r>
      <w:r w:rsidRPr="00C8678B">
        <w:rPr>
          <w:rStyle w:val="Emphasis"/>
        </w:rPr>
        <w:t xml:space="preserve"> essentially </w:t>
      </w:r>
      <w:r w:rsidRPr="00C8678B">
        <w:rPr>
          <w:rStyle w:val="Emphasis"/>
          <w:highlight w:val="green"/>
        </w:rPr>
        <w:t>homogenous</w:t>
      </w:r>
      <w:r w:rsidRPr="00C8678B">
        <w:rPr>
          <w:rStyle w:val="Emphasis"/>
        </w:rPr>
        <w:t xml:space="preserve"> or homological so as </w:t>
      </w:r>
      <w:r w:rsidRPr="00C8678B">
        <w:rPr>
          <w:rStyle w:val="Emphasis"/>
          <w:highlight w:val="green"/>
        </w:rPr>
        <w:t>to create</w:t>
      </w:r>
      <w:r w:rsidRPr="00C8678B">
        <w:rPr>
          <w:rStyle w:val="Emphasis"/>
        </w:rPr>
        <w:t xml:space="preserve"> a </w:t>
      </w:r>
      <w:r w:rsidRPr="00C8678B">
        <w:rPr>
          <w:rStyle w:val="Emphasis"/>
          <w:highlight w:val="green"/>
        </w:rPr>
        <w:t>harmonious system’</w:t>
      </w:r>
      <w:r w:rsidRPr="00C8678B">
        <w:rPr>
          <w:sz w:val="16"/>
        </w:rPr>
        <w:t xml:space="preserve"> (2006: 33).</w:t>
      </w:r>
    </w:p>
    <w:p w14:paraId="0F3C3BAE" w14:textId="77777777" w:rsidR="00096457" w:rsidRPr="00C8678B" w:rsidRDefault="00096457" w:rsidP="00096457">
      <w:pPr>
        <w:rPr>
          <w:sz w:val="16"/>
        </w:rPr>
      </w:pPr>
      <w:r w:rsidRPr="00C8678B">
        <w:rPr>
          <w:sz w:val="16"/>
        </w:rPr>
        <w:t>The aim of the Tianxia system is thus to achieve one single homogeneous and uniform space. Clearly, for such homogeneity to be born from a heterogeneous world, someone must change. Zhao argues that:</w:t>
      </w:r>
    </w:p>
    <w:p w14:paraId="14CA2B46" w14:textId="77777777" w:rsidR="00096457" w:rsidRPr="00C8678B" w:rsidRDefault="00096457" w:rsidP="00096457">
      <w:pPr>
        <w:ind w:left="720"/>
        <w:rPr>
          <w:sz w:val="16"/>
        </w:rPr>
      </w:pPr>
      <w:r w:rsidRPr="00C8678B">
        <w:rPr>
          <w:sz w:val="16"/>
        </w:rPr>
        <w:t>one of the principles of Chinese political philosophy is said ‘to turn the enemy into a friend’, and it would lose its meaning if it were not to remove conflicts and pacify social problems – in a word, to ‘transform’ (</w:t>
      </w:r>
      <w:r w:rsidRPr="00C8678B">
        <w:rPr>
          <w:rFonts w:ascii="MS Gothic" w:eastAsia="MS Gothic" w:hAnsi="MS Gothic" w:cs="MS Gothic" w:hint="eastAsia"/>
          <w:sz w:val="16"/>
        </w:rPr>
        <w:t>化</w:t>
      </w:r>
      <w:r w:rsidRPr="00C8678B">
        <w:rPr>
          <w:sz w:val="16"/>
        </w:rPr>
        <w:t>) the bad into the good (Zhao Tingyang 2006: 34).</w:t>
      </w:r>
    </w:p>
    <w:p w14:paraId="2AEAE496" w14:textId="77777777" w:rsidR="00096457" w:rsidRPr="00C8678B" w:rsidRDefault="00096457" w:rsidP="00096457">
      <w:pPr>
        <w:rPr>
          <w:sz w:val="16"/>
        </w:rPr>
      </w:pPr>
      <w:r w:rsidRPr="00C8678B">
        <w:rPr>
          <w:sz w:val="16"/>
        </w:rPr>
        <w:t>Moreover, this conversion to a single ‘good’ homogeneity should happen through ‘volontariness’ rather than through expansive colonialism: ‘an empire of All-under-Heaven could only be an exemplar passively in situ, rather than positively become missionary’ (Zhao Tingyang 2006: 36, emphasis in original).</w:t>
      </w:r>
    </w:p>
    <w:p w14:paraId="10502543" w14:textId="77777777" w:rsidR="00096457" w:rsidRPr="00C8678B" w:rsidRDefault="00096457" w:rsidP="00096457">
      <w:pPr>
        <w:rPr>
          <w:sz w:val="16"/>
        </w:rPr>
      </w:pPr>
      <w:r w:rsidRPr="00C8678B">
        <w:rPr>
          <w:sz w:val="16"/>
        </w:rPr>
        <w:t xml:space="preserve">However, when we are given clues as to how this idea of the ‘good’ to which everyone should conform would be determined, Zhao’s idea of self-other relations seems to rely on the possibility of some Archimedean point from which to judge this good, and/or the </w:t>
      </w:r>
      <w:r w:rsidRPr="00C8678B">
        <w:rPr>
          <w:rStyle w:val="StyleUnderline"/>
        </w:rPr>
        <w:t xml:space="preserve">complete </w:t>
      </w:r>
      <w:r w:rsidRPr="00C8678B">
        <w:rPr>
          <w:rStyle w:val="Emphasis"/>
        </w:rPr>
        <w:t>eradication of any otherness</w:t>
      </w:r>
      <w:r w:rsidRPr="00C8678B">
        <w:rPr>
          <w:sz w:val="16"/>
        </w:rPr>
        <w:t xml:space="preserve">, </w:t>
      </w:r>
      <w:r w:rsidRPr="00C8678B">
        <w:rPr>
          <w:rStyle w:val="StyleUnderline"/>
        </w:rPr>
        <w:t xml:space="preserve">so that the one space that exists is completely the space of self </w:t>
      </w:r>
      <w:r w:rsidRPr="00C8678B">
        <w:rPr>
          <w:sz w:val="16"/>
        </w:rPr>
        <w:t>(Zhao Tingyang 2006: 33). Thus, Zhao confesses that ‘[t]he unspoken theory is that most people do not really know what is best for them, but that the elite do, so the elite ought genuinely to decide for the people’ (2006: 32). As explained by William A. Callahan:</w:t>
      </w:r>
    </w:p>
    <w:p w14:paraId="6DB23BDA" w14:textId="77777777" w:rsidR="00096457" w:rsidRPr="00C8678B" w:rsidRDefault="00096457" w:rsidP="00096457">
      <w:pPr>
        <w:ind w:left="720"/>
        <w:rPr>
          <w:sz w:val="16"/>
        </w:rPr>
      </w:pPr>
      <w:r w:rsidRPr="00C8678B">
        <w:rPr>
          <w:sz w:val="16"/>
        </w:rPr>
        <w:t>By thinking through the world with a view from everywhere, Zhao argues that we can have a ‘complete and perfect’ understanding of problems and solutions that is ‘all-inclusive’. With this all-inclusive notion of Tianxia, there is literally ‘no outside’.… Since all places and all problems are domestic, Zhao says that ‘this model guarantees the a priori completeness of the world’ (Callahan 2007: 7).</w:t>
      </w:r>
    </w:p>
    <w:p w14:paraId="69AF0318" w14:textId="77777777" w:rsidR="00096457" w:rsidRPr="00C8678B" w:rsidRDefault="00096457" w:rsidP="00096457">
      <w:pPr>
        <w:rPr>
          <w:sz w:val="16"/>
        </w:rPr>
      </w:pPr>
      <w:r w:rsidRPr="00C8678B">
        <w:rPr>
          <w:sz w:val="16"/>
        </w:rPr>
        <w:t>This ‘complete and perfect’ understanding is hence attainable only to an elite, who will achieve homogeneity (convert others into self) through example. Eventually, then, there will be no other, the ‘many’ will have been transformed into ‘the one’ (Zhao Tingyang 2005: 13, see also 2006). It is through this transformation and submission to the ruling elite that the prevention of war is imagined.</w:t>
      </w:r>
    </w:p>
    <w:p w14:paraId="7A1694F2" w14:textId="77777777" w:rsidR="00096457" w:rsidRPr="00C8678B" w:rsidRDefault="00096457" w:rsidP="00096457">
      <w:pPr>
        <w:rPr>
          <w:sz w:val="16"/>
        </w:rPr>
      </w:pPr>
      <w:r w:rsidRPr="00C8678B">
        <w:rPr>
          <w:sz w:val="16"/>
        </w:rPr>
        <w:t xml:space="preserve">If Baudrillard had engaged with these contemporary Chinese redeployments of pre-modern thought on war (which, to my knowledge, he never did), I think he would have recognised many of the themes that interested him in Western approaches to the first Gulf war. Most strikingly, </w:t>
      </w:r>
      <w:r w:rsidRPr="00C8678B">
        <w:rPr>
          <w:rStyle w:val="StyleUnderline"/>
        </w:rPr>
        <w:t xml:space="preserve">this is a way of </w:t>
      </w:r>
      <w:r w:rsidRPr="00C8678B">
        <w:rPr>
          <w:rStyle w:val="Emphasis"/>
        </w:rPr>
        <w:t>talking</w:t>
      </w:r>
      <w:r w:rsidRPr="00C8678B">
        <w:rPr>
          <w:rStyle w:val="StyleUnderline"/>
        </w:rPr>
        <w:t xml:space="preserve"> about </w:t>
      </w:r>
      <w:r w:rsidRPr="00C8678B">
        <w:rPr>
          <w:rStyle w:val="Emphasis"/>
        </w:rPr>
        <w:t>war that writes</w:t>
      </w:r>
      <w:r w:rsidRPr="00C8678B">
        <w:rPr>
          <w:rStyle w:val="StyleUnderline"/>
        </w:rPr>
        <w:t xml:space="preserve"> out </w:t>
      </w:r>
      <w:r w:rsidRPr="00C8678B">
        <w:rPr>
          <w:rStyle w:val="Emphasis"/>
        </w:rPr>
        <w:t>war from its story</w:t>
      </w:r>
      <w:r w:rsidRPr="00C8678B">
        <w:rPr>
          <w:sz w:val="16"/>
        </w:rPr>
        <w:t xml:space="preserve">. </w:t>
      </w:r>
      <w:r w:rsidRPr="00C8678B">
        <w:rPr>
          <w:rStyle w:val="StyleUnderline"/>
        </w:rPr>
        <w:t>Like deterrence, it is an imagination of war that approaches it via prevention and pre-emption. What is more, we recognise an obsession with the self-image of the self to itself – in this case, a Chinese, undemocratic self rather than a Western, democratic one</w:t>
      </w:r>
      <w:r w:rsidRPr="00C8678B">
        <w:rPr>
          <w:sz w:val="16"/>
        </w:rPr>
        <w:t xml:space="preserve">. In this Chinese war, like in the Persian Gulf of which Baudrillard wrote, </w:t>
      </w:r>
      <w:r w:rsidRPr="00C8678B">
        <w:rPr>
          <w:rStyle w:val="Emphasis"/>
        </w:rPr>
        <w:t>there is no space for an Other that is Other</w:t>
      </w:r>
      <w:r w:rsidRPr="00C8678B">
        <w:rPr>
          <w:sz w:val="16"/>
        </w:rPr>
        <w:t xml:space="preserve">. In the Tianxia imaginary, </w:t>
      </w:r>
      <w:r w:rsidRPr="00C8678B">
        <w:rPr>
          <w:rStyle w:val="StyleUnderline"/>
          <w:highlight w:val="green"/>
        </w:rPr>
        <w:t xml:space="preserve">Others can only be imagined as something that will eventually </w:t>
      </w:r>
      <w:r w:rsidRPr="00C8678B">
        <w:rPr>
          <w:rStyle w:val="Emphasis"/>
          <w:highlight w:val="green"/>
        </w:rPr>
        <w:t>assimilate into The System</w:t>
      </w:r>
      <w:r w:rsidRPr="00C8678B">
        <w:rPr>
          <w:sz w:val="16"/>
        </w:rPr>
        <w:t xml:space="preserve"> </w:t>
      </w:r>
      <w:r w:rsidRPr="00C8678B">
        <w:rPr>
          <w:rStyle w:val="StyleUnderline"/>
        </w:rPr>
        <w:t xml:space="preserve">and </w:t>
      </w:r>
      <w:r w:rsidRPr="00C8678B">
        <w:rPr>
          <w:rStyle w:val="StyleUnderline"/>
          <w:highlight w:val="green"/>
        </w:rPr>
        <w:t xml:space="preserve">become part </w:t>
      </w:r>
      <w:r w:rsidRPr="00C8678B">
        <w:rPr>
          <w:rStyle w:val="Emphasis"/>
          <w:highlight w:val="green"/>
        </w:rPr>
        <w:t>of the Self</w:t>
      </w:r>
      <w:r w:rsidRPr="00C8678B">
        <w:rPr>
          <w:sz w:val="16"/>
          <w:highlight w:val="green"/>
        </w:rPr>
        <w:t xml:space="preserve">, </w:t>
      </w:r>
      <w:r w:rsidRPr="00C8678B">
        <w:rPr>
          <w:rStyle w:val="StyleUnderline"/>
          <w:highlight w:val="green"/>
        </w:rPr>
        <w:t xml:space="preserve">as the Self strives for </w:t>
      </w:r>
      <w:r w:rsidRPr="00C8678B">
        <w:rPr>
          <w:rStyle w:val="Emphasis"/>
          <w:highlight w:val="green"/>
        </w:rPr>
        <w:t>all-inclusive perfection</w:t>
      </w:r>
      <w:r w:rsidRPr="00C8678B">
        <w:rPr>
          <w:sz w:val="16"/>
        </w:rPr>
        <w:t>. There is no meeting with an Other in any form. Encounter only happens once the Other becomes like the Self, is assimilated into the One, and hence there is no encounter at all (for an analysis that reads Baudrillard and Tianxia to this effect in a Chinese non-war context, see Nordin 2012).</w:t>
      </w:r>
    </w:p>
    <w:p w14:paraId="4F5CF0F7" w14:textId="77777777" w:rsidR="00096457" w:rsidRPr="00C8678B" w:rsidRDefault="00096457" w:rsidP="00096457">
      <w:pPr>
        <w:rPr>
          <w:sz w:val="16"/>
        </w:rPr>
      </w:pPr>
      <w:r w:rsidRPr="00C8678B">
        <w:rPr>
          <w:sz w:val="16"/>
        </w:rPr>
        <w:t>(iii). Contemporary Chinese war and its various modes</w:t>
      </w:r>
    </w:p>
    <w:p w14:paraId="3B9500AF" w14:textId="77777777" w:rsidR="00096457" w:rsidRPr="00C8678B" w:rsidRDefault="00096457" w:rsidP="00096457">
      <w:pPr>
        <w:rPr>
          <w:rStyle w:val="Emphasis"/>
        </w:rPr>
      </w:pPr>
      <w:r w:rsidRPr="00C8678B">
        <w:rPr>
          <w:sz w:val="16"/>
        </w:rPr>
        <w:t xml:space="preserve">As was the case with the first Gulf War, the war that we are waiting for here in </w:t>
      </w:r>
      <w:r w:rsidRPr="00C8678B">
        <w:rPr>
          <w:rStyle w:val="Emphasis"/>
          <w:highlight w:val="green"/>
        </w:rPr>
        <w:t>the Chinese case is thus a non-war</w:t>
      </w:r>
      <w:r w:rsidRPr="00C8678B">
        <w:rPr>
          <w:sz w:val="16"/>
        </w:rPr>
        <w:t xml:space="preserve">. </w:t>
      </w:r>
      <w:r w:rsidRPr="00C8678B">
        <w:rPr>
          <w:rStyle w:val="StyleUnderline"/>
        </w:rPr>
        <w:t>If by war we mean some form of (symbolic) exchange or some clash of forms, agons, or forces (as we tend to do even in the current ‘cutting edge research’ in ‘critical war studies’, see Nordin and Öberg 2013) – we cannot expect it to take place</w:t>
      </w:r>
      <w:r w:rsidRPr="00C8678B">
        <w:rPr>
          <w:sz w:val="16"/>
        </w:rPr>
        <w:t xml:space="preserve">. In </w:t>
      </w:r>
      <w:r w:rsidRPr="00C8678B">
        <w:rPr>
          <w:rStyle w:val="Emphasis"/>
          <w:highlight w:val="green"/>
        </w:rPr>
        <w:t>China</w:t>
      </w:r>
      <w:r w:rsidRPr="00C8678B">
        <w:rPr>
          <w:rStyle w:val="StyleUnderline"/>
        </w:rPr>
        <w:t xml:space="preserve">, we </w:t>
      </w:r>
      <w:r w:rsidRPr="00C8678B">
        <w:rPr>
          <w:rStyle w:val="StyleUnderline"/>
          <w:highlight w:val="green"/>
        </w:rPr>
        <w:t>see</w:t>
      </w:r>
      <w:r w:rsidRPr="00C8678B">
        <w:rPr>
          <w:rStyle w:val="StyleUnderline"/>
        </w:rPr>
        <w:t xml:space="preserve"> not only a </w:t>
      </w:r>
      <w:r w:rsidRPr="00C8678B">
        <w:rPr>
          <w:rStyle w:val="Emphasis"/>
          <w:highlight w:val="green"/>
        </w:rPr>
        <w:t>participation</w:t>
      </w:r>
      <w:r w:rsidRPr="00C8678B">
        <w:rPr>
          <w:rStyle w:val="StyleUnderline"/>
          <w:highlight w:val="green"/>
        </w:rPr>
        <w:t xml:space="preserve"> in</w:t>
      </w:r>
      <w:r w:rsidRPr="00C8678B">
        <w:rPr>
          <w:rStyle w:val="StyleUnderline"/>
        </w:rPr>
        <w:t xml:space="preserve"> the </w:t>
      </w:r>
      <w:r w:rsidRPr="00C8678B">
        <w:rPr>
          <w:rStyle w:val="Emphasis"/>
          <w:highlight w:val="green"/>
        </w:rPr>
        <w:t>Western system</w:t>
      </w:r>
      <w:r w:rsidRPr="00C8678B">
        <w:rPr>
          <w:rStyle w:val="StyleUnderline"/>
          <w:highlight w:val="green"/>
        </w:rPr>
        <w:t xml:space="preserve"> of </w:t>
      </w:r>
      <w:r w:rsidRPr="00C8678B">
        <w:rPr>
          <w:rStyle w:val="Emphasis"/>
          <w:highlight w:val="green"/>
        </w:rPr>
        <w:t>(non)war</w:t>
      </w:r>
      <w:r w:rsidRPr="00C8678B">
        <w:rPr>
          <w:rStyle w:val="StyleUnderline"/>
          <w:highlight w:val="green"/>
        </w:rPr>
        <w:t xml:space="preserve"> through the </w:t>
      </w:r>
      <w:r w:rsidRPr="00C8678B">
        <w:rPr>
          <w:rStyle w:val="Emphasis"/>
          <w:highlight w:val="green"/>
        </w:rPr>
        <w:t>war on terror</w:t>
      </w:r>
      <w:r w:rsidRPr="00C8678B">
        <w:rPr>
          <w:rStyle w:val="Emphasis"/>
        </w:rPr>
        <w:t>,</w:t>
      </w:r>
      <w:r w:rsidRPr="00C8678B">
        <w:rPr>
          <w:rStyle w:val="StyleUnderline"/>
        </w:rPr>
        <w:t xml:space="preserve"> but also </w:t>
      </w:r>
      <w:r w:rsidRPr="00C8678B">
        <w:rPr>
          <w:rStyle w:val="Emphasis"/>
        </w:rPr>
        <w:t>another system</w:t>
      </w:r>
      <w:r w:rsidRPr="00C8678B">
        <w:rPr>
          <w:rStyle w:val="StyleUnderline"/>
        </w:rPr>
        <w:t xml:space="preserve"> that </w:t>
      </w:r>
      <w:r w:rsidRPr="00C8678B">
        <w:rPr>
          <w:rStyle w:val="Emphasis"/>
        </w:rPr>
        <w:t xml:space="preserve">precisely </w:t>
      </w:r>
      <w:r w:rsidRPr="00C8678B">
        <w:rPr>
          <w:rStyle w:val="Emphasis"/>
          <w:highlight w:val="green"/>
        </w:rPr>
        <w:t>denies space</w:t>
      </w:r>
      <w:r w:rsidRPr="00C8678B">
        <w:rPr>
          <w:rStyle w:val="StyleUnderline"/>
          <w:highlight w:val="green"/>
        </w:rPr>
        <w:t xml:space="preserve"> for </w:t>
      </w:r>
      <w:r w:rsidRPr="00C8678B">
        <w:rPr>
          <w:rStyle w:val="Emphasis"/>
          <w:highlight w:val="green"/>
        </w:rPr>
        <w:t>imagining an other as Other</w:t>
      </w:r>
      <w:r w:rsidRPr="00C8678B">
        <w:rPr>
          <w:sz w:val="16"/>
        </w:rPr>
        <w:t xml:space="preserve">, </w:t>
      </w:r>
      <w:r w:rsidRPr="00C8678B">
        <w:rPr>
          <w:rStyle w:val="StyleUnderline"/>
        </w:rPr>
        <w:t xml:space="preserve">which in turn makes the idea of exchange impossible. In this sense, the Ancient Chinese approach to war through the Tianxia concept – at least as it is reflected by current Chinese thinkers like Zhao Tingyang and Yan Xuetong – is not a Clausewitzean war </w:t>
      </w:r>
      <w:r w:rsidRPr="00C8678B">
        <w:rPr>
          <w:rStyle w:val="Emphasis"/>
          <w:highlight w:val="green"/>
        </w:rPr>
        <w:t>continuing politics by other means</w:t>
      </w:r>
      <w:r w:rsidRPr="00C8678B">
        <w:rPr>
          <w:rStyle w:val="StyleUnderline"/>
          <w:highlight w:val="green"/>
        </w:rPr>
        <w:t xml:space="preserve">, but </w:t>
      </w:r>
      <w:r w:rsidRPr="00C8678B">
        <w:rPr>
          <w:rStyle w:val="Emphasis"/>
          <w:highlight w:val="green"/>
        </w:rPr>
        <w:t>precisely a continuation</w:t>
      </w:r>
      <w:r w:rsidRPr="00C8678B">
        <w:rPr>
          <w:rStyle w:val="StyleUnderline"/>
          <w:highlight w:val="green"/>
        </w:rPr>
        <w:t xml:space="preserve"> of</w:t>
      </w:r>
      <w:r w:rsidRPr="00C8678B">
        <w:rPr>
          <w:rStyle w:val="StyleUnderline"/>
        </w:rPr>
        <w:t xml:space="preserve"> the </w:t>
      </w:r>
      <w:r w:rsidRPr="00C8678B">
        <w:rPr>
          <w:rStyle w:val="StyleUnderline"/>
          <w:highlight w:val="green"/>
        </w:rPr>
        <w:t xml:space="preserve">absence of </w:t>
      </w:r>
      <w:r w:rsidRPr="00C8678B">
        <w:rPr>
          <w:rStyle w:val="Emphasis"/>
          <w:highlight w:val="green"/>
        </w:rPr>
        <w:t>politics by other means</w:t>
      </w:r>
      <w:r w:rsidRPr="00C8678B">
        <w:rPr>
          <w:rStyle w:val="StyleUnderline"/>
        </w:rPr>
        <w:t xml:space="preserve">. It arguably </w:t>
      </w:r>
      <w:r w:rsidRPr="00C8678B">
        <w:rPr>
          <w:rStyle w:val="Emphasis"/>
        </w:rPr>
        <w:t>shares this aspect with</w:t>
      </w:r>
      <w:r w:rsidRPr="00C8678B">
        <w:rPr>
          <w:rStyle w:val="StyleUnderline"/>
        </w:rPr>
        <w:t xml:space="preserve"> both the </w:t>
      </w:r>
      <w:r w:rsidRPr="00C8678B">
        <w:rPr>
          <w:rStyle w:val="Emphasis"/>
        </w:rPr>
        <w:t>first and the second Gulf Wars.</w:t>
      </w:r>
    </w:p>
    <w:p w14:paraId="5E4801F4" w14:textId="77777777" w:rsidR="00096457" w:rsidRPr="00C8678B" w:rsidRDefault="00096457" w:rsidP="00096457">
      <w:pPr>
        <w:rPr>
          <w:sz w:val="16"/>
        </w:rPr>
      </w:pPr>
      <w:r w:rsidRPr="00C8678B">
        <w:rPr>
          <w:sz w:val="16"/>
        </w:rPr>
        <w:t xml:space="preserve">This, however, is certainly not to say that there are not those who fear a Chinese war or that we have no reason to fear it. In various guises, the war that is imagined through a Clausewitzean ontology of agonistic and reciprocal exchange returns and is reified also in China. It is not uncommon for authors discussing the Chinese traditions of thinking war that I describe above to begin their discussion by explicitly drawing on Clausewitz and take his war as their point of departure (for example Liu Tiewa 2014). For several Chinese writers, it is clear that this building of a ‘harmonious world’ is directed against others whose influence should be ‘smashed’ (Fang Xiaojiao 2008: 68). </w:t>
      </w:r>
      <w:r w:rsidRPr="00C8678B">
        <w:rPr>
          <w:rStyle w:val="Emphasis"/>
        </w:rPr>
        <w:t xml:space="preserve">From this line of thinkers, the call to build a harmonious world </w:t>
      </w:r>
      <w:r w:rsidRPr="00C8678B">
        <w:rPr>
          <w:rStyle w:val="Emphasis"/>
          <w:highlight w:val="green"/>
        </w:rPr>
        <w:t>has also been used to argue for increased Chinese military capacity, including its naval power</w:t>
      </w:r>
      <w:r w:rsidRPr="00C8678B">
        <w:rPr>
          <w:sz w:val="16"/>
        </w:rPr>
        <w:t xml:space="preserve"> (Deng Li 2009). </w:t>
      </w:r>
      <w:r w:rsidRPr="00C8678B">
        <w:rPr>
          <w:rStyle w:val="StyleUnderline"/>
        </w:rPr>
        <w:t>Although Chinese policy documents stress that violence or threat of violence should be avoided, they similarly appear to leave room for means that would traditionally be understood as both ‘hard’ and ‘soft’ in Joseph Nye’s dichotomisation</w:t>
      </w:r>
      <w:r w:rsidRPr="00C8678B">
        <w:rPr>
          <w:sz w:val="16"/>
        </w:rPr>
        <w:t xml:space="preserve"> (See for example State Council of the PRC 2005a). Indeed, many of Chinas neighbours have voiced concern with growing Chinese military capacity over the last few years, and a Chinese non-war is no less frightening to its neighbours than a war – be it labelled ‘just’ or ‘unjust’, ‘real’ or ‘virtual’.</w:t>
      </w:r>
    </w:p>
    <w:p w14:paraId="0B7FD951" w14:textId="77777777" w:rsidR="00096457" w:rsidRPr="00C8678B" w:rsidRDefault="00096457" w:rsidP="00096457">
      <w:pPr>
        <w:rPr>
          <w:sz w:val="16"/>
        </w:rPr>
      </w:pPr>
      <w:r w:rsidRPr="00C8678B">
        <w:rPr>
          <w:sz w:val="16"/>
        </w:rPr>
        <w:t>This Chinese war – past, present and future – is acted out in various different modes. Violent war is reified through the spectacle of computer games, art, online memes, cartoons and not least dramas on film and television (Diamant 2011, 433). The Chinese state claims success in all of its wars, and simultaneously claims that it has never behaved aggressively beyond its borders (which is also, of course, a convenient way of glossing over all the violence perpetrated by the Chinese state within those borders, the violence with which they are upheld and with which they were established in the first place, and the clear contradiction between the state’s fixation on territorial integrity and its borderless and holistic Tianxia rhetoric). Popular cultural renditions of war paint a more varied picture, but all contribute to a reification of war.</w:t>
      </w:r>
    </w:p>
    <w:p w14:paraId="42C0AC93" w14:textId="77777777" w:rsidR="00096457" w:rsidRPr="00C8678B" w:rsidRDefault="00096457" w:rsidP="00096457">
      <w:pPr>
        <w:rPr>
          <w:sz w:val="16"/>
        </w:rPr>
      </w:pPr>
      <w:r w:rsidRPr="00C8678B">
        <w:rPr>
          <w:sz w:val="16"/>
        </w:rPr>
        <w:t xml:space="preserve">Recent Chinese productions that reify war on the screen through what we may call ‘war porn’ are numerous – indeed, it has been claimed that China produces what is probably the highest number of dramas set in wartime in the world (Diamant 2011: 433). One example accessible to a non-Chinese audience is Feng Xiaogang’s Assembly (Jijiehao </w:t>
      </w:r>
      <w:r w:rsidRPr="00C8678B">
        <w:rPr>
          <w:rFonts w:ascii="MS Gothic" w:eastAsia="MS Gothic" w:hAnsi="MS Gothic" w:cs="MS Gothic" w:hint="eastAsia"/>
          <w:sz w:val="16"/>
        </w:rPr>
        <w:t>集</w:t>
      </w:r>
      <w:r w:rsidRPr="00C8678B">
        <w:rPr>
          <w:rFonts w:ascii="Microsoft JhengHei" w:eastAsia="Microsoft JhengHei" w:hAnsi="Microsoft JhengHei" w:cs="Microsoft JhengHei" w:hint="eastAsia"/>
          <w:sz w:val="16"/>
        </w:rPr>
        <w:t>结号</w:t>
      </w:r>
      <w:r w:rsidRPr="00C8678B">
        <w:rPr>
          <w:sz w:val="16"/>
        </w:rPr>
        <w:t xml:space="preserve">) from 2007, which recreates horrifically violent and ‘realistic’ battle scenes from the Civil War between Guomindang nationalists and Communist troops. The Second Sino-Japanese war is another popular setting for these reifications of war, providing the backdrop for another large budget film by Feng Xiaogang, the 2012 Back to 1942 (Yijiusier </w:t>
      </w:r>
      <w:r w:rsidRPr="00C8678B">
        <w:rPr>
          <w:rFonts w:ascii="MS Gothic" w:eastAsia="MS Gothic" w:hAnsi="MS Gothic" w:cs="MS Gothic" w:hint="eastAsia"/>
          <w:sz w:val="16"/>
        </w:rPr>
        <w:t>一九四二</w:t>
      </w:r>
      <w:r w:rsidRPr="00C8678B">
        <w:rPr>
          <w:sz w:val="16"/>
        </w:rPr>
        <w:t xml:space="preserve">), and international star-director Zhang Yimou’s The Flowers of War (Jinling shisan chai </w:t>
      </w:r>
      <w:r w:rsidRPr="00C8678B">
        <w:rPr>
          <w:rFonts w:ascii="MS Gothic" w:eastAsia="MS Gothic" w:hAnsi="MS Gothic" w:cs="MS Gothic" w:hint="eastAsia"/>
          <w:sz w:val="16"/>
        </w:rPr>
        <w:t>金陵十三</w:t>
      </w:r>
      <w:r w:rsidRPr="00C8678B">
        <w:rPr>
          <w:rFonts w:ascii="Microsoft JhengHei" w:eastAsia="Microsoft JhengHei" w:hAnsi="Microsoft JhengHei" w:cs="Microsoft JhengHei" w:hint="eastAsia"/>
          <w:sz w:val="16"/>
        </w:rPr>
        <w:t>钗</w:t>
      </w:r>
      <w:r w:rsidRPr="00C8678B">
        <w:rPr>
          <w:sz w:val="16"/>
        </w:rPr>
        <w:t xml:space="preserve">). Another example is Lu Chuan’s City of Life and Death (Nanjing! Nanjing! </w:t>
      </w:r>
      <w:r w:rsidRPr="00C8678B">
        <w:rPr>
          <w:rFonts w:ascii="MS Gothic" w:eastAsia="MS Gothic" w:hAnsi="MS Gothic" w:cs="MS Gothic" w:hint="eastAsia"/>
          <w:sz w:val="16"/>
        </w:rPr>
        <w:t>南京！南京！</w:t>
      </w:r>
      <w:r w:rsidRPr="00C8678B">
        <w:rPr>
          <w:sz w:val="16"/>
        </w:rPr>
        <w:t>) which became a box office hit in China in 2009, but was criticized for its portrayal of a Japanese soldier as a fully formed and sympathetic person in its narration of the Nanjing massacre.</w:t>
      </w:r>
    </w:p>
    <w:p w14:paraId="74A96D6C" w14:textId="77777777" w:rsidR="00096457" w:rsidRPr="00C8678B" w:rsidRDefault="00096457" w:rsidP="00096457">
      <w:pPr>
        <w:rPr>
          <w:sz w:val="16"/>
        </w:rPr>
      </w:pPr>
      <w:r w:rsidRPr="00C8678B">
        <w:rPr>
          <w:sz w:val="16"/>
        </w:rPr>
        <w:t>Off screen China has, in the reform era since Mao’s death, seen a new and related wave of commemorations of the Civil and Anti-Japanese wars in museums throughout China, which play a central role in national education campaigns to ‘never forget national humiliation’. Examples that house both permanent exhibitions and temporary special exhibits commemorating particular war events include the Rape of Nanjing Memorial/Nanjing Massacre museum in Nanjing; the Military Museum, the Museum of Revolutionary History and the Memorial Museum of the Chinese People’s War of Resistance to Japan in and outside Beijing; and the September 18th Incident Memorial and Museum of the Manchurian Crisis in Shenyang, to name but a few (these museums and their exhibits of war have been studied for example by Mitter 2000, 2003 and Waldron 1996). Many of these museums include vivid reconstructions, often as waxworks with sound and motion, of horrific battlefield scenes for its audience to consume.</w:t>
      </w:r>
    </w:p>
    <w:p w14:paraId="22D7C943" w14:textId="77777777" w:rsidR="00096457" w:rsidRPr="00C8678B" w:rsidRDefault="00096457" w:rsidP="00096457">
      <w:pPr>
        <w:rPr>
          <w:sz w:val="16"/>
        </w:rPr>
      </w:pPr>
      <w:r w:rsidRPr="00C8678B">
        <w:rPr>
          <w:sz w:val="16"/>
        </w:rPr>
        <w:t>Reifications of war on screen and in museums moreover tie in with a ‘new remembering’ by academic and popular publications since the late 1980s, which commemorates and fetishizes China’s past experiences of war as well as projects that experience into the present and the future through the ever-present rhetoric of ‘National Humiliation’ (guochi.For articles tracing this ‘new remembering’, see Coble 2007 and Mitter 2003). Masses of propaganda are devoted to the commemoration of the Anti-Japanese war, particularly relating to various Campaigns to Support the People’s Liberation Army and Military Dependents, and in annually recurring celebrations of the Spring Festival, the Anniversary of the founding of the People’s Republic, Army Day and the ‘National Humiliation Day’ which has received much academic attention in recent years (Callahan 2004, 2009; Wang Zheng 2008).</w:t>
      </w:r>
    </w:p>
    <w:p w14:paraId="4B50E116" w14:textId="77777777" w:rsidR="00096457" w:rsidRPr="00C8678B" w:rsidRDefault="00096457" w:rsidP="00096457">
      <w:pPr>
        <w:rPr>
          <w:sz w:val="16"/>
        </w:rPr>
      </w:pPr>
      <w:r w:rsidRPr="00C8678B">
        <w:rPr>
          <w:sz w:val="16"/>
        </w:rPr>
        <w:t xml:space="preserve">Much of the state-led reification of war, and particularly its treatment in academic publications and governmental speeches, has centred on the ‘numbers game’ of claiming high death tolls and economic costs of the battle histories of the Anti-Japanese war, rather than fore-fronting the all-too-human element that may be found in for example memoir literature (Coble 2007, 406). </w:t>
      </w:r>
      <w:r w:rsidRPr="00C8678B">
        <w:rPr>
          <w:rStyle w:val="StyleUnderline"/>
        </w:rPr>
        <w:t>Accordingly, other scholars have argued – and I agree with them here – that ‘[a]lthough Chinese movies and television often feature military-related themes, it is rare to find frank and politicized depictions of China’s military conflicts’</w:t>
      </w:r>
      <w:r w:rsidRPr="00C8678B">
        <w:rPr>
          <w:sz w:val="16"/>
        </w:rPr>
        <w:t xml:space="preserve"> (Diamant 2011: 431). As in the Tianxia narrative discussed above, politics is paradoxically eradicated from these versions of war, together with an other understood as a human other. However, </w:t>
      </w:r>
      <w:r w:rsidRPr="00C8678B">
        <w:rPr>
          <w:rStyle w:val="StyleUnderline"/>
        </w:rPr>
        <w:t xml:space="preserve">the literatures critiquing this </w:t>
      </w:r>
      <w:r w:rsidRPr="00C8678B">
        <w:rPr>
          <w:rStyle w:val="Emphasis"/>
        </w:rPr>
        <w:t>de-politicization</w:t>
      </w:r>
      <w:r w:rsidRPr="00C8678B">
        <w:rPr>
          <w:rStyle w:val="StyleUnderline"/>
        </w:rPr>
        <w:t xml:space="preserve"> typically criticise the intellectual elites in various cultural </w:t>
      </w:r>
      <w:r w:rsidRPr="00C8678B">
        <w:rPr>
          <w:rStyle w:val="Emphasis"/>
        </w:rPr>
        <w:t>and propaganda offices</w:t>
      </w:r>
      <w:r w:rsidRPr="00C8678B">
        <w:rPr>
          <w:rStyle w:val="StyleUnderline"/>
        </w:rPr>
        <w:t xml:space="preserve"> for producing an ‘</w:t>
      </w:r>
      <w:r w:rsidRPr="00C8678B">
        <w:rPr>
          <w:rStyle w:val="Emphasis"/>
        </w:rPr>
        <w:t>artificial rendering</w:t>
      </w:r>
      <w:r w:rsidRPr="00C8678B">
        <w:rPr>
          <w:rStyle w:val="StyleUnderline"/>
        </w:rPr>
        <w:t xml:space="preserve"> of </w:t>
      </w:r>
      <w:r w:rsidRPr="00C8678B">
        <w:rPr>
          <w:rStyle w:val="Emphasis"/>
        </w:rPr>
        <w:t>China’s wars’ denying veterans an ‘authentic military voice’</w:t>
      </w:r>
      <w:r w:rsidRPr="00C8678B">
        <w:rPr>
          <w:sz w:val="16"/>
        </w:rPr>
        <w:t xml:space="preserve"> (Diamant 2011: 431, 461). </w:t>
      </w:r>
      <w:r w:rsidRPr="00C8678B">
        <w:rPr>
          <w:rStyle w:val="StyleUnderline"/>
        </w:rPr>
        <w:t xml:space="preserve">My point here is different. It is not a question of creating an image of false representation, or what we may call a third order simulation, a masking of the reality of war. Rather, </w:t>
      </w:r>
      <w:r w:rsidRPr="00C8678B">
        <w:rPr>
          <w:rStyle w:val="Emphasis"/>
        </w:rPr>
        <w:t>the point is that reality and illusion can no longer be distinguished</w:t>
      </w:r>
      <w:r w:rsidRPr="00C8678B">
        <w:rPr>
          <w:rStyle w:val="StyleUnderline"/>
        </w:rPr>
        <w:t xml:space="preserve">, but have </w:t>
      </w:r>
      <w:r w:rsidRPr="00C8678B">
        <w:rPr>
          <w:rStyle w:val="Emphasis"/>
          <w:highlight w:val="green"/>
        </w:rPr>
        <w:t>collapsed into one another</w:t>
      </w:r>
      <w:r w:rsidRPr="00C8678B">
        <w:rPr>
          <w:rStyle w:val="StyleUnderline"/>
        </w:rPr>
        <w:t>. There is no longer a ‘</w:t>
      </w:r>
      <w:r w:rsidRPr="00C8678B">
        <w:rPr>
          <w:rStyle w:val="Emphasis"/>
        </w:rPr>
        <w:t>real’ war</w:t>
      </w:r>
      <w:r w:rsidRPr="00C8678B">
        <w:rPr>
          <w:rStyle w:val="StyleUnderline"/>
        </w:rPr>
        <w:t xml:space="preserve"> behind these </w:t>
      </w:r>
      <w:r w:rsidRPr="00C8678B">
        <w:rPr>
          <w:rStyle w:val="Emphasis"/>
        </w:rPr>
        <w:t>narratives which can be uncovered</w:t>
      </w:r>
      <w:r w:rsidRPr="00C8678B">
        <w:rPr>
          <w:sz w:val="16"/>
        </w:rPr>
        <w:t xml:space="preserve"> (cf. Nordin 2012).</w:t>
      </w:r>
    </w:p>
    <w:p w14:paraId="78D7E959" w14:textId="77777777" w:rsidR="00096457" w:rsidRPr="00C8678B" w:rsidRDefault="00096457" w:rsidP="00096457">
      <w:pPr>
        <w:rPr>
          <w:rStyle w:val="Emphasis"/>
        </w:rPr>
      </w:pPr>
      <w:r w:rsidRPr="00C8678B">
        <w:rPr>
          <w:sz w:val="16"/>
        </w:rPr>
        <w:t xml:space="preserve">Through these other modes, </w:t>
      </w:r>
      <w:r w:rsidRPr="00C8678B">
        <w:rPr>
          <w:rStyle w:val="Emphasis"/>
          <w:highlight w:val="green"/>
        </w:rPr>
        <w:t>the Chinese non-war is reified as</w:t>
      </w:r>
      <w:r w:rsidRPr="00C8678B">
        <w:rPr>
          <w:rStyle w:val="Emphasis"/>
        </w:rPr>
        <w:t xml:space="preserve"> war</w:t>
      </w:r>
      <w:r w:rsidRPr="00C8678B">
        <w:rPr>
          <w:sz w:val="16"/>
        </w:rPr>
        <w:t xml:space="preserve">. Like the Gulf War of which Baudrillard wrote, it appears seamless, yet is riddled with contradictions. </w:t>
      </w:r>
      <w:r w:rsidRPr="00C8678B">
        <w:rPr>
          <w:rStyle w:val="StyleUnderline"/>
        </w:rPr>
        <w:t>If what took place in the Persian Gulf was the spectacle of war</w:t>
      </w:r>
      <w:r w:rsidRPr="00C8678B">
        <w:rPr>
          <w:sz w:val="16"/>
        </w:rPr>
        <w:t xml:space="preserve">, </w:t>
      </w:r>
      <w:r w:rsidRPr="00C8678B">
        <w:rPr>
          <w:rStyle w:val="Emphasis"/>
          <w:highlight w:val="green"/>
        </w:rPr>
        <w:t>what is taking place</w:t>
      </w:r>
      <w:r w:rsidRPr="00C8678B">
        <w:rPr>
          <w:rStyle w:val="Emphasis"/>
        </w:rPr>
        <w:t xml:space="preserve"> in contemporary China is perhaps better </w:t>
      </w:r>
      <w:r w:rsidRPr="00C8678B">
        <w:rPr>
          <w:rStyle w:val="Emphasis"/>
          <w:highlight w:val="green"/>
        </w:rPr>
        <w:t>understood as</w:t>
      </w:r>
      <w:r w:rsidRPr="00C8678B">
        <w:rPr>
          <w:rStyle w:val="Emphasis"/>
        </w:rPr>
        <w:t xml:space="preserve"> the </w:t>
      </w:r>
      <w:r w:rsidRPr="00C8678B">
        <w:rPr>
          <w:rStyle w:val="Emphasis"/>
          <w:highlight w:val="green"/>
        </w:rPr>
        <w:t>spectacle of non-war</w:t>
      </w:r>
      <w:r w:rsidRPr="00C8678B">
        <w:rPr>
          <w:sz w:val="16"/>
        </w:rPr>
        <w:t xml:space="preserve">. Like the spectacle of war it has a range of strategic and political purposes for everyone involved. Like the pre-emptive narratives of Tianxia, the reifications of war that hark back to a Clausewitzean ontology relay a war that is scripted or coded in advance, disallowing alterity. And </w:t>
      </w:r>
      <w:r w:rsidRPr="00C8678B">
        <w:rPr>
          <w:rStyle w:val="StyleUnderline"/>
        </w:rPr>
        <w:t xml:space="preserve">to those who fear the possibility of the Chinese war, we might indeed see reasons to fear, but also </w:t>
      </w:r>
      <w:r w:rsidRPr="00C8678B">
        <w:rPr>
          <w:rStyle w:val="Emphasis"/>
        </w:rPr>
        <w:t>provide a reminder that it is stupid to be for or against this war,</w:t>
      </w:r>
      <w:r w:rsidRPr="00C8678B">
        <w:rPr>
          <w:rStyle w:val="StyleUnderline"/>
        </w:rPr>
        <w:t xml:space="preserve"> if we do not for a moment question its </w:t>
      </w:r>
      <w:r w:rsidRPr="00C8678B">
        <w:rPr>
          <w:rStyle w:val="Emphasis"/>
        </w:rPr>
        <w:t>probability, credibility or level of reality.</w:t>
      </w:r>
    </w:p>
    <w:bookmarkEnd w:id="10"/>
    <w:p w14:paraId="0E1FEBCE" w14:textId="77777777" w:rsidR="00096457" w:rsidRPr="00136594" w:rsidRDefault="00096457" w:rsidP="00096457">
      <w:pPr>
        <w:pStyle w:val="Heading4"/>
      </w:pPr>
      <w:r>
        <w:t xml:space="preserve">The aff is complicit in </w:t>
      </w:r>
      <w:r>
        <w:rPr>
          <w:u w:val="single"/>
        </w:rPr>
        <w:t>charity cannibalism</w:t>
      </w:r>
      <w:r>
        <w:t xml:space="preserve"> - the </w:t>
      </w:r>
      <w:r>
        <w:rPr>
          <w:u w:val="single"/>
        </w:rPr>
        <w:t>sentimental exploitation of suffering</w:t>
      </w:r>
      <w:r>
        <w:t xml:space="preserve"> which is </w:t>
      </w:r>
      <w:r>
        <w:rPr>
          <w:u w:val="single"/>
        </w:rPr>
        <w:t>worse than the violence itself</w:t>
      </w:r>
      <w:r>
        <w:t xml:space="preserve">. It ensures the </w:t>
      </w:r>
      <w:r>
        <w:rPr>
          <w:u w:val="single"/>
        </w:rPr>
        <w:t>spectacle of crisis</w:t>
      </w:r>
      <w:r>
        <w:t xml:space="preserve"> must escalate.</w:t>
      </w:r>
    </w:p>
    <w:p w14:paraId="79A5E3AC" w14:textId="77777777" w:rsidR="00096457" w:rsidRPr="00041E29" w:rsidRDefault="00096457" w:rsidP="00096457">
      <w:r>
        <w:rPr>
          <w:rStyle w:val="Style13ptBold"/>
        </w:rPr>
        <w:t xml:space="preserve">Baudrillard, 94 </w:t>
      </w:r>
      <w:r>
        <w:t>[Jean Baudrillard, detestable and ingenious, “The Illusion of the End,” 1994, Polity Press]//Townes</w:t>
      </w:r>
    </w:p>
    <w:p w14:paraId="6C1C3345" w14:textId="77777777" w:rsidR="00096457" w:rsidRPr="00041E29" w:rsidRDefault="00096457" w:rsidP="00096457">
      <w:pPr>
        <w:rPr>
          <w:rStyle w:val="StyleUnderline"/>
        </w:rPr>
      </w:pPr>
      <w:r w:rsidRPr="00041E29">
        <w:rPr>
          <w:rStyle w:val="Emphasis"/>
        </w:rPr>
        <w:t>The end of history</w:t>
      </w:r>
      <w:r w:rsidRPr="00041E29">
        <w:rPr>
          <w:sz w:val="16"/>
        </w:rPr>
        <w:t xml:space="preserve">, being itself a catastrophe, </w:t>
      </w:r>
      <w:r w:rsidRPr="00041E29">
        <w:rPr>
          <w:rStyle w:val="Emphasis"/>
        </w:rPr>
        <w:t>can only be fuelled by catastrophe</w:t>
      </w:r>
      <w:r w:rsidRPr="00041E29">
        <w:rPr>
          <w:sz w:val="16"/>
        </w:rPr>
        <w:t xml:space="preserve">. </w:t>
      </w:r>
      <w:r w:rsidRPr="00041E29">
        <w:rPr>
          <w:rStyle w:val="StyleUnderline"/>
          <w:highlight w:val="green"/>
        </w:rPr>
        <w:t>Managing the end</w:t>
      </w:r>
      <w:r w:rsidRPr="00041E29">
        <w:rPr>
          <w:sz w:val="16"/>
        </w:rPr>
        <w:t xml:space="preserve"> therefore </w:t>
      </w:r>
      <w:r w:rsidRPr="00041E29">
        <w:rPr>
          <w:rStyle w:val="StyleUnderline"/>
          <w:highlight w:val="green"/>
        </w:rPr>
        <w:t>becomes</w:t>
      </w:r>
      <w:r w:rsidRPr="00041E29">
        <w:rPr>
          <w:sz w:val="16"/>
          <w:highlight w:val="green"/>
        </w:rPr>
        <w:t xml:space="preserve"> </w:t>
      </w:r>
      <w:r w:rsidRPr="00041E29">
        <w:rPr>
          <w:rStyle w:val="Emphasis"/>
          <w:highlight w:val="green"/>
        </w:rPr>
        <w:t>synonymous with the management of catastrophe</w:t>
      </w:r>
      <w:r w:rsidRPr="00041E29">
        <w:rPr>
          <w:sz w:val="16"/>
        </w:rPr>
        <w:t xml:space="preserve">. And, quite specifically, of that catastrophe </w:t>
      </w:r>
      <w:r w:rsidRPr="00041E29">
        <w:rPr>
          <w:rStyle w:val="StyleUnderline"/>
          <w:highlight w:val="green"/>
        </w:rPr>
        <w:t>which is</w:t>
      </w:r>
      <w:r w:rsidRPr="00041E29">
        <w:rPr>
          <w:sz w:val="16"/>
          <w:highlight w:val="green"/>
        </w:rPr>
        <w:t xml:space="preserve"> </w:t>
      </w:r>
      <w:r w:rsidRPr="00041E29">
        <w:rPr>
          <w:rStyle w:val="Emphasis"/>
          <w:highlight w:val="green"/>
        </w:rPr>
        <w:t>the slow extermination</w:t>
      </w:r>
      <w:r w:rsidRPr="00041E29">
        <w:rPr>
          <w:sz w:val="16"/>
          <w:highlight w:val="green"/>
        </w:rPr>
        <w:t xml:space="preserve"> </w:t>
      </w:r>
      <w:r w:rsidRPr="00041E29">
        <w:rPr>
          <w:rStyle w:val="StyleUnderline"/>
          <w:highlight w:val="green"/>
        </w:rPr>
        <w:t>of the rest of the world.</w:t>
      </w:r>
    </w:p>
    <w:p w14:paraId="10E7CC97" w14:textId="77777777" w:rsidR="00096457" w:rsidRPr="00041E29" w:rsidRDefault="00096457" w:rsidP="00096457">
      <w:pPr>
        <w:rPr>
          <w:rStyle w:val="StyleUnderline"/>
        </w:rPr>
      </w:pPr>
      <w:r w:rsidRPr="00041E29">
        <w:rPr>
          <w:sz w:val="16"/>
        </w:rPr>
        <w:t xml:space="preserve">We have long denounced the capitalistic, economic exploitation of the poverty of the 'other half of the world' [l'autre monde]. </w:t>
      </w:r>
      <w:r w:rsidRPr="00041E29">
        <w:rPr>
          <w:rStyle w:val="Emphasis"/>
          <w:highlight w:val="green"/>
        </w:rPr>
        <w:t>We must</w:t>
      </w:r>
      <w:r w:rsidRPr="00041E29">
        <w:rPr>
          <w:sz w:val="16"/>
        </w:rPr>
        <w:t xml:space="preserve"> today </w:t>
      </w:r>
      <w:r w:rsidRPr="00041E29">
        <w:rPr>
          <w:rStyle w:val="Emphasis"/>
          <w:highlight w:val="green"/>
        </w:rPr>
        <w:t>denounce</w:t>
      </w:r>
      <w:r w:rsidRPr="00041E29">
        <w:rPr>
          <w:sz w:val="16"/>
        </w:rPr>
        <w:t xml:space="preserve"> the moral and </w:t>
      </w:r>
      <w:r w:rsidRPr="00041E29">
        <w:rPr>
          <w:rStyle w:val="Emphasis"/>
          <w:highlight w:val="green"/>
        </w:rPr>
        <w:t>sentimental exploitation of</w:t>
      </w:r>
      <w:r w:rsidRPr="00041E29">
        <w:rPr>
          <w:sz w:val="16"/>
        </w:rPr>
        <w:t xml:space="preserve"> that poverty - </w:t>
      </w:r>
      <w:r w:rsidRPr="00041E29">
        <w:rPr>
          <w:rStyle w:val="Emphasis"/>
          <w:highlight w:val="green"/>
        </w:rPr>
        <w:t>charity cannibalism being worse than oppressive violence</w:t>
      </w:r>
      <w:r w:rsidRPr="00041E29">
        <w:rPr>
          <w:sz w:val="16"/>
        </w:rPr>
        <w:t xml:space="preserve">. The extraction and humanitarian reprocessing of a destitution which has become the equivalent of oil deposits and gold mines. </w:t>
      </w:r>
      <w:r w:rsidRPr="00041E29">
        <w:rPr>
          <w:rStyle w:val="StyleUnderline"/>
        </w:rPr>
        <w:t>The extortion of the spectacle of</w:t>
      </w:r>
      <w:r w:rsidRPr="00041E29">
        <w:rPr>
          <w:sz w:val="16"/>
        </w:rPr>
        <w:t xml:space="preserve"> poverty and, at the same time, of our </w:t>
      </w:r>
      <w:r w:rsidRPr="00041E29">
        <w:rPr>
          <w:rStyle w:val="StyleUnderline"/>
        </w:rPr>
        <w:t>charitable condescension: a worldwide appreciated surplus of fine sentiments</w:t>
      </w:r>
      <w:r w:rsidRPr="00041E29">
        <w:rPr>
          <w:sz w:val="16"/>
        </w:rPr>
        <w:t xml:space="preserve"> and bad conscience. </w:t>
      </w:r>
      <w:r w:rsidRPr="00041E29">
        <w:rPr>
          <w:rStyle w:val="StyleUnderline"/>
        </w:rPr>
        <w:t>We should</w:t>
      </w:r>
      <w:r w:rsidRPr="00041E29">
        <w:rPr>
          <w:sz w:val="16"/>
        </w:rPr>
        <w:t xml:space="preserve">, in fact, </w:t>
      </w:r>
      <w:r w:rsidRPr="00041E29">
        <w:rPr>
          <w:rStyle w:val="StyleUnderline"/>
        </w:rPr>
        <w:t>see this</w:t>
      </w:r>
      <w:r w:rsidRPr="00041E29">
        <w:rPr>
          <w:sz w:val="16"/>
        </w:rPr>
        <w:t xml:space="preserve"> not as the extraction of raw materials, but </w:t>
      </w:r>
      <w:r w:rsidRPr="00041E29">
        <w:rPr>
          <w:rStyle w:val="StyleUnderline"/>
        </w:rPr>
        <w:t>as</w:t>
      </w:r>
      <w:r w:rsidRPr="00041E29">
        <w:rPr>
          <w:sz w:val="16"/>
        </w:rPr>
        <w:t xml:space="preserve"> a </w:t>
      </w:r>
      <w:r w:rsidRPr="00041E29">
        <w:rPr>
          <w:rStyle w:val="Emphasis"/>
        </w:rPr>
        <w:t>waste-reprocessing enterprise</w:t>
      </w:r>
      <w:r w:rsidRPr="00041E29">
        <w:rPr>
          <w:sz w:val="16"/>
        </w:rPr>
        <w:t xml:space="preserve">. Their destitution and our bad conscience are, in effect, all part of the waste-products of history - </w:t>
      </w:r>
      <w:r w:rsidRPr="00041E29">
        <w:rPr>
          <w:rStyle w:val="StyleUnderline"/>
        </w:rPr>
        <w:t>the main thing is to recycle them to produce a new energy source.</w:t>
      </w:r>
    </w:p>
    <w:p w14:paraId="27A06D56" w14:textId="77777777" w:rsidR="00096457" w:rsidRPr="00041E29" w:rsidRDefault="00096457" w:rsidP="00096457">
      <w:pPr>
        <w:rPr>
          <w:rStyle w:val="Emphasis"/>
        </w:rPr>
      </w:pPr>
      <w:r w:rsidRPr="00041E29">
        <w:rPr>
          <w:sz w:val="16"/>
        </w:rPr>
        <w:t xml:space="preserve">We have here an escalation in the psychological balance of terror. World capitalist oppression is now merely the vehicle and alibi for this other, much more ferocious, form of moral predation. One might almost say, contrary to the Marxist analysis, that material exploitation is only there to extract that spiritual raw material that is the </w:t>
      </w:r>
      <w:r w:rsidRPr="00041E29">
        <w:rPr>
          <w:rStyle w:val="Emphasis"/>
          <w:highlight w:val="green"/>
        </w:rPr>
        <w:t>misery</w:t>
      </w:r>
      <w:r w:rsidRPr="00041E29">
        <w:rPr>
          <w:sz w:val="16"/>
        </w:rPr>
        <w:t xml:space="preserve"> of peoples, which </w:t>
      </w:r>
      <w:r w:rsidRPr="00041E29">
        <w:rPr>
          <w:rStyle w:val="StyleUnderline"/>
          <w:highlight w:val="green"/>
        </w:rPr>
        <w:t>serves as</w:t>
      </w:r>
      <w:r w:rsidRPr="00041E29">
        <w:rPr>
          <w:sz w:val="16"/>
          <w:highlight w:val="green"/>
        </w:rPr>
        <w:t xml:space="preserve"> </w:t>
      </w:r>
      <w:r w:rsidRPr="00041E29">
        <w:rPr>
          <w:rStyle w:val="Emphasis"/>
          <w:highlight w:val="green"/>
        </w:rPr>
        <w:t>psychological nourishment</w:t>
      </w:r>
      <w:r w:rsidRPr="00041E29">
        <w:rPr>
          <w:sz w:val="16"/>
          <w:highlight w:val="green"/>
        </w:rPr>
        <w:t xml:space="preserve"> </w:t>
      </w:r>
      <w:r w:rsidRPr="00041E29">
        <w:rPr>
          <w:rStyle w:val="StyleUnderline"/>
          <w:highlight w:val="green"/>
        </w:rPr>
        <w:t>for</w:t>
      </w:r>
      <w:r w:rsidRPr="00041E29">
        <w:rPr>
          <w:sz w:val="16"/>
        </w:rPr>
        <w:t xml:space="preserve"> the rich countries and media nourishment for </w:t>
      </w:r>
      <w:r w:rsidRPr="00041E29">
        <w:rPr>
          <w:rStyle w:val="Emphasis"/>
          <w:highlight w:val="green"/>
        </w:rPr>
        <w:t>our daily lives.</w:t>
      </w:r>
    </w:p>
    <w:p w14:paraId="508F43B9" w14:textId="77777777" w:rsidR="00096457" w:rsidRPr="00041E29" w:rsidRDefault="00096457" w:rsidP="00096457">
      <w:pPr>
        <w:rPr>
          <w:sz w:val="16"/>
        </w:rPr>
      </w:pPr>
      <w:r w:rsidRPr="00041E29">
        <w:rPr>
          <w:sz w:val="16"/>
        </w:rPr>
        <w:t xml:space="preserve">The 'Fourth World' (we are no longer dealing with a 'developing' Third World) is once again beleaguered, this time as a catastrophe-bearing stratum. </w:t>
      </w:r>
      <w:r w:rsidRPr="00041E29">
        <w:rPr>
          <w:rStyle w:val="StyleUnderline"/>
        </w:rPr>
        <w:t>The West is whitewashed in the reprocessing of the rest of the world as waste and residue</w:t>
      </w:r>
      <w:r w:rsidRPr="00041E29">
        <w:rPr>
          <w:sz w:val="16"/>
        </w:rPr>
        <w:t>. And the white world repents and seeks absolution - it, too, the wasteproduct of its own history.</w:t>
      </w:r>
    </w:p>
    <w:p w14:paraId="2325F4FD" w14:textId="77777777" w:rsidR="00096457" w:rsidRPr="00041E29" w:rsidRDefault="00096457" w:rsidP="00096457">
      <w:pPr>
        <w:rPr>
          <w:sz w:val="16"/>
        </w:rPr>
      </w:pPr>
      <w:r w:rsidRPr="00041E29">
        <w:rPr>
          <w:sz w:val="16"/>
        </w:rPr>
        <w:t xml:space="preserve">The South is a natural producer of raw materials, the latest of which is catastrophe. </w:t>
      </w:r>
      <w:r w:rsidRPr="00041E29">
        <w:rPr>
          <w:rStyle w:val="StyleUnderline"/>
        </w:rPr>
        <w:t>The North</w:t>
      </w:r>
      <w:r w:rsidRPr="00041E29">
        <w:rPr>
          <w:sz w:val="16"/>
        </w:rPr>
        <w:t xml:space="preserve">, for its part, </w:t>
      </w:r>
      <w:r w:rsidRPr="00041E29">
        <w:rPr>
          <w:rStyle w:val="StyleUnderline"/>
        </w:rPr>
        <w:t>specializes in the reprocessing of raw materials and hence also in the reprocessing of catastrophe</w:t>
      </w:r>
      <w:r w:rsidRPr="00041E29">
        <w:rPr>
          <w:sz w:val="16"/>
        </w:rPr>
        <w:t xml:space="preserve">. Bloodsucking protection, humanitarian interference, Medecins sans frontieres, international solidarity, etc. </w:t>
      </w:r>
      <w:r w:rsidRPr="00041E29">
        <w:rPr>
          <w:rStyle w:val="StyleUnderline"/>
          <w:highlight w:val="green"/>
        </w:rPr>
        <w:t xml:space="preserve">The </w:t>
      </w:r>
      <w:r w:rsidRPr="00041E29">
        <w:rPr>
          <w:rStyle w:val="Emphasis"/>
          <w:highlight w:val="green"/>
        </w:rPr>
        <w:t>last phase</w:t>
      </w:r>
      <w:r w:rsidRPr="00041E29">
        <w:rPr>
          <w:rStyle w:val="StyleUnderline"/>
          <w:highlight w:val="green"/>
        </w:rPr>
        <w:t xml:space="preserve"> of </w:t>
      </w:r>
      <w:r w:rsidRPr="00041E29">
        <w:rPr>
          <w:rStyle w:val="Emphasis"/>
          <w:highlight w:val="green"/>
        </w:rPr>
        <w:t>colonialism</w:t>
      </w:r>
      <w:r w:rsidRPr="00041E29">
        <w:rPr>
          <w:rStyle w:val="StyleUnderline"/>
          <w:highlight w:val="green"/>
        </w:rPr>
        <w:t>:</w:t>
      </w:r>
      <w:r w:rsidRPr="00041E29">
        <w:rPr>
          <w:sz w:val="16"/>
          <w:highlight w:val="green"/>
        </w:rPr>
        <w:t xml:space="preserve"> </w:t>
      </w:r>
      <w:r w:rsidRPr="00041E29">
        <w:rPr>
          <w:rStyle w:val="Emphasis"/>
          <w:highlight w:val="green"/>
        </w:rPr>
        <w:t>the New Sentimental Order</w:t>
      </w:r>
      <w:r w:rsidRPr="00041E29">
        <w:rPr>
          <w:sz w:val="16"/>
        </w:rPr>
        <w:t xml:space="preserve"> is merely the latest form of the New World Order. </w:t>
      </w:r>
      <w:r w:rsidRPr="00041E29">
        <w:rPr>
          <w:rStyle w:val="StyleUnderline"/>
          <w:highlight w:val="green"/>
        </w:rPr>
        <w:t xml:space="preserve">Other people's destitution becomes our </w:t>
      </w:r>
      <w:r w:rsidRPr="00041E29">
        <w:rPr>
          <w:rStyle w:val="Emphasis"/>
          <w:highlight w:val="green"/>
        </w:rPr>
        <w:t>adventure playground</w:t>
      </w:r>
      <w:r w:rsidRPr="00041E29">
        <w:rPr>
          <w:sz w:val="16"/>
        </w:rPr>
        <w:t xml:space="preserve">. Thus, </w:t>
      </w:r>
      <w:r w:rsidRPr="00041E29">
        <w:rPr>
          <w:rStyle w:val="StyleUnderline"/>
        </w:rPr>
        <w:t xml:space="preserve">the </w:t>
      </w:r>
      <w:r w:rsidRPr="00041E29">
        <w:rPr>
          <w:rStyle w:val="StyleUnderline"/>
          <w:highlight w:val="green"/>
        </w:rPr>
        <w:t>humanitarian offensive</w:t>
      </w:r>
      <w:r w:rsidRPr="00041E29">
        <w:rPr>
          <w:rStyle w:val="StyleUnderline"/>
        </w:rPr>
        <w:t xml:space="preserve"> aimed at the Kurds</w:t>
      </w:r>
      <w:r w:rsidRPr="00041E29">
        <w:rPr>
          <w:sz w:val="16"/>
        </w:rPr>
        <w:t xml:space="preserve"> - </w:t>
      </w:r>
      <w:r w:rsidRPr="00041E29">
        <w:rPr>
          <w:rStyle w:val="Emphasis"/>
        </w:rPr>
        <w:t xml:space="preserve">a </w:t>
      </w:r>
      <w:r w:rsidRPr="00041E29">
        <w:rPr>
          <w:rStyle w:val="Emphasis"/>
          <w:highlight w:val="green"/>
        </w:rPr>
        <w:t>show</w:t>
      </w:r>
      <w:r w:rsidRPr="00041E29">
        <w:rPr>
          <w:rStyle w:val="Emphasis"/>
        </w:rPr>
        <w:t xml:space="preserve"> of </w:t>
      </w:r>
      <w:r w:rsidRPr="00041E29">
        <w:rPr>
          <w:rStyle w:val="Emphasis"/>
          <w:highlight w:val="green"/>
        </w:rPr>
        <w:t>repentance</w:t>
      </w:r>
      <w:r w:rsidRPr="00041E29">
        <w:rPr>
          <w:sz w:val="16"/>
        </w:rPr>
        <w:t xml:space="preserve"> on the part of the Western powers </w:t>
      </w:r>
      <w:r w:rsidRPr="00041E29">
        <w:rPr>
          <w:rStyle w:val="StyleUnderline"/>
        </w:rPr>
        <w:t>after allowing</w:t>
      </w:r>
      <w:r w:rsidRPr="00041E29">
        <w:rPr>
          <w:sz w:val="16"/>
        </w:rPr>
        <w:t xml:space="preserve"> </w:t>
      </w:r>
      <w:r w:rsidRPr="00041E29">
        <w:rPr>
          <w:rStyle w:val="Emphasis"/>
        </w:rPr>
        <w:t>Saddam Hussein to crush them</w:t>
      </w:r>
      <w:r w:rsidRPr="00041E29">
        <w:rPr>
          <w:sz w:val="16"/>
        </w:rPr>
        <w:t xml:space="preserve"> </w:t>
      </w:r>
      <w:r w:rsidRPr="00041E29">
        <w:rPr>
          <w:rStyle w:val="StyleUnderline"/>
        </w:rPr>
        <w:t xml:space="preserve">- </w:t>
      </w:r>
      <w:r w:rsidRPr="00041E29">
        <w:rPr>
          <w:rStyle w:val="StyleUnderline"/>
          <w:highlight w:val="green"/>
        </w:rPr>
        <w:t xml:space="preserve">is </w:t>
      </w:r>
      <w:r w:rsidRPr="00041E29">
        <w:rPr>
          <w:rStyle w:val="StyleUnderline"/>
        </w:rPr>
        <w:t>in</w:t>
      </w:r>
      <w:r w:rsidRPr="00041E29">
        <w:rPr>
          <w:sz w:val="16"/>
        </w:rPr>
        <w:t xml:space="preserve"> reality </w:t>
      </w:r>
      <w:r w:rsidRPr="00041E29">
        <w:rPr>
          <w:rStyle w:val="StyleUnderline"/>
          <w:highlight w:val="green"/>
        </w:rPr>
        <w:t>merely</w:t>
      </w:r>
      <w:r w:rsidRPr="00041E29">
        <w:rPr>
          <w:rStyle w:val="StyleUnderline"/>
        </w:rPr>
        <w:t xml:space="preserve"> the </w:t>
      </w:r>
      <w:r w:rsidRPr="00041E29">
        <w:rPr>
          <w:rStyle w:val="StyleUnderline"/>
          <w:highlight w:val="green"/>
        </w:rPr>
        <w:t>second phase of the war</w:t>
      </w:r>
      <w:r w:rsidRPr="00041E29">
        <w:rPr>
          <w:sz w:val="16"/>
        </w:rPr>
        <w:t xml:space="preserve">, a phase </w:t>
      </w:r>
      <w:r w:rsidRPr="00041E29">
        <w:rPr>
          <w:rStyle w:val="Emphasis"/>
          <w:highlight w:val="green"/>
        </w:rPr>
        <w:t>in which charitable intervention</w:t>
      </w:r>
      <w:r w:rsidRPr="00041E29">
        <w:rPr>
          <w:sz w:val="16"/>
          <w:highlight w:val="green"/>
        </w:rPr>
        <w:t xml:space="preserve"> </w:t>
      </w:r>
      <w:r w:rsidRPr="00041E29">
        <w:rPr>
          <w:rStyle w:val="StyleUnderline"/>
          <w:highlight w:val="green"/>
        </w:rPr>
        <w:t>finishes off</w:t>
      </w:r>
      <w:r w:rsidRPr="00041E29">
        <w:rPr>
          <w:rStyle w:val="StyleUnderline"/>
        </w:rPr>
        <w:t xml:space="preserve"> the</w:t>
      </w:r>
      <w:r w:rsidRPr="00041E29">
        <w:rPr>
          <w:sz w:val="16"/>
        </w:rPr>
        <w:t xml:space="preserve"> </w:t>
      </w:r>
      <w:r w:rsidRPr="00041E29">
        <w:rPr>
          <w:rStyle w:val="Emphasis"/>
        </w:rPr>
        <w:t xml:space="preserve">work of </w:t>
      </w:r>
      <w:r w:rsidRPr="00041E29">
        <w:rPr>
          <w:rStyle w:val="Emphasis"/>
          <w:highlight w:val="green"/>
        </w:rPr>
        <w:t>extermination</w:t>
      </w:r>
      <w:r w:rsidRPr="00041E29">
        <w:rPr>
          <w:sz w:val="16"/>
          <w:highlight w:val="green"/>
        </w:rPr>
        <w:t xml:space="preserve">. </w:t>
      </w:r>
      <w:r w:rsidRPr="00041E29">
        <w:rPr>
          <w:rStyle w:val="StyleUnderline"/>
          <w:highlight w:val="green"/>
        </w:rPr>
        <w:t>We are the consumers of the</w:t>
      </w:r>
      <w:r w:rsidRPr="00041E29">
        <w:rPr>
          <w:sz w:val="16"/>
        </w:rPr>
        <w:t xml:space="preserve"> ever delightful </w:t>
      </w:r>
      <w:r w:rsidRPr="00041E29">
        <w:rPr>
          <w:rStyle w:val="StyleUnderline"/>
          <w:highlight w:val="green"/>
        </w:rPr>
        <w:t>spectacle of</w:t>
      </w:r>
      <w:r w:rsidRPr="00041E29">
        <w:rPr>
          <w:sz w:val="16"/>
        </w:rPr>
        <w:t xml:space="preserve"> poverty and </w:t>
      </w:r>
      <w:r w:rsidRPr="00041E29">
        <w:rPr>
          <w:rStyle w:val="Emphasis"/>
          <w:highlight w:val="green"/>
        </w:rPr>
        <w:t>catastrophe</w:t>
      </w:r>
      <w:r w:rsidRPr="00041E29">
        <w:rPr>
          <w:sz w:val="16"/>
        </w:rPr>
        <w:t xml:space="preserve">, </w:t>
      </w:r>
      <w:r w:rsidRPr="00041E29">
        <w:rPr>
          <w:rStyle w:val="StyleUnderline"/>
          <w:highlight w:val="green"/>
        </w:rPr>
        <w:t>and</w:t>
      </w:r>
      <w:r w:rsidRPr="00041E29">
        <w:rPr>
          <w:sz w:val="16"/>
        </w:rPr>
        <w:t xml:space="preserve"> of </w:t>
      </w:r>
      <w:r w:rsidRPr="00041E29">
        <w:rPr>
          <w:rStyle w:val="StyleUnderline"/>
        </w:rPr>
        <w:t xml:space="preserve">the moving </w:t>
      </w:r>
      <w:r w:rsidRPr="00041E29">
        <w:rPr>
          <w:rStyle w:val="Emphasis"/>
        </w:rPr>
        <w:t xml:space="preserve">spectacle of </w:t>
      </w:r>
      <w:r w:rsidRPr="00041E29">
        <w:rPr>
          <w:rStyle w:val="Emphasis"/>
          <w:highlight w:val="green"/>
        </w:rPr>
        <w:t>our own efforts to alleviate</w:t>
      </w:r>
      <w:r w:rsidRPr="00041E29">
        <w:rPr>
          <w:rStyle w:val="StyleUnderline"/>
          <w:highlight w:val="green"/>
        </w:rPr>
        <w:t xml:space="preserve"> it</w:t>
      </w:r>
      <w:r w:rsidRPr="00041E29">
        <w:rPr>
          <w:rStyle w:val="StyleUnderline"/>
        </w:rPr>
        <w:t xml:space="preserve"> (</w:t>
      </w:r>
      <w:r w:rsidRPr="00041E29">
        <w:rPr>
          <w:rStyle w:val="StyleUnderline"/>
          <w:highlight w:val="green"/>
        </w:rPr>
        <w:t>which</w:t>
      </w:r>
      <w:r w:rsidRPr="00041E29">
        <w:rPr>
          <w:sz w:val="16"/>
        </w:rPr>
        <w:t xml:space="preserve">, in fact, merely </w:t>
      </w:r>
      <w:r w:rsidRPr="00041E29">
        <w:rPr>
          <w:rStyle w:val="Emphasis"/>
        </w:rPr>
        <w:t xml:space="preserve">function to </w:t>
      </w:r>
      <w:r w:rsidRPr="00041E29">
        <w:rPr>
          <w:rStyle w:val="Emphasis"/>
          <w:highlight w:val="green"/>
        </w:rPr>
        <w:t>secure the</w:t>
      </w:r>
      <w:r w:rsidRPr="00041E29">
        <w:rPr>
          <w:sz w:val="16"/>
        </w:rPr>
        <w:t xml:space="preserve"> conditions of reproduction of the </w:t>
      </w:r>
      <w:r w:rsidRPr="00041E29">
        <w:rPr>
          <w:rStyle w:val="Emphasis"/>
          <w:highlight w:val="green"/>
        </w:rPr>
        <w:t>catastrophe market</w:t>
      </w:r>
      <w:r w:rsidRPr="00041E29">
        <w:rPr>
          <w:sz w:val="16"/>
        </w:rPr>
        <w:t>); there, at least, in the order of moral profits, the Marxist analysis is wholly applicable: we see to it that extreme poverty is reproduced as a symbolic deposit, as a fuel essential to the moral and sentimental equilibrium of the West.</w:t>
      </w:r>
    </w:p>
    <w:p w14:paraId="02344D27" w14:textId="77777777" w:rsidR="00096457" w:rsidRPr="00041E29" w:rsidRDefault="00096457" w:rsidP="00096457">
      <w:pPr>
        <w:rPr>
          <w:sz w:val="16"/>
        </w:rPr>
      </w:pPr>
      <w:r w:rsidRPr="00041E29">
        <w:rPr>
          <w:sz w:val="16"/>
        </w:rPr>
        <w:t>In our defence, it might be said that this extreme poverty was largely of our own making and it is therefore normal that we should profit by it.</w:t>
      </w:r>
    </w:p>
    <w:p w14:paraId="2B809056" w14:textId="77777777" w:rsidR="00096457" w:rsidRPr="00041E29" w:rsidRDefault="00096457" w:rsidP="00096457">
      <w:pPr>
        <w:rPr>
          <w:sz w:val="16"/>
        </w:rPr>
      </w:pPr>
      <w:r w:rsidRPr="00041E29">
        <w:rPr>
          <w:sz w:val="16"/>
        </w:rPr>
        <w:t>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d'Alliance* for universal suffering hallowed by caviar and champagne?</w:t>
      </w:r>
    </w:p>
    <w:p w14:paraId="7E2DEB70" w14:textId="77777777" w:rsidR="00096457" w:rsidRPr="00041E29" w:rsidRDefault="00096457" w:rsidP="00096457">
      <w:pPr>
        <w:rPr>
          <w:sz w:val="16"/>
        </w:rPr>
      </w:pPr>
      <w:r w:rsidRPr="00041E29">
        <w:rPr>
          <w:sz w:val="16"/>
        </w:rPr>
        <w:t xml:space="preserve">Just as the economic crisis of the West will not be complete so long as it can still exploit the resources of the rest of the world, so the symbolic crisis will be complete only when it is no longer able to feed on the other half's human and natural catastrophes (Eastern Europe, the Gulf, the Kurds, Bangladesh, etc.). </w:t>
      </w:r>
      <w:r w:rsidRPr="00041E29">
        <w:rPr>
          <w:rStyle w:val="Emphasis"/>
          <w:highlight w:val="green"/>
        </w:rPr>
        <w:t>We need this drug</w:t>
      </w:r>
      <w:r w:rsidRPr="00041E29">
        <w:rPr>
          <w:sz w:val="16"/>
        </w:rPr>
        <w:t xml:space="preserve">, which serves us as an aphrodisiac and hallucinogen. And the poor countries are the best suppliers - as, indeed, they are of other drugs. We provide them, through our media, with the means to exploit this paradoxical resource, </w:t>
      </w:r>
      <w:r w:rsidRPr="00041E29">
        <w:rPr>
          <w:rStyle w:val="StyleUnderline"/>
        </w:rPr>
        <w:t>just as we give them the means to</w:t>
      </w:r>
      <w:r w:rsidRPr="00041E29">
        <w:rPr>
          <w:sz w:val="16"/>
        </w:rPr>
        <w:t xml:space="preserve"> </w:t>
      </w:r>
      <w:r w:rsidRPr="00041E29">
        <w:rPr>
          <w:rStyle w:val="Emphasis"/>
        </w:rPr>
        <w:t>exhaust their natural resources with our technologies</w:t>
      </w:r>
      <w:r w:rsidRPr="00041E29">
        <w:rPr>
          <w:sz w:val="16"/>
        </w:rPr>
        <w:t xml:space="preserve">. </w:t>
      </w:r>
      <w:r w:rsidRPr="00041E29">
        <w:rPr>
          <w:rStyle w:val="StyleUnderline"/>
        </w:rPr>
        <w:t xml:space="preserve">Our whole culture lives off this </w:t>
      </w:r>
      <w:r w:rsidRPr="00041E29">
        <w:rPr>
          <w:rStyle w:val="Emphasis"/>
        </w:rPr>
        <w:t>catastrophic cannibalism</w:t>
      </w:r>
      <w:r w:rsidRPr="00041E29">
        <w:rPr>
          <w:sz w:val="16"/>
        </w:rPr>
        <w:t xml:space="preserve">, relayed in cynical mode by the news media, </w:t>
      </w:r>
      <w:r w:rsidRPr="00041E29">
        <w:rPr>
          <w:rStyle w:val="StyleUnderline"/>
        </w:rPr>
        <w:t xml:space="preserve">and carried forward in moral mode by our humanitarian aid, which is a way of encouraging it and ensuring its continuity, </w:t>
      </w:r>
      <w:r w:rsidRPr="00041E29">
        <w:rPr>
          <w:rStyle w:val="Emphasis"/>
        </w:rPr>
        <w:t xml:space="preserve">just as </w:t>
      </w:r>
      <w:r w:rsidRPr="00041E29">
        <w:rPr>
          <w:rStyle w:val="Emphasis"/>
          <w:highlight w:val="green"/>
        </w:rPr>
        <w:t>economic aid is a strategy for perpetuating under-development</w:t>
      </w:r>
      <w:r w:rsidRPr="00041E29">
        <w:rPr>
          <w:sz w:val="16"/>
        </w:rPr>
        <w:t xml:space="preserve">. Up to now, the </w:t>
      </w:r>
      <w:r w:rsidRPr="00041E29">
        <w:rPr>
          <w:rStyle w:val="Emphasis"/>
          <w:highlight w:val="green"/>
        </w:rPr>
        <w:t>financial sacrifice</w:t>
      </w:r>
      <w:r w:rsidRPr="00041E29">
        <w:rPr>
          <w:rStyle w:val="Emphasis"/>
        </w:rPr>
        <w:t xml:space="preserve"> has been </w:t>
      </w:r>
      <w:r w:rsidRPr="00041E29">
        <w:rPr>
          <w:rStyle w:val="Emphasis"/>
          <w:highlight w:val="green"/>
        </w:rPr>
        <w:t>compensated</w:t>
      </w:r>
      <w:r w:rsidRPr="00041E29">
        <w:rPr>
          <w:rStyle w:val="Emphasis"/>
        </w:rPr>
        <w:t xml:space="preserve"> a hundredfold </w:t>
      </w:r>
      <w:r w:rsidRPr="00041E29">
        <w:rPr>
          <w:rStyle w:val="Emphasis"/>
          <w:highlight w:val="green"/>
        </w:rPr>
        <w:t>by</w:t>
      </w:r>
      <w:r w:rsidRPr="00041E29">
        <w:rPr>
          <w:rStyle w:val="Emphasis"/>
        </w:rPr>
        <w:t xml:space="preserve"> the </w:t>
      </w:r>
      <w:r w:rsidRPr="00041E29">
        <w:rPr>
          <w:rStyle w:val="Emphasis"/>
          <w:highlight w:val="green"/>
        </w:rPr>
        <w:t>moral gain</w:t>
      </w:r>
      <w:r w:rsidRPr="00041E29">
        <w:rPr>
          <w:sz w:val="16"/>
        </w:rPr>
        <w:t xml:space="preserve">; But when the catastrophe market itself reaches crisis point, in accordance with the implacable logic of the market, when distress becomes scarce or the marginal returns on it fall from overexploitation, when we run out of disasters from elsewhere or when they can no longer be traded like coffee or other commodities, </w:t>
      </w:r>
      <w:r w:rsidRPr="00041E29">
        <w:rPr>
          <w:rStyle w:val="StyleUnderline"/>
          <w:highlight w:val="green"/>
        </w:rPr>
        <w:t>the West will be forced to produce its own catastrophe for itself</w:t>
      </w:r>
      <w:r w:rsidRPr="00041E29">
        <w:rPr>
          <w:sz w:val="16"/>
        </w:rPr>
        <w:t xml:space="preserve">, in order to meet its need for spectacle and that voracious appetite for symbols which characterizes it even more than its voracious appetite for food. It will reach the point where it devours itself. When we have finished sucking out the destiny of others, we shall have to invent one for ourselves. </w:t>
      </w:r>
      <w:r w:rsidRPr="00041E29">
        <w:rPr>
          <w:rStyle w:val="StyleUnderline"/>
        </w:rPr>
        <w:t>The Great Crash</w:t>
      </w:r>
      <w:r w:rsidRPr="00041E29">
        <w:rPr>
          <w:sz w:val="16"/>
        </w:rPr>
        <w:t xml:space="preserve">, the symbolic crash, </w:t>
      </w:r>
      <w:r w:rsidRPr="00041E29">
        <w:rPr>
          <w:rStyle w:val="StyleUnderline"/>
        </w:rPr>
        <w:t>will come in the end from us Westerners</w:t>
      </w:r>
      <w:r w:rsidRPr="00041E29">
        <w:rPr>
          <w:sz w:val="16"/>
        </w:rPr>
        <w:t>, but only when we are no longer able to feed on the hallucinogenic misery which comes to us from the other half of the world.</w:t>
      </w:r>
    </w:p>
    <w:p w14:paraId="42AE215F" w14:textId="77777777" w:rsidR="00096457" w:rsidRPr="00041E29" w:rsidRDefault="00096457" w:rsidP="00096457">
      <w:pPr>
        <w:rPr>
          <w:sz w:val="16"/>
        </w:rPr>
      </w:pPr>
      <w:r w:rsidRPr="00041E29">
        <w:rPr>
          <w:sz w:val="16"/>
        </w:rPr>
        <w:t xml:space="preserve">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w:t>
      </w:r>
      <w:r w:rsidRPr="00041E29">
        <w:rPr>
          <w:rStyle w:val="Emphasis"/>
        </w:rPr>
        <w:t>our kindnesses</w:t>
      </w:r>
      <w:r w:rsidRPr="00041E29">
        <w:rPr>
          <w:sz w:val="16"/>
        </w:rPr>
        <w:t xml:space="preserve"> </w:t>
      </w:r>
      <w:r w:rsidRPr="00041E29">
        <w:rPr>
          <w:rStyle w:val="StyleUnderline"/>
        </w:rPr>
        <w:t>have merely added to the</w:t>
      </w:r>
      <w:r w:rsidRPr="00041E29">
        <w:rPr>
          <w:sz w:val="16"/>
        </w:rPr>
        <w:t xml:space="preserve"> </w:t>
      </w:r>
      <w:r w:rsidRPr="00041E29">
        <w:rPr>
          <w:rStyle w:val="Emphasis"/>
        </w:rPr>
        <w:t>natural catastrophes</w:t>
      </w:r>
      <w:r w:rsidRPr="00041E29">
        <w:rPr>
          <w:sz w:val="16"/>
        </w:rPr>
        <w:t xml:space="preserve"> another one immeasurably worse: the demographic catastrophe, a veritable epidemic which we deplore each day in pictures.</w:t>
      </w:r>
    </w:p>
    <w:p w14:paraId="2D4312C1" w14:textId="77777777" w:rsidR="00096457" w:rsidRPr="00041E29" w:rsidRDefault="00096457" w:rsidP="00096457">
      <w:pPr>
        <w:rPr>
          <w:sz w:val="16"/>
        </w:rPr>
      </w:pPr>
      <w:r w:rsidRPr="00041E29">
        <w:rPr>
          <w:sz w:val="16"/>
        </w:rPr>
        <w:t xml:space="preserve">In short, there is such distortion between North and South, to the symbolic advantage of the South (a hundred thousand Iraqi dead against casualties numbered in tens on our side: in every case we are the losers), that one day everything will break down. One day, </w:t>
      </w:r>
      <w:r w:rsidRPr="00041E29">
        <w:rPr>
          <w:rStyle w:val="Emphasis"/>
        </w:rPr>
        <w:t>the West will break down if we are not soon washed clean of this shame</w:t>
      </w:r>
      <w:r w:rsidRPr="00041E29">
        <w:rPr>
          <w:sz w:val="16"/>
        </w:rPr>
        <w:t>,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w:t>
      </w:r>
    </w:p>
    <w:p w14:paraId="01333668" w14:textId="77777777" w:rsidR="00096457" w:rsidRPr="00041E29" w:rsidRDefault="00096457" w:rsidP="00096457">
      <w:pPr>
        <w:rPr>
          <w:sz w:val="16"/>
        </w:rPr>
      </w:pPr>
      <w:r w:rsidRPr="00041E29">
        <w:rPr>
          <w:sz w:val="16"/>
        </w:rPr>
        <w:t xml:space="preserve">In any case, </w:t>
      </w:r>
      <w:r w:rsidRPr="00041E29">
        <w:rPr>
          <w:rStyle w:val="StyleUnderline"/>
        </w:rPr>
        <w:t>the under-developed are only so by comparison with the Western system and its presumed success</w:t>
      </w:r>
      <w:r w:rsidRPr="00041E29">
        <w:rPr>
          <w:sz w:val="16"/>
        </w:rPr>
        <w:t xml:space="preserve">. </w:t>
      </w:r>
      <w:r w:rsidRPr="00041E29">
        <w:rPr>
          <w:rStyle w:val="Emphasis"/>
        </w:rPr>
        <w:t>In the light of its assumed failure, they are not under-developed at all.</w:t>
      </w:r>
      <w:r w:rsidRPr="00041E29">
        <w:rPr>
          <w:sz w:val="16"/>
        </w:rPr>
        <w:t xml:space="preserve"> They are only so in terms of a dominant </w:t>
      </w:r>
      <w:r w:rsidRPr="00041E29">
        <w:rPr>
          <w:rStyle w:val="Emphasis"/>
          <w:highlight w:val="green"/>
        </w:rPr>
        <w:t>evolutionism</w:t>
      </w:r>
      <w:r w:rsidRPr="00041E29">
        <w:rPr>
          <w:sz w:val="16"/>
        </w:rPr>
        <w:t xml:space="preserve"> which </w:t>
      </w:r>
      <w:r w:rsidRPr="00041E29">
        <w:rPr>
          <w:rStyle w:val="StyleUnderline"/>
          <w:highlight w:val="green"/>
        </w:rPr>
        <w:t>has</w:t>
      </w:r>
      <w:r w:rsidRPr="00041E29">
        <w:rPr>
          <w:sz w:val="16"/>
        </w:rPr>
        <w:t xml:space="preserve"> always </w:t>
      </w:r>
      <w:r w:rsidRPr="00041E29">
        <w:rPr>
          <w:rStyle w:val="StyleUnderline"/>
          <w:highlight w:val="green"/>
        </w:rPr>
        <w:t>been the worst</w:t>
      </w:r>
      <w:r w:rsidRPr="00041E29">
        <w:rPr>
          <w:sz w:val="16"/>
          <w:highlight w:val="green"/>
        </w:rPr>
        <w:t xml:space="preserve"> </w:t>
      </w:r>
      <w:r w:rsidRPr="00041E29">
        <w:rPr>
          <w:rStyle w:val="Emphasis"/>
          <w:highlight w:val="green"/>
        </w:rPr>
        <w:t>of colonial ideologies</w:t>
      </w:r>
      <w:r w:rsidRPr="00041E29">
        <w:rPr>
          <w:sz w:val="16"/>
        </w:rPr>
        <w:t xml:space="preserve">. The argument here is that there is a line of objective progress and everyone is supposed to pass through its various stages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under-developed peoples. Thus, </w:t>
      </w:r>
      <w:r w:rsidRPr="00041E29">
        <w:rPr>
          <w:rStyle w:val="StyleUnderline"/>
          <w:highlight w:val="green"/>
        </w:rPr>
        <w:t>to encourage</w:t>
      </w:r>
      <w:r w:rsidRPr="00041E29">
        <w:rPr>
          <w:sz w:val="16"/>
        </w:rPr>
        <w:t xml:space="preserve"> hope of </w:t>
      </w:r>
      <w:r w:rsidRPr="00041E29">
        <w:rPr>
          <w:rStyle w:val="Emphasis"/>
          <w:highlight w:val="green"/>
        </w:rPr>
        <w:t>evolution</w:t>
      </w:r>
      <w:r w:rsidRPr="00041E29">
        <w:rPr>
          <w:sz w:val="16"/>
        </w:rPr>
        <w:t xml:space="preserve"> - albeit by revolution - among the poor and to doom them, in keeping </w:t>
      </w:r>
      <w:r w:rsidRPr="00041E29">
        <w:rPr>
          <w:rStyle w:val="StyleUnderline"/>
          <w:highlight w:val="green"/>
        </w:rPr>
        <w:t>with</w:t>
      </w:r>
      <w:r w:rsidRPr="00041E29">
        <w:rPr>
          <w:sz w:val="16"/>
        </w:rPr>
        <w:t xml:space="preserve"> the objective illusion of progress, to</w:t>
      </w:r>
      <w:r w:rsidRPr="00041E29">
        <w:rPr>
          <w:rStyle w:val="StyleUnderline"/>
        </w:rPr>
        <w:t xml:space="preserve"> </w:t>
      </w:r>
      <w:r w:rsidRPr="00041E29">
        <w:rPr>
          <w:rStyle w:val="Emphasis"/>
          <w:highlight w:val="green"/>
        </w:rPr>
        <w:t>technological salvation is a criminal absurdity</w:t>
      </w:r>
      <w:r w:rsidRPr="00041E29">
        <w:rPr>
          <w:sz w:val="16"/>
        </w:rPr>
        <w:t>.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w:t>
      </w:r>
    </w:p>
    <w:p w14:paraId="24BAE16A" w14:textId="77777777" w:rsidR="00096457" w:rsidRPr="00041E29" w:rsidRDefault="00096457" w:rsidP="00096457">
      <w:pPr>
        <w:rPr>
          <w:sz w:val="16"/>
        </w:rPr>
      </w:pPr>
      <w:r w:rsidRPr="00041E29">
        <w:rPr>
          <w:sz w:val="16"/>
        </w:rPr>
        <w:t>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w:t>
      </w:r>
    </w:p>
    <w:p w14:paraId="30666ABD" w14:textId="77777777" w:rsidR="00096457" w:rsidRPr="00041E29" w:rsidRDefault="00096457" w:rsidP="00096457">
      <w:pPr>
        <w:rPr>
          <w:rStyle w:val="Emphasis"/>
        </w:rPr>
      </w:pPr>
      <w:r w:rsidRPr="00041E29">
        <w:rPr>
          <w:sz w:val="16"/>
        </w:rPr>
        <w:t xml:space="preserve">No solution has been found to the dramatic situation of the under-developed, and none will be found since their drama has now been overtaken by that of the overdeveloped, of the rich nations. </w:t>
      </w:r>
      <w:r w:rsidRPr="00041E29">
        <w:rPr>
          <w:rStyle w:val="Emphasis"/>
        </w:rPr>
        <w:t>The psychodrama</w:t>
      </w:r>
      <w:r w:rsidRPr="00041E29">
        <w:rPr>
          <w:sz w:val="16"/>
        </w:rPr>
        <w:t xml:space="preserve"> of congestion, saturation, superabundance, neurosis and the breaking of blood vessels which </w:t>
      </w:r>
      <w:r w:rsidRPr="00041E29">
        <w:rPr>
          <w:rStyle w:val="StyleUnderline"/>
        </w:rPr>
        <w:t>haunts us</w:t>
      </w:r>
      <w:r w:rsidRPr="00041E29">
        <w:rPr>
          <w:sz w:val="16"/>
        </w:rPr>
        <w:t xml:space="preserve"> - the drama of the excess of means over ends - calls more urgently for attention than that of penury, lack and poverty. </w:t>
      </w:r>
      <w:r w:rsidRPr="00041E29">
        <w:rPr>
          <w:rStyle w:val="Emphasis"/>
        </w:rPr>
        <w:t>That is where the most imminent danger of catastrophe resides, in the societies which have run out of emptiness.</w:t>
      </w:r>
    </w:p>
    <w:p w14:paraId="6419A1B9" w14:textId="77777777" w:rsidR="00096457" w:rsidRPr="00041E29" w:rsidRDefault="00096457" w:rsidP="00096457">
      <w:pPr>
        <w:rPr>
          <w:rStyle w:val="Emphasis"/>
        </w:rPr>
      </w:pPr>
      <w:r w:rsidRPr="00041E29">
        <w:rPr>
          <w:rStyle w:val="Emphasis"/>
        </w:rPr>
        <w:t>Artificial catastrophes</w:t>
      </w:r>
      <w:r w:rsidRPr="00041E29">
        <w:rPr>
          <w:sz w:val="16"/>
        </w:rPr>
        <w:t xml:space="preserve">, like the beneficial aspects of civilization, </w:t>
      </w:r>
      <w:r w:rsidRPr="00041E29">
        <w:rPr>
          <w:rStyle w:val="StyleUnderline"/>
        </w:rPr>
        <w:t>progress much more quickly than natural ones</w:t>
      </w:r>
      <w:r w:rsidRPr="00041E29">
        <w:rPr>
          <w:sz w:val="16"/>
        </w:rPr>
        <w:t xml:space="preserve">. The underdeveloped are still at the primary stage of the natural, unforeseeable catastrophe. </w:t>
      </w:r>
      <w:r w:rsidRPr="00041E29">
        <w:rPr>
          <w:rStyle w:val="StyleUnderline"/>
          <w:highlight w:val="green"/>
        </w:rPr>
        <w:t>We are</w:t>
      </w:r>
      <w:r w:rsidRPr="00041E29">
        <w:rPr>
          <w:sz w:val="16"/>
        </w:rPr>
        <w:t xml:space="preserve"> already </w:t>
      </w:r>
      <w:r w:rsidRPr="00041E29">
        <w:rPr>
          <w:rStyle w:val="StyleUnderline"/>
          <w:highlight w:val="green"/>
        </w:rPr>
        <w:t>at the</w:t>
      </w:r>
      <w:r w:rsidRPr="00041E29">
        <w:rPr>
          <w:sz w:val="16"/>
        </w:rPr>
        <w:t xml:space="preserve"> second stage, that of the </w:t>
      </w:r>
      <w:r w:rsidRPr="00041E29">
        <w:rPr>
          <w:rStyle w:val="Emphasis"/>
          <w:highlight w:val="green"/>
        </w:rPr>
        <w:t>manufactured catastrophe</w:t>
      </w:r>
      <w:r w:rsidRPr="00041E29">
        <w:rPr>
          <w:sz w:val="16"/>
        </w:rPr>
        <w:t xml:space="preserve"> - imminent and foreseeable - </w:t>
      </w:r>
      <w:r w:rsidRPr="00041E29">
        <w:rPr>
          <w:rStyle w:val="StyleUnderline"/>
          <w:highlight w:val="green"/>
        </w:rPr>
        <w:t>and</w:t>
      </w:r>
      <w:r w:rsidRPr="00041E29">
        <w:rPr>
          <w:rStyle w:val="StyleUnderline"/>
        </w:rPr>
        <w:t xml:space="preserve"> we shall </w:t>
      </w:r>
      <w:r w:rsidRPr="00041E29">
        <w:rPr>
          <w:rStyle w:val="StyleUnderline"/>
          <w:highlight w:val="green"/>
        </w:rPr>
        <w:t>soon</w:t>
      </w:r>
      <w:r w:rsidRPr="00041E29">
        <w:rPr>
          <w:rStyle w:val="StyleUnderline"/>
        </w:rPr>
        <w:t xml:space="preserve"> be at that of the</w:t>
      </w:r>
      <w:r w:rsidRPr="00041E29">
        <w:rPr>
          <w:sz w:val="16"/>
        </w:rPr>
        <w:t xml:space="preserve"> </w:t>
      </w:r>
      <w:r w:rsidRPr="00041E29">
        <w:rPr>
          <w:rStyle w:val="Emphasis"/>
          <w:highlight w:val="green"/>
        </w:rPr>
        <w:t>pre-programmed catastrophe</w:t>
      </w:r>
      <w:r w:rsidRPr="00041E29">
        <w:rPr>
          <w:sz w:val="16"/>
        </w:rPr>
        <w:t xml:space="preserve">, the catastrophe of the third kind, </w:t>
      </w:r>
      <w:r w:rsidRPr="00041E29">
        <w:rPr>
          <w:rStyle w:val="Emphasis"/>
          <w:highlight w:val="green"/>
        </w:rPr>
        <w:t>deliberate and experimental</w:t>
      </w:r>
      <w:r w:rsidRPr="00041E29">
        <w:rPr>
          <w:sz w:val="16"/>
        </w:rPr>
        <w:t xml:space="preserve">. And, paradoxically, it is our pursuit of the means for averting natural catastrophe - the unpredictable form of destiny - which will take us there. Because it is unable to escape it, </w:t>
      </w:r>
      <w:r w:rsidRPr="00041E29">
        <w:rPr>
          <w:rStyle w:val="Emphasis"/>
          <w:highlight w:val="green"/>
        </w:rPr>
        <w:t>humanity</w:t>
      </w:r>
      <w:r w:rsidRPr="00041E29">
        <w:rPr>
          <w:rStyle w:val="StyleUnderline"/>
        </w:rPr>
        <w:t xml:space="preserve"> will pretend to be the author of its destiny. Because it </w:t>
      </w:r>
      <w:r w:rsidRPr="00041E29">
        <w:rPr>
          <w:rStyle w:val="Emphasis"/>
          <w:highlight w:val="green"/>
        </w:rPr>
        <w:t>cannot accept</w:t>
      </w:r>
      <w:r w:rsidRPr="00041E29">
        <w:rPr>
          <w:rStyle w:val="Emphasis"/>
        </w:rPr>
        <w:t xml:space="preserve"> being confronted with </w:t>
      </w:r>
      <w:r w:rsidRPr="00041E29">
        <w:rPr>
          <w:rStyle w:val="Emphasis"/>
          <w:highlight w:val="green"/>
        </w:rPr>
        <w:t>an end which is uncertain</w:t>
      </w:r>
      <w:r w:rsidRPr="00041E29">
        <w:rPr>
          <w:rStyle w:val="StyleUnderline"/>
        </w:rPr>
        <w:t xml:space="preserve"> or governed by fate, </w:t>
      </w:r>
      <w:r w:rsidRPr="00041E29">
        <w:rPr>
          <w:rStyle w:val="Emphasis"/>
          <w:highlight w:val="green"/>
        </w:rPr>
        <w:t>it will prefer to stage its own death as a species.</w:t>
      </w:r>
    </w:p>
    <w:p w14:paraId="465E1C39" w14:textId="77777777" w:rsidR="00096457" w:rsidRDefault="00096457" w:rsidP="00096457">
      <w:pPr>
        <w:pStyle w:val="Heading4"/>
      </w:pPr>
      <w:r>
        <w:t>Fossils are revitalized as BioSphere 2 because we cannot conceptualize otherness. But, where reality is concerned, we have long contented ourselves with images, and where things are concerned, with copies. We secretly prefer not to be confronted with the original any longer. All we want is the copyright.</w:t>
      </w:r>
    </w:p>
    <w:p w14:paraId="236D88FB" w14:textId="77777777" w:rsidR="00096457" w:rsidRPr="00041E29" w:rsidRDefault="00096457" w:rsidP="00096457">
      <w:r>
        <w:rPr>
          <w:rStyle w:val="Style13ptBold"/>
        </w:rPr>
        <w:t xml:space="preserve">Baudrillard, 94 </w:t>
      </w:r>
      <w:r>
        <w:t>[Jean Baudrillard, detestable and ingenious, “The Illusion of the End,” 1994, Polity Press]//Townes</w:t>
      </w:r>
    </w:p>
    <w:p w14:paraId="3C2CC998" w14:textId="77777777" w:rsidR="00096457" w:rsidRPr="00041E29" w:rsidRDefault="00096457" w:rsidP="00096457">
      <w:pPr>
        <w:rPr>
          <w:sz w:val="16"/>
        </w:rPr>
      </w:pPr>
      <w:r w:rsidRPr="00041E29">
        <w:rPr>
          <w:rStyle w:val="StyleUnderline"/>
        </w:rPr>
        <w:t>The fuelling of the end of history</w:t>
      </w:r>
      <w:r w:rsidRPr="00041E29">
        <w:rPr>
          <w:sz w:val="16"/>
        </w:rPr>
        <w:t xml:space="preserve">, which is proceeding by the recycling of wastes of all kinds, </w:t>
      </w:r>
      <w:r w:rsidRPr="00041E29">
        <w:rPr>
          <w:rStyle w:val="StyleUnderline"/>
        </w:rPr>
        <w:t>is also being achieved by reinjecting all the vestiges of a world without history</w:t>
      </w:r>
      <w:r w:rsidRPr="00041E29">
        <w:rPr>
          <w:sz w:val="16"/>
        </w:rPr>
        <w:t xml:space="preserve">. A truly species-wide sense of remorse is inducing humanity to resurrect the whole of its past just when it is losing the thread of its memory. </w:t>
      </w:r>
      <w:r w:rsidRPr="00041E29">
        <w:rPr>
          <w:rStyle w:val="StyleUnderline"/>
          <w:highlight w:val="green"/>
        </w:rPr>
        <w:t>All the reli</w:t>
      </w:r>
      <w:r w:rsidRPr="00041E29">
        <w:rPr>
          <w:rStyle w:val="StyleUnderline"/>
        </w:rPr>
        <w:t>cs</w:t>
      </w:r>
      <w:r w:rsidRPr="00041E29">
        <w:rPr>
          <w:sz w:val="16"/>
        </w:rPr>
        <w:t xml:space="preserve">, all the traces which were shrouded in the greatest secrecy and which, by that token, </w:t>
      </w:r>
      <w:r w:rsidRPr="00041E29">
        <w:rPr>
          <w:rStyle w:val="StyleUnderline"/>
          <w:highlight w:val="green"/>
        </w:rPr>
        <w:t xml:space="preserve">formed part of our </w:t>
      </w:r>
      <w:r w:rsidRPr="00041E29">
        <w:rPr>
          <w:rStyle w:val="Emphasis"/>
          <w:highlight w:val="green"/>
        </w:rPr>
        <w:t>symbolic capital</w:t>
      </w:r>
      <w:r w:rsidRPr="00041E29">
        <w:rPr>
          <w:sz w:val="16"/>
          <w:highlight w:val="green"/>
        </w:rPr>
        <w:t xml:space="preserve">, </w:t>
      </w:r>
      <w:r w:rsidRPr="00041E29">
        <w:rPr>
          <w:rStyle w:val="StyleUnderline"/>
          <w:highlight w:val="green"/>
        </w:rPr>
        <w:t xml:space="preserve">will be </w:t>
      </w:r>
      <w:r w:rsidRPr="00041E29">
        <w:rPr>
          <w:rStyle w:val="Emphasis"/>
          <w:highlight w:val="green"/>
        </w:rPr>
        <w:t>exhumed</w:t>
      </w:r>
      <w:r w:rsidRPr="00041E29">
        <w:rPr>
          <w:rStyle w:val="StyleUnderline"/>
          <w:highlight w:val="green"/>
        </w:rPr>
        <w:t xml:space="preserve"> and </w:t>
      </w:r>
      <w:r w:rsidRPr="00041E29">
        <w:rPr>
          <w:rStyle w:val="Emphasis"/>
          <w:highlight w:val="green"/>
        </w:rPr>
        <w:t>resuscitated</w:t>
      </w:r>
      <w:r w:rsidRPr="00041E29">
        <w:rPr>
          <w:sz w:val="16"/>
          <w:highlight w:val="green"/>
        </w:rPr>
        <w:t xml:space="preserve">: </w:t>
      </w:r>
      <w:r w:rsidRPr="00041E29">
        <w:rPr>
          <w:rStyle w:val="StyleUnderline"/>
          <w:highlight w:val="green"/>
        </w:rPr>
        <w:t>they will not be spared</w:t>
      </w:r>
      <w:r w:rsidRPr="00041E29">
        <w:rPr>
          <w:sz w:val="16"/>
        </w:rPr>
        <w:t xml:space="preserve"> our </w:t>
      </w:r>
      <w:r w:rsidRPr="00041E29">
        <w:rPr>
          <w:rStyle w:val="Emphasis"/>
          <w:highlight w:val="green"/>
        </w:rPr>
        <w:t>transparency</w:t>
      </w:r>
      <w:r w:rsidRPr="00041E29">
        <w:rPr>
          <w:sz w:val="16"/>
          <w:highlight w:val="green"/>
        </w:rPr>
        <w:t xml:space="preserve">; </w:t>
      </w:r>
      <w:r w:rsidRPr="00041E29">
        <w:rPr>
          <w:rStyle w:val="StyleUnderline"/>
          <w:highlight w:val="green"/>
        </w:rPr>
        <w:t>we shall turn them</w:t>
      </w:r>
      <w:r w:rsidRPr="00041E29">
        <w:rPr>
          <w:sz w:val="16"/>
        </w:rPr>
        <w:t xml:space="preserve"> from something buried and living </w:t>
      </w:r>
      <w:r w:rsidRPr="00041E29">
        <w:rPr>
          <w:rStyle w:val="StyleUnderline"/>
        </w:rPr>
        <w:t>into</w:t>
      </w:r>
      <w:r w:rsidRPr="00041E29">
        <w:rPr>
          <w:sz w:val="16"/>
        </w:rPr>
        <w:t xml:space="preserve"> something </w:t>
      </w:r>
      <w:r w:rsidRPr="00041E29">
        <w:rPr>
          <w:rStyle w:val="Emphasis"/>
          <w:highlight w:val="green"/>
        </w:rPr>
        <w:t>visible and dead</w:t>
      </w:r>
      <w:r w:rsidRPr="00041E29">
        <w:rPr>
          <w:sz w:val="16"/>
        </w:rPr>
        <w:t xml:space="preserve">; we shall turn their symbolic capital </w:t>
      </w:r>
      <w:r w:rsidRPr="00041E29">
        <w:rPr>
          <w:rStyle w:val="StyleUnderline"/>
          <w:highlight w:val="green"/>
        </w:rPr>
        <w:t>into</w:t>
      </w:r>
      <w:r w:rsidRPr="00041E29">
        <w:rPr>
          <w:sz w:val="16"/>
        </w:rPr>
        <w:t xml:space="preserve"> a folkloric, </w:t>
      </w:r>
      <w:r w:rsidRPr="00041E29">
        <w:rPr>
          <w:rStyle w:val="Emphasis"/>
          <w:highlight w:val="green"/>
        </w:rPr>
        <w:t>museum capital</w:t>
      </w:r>
      <w:r w:rsidRPr="00041E29">
        <w:rPr>
          <w:sz w:val="16"/>
        </w:rPr>
        <w:t>. Palaeontology reigns, it would seem, over a kind of criminal unconscious of the species, since this race for fossils, this forced exploration bears a strange resemblance to the exploring of the fossils of the unconscious. Each has about it the same ressentiment as to our origins, the same original repentance, an identical vague sense of criminal responsibility towards our ancestors and our fantasies.</w:t>
      </w:r>
    </w:p>
    <w:p w14:paraId="1D3E9FD7" w14:textId="77777777" w:rsidR="00096457" w:rsidRPr="00041E29" w:rsidRDefault="00096457" w:rsidP="00096457">
      <w:pPr>
        <w:rPr>
          <w:sz w:val="16"/>
        </w:rPr>
      </w:pPr>
      <w:r w:rsidRPr="00041E29">
        <w:rPr>
          <w:rStyle w:val="Emphasis"/>
          <w:highlight w:val="green"/>
        </w:rPr>
        <w:t>Nothing disappears</w:t>
      </w:r>
      <w:r w:rsidRPr="00041E29">
        <w:rPr>
          <w:sz w:val="16"/>
        </w:rPr>
        <w:t xml:space="preserve">, nothing must disappear: </w:t>
      </w:r>
      <w:r w:rsidRPr="00041E29">
        <w:rPr>
          <w:rStyle w:val="StyleUnderline"/>
          <w:highlight w:val="green"/>
        </w:rPr>
        <w:t>that is the watchword of this</w:t>
      </w:r>
      <w:r w:rsidRPr="00041E29">
        <w:rPr>
          <w:sz w:val="16"/>
        </w:rPr>
        <w:t xml:space="preserve"> new </w:t>
      </w:r>
      <w:r w:rsidRPr="00041E29">
        <w:rPr>
          <w:rStyle w:val="Emphasis"/>
          <w:highlight w:val="green"/>
        </w:rPr>
        <w:t>therapeutic overzealousness</w:t>
      </w:r>
      <w:r w:rsidRPr="00041E29">
        <w:rPr>
          <w:sz w:val="16"/>
        </w:rPr>
        <w:t xml:space="preserve">, the overzealousness of memory and archaeology. A hypertelic memory which stores all data in a constant state of instant retrievability, </w:t>
      </w:r>
      <w:r w:rsidRPr="00041E29">
        <w:rPr>
          <w:rStyle w:val="Emphasis"/>
        </w:rPr>
        <w:t>excluding</w:t>
      </w:r>
      <w:r w:rsidRPr="00041E29">
        <w:rPr>
          <w:sz w:val="16"/>
        </w:rPr>
        <w:t xml:space="preserve"> </w:t>
      </w:r>
      <w:r w:rsidRPr="00041E29">
        <w:rPr>
          <w:rStyle w:val="StyleUnderline"/>
        </w:rPr>
        <w:t>any</w:t>
      </w:r>
      <w:r w:rsidRPr="00041E29">
        <w:rPr>
          <w:sz w:val="16"/>
        </w:rPr>
        <w:t xml:space="preserve"> work of </w:t>
      </w:r>
      <w:r w:rsidRPr="00041E29">
        <w:rPr>
          <w:rStyle w:val="Emphasis"/>
        </w:rPr>
        <w:t>mourning</w:t>
      </w:r>
      <w:r w:rsidRPr="00041E29">
        <w:rPr>
          <w:sz w:val="16"/>
        </w:rPr>
        <w:t xml:space="preserve">, </w:t>
      </w:r>
      <w:r w:rsidRPr="00041E29">
        <w:rPr>
          <w:rStyle w:val="StyleUnderline"/>
        </w:rPr>
        <w:t>any</w:t>
      </w:r>
      <w:r w:rsidRPr="00041E29">
        <w:rPr>
          <w:sz w:val="16"/>
        </w:rPr>
        <w:t xml:space="preserve"> </w:t>
      </w:r>
      <w:r w:rsidRPr="00041E29">
        <w:rPr>
          <w:rStyle w:val="Emphasis"/>
        </w:rPr>
        <w:t>resolution of the past</w:t>
      </w:r>
      <w:r w:rsidRPr="00041E29">
        <w:rPr>
          <w:sz w:val="16"/>
        </w:rPr>
        <w:t xml:space="preserve">. The Unconscious is already something of this kind. It knows neither past nor forgetting, is neither archaic nor archaeological. It is, indeed, on the contrary, a perpetual present, an instantaneousness of all psychic events, which show on its surface in a continual) potential passage a l'acte. Paradoxically, by dint of this zealous effort forcibly to bring back into the present what we no longer even remember, we live in a world which is both without memory and without forgetting. </w:t>
      </w:r>
      <w:r w:rsidRPr="00041E29">
        <w:rPr>
          <w:rStyle w:val="Emphasis"/>
        </w:rPr>
        <w:t>This</w:t>
      </w:r>
      <w:r w:rsidRPr="00041E29">
        <w:rPr>
          <w:rStyle w:val="StyleUnderline"/>
        </w:rPr>
        <w:t xml:space="preserve"> is what </w:t>
      </w:r>
      <w:r w:rsidRPr="00041E29">
        <w:rPr>
          <w:rStyle w:val="Emphasis"/>
        </w:rPr>
        <w:t>heaven</w:t>
      </w:r>
      <w:r w:rsidRPr="00041E29">
        <w:rPr>
          <w:rStyle w:val="StyleUnderline"/>
        </w:rPr>
        <w:t xml:space="preserve"> - or hell - must be like: the </w:t>
      </w:r>
      <w:r w:rsidRPr="00041E29">
        <w:rPr>
          <w:rStyle w:val="Emphasis"/>
        </w:rPr>
        <w:t>massive recall</w:t>
      </w:r>
      <w:r w:rsidRPr="00041E29">
        <w:rPr>
          <w:rStyle w:val="StyleUnderline"/>
        </w:rPr>
        <w:t xml:space="preserve">, at every moment, of all the </w:t>
      </w:r>
      <w:r w:rsidRPr="00041E29">
        <w:rPr>
          <w:rStyle w:val="Emphasis"/>
        </w:rPr>
        <w:t>patterns</w:t>
      </w:r>
      <w:r w:rsidRPr="00041E29">
        <w:rPr>
          <w:rStyle w:val="StyleUnderline"/>
        </w:rPr>
        <w:t xml:space="preserve"> of our </w:t>
      </w:r>
      <w:r w:rsidRPr="00041E29">
        <w:rPr>
          <w:rStyle w:val="Emphasis"/>
        </w:rPr>
        <w:t>life</w:t>
      </w:r>
      <w:r w:rsidRPr="00041E29">
        <w:rPr>
          <w:sz w:val="16"/>
        </w:rPr>
        <w:t xml:space="preserve">. The penitentiary immortality, </w:t>
      </w:r>
      <w:r w:rsidRPr="00041E29">
        <w:rPr>
          <w:rStyle w:val="Emphasis"/>
          <w:highlight w:val="green"/>
        </w:rPr>
        <w:t>the carceral immortality of an unrelenting memory</w:t>
      </w:r>
      <w:r w:rsidRPr="00041E29">
        <w:rPr>
          <w:sz w:val="16"/>
          <w:highlight w:val="green"/>
        </w:rPr>
        <w:t>.</w:t>
      </w:r>
    </w:p>
    <w:p w14:paraId="0686C9DC" w14:textId="77777777" w:rsidR="00096457" w:rsidRPr="00041E29" w:rsidRDefault="00096457" w:rsidP="00096457">
      <w:pPr>
        <w:rPr>
          <w:rStyle w:val="Emphasis"/>
        </w:rPr>
      </w:pPr>
      <w:r w:rsidRPr="00041E29">
        <w:rPr>
          <w:sz w:val="16"/>
        </w:rPr>
        <w:t xml:space="preserve">If modernity, in its day, gave rise to anthropological exploration, post-modernity, for its part, has spawned a positive craze for the neolithic and the paleolithic. The extraction of relics has become an industrial undertaking. And it is, indeed, the great modern construction projects (high-speed trains, motorways, city development) which keep these archaeological finds coming. Palaeontology is advancing at the same pace as the latest technology. </w:t>
      </w:r>
      <w:r w:rsidRPr="00041E29">
        <w:rPr>
          <w:rStyle w:val="StyleUnderline"/>
        </w:rPr>
        <w:t>Sites, relics, tools and bones: a whole stratum of signs, many thousands of years old, wrested back from oblivion</w:t>
      </w:r>
      <w:r w:rsidRPr="00041E29">
        <w:rPr>
          <w:sz w:val="16"/>
        </w:rPr>
        <w:t xml:space="preserve">. Thus, </w:t>
      </w:r>
      <w:r w:rsidRPr="00041E29">
        <w:rPr>
          <w:rStyle w:val="Emphasis"/>
          <w:highlight w:val="green"/>
        </w:rPr>
        <w:t>technology can pride itself on enriching the cultural</w:t>
      </w:r>
      <w:r w:rsidRPr="00041E29">
        <w:rPr>
          <w:rStyle w:val="Emphasis"/>
        </w:rPr>
        <w:t xml:space="preserve"> </w:t>
      </w:r>
      <w:r w:rsidRPr="00041E29">
        <w:rPr>
          <w:rStyle w:val="StyleUnderline"/>
        </w:rPr>
        <w:t xml:space="preserve">heritage </w:t>
      </w:r>
      <w:r w:rsidRPr="00041E29">
        <w:rPr>
          <w:rStyle w:val="StyleUnderline"/>
          <w:highlight w:val="green"/>
        </w:rPr>
        <w:t xml:space="preserve">at the same time as it is </w:t>
      </w:r>
      <w:r w:rsidRPr="00041E29">
        <w:rPr>
          <w:rStyle w:val="Emphasis"/>
          <w:highlight w:val="green"/>
        </w:rPr>
        <w:t>destroying the territory.</w:t>
      </w:r>
    </w:p>
    <w:p w14:paraId="7BFAACB9" w14:textId="77777777" w:rsidR="00096457" w:rsidRPr="00041E29" w:rsidRDefault="00096457" w:rsidP="00096457">
      <w:pPr>
        <w:rPr>
          <w:sz w:val="16"/>
        </w:rPr>
      </w:pPr>
      <w:r w:rsidRPr="00041E29">
        <w:rPr>
          <w:sz w:val="16"/>
        </w:rPr>
        <w:t xml:space="preserve">Ironically, we might say that we are watching the liberation of fossils, just like everything else. Berey, Silumian, Cassis, the dugouts, the bones, the wall paintings - </w:t>
      </w:r>
      <w:r w:rsidRPr="00041E29">
        <w:rPr>
          <w:rStyle w:val="Emphasis"/>
        </w:rPr>
        <w:t>relics are everywhere rushing to be discovered</w:t>
      </w:r>
      <w:r w:rsidRPr="00041E29">
        <w:rPr>
          <w:sz w:val="16"/>
        </w:rPr>
        <w:t xml:space="preserve">. They too want to express themselves. They have waited too long. This is not like America, which had no wish to be discovered at all, but the outcome is the same: </w:t>
      </w:r>
      <w:r w:rsidRPr="00041E29">
        <w:rPr>
          <w:rStyle w:val="Emphasis"/>
          <w:highlight w:val="green"/>
        </w:rPr>
        <w:t>everything discovered is wiped out</w:t>
      </w:r>
      <w:r w:rsidRPr="00041E29">
        <w:rPr>
          <w:sz w:val="16"/>
        </w:rPr>
        <w:t xml:space="preserve">. The fossils return from their immemoriality, and thus from humanity's secret memories, only to be immediately buried again in its artificial ones. No sooner exhumed than sequestered. </w:t>
      </w:r>
      <w:r w:rsidRPr="00041E29">
        <w:rPr>
          <w:rStyle w:val="StyleUnderline"/>
        </w:rPr>
        <w:t>All the originals are put under lock and key</w:t>
      </w:r>
      <w:r w:rsidRPr="00041E29">
        <w:rPr>
          <w:sz w:val="16"/>
        </w:rPr>
        <w:t xml:space="preserve"> (the Lascaux caves, the Tautavel skull, the underwater cave at Cassis). More and more things are exhumed to be immediately reinterred, </w:t>
      </w:r>
      <w:r w:rsidRPr="00041E29">
        <w:rPr>
          <w:rStyle w:val="Emphasis"/>
          <w:highlight w:val="green"/>
        </w:rPr>
        <w:t>snatched from death only to be cryogenized in perpetuity</w:t>
      </w:r>
      <w:r w:rsidRPr="00041E29">
        <w:rPr>
          <w:sz w:val="16"/>
        </w:rPr>
        <w:t xml:space="preserve">. Defence secrets: the underwater entrance to the Cassis cave was blocked up by the Navy and, in the same operation, the site scheduled a monument by the Ministry of Culture. A dismal attempt to sequester a collective memory that is everywhere on the slide. Thousands of works of art already slumber in safes, keeping the art market afloat. A striking demonstration that the abstraction of value is based on the subtraction of enjoyment. Even abstract forms, ideas and concepts lie deep-frozen in the sanctuaries of Memory and Artificial Intelligence. As with Lascaux, only copies, photos, duplicates are placed in circulation. </w:t>
      </w:r>
      <w:r w:rsidRPr="00041E29">
        <w:rPr>
          <w:rStyle w:val="StyleUnderline"/>
        </w:rPr>
        <w:t>The Xerox degree of culture</w:t>
      </w:r>
      <w:r w:rsidRPr="00041E29">
        <w:rPr>
          <w:sz w:val="16"/>
        </w:rPr>
        <w:t xml:space="preserve">. In its way, </w:t>
      </w:r>
      <w:r w:rsidRPr="00041E29">
        <w:rPr>
          <w:rStyle w:val="Emphasis"/>
          <w:highlight w:val="green"/>
        </w:rPr>
        <w:t>Biosphere 2</w:t>
      </w:r>
      <w:r w:rsidRPr="00041E29">
        <w:rPr>
          <w:sz w:val="16"/>
          <w:highlight w:val="green"/>
        </w:rPr>
        <w:t xml:space="preserve"> </w:t>
      </w:r>
      <w:r w:rsidRPr="00041E29">
        <w:rPr>
          <w:rStyle w:val="StyleUnderline"/>
          <w:highlight w:val="green"/>
        </w:rPr>
        <w:t>is</w:t>
      </w:r>
      <w:r w:rsidRPr="00041E29">
        <w:rPr>
          <w:sz w:val="16"/>
        </w:rPr>
        <w:t xml:space="preserve"> also </w:t>
      </w:r>
      <w:r w:rsidRPr="00041E29">
        <w:rPr>
          <w:rStyle w:val="StyleUnderline"/>
          <w:highlight w:val="green"/>
        </w:rPr>
        <w:t>an attempt</w:t>
      </w:r>
      <w:r w:rsidRPr="00041E29">
        <w:rPr>
          <w:sz w:val="16"/>
        </w:rPr>
        <w:t xml:space="preserve"> ideally </w:t>
      </w:r>
      <w:r w:rsidRPr="00041E29">
        <w:rPr>
          <w:rStyle w:val="StyleUnderline"/>
          <w:highlight w:val="green"/>
        </w:rPr>
        <w:t>to sequester</w:t>
      </w:r>
      <w:r w:rsidRPr="00041E29">
        <w:rPr>
          <w:sz w:val="16"/>
        </w:rPr>
        <w:t xml:space="preserve"> the species and its </w:t>
      </w:r>
      <w:r w:rsidRPr="00041E29">
        <w:rPr>
          <w:rStyle w:val="Emphasis"/>
          <w:highlight w:val="green"/>
        </w:rPr>
        <w:t>environment</w:t>
      </w:r>
      <w:r w:rsidRPr="00041E29">
        <w:rPr>
          <w:sz w:val="16"/>
          <w:highlight w:val="green"/>
        </w:rPr>
        <w:t xml:space="preserve"> </w:t>
      </w:r>
      <w:r w:rsidRPr="00041E29">
        <w:rPr>
          <w:rStyle w:val="StyleUnderline"/>
          <w:highlight w:val="green"/>
        </w:rPr>
        <w:t>behind</w:t>
      </w:r>
      <w:r w:rsidRPr="00041E29">
        <w:rPr>
          <w:sz w:val="16"/>
        </w:rPr>
        <w:t xml:space="preserve"> the </w:t>
      </w:r>
      <w:r w:rsidRPr="00041E29">
        <w:rPr>
          <w:rStyle w:val="Emphasis"/>
          <w:highlight w:val="green"/>
        </w:rPr>
        <w:t>crystal curtain</w:t>
      </w:r>
      <w:r w:rsidRPr="00041E29">
        <w:rPr>
          <w:sz w:val="16"/>
        </w:rPr>
        <w:t xml:space="preserve"> of the forbidden gaze, the forbidden touch, safe from all real lusts of the flesh and prey to a definitive fetishism.</w:t>
      </w:r>
    </w:p>
    <w:p w14:paraId="5AC13110" w14:textId="77777777" w:rsidR="00096457" w:rsidRPr="00041E29" w:rsidRDefault="00096457" w:rsidP="00096457">
      <w:pPr>
        <w:rPr>
          <w:rStyle w:val="StyleUnderline"/>
        </w:rPr>
      </w:pPr>
      <w:r w:rsidRPr="00041E29">
        <w:rPr>
          <w:sz w:val="16"/>
        </w:rPr>
        <w:t xml:space="preserve">Not only does </w:t>
      </w:r>
      <w:r w:rsidRPr="00041E29">
        <w:rPr>
          <w:rStyle w:val="Emphasis"/>
          <w:highlight w:val="green"/>
        </w:rPr>
        <w:t>this</w:t>
      </w:r>
      <w:r w:rsidRPr="00041E29">
        <w:rPr>
          <w:sz w:val="16"/>
        </w:rPr>
        <w:t xml:space="preserve"> archaeological </w:t>
      </w:r>
      <w:r w:rsidRPr="00041E29">
        <w:rPr>
          <w:rStyle w:val="Emphasis"/>
          <w:highlight w:val="green"/>
        </w:rPr>
        <w:t>fetishism</w:t>
      </w:r>
      <w:r w:rsidRPr="00041E29">
        <w:rPr>
          <w:sz w:val="16"/>
          <w:highlight w:val="green"/>
        </w:rPr>
        <w:t xml:space="preserve"> </w:t>
      </w:r>
      <w:r w:rsidRPr="00041E29">
        <w:rPr>
          <w:rStyle w:val="StyleUnderline"/>
          <w:highlight w:val="green"/>
        </w:rPr>
        <w:t>condemn</w:t>
      </w:r>
      <w:r w:rsidRPr="00041E29">
        <w:rPr>
          <w:sz w:val="16"/>
        </w:rPr>
        <w:t xml:space="preserve"> its </w:t>
      </w:r>
      <w:r w:rsidRPr="00041E29">
        <w:rPr>
          <w:rStyle w:val="Emphasis"/>
          <w:highlight w:val="green"/>
        </w:rPr>
        <w:t>objects to become museological waste</w:t>
      </w:r>
      <w:r w:rsidRPr="00041E29">
        <w:rPr>
          <w:sz w:val="16"/>
        </w:rPr>
        <w:t xml:space="preserve">, a phenomenon contemporaneous with industrial waste, it also betrays a suspect nostalgia. </w:t>
      </w:r>
      <w:r w:rsidRPr="00041E29">
        <w:rPr>
          <w:rStyle w:val="StyleUnderline"/>
        </w:rPr>
        <w:t xml:space="preserve">It is because we are moving further and further away from our history that we are avid for signs of the past, not, by any means, in order to resuscitate them, but to </w:t>
      </w:r>
      <w:r w:rsidRPr="00041E29">
        <w:rPr>
          <w:rStyle w:val="Emphasis"/>
        </w:rPr>
        <w:t>fill up the empty space of our memories</w:t>
      </w:r>
      <w:r w:rsidRPr="00041E29">
        <w:rPr>
          <w:sz w:val="16"/>
        </w:rPr>
        <w:t xml:space="preserve">. Or perhaps man, in the process of losing track of his history, is seized by a nostalgia for societies without history, perhaps obscurely sensing that he is returning to the same point. </w:t>
      </w:r>
      <w:r w:rsidRPr="00041E29">
        <w:rPr>
          <w:rStyle w:val="StyleUnderline"/>
        </w:rPr>
        <w:t>All these relics which we call upon to bear witness to our origin would then become the involuntary signs of its loss.</w:t>
      </w:r>
    </w:p>
    <w:p w14:paraId="40841664" w14:textId="77777777" w:rsidR="00096457" w:rsidRPr="00041E29" w:rsidRDefault="00096457" w:rsidP="00096457">
      <w:pPr>
        <w:rPr>
          <w:rStyle w:val="Emphasis"/>
        </w:rPr>
      </w:pPr>
      <w:r w:rsidRPr="00041E29">
        <w:rPr>
          <w:sz w:val="16"/>
        </w:rPr>
        <w:t xml:space="preserve">When faced with the cave paintings, the people of the eighteenth century would not believe in them. They saw them as a mystification got up by libertines to mock the Bible (it was said the caves ·had been painted to make people believe in a humanity antedating Christ). Today when, for want of any faith in Revelation, we require a certificate of origin, we are too keen to believe in them. </w:t>
      </w:r>
      <w:r w:rsidRPr="00041E29">
        <w:rPr>
          <w:rStyle w:val="Emphasis"/>
          <w:highlight w:val="green"/>
        </w:rPr>
        <w:t>If these relics did not exist, they would have to be invented</w:t>
      </w:r>
      <w:r w:rsidRPr="00041E29">
        <w:rPr>
          <w:sz w:val="16"/>
        </w:rPr>
        <w:t xml:space="preserve">. </w:t>
      </w:r>
      <w:r w:rsidRPr="00041E29">
        <w:rPr>
          <w:rStyle w:val="StyleUnderline"/>
        </w:rPr>
        <w:t xml:space="preserve">All is </w:t>
      </w:r>
      <w:r w:rsidRPr="00041E29">
        <w:rPr>
          <w:rStyle w:val="StyleUnderline"/>
          <w:highlight w:val="green"/>
        </w:rPr>
        <w:t>explained by our</w:t>
      </w:r>
      <w:r w:rsidRPr="00041E29">
        <w:rPr>
          <w:rStyle w:val="StyleUnderline"/>
        </w:rPr>
        <w:t xml:space="preserve"> </w:t>
      </w:r>
      <w:r w:rsidRPr="00041E29">
        <w:rPr>
          <w:rStyle w:val="Emphasis"/>
        </w:rPr>
        <w:t xml:space="preserve">unsated </w:t>
      </w:r>
      <w:r w:rsidRPr="00041E29">
        <w:rPr>
          <w:rStyle w:val="Emphasis"/>
          <w:highlight w:val="green"/>
        </w:rPr>
        <w:t>desire for authenticity</w:t>
      </w:r>
      <w:r w:rsidRPr="00041E29">
        <w:rPr>
          <w:sz w:val="16"/>
          <w:highlight w:val="green"/>
        </w:rPr>
        <w:t xml:space="preserve">, </w:t>
      </w:r>
      <w:r w:rsidRPr="00041E29">
        <w:rPr>
          <w:rStyle w:val="StyleUnderline"/>
          <w:highlight w:val="green"/>
        </w:rPr>
        <w:t>by</w:t>
      </w:r>
      <w:r w:rsidRPr="00041E29">
        <w:rPr>
          <w:rStyle w:val="StyleUnderline"/>
        </w:rPr>
        <w:t xml:space="preserve"> the </w:t>
      </w:r>
      <w:r w:rsidRPr="00041E29">
        <w:rPr>
          <w:rStyle w:val="Emphasis"/>
          <w:highlight w:val="green"/>
        </w:rPr>
        <w:t>poverty of imagination of</w:t>
      </w:r>
      <w:r w:rsidRPr="00041E29">
        <w:rPr>
          <w:rStyle w:val="Emphasis"/>
        </w:rPr>
        <w:t xml:space="preserve"> our </w:t>
      </w:r>
      <w:r w:rsidRPr="00041E29">
        <w:rPr>
          <w:rStyle w:val="Emphasis"/>
          <w:highlight w:val="green"/>
        </w:rPr>
        <w:t>modern societies</w:t>
      </w:r>
      <w:r w:rsidRPr="00041E29">
        <w:rPr>
          <w:sz w:val="16"/>
        </w:rPr>
        <w:t xml:space="preserve">. This explains why we cannot even pose the question of their authenticity since, even if true, they seem invented to satisfy the needs of the anthropological cause, to meet the superstitious demand for an 'objective' proof of our origin duly certified by carbon 14. In fact, </w:t>
      </w:r>
      <w:r w:rsidRPr="00041E29">
        <w:rPr>
          <w:rStyle w:val="StyleUnderline"/>
          <w:highlight w:val="green"/>
        </w:rPr>
        <w:t>their being discovered</w:t>
      </w:r>
      <w:r w:rsidRPr="00041E29">
        <w:rPr>
          <w:rStyle w:val="StyleUnderline"/>
        </w:rPr>
        <w:t xml:space="preserve"> wrenches them</w:t>
      </w:r>
      <w:r w:rsidRPr="00041E29">
        <w:rPr>
          <w:sz w:val="16"/>
        </w:rPr>
        <w:t xml:space="preserve"> instantly </w:t>
      </w:r>
      <w:r w:rsidRPr="00041E29">
        <w:rPr>
          <w:rStyle w:val="StyleUnderline"/>
        </w:rPr>
        <w:t>from</w:t>
      </w:r>
      <w:r w:rsidRPr="00041E29">
        <w:rPr>
          <w:sz w:val="16"/>
        </w:rPr>
        <w:t xml:space="preserve"> their truth and </w:t>
      </w:r>
      <w:r w:rsidRPr="00041E29">
        <w:rPr>
          <w:rStyle w:val="Emphasis"/>
        </w:rPr>
        <w:t>secrecy</w:t>
      </w:r>
      <w:r w:rsidRPr="00041E29">
        <w:rPr>
          <w:sz w:val="16"/>
        </w:rPr>
        <w:t xml:space="preserve"> </w:t>
      </w:r>
      <w:r w:rsidRPr="00041E29">
        <w:rPr>
          <w:rStyle w:val="StyleUnderline"/>
        </w:rPr>
        <w:t>to freeze them in</w:t>
      </w:r>
      <w:r w:rsidRPr="00041E29">
        <w:rPr>
          <w:sz w:val="16"/>
        </w:rPr>
        <w:t xml:space="preserve"> the </w:t>
      </w:r>
      <w:r w:rsidRPr="00041E29">
        <w:rPr>
          <w:rStyle w:val="Emphasis"/>
        </w:rPr>
        <w:t>universe of museums</w:t>
      </w:r>
      <w:r w:rsidRPr="00041E29">
        <w:rPr>
          <w:sz w:val="16"/>
        </w:rPr>
        <w:t xml:space="preserve">, </w:t>
      </w:r>
      <w:r w:rsidRPr="00041E29">
        <w:rPr>
          <w:rStyle w:val="StyleUnderline"/>
        </w:rPr>
        <w:t>where they are no longer</w:t>
      </w:r>
      <w:r w:rsidRPr="00041E29">
        <w:rPr>
          <w:sz w:val="16"/>
        </w:rPr>
        <w:t xml:space="preserve"> either </w:t>
      </w:r>
      <w:r w:rsidRPr="00041E29">
        <w:rPr>
          <w:rStyle w:val="Emphasis"/>
        </w:rPr>
        <w:t>true or false</w:t>
      </w:r>
      <w:r w:rsidRPr="00041E29">
        <w:rPr>
          <w:sz w:val="16"/>
        </w:rPr>
        <w:t xml:space="preserve">, </w:t>
      </w:r>
      <w:r w:rsidRPr="00041E29">
        <w:rPr>
          <w:rStyle w:val="StyleUnderline"/>
        </w:rPr>
        <w:t xml:space="preserve">but </w:t>
      </w:r>
      <w:r w:rsidRPr="00041E29">
        <w:rPr>
          <w:rStyle w:val="StyleUnderline"/>
          <w:highlight w:val="green"/>
        </w:rPr>
        <w:t>verified by</w:t>
      </w:r>
      <w:r w:rsidRPr="00041E29">
        <w:rPr>
          <w:sz w:val="16"/>
          <w:highlight w:val="green"/>
        </w:rPr>
        <w:t xml:space="preserve"> </w:t>
      </w:r>
      <w:r w:rsidRPr="00041E29">
        <w:rPr>
          <w:rStyle w:val="Emphasis"/>
          <w:highlight w:val="green"/>
        </w:rPr>
        <w:t>a scientific fetishism</w:t>
      </w:r>
      <w:r w:rsidRPr="00041E29">
        <w:rPr>
          <w:sz w:val="16"/>
          <w:highlight w:val="green"/>
        </w:rPr>
        <w:t xml:space="preserve"> </w:t>
      </w:r>
      <w:r w:rsidRPr="00041E29">
        <w:rPr>
          <w:rStyle w:val="StyleUnderline"/>
          <w:highlight w:val="green"/>
        </w:rPr>
        <w:t>which is an accessory to our</w:t>
      </w:r>
      <w:r w:rsidRPr="00041E29">
        <w:rPr>
          <w:sz w:val="16"/>
          <w:highlight w:val="green"/>
        </w:rPr>
        <w:t xml:space="preserve"> </w:t>
      </w:r>
      <w:r w:rsidRPr="00041E29">
        <w:rPr>
          <w:rStyle w:val="Emphasis"/>
          <w:highlight w:val="green"/>
        </w:rPr>
        <w:t>fetishistic will to believe in them</w:t>
      </w:r>
      <w:r w:rsidRPr="00041E29">
        <w:rPr>
          <w:sz w:val="16"/>
        </w:rPr>
        <w:t xml:space="preserve">. In this respect they share the fate of many other things in our culture: arguments, works, events themselves have </w:t>
      </w:r>
      <w:r w:rsidRPr="00041E29">
        <w:rPr>
          <w:rStyle w:val="StyleUnderline"/>
          <w:highlight w:val="green"/>
        </w:rPr>
        <w:t>no</w:t>
      </w:r>
      <w:r w:rsidRPr="00041E29">
        <w:rPr>
          <w:sz w:val="16"/>
        </w:rPr>
        <w:t xml:space="preserve"> other </w:t>
      </w:r>
      <w:r w:rsidRPr="00041E29">
        <w:rPr>
          <w:rStyle w:val="StyleUnderline"/>
          <w:highlight w:val="green"/>
        </w:rPr>
        <w:t>credibility than that deriving from</w:t>
      </w:r>
      <w:r w:rsidRPr="00041E29">
        <w:rPr>
          <w:sz w:val="16"/>
          <w:highlight w:val="green"/>
        </w:rPr>
        <w:t xml:space="preserve"> </w:t>
      </w:r>
      <w:r w:rsidRPr="00041E29">
        <w:rPr>
          <w:rStyle w:val="Emphasis"/>
          <w:highlight w:val="green"/>
        </w:rPr>
        <w:t>their price on the imaginary stock-exchange of values.</w:t>
      </w:r>
    </w:p>
    <w:p w14:paraId="265BE388" w14:textId="77777777" w:rsidR="00096457" w:rsidRDefault="00096457" w:rsidP="00096457">
      <w:pPr>
        <w:pStyle w:val="Heading4"/>
      </w:pPr>
      <w:r>
        <w:t>We must not reconcile ourselves with nature</w:t>
      </w:r>
    </w:p>
    <w:p w14:paraId="2E348CC8" w14:textId="77777777" w:rsidR="00096457" w:rsidRPr="00041E29" w:rsidRDefault="00096457" w:rsidP="00096457">
      <w:r>
        <w:rPr>
          <w:rStyle w:val="Style13ptBold"/>
        </w:rPr>
        <w:t xml:space="preserve">Baudrillard, 94 </w:t>
      </w:r>
      <w:r>
        <w:t>[Jean Baudrillard, detestable and ingenious, “The Illusion of the End,” 1994, Polity Press]//Townes</w:t>
      </w:r>
    </w:p>
    <w:p w14:paraId="3109AD39" w14:textId="77777777" w:rsidR="00096457" w:rsidRPr="00041E29" w:rsidRDefault="00096457" w:rsidP="00096457">
      <w:pPr>
        <w:rPr>
          <w:sz w:val="16"/>
        </w:rPr>
      </w:pPr>
      <w:r w:rsidRPr="00041E29">
        <w:rPr>
          <w:sz w:val="16"/>
        </w:rPr>
        <w:t xml:space="preserve">The worst of it is that, in the course of this universal recycling of waste, which has become our historic task, </w:t>
      </w:r>
      <w:r w:rsidRPr="00041E29">
        <w:rPr>
          <w:rStyle w:val="StyleUnderline"/>
          <w:highlight w:val="green"/>
        </w:rPr>
        <w:t>the human race is beginning to produce itself as waste-product</w:t>
      </w:r>
      <w:r w:rsidRPr="00041E29">
        <w:rPr>
          <w:rStyle w:val="StyleUnderline"/>
        </w:rPr>
        <w:t>, to carry out this work of waste disposal on itself</w:t>
      </w:r>
      <w:r w:rsidRPr="00041E29">
        <w:rPr>
          <w:sz w:val="16"/>
        </w:rPr>
        <w:t xml:space="preserve">. What is worst is not that we are submerged by the waste-products of industrial and urban concentration, but that </w:t>
      </w:r>
      <w:r w:rsidRPr="00041E29">
        <w:rPr>
          <w:rStyle w:val="Emphasis"/>
        </w:rPr>
        <w:t xml:space="preserve">we ourselves are transformed into residues. </w:t>
      </w:r>
      <w:r w:rsidRPr="00041E29">
        <w:rPr>
          <w:rStyle w:val="Emphasis"/>
          <w:highlight w:val="green"/>
        </w:rPr>
        <w:t>Nature</w:t>
      </w:r>
      <w:r w:rsidRPr="00041E29">
        <w:rPr>
          <w:sz w:val="16"/>
        </w:rPr>
        <w:t xml:space="preserve"> - the natural world - </w:t>
      </w:r>
      <w:r w:rsidRPr="00041E29">
        <w:rPr>
          <w:rStyle w:val="StyleUnderline"/>
          <w:highlight w:val="green"/>
        </w:rPr>
        <w:t>is becoming</w:t>
      </w:r>
      <w:r w:rsidRPr="00041E29">
        <w:rPr>
          <w:sz w:val="16"/>
        </w:rPr>
        <w:t xml:space="preserve"> residual, </w:t>
      </w:r>
      <w:r w:rsidRPr="00041E29">
        <w:rPr>
          <w:rStyle w:val="Emphasis"/>
          <w:highlight w:val="green"/>
        </w:rPr>
        <w:t>insignificant</w:t>
      </w:r>
      <w:r w:rsidRPr="00041E29">
        <w:rPr>
          <w:sz w:val="16"/>
        </w:rPr>
        <w:t xml:space="preserve">, an encumbrance, </w:t>
      </w:r>
      <w:r w:rsidRPr="00041E29">
        <w:rPr>
          <w:rStyle w:val="StyleUnderline"/>
          <w:highlight w:val="green"/>
        </w:rPr>
        <w:t xml:space="preserve">and we </w:t>
      </w:r>
      <w:r w:rsidRPr="00041E29">
        <w:rPr>
          <w:rStyle w:val="Emphasis"/>
          <w:highlight w:val="green"/>
        </w:rPr>
        <w:t>do not know how to dispose of it</w:t>
      </w:r>
      <w:r w:rsidRPr="00041E29">
        <w:rPr>
          <w:rStyle w:val="Emphasis"/>
        </w:rPr>
        <w:t>.</w:t>
      </w:r>
      <w:r w:rsidRPr="00041E29">
        <w:rPr>
          <w:sz w:val="16"/>
        </w:rPr>
        <w:t xml:space="preserve"> By producing highly centralized structures, highly developed urban, industrial and technical systems, by remorselessly condensing down programmes, functions and models, we are transforming all the rest into waste, residues, useless relics. By putting the higher functions into orbit, </w:t>
      </w:r>
      <w:r w:rsidRPr="00041E29">
        <w:rPr>
          <w:rStyle w:val="StyleUnderline"/>
        </w:rPr>
        <w:t xml:space="preserve">we are transforming the </w:t>
      </w:r>
      <w:r w:rsidRPr="00041E29">
        <w:rPr>
          <w:rStyle w:val="Emphasis"/>
        </w:rPr>
        <w:t>planet itself into a waste-product</w:t>
      </w:r>
      <w:r w:rsidRPr="00041E29">
        <w:rPr>
          <w:sz w:val="16"/>
        </w:rPr>
        <w:t xml:space="preserve">, a marginal territory, a peripheral space. Building a motorway, a hypermarket or a metropolis automatically means transforming all that surrounds it into desert. </w:t>
      </w:r>
      <w:r w:rsidRPr="00041E29">
        <w:rPr>
          <w:rStyle w:val="StyleUnderline"/>
        </w:rPr>
        <w:t>Creating ultra-rapid communication networks immediately means transforming human exchange into a residue</w:t>
      </w:r>
      <w:r w:rsidRPr="00041E29">
        <w:rPr>
          <w:sz w:val="16"/>
        </w:rPr>
        <w:t xml:space="preserve">. The example of </w:t>
      </w:r>
      <w:r w:rsidRPr="00041E29">
        <w:rPr>
          <w:rStyle w:val="Emphasis"/>
          <w:highlight w:val="green"/>
        </w:rPr>
        <w:t>Biosphere 2</w:t>
      </w:r>
      <w:r w:rsidRPr="00041E29">
        <w:rPr>
          <w:sz w:val="16"/>
        </w:rPr>
        <w:t xml:space="preserve"> is an eloquent one: in the image of ideal synthesis it </w:t>
      </w:r>
      <w:r w:rsidRPr="00041E29">
        <w:rPr>
          <w:rStyle w:val="Emphasis"/>
          <w:highlight w:val="green"/>
        </w:rPr>
        <w:t>wishes</w:t>
      </w:r>
      <w:r w:rsidRPr="00041E29">
        <w:rPr>
          <w:sz w:val="16"/>
          <w:highlight w:val="green"/>
        </w:rPr>
        <w:t xml:space="preserve"> </w:t>
      </w:r>
      <w:r w:rsidRPr="00041E29">
        <w:rPr>
          <w:rStyle w:val="StyleUnderline"/>
          <w:highlight w:val="green"/>
        </w:rPr>
        <w:t>to provide of our</w:t>
      </w:r>
      <w:r w:rsidRPr="00041E29">
        <w:rPr>
          <w:sz w:val="16"/>
          <w:highlight w:val="green"/>
        </w:rPr>
        <w:t xml:space="preserve"> </w:t>
      </w:r>
      <w:r w:rsidRPr="00041E29">
        <w:rPr>
          <w:rStyle w:val="Emphasis"/>
          <w:highlight w:val="green"/>
        </w:rPr>
        <w:t>planet</w:t>
      </w:r>
      <w:r w:rsidRPr="00041E29">
        <w:rPr>
          <w:sz w:val="16"/>
          <w:highlight w:val="green"/>
        </w:rPr>
        <w:t xml:space="preserve">, </w:t>
      </w:r>
      <w:r w:rsidRPr="00041E29">
        <w:rPr>
          <w:rStyle w:val="StyleUnderline"/>
          <w:highlight w:val="green"/>
        </w:rPr>
        <w:t xml:space="preserve">in its character as </w:t>
      </w:r>
      <w:r w:rsidRPr="00041E29">
        <w:rPr>
          <w:rStyle w:val="Emphasis"/>
          <w:highlight w:val="green"/>
        </w:rPr>
        <w:t>experimental artifact</w:t>
      </w:r>
      <w:r w:rsidRPr="00041E29">
        <w:rPr>
          <w:sz w:val="16"/>
        </w:rPr>
        <w:t xml:space="preserve">, it is a way of </w:t>
      </w:r>
      <w:r w:rsidRPr="00041E29">
        <w:rPr>
          <w:rStyle w:val="StyleUnderline"/>
          <w:highlight w:val="green"/>
        </w:rPr>
        <w:t>transforming</w:t>
      </w:r>
      <w:r w:rsidRPr="00041E29">
        <w:rPr>
          <w:sz w:val="16"/>
        </w:rPr>
        <w:t xml:space="preserve"> our </w:t>
      </w:r>
      <w:r w:rsidRPr="00041E29">
        <w:rPr>
          <w:rStyle w:val="Emphasis"/>
          <w:highlight w:val="green"/>
        </w:rPr>
        <w:t>environment</w:t>
      </w:r>
      <w:r w:rsidRPr="00041E29">
        <w:rPr>
          <w:sz w:val="16"/>
          <w:highlight w:val="green"/>
        </w:rPr>
        <w:t xml:space="preserve"> </w:t>
      </w:r>
      <w:r w:rsidRPr="00041E29">
        <w:rPr>
          <w:rStyle w:val="StyleUnderline"/>
          <w:highlight w:val="green"/>
        </w:rPr>
        <w:t>into</w:t>
      </w:r>
      <w:r w:rsidRPr="00041E29">
        <w:rPr>
          <w:sz w:val="16"/>
        </w:rPr>
        <w:t xml:space="preserve"> an </w:t>
      </w:r>
      <w:r w:rsidRPr="00041E29">
        <w:rPr>
          <w:rStyle w:val="Emphasis"/>
          <w:highlight w:val="green"/>
        </w:rPr>
        <w:t>archaic residue</w:t>
      </w:r>
      <w:r w:rsidRPr="00041E29">
        <w:rPr>
          <w:sz w:val="16"/>
        </w:rPr>
        <w:t xml:space="preserve">, </w:t>
      </w:r>
      <w:r w:rsidRPr="00041E29">
        <w:rPr>
          <w:rStyle w:val="StyleUnderline"/>
        </w:rPr>
        <w:t xml:space="preserve">to be tipped into the dustbins of </w:t>
      </w:r>
      <w:r w:rsidRPr="00041E29">
        <w:rPr>
          <w:rStyle w:val="Emphasis"/>
        </w:rPr>
        <w:t>natural history</w:t>
      </w:r>
      <w:r w:rsidRPr="00041E29">
        <w:rPr>
          <w:sz w:val="16"/>
        </w:rPr>
        <w:t>.</w:t>
      </w:r>
    </w:p>
    <w:p w14:paraId="5B473201" w14:textId="77777777" w:rsidR="00096457" w:rsidRPr="00041E29" w:rsidRDefault="00096457" w:rsidP="00096457">
      <w:pPr>
        <w:rPr>
          <w:rStyle w:val="StyleUnderline"/>
        </w:rPr>
      </w:pPr>
      <w:r w:rsidRPr="00041E29">
        <w:rPr>
          <w:sz w:val="16"/>
        </w:rPr>
        <w:t xml:space="preserve">As for the dustbins of history themselves, they are not so much full of events or outdated ideologies as of present events, immediately voided of their meaning by news, transformed into crusher residues, into a charnel-house of images. News is the excremental production of the event as waste; it is the current dustbin of history. There is nothing to counter the implacable rule which states that the virtual produces the real as its wasteproduct. No ecology - no benevolent ecology - can do anything to stop it. </w:t>
      </w:r>
      <w:r w:rsidRPr="00041E29">
        <w:rPr>
          <w:rStyle w:val="StyleUnderline"/>
          <w:highlight w:val="green"/>
        </w:rPr>
        <w:t xml:space="preserve">It would take a </w:t>
      </w:r>
      <w:r w:rsidRPr="00041E29">
        <w:rPr>
          <w:rStyle w:val="Emphasis"/>
          <w:highlight w:val="green"/>
        </w:rPr>
        <w:t>maleficent ecology</w:t>
      </w:r>
      <w:r w:rsidRPr="00041E29">
        <w:rPr>
          <w:sz w:val="16"/>
          <w:highlight w:val="green"/>
        </w:rPr>
        <w:t xml:space="preserve"> </w:t>
      </w:r>
      <w:r w:rsidRPr="00041E29">
        <w:rPr>
          <w:rStyle w:val="StyleUnderline"/>
          <w:highlight w:val="green"/>
        </w:rPr>
        <w:t xml:space="preserve">- one which </w:t>
      </w:r>
      <w:r w:rsidRPr="00041E29">
        <w:rPr>
          <w:rStyle w:val="Emphasis"/>
          <w:highlight w:val="green"/>
        </w:rPr>
        <w:t>treats evil with evil</w:t>
      </w:r>
      <w:r w:rsidRPr="00041E29">
        <w:rPr>
          <w:rStyle w:val="StyleUnderline"/>
          <w:highlight w:val="green"/>
        </w:rPr>
        <w:t>.</w:t>
      </w:r>
    </w:p>
    <w:p w14:paraId="55564972" w14:textId="77777777" w:rsidR="00096457" w:rsidRPr="00041E29" w:rsidRDefault="00096457" w:rsidP="00096457">
      <w:pPr>
        <w:rPr>
          <w:sz w:val="16"/>
        </w:rPr>
      </w:pPr>
      <w:r w:rsidRPr="00041E29">
        <w:rPr>
          <w:sz w:val="16"/>
        </w:rPr>
        <w:t xml:space="preserve">Moreover, waste is today produced as such. We build huge </w:t>
      </w:r>
      <w:r w:rsidRPr="00041E29">
        <w:rPr>
          <w:rStyle w:val="Emphasis"/>
          <w:highlight w:val="green"/>
        </w:rPr>
        <w:t>office spaces</w:t>
      </w:r>
      <w:r w:rsidRPr="00041E29">
        <w:rPr>
          <w:sz w:val="16"/>
        </w:rPr>
        <w:t xml:space="preserve"> which are </w:t>
      </w:r>
      <w:r w:rsidRPr="00041E29">
        <w:rPr>
          <w:rStyle w:val="StyleUnderline"/>
          <w:highlight w:val="green"/>
        </w:rPr>
        <w:t>intended to</w:t>
      </w:r>
      <w:r w:rsidRPr="00041E29">
        <w:rPr>
          <w:sz w:val="16"/>
          <w:highlight w:val="green"/>
        </w:rPr>
        <w:t xml:space="preserve"> </w:t>
      </w:r>
      <w:r w:rsidRPr="00041E29">
        <w:rPr>
          <w:rStyle w:val="Emphasis"/>
          <w:highlight w:val="green"/>
        </w:rPr>
        <w:t>remain</w:t>
      </w:r>
      <w:r w:rsidRPr="00041E29">
        <w:rPr>
          <w:sz w:val="16"/>
        </w:rPr>
        <w:t xml:space="preserve"> eternally </w:t>
      </w:r>
      <w:r w:rsidRPr="00041E29">
        <w:rPr>
          <w:rStyle w:val="Emphasis"/>
          <w:highlight w:val="green"/>
        </w:rPr>
        <w:t>empty</w:t>
      </w:r>
      <w:r w:rsidRPr="00041E29">
        <w:rPr>
          <w:sz w:val="16"/>
        </w:rPr>
        <w:t xml:space="preserve"> (the spaces, like the people, are 'laid off'). We put up buildings that are stillborn, remnants which will never have been anything but remnants (our age no longer produces ruins or relics, only wastes and residues). Genuine monuments to disaffection with the human project, insofar as all that was </w:t>
      </w:r>
      <w:r w:rsidRPr="00041E29">
        <w:rPr>
          <w:rStyle w:val="Emphasis"/>
          <w:highlight w:val="green"/>
        </w:rPr>
        <w:t>asked</w:t>
      </w:r>
      <w:r w:rsidRPr="00041E29">
        <w:rPr>
          <w:sz w:val="16"/>
        </w:rPr>
        <w:t xml:space="preserve"> of them was </w:t>
      </w:r>
      <w:r w:rsidRPr="00041E29">
        <w:rPr>
          <w:rStyle w:val="Emphasis"/>
          <w:highlight w:val="green"/>
        </w:rPr>
        <w:t>to provide employment</w:t>
      </w:r>
      <w:r w:rsidRPr="00041E29">
        <w:rPr>
          <w:sz w:val="16"/>
          <w:highlight w:val="green"/>
        </w:rPr>
        <w:t xml:space="preserve">, </w:t>
      </w:r>
      <w:r w:rsidRPr="00041E29">
        <w:rPr>
          <w:rStyle w:val="StyleUnderline"/>
          <w:highlight w:val="green"/>
        </w:rPr>
        <w:t xml:space="preserve">to keep the </w:t>
      </w:r>
      <w:r w:rsidRPr="00041E29">
        <w:rPr>
          <w:rStyle w:val="Emphasis"/>
          <w:highlight w:val="green"/>
        </w:rPr>
        <w:t>economic wheels turning</w:t>
      </w:r>
      <w:r w:rsidRPr="00041E29">
        <w:rPr>
          <w:sz w:val="16"/>
        </w:rPr>
        <w:t xml:space="preserve"> for the time required by their useless construction. Perhaps it is they which stand as true testimony to this civilization - commemorating within its own lifetime an industrial and bureaucratic system that is already dead? Here again, history is taking a fantastic step backwards by building the ruins of the future, the ruins of an apparatus which continues to grow like a virtual waste-product. One can imagine entire towns put together not from the wastes of what has already served a purpose and therefore retained some trace of its previous usage, but of things that were waste 'from the outset' (this is already the case with generations of missiles, and with industrial plant and real estate), assured of never growing old or being revived in any memory - the phantoms of breakneck investment and even more rapid disinvestment.</w:t>
      </w:r>
    </w:p>
    <w:p w14:paraId="6A4C88A2" w14:textId="77777777" w:rsidR="00096457" w:rsidRPr="00041E29" w:rsidRDefault="00096457" w:rsidP="00096457">
      <w:pPr>
        <w:rPr>
          <w:sz w:val="16"/>
        </w:rPr>
      </w:pPr>
      <w:r w:rsidRPr="00041E29">
        <w:rPr>
          <w:rStyle w:val="StyleUnderline"/>
        </w:rPr>
        <w:t>The production of waste as waste is accompanied by its idealization and its promotion in advertising</w:t>
      </w:r>
      <w:r w:rsidRPr="00041E29">
        <w:rPr>
          <w:sz w:val="16"/>
        </w:rPr>
        <w:t xml:space="preserve">. It is the same with the production of man as waste-product, which is accompanied by his being idealized and promoted in the form of human rights. </w:t>
      </w:r>
      <w:r w:rsidRPr="00041E29">
        <w:rPr>
          <w:rStyle w:val="Emphasis"/>
        </w:rPr>
        <w:t>Idealization always goes with abjection</w:t>
      </w:r>
      <w:r w:rsidRPr="00041E29">
        <w:rPr>
          <w:sz w:val="16"/>
        </w:rPr>
        <w:t xml:space="preserve">, </w:t>
      </w:r>
      <w:r w:rsidRPr="00041E29">
        <w:rPr>
          <w:rStyle w:val="StyleUnderline"/>
        </w:rPr>
        <w:t>just as charity always goes with destitution</w:t>
      </w:r>
      <w:r w:rsidRPr="00041E29">
        <w:rPr>
          <w:sz w:val="16"/>
        </w:rPr>
        <w:t xml:space="preserve">. </w:t>
      </w:r>
      <w:r w:rsidRPr="00041E29">
        <w:rPr>
          <w:rStyle w:val="Emphasis"/>
        </w:rPr>
        <w:t>This is a kind of symbolic rule</w:t>
      </w:r>
      <w:r w:rsidRPr="00041E29">
        <w:rPr>
          <w:sz w:val="16"/>
        </w:rPr>
        <w:t>. A new wave of human-beings-as-waste ('boat people', deportees, the disappeared, 'ghost-people' of all kinds) is accompanied by a new human rights offensive.</w:t>
      </w:r>
    </w:p>
    <w:p w14:paraId="1522901D" w14:textId="77777777" w:rsidR="00096457" w:rsidRPr="00041E29" w:rsidRDefault="00096457" w:rsidP="00096457">
      <w:pPr>
        <w:rPr>
          <w:rStyle w:val="StyleUnderline"/>
        </w:rPr>
      </w:pPr>
      <w:r w:rsidRPr="00041E29">
        <w:rPr>
          <w:sz w:val="16"/>
        </w:rPr>
        <w:t xml:space="preserve">Hence the recent proposal, following this same logic, from the moment it achieved the status of virtual waste-product, to accord nature international recognition of its rights, to elevate it to the status of a subject in law. Thus the 'contrat nature!'* amounts to a definitive recognition of nature as waste. Just as, in bygone days, </w:t>
      </w:r>
      <w:r w:rsidRPr="00041E29">
        <w:rPr>
          <w:rStyle w:val="StyleUnderline"/>
          <w:highlight w:val="green"/>
        </w:rPr>
        <w:t xml:space="preserve">the </w:t>
      </w:r>
      <w:r w:rsidRPr="00041E29">
        <w:rPr>
          <w:rStyle w:val="Emphasis"/>
          <w:highlight w:val="green"/>
        </w:rPr>
        <w:t>recognition of</w:t>
      </w:r>
      <w:r w:rsidRPr="00041E29">
        <w:rPr>
          <w:rStyle w:val="StyleUnderline"/>
          <w:highlight w:val="green"/>
        </w:rPr>
        <w:t xml:space="preserve"> the </w:t>
      </w:r>
      <w:r w:rsidRPr="00041E29">
        <w:rPr>
          <w:rStyle w:val="Emphasis"/>
          <w:highlight w:val="green"/>
        </w:rPr>
        <w:t>rights</w:t>
      </w:r>
      <w:r w:rsidRPr="00041E29">
        <w:rPr>
          <w:rStyle w:val="StyleUnderline"/>
        </w:rPr>
        <w:t xml:space="preserve"> of the unfortunate </w:t>
      </w:r>
      <w:r w:rsidRPr="00041E29">
        <w:rPr>
          <w:rStyle w:val="Emphasis"/>
          <w:highlight w:val="green"/>
        </w:rPr>
        <w:t>meant not</w:t>
      </w:r>
      <w:r w:rsidRPr="00041E29">
        <w:rPr>
          <w:rStyle w:val="StyleUnderline"/>
        </w:rPr>
        <w:t xml:space="preserve"> their </w:t>
      </w:r>
      <w:r w:rsidRPr="00041E29">
        <w:rPr>
          <w:rStyle w:val="Emphasis"/>
          <w:highlight w:val="green"/>
        </w:rPr>
        <w:t>emancipation</w:t>
      </w:r>
      <w:r w:rsidRPr="00041E29">
        <w:rPr>
          <w:rStyle w:val="StyleUnderline"/>
        </w:rPr>
        <w:t xml:space="preserve"> as citizens, </w:t>
      </w:r>
      <w:r w:rsidRPr="00041E29">
        <w:rPr>
          <w:rStyle w:val="Emphasis"/>
          <w:highlight w:val="green"/>
        </w:rPr>
        <w:t>but</w:t>
      </w:r>
      <w:r w:rsidRPr="00041E29">
        <w:rPr>
          <w:rStyle w:val="StyleUnderline"/>
        </w:rPr>
        <w:t xml:space="preserve"> their </w:t>
      </w:r>
      <w:r w:rsidRPr="00041E29">
        <w:rPr>
          <w:rStyle w:val="Emphasis"/>
          <w:highlight w:val="green"/>
        </w:rPr>
        <w:t>liberation as the unfortunate</w:t>
      </w:r>
      <w:r w:rsidRPr="00041E29">
        <w:rPr>
          <w:rStyle w:val="StyleUnderline"/>
          <w:highlight w:val="green"/>
        </w:rPr>
        <w:t>.</w:t>
      </w:r>
    </w:p>
    <w:p w14:paraId="69FF532B" w14:textId="77777777" w:rsidR="00096457" w:rsidRPr="00041E29" w:rsidRDefault="00096457" w:rsidP="00096457">
      <w:pPr>
        <w:rPr>
          <w:rStyle w:val="StyleUnderline"/>
        </w:rPr>
      </w:pPr>
      <w:r w:rsidRPr="00041E29">
        <w:rPr>
          <w:rStyle w:val="StyleUnderline"/>
          <w:highlight w:val="green"/>
        </w:rPr>
        <w:t>It is always the same with rights:</w:t>
      </w:r>
      <w:r w:rsidRPr="00041E29">
        <w:rPr>
          <w:sz w:val="16"/>
          <w:highlight w:val="green"/>
        </w:rPr>
        <w:t xml:space="preserve"> </w:t>
      </w:r>
      <w:r w:rsidRPr="00041E29">
        <w:rPr>
          <w:rStyle w:val="Emphasis"/>
          <w:highlight w:val="green"/>
        </w:rPr>
        <w:t>the right to water</w:t>
      </w:r>
      <w:r w:rsidRPr="00041E29">
        <w:rPr>
          <w:sz w:val="16"/>
        </w:rPr>
        <w:t xml:space="preserve">, the right to air, the right to existence, etc. </w:t>
      </w:r>
      <w:r w:rsidRPr="00041E29">
        <w:rPr>
          <w:rStyle w:val="StyleUnderline"/>
        </w:rPr>
        <w:t xml:space="preserve">It </w:t>
      </w:r>
      <w:r w:rsidRPr="00041E29">
        <w:rPr>
          <w:rStyle w:val="StyleUnderline"/>
          <w:highlight w:val="green"/>
        </w:rPr>
        <w:t>is when</w:t>
      </w:r>
      <w:r w:rsidRPr="00041E29">
        <w:rPr>
          <w:rStyle w:val="StyleUnderline"/>
        </w:rPr>
        <w:t xml:space="preserve"> all </w:t>
      </w:r>
      <w:r w:rsidRPr="00041E29">
        <w:rPr>
          <w:rStyle w:val="StyleUnderline"/>
          <w:highlight w:val="green"/>
        </w:rPr>
        <w:t>these</w:t>
      </w:r>
      <w:r w:rsidRPr="00041E29">
        <w:rPr>
          <w:rStyle w:val="StyleUnderline"/>
        </w:rPr>
        <w:t xml:space="preserve"> fine things have</w:t>
      </w:r>
      <w:r w:rsidRPr="00041E29">
        <w:rPr>
          <w:sz w:val="16"/>
        </w:rPr>
        <w:t xml:space="preserve"> </w:t>
      </w:r>
      <w:r w:rsidRPr="00041E29">
        <w:rPr>
          <w:rStyle w:val="Emphasis"/>
          <w:highlight w:val="green"/>
        </w:rPr>
        <w:t>disappeared</w:t>
      </w:r>
      <w:r w:rsidRPr="00041E29">
        <w:rPr>
          <w:sz w:val="16"/>
          <w:highlight w:val="green"/>
        </w:rPr>
        <w:t xml:space="preserve"> </w:t>
      </w:r>
      <w:r w:rsidRPr="00041E29">
        <w:rPr>
          <w:rStyle w:val="StyleUnderline"/>
          <w:highlight w:val="green"/>
        </w:rPr>
        <w:t>that</w:t>
      </w:r>
      <w:r w:rsidRPr="00041E29">
        <w:rPr>
          <w:rStyle w:val="StyleUnderline"/>
        </w:rPr>
        <w:t xml:space="preserve"> the</w:t>
      </w:r>
      <w:r w:rsidRPr="00041E29">
        <w:rPr>
          <w:sz w:val="16"/>
        </w:rPr>
        <w:t xml:space="preserve"> </w:t>
      </w:r>
      <w:r w:rsidRPr="00041E29">
        <w:rPr>
          <w:rStyle w:val="Emphasis"/>
          <w:highlight w:val="green"/>
        </w:rPr>
        <w:t>law arrives to grant their disappearance</w:t>
      </w:r>
      <w:r w:rsidRPr="00041E29">
        <w:rPr>
          <w:sz w:val="16"/>
        </w:rPr>
        <w:t xml:space="preserve"> official </w:t>
      </w:r>
      <w:r w:rsidRPr="00041E29">
        <w:rPr>
          <w:rStyle w:val="Emphasis"/>
          <w:highlight w:val="green"/>
        </w:rPr>
        <w:t>recognition</w:t>
      </w:r>
      <w:r w:rsidRPr="00041E29">
        <w:rPr>
          <w:sz w:val="16"/>
        </w:rPr>
        <w:t xml:space="preserve">. The law is like religious faith. If God exists, there is no need to believe in Him. If people do believe in Him, this is because the self-evidence of his existence has passed away. Thus, when people obtain the right to life, the fact is that they are no longer able to live. </w:t>
      </w:r>
      <w:r w:rsidRPr="00041E29">
        <w:rPr>
          <w:rStyle w:val="StyleUnderline"/>
          <w:highlight w:val="green"/>
        </w:rPr>
        <w:t xml:space="preserve">When </w:t>
      </w:r>
      <w:r w:rsidRPr="00041E29">
        <w:rPr>
          <w:rStyle w:val="Emphasis"/>
          <w:highlight w:val="green"/>
        </w:rPr>
        <w:t>nature is recognized as a subject</w:t>
      </w:r>
      <w:r w:rsidRPr="00041E29">
        <w:rPr>
          <w:rStyle w:val="StyleUnderline"/>
          <w:highlight w:val="green"/>
        </w:rPr>
        <w:t xml:space="preserve"> in law</w:t>
      </w:r>
      <w:r w:rsidRPr="00041E29">
        <w:rPr>
          <w:rStyle w:val="StyleUnderline"/>
        </w:rPr>
        <w:t xml:space="preserve">, as it is by Michel Serres, </w:t>
      </w:r>
      <w:r w:rsidRPr="00041E29">
        <w:rPr>
          <w:rStyle w:val="Emphasis"/>
          <w:highlight w:val="green"/>
        </w:rPr>
        <w:t>we have objectified it to death</w:t>
      </w:r>
      <w:r w:rsidRPr="00041E29">
        <w:rPr>
          <w:rStyle w:val="StyleUnderline"/>
          <w:highlight w:val="green"/>
        </w:rPr>
        <w:t xml:space="preserve">, and this </w:t>
      </w:r>
      <w:r w:rsidRPr="00041E29">
        <w:rPr>
          <w:rStyle w:val="Emphasis"/>
          <w:highlight w:val="green"/>
        </w:rPr>
        <w:t>ecological cover</w:t>
      </w:r>
      <w:r w:rsidRPr="00041E29">
        <w:rPr>
          <w:rStyle w:val="StyleUnderline"/>
          <w:highlight w:val="green"/>
        </w:rPr>
        <w:t xml:space="preserve"> merely </w:t>
      </w:r>
      <w:r w:rsidRPr="00041E29">
        <w:rPr>
          <w:rStyle w:val="Emphasis"/>
          <w:highlight w:val="green"/>
        </w:rPr>
        <w:t>asserts our right to go on doing so</w:t>
      </w:r>
      <w:r w:rsidRPr="00041E29">
        <w:rPr>
          <w:rStyle w:val="StyleUnderline"/>
          <w:highlight w:val="green"/>
        </w:rPr>
        <w:t>.</w:t>
      </w:r>
    </w:p>
    <w:p w14:paraId="03268007" w14:textId="77777777" w:rsidR="00096457" w:rsidRPr="00041E29" w:rsidRDefault="00096457" w:rsidP="00096457">
      <w:pPr>
        <w:rPr>
          <w:rStyle w:val="StyleUnderline"/>
        </w:rPr>
      </w:pPr>
      <w:r w:rsidRPr="00041E29">
        <w:rPr>
          <w:sz w:val="16"/>
        </w:rPr>
        <w:t xml:space="preserve">All this has been brought about by the highly dubious way in which the concept of nature has evolved. What was initially matter became energy. The modern discovery of nature consists in its liberation as energy and in a mechanical transformation of the world. After having first been matter, and then energy, </w:t>
      </w:r>
      <w:r w:rsidRPr="00041E29">
        <w:rPr>
          <w:rStyle w:val="Emphasis"/>
        </w:rPr>
        <w:t>nature is today becoming an interactive subject</w:t>
      </w:r>
      <w:r w:rsidRPr="00041E29">
        <w:rPr>
          <w:sz w:val="16"/>
        </w:rPr>
        <w:t xml:space="preserve">. It is ceasing to be an object, but this is bringing it all the more surely into the circuit of subjection. A dramatic paradox, and one which also affects human beings: we are much more compromised when we cease to be objects and become subjects. This is a trick that was pulled on us long ago, in the name of absolute liberation. </w:t>
      </w:r>
      <w:r w:rsidRPr="00041E29">
        <w:rPr>
          <w:rStyle w:val="StyleUnderline"/>
        </w:rPr>
        <w:t>Let's not pull the same one on nature</w:t>
      </w:r>
      <w:r w:rsidRPr="00041E29">
        <w:rPr>
          <w:sz w:val="16"/>
        </w:rPr>
        <w:t xml:space="preserve">. For the ultimate danger is that, in an interactivity built up into a total system of communication, </w:t>
      </w:r>
      <w:r w:rsidRPr="00041E29">
        <w:rPr>
          <w:rStyle w:val="Emphasis"/>
          <w:highlight w:val="green"/>
        </w:rPr>
        <w:t>there is no other</w:t>
      </w:r>
      <w:r w:rsidRPr="00041E29">
        <w:rPr>
          <w:rStyle w:val="StyleUnderline"/>
        </w:rPr>
        <w:t xml:space="preserve">; there are only </w:t>
      </w:r>
      <w:r w:rsidRPr="00041E29">
        <w:rPr>
          <w:rStyle w:val="Emphasis"/>
        </w:rPr>
        <w:t>subjects</w:t>
      </w:r>
      <w:r w:rsidRPr="00041E29">
        <w:rPr>
          <w:sz w:val="16"/>
        </w:rPr>
        <w:t xml:space="preserve"> - </w:t>
      </w:r>
      <w:r w:rsidRPr="00041E29">
        <w:rPr>
          <w:rStyle w:val="StyleUnderline"/>
        </w:rPr>
        <w:t>and</w:t>
      </w:r>
      <w:r w:rsidRPr="00041E29">
        <w:rPr>
          <w:sz w:val="16"/>
        </w:rPr>
        <w:t xml:space="preserve">, very soon, only </w:t>
      </w:r>
      <w:r w:rsidRPr="00041E29">
        <w:rPr>
          <w:rStyle w:val="Emphasis"/>
        </w:rPr>
        <w:t>subjects without objects</w:t>
      </w:r>
      <w:r w:rsidRPr="00041E29">
        <w:rPr>
          <w:sz w:val="16"/>
        </w:rPr>
        <w:t xml:space="preserve">. </w:t>
      </w:r>
      <w:r w:rsidRPr="00041E29">
        <w:rPr>
          <w:rStyle w:val="StyleUnderline"/>
          <w:highlight w:val="green"/>
        </w:rPr>
        <w:t>All</w:t>
      </w:r>
      <w:r w:rsidRPr="00041E29">
        <w:rPr>
          <w:sz w:val="16"/>
        </w:rPr>
        <w:t xml:space="preserve"> our </w:t>
      </w:r>
      <w:r w:rsidRPr="00041E29">
        <w:rPr>
          <w:rStyle w:val="StyleUnderline"/>
          <w:highlight w:val="green"/>
        </w:rPr>
        <w:t>problems</w:t>
      </w:r>
      <w:r w:rsidRPr="00041E29">
        <w:rPr>
          <w:sz w:val="16"/>
        </w:rPr>
        <w:t xml:space="preserve"> today as civilized beings </w:t>
      </w:r>
      <w:r w:rsidRPr="00041E29">
        <w:rPr>
          <w:rStyle w:val="StyleUnderline"/>
          <w:highlight w:val="green"/>
        </w:rPr>
        <w:t>originate</w:t>
      </w:r>
      <w:r w:rsidRPr="00041E29">
        <w:rPr>
          <w:sz w:val="16"/>
        </w:rPr>
        <w:t xml:space="preserve"> here: not </w:t>
      </w:r>
      <w:r w:rsidRPr="00041E29">
        <w:rPr>
          <w:rStyle w:val="StyleUnderline"/>
          <w:highlight w:val="green"/>
        </w:rPr>
        <w:t>in</w:t>
      </w:r>
      <w:r w:rsidRPr="00041E29">
        <w:rPr>
          <w:sz w:val="16"/>
        </w:rPr>
        <w:t xml:space="preserve"> an excess of alienation, but a </w:t>
      </w:r>
      <w:r w:rsidRPr="00041E29">
        <w:rPr>
          <w:rStyle w:val="Emphasis"/>
          <w:highlight w:val="green"/>
        </w:rPr>
        <w:t>disappearance of alienation</w:t>
      </w:r>
      <w:r w:rsidRPr="00041E29">
        <w:rPr>
          <w:sz w:val="16"/>
          <w:highlight w:val="green"/>
        </w:rPr>
        <w:t xml:space="preserve"> </w:t>
      </w:r>
      <w:r w:rsidRPr="00041E29">
        <w:rPr>
          <w:rStyle w:val="StyleUnderline"/>
          <w:highlight w:val="green"/>
        </w:rPr>
        <w:t>in</w:t>
      </w:r>
      <w:r w:rsidRPr="00041E29">
        <w:rPr>
          <w:rStyle w:val="StyleUnderline"/>
        </w:rPr>
        <w:t xml:space="preserve"> favour of</w:t>
      </w:r>
      <w:r w:rsidRPr="00041E29">
        <w:rPr>
          <w:sz w:val="16"/>
        </w:rPr>
        <w:t xml:space="preserve"> a </w:t>
      </w:r>
      <w:r w:rsidRPr="00041E29">
        <w:rPr>
          <w:rStyle w:val="Emphasis"/>
          <w:highlight w:val="green"/>
        </w:rPr>
        <w:t>maximum transparency</w:t>
      </w:r>
      <w:r w:rsidRPr="00041E29">
        <w:rPr>
          <w:rStyle w:val="Emphasis"/>
        </w:rPr>
        <w:t xml:space="preserve"> between subjects</w:t>
      </w:r>
      <w:r w:rsidRPr="00041E29">
        <w:rPr>
          <w:sz w:val="16"/>
        </w:rPr>
        <w:t xml:space="preserve">. An unbearable situation, all the more so for the fact that, in foisting on nature the status of a subject in law, we are also foisting on it all the vices of subjectivity, decking it out, in our own image, with a bad conscience, with nostalgia (for a lost object which, in this case, can only be us), with a range of drives - in particular, an impulse ·for revenge. </w:t>
      </w:r>
      <w:r w:rsidRPr="00041E29">
        <w:rPr>
          <w:rStyle w:val="StyleUnderline"/>
        </w:rPr>
        <w:t>The 'balance'</w:t>
      </w:r>
      <w:r w:rsidRPr="00041E29">
        <w:rPr>
          <w:sz w:val="16"/>
        </w:rPr>
        <w:t xml:space="preserve"> we hear so much of in ecology ('out of balance') </w:t>
      </w:r>
      <w:r w:rsidRPr="00041E29">
        <w:rPr>
          <w:rStyle w:val="StyleUnderline"/>
        </w:rPr>
        <w:t>is not</w:t>
      </w:r>
      <w:r w:rsidRPr="00041E29">
        <w:rPr>
          <w:sz w:val="16"/>
        </w:rPr>
        <w:t xml:space="preserve"> so much that of </w:t>
      </w:r>
      <w:r w:rsidRPr="00041E29">
        <w:rPr>
          <w:rStyle w:val="Emphasis"/>
        </w:rPr>
        <w:t>planetary resources</w:t>
      </w:r>
      <w:r w:rsidRPr="00041E29">
        <w:rPr>
          <w:sz w:val="16"/>
        </w:rPr>
        <w:t xml:space="preserve"> </w:t>
      </w:r>
      <w:r w:rsidRPr="00041E29">
        <w:rPr>
          <w:rStyle w:val="StyleUnderline"/>
        </w:rPr>
        <w:t>and</w:t>
      </w:r>
      <w:r w:rsidRPr="00041E29">
        <w:rPr>
          <w:sz w:val="16"/>
        </w:rPr>
        <w:t xml:space="preserve"> their </w:t>
      </w:r>
      <w:r w:rsidRPr="00041E29">
        <w:rPr>
          <w:rStyle w:val="Emphasis"/>
        </w:rPr>
        <w:t>exploitation</w:t>
      </w:r>
      <w:r w:rsidRPr="00041E29">
        <w:rPr>
          <w:sz w:val="16"/>
        </w:rPr>
        <w:t xml:space="preserve"> </w:t>
      </w:r>
      <w:r w:rsidRPr="00041E29">
        <w:rPr>
          <w:rStyle w:val="StyleUnderline"/>
        </w:rPr>
        <w:t>as the metaphysical one between subject and object</w:t>
      </w:r>
      <w:r w:rsidRPr="00041E29">
        <w:rPr>
          <w:sz w:val="16"/>
        </w:rPr>
        <w:t xml:space="preserve">. Now, that metaphysical subject/ object balance is being upset and the subject, armed as he is with all the technologies of advanced communication (technologies on whose horizon the object has disappeared), is the beneficiary. Once that balance is disrupted, </w:t>
      </w:r>
      <w:r w:rsidRPr="00041E29">
        <w:rPr>
          <w:rStyle w:val="StyleUnderline"/>
        </w:rPr>
        <w:t>it inevitably sparks violent reactions on the part of the object</w:t>
      </w:r>
      <w:r w:rsidRPr="00041E29">
        <w:rPr>
          <w:sz w:val="16"/>
        </w:rPr>
        <w:t xml:space="preserve">. Just as individuals counter the transparency and virtual responsibility inflicted on them as subjects with unexplainable acts, acts of resistance, failure, delinquency and collective disorder, so nature counters this enforced - promotion, this consensual, communicational blackmail, with various forms of behaviour that are radically other, such as catastrophes, upheavals, earthquakes and chaos. It would seem that nature does not really feel a sense of responsibility for itself, nor does it react to our efforts to give it one. We are, admittedly, indulging in a (bad) ecological conscience and attempting, by this moral violence, to stave off possible violence on nature's part. But if, </w:t>
      </w:r>
      <w:r w:rsidRPr="00041E29">
        <w:rPr>
          <w:rStyle w:val="Emphasis"/>
          <w:highlight w:val="green"/>
        </w:rPr>
        <w:t>by offering it</w:t>
      </w:r>
      <w:r w:rsidRPr="00041E29">
        <w:rPr>
          <w:rStyle w:val="Emphasis"/>
        </w:rPr>
        <w:t xml:space="preserve"> the status of </w:t>
      </w:r>
      <w:r w:rsidRPr="00041E29">
        <w:rPr>
          <w:rStyle w:val="Emphasis"/>
          <w:highlight w:val="green"/>
        </w:rPr>
        <w:t>subject</w:t>
      </w:r>
      <w:r w:rsidRPr="00041E29">
        <w:rPr>
          <w:sz w:val="16"/>
          <w:highlight w:val="green"/>
        </w:rPr>
        <w:t xml:space="preserve">, </w:t>
      </w:r>
      <w:r w:rsidRPr="00041E29">
        <w:rPr>
          <w:rStyle w:val="StyleUnderline"/>
          <w:highlight w:val="green"/>
        </w:rPr>
        <w:t xml:space="preserve">we are handing it the </w:t>
      </w:r>
      <w:r w:rsidRPr="00041E29">
        <w:rPr>
          <w:rStyle w:val="Emphasis"/>
          <w:highlight w:val="green"/>
        </w:rPr>
        <w:t>same poisoned chalice</w:t>
      </w:r>
      <w:r w:rsidRPr="00041E29">
        <w:rPr>
          <w:rStyle w:val="StyleUnderline"/>
          <w:highlight w:val="green"/>
        </w:rPr>
        <w:t xml:space="preserve"> as we gave to the </w:t>
      </w:r>
      <w:r w:rsidRPr="00041E29">
        <w:rPr>
          <w:rStyle w:val="Emphasis"/>
          <w:highlight w:val="green"/>
        </w:rPr>
        <w:t>decolonized nations</w:t>
      </w:r>
      <w:r w:rsidRPr="00041E29">
        <w:rPr>
          <w:sz w:val="16"/>
        </w:rPr>
        <w:t xml:space="preserve">, we ought not to be surprised if it behaves irrationally merely so as to assert itself as such. Contrary to the underlying Rousseauist ideology, which argues that the profound nature 'of the liberated subject can only be good and that nature itself, once emancipated, cannot but be endowed with natural equilibrium and all the ecological virtues, there is nothing more ambiguous or perverse than a subject. Now, nature is also germs, viruses, chaos, bacteria and scorpions, significantly eliminated from Biosphere 2 as though they were not meant to exist. Where are the deadly little scorpions, so beautiful and so translucent, which one sees in the Desert Museum not far away, scorpions whose magical sting certainly performs a higher, invisible - but necessary - function within our Biosphere 1: </w:t>
      </w:r>
      <w:r w:rsidRPr="00041E29">
        <w:rPr>
          <w:rStyle w:val="StyleUnderline"/>
        </w:rPr>
        <w:t>the incarnation of evil, of the venomous evil of chance, the mortal innocence of desire (the desire for death) in the equilibrium of living beings?</w:t>
      </w:r>
    </w:p>
    <w:p w14:paraId="770A3321" w14:textId="77777777" w:rsidR="00096457" w:rsidRPr="00041E29" w:rsidRDefault="00096457" w:rsidP="00096457">
      <w:pPr>
        <w:rPr>
          <w:sz w:val="16"/>
        </w:rPr>
      </w:pPr>
      <w:r w:rsidRPr="00041E29">
        <w:rPr>
          <w:sz w:val="16"/>
        </w:rPr>
        <w:t>What they have forgotten is that what binds living beings together is something other than an ecological, biospherical solidarity, something other than the homeostatic equilibrium of a system: it is the cycle of metamorphoses. Man is also a scorpion, just as the Bororo are araras and, left to himself in an expurgated universe, he becomes, himself, a scorpion.*</w:t>
      </w:r>
    </w:p>
    <w:p w14:paraId="5D5867BC" w14:textId="77777777" w:rsidR="00096457" w:rsidRPr="00041E29" w:rsidRDefault="00096457" w:rsidP="00096457">
      <w:pPr>
        <w:rPr>
          <w:rStyle w:val="Emphasis"/>
        </w:rPr>
      </w:pPr>
      <w:r w:rsidRPr="00041E29">
        <w:rPr>
          <w:sz w:val="16"/>
        </w:rPr>
        <w:t xml:space="preserve">In short, it is not by expurgating evil that we liberate good. Worse, </w:t>
      </w:r>
      <w:r w:rsidRPr="00041E29">
        <w:rPr>
          <w:rStyle w:val="Emphasis"/>
        </w:rPr>
        <w:t>by liberating good, we also liberate evil</w:t>
      </w:r>
      <w:r w:rsidRPr="00041E29">
        <w:rPr>
          <w:sz w:val="16"/>
        </w:rPr>
        <w:t xml:space="preserve">. And this is only right: it is the rule of the symbolic game. It is the inseparability of good and evil which constitutes our true equilibrium, our true balance. </w:t>
      </w:r>
      <w:r w:rsidRPr="00041E29">
        <w:rPr>
          <w:rStyle w:val="StyleUnderline"/>
        </w:rPr>
        <w:t>We ought not to entertain the illusion that we might separate the two</w:t>
      </w:r>
      <w:r w:rsidRPr="00041E29">
        <w:rPr>
          <w:sz w:val="16"/>
        </w:rPr>
        <w:t xml:space="preserve">, that we might cultivate good and happiness in a pure state and expel evil and sorrow as wastes. </w:t>
      </w:r>
      <w:r w:rsidRPr="00041E29">
        <w:rPr>
          <w:rStyle w:val="Emphasis"/>
        </w:rPr>
        <w:t xml:space="preserve">That is </w:t>
      </w:r>
      <w:r w:rsidRPr="00041E29">
        <w:rPr>
          <w:rStyle w:val="Emphasis"/>
          <w:highlight w:val="green"/>
        </w:rPr>
        <w:t>the terroristic dream of</w:t>
      </w:r>
      <w:r w:rsidRPr="00041E29">
        <w:rPr>
          <w:rStyle w:val="Emphasis"/>
        </w:rPr>
        <w:t xml:space="preserve"> the transparency of </w:t>
      </w:r>
      <w:r w:rsidRPr="00041E29">
        <w:rPr>
          <w:rStyle w:val="Emphasis"/>
          <w:highlight w:val="green"/>
        </w:rPr>
        <w:t>good</w:t>
      </w:r>
      <w:r w:rsidRPr="00041E29">
        <w:rPr>
          <w:sz w:val="16"/>
        </w:rPr>
        <w:t xml:space="preserve">, </w:t>
      </w:r>
      <w:r w:rsidRPr="00041E29">
        <w:rPr>
          <w:rStyle w:val="StyleUnderline"/>
        </w:rPr>
        <w:t>which</w:t>
      </w:r>
      <w:r w:rsidRPr="00041E29">
        <w:rPr>
          <w:sz w:val="16"/>
        </w:rPr>
        <w:t xml:space="preserve"> very </w:t>
      </w:r>
      <w:r w:rsidRPr="00041E29">
        <w:rPr>
          <w:rStyle w:val="StyleUnderline"/>
          <w:highlight w:val="green"/>
        </w:rPr>
        <w:t>quickly ends in</w:t>
      </w:r>
      <w:r w:rsidRPr="00041E29">
        <w:rPr>
          <w:sz w:val="16"/>
        </w:rPr>
        <w:t xml:space="preserve"> its opposite, </w:t>
      </w:r>
      <w:r w:rsidRPr="00041E29">
        <w:rPr>
          <w:rStyle w:val="Emphasis"/>
          <w:highlight w:val="green"/>
        </w:rPr>
        <w:t>the transparency of evil.</w:t>
      </w:r>
    </w:p>
    <w:p w14:paraId="239073AF" w14:textId="77777777" w:rsidR="00096457" w:rsidRPr="00041E29" w:rsidRDefault="00096457" w:rsidP="00096457">
      <w:pPr>
        <w:rPr>
          <w:rStyle w:val="Emphasis"/>
        </w:rPr>
      </w:pPr>
      <w:r w:rsidRPr="00041E29">
        <w:rPr>
          <w:rStyle w:val="Emphasis"/>
          <w:highlight w:val="green"/>
        </w:rPr>
        <w:t>We must not reconcile ourselves with nature.</w:t>
      </w:r>
    </w:p>
    <w:p w14:paraId="77B2D8FD" w14:textId="77777777" w:rsidR="00096457" w:rsidRDefault="00096457" w:rsidP="00096457">
      <w:pPr>
        <w:pStyle w:val="Heading4"/>
      </w:pPr>
      <w:r>
        <w:t>Nihilism o/w</w:t>
      </w:r>
    </w:p>
    <w:p w14:paraId="233B48A4" w14:textId="77777777" w:rsidR="00096457" w:rsidRPr="00041E29" w:rsidRDefault="00096457" w:rsidP="00096457">
      <w:r>
        <w:rPr>
          <w:rStyle w:val="Style13ptBold"/>
        </w:rPr>
        <w:t xml:space="preserve">Baudrillard, 94 </w:t>
      </w:r>
      <w:r>
        <w:t>[Jean Baudrillard, detestable and ingenious, “The Illusion of the End,” 1994, Polity Press]//Townes</w:t>
      </w:r>
    </w:p>
    <w:p w14:paraId="345E7041" w14:textId="77777777" w:rsidR="00096457" w:rsidRPr="00041E29" w:rsidRDefault="00096457" w:rsidP="00096457">
      <w:pPr>
        <w:rPr>
          <w:sz w:val="16"/>
        </w:rPr>
      </w:pPr>
      <w:r w:rsidRPr="00041E29">
        <w:rPr>
          <w:sz w:val="16"/>
        </w:rPr>
        <w:t xml:space="preserve">The idea running through the writings of Darwin that natural selection leads to a species capable of morally transcending natural selection is thoroughly specious. </w:t>
      </w:r>
      <w:r w:rsidRPr="00041E29">
        <w:rPr>
          <w:rStyle w:val="StyleUnderline"/>
        </w:rPr>
        <w:t>In aiming for</w:t>
      </w:r>
      <w:r w:rsidRPr="00041E29">
        <w:rPr>
          <w:sz w:val="16"/>
        </w:rPr>
        <w:t xml:space="preserve"> virtual (</w:t>
      </w:r>
      <w:r w:rsidRPr="00041E29">
        <w:rPr>
          <w:rStyle w:val="Emphasis"/>
        </w:rPr>
        <w:t>technical</w:t>
      </w:r>
      <w:r w:rsidRPr="00041E29">
        <w:rPr>
          <w:sz w:val="16"/>
        </w:rPr>
        <w:t xml:space="preserve">) </w:t>
      </w:r>
      <w:r w:rsidRPr="00041E29">
        <w:rPr>
          <w:rStyle w:val="Emphasis"/>
        </w:rPr>
        <w:t>immortality</w:t>
      </w:r>
      <w:r w:rsidRPr="00041E29">
        <w:rPr>
          <w:sz w:val="16"/>
        </w:rPr>
        <w:t xml:space="preserve"> </w:t>
      </w:r>
      <w:r w:rsidRPr="00041E29">
        <w:rPr>
          <w:rStyle w:val="StyleUnderline"/>
        </w:rPr>
        <w:t>and</w:t>
      </w:r>
      <w:r w:rsidRPr="00041E29">
        <w:rPr>
          <w:sz w:val="16"/>
        </w:rPr>
        <w:t xml:space="preserve"> </w:t>
      </w:r>
      <w:r w:rsidRPr="00041E29">
        <w:rPr>
          <w:rStyle w:val="Emphasis"/>
        </w:rPr>
        <w:t>ensuring its exclusive perpetuation</w:t>
      </w:r>
      <w:r w:rsidRPr="00041E29">
        <w:rPr>
          <w:sz w:val="16"/>
        </w:rPr>
        <w:t xml:space="preserve"> by a projection into artifacts, </w:t>
      </w:r>
      <w:r w:rsidRPr="00041E29">
        <w:rPr>
          <w:rStyle w:val="StyleUnderline"/>
        </w:rPr>
        <w:t>the human species is</w:t>
      </w:r>
      <w:r w:rsidRPr="00041E29">
        <w:rPr>
          <w:sz w:val="16"/>
        </w:rPr>
        <w:t xml:space="preserve"> precisely losing its own immunity and specificity and </w:t>
      </w:r>
      <w:r w:rsidRPr="00041E29">
        <w:rPr>
          <w:rStyle w:val="StyleUnderline"/>
        </w:rPr>
        <w:t xml:space="preserve">becoming immortalized as an </w:t>
      </w:r>
      <w:r w:rsidRPr="00041E29">
        <w:rPr>
          <w:rStyle w:val="Emphasis"/>
        </w:rPr>
        <w:t>inhuman species</w:t>
      </w:r>
      <w:r w:rsidRPr="00041E29">
        <w:rPr>
          <w:sz w:val="16"/>
        </w:rPr>
        <w:t xml:space="preserve">; it is </w:t>
      </w:r>
      <w:r w:rsidRPr="00041E29">
        <w:rPr>
          <w:rStyle w:val="Emphasis"/>
        </w:rPr>
        <w:t>abolishing</w:t>
      </w:r>
      <w:r w:rsidRPr="00041E29">
        <w:rPr>
          <w:sz w:val="16"/>
        </w:rPr>
        <w:t xml:space="preserve"> in </w:t>
      </w:r>
      <w:r w:rsidRPr="00041E29">
        <w:rPr>
          <w:rStyle w:val="Emphasis"/>
        </w:rPr>
        <w:t>itself</w:t>
      </w:r>
      <w:r w:rsidRPr="00041E29">
        <w:rPr>
          <w:sz w:val="16"/>
        </w:rPr>
        <w:t xml:space="preserve"> the mortality of the fiving in favour of the immortality of the dead. It is immortalizing itself as the zero degree of a living species, as an operational artifact which no longer even obeys the law of species, except the law of artificial species, whose mortality is perhaps even more rapid. As a result, by going down these paths of artifice which were supposed to ensure its indefinite survival, it is perhaps hurtling even more quickly to its doom.</w:t>
      </w:r>
    </w:p>
    <w:p w14:paraId="26053BB1" w14:textId="77777777" w:rsidR="00096457" w:rsidRPr="00041E29" w:rsidRDefault="00096457" w:rsidP="00096457">
      <w:pPr>
        <w:rPr>
          <w:sz w:val="16"/>
        </w:rPr>
      </w:pPr>
      <w:r w:rsidRPr="00041E29">
        <w:rPr>
          <w:sz w:val="16"/>
        </w:rPr>
        <w:t xml:space="preserve">The human species is currently domesticating itself, this time for good, by means of its technologies. It is submitting collectively to the same rituals as insects. </w:t>
      </w:r>
      <w:r w:rsidRPr="00041E29">
        <w:rPr>
          <w:rStyle w:val="StyleUnderline"/>
        </w:rPr>
        <w:t>Soon it will submit to the same controlled techniques of reproduction as the protozoa, will inflict on itself the same biogenetic</w:t>
      </w:r>
      <w:r w:rsidRPr="00041E29">
        <w:rPr>
          <w:sz w:val="16"/>
        </w:rPr>
        <w:t xml:space="preserve"> (phylo- or ontogenetic) </w:t>
      </w:r>
      <w:r w:rsidRPr="00041E29">
        <w:rPr>
          <w:rStyle w:val="StyleUnderline"/>
        </w:rPr>
        <w:t>destiny to which it has subjected others.</w:t>
      </w:r>
      <w:r w:rsidRPr="00041E29">
        <w:rPr>
          <w:sz w:val="16"/>
        </w:rPr>
        <w:t xml:space="preserve"> It no longer, in fact, sees itself as different from the others, in spite of its supremacy. </w:t>
      </w:r>
      <w:r w:rsidRPr="00041E29">
        <w:rPr>
          <w:rStyle w:val="Emphasis"/>
        </w:rPr>
        <w:t>It treats itself as a species that may be ruthlessly exploited, condemned to a brutalization and annihilation of its own</w:t>
      </w:r>
      <w:r w:rsidRPr="00041E29">
        <w:rPr>
          <w:sz w:val="16"/>
        </w:rPr>
        <w:t>. Here again, all the advances it has made and has forced others to accept have had a reversive effect upon it. To such an extent that it - the guardian, in its zoos, museums, reserves and laboratories, of condemned species - regards itself as a condemned species, and keeps an anxious eye trained on its biospheric destiny.</w:t>
      </w:r>
    </w:p>
    <w:p w14:paraId="31CFB31E" w14:textId="77777777" w:rsidR="00096457" w:rsidRPr="00041E29" w:rsidRDefault="00096457" w:rsidP="00096457">
      <w:pPr>
        <w:rPr>
          <w:sz w:val="16"/>
        </w:rPr>
      </w:pPr>
      <w:r w:rsidRPr="00041E29">
        <w:rPr>
          <w:sz w:val="16"/>
        </w:rPr>
        <w:t>The finest example of what the human species is capable of inflicting upon itself is Biosphere 2 - the first zoological gardens of the species, to which human beings come to watch themselves survive, as once they went to watch apes copulate. Outside Tucson, in Arizona, right in the middle of the desert, a geodesic glass and metal structure accommodating all the planet's climates in miniature, where eight human beings (four men and four women, of course) are to live self-sufficiently, in a dosed circuit, for two years, in order - since we are not able to change our lives - to explore the conditions for our survival. A minimal representation of the species in an experimental situation, in a kind of spaceship allegory. As a museum mock-up of the future, but of an unpredictable future - a century hence, a thousand years, millions ... who knows? - it forms a pendant to the Desert Museum some sixty miles away, which retraces the geological and animal history of two hundred million years. The point of convergence between the two being the idea of the conservation and optimal management of residues - of the relics of the past for the Desert Museum, the anticipated relics of the future for Biosphere 2 - not to mention the magical desert site which allows the problem of survival to be examined, both that of nature and that of the species with equal rigour.</w:t>
      </w:r>
    </w:p>
    <w:p w14:paraId="08175A1F" w14:textId="77777777" w:rsidR="00096457" w:rsidRPr="00041E29" w:rsidRDefault="00096457" w:rsidP="00096457">
      <w:pPr>
        <w:rPr>
          <w:sz w:val="16"/>
        </w:rPr>
      </w:pPr>
      <w:r w:rsidRPr="00041E29">
        <w:rPr>
          <w:sz w:val="16"/>
        </w:rPr>
        <w:t>Such a very American hallucination this ocean, this savannah, this desert, this virgin forest reconstituted in miniature, vitrified beneath their experimental bubble. In the true spirit of Disneyland's attractions, Biosphere 2 is not an experiment, but an experimental attraction. The most amazing thing is that they have reconstituted a fragment of artificial desert right in the middle of the natural desert (a bit like reconstituting Hollywood in Disneyworld). Only in this artificial desert there are neither scorpions nor Indians to be exterminated; there are only extraterrestrials trained to survive in the very place where they destroyed another, far better adapted race, leaving it no chance.</w:t>
      </w:r>
    </w:p>
    <w:p w14:paraId="02E91109" w14:textId="77777777" w:rsidR="00096457" w:rsidRPr="00041E29" w:rsidRDefault="00096457" w:rsidP="00096457">
      <w:pPr>
        <w:rPr>
          <w:sz w:val="16"/>
        </w:rPr>
      </w:pPr>
      <w:r w:rsidRPr="00041E29">
        <w:rPr>
          <w:sz w:val="16"/>
        </w:rPr>
        <w:t>The whole humanist ideology - ecological, climatic, microcosmic and biogenetic - is summed up here, but this is of no importance. Only the sidereal, transparent form of the edifice means anything - but what? Difficult to say. As ever, absolute space inspires engineers, gives meaning to a project which has none, except the mad desire for a miniaturization of the human species, with a view perhaps to a future race and its emergence, of which we still dream ...</w:t>
      </w:r>
    </w:p>
    <w:p w14:paraId="423F3B78" w14:textId="77777777" w:rsidR="00096457" w:rsidRPr="00041E29" w:rsidRDefault="00096457" w:rsidP="00096457">
      <w:pPr>
        <w:rPr>
          <w:sz w:val="16"/>
        </w:rPr>
      </w:pPr>
      <w:r w:rsidRPr="00041E29">
        <w:rPr>
          <w:sz w:val="16"/>
        </w:rPr>
        <w:t xml:space="preserve">The artificial promiscuity of climates has its counterpart in the artificial immunity of the space: </w:t>
      </w:r>
      <w:r w:rsidRPr="00041E29">
        <w:rPr>
          <w:rStyle w:val="Emphasis"/>
        </w:rPr>
        <w:t>the elimination of all spontaneous generation</w:t>
      </w:r>
      <w:r w:rsidRPr="00041E29">
        <w:rPr>
          <w:sz w:val="16"/>
        </w:rPr>
        <w:t xml:space="preserve"> (of germs, viruses, microbes), </w:t>
      </w:r>
      <w:r w:rsidRPr="00041E29">
        <w:rPr>
          <w:rStyle w:val="StyleUnderline"/>
        </w:rPr>
        <w:t xml:space="preserve">the automatic </w:t>
      </w:r>
      <w:r w:rsidRPr="00041E29">
        <w:rPr>
          <w:rStyle w:val="Emphasis"/>
        </w:rPr>
        <w:t>purification of the water</w:t>
      </w:r>
      <w:r w:rsidRPr="00041E29">
        <w:rPr>
          <w:sz w:val="16"/>
        </w:rPr>
        <w:t xml:space="preserve">, the air, the physical atmosphere (and the mental atmosphere too, purified by science). The elimination of all sexual reproduction: it is forbidden to reproduce in Biosphere 2; </w:t>
      </w:r>
      <w:r w:rsidRPr="00041E29">
        <w:rPr>
          <w:rStyle w:val="Emphasis"/>
        </w:rPr>
        <w:t>even contamination from life</w:t>
      </w:r>
      <w:r w:rsidRPr="00041E29">
        <w:rPr>
          <w:sz w:val="16"/>
        </w:rPr>
        <w:t xml:space="preserve"> [le vivant] is dangerous; sexuality may spoil the experiment. Sexual difference functions only as a formal, statistical variable (the same number of women as men; if anyone drops out, a person of the same sex is substituted).</w:t>
      </w:r>
    </w:p>
    <w:p w14:paraId="0ED94317" w14:textId="77777777" w:rsidR="00096457" w:rsidRPr="00041E29" w:rsidRDefault="00096457" w:rsidP="00096457">
      <w:pPr>
        <w:rPr>
          <w:sz w:val="16"/>
        </w:rPr>
      </w:pPr>
      <w:r w:rsidRPr="00041E29">
        <w:rPr>
          <w:sz w:val="16"/>
        </w:rPr>
        <w:t>Everything here is designed with a brain-like abstraction. Biosphere 2 is to Biosphere 1 (the whole of our planet and the cosmos) what the brain is to the human being in general: the synthesis in miniature of all its possible functions and operations: the desert lobe, the virgin forest lobe, the nourishing agriculture lobe, the residential lobe, all carefully distinct and placed side by side, according to the analytical imperative. All of this in reality entirely outdated with respect to what we now know about the brain - its plasticity, its elasticity, the reversible sequencing of all its operations. There is, then, behind this archaic model, beneath its futuristic exterior, a gigantic hypothetical error, a fierce idealization doomed to failure.</w:t>
      </w:r>
    </w:p>
    <w:p w14:paraId="3FEF8154" w14:textId="77777777" w:rsidR="00096457" w:rsidRPr="00041E29" w:rsidRDefault="00096457" w:rsidP="00096457">
      <w:pPr>
        <w:rPr>
          <w:rStyle w:val="Emphasis"/>
        </w:rPr>
      </w:pPr>
      <w:r w:rsidRPr="00041E29">
        <w:rPr>
          <w:color w:val="000000" w:themeColor="text1"/>
          <w:sz w:val="16"/>
        </w:rPr>
        <w:t xml:space="preserve">In fact, the 'truth' of the operation lies elsewhere, and you sense this when you return from Biosphere 2 to 'real' America, as you do when you emerge from Disneyland into real life: the fact is that </w:t>
      </w:r>
      <w:r w:rsidRPr="00041E29">
        <w:rPr>
          <w:rStyle w:val="Emphasis"/>
        </w:rPr>
        <w:t>the imaginary</w:t>
      </w:r>
      <w:r w:rsidRPr="00041E29">
        <w:rPr>
          <w:color w:val="000000" w:themeColor="text1"/>
          <w:sz w:val="16"/>
        </w:rPr>
        <w:t xml:space="preserve">, or experimental, </w:t>
      </w:r>
      <w:r w:rsidRPr="00041E29">
        <w:rPr>
          <w:rStyle w:val="Emphasis"/>
        </w:rPr>
        <w:t>model</w:t>
      </w:r>
      <w:r w:rsidRPr="00041E29">
        <w:rPr>
          <w:color w:val="000000" w:themeColor="text1"/>
          <w:sz w:val="16"/>
        </w:rPr>
        <w:t xml:space="preserve"> </w:t>
      </w:r>
      <w:r w:rsidRPr="00041E29">
        <w:rPr>
          <w:rStyle w:val="StyleUnderline"/>
        </w:rPr>
        <w:t xml:space="preserve">is in no way different from the </w:t>
      </w:r>
      <w:r w:rsidRPr="00041E29">
        <w:rPr>
          <w:rStyle w:val="Emphasis"/>
        </w:rPr>
        <w:t>real functioning of this society</w:t>
      </w:r>
      <w:r w:rsidRPr="00041E29">
        <w:rPr>
          <w:color w:val="000000" w:themeColor="text1"/>
          <w:sz w:val="16"/>
        </w:rPr>
        <w:t xml:space="preserve">. Just as the whole of America is built in the image of Disneyland, so the whole of </w:t>
      </w:r>
      <w:r w:rsidRPr="00041E29">
        <w:rPr>
          <w:rStyle w:val="StyleUnderline"/>
        </w:rPr>
        <w:t>American society is carrying</w:t>
      </w:r>
      <w:r w:rsidRPr="00041E29">
        <w:rPr>
          <w:color w:val="000000" w:themeColor="text1"/>
          <w:sz w:val="16"/>
        </w:rPr>
        <w:t xml:space="preserve"> on - in real time and out in the open - </w:t>
      </w:r>
      <w:r w:rsidRPr="00041E29">
        <w:rPr>
          <w:rStyle w:val="Emphasis"/>
        </w:rPr>
        <w:t>the same experiment as Biosphere 2</w:t>
      </w:r>
      <w:r w:rsidRPr="00041E29">
        <w:rPr>
          <w:color w:val="000000" w:themeColor="text1"/>
          <w:sz w:val="16"/>
        </w:rPr>
        <w:t xml:space="preserve"> which is therefore only falsely experimental, just as Disneyland is only falsely imaginary. The recycling of all substances, </w:t>
      </w:r>
      <w:r w:rsidRPr="00041E29">
        <w:rPr>
          <w:rStyle w:val="Emphasis"/>
        </w:rPr>
        <w:t>the integration of flows and</w:t>
      </w:r>
      <w:r w:rsidRPr="00041E29">
        <w:rPr>
          <w:color w:val="000000" w:themeColor="text1"/>
          <w:sz w:val="16"/>
        </w:rPr>
        <w:t xml:space="preserve"> circuits, non-pollution, </w:t>
      </w:r>
      <w:r w:rsidRPr="00041E29">
        <w:rPr>
          <w:rStyle w:val="Emphasis"/>
        </w:rPr>
        <w:t>artificial immunity, ecological balancing</w:t>
      </w:r>
      <w:r w:rsidRPr="00041E29">
        <w:rPr>
          <w:color w:val="000000" w:themeColor="text1"/>
          <w:sz w:val="16"/>
        </w:rPr>
        <w:t xml:space="preserve">, corttrolled abstinence, restrained jouissance but, also, the right of all species to survival and conservation - and not just plant and animal species, but also social ones. </w:t>
      </w:r>
      <w:r w:rsidRPr="00041E29">
        <w:rPr>
          <w:rStyle w:val="Emphasis"/>
        </w:rPr>
        <w:t>All categories formally brought under the one umbrella of the law - this latter setting its seal on the ending of natural selection.</w:t>
      </w:r>
    </w:p>
    <w:p w14:paraId="6241414A" w14:textId="77777777" w:rsidR="00096457" w:rsidRDefault="00096457" w:rsidP="00096457">
      <w:pPr>
        <w:pStyle w:val="Heading4"/>
      </w:pPr>
      <w:r>
        <w:t>Another link or thesis with info dissuasion</w:t>
      </w:r>
    </w:p>
    <w:p w14:paraId="7C72A28C" w14:textId="77777777" w:rsidR="00096457" w:rsidRPr="00041E29" w:rsidRDefault="00096457" w:rsidP="00096457">
      <w:r>
        <w:rPr>
          <w:rStyle w:val="Style13ptBold"/>
        </w:rPr>
        <w:t xml:space="preserve">Baudrillard, 94 </w:t>
      </w:r>
      <w:r>
        <w:t>[Jean Baudrillard, detestable and ingenious, “The Illusion of the End,” 1994, Polity Press]//Townes *words like [?] this [\?] are guesses because my pdf cut off 2 or 3 words in the fourth paragraph</w:t>
      </w:r>
    </w:p>
    <w:p w14:paraId="54D2DFED" w14:textId="77777777" w:rsidR="00096457" w:rsidRPr="00041E29" w:rsidRDefault="00096457" w:rsidP="00096457">
      <w:pPr>
        <w:rPr>
          <w:rStyle w:val="StyleUnderline"/>
        </w:rPr>
      </w:pPr>
      <w:r w:rsidRPr="00041E29">
        <w:rPr>
          <w:sz w:val="16"/>
        </w:rPr>
        <w:t xml:space="preserve">Curiously, all the assumptions, explicit or implicit, of </w:t>
      </w:r>
      <w:r w:rsidRPr="00041E29">
        <w:rPr>
          <w:rStyle w:val="Emphasis"/>
        </w:rPr>
        <w:t>Biosphere 2 link</w:t>
      </w:r>
      <w:r w:rsidRPr="00041E29">
        <w:rPr>
          <w:sz w:val="16"/>
        </w:rPr>
        <w:t xml:space="preserve"> up </w:t>
      </w:r>
      <w:r w:rsidRPr="00041E29">
        <w:rPr>
          <w:rStyle w:val="StyleUnderline"/>
        </w:rPr>
        <w:t>with the issues</w:t>
      </w:r>
      <w:r w:rsidRPr="00041E29">
        <w:rPr>
          <w:sz w:val="16"/>
        </w:rPr>
        <w:t xml:space="preserve"> raised </w:t>
      </w:r>
      <w:r w:rsidRPr="00041E29">
        <w:rPr>
          <w:rStyle w:val="StyleUnderline"/>
        </w:rPr>
        <w:t>in</w:t>
      </w:r>
      <w:r w:rsidRPr="00041E29">
        <w:rPr>
          <w:sz w:val="16"/>
        </w:rPr>
        <w:t xml:space="preserve"> the Middle Ages by the problems of </w:t>
      </w:r>
      <w:r w:rsidRPr="00041E29">
        <w:rPr>
          <w:rStyle w:val="StyleUnderline"/>
        </w:rPr>
        <w:t>immortality and resurrection</w:t>
      </w:r>
      <w:r w:rsidRPr="00041E29">
        <w:rPr>
          <w:sz w:val="16"/>
        </w:rPr>
        <w:t xml:space="preserve">. Would bodies resuscitate with all their organs (including. the sexual ones), with their illnesses, their distinctive features, with all that made them specific living beings? We might widen the question today by asking whether we shall resuscitate with our desires, our wants, our neuroses, our unconscious, our alienation? With our handicaps, our viruses, our manias ? In its simulation of ideal resurrection, with all negative features eliminated, Biosphere 2 provides answers to all these questions. No viruses, no germs, no scorpions, no reproduction. Everything is expurgated, idealized, immunized, </w:t>
      </w:r>
      <w:r w:rsidRPr="00041E29">
        <w:rPr>
          <w:rStyle w:val="Emphasis"/>
        </w:rPr>
        <w:t>immortalized by transparency</w:t>
      </w:r>
      <w:r w:rsidRPr="00041E29">
        <w:rPr>
          <w:sz w:val="16"/>
        </w:rPr>
        <w:t xml:space="preserve">, disincarnation, disinfection and prophylaxis - exactly as in paradise. Moreover, if the medieval theologians were close to heresy when they enquired into the concrete forms of the resurrection of bodies, </w:t>
      </w:r>
      <w:r w:rsidRPr="00041E29">
        <w:rPr>
          <w:rStyle w:val="StyleUnderline"/>
        </w:rPr>
        <w:t>the officials at Biosphere 2 certainly make you feel any half-way detailed examination of the conditions of the experiment betokens the most evil intent.</w:t>
      </w:r>
    </w:p>
    <w:p w14:paraId="38E565BC" w14:textId="77777777" w:rsidR="00096457" w:rsidRPr="00041E29" w:rsidRDefault="00096457" w:rsidP="00096457">
      <w:pPr>
        <w:rPr>
          <w:rStyle w:val="Emphasis"/>
        </w:rPr>
      </w:pPr>
      <w:r w:rsidRPr="00041E29">
        <w:rPr>
          <w:sz w:val="16"/>
        </w:rPr>
        <w:t xml:space="preserve">What is being set in place here is, in effect, the immortality of the species in real time. We long ago stopped believing in the immortality of the soul, a deferred immortality. We no longer believe in that immortality which assumed a transcending of the end, an intense investment in the finalities of the beyond and a symbolic elaboration of death. </w:t>
      </w:r>
      <w:r w:rsidRPr="00041E29">
        <w:rPr>
          <w:rStyle w:val="Emphasis"/>
        </w:rPr>
        <w:t>What we want is the immediate realization of immortality</w:t>
      </w:r>
      <w:r w:rsidRPr="00041E29">
        <w:rPr>
          <w:sz w:val="16"/>
        </w:rPr>
        <w:t xml:space="preserve"> by all possible means. At this millennium end, we have all, in fact, become millenarian: </w:t>
      </w:r>
      <w:r w:rsidRPr="00041E29">
        <w:rPr>
          <w:rStyle w:val="StyleUnderline"/>
        </w:rPr>
        <w:t>we desire the immediate attainment of existence without end</w:t>
      </w:r>
      <w:r w:rsidRPr="00041E29">
        <w:rPr>
          <w:sz w:val="16"/>
        </w:rPr>
        <w:t xml:space="preserve">, just as the medieval millenarians wanted paradise in real time - </w:t>
      </w:r>
      <w:r w:rsidRPr="00041E29">
        <w:rPr>
          <w:rStyle w:val="Emphasis"/>
        </w:rPr>
        <w:t>God's Kingdom on earth.</w:t>
      </w:r>
    </w:p>
    <w:p w14:paraId="537CA095" w14:textId="77777777" w:rsidR="00096457" w:rsidRPr="00041E29" w:rsidRDefault="00096457" w:rsidP="00096457">
      <w:pPr>
        <w:rPr>
          <w:rStyle w:val="Emphasis"/>
        </w:rPr>
      </w:pPr>
      <w:r w:rsidRPr="00041E29">
        <w:rPr>
          <w:sz w:val="16"/>
        </w:rPr>
        <w:t xml:space="preserve">But we want this immortality here and now, </w:t>
      </w:r>
      <w:r w:rsidRPr="00041E29">
        <w:rPr>
          <w:rStyle w:val="StyleUnderline"/>
        </w:rPr>
        <w:t>this real-time afterlife, without having resolved the problem of the end</w:t>
      </w:r>
      <w:r w:rsidRPr="00041E29">
        <w:rPr>
          <w:sz w:val="16"/>
        </w:rPr>
        <w:t xml:space="preserve">. For there is no real-time end, no real time of death. This is an absurdity. The end is always experienced after it has actually happened, in its symbolic elaboration. It follows from this that real-time immortality is itself an absurdity (whereas imagined immortality was not: it was an illusion). </w:t>
      </w:r>
      <w:r w:rsidRPr="00041E29">
        <w:rPr>
          <w:rStyle w:val="Emphasis"/>
        </w:rPr>
        <w:t>Biosphere 2 is an absurdity</w:t>
      </w:r>
      <w:r w:rsidRPr="00041E29">
        <w:rPr>
          <w:sz w:val="16"/>
        </w:rPr>
        <w:t xml:space="preserve">. For, at bottom, </w:t>
      </w:r>
      <w:r w:rsidRPr="00041E29">
        <w:rPr>
          <w:rStyle w:val="StyleUnderline"/>
        </w:rPr>
        <w:t>nothing takes place in real time. Not even history</w:t>
      </w:r>
      <w:r w:rsidRPr="00041E29">
        <w:rPr>
          <w:sz w:val="16"/>
        </w:rPr>
        <w:t xml:space="preserve">. History in real time is CNN, instant news, which is the exact opposite of history. But this is precisely our fantasy of passing beyond the end, of emancipating ourselves from time. And the CNN presenter locked away in his studio at the virtual centre of the world is the homologue of his Bio 2 brothers and sisters. They have all passed over into real time, the one into the real time of events, the others into real-time survival. And, of course, </w:t>
      </w:r>
      <w:r w:rsidRPr="00041E29">
        <w:rPr>
          <w:rStyle w:val="Emphasis"/>
        </w:rPr>
        <w:t>into the same unreality.</w:t>
      </w:r>
    </w:p>
    <w:p w14:paraId="6F295250" w14:textId="77777777" w:rsidR="00096457" w:rsidRPr="00041E29" w:rsidRDefault="00096457" w:rsidP="00096457">
      <w:pPr>
        <w:rPr>
          <w:sz w:val="16"/>
        </w:rPr>
      </w:pPr>
      <w:r w:rsidRPr="00041E29">
        <w:rPr>
          <w:sz w:val="16"/>
        </w:rPr>
        <w:t xml:space="preserve">It is doubtless because it has not been able to resolve the problem of the end (quite simply because it is insoluble) that humanity has turned its attention to the beginning. We have, so to speak, shifted our sights from the final conditions to the initial ones; we have moved from a vision of things in terms of their final state to a vision in terms of their genesis. </w:t>
      </w:r>
      <w:r w:rsidRPr="00041E29">
        <w:rPr>
          <w:rStyle w:val="StyleUnderline"/>
        </w:rPr>
        <w:t>Not in the sense of Genesis, of course, but in the sense of their being determined by their origin, of everything following a genetic sequence and being genetically manipulable</w:t>
      </w:r>
      <w:r w:rsidRPr="00041E29">
        <w:rPr>
          <w:sz w:val="16"/>
        </w:rPr>
        <w:t xml:space="preserve">. Against the illusion of the end and of final determinations, truth has become the truth of what precedes. </w:t>
      </w:r>
      <w:r w:rsidRPr="00041E29">
        <w:rPr>
          <w:rStyle w:val="Emphasis"/>
        </w:rPr>
        <w:t>The illusion of the end has been supplanted by the illusion of the pause</w:t>
      </w:r>
      <w:r w:rsidRPr="00041E29">
        <w:rPr>
          <w:sz w:val="16"/>
        </w:rPr>
        <w:t>. In this perspective, there is no place for a finalistic [?] notion [\?] of immortality. We can no more think in terms of the [?] reality [\?] of the soul or the stars than Kepler could avoid thinking in those terms. For him, that finality seemed entirely obvious; for us the very opposite seems entirely obvious.</w:t>
      </w:r>
    </w:p>
    <w:p w14:paraId="1F47AD44" w14:textId="77777777" w:rsidR="00096457" w:rsidRPr="00041E29" w:rsidRDefault="00096457" w:rsidP="00096457">
      <w:pPr>
        <w:rPr>
          <w:rStyle w:val="StyleUnderline"/>
        </w:rPr>
      </w:pPr>
      <w:r w:rsidRPr="00041E29">
        <w:rPr>
          <w:sz w:val="16"/>
        </w:rPr>
        <w:t xml:space="preserve">In this genetic order - or random disorder - which is ours, there is no longer any place for a finalistic conception of anything whatever. No end is conceivable, not even the end of history. </w:t>
      </w:r>
      <w:r w:rsidRPr="00041E29">
        <w:rPr>
          <w:rStyle w:val="StyleUnderline"/>
        </w:rPr>
        <w:t xml:space="preserve">We are reduced to working on what happens beyond the end, on </w:t>
      </w:r>
      <w:r w:rsidRPr="00041E29">
        <w:rPr>
          <w:rStyle w:val="Emphasis"/>
        </w:rPr>
        <w:t>technical immortality</w:t>
      </w:r>
      <w:r w:rsidRPr="00041E29">
        <w:rPr>
          <w:rStyle w:val="StyleUnderline"/>
        </w:rPr>
        <w:t xml:space="preserve">, </w:t>
      </w:r>
      <w:r w:rsidRPr="00041E29">
        <w:rPr>
          <w:rStyle w:val="Emphasis"/>
        </w:rPr>
        <w:t>without having passed through</w:t>
      </w:r>
      <w:r w:rsidRPr="00041E29">
        <w:rPr>
          <w:rStyle w:val="StyleUnderline"/>
        </w:rPr>
        <w:t xml:space="preserve"> death, through the </w:t>
      </w:r>
      <w:r w:rsidRPr="00041E29">
        <w:rPr>
          <w:rStyle w:val="Emphasis"/>
        </w:rPr>
        <w:t>symbolic elaboration of the end</w:t>
      </w:r>
      <w:r w:rsidRPr="00041E29">
        <w:rPr>
          <w:rStyle w:val="StyleUnderline"/>
        </w:rPr>
        <w:t>.</w:t>
      </w:r>
    </w:p>
    <w:p w14:paraId="1BCEDA41" w14:textId="77777777" w:rsidR="00096457" w:rsidRPr="00041E29" w:rsidRDefault="00096457" w:rsidP="00096457">
      <w:pPr>
        <w:rPr>
          <w:rStyle w:val="Emphasis"/>
        </w:rPr>
      </w:pPr>
      <w:r w:rsidRPr="00041E29">
        <w:rPr>
          <w:sz w:val="16"/>
        </w:rPr>
        <w:t xml:space="preserve">One can only arrive at a clear conception of immortality in a stable, unchanging universe. In a universe where a divine sanction ensures the eternity of the cosmic order (Kepler's universe), immortality is akin to a natural property of the human microcosm. It is merely the logical extension of the continuity of an order. The universe could not change since all is ordained by a higher decree. By contrast, as soon as that order begins to break up, as soon as that transcendence is lost, the cosmic order, like the human order, emancipated from God and all finality, becomes shifting and unstable; it falls prey to entropy, to the final dissipation of energy, and death. The happy consciousness of eternity and immortality is ended. The problem of the end becomes crucial and insoluble. There will no longer be an end. </w:t>
      </w:r>
      <w:r w:rsidRPr="00041E29">
        <w:rPr>
          <w:rStyle w:val="Emphasis"/>
        </w:rPr>
        <w:t>We enter upon a kind of radical indeterminacy</w:t>
      </w:r>
      <w:r w:rsidRPr="00041E29">
        <w:rPr>
          <w:sz w:val="16"/>
        </w:rPr>
        <w:t xml:space="preserve">. For not only is the transcendent finality lost, it turns against itself, loses itself in upheavals, and even disrupts causes and the course of events. </w:t>
      </w:r>
      <w:r w:rsidRPr="00041E29">
        <w:rPr>
          <w:rStyle w:val="StyleUnderline"/>
        </w:rPr>
        <w:t xml:space="preserve">For all we might strive to forget the problem of the end, then, or </w:t>
      </w:r>
      <w:r w:rsidRPr="00041E29">
        <w:rPr>
          <w:rStyle w:val="Emphasis"/>
        </w:rPr>
        <w:t>circumvent it by artificial technical solutions</w:t>
      </w:r>
      <w:r w:rsidRPr="00041E29">
        <w:rPr>
          <w:rStyle w:val="StyleUnderline"/>
        </w:rPr>
        <w:t xml:space="preserve">, </w:t>
      </w:r>
      <w:r w:rsidRPr="00041E29">
        <w:rPr>
          <w:rStyle w:val="Emphasis"/>
        </w:rPr>
        <w:t>the end does not forget us.</w:t>
      </w:r>
    </w:p>
    <w:p w14:paraId="6997AD34" w14:textId="77777777" w:rsidR="00096457" w:rsidRPr="00041E29" w:rsidRDefault="00096457" w:rsidP="00096457">
      <w:pPr>
        <w:rPr>
          <w:rStyle w:val="Emphasis"/>
        </w:rPr>
      </w:pPr>
      <w:r w:rsidRPr="00041E29">
        <w:rPr>
          <w:sz w:val="16"/>
        </w:rPr>
        <w:t xml:space="preserve">So long as there is a finalistic conception of life and death, the soul, the afterlife and immortality are given, like the world, and there is no cause to believe in them. Do you believe in reality [le reel]? No, of course not: it exists but we do not believe in it. It is like God. Do you believe in God? No, of course not: God exists, but I don't believe in him. </w:t>
      </w:r>
      <w:r w:rsidRPr="00041E29">
        <w:rPr>
          <w:rStyle w:val="StyleUnderline"/>
        </w:rPr>
        <w:t>To wager that God exists and to believe in him - or that he doesn't exist and not to believe in him - is of such banality as almost to make us doubt the question, while the two propositions</w:t>
      </w:r>
      <w:r w:rsidRPr="00041E29">
        <w:rPr>
          <w:sz w:val="16"/>
        </w:rPr>
        <w:t xml:space="preserve"> 'God exists, but I don't believe in him' and </w:t>
      </w:r>
      <w:r w:rsidRPr="00041E29">
        <w:rPr>
          <w:rStyle w:val="Emphasis"/>
        </w:rPr>
        <w:t>'God doesn't exist, but I believe in him'</w:t>
      </w:r>
      <w:r w:rsidRPr="00041E29">
        <w:rPr>
          <w:sz w:val="16"/>
        </w:rPr>
        <w:t xml:space="preserve"> </w:t>
      </w:r>
      <w:r w:rsidRPr="00041E29">
        <w:rPr>
          <w:rStyle w:val="StyleUnderline"/>
        </w:rPr>
        <w:t>both</w:t>
      </w:r>
      <w:r w:rsidRPr="00041E29">
        <w:rPr>
          <w:sz w:val="16"/>
        </w:rPr>
        <w:t xml:space="preserve">, paradoxically, </w:t>
      </w:r>
      <w:r w:rsidRPr="00041E29">
        <w:rPr>
          <w:rStyle w:val="StyleUnderline"/>
        </w:rPr>
        <w:t>suggest that</w:t>
      </w:r>
      <w:r w:rsidRPr="00041E29">
        <w:rPr>
          <w:sz w:val="16"/>
        </w:rPr>
        <w:t xml:space="preserve">, </w:t>
      </w:r>
      <w:r w:rsidRPr="00041E29">
        <w:rPr>
          <w:rStyle w:val="Emphasis"/>
        </w:rPr>
        <w:t>if God exists</w:t>
      </w:r>
      <w:r w:rsidRPr="00041E29">
        <w:rPr>
          <w:sz w:val="16"/>
        </w:rPr>
        <w:t xml:space="preserve">, </w:t>
      </w:r>
      <w:r w:rsidRPr="00041E29">
        <w:rPr>
          <w:rStyle w:val="StyleUnderline"/>
        </w:rPr>
        <w:t>there is no need to believe in him</w:t>
      </w:r>
      <w:r w:rsidRPr="00041E29">
        <w:rPr>
          <w:sz w:val="16"/>
        </w:rPr>
        <w:t xml:space="preserve">, </w:t>
      </w:r>
      <w:r w:rsidRPr="00041E29">
        <w:rPr>
          <w:rStyle w:val="Emphasis"/>
        </w:rPr>
        <w:t>but that if he does not exist</w:t>
      </w:r>
      <w:r w:rsidRPr="00041E29">
        <w:rPr>
          <w:sz w:val="16"/>
        </w:rPr>
        <w:t xml:space="preserve">, </w:t>
      </w:r>
      <w:r w:rsidRPr="00041E29">
        <w:rPr>
          <w:rStyle w:val="StyleUnderline"/>
        </w:rPr>
        <w:t xml:space="preserve">there is </w:t>
      </w:r>
      <w:r w:rsidRPr="00041E29">
        <w:rPr>
          <w:rStyle w:val="Emphasis"/>
        </w:rPr>
        <w:t>every need to believe</w:t>
      </w:r>
      <w:r w:rsidRPr="00041E29">
        <w:rPr>
          <w:rStyle w:val="StyleUnderline"/>
        </w:rPr>
        <w:t xml:space="preserve"> </w:t>
      </w:r>
      <w:r w:rsidRPr="00041E29">
        <w:rPr>
          <w:sz w:val="16"/>
        </w:rPr>
        <w:t xml:space="preserve">in him. If something does not exist, you have to believe in it. </w:t>
      </w:r>
      <w:r w:rsidRPr="00041E29">
        <w:rPr>
          <w:rStyle w:val="StyleUnderline"/>
        </w:rPr>
        <w:t xml:space="preserve">Belief is not the </w:t>
      </w:r>
      <w:r w:rsidRPr="00041E29">
        <w:rPr>
          <w:rStyle w:val="Emphasis"/>
        </w:rPr>
        <w:t>reflection of existence</w:t>
      </w:r>
      <w:r w:rsidRPr="00041E29">
        <w:rPr>
          <w:sz w:val="16"/>
        </w:rPr>
        <w:t xml:space="preserve">, </w:t>
      </w:r>
      <w:r w:rsidRPr="00041E29">
        <w:rPr>
          <w:rStyle w:val="StyleUnderline"/>
        </w:rPr>
        <w:t xml:space="preserve">it is there for existence, just as </w:t>
      </w:r>
      <w:r w:rsidRPr="00041E29">
        <w:rPr>
          <w:rStyle w:val="Emphasis"/>
        </w:rPr>
        <w:t>language is not</w:t>
      </w:r>
      <w:r w:rsidRPr="00041E29">
        <w:rPr>
          <w:rStyle w:val="StyleUnderline"/>
        </w:rPr>
        <w:t xml:space="preserve"> the </w:t>
      </w:r>
      <w:r>
        <w:rPr>
          <w:rStyle w:val="StyleUnderline"/>
        </w:rPr>
        <w:t>re</w:t>
      </w:r>
      <w:r w:rsidRPr="00041E29">
        <w:rPr>
          <w:rStyle w:val="StyleUnderline"/>
        </w:rPr>
        <w:t xml:space="preserve">flection of </w:t>
      </w:r>
      <w:r w:rsidRPr="00041E29">
        <w:rPr>
          <w:rStyle w:val="Emphasis"/>
        </w:rPr>
        <w:t>meaning</w:t>
      </w:r>
      <w:r w:rsidRPr="00041E29">
        <w:rPr>
          <w:rStyle w:val="StyleUnderline"/>
        </w:rPr>
        <w:t xml:space="preserve">, </w:t>
      </w:r>
      <w:r w:rsidRPr="00041E29">
        <w:rPr>
          <w:rStyle w:val="Emphasis"/>
        </w:rPr>
        <w:t>it is there in place of meaning.</w:t>
      </w:r>
    </w:p>
    <w:p w14:paraId="7ADC8991" w14:textId="77777777" w:rsidR="00096457" w:rsidRPr="00041E29" w:rsidRDefault="00096457" w:rsidP="00096457">
      <w:pPr>
        <w:rPr>
          <w:sz w:val="16"/>
        </w:rPr>
      </w:pPr>
      <w:r w:rsidRPr="00041E29">
        <w:rPr>
          <w:rStyle w:val="StyleUnderline"/>
        </w:rPr>
        <w:t>To believe</w:t>
      </w:r>
      <w:r w:rsidRPr="00041E29">
        <w:rPr>
          <w:sz w:val="16"/>
        </w:rPr>
        <w:t xml:space="preserve"> in God </w:t>
      </w:r>
      <w:r w:rsidRPr="00041E29">
        <w:rPr>
          <w:rStyle w:val="StyleUnderline"/>
        </w:rPr>
        <w:t>is</w:t>
      </w:r>
      <w:r w:rsidRPr="00041E29">
        <w:rPr>
          <w:sz w:val="16"/>
        </w:rPr>
        <w:t xml:space="preserve">, therefore, </w:t>
      </w:r>
      <w:r w:rsidRPr="00041E29">
        <w:rPr>
          <w:rStyle w:val="StyleUnderline"/>
        </w:rPr>
        <w:t>to doubt</w:t>
      </w:r>
      <w:r w:rsidRPr="00041E29">
        <w:rPr>
          <w:sz w:val="16"/>
        </w:rPr>
        <w:t xml:space="preserve"> his existence, his manifestness, his presence. It is to have a need to appeal to him, to produce him, to bear subjective witness to him. Now, why, </w:t>
      </w:r>
      <w:r w:rsidRPr="00041E29">
        <w:rPr>
          <w:rStyle w:val="Emphasis"/>
        </w:rPr>
        <w:t>if he exists, does he need our witness?</w:t>
      </w:r>
      <w:r w:rsidRPr="00041E29">
        <w:rPr>
          <w:sz w:val="16"/>
        </w:rPr>
        <w:t xml:space="preserve"> This amounts almost to thinking that God only exists by an impulse of the spirit, which is not far removed from blasphemy. In fact, faith is the spiritual impulse which </w:t>
      </w:r>
      <w:r w:rsidRPr="00041E29">
        <w:rPr>
          <w:rStyle w:val="StyleUnderline"/>
        </w:rPr>
        <w:t>reveals</w:t>
      </w:r>
      <w:r w:rsidRPr="00041E29">
        <w:rPr>
          <w:sz w:val="16"/>
        </w:rPr>
        <w:t xml:space="preserve"> the </w:t>
      </w:r>
      <w:r w:rsidRPr="00041E29">
        <w:rPr>
          <w:rStyle w:val="Emphasis"/>
        </w:rPr>
        <w:t>profoundest uncertainty</w:t>
      </w:r>
      <w:r w:rsidRPr="00041E29">
        <w:rPr>
          <w:sz w:val="16"/>
        </w:rPr>
        <w:t xml:space="preserve"> about the existence of God (but it is the same with all the theological virtues: hope is the spiritual impulse which betrays the deepest despair at the real state of things and charity the spiritual impulse which betrays the deepest contempt for others).</w:t>
      </w:r>
    </w:p>
    <w:p w14:paraId="79966C2B" w14:textId="77777777" w:rsidR="00096457" w:rsidRPr="00041E29" w:rsidRDefault="00096457" w:rsidP="00096457">
      <w:pPr>
        <w:rPr>
          <w:sz w:val="16"/>
        </w:rPr>
      </w:pPr>
      <w:r w:rsidRPr="00041E29">
        <w:rPr>
          <w:sz w:val="16"/>
        </w:rPr>
        <w:t xml:space="preserve">Belief is superfluous, just as Canetti says vengeance is superfluous; it is rendered unnecessary by the inexorable reversibility of things. In exactly the same way, passion is a useless supplement to the natural attraction between beings, and we might say the same of truth, which merely complicates appearances unnecessarily. Belief is, then, merely an unnecessary complication of the question of the existence or non-existence of God. God, for his part, if he exists, does not believe in his existence, but he allows the subject to believe in it, and to believe he believes in it, or not to believe that - but not to believe he does not believe in it (Stravogin). </w:t>
      </w:r>
      <w:r w:rsidRPr="00041E29">
        <w:rPr>
          <w:rStyle w:val="Emphasis"/>
        </w:rPr>
        <w:t>Impenetrable labyrinth of belief</w:t>
      </w:r>
      <w:r w:rsidRPr="00041E29">
        <w:rPr>
          <w:sz w:val="16"/>
        </w:rPr>
        <w:t xml:space="preserve">, </w:t>
      </w:r>
      <w:r w:rsidRPr="00041E29">
        <w:rPr>
          <w:rStyle w:val="StyleUnderline"/>
        </w:rPr>
        <w:t>today broken down by the</w:t>
      </w:r>
      <w:r w:rsidRPr="00041E29">
        <w:rPr>
          <w:sz w:val="16"/>
        </w:rPr>
        <w:t xml:space="preserve"> </w:t>
      </w:r>
      <w:r w:rsidRPr="00041E29">
        <w:rPr>
          <w:rStyle w:val="Emphasis"/>
        </w:rPr>
        <w:t>dissipation of the very notion of reality</w:t>
      </w:r>
      <w:r w:rsidRPr="00041E29">
        <w:rPr>
          <w:sz w:val="16"/>
        </w:rPr>
        <w:t xml:space="preserve">. </w:t>
      </w:r>
      <w:r w:rsidRPr="00041E29">
        <w:rPr>
          <w:rStyle w:val="Emphasis"/>
        </w:rPr>
        <w:t>It is no longer a question today of believing or not believing in the images which pass before our eyes</w:t>
      </w:r>
      <w:r w:rsidRPr="00041E29">
        <w:rPr>
          <w:sz w:val="16"/>
        </w:rPr>
        <w:t xml:space="preserve">. </w:t>
      </w:r>
      <w:r w:rsidRPr="00041E29">
        <w:rPr>
          <w:rStyle w:val="StyleUnderline"/>
        </w:rPr>
        <w:t xml:space="preserve">We </w:t>
      </w:r>
      <w:r w:rsidRPr="00041E29">
        <w:rPr>
          <w:rStyle w:val="Emphasis"/>
        </w:rPr>
        <w:t>refract reality</w:t>
      </w:r>
      <w:r w:rsidRPr="00041E29">
        <w:rPr>
          <w:sz w:val="16"/>
        </w:rPr>
        <w:t xml:space="preserve"> </w:t>
      </w:r>
      <w:r w:rsidRPr="00041E29">
        <w:rPr>
          <w:rStyle w:val="StyleUnderline"/>
        </w:rPr>
        <w:t>and signs indifferently without believing in them</w:t>
      </w:r>
      <w:r w:rsidRPr="00041E29">
        <w:rPr>
          <w:sz w:val="16"/>
        </w:rPr>
        <w:t xml:space="preserve">. This is not even incredulity: our images simply pass through our brains ·without landing on the square marked 'belief', just as </w:t>
      </w:r>
      <w:r w:rsidRPr="00041E29">
        <w:rPr>
          <w:rStyle w:val="Emphasis"/>
        </w:rPr>
        <w:t>we pass through the political space without landing on the square marked 'representation'</w:t>
      </w:r>
      <w:r w:rsidRPr="00041E29">
        <w:rPr>
          <w:sz w:val="16"/>
        </w:rPr>
        <w:t xml:space="preserve">. </w:t>
      </w:r>
      <w:r w:rsidRPr="00041E29">
        <w:rPr>
          <w:rStyle w:val="StyleUnderline"/>
        </w:rPr>
        <w:t>We</w:t>
      </w:r>
      <w:r w:rsidRPr="00041E29">
        <w:rPr>
          <w:sz w:val="16"/>
        </w:rPr>
        <w:t xml:space="preserve"> merely </w:t>
      </w:r>
      <w:r w:rsidRPr="00041E29">
        <w:rPr>
          <w:rStyle w:val="Emphasis"/>
        </w:rPr>
        <w:t>refract the illusion of the political</w:t>
      </w:r>
      <w:r w:rsidRPr="00041E29">
        <w:rPr>
          <w:sz w:val="16"/>
        </w:rPr>
        <w:t>, in the same way as news merely refracts the media illusion of events (it does not, itself, believe in them), or as a mirror merely refracts your image without believing in it.</w:t>
      </w:r>
    </w:p>
    <w:p w14:paraId="1AC0AE6D" w14:textId="77777777" w:rsidR="00096457" w:rsidRPr="00041E29" w:rsidRDefault="00096457" w:rsidP="00096457">
      <w:pPr>
        <w:rPr>
          <w:rStyle w:val="StyleUnderline"/>
        </w:rPr>
      </w:pPr>
      <w:r w:rsidRPr="00041E29">
        <w:rPr>
          <w:sz w:val="16"/>
        </w:rPr>
        <w:t xml:space="preserve">As for credibility, which has taken the place of belief, it is a property not of the subject but of the object. It is the object which is credible. Or rather, if belief still presupposes an (imaginary) relation between subject and object, </w:t>
      </w:r>
      <w:r w:rsidRPr="00041E29">
        <w:rPr>
          <w:rStyle w:val="Emphasis"/>
        </w:rPr>
        <w:t>credibility</w:t>
      </w:r>
      <w:r w:rsidRPr="00041E29">
        <w:rPr>
          <w:sz w:val="16"/>
        </w:rPr>
        <w:t xml:space="preserve">, for its part, merely' </w:t>
      </w:r>
      <w:r w:rsidRPr="00041E29">
        <w:rPr>
          <w:rStyle w:val="StyleUnderline"/>
        </w:rPr>
        <w:t xml:space="preserve">supposes a relation between </w:t>
      </w:r>
      <w:r w:rsidRPr="00041E29">
        <w:rPr>
          <w:rStyle w:val="Emphasis"/>
        </w:rPr>
        <w:t>the object and the code</w:t>
      </w:r>
      <w:r w:rsidRPr="00041E29">
        <w:rPr>
          <w:sz w:val="16"/>
        </w:rPr>
        <w:t xml:space="preserve">. This is an important new twist, </w:t>
      </w:r>
      <w:r w:rsidRPr="00041E29">
        <w:rPr>
          <w:rStyle w:val="StyleUnderline"/>
        </w:rPr>
        <w:t>since it reflects what has also happened to immortality, which is no longer for us today a property of the subject but of the biological process.</w:t>
      </w:r>
    </w:p>
    <w:p w14:paraId="6CF0485D" w14:textId="77777777" w:rsidR="00096457" w:rsidRPr="00041E29" w:rsidRDefault="00096457" w:rsidP="00096457">
      <w:pPr>
        <w:rPr>
          <w:sz w:val="16"/>
        </w:rPr>
      </w:pPr>
      <w:r w:rsidRPr="00041E29">
        <w:rPr>
          <w:sz w:val="16"/>
        </w:rPr>
        <w:t xml:space="preserve">It is when immortality becomes an object of belief, when God, the soul, the afterlife and resurrection cease to be radical illusions and become objects of belief that they fall prey, by that same token, to philosophical critique. That critique does not attack the radical illusion, but a representation and a belief - that is, a relation already weakened by its ambiguity. It is because there is, if belief, an internal contest with incredulity that it becomes a vulnerable target and one tailor-made for philosophical criticism (that is why, in our view, the critique of the notion of belief is, in substance, ended, just as Marx said religion was ended: </w:t>
      </w:r>
      <w:r w:rsidRPr="00041E29">
        <w:rPr>
          <w:rStyle w:val="StyleUnderline"/>
        </w:rPr>
        <w:t>one must either cleave to radical illusion or radical indifference</w:t>
      </w:r>
      <w:r w:rsidRPr="00041E29">
        <w:rPr>
          <w:sz w:val="16"/>
        </w:rPr>
        <w:t>, eliminating the intermediate forms of belief).</w:t>
      </w:r>
    </w:p>
    <w:p w14:paraId="5914FD89" w14:textId="77777777" w:rsidR="00096457" w:rsidRPr="00041E29" w:rsidRDefault="00096457" w:rsidP="00096457">
      <w:pPr>
        <w:rPr>
          <w:rStyle w:val="StyleUnderline"/>
        </w:rPr>
      </w:pPr>
      <w:r w:rsidRPr="00041E29">
        <w:rPr>
          <w:sz w:val="16"/>
        </w:rPr>
        <w:t xml:space="preserve">It is in his Gedanken uber Tod und Unsterblichkeit [Thoughts on death and immortality] that Feuerbach undertakes the deconstruction of all this religious configuration of the afterlife, the immortality of the soul and resurrection. For the human race, this emancipation from all superstition signifies the recovery of its lost essence. But what will the human race do once free of any belief? It will either fulfil itself egoistically, obeying </w:t>
      </w:r>
      <w:r w:rsidRPr="00041E29">
        <w:rPr>
          <w:rFonts w:ascii="Tahoma" w:hAnsi="Tahoma" w:cs="Tahoma"/>
          <w:sz w:val="16"/>
        </w:rPr>
        <w:t>i</w:t>
      </w:r>
      <w:r w:rsidRPr="00041E29">
        <w:rPr>
          <w:sz w:val="16"/>
        </w:rPr>
        <w:t xml:space="preserve">n exclusive, sovereign individualism (Stirner), or do so collectively, by setting out on a long, historical course, as in Marx, or it will shift its sights to the Superhuman, through a transvaluation of the values of the species - </w:t>
      </w:r>
      <w:r w:rsidRPr="00041E29">
        <w:rPr>
          <w:rStyle w:val="StyleUnderline"/>
        </w:rPr>
        <w:t>this is the path marked out by Nietzsche, who argued that the human race cannot be left to itself, but must aim beyond itself and discover the great metamorphosis - that of becoming.</w:t>
      </w:r>
    </w:p>
    <w:p w14:paraId="154F6463" w14:textId="77777777" w:rsidR="00096457" w:rsidRPr="00041E29" w:rsidRDefault="00096457" w:rsidP="00096457">
      <w:pPr>
        <w:rPr>
          <w:sz w:val="16"/>
        </w:rPr>
      </w:pPr>
      <w:r w:rsidRPr="00041E29">
        <w:rPr>
          <w:sz w:val="16"/>
        </w:rPr>
        <w:t>All these bodies of thought have had profound consequences for our world - none has turned itself into a reality. Each aims for an ideal transfiguration and allots a sovereign goal to the emancipated human race, aspiring to a 'beyond' which is no longer that of religion, but a 'beyond' of the human which remains within the human, humanity reaching beyond its own condition, achieving a transcendence which arises out of its own capacities - an illusion perhaps, but a superior illusion.</w:t>
      </w:r>
    </w:p>
    <w:p w14:paraId="21CAE7DC" w14:textId="77777777" w:rsidR="00096457" w:rsidRPr="00041E29" w:rsidRDefault="00096457" w:rsidP="00096457">
      <w:pPr>
        <w:rPr>
          <w:sz w:val="16"/>
        </w:rPr>
      </w:pPr>
      <w:r w:rsidRPr="00041E29">
        <w:rPr>
          <w:sz w:val="16"/>
        </w:rPr>
        <w:t xml:space="preserve">Nietzsche has written magnificently of the vital illusion - not that of 'worlds beyond' [arriere-mondes], but the illusion of appearances, of the forms of becoming, of the veil and, indeed, all the </w:t>
      </w:r>
      <w:r w:rsidRPr="00041E29">
        <w:rPr>
          <w:rStyle w:val="Emphasis"/>
        </w:rPr>
        <w:t>veils</w:t>
      </w:r>
      <w:r w:rsidRPr="00041E29">
        <w:rPr>
          <w:sz w:val="16"/>
        </w:rPr>
        <w:t xml:space="preserve"> which, happily, </w:t>
      </w:r>
      <w:r w:rsidRPr="00041E29">
        <w:rPr>
          <w:rStyle w:val="Emphasis"/>
        </w:rPr>
        <w:t>protect us from the objective illusion</w:t>
      </w:r>
      <w:r w:rsidRPr="00041E29">
        <w:rPr>
          <w:sz w:val="16"/>
        </w:rPr>
        <w:t xml:space="preserve">, </w:t>
      </w:r>
      <w:r w:rsidRPr="00041E29">
        <w:rPr>
          <w:rStyle w:val="StyleUnderline"/>
        </w:rPr>
        <w:t xml:space="preserve">the </w:t>
      </w:r>
      <w:r w:rsidRPr="00041E29">
        <w:rPr>
          <w:rStyle w:val="Emphasis"/>
        </w:rPr>
        <w:t>illusion of truth</w:t>
      </w:r>
      <w:r w:rsidRPr="00041E29">
        <w:rPr>
          <w:sz w:val="16"/>
        </w:rPr>
        <w:t xml:space="preserve">, </w:t>
      </w:r>
      <w:r w:rsidRPr="00041E29">
        <w:rPr>
          <w:rStyle w:val="StyleUnderline"/>
        </w:rPr>
        <w:t xml:space="preserve">from the transparent relation of the world to an </w:t>
      </w:r>
      <w:r w:rsidRPr="00041E29">
        <w:rPr>
          <w:rStyle w:val="Emphasis"/>
        </w:rPr>
        <w:t>objective truth</w:t>
      </w:r>
      <w:r w:rsidRPr="00041E29">
        <w:rPr>
          <w:sz w:val="16"/>
        </w:rPr>
        <w:t xml:space="preserve">, from the transparent relation of man to his own truth. </w:t>
      </w:r>
      <w:r w:rsidRPr="00041E29">
        <w:rPr>
          <w:rStyle w:val="StyleUnderline"/>
        </w:rPr>
        <w:t xml:space="preserve">This is the </w:t>
      </w:r>
      <w:r w:rsidRPr="00041E29">
        <w:rPr>
          <w:rStyle w:val="Emphasis"/>
        </w:rPr>
        <w:t>illusion of meaning</w:t>
      </w:r>
      <w:r w:rsidRPr="00041E29">
        <w:rPr>
          <w:sz w:val="16"/>
        </w:rPr>
        <w:t xml:space="preserve">, </w:t>
      </w:r>
      <w:r w:rsidRPr="00041E29">
        <w:rPr>
          <w:rStyle w:val="StyleUnderline"/>
        </w:rPr>
        <w:t>secreted</w:t>
      </w:r>
      <w:r w:rsidRPr="00041E29">
        <w:rPr>
          <w:sz w:val="16"/>
        </w:rPr>
        <w:t xml:space="preserve"> </w:t>
      </w:r>
      <w:r w:rsidRPr="00041E29">
        <w:rPr>
          <w:strike/>
          <w:sz w:val="16"/>
        </w:rPr>
        <w:t>by man when he takes himself</w:t>
      </w:r>
      <w:r w:rsidRPr="00041E29">
        <w:rPr>
          <w:sz w:val="16"/>
        </w:rPr>
        <w:t xml:space="preserve"> </w:t>
      </w:r>
      <w:r w:rsidRPr="00041E29">
        <w:rPr>
          <w:rStyle w:val="StyleUnderline"/>
        </w:rPr>
        <w:t xml:space="preserve">to be </w:t>
      </w:r>
      <w:r w:rsidRPr="00041E29">
        <w:rPr>
          <w:rStyle w:val="Emphasis"/>
        </w:rPr>
        <w:t>the subject of history and the world</w:t>
      </w:r>
      <w:r w:rsidRPr="00041E29">
        <w:rPr>
          <w:sz w:val="16"/>
        </w:rPr>
        <w:t xml:space="preserve">. To which we can only oppose the illusion of the world itself, whose rules, admittedly mysterious and arbitrary, are nonetheless immanent and necessary. Contrary to the transcendent illusion of religions, the play of appearances is superhuman, which is to say that the human race can only attain sovereignty by a transvaluation of values; otherwise, it remains condemned to superstitious beliefs of all kinds, including the more modern ones of psychology and technology, including the superstitious belief in itself as the definitive species. Not immortal by glory, but </w:t>
      </w:r>
      <w:r w:rsidRPr="00041E29">
        <w:rPr>
          <w:rStyle w:val="Emphasis"/>
        </w:rPr>
        <w:t>definitive by the mastery of survival</w:t>
      </w:r>
      <w:r w:rsidRPr="00041E29">
        <w:rPr>
          <w:sz w:val="16"/>
        </w:rPr>
        <w:t xml:space="preserve">, </w:t>
      </w:r>
      <w:r w:rsidRPr="00041E29">
        <w:rPr>
          <w:rStyle w:val="StyleUnderline"/>
        </w:rPr>
        <w:t xml:space="preserve">by </w:t>
      </w:r>
      <w:r w:rsidRPr="00041E29">
        <w:rPr>
          <w:rStyle w:val="Emphasis"/>
        </w:rPr>
        <w:t>technical fetishism</w:t>
      </w:r>
      <w:r w:rsidRPr="00041E29">
        <w:rPr>
          <w:sz w:val="16"/>
        </w:rPr>
        <w:t>, b</w:t>
      </w:r>
      <w:r w:rsidRPr="00041E29">
        <w:rPr>
          <w:rStyle w:val="StyleUnderline"/>
        </w:rPr>
        <w:t xml:space="preserve">y a domestication of itself which is merely </w:t>
      </w:r>
      <w:r w:rsidRPr="00041E29">
        <w:rPr>
          <w:rStyle w:val="Emphasis"/>
        </w:rPr>
        <w:t>the parody of the acceptance of its fate</w:t>
      </w:r>
      <w:r w:rsidRPr="00041E29">
        <w:rPr>
          <w:sz w:val="16"/>
        </w:rPr>
        <w:t>, by a biological manipulation which is merely the caricature of the transvaluation of values.</w:t>
      </w:r>
    </w:p>
    <w:p w14:paraId="002D97C0" w14:textId="77777777" w:rsidR="00096457" w:rsidRDefault="00096457" w:rsidP="00096457"/>
    <w:p w14:paraId="70235665" w14:textId="77777777" w:rsidR="00096457" w:rsidRDefault="00096457" w:rsidP="00096457">
      <w:pPr>
        <w:pStyle w:val="Heading4"/>
      </w:pPr>
      <w:r>
        <w:t>Poetic reversibility</w:t>
      </w:r>
    </w:p>
    <w:p w14:paraId="16B662FF" w14:textId="77777777" w:rsidR="00096457" w:rsidRPr="00041E29" w:rsidRDefault="00096457" w:rsidP="00096457">
      <w:r>
        <w:rPr>
          <w:rStyle w:val="Style13ptBold"/>
        </w:rPr>
        <w:t xml:space="preserve">Baudrillard, 94 </w:t>
      </w:r>
      <w:r>
        <w:t>[Jean Baudrillard, detestable and ingenious, “The Illusion of the End,” 1994, Polity Press]//Townes</w:t>
      </w:r>
    </w:p>
    <w:p w14:paraId="6E008DB3" w14:textId="77777777" w:rsidR="00096457" w:rsidRPr="00041E29" w:rsidRDefault="00096457" w:rsidP="00096457">
      <w:pPr>
        <w:rPr>
          <w:sz w:val="16"/>
        </w:rPr>
      </w:pPr>
      <w:r w:rsidRPr="00041E29">
        <w:rPr>
          <w:rStyle w:val="Emphasis"/>
        </w:rPr>
        <w:t>Against this</w:t>
      </w:r>
      <w:r w:rsidRPr="00041E29">
        <w:rPr>
          <w:sz w:val="16"/>
        </w:rPr>
        <w:t xml:space="preserve"> general movement, there </w:t>
      </w:r>
      <w:r w:rsidRPr="00041E29">
        <w:rPr>
          <w:rStyle w:val="StyleUnderline"/>
        </w:rPr>
        <w:t>remains</w:t>
      </w:r>
      <w:r w:rsidRPr="00041E29">
        <w:rPr>
          <w:sz w:val="16"/>
        </w:rPr>
        <w:t xml:space="preserve"> the completely improbable and, no doubt, unverifiable hypothesis of </w:t>
      </w:r>
      <w:r w:rsidRPr="00041E29">
        <w:rPr>
          <w:rStyle w:val="Emphasis"/>
        </w:rPr>
        <w:t>a poetic reversibility of events</w:t>
      </w:r>
      <w:r w:rsidRPr="00041E29">
        <w:rPr>
          <w:sz w:val="16"/>
        </w:rPr>
        <w:t>, more or less the only evidence for which is the existence of the same possibility in language.</w:t>
      </w:r>
    </w:p>
    <w:p w14:paraId="26490DA8" w14:textId="77777777" w:rsidR="00096457" w:rsidRPr="00041E29" w:rsidRDefault="00096457" w:rsidP="00096457">
      <w:pPr>
        <w:rPr>
          <w:sz w:val="16"/>
        </w:rPr>
      </w:pPr>
      <w:r w:rsidRPr="00041E29">
        <w:rPr>
          <w:rStyle w:val="StyleUnderline"/>
        </w:rPr>
        <w:t xml:space="preserve">The </w:t>
      </w:r>
      <w:r w:rsidRPr="00041E29">
        <w:rPr>
          <w:rStyle w:val="Emphasis"/>
        </w:rPr>
        <w:t>poetic form</w:t>
      </w:r>
      <w:r w:rsidRPr="00041E29">
        <w:rPr>
          <w:rStyle w:val="StyleUnderline"/>
        </w:rPr>
        <w:t xml:space="preserve"> is not far </w:t>
      </w:r>
      <w:r w:rsidRPr="00041E29">
        <w:rPr>
          <w:rStyle w:val="Emphasis"/>
        </w:rPr>
        <w:t>removed</w:t>
      </w:r>
      <w:r w:rsidRPr="00041E29">
        <w:rPr>
          <w:rStyle w:val="StyleUnderline"/>
        </w:rPr>
        <w:t xml:space="preserve"> from the </w:t>
      </w:r>
      <w:r w:rsidRPr="00041E29">
        <w:rPr>
          <w:rStyle w:val="Emphasis"/>
        </w:rPr>
        <w:t>chaotic form</w:t>
      </w:r>
      <w:r w:rsidRPr="00041E29">
        <w:rPr>
          <w:rStyle w:val="StyleUnderline"/>
        </w:rPr>
        <w:t>.</w:t>
      </w:r>
      <w:r w:rsidRPr="00041E29">
        <w:rPr>
          <w:sz w:val="16"/>
        </w:rPr>
        <w:t xml:space="preserve"> Both flout the law of cause and effect. If, in Chaos Theory, for sensitivity to initial conditions we substitute sensitivity to final conditions, we are in the form of predestination, which is the form of fate [le destin]. </w:t>
      </w:r>
      <w:r w:rsidRPr="00041E29">
        <w:rPr>
          <w:rStyle w:val="Emphasis"/>
        </w:rPr>
        <w:t>Poetic language</w:t>
      </w:r>
      <w:r w:rsidRPr="00041E29">
        <w:rPr>
          <w:sz w:val="16"/>
        </w:rPr>
        <w:t xml:space="preserve"> also </w:t>
      </w:r>
      <w:r w:rsidRPr="00041E29">
        <w:rPr>
          <w:rStyle w:val="StyleUnderline"/>
        </w:rPr>
        <w:t>lives w</w:t>
      </w:r>
      <w:r w:rsidRPr="00041E29">
        <w:rPr>
          <w:sz w:val="16"/>
        </w:rPr>
        <w:t xml:space="preserve">ith predestination, with the imminence of its own ending and of </w:t>
      </w:r>
      <w:r w:rsidRPr="00041E29">
        <w:rPr>
          <w:rStyle w:val="Emphasis"/>
        </w:rPr>
        <w:t>reversibility between the ending and the beginning</w:t>
      </w:r>
      <w:r w:rsidRPr="00041E29">
        <w:rPr>
          <w:sz w:val="16"/>
        </w:rPr>
        <w:t xml:space="preserve">. It is predestined in this sense - </w:t>
      </w:r>
      <w:r w:rsidRPr="00041E29">
        <w:rPr>
          <w:rStyle w:val="StyleUnderline"/>
        </w:rPr>
        <w:t xml:space="preserve">it is an </w:t>
      </w:r>
      <w:r w:rsidRPr="00041E29">
        <w:rPr>
          <w:rStyle w:val="Emphasis"/>
        </w:rPr>
        <w:t>unconditional event</w:t>
      </w:r>
      <w:r w:rsidRPr="00041E29">
        <w:rPr>
          <w:sz w:val="16"/>
        </w:rPr>
        <w:t xml:space="preserve">, </w:t>
      </w:r>
      <w:r w:rsidRPr="00041E29">
        <w:rPr>
          <w:rStyle w:val="StyleUnderline"/>
        </w:rPr>
        <w:t>without</w:t>
      </w:r>
      <w:r w:rsidRPr="00041E29">
        <w:rPr>
          <w:sz w:val="16"/>
        </w:rPr>
        <w:t xml:space="preserve"> </w:t>
      </w:r>
      <w:r w:rsidRPr="00041E29">
        <w:rPr>
          <w:rStyle w:val="Emphasis"/>
        </w:rPr>
        <w:t>meaning</w:t>
      </w:r>
      <w:r w:rsidRPr="00041E29">
        <w:rPr>
          <w:sz w:val="16"/>
        </w:rPr>
        <w:t xml:space="preserve"> </w:t>
      </w:r>
      <w:r w:rsidRPr="00041E29">
        <w:rPr>
          <w:rStyle w:val="StyleUnderline"/>
        </w:rPr>
        <w:t>and</w:t>
      </w:r>
      <w:r w:rsidRPr="00041E29">
        <w:rPr>
          <w:sz w:val="16"/>
        </w:rPr>
        <w:t xml:space="preserve"> </w:t>
      </w:r>
      <w:r w:rsidRPr="00041E29">
        <w:rPr>
          <w:rStyle w:val="Emphasis"/>
        </w:rPr>
        <w:t>consequence</w:t>
      </w:r>
      <w:r w:rsidRPr="00041E29">
        <w:rPr>
          <w:sz w:val="16"/>
        </w:rPr>
        <w:t>, which draws its whole being from the dizzying whirl of final resolution.</w:t>
      </w:r>
    </w:p>
    <w:p w14:paraId="5B9DA2CC" w14:textId="77777777" w:rsidR="00096457" w:rsidRPr="00041E29" w:rsidRDefault="00096457" w:rsidP="00096457">
      <w:pPr>
        <w:rPr>
          <w:rStyle w:val="StyleUnderline"/>
        </w:rPr>
      </w:pPr>
      <w:r w:rsidRPr="00041E29">
        <w:rPr>
          <w:sz w:val="16"/>
        </w:rPr>
        <w:t xml:space="preserve">It is certainly not the form of our present history and yet there is an affinity between the immanence of poetic development and the immanence of the chaotic development which is ours today, the unfolding of events which are themselves also without meaning and consequence and in which - with effects substituting themselves for causes - there are no longer any causes, but only effects. The world is there, effectively. </w:t>
      </w:r>
      <w:r w:rsidRPr="00041E29">
        <w:rPr>
          <w:rStyle w:val="StyleUnderline"/>
        </w:rPr>
        <w:t>There is no reason for this, and God is dead.</w:t>
      </w:r>
    </w:p>
    <w:p w14:paraId="497B51DD" w14:textId="77777777" w:rsidR="00096457" w:rsidRPr="00041E29" w:rsidRDefault="00096457" w:rsidP="00096457">
      <w:pPr>
        <w:rPr>
          <w:sz w:val="16"/>
        </w:rPr>
      </w:pPr>
      <w:r w:rsidRPr="00041E29">
        <w:rPr>
          <w:sz w:val="16"/>
        </w:rPr>
        <w:t xml:space="preserve">If nothing exists now but effects, </w:t>
      </w:r>
      <w:r w:rsidRPr="00041E29">
        <w:rPr>
          <w:rStyle w:val="Emphasis"/>
        </w:rPr>
        <w:t>we are in a state of total illusion</w:t>
      </w:r>
      <w:r w:rsidRPr="00041E29">
        <w:rPr>
          <w:sz w:val="16"/>
        </w:rPr>
        <w:t xml:space="preserve"> (which is also that of poetic language). </w:t>
      </w:r>
      <w:r w:rsidRPr="00041E29">
        <w:rPr>
          <w:rStyle w:val="StyleUnderline"/>
        </w:rPr>
        <w:t xml:space="preserve">If the effect is in the cause or the beginning in the end, </w:t>
      </w:r>
      <w:r w:rsidRPr="00041E29">
        <w:rPr>
          <w:rStyle w:val="Emphasis"/>
        </w:rPr>
        <w:t>then the catastrophe is behind us</w:t>
      </w:r>
      <w:r w:rsidRPr="00041E29">
        <w:rPr>
          <w:sz w:val="16"/>
        </w:rPr>
        <w:t xml:space="preserve">. This reversing of the sign of catastrophe is the exceptional privilege of our age. It </w:t>
      </w:r>
      <w:r w:rsidRPr="00041E29">
        <w:rPr>
          <w:rStyle w:val="StyleUnderline"/>
        </w:rPr>
        <w:t>liberates us from any future catastrophe and any responsibility in that regard</w:t>
      </w:r>
      <w:r w:rsidRPr="00041E29">
        <w:rPr>
          <w:sz w:val="16"/>
        </w:rPr>
        <w:t>. The end of all anticipatory psychoses, all panic, all remorse! The lost object is behind us. We are free of the Last Judgement.</w:t>
      </w:r>
    </w:p>
    <w:p w14:paraId="1B005864" w14:textId="77777777" w:rsidR="00096457" w:rsidRPr="00041E29" w:rsidRDefault="00096457" w:rsidP="00096457">
      <w:pPr>
        <w:rPr>
          <w:sz w:val="16"/>
        </w:rPr>
      </w:pPr>
      <w:r w:rsidRPr="00041E29">
        <w:rPr>
          <w:sz w:val="16"/>
        </w:rPr>
        <w:t xml:space="preserve">What this brings us to, more or less, is a poetic, ironic analysis of events. Against the simulation of a linear history 'in progress', we have to accord a privileged status to these backfires, these malign deviations, these lightweight catastrophes which cripple an empire much more effectively than any great upheavals. We have to accord a privileged status to all that has to do with nonlinearity, reversibility, all that is of the order not of an unfolding or an evolution, but of a winding back, a reversion in time. </w:t>
      </w:r>
      <w:r w:rsidRPr="00041E29">
        <w:rPr>
          <w:rStyle w:val="Emphasis"/>
        </w:rPr>
        <w:t>Anastrophe versus catastrophe</w:t>
      </w:r>
      <w:r w:rsidRPr="00041E29">
        <w:rPr>
          <w:sz w:val="16"/>
        </w:rPr>
        <w:t xml:space="preserve">. </w:t>
      </w:r>
      <w:r w:rsidRPr="00041E29">
        <w:rPr>
          <w:rStyle w:val="StyleUnderline"/>
        </w:rPr>
        <w:t>Perhaps</w:t>
      </w:r>
      <w:r w:rsidRPr="00041E29">
        <w:rPr>
          <w:sz w:val="16"/>
        </w:rPr>
        <w:t xml:space="preserve">, deep down, history has never unfolded in a linear fashion; perhaps </w:t>
      </w:r>
      <w:r w:rsidRPr="00041E29">
        <w:rPr>
          <w:rStyle w:val="Emphasis"/>
        </w:rPr>
        <w:t>language has never unfolded in a linear fashion</w:t>
      </w:r>
      <w:r w:rsidRPr="00041E29">
        <w:rPr>
          <w:sz w:val="16"/>
        </w:rPr>
        <w:t xml:space="preserve">. </w:t>
      </w:r>
      <w:r w:rsidRPr="00041E29">
        <w:rPr>
          <w:rStyle w:val="StyleUnderline"/>
        </w:rPr>
        <w:t>Everything moves in</w:t>
      </w:r>
      <w:r w:rsidRPr="00041E29">
        <w:rPr>
          <w:sz w:val="16"/>
        </w:rPr>
        <w:t xml:space="preserve"> </w:t>
      </w:r>
      <w:r w:rsidRPr="00041E29">
        <w:rPr>
          <w:rStyle w:val="Emphasis"/>
        </w:rPr>
        <w:t>loops</w:t>
      </w:r>
      <w:r w:rsidRPr="00041E29">
        <w:rPr>
          <w:sz w:val="16"/>
        </w:rPr>
        <w:t xml:space="preserve">, tropes, </w:t>
      </w:r>
      <w:r w:rsidRPr="00041E29">
        <w:rPr>
          <w:rStyle w:val="Emphasis"/>
        </w:rPr>
        <w:t>inversions of meaning</w:t>
      </w:r>
      <w:r w:rsidRPr="00041E29">
        <w:rPr>
          <w:sz w:val="16"/>
        </w:rPr>
        <w:t>, except in numerical and artificial languages which, for that very reason, no longer are languages. Everything occurs through effects which short-circuit their (metaleptic) causes, through the Witze of events, perverse events, ironic turnabouts, except within a rectified history, which, for just that reason, is not a history.</w:t>
      </w:r>
    </w:p>
    <w:p w14:paraId="774BA447" w14:textId="77777777" w:rsidR="00096457" w:rsidRPr="00041E29" w:rsidRDefault="00096457" w:rsidP="00096457">
      <w:pPr>
        <w:rPr>
          <w:rStyle w:val="StyleUnderline"/>
        </w:rPr>
      </w:pPr>
      <w:r w:rsidRPr="00041E29">
        <w:rPr>
          <w:rStyle w:val="Emphasis"/>
        </w:rPr>
        <w:t>Might we not transpose language games on to social and historical phenomena</w:t>
      </w:r>
      <w:r w:rsidRPr="00041E29">
        <w:rPr>
          <w:sz w:val="16"/>
        </w:rPr>
        <w:t xml:space="preserve">: </w:t>
      </w:r>
      <w:r w:rsidRPr="00041E29">
        <w:rPr>
          <w:rStyle w:val="StyleUnderline"/>
        </w:rPr>
        <w:t>anagrams, acrostics, spoonerisms, rhyme; strophe and catastrophe?</w:t>
      </w:r>
      <w:r w:rsidRPr="00041E29">
        <w:rPr>
          <w:sz w:val="16"/>
        </w:rPr>
        <w:t xml:space="preserve"> Not just the major figures of metaphor and metonymy, but the instant, puerile, formalistic games, the heteroclite tropes which are the delight of a vulgar imagination? Are there social spoonerisms, or </w:t>
      </w:r>
      <w:r w:rsidRPr="00041E29">
        <w:rPr>
          <w:rStyle w:val="Emphasis"/>
        </w:rPr>
        <w:t>an anagrammatic history</w:t>
      </w:r>
      <w:r w:rsidRPr="00041E29">
        <w:rPr>
          <w:sz w:val="16"/>
        </w:rPr>
        <w:t xml:space="preserve"> (</w:t>
      </w:r>
      <w:r w:rsidRPr="00041E29">
        <w:rPr>
          <w:rStyle w:val="StyleUnderline"/>
        </w:rPr>
        <w:t>where meaning is</w:t>
      </w:r>
      <w:r w:rsidRPr="00041E29">
        <w:rPr>
          <w:sz w:val="16"/>
        </w:rPr>
        <w:t xml:space="preserve"> </w:t>
      </w:r>
      <w:r w:rsidRPr="00041E29">
        <w:rPr>
          <w:rStyle w:val="Emphasis"/>
        </w:rPr>
        <w:t>dismembered</w:t>
      </w:r>
      <w:r w:rsidRPr="00041E29">
        <w:rPr>
          <w:sz w:val="16"/>
        </w:rPr>
        <w:t xml:space="preserve"> </w:t>
      </w:r>
      <w:r w:rsidRPr="00041E29">
        <w:rPr>
          <w:rStyle w:val="StyleUnderline"/>
        </w:rPr>
        <w:t>and</w:t>
      </w:r>
      <w:r w:rsidRPr="00041E29">
        <w:rPr>
          <w:sz w:val="16"/>
        </w:rPr>
        <w:t xml:space="preserve"> </w:t>
      </w:r>
      <w:r w:rsidRPr="00041E29">
        <w:rPr>
          <w:rStyle w:val="Emphasis"/>
        </w:rPr>
        <w:t>scattered</w:t>
      </w:r>
      <w:r w:rsidRPr="00041E29">
        <w:rPr>
          <w:sz w:val="16"/>
        </w:rPr>
        <w:t xml:space="preserve"> to the winds, like the name of God in the anagram), rhyming forms of political action or events which can be read in either direction? In these times of a retroversion of history, the palindrome, that poetic, rigorous form of palinode, could serve as a grille de lecture (might it not perhaps be necessary to replace Paul Virilio's dromology with a palindromology?). </w:t>
      </w:r>
      <w:r w:rsidRPr="00041E29">
        <w:rPr>
          <w:rStyle w:val="StyleUnderline"/>
        </w:rPr>
        <w:t xml:space="preserve">And the anagram, that detailed process of unravelling, </w:t>
      </w:r>
      <w:r w:rsidRPr="00041E29">
        <w:rPr>
          <w:rStyle w:val="Emphasis"/>
        </w:rPr>
        <w:t>that sort of poetic and non-linear convulsion</w:t>
      </w:r>
      <w:r w:rsidRPr="00041E29">
        <w:rPr>
          <w:rStyle w:val="StyleUnderline"/>
        </w:rPr>
        <w:t xml:space="preserve"> of </w:t>
      </w:r>
      <w:r w:rsidRPr="00041E29">
        <w:rPr>
          <w:rStyle w:val="Emphasis"/>
        </w:rPr>
        <w:t>language</w:t>
      </w:r>
      <w:r w:rsidRPr="00041E29">
        <w:rPr>
          <w:rStyle w:val="StyleUnderline"/>
        </w:rPr>
        <w:t xml:space="preserve"> - is there a chance that </w:t>
      </w:r>
      <w:r w:rsidRPr="00041E29">
        <w:rPr>
          <w:rStyle w:val="Emphasis"/>
        </w:rPr>
        <w:t>history lends itself to such a poetic convulsion</w:t>
      </w:r>
      <w:r w:rsidRPr="00041E29">
        <w:rPr>
          <w:rStyle w:val="StyleUnderline"/>
        </w:rPr>
        <w:t>, to such a subtle form of return and anaphora which, like the anagram, would - beyond meaning - allow the pure materiality of language to show through, and - beyond historical meaning - allow the pure materiality of time to show through?</w:t>
      </w:r>
    </w:p>
    <w:p w14:paraId="2BEA4196" w14:textId="77777777" w:rsidR="00096457" w:rsidRPr="00041E29" w:rsidRDefault="00096457" w:rsidP="00096457">
      <w:pPr>
        <w:rPr>
          <w:sz w:val="16"/>
        </w:rPr>
      </w:pPr>
      <w:r w:rsidRPr="00041E29">
        <w:rPr>
          <w:rStyle w:val="Emphasis"/>
        </w:rPr>
        <w:t xml:space="preserve">Such would be the </w:t>
      </w:r>
      <w:r w:rsidRPr="00041E29">
        <w:rPr>
          <w:sz w:val="16"/>
        </w:rPr>
        <w:t xml:space="preserve">enchanted alternative to the linearity of history, the </w:t>
      </w:r>
      <w:r w:rsidRPr="00041E29">
        <w:rPr>
          <w:rStyle w:val="Emphasis"/>
        </w:rPr>
        <w:t>poetic alternative to the disenchanted confusion</w:t>
      </w:r>
      <w:r w:rsidRPr="00041E29">
        <w:rPr>
          <w:sz w:val="16"/>
        </w:rPr>
        <w:t xml:space="preserve">, the chaotic profusion of present events. </w:t>
      </w:r>
    </w:p>
    <w:p w14:paraId="54E2F2D4" w14:textId="77777777" w:rsidR="00096457" w:rsidRPr="00041E29" w:rsidRDefault="00096457" w:rsidP="00096457">
      <w:pPr>
        <w:rPr>
          <w:sz w:val="16"/>
        </w:rPr>
      </w:pPr>
      <w:r w:rsidRPr="00041E29">
        <w:rPr>
          <w:sz w:val="16"/>
        </w:rPr>
        <w:t xml:space="preserve">In this very way, we enter, beyond history, upon pure fiction, upon the illusion of the world. The illusion of our history opens. on to the greatly more radical illusion of the world. Now we have closed the eyelids of the Revolution, closed our eyes on the Revolution, now we have broken down, the Wall of Shame, now that the lips of protest are closed (with the sugar of history which melts on the tongue), now Europe , and memories - are no longer haunted by the spectre of communism, nor even by that of power, now the aristocratic illusion of the ongm and the democratic illusion of the end are increasingly receding, </w:t>
      </w:r>
      <w:r w:rsidRPr="00041E29">
        <w:rPr>
          <w:rStyle w:val="Emphasis"/>
        </w:rPr>
        <w:t>we</w:t>
      </w:r>
      <w:r w:rsidRPr="00041E29">
        <w:rPr>
          <w:sz w:val="16"/>
        </w:rPr>
        <w:t xml:space="preserve"> no longer </w:t>
      </w:r>
      <w:r w:rsidRPr="00041E29">
        <w:rPr>
          <w:rStyle w:val="Emphasis"/>
        </w:rPr>
        <w:t>have the choice</w:t>
      </w:r>
      <w:r w:rsidRPr="00041E29">
        <w:rPr>
          <w:sz w:val="16"/>
        </w:rPr>
        <w:t xml:space="preserve"> of advancing, of persevering in the present destruction, or of retreating - but </w:t>
      </w:r>
      <w:r w:rsidRPr="00041E29">
        <w:rPr>
          <w:rStyle w:val="Emphasis"/>
        </w:rPr>
        <w:t>only of facing up to this radical illusion</w:t>
      </w:r>
      <w:r w:rsidRPr="00041E29">
        <w:rPr>
          <w:sz w:val="16"/>
        </w:rPr>
        <w:t>.</w:t>
      </w:r>
    </w:p>
    <w:p w14:paraId="218A98F7" w14:textId="77777777" w:rsidR="00096457" w:rsidRDefault="00096457" w:rsidP="00096457">
      <w:pPr>
        <w:pStyle w:val="Heading4"/>
      </w:pPr>
      <w:r>
        <w:t>AT: framework --- you must not use all your resources</w:t>
      </w:r>
    </w:p>
    <w:p w14:paraId="5D1B0F6D" w14:textId="77777777" w:rsidR="00096457" w:rsidRPr="00041E29" w:rsidRDefault="00096457" w:rsidP="00096457">
      <w:r>
        <w:rPr>
          <w:rStyle w:val="Style13ptBold"/>
        </w:rPr>
        <w:t xml:space="preserve">Baudrillard, 94 </w:t>
      </w:r>
      <w:r>
        <w:t>[Jean Baudrillard, detestable and ingenious, “The Illusion of the End,” 1994, Polity Press]//Townes</w:t>
      </w:r>
    </w:p>
    <w:p w14:paraId="722B9E50" w14:textId="77777777" w:rsidR="00096457" w:rsidRPr="00041E29" w:rsidRDefault="00096457" w:rsidP="00096457">
      <w:pPr>
        <w:rPr>
          <w:sz w:val="16"/>
        </w:rPr>
      </w:pPr>
      <w:r w:rsidRPr="00041E29">
        <w:rPr>
          <w:sz w:val="16"/>
        </w:rPr>
        <w:t xml:space="preserve">This compulsive desire for immortality, for a definitive immortality, revolves around a strange madness - the mania for what has achieved its goal. The mania for identity - for saturation, completion, repletion. For perfection too. </w:t>
      </w:r>
      <w:r w:rsidRPr="00041E29">
        <w:rPr>
          <w:rStyle w:val="Emphasis"/>
        </w:rPr>
        <w:t>The lethal illusion of perfection:</w:t>
      </w:r>
      <w:r w:rsidRPr="00041E29">
        <w:rPr>
          <w:sz w:val="16"/>
        </w:rPr>
        <w:t xml:space="preserve"> </w:t>
      </w:r>
      <w:r w:rsidRPr="00041E29">
        <w:rPr>
          <w:rStyle w:val="StyleUnderline"/>
        </w:rPr>
        <w:t xml:space="preserve">hence these </w:t>
      </w:r>
      <w:r w:rsidRPr="00041E29">
        <w:rPr>
          <w:rStyle w:val="Emphasis"/>
        </w:rPr>
        <w:t>objects</w:t>
      </w:r>
      <w:r w:rsidRPr="00041E29">
        <w:rPr>
          <w:rStyle w:val="StyleUnderline"/>
        </w:rPr>
        <w:t xml:space="preserve"> from which wear-and-tear, death or ageing </w:t>
      </w:r>
      <w:r w:rsidRPr="00041E29">
        <w:rPr>
          <w:rStyle w:val="Emphasis"/>
        </w:rPr>
        <w:t>have been eradicated by technology</w:t>
      </w:r>
      <w:r w:rsidRPr="00041E29">
        <w:rPr>
          <w:sz w:val="16"/>
        </w:rPr>
        <w:t xml:space="preserve">. The compact disc. It doesn't wear out, even if you use it. Terrifying, this. It's as though you'd never used it. It's as though you didn't exist. </w:t>
      </w:r>
      <w:r w:rsidRPr="00041E29">
        <w:rPr>
          <w:rStyle w:val="Emphasis"/>
        </w:rPr>
        <w:t>If objects no longer grow old when you touch them, you must be dead.</w:t>
      </w:r>
    </w:p>
    <w:p w14:paraId="0E655B7A" w14:textId="77777777" w:rsidR="00096457" w:rsidRPr="00041E29" w:rsidRDefault="00096457" w:rsidP="00096457">
      <w:pPr>
        <w:rPr>
          <w:sz w:val="16"/>
        </w:rPr>
      </w:pPr>
      <w:r w:rsidRPr="00041E29">
        <w:rPr>
          <w:sz w:val="16"/>
        </w:rPr>
        <w:t xml:space="preserve">There is no better way of illustrating this madness than ironically, by the story of </w:t>
      </w:r>
      <w:r w:rsidRPr="00041E29">
        <w:rPr>
          <w:strike/>
          <w:sz w:val="16"/>
        </w:rPr>
        <w:t>the man</w:t>
      </w:r>
      <w:r w:rsidRPr="00041E29">
        <w:rPr>
          <w:sz w:val="16"/>
        </w:rPr>
        <w:t xml:space="preserve"> </w:t>
      </w:r>
      <w:r w:rsidRPr="00041E29">
        <w:rPr>
          <w:rStyle w:val="StyleUnderline"/>
        </w:rPr>
        <w:t>walking in the rain with</w:t>
      </w:r>
      <w:r w:rsidRPr="00041E29">
        <w:rPr>
          <w:sz w:val="16"/>
        </w:rPr>
        <w:t xml:space="preserve"> </w:t>
      </w:r>
      <w:r w:rsidRPr="00041E29">
        <w:rPr>
          <w:strike/>
          <w:sz w:val="16"/>
        </w:rPr>
        <w:t>his</w:t>
      </w:r>
      <w:r w:rsidRPr="00041E29">
        <w:rPr>
          <w:sz w:val="16"/>
        </w:rPr>
        <w:t xml:space="preserve"> </w:t>
      </w:r>
      <w:r w:rsidRPr="00041E29">
        <w:rPr>
          <w:rStyle w:val="StyleUnderline"/>
        </w:rPr>
        <w:t>umbrella</w:t>
      </w:r>
      <w:r w:rsidRPr="00041E29">
        <w:rPr>
          <w:sz w:val="16"/>
        </w:rPr>
        <w:t xml:space="preserve"> </w:t>
      </w:r>
      <w:r w:rsidRPr="00041E29">
        <w:rPr>
          <w:rStyle w:val="StyleUnderline"/>
        </w:rPr>
        <w:t>under</w:t>
      </w:r>
      <w:r w:rsidRPr="00041E29">
        <w:rPr>
          <w:sz w:val="16"/>
        </w:rPr>
        <w:t xml:space="preserve"> </w:t>
      </w:r>
      <w:r w:rsidRPr="00041E29">
        <w:rPr>
          <w:strike/>
          <w:sz w:val="16"/>
        </w:rPr>
        <w:t>his</w:t>
      </w:r>
      <w:r w:rsidRPr="00041E29">
        <w:rPr>
          <w:sz w:val="16"/>
        </w:rPr>
        <w:t xml:space="preserve"> </w:t>
      </w:r>
      <w:r w:rsidRPr="00041E29">
        <w:rPr>
          <w:rStyle w:val="StyleUnderline"/>
        </w:rPr>
        <w:t>arm</w:t>
      </w:r>
      <w:r w:rsidRPr="00041E29">
        <w:rPr>
          <w:sz w:val="16"/>
        </w:rPr>
        <w:t>. When asked why he doesn't open it, he replies</w:t>
      </w:r>
      <w:r w:rsidRPr="00041E29">
        <w:rPr>
          <w:rStyle w:val="Emphasis"/>
        </w:rPr>
        <w:t>: 'I don't like to feel I've called on all my resources</w:t>
      </w:r>
      <w:r w:rsidRPr="00041E29">
        <w:rPr>
          <w:sz w:val="16"/>
        </w:rPr>
        <w:t xml:space="preserve">. This says it all. Calling on all your resources is completely wrongheaded. To do so is to achieve immortality, but the immortality of the totalization, addition and repetition of yourself. Paradoxically, </w:t>
      </w:r>
      <w:r w:rsidRPr="00041E29">
        <w:rPr>
          <w:rStyle w:val="StyleUnderline"/>
        </w:rPr>
        <w:t>calling on all your resources is the opposite of knowing how to come to an end</w:t>
      </w:r>
      <w:r w:rsidRPr="00041E29">
        <w:rPr>
          <w:sz w:val="16"/>
        </w:rPr>
        <w:t xml:space="preserve">. </w:t>
      </w:r>
      <w:r w:rsidRPr="00041E29">
        <w:rPr>
          <w:rStyle w:val="Emphasis"/>
        </w:rPr>
        <w:t>To reach your own limits</w:t>
      </w:r>
      <w:r w:rsidRPr="00041E29">
        <w:rPr>
          <w:sz w:val="16"/>
        </w:rPr>
        <w:t xml:space="preserve"> </w:t>
      </w:r>
      <w:r w:rsidRPr="00041E29">
        <w:rPr>
          <w:rStyle w:val="StyleUnderline"/>
        </w:rPr>
        <w:t>is no longer to have the end at your command</w:t>
      </w:r>
      <w:r w:rsidRPr="00041E29">
        <w:rPr>
          <w:sz w:val="16"/>
        </w:rPr>
        <w:t xml:space="preserve">. </w:t>
      </w:r>
      <w:r w:rsidRPr="00041E29">
        <w:rPr>
          <w:rStyle w:val="Emphasis"/>
        </w:rPr>
        <w:t>It means the abolition of death as vital horizon</w:t>
      </w:r>
      <w:r w:rsidRPr="00041E29">
        <w:rPr>
          <w:rStyle w:val="StyleUnderline"/>
        </w:rPr>
        <w:t xml:space="preserve">. It means </w:t>
      </w:r>
      <w:r w:rsidRPr="00041E29">
        <w:rPr>
          <w:rStyle w:val="Emphasis"/>
        </w:rPr>
        <w:t>losing your shadow</w:t>
      </w:r>
      <w:r w:rsidRPr="00041E29">
        <w:rPr>
          <w:sz w:val="16"/>
        </w:rPr>
        <w:t xml:space="preserve">. And so it means the impossibility of jumping over that shadow - how can you jump over your shadow when you no longer have one? In other words, </w:t>
      </w:r>
      <w:r w:rsidRPr="00041E29">
        <w:rPr>
          <w:rStyle w:val="Emphasis"/>
        </w:rPr>
        <w:t>if you want to live, you must not call on all your resources</w:t>
      </w:r>
      <w:r w:rsidRPr="00041E29">
        <w:rPr>
          <w:sz w:val="16"/>
        </w:rPr>
        <w:t>.</w:t>
      </w:r>
    </w:p>
    <w:p w14:paraId="617306E6" w14:textId="77777777" w:rsidR="00096457" w:rsidRPr="00041E29" w:rsidRDefault="00096457" w:rsidP="00096457">
      <w:pPr>
        <w:rPr>
          <w:sz w:val="16"/>
        </w:rPr>
      </w:pPr>
      <w:r w:rsidRPr="00041E29">
        <w:rPr>
          <w:rStyle w:val="StyleUnderline"/>
        </w:rPr>
        <w:t>Yet this is the ideal</w:t>
      </w:r>
      <w:r w:rsidRPr="00041E29">
        <w:rPr>
          <w:sz w:val="16"/>
        </w:rPr>
        <w:t xml:space="preserve"> everywhere set before us today, by way of the techniques of </w:t>
      </w:r>
      <w:r w:rsidRPr="00041E29">
        <w:rPr>
          <w:rStyle w:val="Emphasis"/>
        </w:rPr>
        <w:t>self-maximization</w:t>
      </w:r>
      <w:r w:rsidRPr="00041E29">
        <w:rPr>
          <w:sz w:val="16"/>
        </w:rPr>
        <w:t xml:space="preserve">, of </w:t>
      </w:r>
      <w:r w:rsidRPr="00041E29">
        <w:rPr>
          <w:rStyle w:val="Emphasis"/>
        </w:rPr>
        <w:t>performance blackmailing</w:t>
      </w:r>
      <w:r w:rsidRPr="00041E29">
        <w:rPr>
          <w:sz w:val="16"/>
        </w:rPr>
        <w:t xml:space="preserve">, of </w:t>
      </w:r>
      <w:r w:rsidRPr="00041E29">
        <w:rPr>
          <w:rStyle w:val="Emphasis"/>
        </w:rPr>
        <w:t>absolute realization</w:t>
      </w:r>
      <w:r w:rsidRPr="00041E29">
        <w:rPr>
          <w:sz w:val="16"/>
        </w:rPr>
        <w:t xml:space="preserve"> of the human being </w:t>
      </w:r>
      <w:r w:rsidRPr="00041E29">
        <w:rPr>
          <w:rStyle w:val="Emphasis"/>
        </w:rPr>
        <w:t>as programme</w:t>
      </w:r>
      <w:r w:rsidRPr="00041E29">
        <w:rPr>
          <w:sz w:val="16"/>
        </w:rPr>
        <w:t>. The programming of all the genetic, biological, professional, existential variants of the individual. Going to the end of the programme, to the end of the tape! This way you arrive at a de facto immortality merely by forgetting the formula for stopping. Horizontal immortality, by acceleration and inertia, by exhaustion of possibilities, with the vertical cut-off of death no longer intervening. Even more illusory than all the transcendent forms of immortality, since it exhibits all the signs of material efficacy.</w:t>
      </w:r>
    </w:p>
    <w:p w14:paraId="14DC8C82" w14:textId="77777777" w:rsidR="00096457" w:rsidRPr="00041E29" w:rsidRDefault="00096457" w:rsidP="00096457">
      <w:pPr>
        <w:rPr>
          <w:sz w:val="16"/>
        </w:rPr>
      </w:pPr>
      <w:r w:rsidRPr="00041E29">
        <w:rPr>
          <w:sz w:val="16"/>
        </w:rPr>
        <w:t xml:space="preserve">Yet </w:t>
      </w:r>
      <w:r w:rsidRPr="00041E29">
        <w:rPr>
          <w:rStyle w:val="StyleUnderline"/>
        </w:rPr>
        <w:t>nature provides</w:t>
      </w:r>
      <w:r w:rsidRPr="00041E29">
        <w:rPr>
          <w:sz w:val="16"/>
        </w:rPr>
        <w:t xml:space="preserve"> us </w:t>
      </w:r>
      <w:r w:rsidRPr="00041E29">
        <w:rPr>
          <w:rStyle w:val="StyleUnderline"/>
        </w:rPr>
        <w:t>with</w:t>
      </w:r>
      <w:r w:rsidRPr="00041E29">
        <w:rPr>
          <w:sz w:val="16"/>
        </w:rPr>
        <w:t xml:space="preserve"> an </w:t>
      </w:r>
      <w:r w:rsidRPr="00041E29">
        <w:rPr>
          <w:rStyle w:val="Emphasis"/>
        </w:rPr>
        <w:t>opposite example</w:t>
      </w:r>
      <w:r w:rsidRPr="00041E29">
        <w:rPr>
          <w:sz w:val="16"/>
        </w:rPr>
        <w:t xml:space="preserve"> </w:t>
      </w:r>
      <w:r w:rsidRPr="00041E29">
        <w:rPr>
          <w:rStyle w:val="StyleUnderline"/>
        </w:rPr>
        <w:t>by leaving</w:t>
      </w:r>
      <w:r w:rsidRPr="00041E29">
        <w:rPr>
          <w:sz w:val="16"/>
        </w:rPr>
        <w:t xml:space="preserve"> </w:t>
      </w:r>
      <w:r w:rsidRPr="00041E29">
        <w:rPr>
          <w:rStyle w:val="Emphasis"/>
        </w:rPr>
        <w:t>twothirds</w:t>
      </w:r>
      <w:r w:rsidRPr="00041E29">
        <w:rPr>
          <w:sz w:val="16"/>
        </w:rPr>
        <w:t xml:space="preserve"> of the human genome </w:t>
      </w:r>
      <w:r w:rsidRPr="00041E29">
        <w:rPr>
          <w:rStyle w:val="StyleUnderline"/>
        </w:rPr>
        <w:t>to lie fallow</w:t>
      </w:r>
      <w:r w:rsidRPr="00041E29">
        <w:rPr>
          <w:sz w:val="16"/>
        </w:rPr>
        <w:t xml:space="preserve">. One wonders what purpose these useless genes might serve, and why they should be forcibly decoded. What if they were only there to meet a requirement for a degree of leeway? If all the genes were functional, nothing would be wasted and we should be close to a total definition. It is perhaps to avert such a catastrophe that nature has provided this shadowy area. </w:t>
      </w:r>
      <w:r w:rsidRPr="00041E29">
        <w:rPr>
          <w:rStyle w:val="Emphasis"/>
        </w:rPr>
        <w:t>The same goes for language</w:t>
      </w:r>
      <w:r w:rsidRPr="00041E29">
        <w:rPr>
          <w:sz w:val="16"/>
        </w:rPr>
        <w:t xml:space="preserve">: </w:t>
      </w:r>
      <w:r w:rsidRPr="00041E29">
        <w:rPr>
          <w:rStyle w:val="StyleUnderline"/>
        </w:rPr>
        <w:t>the mass of floating signifier is what preserves language from calling on all its resources</w:t>
      </w:r>
      <w:r w:rsidRPr="00041E29">
        <w:rPr>
          <w:sz w:val="16"/>
        </w:rPr>
        <w:t xml:space="preserve">, </w:t>
      </w:r>
      <w:r w:rsidRPr="00041E29">
        <w:rPr>
          <w:rStyle w:val="Emphasis"/>
        </w:rPr>
        <w:t>which</w:t>
      </w:r>
      <w:r w:rsidRPr="00041E29">
        <w:rPr>
          <w:sz w:val="16"/>
        </w:rPr>
        <w:t xml:space="preserve"> in turn </w:t>
      </w:r>
      <w:r w:rsidRPr="00041E29">
        <w:rPr>
          <w:rStyle w:val="Emphasis"/>
        </w:rPr>
        <w:t>preserves human beings from</w:t>
      </w:r>
      <w:r w:rsidRPr="00041E29">
        <w:rPr>
          <w:sz w:val="16"/>
        </w:rPr>
        <w:t xml:space="preserve"> expressing everything and the world from </w:t>
      </w:r>
      <w:r w:rsidRPr="00041E29">
        <w:rPr>
          <w:rStyle w:val="Emphasis"/>
        </w:rPr>
        <w:t>signifying everything</w:t>
      </w:r>
      <w:r w:rsidRPr="00041E29">
        <w:rPr>
          <w:sz w:val="16"/>
        </w:rPr>
        <w:t xml:space="preserve">, from signifying in its totality. </w:t>
      </w:r>
      <w:r w:rsidRPr="00041E29">
        <w:rPr>
          <w:rStyle w:val="StyleUnderline"/>
        </w:rPr>
        <w:t>Yet this is</w:t>
      </w:r>
      <w:r w:rsidRPr="00041E29">
        <w:rPr>
          <w:sz w:val="16"/>
        </w:rPr>
        <w:t xml:space="preserve"> precisely </w:t>
      </w:r>
      <w:r w:rsidRPr="00041E29">
        <w:rPr>
          <w:rStyle w:val="StyleUnderline"/>
        </w:rPr>
        <w:t>the aim</w:t>
      </w:r>
      <w:r w:rsidRPr="00041E29">
        <w:rPr>
          <w:sz w:val="16"/>
        </w:rPr>
        <w:t xml:space="preserve"> today </w:t>
      </w:r>
      <w:r w:rsidRPr="00041E29">
        <w:rPr>
          <w:rStyle w:val="StyleUnderline"/>
        </w:rPr>
        <w:t>with</w:t>
      </w:r>
      <w:r w:rsidRPr="00041E29">
        <w:rPr>
          <w:sz w:val="16"/>
        </w:rPr>
        <w:t xml:space="preserve"> </w:t>
      </w:r>
      <w:r w:rsidRPr="00041E29">
        <w:rPr>
          <w:rStyle w:val="Emphasis"/>
        </w:rPr>
        <w:t>computer technology</w:t>
      </w:r>
      <w:r w:rsidRPr="00041E29">
        <w:rPr>
          <w:sz w:val="16"/>
        </w:rPr>
        <w:t>, artificial intelligence, etc. : mobilizing all the neurons, all possible senses, and simultaneously reducing all margins, all the interstitial spaces. The trend in physics itself is towards the reduction of this interstitial void. It is the dream of that science to render matter totally concrete, to wrest all its energy from it by impelling it to limit-densities, densities artificial and monstrous.</w:t>
      </w:r>
    </w:p>
    <w:p w14:paraId="6C0720BB" w14:textId="77777777" w:rsidR="00096457" w:rsidRPr="00041E29" w:rsidRDefault="00096457" w:rsidP="00096457">
      <w:pPr>
        <w:rPr>
          <w:sz w:val="16"/>
        </w:rPr>
      </w:pPr>
      <w:r w:rsidRPr="00041E29">
        <w:rPr>
          <w:sz w:val="16"/>
        </w:rPr>
        <w:t xml:space="preserve">What is it all about, then, this business of going as far as you can, exploiting all your resources, reaching your limits? It is a fantasy of death which leaves only the alternative of downfall and collapse. It is a strategy for wretches, for those who have so few means they are forced to exploit them to the full. </w:t>
      </w:r>
      <w:r w:rsidRPr="00041E29">
        <w:rPr>
          <w:rStyle w:val="Emphasis"/>
        </w:rPr>
        <w:t>It is a policy of self-exploitation</w:t>
      </w:r>
      <w:r w:rsidRPr="00041E29">
        <w:rPr>
          <w:sz w:val="16"/>
        </w:rPr>
        <w:t xml:space="preserve"> one would never accept if it· were imposed by semeone else. It means </w:t>
      </w:r>
      <w:r w:rsidRPr="00041E29">
        <w:rPr>
          <w:rStyle w:val="StyleUnderline"/>
        </w:rPr>
        <w:t>cultivating</w:t>
      </w:r>
      <w:r w:rsidRPr="00041E29">
        <w:rPr>
          <w:sz w:val="16"/>
        </w:rPr>
        <w:t xml:space="preserve"> </w:t>
      </w:r>
      <w:r w:rsidRPr="00041E29">
        <w:rPr>
          <w:rStyle w:val="Emphasis"/>
        </w:rPr>
        <w:t>servitude without the presence of the other</w:t>
      </w:r>
      <w:r w:rsidRPr="00041E29">
        <w:rPr>
          <w:sz w:val="16"/>
        </w:rPr>
        <w:t xml:space="preserve">, since each person substitutes </w:t>
      </w:r>
      <w:r w:rsidRPr="00041E29">
        <w:rPr>
          <w:strike/>
          <w:sz w:val="16"/>
        </w:rPr>
        <w:t>himself</w:t>
      </w:r>
      <w:r w:rsidRPr="00041E29">
        <w:rPr>
          <w:sz w:val="16"/>
        </w:rPr>
        <w:t xml:space="preserve"> for the other in the role of oppressor. The pinnacle of self-inflicted servitude. </w:t>
      </w:r>
      <w:r w:rsidRPr="00041E29">
        <w:rPr>
          <w:rStyle w:val="StyleUnderline"/>
        </w:rPr>
        <w:t>What will preserve us from this</w:t>
      </w:r>
      <w:r w:rsidRPr="00041E29">
        <w:rPr>
          <w:sz w:val="16"/>
        </w:rPr>
        <w:t xml:space="preserve"> </w:t>
      </w:r>
      <w:r w:rsidRPr="00041E29">
        <w:rPr>
          <w:rStyle w:val="Emphasis"/>
        </w:rPr>
        <w:t>unlimited frenzy</w:t>
      </w:r>
      <w:r w:rsidRPr="00041E29">
        <w:rPr>
          <w:sz w:val="16"/>
        </w:rPr>
        <w:t xml:space="preserve">, </w:t>
      </w:r>
      <w:r w:rsidRPr="00041E29">
        <w:rPr>
          <w:rStyle w:val="StyleUnderline"/>
        </w:rPr>
        <w:t xml:space="preserve">this desire to </w:t>
      </w:r>
      <w:r w:rsidRPr="00041E29">
        <w:rPr>
          <w:rStyle w:val="Emphasis"/>
        </w:rPr>
        <w:t>abolish the horizon as perpetual line of flight</w:t>
      </w:r>
      <w:r w:rsidRPr="00041E29">
        <w:rPr>
          <w:sz w:val="16"/>
        </w:rPr>
        <w:t>, as virtual line of flight, which must remain virtual, but which we are precisely crossing today - towards that 'event horizon' beyond which nothing happens, nothing has meaning any longer and whence not even light escapes?</w:t>
      </w:r>
    </w:p>
    <w:p w14:paraId="687F870A" w14:textId="77777777" w:rsidR="00096457" w:rsidRPr="00041E29" w:rsidRDefault="00096457" w:rsidP="00096457">
      <w:pPr>
        <w:rPr>
          <w:sz w:val="16"/>
        </w:rPr>
      </w:pPr>
      <w:r w:rsidRPr="00041E29">
        <w:rPr>
          <w:sz w:val="16"/>
        </w:rPr>
        <w:t>The intellectual field also functions like a system of crop rotation, with ground left untilled, fallow. It has a mortal dread of developing all its faculties. Thought is precisely what puts a brake on ideas, which, left to themselves, tend to spread out uncontrolled and occupy the whole of space. Ideas proliferate like polyps or seaweed and perish by suffocating in their own luxuriant vegetation. There is an idea horizon just as there is an event horizon: the horizon of their death-dealing accomplishment, their absolute realization. Thought, for its part, leaks out into the void.</w:t>
      </w:r>
    </w:p>
    <w:p w14:paraId="7F6C740E" w14:textId="77777777" w:rsidR="00096457" w:rsidRPr="00041E29" w:rsidRDefault="00096457" w:rsidP="00096457">
      <w:pPr>
        <w:rPr>
          <w:sz w:val="16"/>
        </w:rPr>
      </w:pPr>
      <w:r w:rsidRPr="00041E29">
        <w:rPr>
          <w:sz w:val="16"/>
        </w:rPr>
        <w:t>History too has called on all its resources. That is why it can now only turn around or repeat itself. It has not managed to leak out into the void. That is why it has become interminable, leaving scope only for a negative immortality.</w:t>
      </w:r>
    </w:p>
    <w:p w14:paraId="7EAD2CBA" w14:textId="77777777" w:rsidR="00096457" w:rsidRPr="00041E29" w:rsidRDefault="00096457" w:rsidP="00096457">
      <w:pPr>
        <w:rPr>
          <w:rStyle w:val="StyleUnderline"/>
        </w:rPr>
      </w:pPr>
      <w:r w:rsidRPr="00041E29">
        <w:rPr>
          <w:rStyle w:val="Emphasis"/>
        </w:rPr>
        <w:t>The same goes for the social</w:t>
      </w:r>
      <w:r w:rsidRPr="00041E29">
        <w:rPr>
          <w:sz w:val="16"/>
        </w:rPr>
        <w:t xml:space="preserve">: </w:t>
      </w:r>
      <w:r w:rsidRPr="00041E29">
        <w:rPr>
          <w:rStyle w:val="StyleUnderline"/>
        </w:rPr>
        <w:t xml:space="preserve">we have attempted to mine the entire </w:t>
      </w:r>
      <w:r w:rsidRPr="00041E29">
        <w:rPr>
          <w:rStyle w:val="Emphasis"/>
        </w:rPr>
        <w:t>social sphere</w:t>
      </w:r>
      <w:r w:rsidRPr="00041E29">
        <w:rPr>
          <w:sz w:val="16"/>
        </w:rPr>
        <w:t xml:space="preserve">, to express it all, extort it all - we have tried to realize it by stripping it of any metaphorical dimension. </w:t>
      </w:r>
      <w:r w:rsidRPr="00041E29">
        <w:rPr>
          <w:rStyle w:val="StyleUnderline"/>
        </w:rPr>
        <w:t xml:space="preserve">This was to kill it by </w:t>
      </w:r>
      <w:r w:rsidRPr="00041E29">
        <w:rPr>
          <w:rStyle w:val="Emphasis"/>
        </w:rPr>
        <w:t>effusion</w:t>
      </w:r>
      <w:r w:rsidRPr="00041E29">
        <w:rPr>
          <w:sz w:val="16"/>
        </w:rPr>
        <w:t xml:space="preserve">, by </w:t>
      </w:r>
      <w:r w:rsidRPr="00041E29">
        <w:rPr>
          <w:rStyle w:val="Emphasis"/>
        </w:rPr>
        <w:t>diluting</w:t>
      </w:r>
      <w:r w:rsidRPr="00041E29">
        <w:rPr>
          <w:sz w:val="16"/>
        </w:rPr>
        <w:t xml:space="preserve"> </w:t>
      </w:r>
      <w:r w:rsidRPr="00041E29">
        <w:rPr>
          <w:rStyle w:val="StyleUnderline"/>
        </w:rPr>
        <w:t xml:space="preserve">it into the </w:t>
      </w:r>
      <w:r w:rsidRPr="00041E29">
        <w:rPr>
          <w:rStyle w:val="Emphasis"/>
        </w:rPr>
        <w:t>real</w:t>
      </w:r>
      <w:r w:rsidRPr="00041E29">
        <w:rPr>
          <w:sz w:val="16"/>
        </w:rPr>
        <w:t xml:space="preserve">, </w:t>
      </w:r>
      <w:r w:rsidRPr="00041E29">
        <w:rPr>
          <w:rStyle w:val="StyleUnderline"/>
        </w:rPr>
        <w:t xml:space="preserve">by snuffing out its </w:t>
      </w:r>
      <w:r w:rsidRPr="00041E29">
        <w:rPr>
          <w:rStyle w:val="Emphasis"/>
        </w:rPr>
        <w:t>idea in the real</w:t>
      </w:r>
      <w:r w:rsidRPr="00041E29">
        <w:rPr>
          <w:rStyle w:val="StyleUnderline"/>
        </w:rPr>
        <w:t>.</w:t>
      </w:r>
    </w:p>
    <w:p w14:paraId="5499CE49" w14:textId="77777777" w:rsidR="00096457" w:rsidRDefault="00096457" w:rsidP="00096457">
      <w:pPr>
        <w:pStyle w:val="Heading4"/>
      </w:pPr>
      <w:r>
        <w:t xml:space="preserve">The fate of energy is to be unleashed, a double or nothing form of excess marked by neoliberal consumerism </w:t>
      </w:r>
    </w:p>
    <w:p w14:paraId="2B8BA3F5" w14:textId="77777777" w:rsidR="00096457" w:rsidRPr="00041E29" w:rsidRDefault="00096457" w:rsidP="00096457">
      <w:r>
        <w:rPr>
          <w:rStyle w:val="Style13ptBold"/>
        </w:rPr>
        <w:t xml:space="preserve">Baudrillard, 93 </w:t>
      </w:r>
      <w:r>
        <w:t>[Jean Baudrillard, part-time novelist masquerading as a theorist, “The Transparency of Evil,” 1993, Verso Books]//Townes</w:t>
      </w:r>
    </w:p>
    <w:p w14:paraId="271DB4E3" w14:textId="77777777" w:rsidR="00096457" w:rsidRPr="00041E29" w:rsidRDefault="00096457" w:rsidP="00096457">
      <w:pPr>
        <w:rPr>
          <w:sz w:val="16"/>
        </w:rPr>
      </w:pPr>
      <w:r w:rsidRPr="00041E29">
        <w:rPr>
          <w:sz w:val="16"/>
        </w:rPr>
        <w:t xml:space="preserve">The prototype of this </w:t>
      </w:r>
      <w:r w:rsidRPr="00041E29">
        <w:rPr>
          <w:rStyle w:val="Emphasis"/>
        </w:rPr>
        <w:t>chaotic declination</w:t>
      </w:r>
      <w:r w:rsidRPr="00041E29">
        <w:rPr>
          <w:sz w:val="16"/>
        </w:rPr>
        <w:t xml:space="preserve">, of this hypersensitivity to initial conditions, </w:t>
      </w:r>
      <w:r w:rsidRPr="00041E29">
        <w:rPr>
          <w:rStyle w:val="StyleUnderline"/>
        </w:rPr>
        <w:t>is the</w:t>
      </w:r>
      <w:r w:rsidRPr="00041E29">
        <w:rPr>
          <w:sz w:val="16"/>
        </w:rPr>
        <w:t xml:space="preserve"> </w:t>
      </w:r>
      <w:r w:rsidRPr="00041E29">
        <w:rPr>
          <w:rStyle w:val="Emphasis"/>
        </w:rPr>
        <w:t>fate of energy</w:t>
      </w:r>
      <w:r w:rsidRPr="00041E29">
        <w:rPr>
          <w:sz w:val="16"/>
        </w:rPr>
        <w:t xml:space="preserve">. </w:t>
      </w:r>
      <w:r w:rsidRPr="00041E29">
        <w:rPr>
          <w:rStyle w:val="StyleUnderline"/>
        </w:rPr>
        <w:t>Our culture has seen</w:t>
      </w:r>
      <w:r w:rsidRPr="00041E29">
        <w:rPr>
          <w:sz w:val="16"/>
        </w:rPr>
        <w:t xml:space="preserve"> the development of </w:t>
      </w:r>
      <w:r w:rsidRPr="00041E29">
        <w:rPr>
          <w:rStyle w:val="Emphasis"/>
        </w:rPr>
        <w:t>the liberation of energy</w:t>
      </w:r>
      <w:r w:rsidRPr="00041E29">
        <w:rPr>
          <w:sz w:val="16"/>
        </w:rPr>
        <w:t xml:space="preserve"> </w:t>
      </w:r>
      <w:r w:rsidRPr="00041E29">
        <w:rPr>
          <w:rStyle w:val="StyleUnderline"/>
        </w:rPr>
        <w:t>as an</w:t>
      </w:r>
      <w:r w:rsidRPr="00041E29">
        <w:rPr>
          <w:sz w:val="16"/>
        </w:rPr>
        <w:t xml:space="preserve"> </w:t>
      </w:r>
      <w:r w:rsidRPr="00041E29">
        <w:rPr>
          <w:rStyle w:val="Emphasis"/>
        </w:rPr>
        <w:t>irreversible process</w:t>
      </w:r>
      <w:r w:rsidRPr="00041E29">
        <w:rPr>
          <w:sz w:val="16"/>
        </w:rPr>
        <w:t xml:space="preserve">. All previous cultures have depended on a reversible pact with the world, on a stable ordering of things in which energy release certainly played a role, but never on the liberation of energy as a basic principle. For us, </w:t>
      </w:r>
      <w:r w:rsidRPr="00041E29">
        <w:rPr>
          <w:rStyle w:val="Emphasis"/>
        </w:rPr>
        <w:t>energy is the first thing to be 'liberated'</w:t>
      </w:r>
      <w:r w:rsidRPr="00041E29">
        <w:rPr>
          <w:sz w:val="16"/>
        </w:rPr>
        <w:t>, and all subsequent forms of liberation are founded on this model. Man himself is liberated as an energy source, so becoming the motor of a history and of a speeding-up of that history.</w:t>
      </w:r>
    </w:p>
    <w:p w14:paraId="39B13BDC" w14:textId="77777777" w:rsidR="00096457" w:rsidRPr="00041E29" w:rsidRDefault="00096457" w:rsidP="00096457">
      <w:pPr>
        <w:rPr>
          <w:sz w:val="16"/>
        </w:rPr>
      </w:pPr>
      <w:r w:rsidRPr="00041E29">
        <w:rPr>
          <w:rStyle w:val="Emphasis"/>
        </w:rPr>
        <w:t>Energy</w:t>
      </w:r>
      <w:r w:rsidRPr="00041E29">
        <w:rPr>
          <w:sz w:val="16"/>
        </w:rPr>
        <w:t xml:space="preserve"> is a sort of phantasy projection which </w:t>
      </w:r>
      <w:r w:rsidRPr="00041E29">
        <w:rPr>
          <w:rStyle w:val="StyleUnderline"/>
        </w:rPr>
        <w:t>nourishes</w:t>
      </w:r>
      <w:r w:rsidRPr="00041E29">
        <w:rPr>
          <w:sz w:val="16"/>
        </w:rPr>
        <w:t xml:space="preserve"> all modernity's </w:t>
      </w:r>
      <w:r w:rsidRPr="00041E29">
        <w:rPr>
          <w:rStyle w:val="Emphasis"/>
        </w:rPr>
        <w:t>industrial and technical dreams</w:t>
      </w:r>
      <w:r w:rsidRPr="00041E29">
        <w:rPr>
          <w:sz w:val="16"/>
        </w:rPr>
        <w:t xml:space="preserve">; energy is also what tends to give our conception of man the sense of a dynamics of the will. We know, however, thanks to the most recent findings of modem physics on the phenomena of turbulence, chaos and catastrophe, that </w:t>
      </w:r>
      <w:r w:rsidRPr="00041E29">
        <w:rPr>
          <w:rStyle w:val="StyleUnderline"/>
        </w:rPr>
        <w:t>any flow</w:t>
      </w:r>
      <w:r w:rsidRPr="00041E29">
        <w:rPr>
          <w:sz w:val="16"/>
        </w:rPr>
        <w:t xml:space="preserve"> - indeed, any linear process - when it is </w:t>
      </w:r>
      <w:r w:rsidRPr="00041E29">
        <w:rPr>
          <w:rStyle w:val="StyleUnderline"/>
        </w:rPr>
        <w:t xml:space="preserve">speeded up </w:t>
      </w:r>
      <w:r w:rsidRPr="00041E29">
        <w:rPr>
          <w:sz w:val="16"/>
        </w:rPr>
        <w:t xml:space="preserve">is inflected in a curious way, a way that </w:t>
      </w:r>
      <w:r w:rsidRPr="00041E29">
        <w:rPr>
          <w:rStyle w:val="Emphasis"/>
        </w:rPr>
        <w:t>produces catastrophe</w:t>
      </w:r>
      <w:r w:rsidRPr="00041E29">
        <w:rPr>
          <w:sz w:val="16"/>
        </w:rPr>
        <w:t>.</w:t>
      </w:r>
    </w:p>
    <w:p w14:paraId="5F524721" w14:textId="77777777" w:rsidR="00096457" w:rsidRPr="00041E29" w:rsidRDefault="00096457" w:rsidP="00096457">
      <w:pPr>
        <w:rPr>
          <w:sz w:val="16"/>
        </w:rPr>
      </w:pPr>
      <w:r w:rsidRPr="00041E29">
        <w:rPr>
          <w:rStyle w:val="Emphasis"/>
        </w:rPr>
        <w:t>The catastrophe</w:t>
      </w:r>
      <w:r w:rsidRPr="00041E29">
        <w:rPr>
          <w:sz w:val="16"/>
        </w:rPr>
        <w:t xml:space="preserve"> that lies in wait for us </w:t>
      </w:r>
      <w:r w:rsidRPr="00041E29">
        <w:rPr>
          <w:rStyle w:val="StyleUnderline"/>
        </w:rPr>
        <w:t>is not connected to</w:t>
      </w:r>
      <w:r w:rsidRPr="00041E29">
        <w:rPr>
          <w:sz w:val="16"/>
        </w:rPr>
        <w:t xml:space="preserve"> a </w:t>
      </w:r>
      <w:r w:rsidRPr="00041E29">
        <w:rPr>
          <w:rStyle w:val="Emphasis"/>
        </w:rPr>
        <w:t>depletion of resources</w:t>
      </w:r>
      <w:r w:rsidRPr="00041E29">
        <w:rPr>
          <w:sz w:val="16"/>
        </w:rPr>
        <w:t xml:space="preserve">. </w:t>
      </w:r>
      <w:r w:rsidRPr="00041E29">
        <w:rPr>
          <w:rStyle w:val="StyleUnderline"/>
        </w:rPr>
        <w:t>Energy</w:t>
      </w:r>
      <w:r w:rsidRPr="00041E29">
        <w:rPr>
          <w:sz w:val="16"/>
        </w:rPr>
        <w:t xml:space="preserve"> itself, in all its forms, </w:t>
      </w:r>
      <w:r w:rsidRPr="00041E29">
        <w:rPr>
          <w:rStyle w:val="StyleUnderline"/>
        </w:rPr>
        <w:t>will become</w:t>
      </w:r>
      <w:r w:rsidRPr="00041E29">
        <w:rPr>
          <w:sz w:val="16"/>
        </w:rPr>
        <w:t xml:space="preserve"> more and </w:t>
      </w:r>
      <w:r w:rsidRPr="00041E29">
        <w:rPr>
          <w:rStyle w:val="Emphasis"/>
        </w:rPr>
        <w:t>more abundant</w:t>
      </w:r>
      <w:r w:rsidRPr="00041E29">
        <w:rPr>
          <w:sz w:val="16"/>
        </w:rPr>
        <w:t xml:space="preserve"> (at any rate, within the broadest time frame that could conceivably concern us as humans). Nuclear energy is inexhaustible, as are solar energy, the force of the tides, of the great fluxes of nature, and indeed of natural catastrophes, earthquakes and volcanoes (and technological imagination may be relied on to find ways and means to harness them). </w:t>
      </w:r>
      <w:r w:rsidRPr="00041E29">
        <w:rPr>
          <w:rStyle w:val="StyleUnderline"/>
        </w:rPr>
        <w:t>What is alarming, by contrast, is the dynamics of disequilibrium, the uncontrollability of the energy system itself, which is capable of getting out of hand in deadly fashion in very short order.</w:t>
      </w:r>
      <w:r w:rsidRPr="00041E29">
        <w:rPr>
          <w:sz w:val="16"/>
        </w:rPr>
        <w:t xml:space="preserve"> We have already had a few spectacular demonstrations of the consequences of the liberation of nuclear energy (Hiroshima, Chernobyl), but it must be remembered that </w:t>
      </w:r>
      <w:r w:rsidRPr="00041E29">
        <w:rPr>
          <w:rStyle w:val="Emphasis"/>
        </w:rPr>
        <w:t>any chain reaction</w:t>
      </w:r>
      <w:r w:rsidRPr="00041E29">
        <w:rPr>
          <w:sz w:val="16"/>
        </w:rPr>
        <w:t xml:space="preserve"> at all, viral or radioactive, </w:t>
      </w:r>
      <w:r w:rsidRPr="00041E29">
        <w:rPr>
          <w:rStyle w:val="StyleUnderline"/>
        </w:rPr>
        <w:t>has</w:t>
      </w:r>
      <w:r w:rsidRPr="00041E29">
        <w:rPr>
          <w:sz w:val="16"/>
        </w:rPr>
        <w:t xml:space="preserve"> </w:t>
      </w:r>
      <w:r w:rsidRPr="00041E29">
        <w:rPr>
          <w:rStyle w:val="Emphasis"/>
        </w:rPr>
        <w:t>catastrophic potential</w:t>
      </w:r>
      <w:r w:rsidRPr="00041E29">
        <w:rPr>
          <w:sz w:val="16"/>
        </w:rPr>
        <w:t>. Our degree of protection from pandemics is epitomized by the utterly useless glacis that often surrounds nuclear power stations. It is not impossible that the whole system of world-transformation through energy has already entered a virulent and epidemic stage corresponding to the most essential character of energy itself: a fall, a differential, an imbalance - a catastrophe in miniature which to begin with has positive effects but which, once overtaken by its own impetus, assumes the dimensions of a global catastrophe.</w:t>
      </w:r>
    </w:p>
    <w:p w14:paraId="727F9F84" w14:textId="77777777" w:rsidR="00096457" w:rsidRPr="00041E29" w:rsidRDefault="00096457" w:rsidP="00096457">
      <w:pPr>
        <w:rPr>
          <w:sz w:val="16"/>
        </w:rPr>
      </w:pPr>
      <w:r w:rsidRPr="00041E29">
        <w:rPr>
          <w:rStyle w:val="Emphasis"/>
        </w:rPr>
        <w:t>Energy</w:t>
      </w:r>
      <w:r w:rsidRPr="00041E29">
        <w:rPr>
          <w:sz w:val="16"/>
        </w:rPr>
        <w:t xml:space="preserve"> may be looked upon as a cause which produces effects, but it </w:t>
      </w:r>
      <w:r w:rsidRPr="00041E29">
        <w:rPr>
          <w:rStyle w:val="StyleUnderline"/>
        </w:rPr>
        <w:t>is</w:t>
      </w:r>
      <w:r w:rsidRPr="00041E29">
        <w:rPr>
          <w:sz w:val="16"/>
        </w:rPr>
        <w:t xml:space="preserve"> also </w:t>
      </w:r>
      <w:r w:rsidRPr="00041E29">
        <w:rPr>
          <w:rStyle w:val="StyleUnderline"/>
        </w:rPr>
        <w:t>an</w:t>
      </w:r>
      <w:r w:rsidRPr="00041E29">
        <w:rPr>
          <w:sz w:val="16"/>
        </w:rPr>
        <w:t xml:space="preserve"> </w:t>
      </w:r>
      <w:r w:rsidRPr="00041E29">
        <w:rPr>
          <w:rStyle w:val="Emphasis"/>
        </w:rPr>
        <w:t>effect which is self-reproducing</w:t>
      </w:r>
      <w:r w:rsidRPr="00041E29">
        <w:rPr>
          <w:sz w:val="16"/>
        </w:rPr>
        <w:t>, and can thus cease to obey any law of causality. The paradox of energy is that it implies a revolution on the level of causes and a revolution on the level of effects - each, practically speaking, independent of the other. It thus becomes the locus not only of a chain of causes but also of an unhindered flood of effects.</w:t>
      </w:r>
    </w:p>
    <w:p w14:paraId="251785B0" w14:textId="77777777" w:rsidR="00096457" w:rsidRPr="00041E29" w:rsidRDefault="00096457" w:rsidP="00096457">
      <w:pPr>
        <w:rPr>
          <w:sz w:val="16"/>
        </w:rPr>
      </w:pPr>
      <w:r w:rsidRPr="00041E29">
        <w:rPr>
          <w:sz w:val="16"/>
        </w:rPr>
        <w:t xml:space="preserve">Energy thus enters a state of superfusion. The whole system of world transformation enters a state of superfusion. Formerly a material and productive variable, </w:t>
      </w:r>
      <w:r w:rsidRPr="00041E29">
        <w:rPr>
          <w:rStyle w:val="StyleUnderline"/>
        </w:rPr>
        <w:t>energy has now become a vertiginous process feeding upon itself</w:t>
      </w:r>
      <w:r w:rsidRPr="00041E29">
        <w:rPr>
          <w:sz w:val="16"/>
        </w:rPr>
        <w:t xml:space="preserve"> (which is, incidentally, why there is no danger that we shall run out of it).</w:t>
      </w:r>
    </w:p>
    <w:p w14:paraId="127078CC" w14:textId="77777777" w:rsidR="00096457" w:rsidRPr="00041E29" w:rsidRDefault="00096457" w:rsidP="00096457">
      <w:pPr>
        <w:rPr>
          <w:sz w:val="16"/>
        </w:rPr>
      </w:pPr>
      <w:r w:rsidRPr="00041E29">
        <w:rPr>
          <w:sz w:val="16"/>
        </w:rPr>
        <w:t xml:space="preserve">Consider New York City. It is a miracle that everything starts afresh each morning, considering how much energy has been used up the day before. The phenomenon is indeed inexplicable until one realizes that </w:t>
      </w:r>
      <w:r w:rsidRPr="00041E29">
        <w:rPr>
          <w:rStyle w:val="StyleUnderline"/>
        </w:rPr>
        <w:t>no rational principle of energy loss is at work here,</w:t>
      </w:r>
      <w:r w:rsidRPr="00041E29">
        <w:rPr>
          <w:sz w:val="16"/>
        </w:rPr>
        <w:t xml:space="preserve"> and that the functioning of a megalopolis such as New York contradicts the second law of thermodynamics: the city feeds on its own hubbub, its own waste, its own carbon-dioxide emissions - energy arising from the expenditure of energy, thanks to a sort of miracle of substitution. </w:t>
      </w:r>
      <w:r w:rsidRPr="00041E29">
        <w:rPr>
          <w:rStyle w:val="StyleUnderline"/>
        </w:rPr>
        <w:t xml:space="preserve">Experts who base their calculations solely on the </w:t>
      </w:r>
      <w:r w:rsidRPr="00041E29">
        <w:rPr>
          <w:rStyle w:val="Emphasis"/>
        </w:rPr>
        <w:t>quantitative aspects</w:t>
      </w:r>
      <w:r w:rsidRPr="00041E29">
        <w:rPr>
          <w:rStyle w:val="StyleUnderline"/>
        </w:rPr>
        <w:t xml:space="preserve"> of an </w:t>
      </w:r>
      <w:r w:rsidRPr="00041E29">
        <w:rPr>
          <w:rStyle w:val="Emphasis"/>
        </w:rPr>
        <w:t>energy system</w:t>
      </w:r>
      <w:r w:rsidRPr="00041E29">
        <w:rPr>
          <w:rStyle w:val="StyleUnderline"/>
        </w:rPr>
        <w:t xml:space="preserve"> inevitably underestimate the </w:t>
      </w:r>
      <w:r w:rsidRPr="00041E29">
        <w:rPr>
          <w:rStyle w:val="Emphasis"/>
        </w:rPr>
        <w:t>peculiar energy</w:t>
      </w:r>
      <w:r w:rsidRPr="00041E29">
        <w:rPr>
          <w:rStyle w:val="StyleUnderline"/>
        </w:rPr>
        <w:t xml:space="preserve"> source </w:t>
      </w:r>
      <w:r w:rsidRPr="00041E29">
        <w:rPr>
          <w:rStyle w:val="Emphasis"/>
        </w:rPr>
        <w:t>contributed</w:t>
      </w:r>
      <w:r w:rsidRPr="00041E29">
        <w:rPr>
          <w:rStyle w:val="StyleUnderline"/>
        </w:rPr>
        <w:t xml:space="preserve"> by energy </w:t>
      </w:r>
      <w:r w:rsidRPr="00041E29">
        <w:rPr>
          <w:rStyle w:val="Emphasis"/>
        </w:rPr>
        <w:t>discharge</w:t>
      </w:r>
      <w:r w:rsidRPr="00041E29">
        <w:rPr>
          <w:rStyle w:val="StyleUnderline"/>
        </w:rPr>
        <w:t xml:space="preserve"> itself</w:t>
      </w:r>
      <w:r w:rsidRPr="00041E29">
        <w:rPr>
          <w:sz w:val="16"/>
        </w:rPr>
        <w:t xml:space="preserve">. In the case of New York this discharge is completely spectacularized - supercharged by its own image. In The Supermale, Alfred Jarry describes a superfused energy of this order in connection with sexual activity, but it may also occur in the cases of mental and mechanical energy: as Jarry's quintuplette crosses Siberia in the wake of the Trans-Siberian, some velocipedists die, yet carry on cycling. </w:t>
      </w:r>
      <w:r w:rsidRPr="00041E29">
        <w:rPr>
          <w:rStyle w:val="Emphasis"/>
        </w:rPr>
        <w:t>Rigor mortis is replaced by mobilitas mortis</w:t>
      </w:r>
      <w:r w:rsidRPr="00041E29">
        <w:rPr>
          <w:sz w:val="16"/>
        </w:rPr>
        <w:t>, and the dead rider pedals on indefinitely, even accelerating, as a function of inertia. The energy released is boosted by the inertia of the dead.</w:t>
      </w:r>
    </w:p>
    <w:p w14:paraId="7FD6E500" w14:textId="77777777" w:rsidR="00096457" w:rsidRPr="00041E29" w:rsidRDefault="00096457" w:rsidP="00096457">
      <w:pPr>
        <w:rPr>
          <w:sz w:val="16"/>
        </w:rPr>
      </w:pPr>
      <w:r w:rsidRPr="00041E29">
        <w:rPr>
          <w:sz w:val="16"/>
        </w:rPr>
        <w:t xml:space="preserve">Here we are reminded of Mandeville's Fable of the Bees, according to which the splendour of a society derives from its vices, its ills, its excesses and its shortcomings. This thesis is diametrically opposed to the economists' claim that if something is expended, it must obviously be produced. On the contrary, </w:t>
      </w:r>
      <w:r w:rsidRPr="00041E29">
        <w:rPr>
          <w:rStyle w:val="Emphasis"/>
        </w:rPr>
        <w:t>the more we spend, the more energy and wealth increase.</w:t>
      </w:r>
      <w:r w:rsidRPr="00041E29">
        <w:rPr>
          <w:sz w:val="16"/>
        </w:rPr>
        <w:t xml:space="preserve"> </w:t>
      </w:r>
      <w:r w:rsidRPr="00041E29">
        <w:rPr>
          <w:rStyle w:val="StyleUnderline"/>
        </w:rPr>
        <w:t>The energy</w:t>
      </w:r>
      <w:r w:rsidRPr="00041E29">
        <w:rPr>
          <w:sz w:val="16"/>
        </w:rPr>
        <w:t xml:space="preserve"> in question </w:t>
      </w:r>
      <w:r w:rsidRPr="00041E29">
        <w:rPr>
          <w:rStyle w:val="StyleUnderline"/>
        </w:rPr>
        <w:t>is</w:t>
      </w:r>
      <w:r w:rsidRPr="00041E29">
        <w:rPr>
          <w:sz w:val="16"/>
        </w:rPr>
        <w:t xml:space="preserve">, precisely, </w:t>
      </w:r>
      <w:r w:rsidRPr="00041E29">
        <w:rPr>
          <w:rStyle w:val="Emphasis"/>
        </w:rPr>
        <w:t>that of catastrophe</w:t>
      </w:r>
      <w:r w:rsidRPr="00041E29">
        <w:rPr>
          <w:sz w:val="16"/>
        </w:rPr>
        <w:t xml:space="preserve"> - an energy that economic calculations can never take into account. A particular kind of exaltation familiar in mental processes is now to be encountered in material processes as well. All these considerations are quite unintelligible in terms of equivalence: they can be understood only in the context of reversibility and inordinacy.</w:t>
      </w:r>
    </w:p>
    <w:p w14:paraId="721C285C" w14:textId="77777777" w:rsidR="00096457" w:rsidRPr="00041E29" w:rsidRDefault="00096457" w:rsidP="00096457">
      <w:pPr>
        <w:rPr>
          <w:sz w:val="16"/>
        </w:rPr>
      </w:pPr>
      <w:r w:rsidRPr="00041E29">
        <w:rPr>
          <w:sz w:val="16"/>
        </w:rPr>
        <w:t xml:space="preserve">Thus the energy of New Yorkers flows from their fouled air, from their speeded-up pace of life, from the panic and asphyxia created by their unimaginably inhuman environment. It is even quite probable that drugs, and all the compulsive activities that drugs bring in their train, also contribute to the level of vitality and crudely metabolic vigour of the city. Everything plays a part </w:t>
      </w:r>
      <w:r w:rsidRPr="00041E29">
        <w:rPr>
          <w:sz w:val="16"/>
        </w:rPr>
        <w:softHyphen/>
        <w:t xml:space="preserve"> from the most refined activities to the most degraded: a total chain reaction. Any notion of normal functioning has evaporated. All beings conspire (as one might have said in the eighteenth century) in the same excess, the same dramatic overexcitement, which, leaving the need to live far behind, has much more to do with an unreal obsession with survival - with that glacial passion for survival which seizes hold of everyone and feeds off its own ferocity.</w:t>
      </w:r>
    </w:p>
    <w:p w14:paraId="3D4538E6" w14:textId="77777777" w:rsidR="00096457" w:rsidRPr="00041E29" w:rsidRDefault="00096457" w:rsidP="00096457">
      <w:pPr>
        <w:rPr>
          <w:rStyle w:val="StyleUnderline"/>
        </w:rPr>
      </w:pPr>
      <w:r w:rsidRPr="00041E29">
        <w:rPr>
          <w:sz w:val="16"/>
        </w:rPr>
        <w:t xml:space="preserve">To try to wean New Yorkers away from their extravagance and wastefulness, or to get them to slow the inhuman rhythm at which they live, would be mistaken on two counts. </w:t>
      </w:r>
      <w:r w:rsidRPr="00041E29">
        <w:rPr>
          <w:rStyle w:val="StyleUnderline"/>
        </w:rPr>
        <w:t>In the first place, they do not find their activity exhausting, though it would be for normal people: on the contrary, they draw an abnormal energy from it. Secondly, it would be humiliating for them if they were obliged to slow down and economize on their energy flow; this would represent a lowering of their collective status and compromise their claim to an immoderation and urban mobility which are without equal in the world and of which they all partake, whether consciously or unconsciously.</w:t>
      </w:r>
    </w:p>
    <w:p w14:paraId="23A4A38D" w14:textId="77777777" w:rsidR="00096457" w:rsidRPr="00041E29" w:rsidRDefault="00096457" w:rsidP="00096457">
      <w:pPr>
        <w:rPr>
          <w:sz w:val="16"/>
        </w:rPr>
      </w:pPr>
      <w:r w:rsidRPr="00041E29">
        <w:rPr>
          <w:rStyle w:val="Emphasis"/>
        </w:rPr>
        <w:t>The dangers</w:t>
      </w:r>
      <w:r w:rsidRPr="00041E29">
        <w:rPr>
          <w:sz w:val="16"/>
        </w:rPr>
        <w:t xml:space="preserve"> threatening the human species </w:t>
      </w:r>
      <w:r w:rsidRPr="00041E29">
        <w:rPr>
          <w:rStyle w:val="StyleUnderline"/>
        </w:rPr>
        <w:t>are</w:t>
      </w:r>
      <w:r w:rsidRPr="00041E29">
        <w:rPr>
          <w:sz w:val="16"/>
        </w:rPr>
        <w:t xml:space="preserve"> thus </w:t>
      </w:r>
      <w:r w:rsidRPr="00041E29">
        <w:rPr>
          <w:rStyle w:val="Emphasis"/>
        </w:rPr>
        <w:t>less</w:t>
      </w:r>
      <w:r w:rsidRPr="00041E29">
        <w:rPr>
          <w:sz w:val="16"/>
        </w:rPr>
        <w:t xml:space="preserve"> risks of </w:t>
      </w:r>
      <w:r w:rsidRPr="00041E29">
        <w:rPr>
          <w:rStyle w:val="Emphasis"/>
        </w:rPr>
        <w:t>default</w:t>
      </w:r>
      <w:r w:rsidRPr="00041E29">
        <w:rPr>
          <w:sz w:val="16"/>
        </w:rPr>
        <w:t xml:space="preserve"> (</w:t>
      </w:r>
      <w:r w:rsidRPr="00041E29">
        <w:rPr>
          <w:rStyle w:val="StyleUnderline"/>
        </w:rPr>
        <w:t>exhaustion of natural resources</w:t>
      </w:r>
      <w:r w:rsidRPr="00041E29">
        <w:rPr>
          <w:sz w:val="16"/>
        </w:rPr>
        <w:t xml:space="preserve">, dilapidation of the environment, etc.) </w:t>
      </w:r>
      <w:r w:rsidRPr="00041E29">
        <w:rPr>
          <w:rStyle w:val="StyleUnderline"/>
        </w:rPr>
        <w:t>than</w:t>
      </w:r>
      <w:r w:rsidRPr="00041E29">
        <w:rPr>
          <w:sz w:val="16"/>
        </w:rPr>
        <w:t xml:space="preserve"> </w:t>
      </w:r>
      <w:r w:rsidRPr="00041E29">
        <w:rPr>
          <w:rStyle w:val="Emphasis"/>
        </w:rPr>
        <w:t>risks of excess</w:t>
      </w:r>
      <w:r w:rsidRPr="00041E29">
        <w:rPr>
          <w:sz w:val="16"/>
        </w:rPr>
        <w:t xml:space="preserve">: </w:t>
      </w:r>
      <w:r w:rsidRPr="00041E29">
        <w:rPr>
          <w:rStyle w:val="StyleUnderline"/>
        </w:rPr>
        <w:t>runaway</w:t>
      </w:r>
      <w:r w:rsidRPr="00041E29">
        <w:rPr>
          <w:sz w:val="16"/>
        </w:rPr>
        <w:t xml:space="preserve"> energy </w:t>
      </w:r>
      <w:r w:rsidRPr="00041E29">
        <w:rPr>
          <w:rStyle w:val="Emphasis"/>
        </w:rPr>
        <w:t>flows</w:t>
      </w:r>
      <w:r w:rsidRPr="00041E29">
        <w:rPr>
          <w:sz w:val="16"/>
        </w:rPr>
        <w:t xml:space="preserve">, </w:t>
      </w:r>
      <w:r w:rsidRPr="00041E29">
        <w:rPr>
          <w:rStyle w:val="Emphasis"/>
        </w:rPr>
        <w:t>chain reactions</w:t>
      </w:r>
      <w:r w:rsidRPr="00041E29">
        <w:rPr>
          <w:sz w:val="16"/>
        </w:rPr>
        <w:t xml:space="preserve">, or frenzied autonomous developments. This distinction is a vital one, for </w:t>
      </w:r>
      <w:r w:rsidRPr="00041E29">
        <w:rPr>
          <w:rStyle w:val="StyleUnderline"/>
        </w:rPr>
        <w:t>while</w:t>
      </w:r>
      <w:r w:rsidRPr="00041E29">
        <w:rPr>
          <w:sz w:val="16"/>
        </w:rPr>
        <w:t xml:space="preserve"> risks of </w:t>
      </w:r>
      <w:r w:rsidRPr="00041E29">
        <w:rPr>
          <w:rStyle w:val="Emphasis"/>
        </w:rPr>
        <w:t>default</w:t>
      </w:r>
      <w:r w:rsidRPr="00041E29">
        <w:rPr>
          <w:sz w:val="16"/>
        </w:rPr>
        <w:t xml:space="preserve"> </w:t>
      </w:r>
      <w:r w:rsidRPr="00041E29">
        <w:rPr>
          <w:rStyle w:val="StyleUnderline"/>
        </w:rPr>
        <w:t>can be addressed by</w:t>
      </w:r>
      <w:r w:rsidRPr="00041E29">
        <w:rPr>
          <w:sz w:val="16"/>
        </w:rPr>
        <w:t xml:space="preserve"> a </w:t>
      </w:r>
      <w:r w:rsidRPr="00041E29">
        <w:rPr>
          <w:rStyle w:val="Emphasis"/>
        </w:rPr>
        <w:t>New Political Ecology</w:t>
      </w:r>
      <w:r w:rsidRPr="00041E29">
        <w:rPr>
          <w:sz w:val="16"/>
        </w:rPr>
        <w:t xml:space="preserve">, the basic assumptions of which are by now generally accepted (indeed, they are already written into the International Rights of the Species), </w:t>
      </w:r>
      <w:r w:rsidRPr="00041E29">
        <w:rPr>
          <w:rStyle w:val="StyleUnderline"/>
        </w:rPr>
        <w:t>there is</w:t>
      </w:r>
      <w:r w:rsidRPr="00041E29">
        <w:rPr>
          <w:sz w:val="16"/>
        </w:rPr>
        <w:t xml:space="preserve"> absolutely </w:t>
      </w:r>
      <w:r w:rsidRPr="00041E29">
        <w:rPr>
          <w:rStyle w:val="StyleUnderline"/>
        </w:rPr>
        <w:t>nothing to counter</w:t>
      </w:r>
      <w:r w:rsidRPr="00041E29">
        <w:rPr>
          <w:sz w:val="16"/>
        </w:rPr>
        <w:t xml:space="preserve"> this other immanent logic, </w:t>
      </w:r>
      <w:r w:rsidRPr="00041E29">
        <w:rPr>
          <w:rStyle w:val="Emphasis"/>
        </w:rPr>
        <w:t>this speeding-up</w:t>
      </w:r>
      <w:r w:rsidRPr="00041E29">
        <w:rPr>
          <w:sz w:val="16"/>
        </w:rPr>
        <w:t xml:space="preserve"> of everything, </w:t>
      </w:r>
      <w:r w:rsidRPr="00041E29">
        <w:rPr>
          <w:rStyle w:val="StyleUnderline"/>
        </w:rPr>
        <w:t>which plays</w:t>
      </w:r>
      <w:r w:rsidRPr="00041E29">
        <w:rPr>
          <w:sz w:val="16"/>
        </w:rPr>
        <w:t xml:space="preserve"> </w:t>
      </w:r>
      <w:r w:rsidRPr="00041E29">
        <w:rPr>
          <w:rStyle w:val="Emphasis"/>
        </w:rPr>
        <w:t>double or nothing with nature</w:t>
      </w:r>
      <w:r w:rsidRPr="00041E29">
        <w:rPr>
          <w:sz w:val="16"/>
        </w:rPr>
        <w:t xml:space="preserve">. In the first case, the restoration of equilibrium to our ecological niche is still possible, the energies in play could still be rebalanced; in the second case, however, we are confronted by a development that is irretrievably out of balance. In the first case ethical principles may be brought to bear: a teleology that transcends the material process involved - even if merely the goal of survival - may come into play; in the second case, however, </w:t>
      </w:r>
      <w:r w:rsidRPr="00041E29">
        <w:rPr>
          <w:rStyle w:val="Emphasis"/>
        </w:rPr>
        <w:t>a process whose only goal is limitless proliferation will inevitably absorb all transcendence and devour all agents thereof</w:t>
      </w:r>
      <w:r w:rsidRPr="00041E29">
        <w:rPr>
          <w:sz w:val="16"/>
        </w:rPr>
        <w:t xml:space="preserve">. A full-blown and planet-wide </w:t>
      </w:r>
      <w:r w:rsidRPr="00041E29">
        <w:rPr>
          <w:strike/>
          <w:sz w:val="16"/>
        </w:rPr>
        <w:t>schizophrenia</w:t>
      </w:r>
      <w:r w:rsidRPr="00041E29">
        <w:rPr>
          <w:sz w:val="16"/>
        </w:rPr>
        <w:t xml:space="preserve">, therefore, now rules: even as all sorts of ecological measures are being taken, even as a strategy for the proper use of the world, for an ideal interaction with the world, is being deployed, there is a simultaneous proliferation of enterprises of destruction, </w:t>
      </w:r>
      <w:r w:rsidRPr="00041E29">
        <w:rPr>
          <w:rStyle w:val="StyleUnderline"/>
        </w:rPr>
        <w:t xml:space="preserve">a total unleashing of the </w:t>
      </w:r>
      <w:r w:rsidRPr="00041E29">
        <w:rPr>
          <w:rStyle w:val="Emphasis"/>
        </w:rPr>
        <w:t>performance principle</w:t>
      </w:r>
      <w:r w:rsidRPr="00041E29">
        <w:rPr>
          <w:sz w:val="16"/>
        </w:rPr>
        <w:t>. And the very same forces often contribute to both trends.</w:t>
      </w:r>
    </w:p>
    <w:p w14:paraId="7E232372" w14:textId="77777777" w:rsidR="00096457" w:rsidRPr="00041E29" w:rsidRDefault="00096457" w:rsidP="00096457">
      <w:pPr>
        <w:rPr>
          <w:sz w:val="16"/>
        </w:rPr>
      </w:pPr>
      <w:r w:rsidRPr="00041E29">
        <w:rPr>
          <w:sz w:val="16"/>
        </w:rPr>
        <w:t>Furthermore, though the end-point of the first tendency seems fairly clear - to wit, the saving of our species by means of ecological conviviality - we know absolutely nothing about the secret destination of the second. But surely this acceleration, this excentric motion, must have an end, must imply a destiny for the human species, a different symbolic relationship with the world that is much more complex and ambiguous than a relationship of balance and interaction? This too would be a vital destination - but it would involve a total risk.</w:t>
      </w:r>
    </w:p>
    <w:p w14:paraId="2513DAB4" w14:textId="77777777" w:rsidR="00096457" w:rsidRPr="00041E29" w:rsidRDefault="00096457" w:rsidP="00096457">
      <w:pPr>
        <w:rPr>
          <w:rStyle w:val="StyleUnderline"/>
        </w:rPr>
      </w:pPr>
      <w:r w:rsidRPr="00041E29">
        <w:rPr>
          <w:sz w:val="16"/>
        </w:rPr>
        <w:t xml:space="preserve">If such a destination has indeed been chosen for us, it is obvious that ecology's rational deities will be powerless against the throwing of technology and energy into the struggle for an unpredictable goal, in a sort of Great Game whose rules are unknown to us. Even now we have no protection against the perverse effects of security, control and crime-prevention measures. We already know to what dangerous extremities we are led by prophylaxis in every sphere: social, medical, economic or political. In the name of the highest possible degree of security, an endemic terror may well be instituted that is in every way as dangerous as the epidemic threat of catastrophe. One thing is certain: in view of the complexity of the initial conditions and the potential reversibility of all the effects, we should entertain no illusions about the effectiveness of any kind of rational intervention. </w:t>
      </w:r>
      <w:r w:rsidRPr="00041E29">
        <w:rPr>
          <w:rStyle w:val="StyleUnderline"/>
        </w:rPr>
        <w:t>In the face of a process which so far surpasses the individual or collective will of the players, we have no choice but to accept that any distinction between good and evil</w:t>
      </w:r>
      <w:r w:rsidRPr="00041E29">
        <w:rPr>
          <w:sz w:val="16"/>
        </w:rPr>
        <w:t xml:space="preserve"> (and by extension here any possibility of assessing the 'right level' of technological development) </w:t>
      </w:r>
      <w:r w:rsidRPr="00041E29">
        <w:rPr>
          <w:rStyle w:val="StyleUnderline"/>
        </w:rPr>
        <w:t>can have the slightest validity only within the tiny marginal sphere contributed by our rational model</w:t>
      </w:r>
      <w:r w:rsidRPr="00041E29">
        <w:rPr>
          <w:sz w:val="16"/>
        </w:rPr>
        <w:t xml:space="preserve">. Inside these bounds, ethical reflection and practical determinations are feasible; beyond them, at the level of the overall process which we have ourselves set in motion, but which from now on marches on independently of us with the ineluctability of a natural catastrophe, </w:t>
      </w:r>
      <w:r w:rsidRPr="00041E29">
        <w:rPr>
          <w:rStyle w:val="Emphasis"/>
        </w:rPr>
        <w:t>there reigns</w:t>
      </w:r>
      <w:r w:rsidRPr="00041E29">
        <w:rPr>
          <w:sz w:val="16"/>
        </w:rPr>
        <w:t xml:space="preserve"> - for better or worse - </w:t>
      </w:r>
      <w:r w:rsidRPr="00041E29">
        <w:rPr>
          <w:rStyle w:val="StyleUnderline"/>
        </w:rPr>
        <w:t>the inseparability of good and evil, and</w:t>
      </w:r>
      <w:r w:rsidRPr="00041E29">
        <w:rPr>
          <w:sz w:val="16"/>
        </w:rPr>
        <w:t xml:space="preserve"> hence </w:t>
      </w:r>
      <w:r w:rsidRPr="00041E29">
        <w:rPr>
          <w:rStyle w:val="Emphasis"/>
        </w:rPr>
        <w:t>the impossibility of mobilizing the one without the other</w:t>
      </w:r>
      <w:r w:rsidRPr="00041E29">
        <w:rPr>
          <w:sz w:val="16"/>
        </w:rPr>
        <w:t xml:space="preserve">. </w:t>
      </w:r>
      <w:r w:rsidRPr="00041E29">
        <w:rPr>
          <w:rStyle w:val="StyleUnderline"/>
        </w:rPr>
        <w:t>This is</w:t>
      </w:r>
      <w:r w:rsidRPr="00041E29">
        <w:rPr>
          <w:sz w:val="16"/>
        </w:rPr>
        <w:t xml:space="preserve">, properly speaking, </w:t>
      </w:r>
      <w:r w:rsidRPr="00041E29">
        <w:rPr>
          <w:rStyle w:val="Emphasis"/>
        </w:rPr>
        <w:t>the theorem of the accursed share</w:t>
      </w:r>
      <w:r w:rsidRPr="00041E29">
        <w:rPr>
          <w:sz w:val="16"/>
        </w:rPr>
        <w:t xml:space="preserve">. There is no point whatsoever in wondering whether things ought to be thus: they simply are thus, and to fail to acknowledge it is to fall utterly prey to illusion. None of this invalidates whatever may be possible in the ethical, ecological or economic sphere of our life - but </w:t>
      </w:r>
      <w:r w:rsidRPr="00041E29">
        <w:rPr>
          <w:rStyle w:val="StyleUnderline"/>
        </w:rPr>
        <w:t>it</w:t>
      </w:r>
      <w:r w:rsidRPr="00041E29">
        <w:rPr>
          <w:sz w:val="16"/>
        </w:rPr>
        <w:t xml:space="preserve"> does </w:t>
      </w:r>
      <w:r w:rsidRPr="00041E29">
        <w:rPr>
          <w:rStyle w:val="StyleUnderline"/>
        </w:rPr>
        <w:t>totally</w:t>
      </w:r>
      <w:r w:rsidRPr="00041E29">
        <w:rPr>
          <w:sz w:val="16"/>
        </w:rPr>
        <w:t xml:space="preserve"> </w:t>
      </w:r>
      <w:r w:rsidRPr="00041E29">
        <w:rPr>
          <w:rStyle w:val="Emphasis"/>
        </w:rPr>
        <w:t>relativize</w:t>
      </w:r>
      <w:r w:rsidRPr="00041E29">
        <w:rPr>
          <w:sz w:val="16"/>
        </w:rPr>
        <w:t xml:space="preserve"> </w:t>
      </w:r>
      <w:r w:rsidRPr="00041E29">
        <w:rPr>
          <w:rStyle w:val="StyleUnderline"/>
        </w:rPr>
        <w:t>the impact of such</w:t>
      </w:r>
      <w:r w:rsidRPr="00041E29">
        <w:rPr>
          <w:sz w:val="16"/>
        </w:rPr>
        <w:t xml:space="preserve"> </w:t>
      </w:r>
      <w:r w:rsidRPr="00041E29">
        <w:rPr>
          <w:rStyle w:val="Emphasis"/>
        </w:rPr>
        <w:t>efforts</w:t>
      </w:r>
      <w:r w:rsidRPr="00041E29">
        <w:rPr>
          <w:sz w:val="16"/>
        </w:rPr>
        <w:t xml:space="preserve"> </w:t>
      </w:r>
      <w:r w:rsidRPr="00041E29">
        <w:rPr>
          <w:rStyle w:val="StyleUnderline"/>
        </w:rPr>
        <w:t xml:space="preserve">upon the </w:t>
      </w:r>
      <w:r w:rsidRPr="00041E29">
        <w:rPr>
          <w:rStyle w:val="Emphasis"/>
        </w:rPr>
        <w:t>symbolic level</w:t>
      </w:r>
      <w:r w:rsidRPr="00041E29">
        <w:rPr>
          <w:rStyle w:val="StyleUnderline"/>
        </w:rPr>
        <w:t xml:space="preserve">, which is the level of </w:t>
      </w:r>
      <w:r w:rsidRPr="00041E29">
        <w:rPr>
          <w:rStyle w:val="Emphasis"/>
        </w:rPr>
        <w:t>destiny</w:t>
      </w:r>
      <w:r w:rsidRPr="00041E29">
        <w:rPr>
          <w:rStyle w:val="StyleUnderline"/>
        </w:rPr>
        <w:t>.</w:t>
      </w:r>
    </w:p>
    <w:p w14:paraId="05BA02D6" w14:textId="77777777" w:rsidR="00096457" w:rsidRDefault="00096457" w:rsidP="00096457">
      <w:pPr>
        <w:pStyle w:val="Heading4"/>
      </w:pPr>
      <w:r>
        <w:t xml:space="preserve">The fate of energy is to be unleashed, a double or nothing form of excess marked by neoliberal consumerism </w:t>
      </w:r>
    </w:p>
    <w:p w14:paraId="4C0B7E3E" w14:textId="77777777" w:rsidR="00096457" w:rsidRPr="00041E29" w:rsidRDefault="00096457" w:rsidP="00096457">
      <w:r>
        <w:rPr>
          <w:rStyle w:val="Style13ptBold"/>
        </w:rPr>
        <w:t xml:space="preserve">Baudrillard, 93 </w:t>
      </w:r>
      <w:r>
        <w:t>[Jean Baudrillard, part-time novelist masquerading as a theorist, “The Transparency of Evil,” 1993, Verso Books]//Townes</w:t>
      </w:r>
    </w:p>
    <w:p w14:paraId="6FF6FAB2" w14:textId="77777777" w:rsidR="00096457" w:rsidRPr="00041E29" w:rsidRDefault="00096457" w:rsidP="00096457">
      <w:pPr>
        <w:rPr>
          <w:sz w:val="16"/>
        </w:rPr>
      </w:pPr>
      <w:r w:rsidRPr="00041E29">
        <w:rPr>
          <w:sz w:val="16"/>
        </w:rPr>
        <w:t xml:space="preserve">The prototype of this </w:t>
      </w:r>
      <w:r w:rsidRPr="00041E29">
        <w:rPr>
          <w:rStyle w:val="Emphasis"/>
        </w:rPr>
        <w:t>chaotic declination</w:t>
      </w:r>
      <w:r w:rsidRPr="00041E29">
        <w:rPr>
          <w:sz w:val="16"/>
        </w:rPr>
        <w:t xml:space="preserve">, of this hypersensitivity to initial conditions, </w:t>
      </w:r>
      <w:r w:rsidRPr="00041E29">
        <w:rPr>
          <w:rStyle w:val="StyleUnderline"/>
        </w:rPr>
        <w:t>is the</w:t>
      </w:r>
      <w:r w:rsidRPr="00041E29">
        <w:rPr>
          <w:sz w:val="16"/>
        </w:rPr>
        <w:t xml:space="preserve"> </w:t>
      </w:r>
      <w:r w:rsidRPr="00041E29">
        <w:rPr>
          <w:rStyle w:val="Emphasis"/>
        </w:rPr>
        <w:t>fate of energy</w:t>
      </w:r>
      <w:r w:rsidRPr="00041E29">
        <w:rPr>
          <w:sz w:val="16"/>
        </w:rPr>
        <w:t xml:space="preserve">. </w:t>
      </w:r>
      <w:r w:rsidRPr="00041E29">
        <w:rPr>
          <w:rStyle w:val="StyleUnderline"/>
        </w:rPr>
        <w:t>Our culture has seen</w:t>
      </w:r>
      <w:r w:rsidRPr="00041E29">
        <w:rPr>
          <w:sz w:val="16"/>
        </w:rPr>
        <w:t xml:space="preserve"> the development of </w:t>
      </w:r>
      <w:r w:rsidRPr="00041E29">
        <w:rPr>
          <w:rStyle w:val="Emphasis"/>
        </w:rPr>
        <w:t>the liberation of energy</w:t>
      </w:r>
      <w:r w:rsidRPr="00041E29">
        <w:rPr>
          <w:sz w:val="16"/>
        </w:rPr>
        <w:t xml:space="preserve"> </w:t>
      </w:r>
      <w:r w:rsidRPr="00041E29">
        <w:rPr>
          <w:rStyle w:val="StyleUnderline"/>
        </w:rPr>
        <w:t>as an</w:t>
      </w:r>
      <w:r w:rsidRPr="00041E29">
        <w:rPr>
          <w:sz w:val="16"/>
        </w:rPr>
        <w:t xml:space="preserve"> </w:t>
      </w:r>
      <w:r w:rsidRPr="00041E29">
        <w:rPr>
          <w:rStyle w:val="Emphasis"/>
        </w:rPr>
        <w:t>irreversible process</w:t>
      </w:r>
      <w:r w:rsidRPr="00041E29">
        <w:rPr>
          <w:sz w:val="16"/>
        </w:rPr>
        <w:t xml:space="preserve">. All previous cultures have depended on a reversible pact with the world, on a stable ordering of things in which energy release certainly played a role, but never on the liberation of energy as a basic principle. For us, </w:t>
      </w:r>
      <w:r w:rsidRPr="00041E29">
        <w:rPr>
          <w:rStyle w:val="Emphasis"/>
        </w:rPr>
        <w:t>energy is the first thing to be 'liberated'</w:t>
      </w:r>
      <w:r w:rsidRPr="00041E29">
        <w:rPr>
          <w:sz w:val="16"/>
        </w:rPr>
        <w:t>, and all subsequent forms of liberation are founded on this model. Man himself is liberated as an energy source, so becoming the motor of a history and of a speeding-up of that history.</w:t>
      </w:r>
    </w:p>
    <w:p w14:paraId="70FC6743" w14:textId="77777777" w:rsidR="00096457" w:rsidRPr="00041E29" w:rsidRDefault="00096457" w:rsidP="00096457">
      <w:pPr>
        <w:rPr>
          <w:sz w:val="16"/>
        </w:rPr>
      </w:pPr>
      <w:r w:rsidRPr="00041E29">
        <w:rPr>
          <w:rStyle w:val="Emphasis"/>
        </w:rPr>
        <w:t>Energy</w:t>
      </w:r>
      <w:r w:rsidRPr="00041E29">
        <w:rPr>
          <w:sz w:val="16"/>
        </w:rPr>
        <w:t xml:space="preserve"> is a sort of phantasy projection which </w:t>
      </w:r>
      <w:r w:rsidRPr="00041E29">
        <w:rPr>
          <w:rStyle w:val="StyleUnderline"/>
        </w:rPr>
        <w:t>nourishes</w:t>
      </w:r>
      <w:r w:rsidRPr="00041E29">
        <w:rPr>
          <w:sz w:val="16"/>
        </w:rPr>
        <w:t xml:space="preserve"> all modernity's </w:t>
      </w:r>
      <w:r w:rsidRPr="00041E29">
        <w:rPr>
          <w:rStyle w:val="Emphasis"/>
        </w:rPr>
        <w:t>industrial and technical dreams</w:t>
      </w:r>
      <w:r w:rsidRPr="00041E29">
        <w:rPr>
          <w:sz w:val="16"/>
        </w:rPr>
        <w:t xml:space="preserve">; energy is also what tends to give our conception of man the sense of a dynamics of the will. We know, however, thanks to the most recent findings of modem physics on the phenomena of turbulence, chaos and catastrophe, that </w:t>
      </w:r>
      <w:r w:rsidRPr="00041E29">
        <w:rPr>
          <w:rStyle w:val="StyleUnderline"/>
        </w:rPr>
        <w:t>any flow</w:t>
      </w:r>
      <w:r w:rsidRPr="00041E29">
        <w:rPr>
          <w:sz w:val="16"/>
        </w:rPr>
        <w:t xml:space="preserve"> - indeed, any linear process - when it is </w:t>
      </w:r>
      <w:r w:rsidRPr="00041E29">
        <w:rPr>
          <w:rStyle w:val="StyleUnderline"/>
        </w:rPr>
        <w:t xml:space="preserve">speeded up </w:t>
      </w:r>
      <w:r w:rsidRPr="00041E29">
        <w:rPr>
          <w:sz w:val="16"/>
        </w:rPr>
        <w:t xml:space="preserve">is inflected in a curious way, a way that </w:t>
      </w:r>
      <w:r w:rsidRPr="00041E29">
        <w:rPr>
          <w:rStyle w:val="Emphasis"/>
        </w:rPr>
        <w:t>produces catastrophe</w:t>
      </w:r>
      <w:r w:rsidRPr="00041E29">
        <w:rPr>
          <w:sz w:val="16"/>
        </w:rPr>
        <w:t>.</w:t>
      </w:r>
    </w:p>
    <w:p w14:paraId="1E12650F" w14:textId="77777777" w:rsidR="00096457" w:rsidRPr="00041E29" w:rsidRDefault="00096457" w:rsidP="00096457">
      <w:pPr>
        <w:rPr>
          <w:sz w:val="16"/>
        </w:rPr>
      </w:pPr>
      <w:r w:rsidRPr="00041E29">
        <w:rPr>
          <w:rStyle w:val="Emphasis"/>
        </w:rPr>
        <w:t>The catastrophe</w:t>
      </w:r>
      <w:r w:rsidRPr="00041E29">
        <w:rPr>
          <w:sz w:val="16"/>
        </w:rPr>
        <w:t xml:space="preserve"> that lies in wait for us </w:t>
      </w:r>
      <w:r w:rsidRPr="00041E29">
        <w:rPr>
          <w:rStyle w:val="StyleUnderline"/>
        </w:rPr>
        <w:t>is not connected to</w:t>
      </w:r>
      <w:r w:rsidRPr="00041E29">
        <w:rPr>
          <w:sz w:val="16"/>
        </w:rPr>
        <w:t xml:space="preserve"> a </w:t>
      </w:r>
      <w:r w:rsidRPr="00041E29">
        <w:rPr>
          <w:rStyle w:val="Emphasis"/>
        </w:rPr>
        <w:t>depletion of resources</w:t>
      </w:r>
      <w:r w:rsidRPr="00041E29">
        <w:rPr>
          <w:sz w:val="16"/>
        </w:rPr>
        <w:t xml:space="preserve">. </w:t>
      </w:r>
      <w:r w:rsidRPr="00041E29">
        <w:rPr>
          <w:rStyle w:val="StyleUnderline"/>
        </w:rPr>
        <w:t>Energy</w:t>
      </w:r>
      <w:r w:rsidRPr="00041E29">
        <w:rPr>
          <w:sz w:val="16"/>
        </w:rPr>
        <w:t xml:space="preserve"> itself, in all its forms, </w:t>
      </w:r>
      <w:r w:rsidRPr="00041E29">
        <w:rPr>
          <w:rStyle w:val="StyleUnderline"/>
        </w:rPr>
        <w:t>will become</w:t>
      </w:r>
      <w:r w:rsidRPr="00041E29">
        <w:rPr>
          <w:sz w:val="16"/>
        </w:rPr>
        <w:t xml:space="preserve"> more and </w:t>
      </w:r>
      <w:r w:rsidRPr="00041E29">
        <w:rPr>
          <w:rStyle w:val="Emphasis"/>
        </w:rPr>
        <w:t>more abundant</w:t>
      </w:r>
      <w:r w:rsidRPr="00041E29">
        <w:rPr>
          <w:sz w:val="16"/>
        </w:rPr>
        <w:t xml:space="preserve"> (at any rate, within the broadest time frame that could conceivably concern us as humans). Nuclear energy is inexhaustible, as are solar energy, the force of the tides, of the great fluxes of nature, and indeed of natural catastrophes, earthquakes and volcanoes (and technological imagination may be relied on to find ways and means to harness them). </w:t>
      </w:r>
      <w:r w:rsidRPr="00041E29">
        <w:rPr>
          <w:rStyle w:val="StyleUnderline"/>
        </w:rPr>
        <w:t>What is alarming, by contrast, is the dynamics of disequilibrium, the uncontrollability of the energy system itself, which is capable of getting out of hand in deadly fashion in very short order.</w:t>
      </w:r>
      <w:r w:rsidRPr="00041E29">
        <w:rPr>
          <w:sz w:val="16"/>
        </w:rPr>
        <w:t xml:space="preserve"> We have already had a few spectacular demonstrations of the consequences of the liberation of nuclear energy (Hiroshima, Chernobyl), but it must be remembered that </w:t>
      </w:r>
      <w:r w:rsidRPr="00041E29">
        <w:rPr>
          <w:rStyle w:val="Emphasis"/>
        </w:rPr>
        <w:t>any chain reaction</w:t>
      </w:r>
      <w:r w:rsidRPr="00041E29">
        <w:rPr>
          <w:sz w:val="16"/>
        </w:rPr>
        <w:t xml:space="preserve"> at all, viral or radioactive, </w:t>
      </w:r>
      <w:r w:rsidRPr="00041E29">
        <w:rPr>
          <w:rStyle w:val="StyleUnderline"/>
        </w:rPr>
        <w:t>has</w:t>
      </w:r>
      <w:r w:rsidRPr="00041E29">
        <w:rPr>
          <w:sz w:val="16"/>
        </w:rPr>
        <w:t xml:space="preserve"> </w:t>
      </w:r>
      <w:r w:rsidRPr="00041E29">
        <w:rPr>
          <w:rStyle w:val="Emphasis"/>
        </w:rPr>
        <w:t>catastrophic potential</w:t>
      </w:r>
      <w:r w:rsidRPr="00041E29">
        <w:rPr>
          <w:sz w:val="16"/>
        </w:rPr>
        <w:t>. Our degree of protection from pandemics is epitomized by the utterly useless glacis that often surrounds nuclear power stations. It is not impossible that the whole system of world-transformation through energy has already entered a virulent and epidemic stage corresponding to the most essential character of energy itself: a fall, a differential, an imbalance - a catastrophe in miniature which to begin with has positive effects but which, once overtaken by its own impetus, assumes the dimensions of a global catastrophe.</w:t>
      </w:r>
    </w:p>
    <w:p w14:paraId="42BBC3B2" w14:textId="77777777" w:rsidR="00096457" w:rsidRPr="00041E29" w:rsidRDefault="00096457" w:rsidP="00096457">
      <w:pPr>
        <w:rPr>
          <w:sz w:val="16"/>
        </w:rPr>
      </w:pPr>
      <w:r w:rsidRPr="00041E29">
        <w:rPr>
          <w:rStyle w:val="Emphasis"/>
        </w:rPr>
        <w:t>Energy</w:t>
      </w:r>
      <w:r w:rsidRPr="00041E29">
        <w:rPr>
          <w:sz w:val="16"/>
        </w:rPr>
        <w:t xml:space="preserve"> may be looked upon as a cause which produces effects, but it </w:t>
      </w:r>
      <w:r w:rsidRPr="00041E29">
        <w:rPr>
          <w:rStyle w:val="StyleUnderline"/>
        </w:rPr>
        <w:t>is</w:t>
      </w:r>
      <w:r w:rsidRPr="00041E29">
        <w:rPr>
          <w:sz w:val="16"/>
        </w:rPr>
        <w:t xml:space="preserve"> also </w:t>
      </w:r>
      <w:r w:rsidRPr="00041E29">
        <w:rPr>
          <w:rStyle w:val="StyleUnderline"/>
        </w:rPr>
        <w:t>an</w:t>
      </w:r>
      <w:r w:rsidRPr="00041E29">
        <w:rPr>
          <w:sz w:val="16"/>
        </w:rPr>
        <w:t xml:space="preserve"> </w:t>
      </w:r>
      <w:r w:rsidRPr="00041E29">
        <w:rPr>
          <w:rStyle w:val="Emphasis"/>
        </w:rPr>
        <w:t>effect which is self-reproducing</w:t>
      </w:r>
      <w:r w:rsidRPr="00041E29">
        <w:rPr>
          <w:sz w:val="16"/>
        </w:rPr>
        <w:t>, and can thus cease to obey any law of causality. The paradox of energy is that it implies a revolution on the level of causes and a revolution on the level of effects - each, practically speaking, independent of the other. It thus becomes the locus not only of a chain of causes but also of an unhindered flood of effects.</w:t>
      </w:r>
    </w:p>
    <w:p w14:paraId="384F55F0" w14:textId="77777777" w:rsidR="00096457" w:rsidRPr="00041E29" w:rsidRDefault="00096457" w:rsidP="00096457">
      <w:pPr>
        <w:rPr>
          <w:sz w:val="16"/>
        </w:rPr>
      </w:pPr>
      <w:r w:rsidRPr="00041E29">
        <w:rPr>
          <w:sz w:val="16"/>
        </w:rPr>
        <w:t xml:space="preserve">Energy thus enters a state of superfusion. The whole system of world transformation enters a state of superfusion. Formerly a material and productive variable, </w:t>
      </w:r>
      <w:r w:rsidRPr="00041E29">
        <w:rPr>
          <w:rStyle w:val="StyleUnderline"/>
        </w:rPr>
        <w:t>energy has now become a vertiginous process feeding upon itself</w:t>
      </w:r>
      <w:r w:rsidRPr="00041E29">
        <w:rPr>
          <w:sz w:val="16"/>
        </w:rPr>
        <w:t xml:space="preserve"> (which is, incidentally, why there is no danger that we shall run out of it).</w:t>
      </w:r>
    </w:p>
    <w:p w14:paraId="56A09C99" w14:textId="77777777" w:rsidR="00096457" w:rsidRPr="00041E29" w:rsidRDefault="00096457" w:rsidP="00096457">
      <w:pPr>
        <w:rPr>
          <w:sz w:val="16"/>
        </w:rPr>
      </w:pPr>
      <w:r w:rsidRPr="00041E29">
        <w:rPr>
          <w:sz w:val="16"/>
        </w:rPr>
        <w:t xml:space="preserve">Consider New York City. It is a miracle that everything starts afresh each morning, considering how much energy has been used up the day before. The phenomenon is indeed inexplicable until one realizes that </w:t>
      </w:r>
      <w:r w:rsidRPr="00041E29">
        <w:rPr>
          <w:rStyle w:val="StyleUnderline"/>
        </w:rPr>
        <w:t>no rational principle of energy loss is at work here,</w:t>
      </w:r>
      <w:r w:rsidRPr="00041E29">
        <w:rPr>
          <w:sz w:val="16"/>
        </w:rPr>
        <w:t xml:space="preserve"> and that the functioning of a megalopolis such as New York contradicts the second law of thermodynamics: the city feeds on its own hubbub, its own waste, its own carbon-dioxide emissions - energy arising from the expenditure of energy, thanks to a sort of miracle of substitution. </w:t>
      </w:r>
      <w:r w:rsidRPr="00041E29">
        <w:rPr>
          <w:rStyle w:val="StyleUnderline"/>
        </w:rPr>
        <w:t xml:space="preserve">Experts who base their calculations solely on the </w:t>
      </w:r>
      <w:r w:rsidRPr="00041E29">
        <w:rPr>
          <w:rStyle w:val="Emphasis"/>
        </w:rPr>
        <w:t>quantitative aspects</w:t>
      </w:r>
      <w:r w:rsidRPr="00041E29">
        <w:rPr>
          <w:rStyle w:val="StyleUnderline"/>
        </w:rPr>
        <w:t xml:space="preserve"> of an </w:t>
      </w:r>
      <w:r w:rsidRPr="00041E29">
        <w:rPr>
          <w:rStyle w:val="Emphasis"/>
        </w:rPr>
        <w:t>energy system</w:t>
      </w:r>
      <w:r w:rsidRPr="00041E29">
        <w:rPr>
          <w:rStyle w:val="StyleUnderline"/>
        </w:rPr>
        <w:t xml:space="preserve"> inevitably underestimate the </w:t>
      </w:r>
      <w:r w:rsidRPr="00041E29">
        <w:rPr>
          <w:rStyle w:val="Emphasis"/>
        </w:rPr>
        <w:t>peculiar energy</w:t>
      </w:r>
      <w:r w:rsidRPr="00041E29">
        <w:rPr>
          <w:rStyle w:val="StyleUnderline"/>
        </w:rPr>
        <w:t xml:space="preserve"> source </w:t>
      </w:r>
      <w:r w:rsidRPr="00041E29">
        <w:rPr>
          <w:rStyle w:val="Emphasis"/>
        </w:rPr>
        <w:t>contributed</w:t>
      </w:r>
      <w:r w:rsidRPr="00041E29">
        <w:rPr>
          <w:rStyle w:val="StyleUnderline"/>
        </w:rPr>
        <w:t xml:space="preserve"> by energy </w:t>
      </w:r>
      <w:r w:rsidRPr="00041E29">
        <w:rPr>
          <w:rStyle w:val="Emphasis"/>
        </w:rPr>
        <w:t>discharge</w:t>
      </w:r>
      <w:r w:rsidRPr="00041E29">
        <w:rPr>
          <w:rStyle w:val="StyleUnderline"/>
        </w:rPr>
        <w:t xml:space="preserve"> itself</w:t>
      </w:r>
      <w:r w:rsidRPr="00041E29">
        <w:rPr>
          <w:sz w:val="16"/>
        </w:rPr>
        <w:t xml:space="preserve">. In the case of New York this discharge is completely spectacularized - supercharged by its own image. In The Supermale, Alfred Jarry describes a superfused energy of this order in connection with sexual activity, but it may also occur in the cases of mental and mechanical energy: as Jarry's quintuplette crosses Siberia in the wake of the Trans-Siberian, some velocipedists die, yet carry on cycling. </w:t>
      </w:r>
      <w:r w:rsidRPr="00041E29">
        <w:rPr>
          <w:rStyle w:val="Emphasis"/>
        </w:rPr>
        <w:t>Rigor mortis is replaced by mobilitas mortis</w:t>
      </w:r>
      <w:r w:rsidRPr="00041E29">
        <w:rPr>
          <w:sz w:val="16"/>
        </w:rPr>
        <w:t>, and the dead rider pedals on indefinitely, even accelerating, as a function of inertia. The energy released is boosted by the inertia of the dead.</w:t>
      </w:r>
    </w:p>
    <w:p w14:paraId="6AA46D33" w14:textId="77777777" w:rsidR="00096457" w:rsidRPr="00041E29" w:rsidRDefault="00096457" w:rsidP="00096457">
      <w:pPr>
        <w:rPr>
          <w:sz w:val="16"/>
        </w:rPr>
      </w:pPr>
      <w:r w:rsidRPr="00041E29">
        <w:rPr>
          <w:sz w:val="16"/>
        </w:rPr>
        <w:t xml:space="preserve">Here we are reminded of Mandeville's Fable of the Bees, according to which the splendour of a society derives from its vices, its ills, its excesses and its shortcomings. This thesis is diametrically opposed to the economists' claim that if something is expended, it must obviously be produced. On the contrary, </w:t>
      </w:r>
      <w:r w:rsidRPr="00041E29">
        <w:rPr>
          <w:rStyle w:val="Emphasis"/>
        </w:rPr>
        <w:t>the more we spend, the more energy and wealth increase.</w:t>
      </w:r>
      <w:r w:rsidRPr="00041E29">
        <w:rPr>
          <w:sz w:val="16"/>
        </w:rPr>
        <w:t xml:space="preserve"> </w:t>
      </w:r>
      <w:r w:rsidRPr="00041E29">
        <w:rPr>
          <w:rStyle w:val="StyleUnderline"/>
        </w:rPr>
        <w:t>The energy</w:t>
      </w:r>
      <w:r w:rsidRPr="00041E29">
        <w:rPr>
          <w:sz w:val="16"/>
        </w:rPr>
        <w:t xml:space="preserve"> in question </w:t>
      </w:r>
      <w:r w:rsidRPr="00041E29">
        <w:rPr>
          <w:rStyle w:val="StyleUnderline"/>
        </w:rPr>
        <w:t>is</w:t>
      </w:r>
      <w:r w:rsidRPr="00041E29">
        <w:rPr>
          <w:sz w:val="16"/>
        </w:rPr>
        <w:t xml:space="preserve">, precisely, </w:t>
      </w:r>
      <w:r w:rsidRPr="00041E29">
        <w:rPr>
          <w:rStyle w:val="Emphasis"/>
        </w:rPr>
        <w:t>that of catastrophe</w:t>
      </w:r>
      <w:r w:rsidRPr="00041E29">
        <w:rPr>
          <w:sz w:val="16"/>
        </w:rPr>
        <w:t xml:space="preserve"> - an energy that economic calculations can never take into account. A particular kind of exaltation familiar in mental processes is now to be encountered in material processes as well. All these considerations are quite unintelligible in terms of equivalence: they can be understood only in the context of reversibility and inordinacy.</w:t>
      </w:r>
    </w:p>
    <w:p w14:paraId="40FE32A4" w14:textId="77777777" w:rsidR="00096457" w:rsidRPr="00041E29" w:rsidRDefault="00096457" w:rsidP="00096457">
      <w:pPr>
        <w:rPr>
          <w:sz w:val="16"/>
        </w:rPr>
      </w:pPr>
      <w:r w:rsidRPr="00041E29">
        <w:rPr>
          <w:sz w:val="16"/>
        </w:rPr>
        <w:t xml:space="preserve">Thus the energy of New Yorkers flows from their fouled air, from their speeded-up pace of life, from the panic and asphyxia created by their unimaginably inhuman environment. It is even quite probable that drugs, and all the compulsive activities that drugs bring in their train, also contribute to the level of vitality and crudely metabolic vigour of the city. Everything plays a part </w:t>
      </w:r>
      <w:r w:rsidRPr="00041E29">
        <w:rPr>
          <w:sz w:val="16"/>
        </w:rPr>
        <w:softHyphen/>
        <w:t xml:space="preserve"> from the most refined activities to the most degraded: a total chain reaction. Any notion of normal functioning has evaporated. All beings conspire (as one might have said in the eighteenth century) in the same excess, the same dramatic overexcitement, which, leaving the need to live far behind, has much more to do with an unreal obsession with survival - with that glacial passion for survival which seizes hold of everyone and feeds off its own ferocity.</w:t>
      </w:r>
    </w:p>
    <w:p w14:paraId="72E993BE" w14:textId="77777777" w:rsidR="00096457" w:rsidRPr="00041E29" w:rsidRDefault="00096457" w:rsidP="00096457">
      <w:pPr>
        <w:rPr>
          <w:rStyle w:val="StyleUnderline"/>
        </w:rPr>
      </w:pPr>
      <w:r w:rsidRPr="00041E29">
        <w:rPr>
          <w:sz w:val="16"/>
        </w:rPr>
        <w:t xml:space="preserve">To try to wean New Yorkers away from their extravagance and wastefulness, or to get them to slow the inhuman rhythm at which they live, would be mistaken on two counts. </w:t>
      </w:r>
      <w:r w:rsidRPr="00041E29">
        <w:rPr>
          <w:rStyle w:val="StyleUnderline"/>
        </w:rPr>
        <w:t>In the first place, they do not find their activity exhausting, though it would be for normal people: on the contrary, they draw an abnormal energy from it. Secondly, it would be humiliating for them if they were obliged to slow down and economize on their energy flow; this would represent a lowering of their collective status and compromise their claim to an immoderation and urban mobility which are without equal in the world and of which they all partake, whether consciously or unconsciously.</w:t>
      </w:r>
    </w:p>
    <w:p w14:paraId="05D5DBE2" w14:textId="77777777" w:rsidR="00096457" w:rsidRPr="00041E29" w:rsidRDefault="00096457" w:rsidP="00096457">
      <w:pPr>
        <w:rPr>
          <w:sz w:val="16"/>
        </w:rPr>
      </w:pPr>
      <w:r w:rsidRPr="00041E29">
        <w:rPr>
          <w:rStyle w:val="Emphasis"/>
        </w:rPr>
        <w:t>The dangers</w:t>
      </w:r>
      <w:r w:rsidRPr="00041E29">
        <w:rPr>
          <w:sz w:val="16"/>
        </w:rPr>
        <w:t xml:space="preserve"> threatening the human species </w:t>
      </w:r>
      <w:r w:rsidRPr="00041E29">
        <w:rPr>
          <w:rStyle w:val="StyleUnderline"/>
        </w:rPr>
        <w:t>are</w:t>
      </w:r>
      <w:r w:rsidRPr="00041E29">
        <w:rPr>
          <w:sz w:val="16"/>
        </w:rPr>
        <w:t xml:space="preserve"> thus </w:t>
      </w:r>
      <w:r w:rsidRPr="00041E29">
        <w:rPr>
          <w:rStyle w:val="Emphasis"/>
        </w:rPr>
        <w:t>less</w:t>
      </w:r>
      <w:r w:rsidRPr="00041E29">
        <w:rPr>
          <w:sz w:val="16"/>
        </w:rPr>
        <w:t xml:space="preserve"> risks of </w:t>
      </w:r>
      <w:r w:rsidRPr="00041E29">
        <w:rPr>
          <w:rStyle w:val="Emphasis"/>
        </w:rPr>
        <w:t>default</w:t>
      </w:r>
      <w:r w:rsidRPr="00041E29">
        <w:rPr>
          <w:sz w:val="16"/>
        </w:rPr>
        <w:t xml:space="preserve"> (</w:t>
      </w:r>
      <w:r w:rsidRPr="00041E29">
        <w:rPr>
          <w:rStyle w:val="StyleUnderline"/>
        </w:rPr>
        <w:t>exhaustion of natural resources</w:t>
      </w:r>
      <w:r w:rsidRPr="00041E29">
        <w:rPr>
          <w:sz w:val="16"/>
        </w:rPr>
        <w:t xml:space="preserve">, dilapidation of the environment, etc.) </w:t>
      </w:r>
      <w:r w:rsidRPr="00041E29">
        <w:rPr>
          <w:rStyle w:val="StyleUnderline"/>
        </w:rPr>
        <w:t>than</w:t>
      </w:r>
      <w:r w:rsidRPr="00041E29">
        <w:rPr>
          <w:sz w:val="16"/>
        </w:rPr>
        <w:t xml:space="preserve"> </w:t>
      </w:r>
      <w:r w:rsidRPr="00041E29">
        <w:rPr>
          <w:rStyle w:val="Emphasis"/>
        </w:rPr>
        <w:t>risks of excess</w:t>
      </w:r>
      <w:r w:rsidRPr="00041E29">
        <w:rPr>
          <w:sz w:val="16"/>
        </w:rPr>
        <w:t xml:space="preserve">: </w:t>
      </w:r>
      <w:r w:rsidRPr="00041E29">
        <w:rPr>
          <w:rStyle w:val="StyleUnderline"/>
        </w:rPr>
        <w:t>runaway</w:t>
      </w:r>
      <w:r w:rsidRPr="00041E29">
        <w:rPr>
          <w:sz w:val="16"/>
        </w:rPr>
        <w:t xml:space="preserve"> energy </w:t>
      </w:r>
      <w:r w:rsidRPr="00041E29">
        <w:rPr>
          <w:rStyle w:val="Emphasis"/>
        </w:rPr>
        <w:t>flows</w:t>
      </w:r>
      <w:r w:rsidRPr="00041E29">
        <w:rPr>
          <w:sz w:val="16"/>
        </w:rPr>
        <w:t xml:space="preserve">, </w:t>
      </w:r>
      <w:r w:rsidRPr="00041E29">
        <w:rPr>
          <w:rStyle w:val="Emphasis"/>
        </w:rPr>
        <w:t>chain reactions</w:t>
      </w:r>
      <w:r w:rsidRPr="00041E29">
        <w:rPr>
          <w:sz w:val="16"/>
        </w:rPr>
        <w:t xml:space="preserve">, or frenzied autonomous developments. This distinction is a vital one, for </w:t>
      </w:r>
      <w:r w:rsidRPr="00041E29">
        <w:rPr>
          <w:rStyle w:val="StyleUnderline"/>
        </w:rPr>
        <w:t>while</w:t>
      </w:r>
      <w:r w:rsidRPr="00041E29">
        <w:rPr>
          <w:sz w:val="16"/>
        </w:rPr>
        <w:t xml:space="preserve"> risks of </w:t>
      </w:r>
      <w:r w:rsidRPr="00041E29">
        <w:rPr>
          <w:rStyle w:val="Emphasis"/>
        </w:rPr>
        <w:t>default</w:t>
      </w:r>
      <w:r w:rsidRPr="00041E29">
        <w:rPr>
          <w:sz w:val="16"/>
        </w:rPr>
        <w:t xml:space="preserve"> </w:t>
      </w:r>
      <w:r w:rsidRPr="00041E29">
        <w:rPr>
          <w:rStyle w:val="StyleUnderline"/>
        </w:rPr>
        <w:t>can be addressed by</w:t>
      </w:r>
      <w:r w:rsidRPr="00041E29">
        <w:rPr>
          <w:sz w:val="16"/>
        </w:rPr>
        <w:t xml:space="preserve"> a </w:t>
      </w:r>
      <w:r w:rsidRPr="00041E29">
        <w:rPr>
          <w:rStyle w:val="Emphasis"/>
        </w:rPr>
        <w:t>New Political Ecology</w:t>
      </w:r>
      <w:r w:rsidRPr="00041E29">
        <w:rPr>
          <w:sz w:val="16"/>
        </w:rPr>
        <w:t xml:space="preserve">, the basic assumptions of which are by now generally accepted (indeed, they are already written into the International Rights of the Species), </w:t>
      </w:r>
      <w:r w:rsidRPr="00041E29">
        <w:rPr>
          <w:rStyle w:val="StyleUnderline"/>
        </w:rPr>
        <w:t>there is</w:t>
      </w:r>
      <w:r w:rsidRPr="00041E29">
        <w:rPr>
          <w:sz w:val="16"/>
        </w:rPr>
        <w:t xml:space="preserve"> absolutely </w:t>
      </w:r>
      <w:r w:rsidRPr="00041E29">
        <w:rPr>
          <w:rStyle w:val="StyleUnderline"/>
        </w:rPr>
        <w:t>nothing to counter</w:t>
      </w:r>
      <w:r w:rsidRPr="00041E29">
        <w:rPr>
          <w:sz w:val="16"/>
        </w:rPr>
        <w:t xml:space="preserve"> this other immanent logic, </w:t>
      </w:r>
      <w:r w:rsidRPr="00041E29">
        <w:rPr>
          <w:rStyle w:val="Emphasis"/>
        </w:rPr>
        <w:t>this speeding-up</w:t>
      </w:r>
      <w:r w:rsidRPr="00041E29">
        <w:rPr>
          <w:sz w:val="16"/>
        </w:rPr>
        <w:t xml:space="preserve"> of everything, </w:t>
      </w:r>
      <w:r w:rsidRPr="00041E29">
        <w:rPr>
          <w:rStyle w:val="StyleUnderline"/>
        </w:rPr>
        <w:t>which plays</w:t>
      </w:r>
      <w:r w:rsidRPr="00041E29">
        <w:rPr>
          <w:sz w:val="16"/>
        </w:rPr>
        <w:t xml:space="preserve"> </w:t>
      </w:r>
      <w:r w:rsidRPr="00041E29">
        <w:rPr>
          <w:rStyle w:val="Emphasis"/>
        </w:rPr>
        <w:t>double or nothing with nature</w:t>
      </w:r>
      <w:r w:rsidRPr="00041E29">
        <w:rPr>
          <w:sz w:val="16"/>
        </w:rPr>
        <w:t xml:space="preserve">. In the first case, the restoration of equilibrium to our ecological niche is still possible, the energies in play could still be rebalanced; in the second case, however, we are confronted by a development that is irretrievably out of balance. In the first case ethical principles may be brought to bear: a teleology that transcends the material process involved - even if merely the goal of survival - may come into play; in the second case, however, </w:t>
      </w:r>
      <w:r w:rsidRPr="00041E29">
        <w:rPr>
          <w:rStyle w:val="Emphasis"/>
        </w:rPr>
        <w:t>a process whose only goal is limitless proliferation will inevitably absorb all transcendence and devour all agents thereof</w:t>
      </w:r>
      <w:r w:rsidRPr="00041E29">
        <w:rPr>
          <w:sz w:val="16"/>
        </w:rPr>
        <w:t xml:space="preserve">. A full-blown and planet-wide </w:t>
      </w:r>
      <w:r w:rsidRPr="00041E29">
        <w:rPr>
          <w:strike/>
          <w:sz w:val="16"/>
        </w:rPr>
        <w:t>schizophrenia</w:t>
      </w:r>
      <w:r w:rsidRPr="00041E29">
        <w:rPr>
          <w:sz w:val="16"/>
        </w:rPr>
        <w:t xml:space="preserve">, therefore, now rules: even as all sorts of ecological measures are being taken, even as a strategy for the proper use of the world, for an ideal interaction with the world, is being deployed, there is a simultaneous proliferation of enterprises of destruction, </w:t>
      </w:r>
      <w:r w:rsidRPr="00041E29">
        <w:rPr>
          <w:rStyle w:val="StyleUnderline"/>
        </w:rPr>
        <w:t xml:space="preserve">a total unleashing of the </w:t>
      </w:r>
      <w:r w:rsidRPr="00041E29">
        <w:rPr>
          <w:rStyle w:val="Emphasis"/>
        </w:rPr>
        <w:t>performance principle</w:t>
      </w:r>
      <w:r w:rsidRPr="00041E29">
        <w:rPr>
          <w:sz w:val="16"/>
        </w:rPr>
        <w:t>. And the very same forces often contribute to both trends.</w:t>
      </w:r>
    </w:p>
    <w:p w14:paraId="78612A51" w14:textId="77777777" w:rsidR="00096457" w:rsidRPr="00041E29" w:rsidRDefault="00096457" w:rsidP="00096457">
      <w:pPr>
        <w:rPr>
          <w:sz w:val="16"/>
        </w:rPr>
      </w:pPr>
      <w:r w:rsidRPr="00041E29">
        <w:rPr>
          <w:sz w:val="16"/>
        </w:rPr>
        <w:t>Furthermore, though the end-point of the first tendency seems fairly clear - to wit, the saving of our species by means of ecological conviviality - we know absolutely nothing about the secret destination of the second. But surely this acceleration, this excentric motion, must have an end, must imply a destiny for the human species, a different symbolic relationship with the world that is much more complex and ambiguous than a relationship of balance and interaction? This too would be a vital destination - but it would involve a total risk.</w:t>
      </w:r>
    </w:p>
    <w:p w14:paraId="42A14EA0" w14:textId="77777777" w:rsidR="00096457" w:rsidRPr="00041E29" w:rsidRDefault="00096457" w:rsidP="00096457">
      <w:pPr>
        <w:rPr>
          <w:rStyle w:val="StyleUnderline"/>
        </w:rPr>
      </w:pPr>
      <w:r w:rsidRPr="00041E29">
        <w:rPr>
          <w:sz w:val="16"/>
        </w:rPr>
        <w:t xml:space="preserve">If such a destination has indeed been chosen for us, it is obvious that ecology's rational deities will be powerless against the throwing of technology and energy into the struggle for an unpredictable goal, in a sort of Great Game whose rules are unknown to us. Even now we have no protection against the perverse effects of security, control and crime-prevention measures. We already know to what dangerous extremities we are led by prophylaxis in every sphere: social, medical, economic or political. In the name of the highest possible degree of security, an endemic terror may well be instituted that is in every way as dangerous as the epidemic threat of catastrophe. One thing is certain: in view of the complexity of the initial conditions and the potential reversibility of all the effects, we should entertain no illusions about the effectiveness of any kind of rational intervention. </w:t>
      </w:r>
      <w:r w:rsidRPr="00041E29">
        <w:rPr>
          <w:rStyle w:val="StyleUnderline"/>
        </w:rPr>
        <w:t>In the face of a process which so far surpasses the individual or collective will of the players, we have no choice but to accept that any distinction between good and evil</w:t>
      </w:r>
      <w:r w:rsidRPr="00041E29">
        <w:rPr>
          <w:sz w:val="16"/>
        </w:rPr>
        <w:t xml:space="preserve"> (and by extension here any possibility of assessing the 'right level' of technological development) </w:t>
      </w:r>
      <w:r w:rsidRPr="00041E29">
        <w:rPr>
          <w:rStyle w:val="StyleUnderline"/>
        </w:rPr>
        <w:t>can have the slightest validity only within the tiny marginal sphere contributed by our rational model</w:t>
      </w:r>
      <w:r w:rsidRPr="00041E29">
        <w:rPr>
          <w:sz w:val="16"/>
        </w:rPr>
        <w:t xml:space="preserve">. Inside these bounds, ethical reflection and practical determinations are feasible; beyond them, at the level of the overall process which we have ourselves set in motion, but which from now on marches on independently of us with the ineluctability of a natural catastrophe, </w:t>
      </w:r>
      <w:r w:rsidRPr="00041E29">
        <w:rPr>
          <w:rStyle w:val="Emphasis"/>
        </w:rPr>
        <w:t>there reigns</w:t>
      </w:r>
      <w:r w:rsidRPr="00041E29">
        <w:rPr>
          <w:sz w:val="16"/>
        </w:rPr>
        <w:t xml:space="preserve"> - for better or worse - </w:t>
      </w:r>
      <w:r w:rsidRPr="00041E29">
        <w:rPr>
          <w:rStyle w:val="StyleUnderline"/>
        </w:rPr>
        <w:t>the inseparability of good and evil, and</w:t>
      </w:r>
      <w:r w:rsidRPr="00041E29">
        <w:rPr>
          <w:sz w:val="16"/>
        </w:rPr>
        <w:t xml:space="preserve"> hence </w:t>
      </w:r>
      <w:r w:rsidRPr="00041E29">
        <w:rPr>
          <w:rStyle w:val="Emphasis"/>
        </w:rPr>
        <w:t>the impossibility of mobilizing the one without the other</w:t>
      </w:r>
      <w:r w:rsidRPr="00041E29">
        <w:rPr>
          <w:sz w:val="16"/>
        </w:rPr>
        <w:t xml:space="preserve">. </w:t>
      </w:r>
      <w:r w:rsidRPr="00041E29">
        <w:rPr>
          <w:rStyle w:val="StyleUnderline"/>
        </w:rPr>
        <w:t>This is</w:t>
      </w:r>
      <w:r w:rsidRPr="00041E29">
        <w:rPr>
          <w:sz w:val="16"/>
        </w:rPr>
        <w:t xml:space="preserve">, properly speaking, </w:t>
      </w:r>
      <w:r w:rsidRPr="00041E29">
        <w:rPr>
          <w:rStyle w:val="Emphasis"/>
        </w:rPr>
        <w:t>the theorem of the accursed share</w:t>
      </w:r>
      <w:r w:rsidRPr="00041E29">
        <w:rPr>
          <w:sz w:val="16"/>
        </w:rPr>
        <w:t xml:space="preserve">. There is no point whatsoever in wondering whether things ought to be thus: they simply are thus, and to fail to acknowledge it is to fall utterly prey to illusion. None of this invalidates whatever may be possible in the ethical, ecological or economic sphere of our life - but </w:t>
      </w:r>
      <w:r w:rsidRPr="00041E29">
        <w:rPr>
          <w:rStyle w:val="StyleUnderline"/>
        </w:rPr>
        <w:t>it</w:t>
      </w:r>
      <w:r w:rsidRPr="00041E29">
        <w:rPr>
          <w:sz w:val="16"/>
        </w:rPr>
        <w:t xml:space="preserve"> does </w:t>
      </w:r>
      <w:r w:rsidRPr="00041E29">
        <w:rPr>
          <w:rStyle w:val="StyleUnderline"/>
        </w:rPr>
        <w:t>totally</w:t>
      </w:r>
      <w:r w:rsidRPr="00041E29">
        <w:rPr>
          <w:sz w:val="16"/>
        </w:rPr>
        <w:t xml:space="preserve"> </w:t>
      </w:r>
      <w:r w:rsidRPr="00041E29">
        <w:rPr>
          <w:rStyle w:val="Emphasis"/>
        </w:rPr>
        <w:t>relativize</w:t>
      </w:r>
      <w:r w:rsidRPr="00041E29">
        <w:rPr>
          <w:sz w:val="16"/>
        </w:rPr>
        <w:t xml:space="preserve"> </w:t>
      </w:r>
      <w:r w:rsidRPr="00041E29">
        <w:rPr>
          <w:rStyle w:val="StyleUnderline"/>
        </w:rPr>
        <w:t>the impact of such</w:t>
      </w:r>
      <w:r w:rsidRPr="00041E29">
        <w:rPr>
          <w:sz w:val="16"/>
        </w:rPr>
        <w:t xml:space="preserve"> </w:t>
      </w:r>
      <w:r w:rsidRPr="00041E29">
        <w:rPr>
          <w:rStyle w:val="Emphasis"/>
        </w:rPr>
        <w:t>efforts</w:t>
      </w:r>
      <w:r w:rsidRPr="00041E29">
        <w:rPr>
          <w:sz w:val="16"/>
        </w:rPr>
        <w:t xml:space="preserve"> </w:t>
      </w:r>
      <w:r w:rsidRPr="00041E29">
        <w:rPr>
          <w:rStyle w:val="StyleUnderline"/>
        </w:rPr>
        <w:t xml:space="preserve">upon the </w:t>
      </w:r>
      <w:r w:rsidRPr="00041E29">
        <w:rPr>
          <w:rStyle w:val="Emphasis"/>
        </w:rPr>
        <w:t>symbolic level</w:t>
      </w:r>
      <w:r w:rsidRPr="00041E29">
        <w:rPr>
          <w:rStyle w:val="StyleUnderline"/>
        </w:rPr>
        <w:t xml:space="preserve">, which is the level of </w:t>
      </w:r>
      <w:r w:rsidRPr="00041E29">
        <w:rPr>
          <w:rStyle w:val="Emphasis"/>
        </w:rPr>
        <w:t>destiny</w:t>
      </w:r>
      <w:r w:rsidRPr="00041E29">
        <w:rPr>
          <w:rStyle w:val="StyleUnderline"/>
        </w:rPr>
        <w:t>.</w:t>
      </w:r>
    </w:p>
    <w:p w14:paraId="41522ADD" w14:textId="77777777" w:rsidR="00096457" w:rsidRDefault="00096457" w:rsidP="00096457"/>
    <w:p w14:paraId="084338DB" w14:textId="77777777" w:rsidR="00096457" w:rsidRDefault="00096457" w:rsidP="00096457">
      <w:pPr>
        <w:pStyle w:val="Heading4"/>
      </w:pPr>
      <w:r>
        <w:t>Why speak to one another, when it is so simple to communicate?</w:t>
      </w:r>
    </w:p>
    <w:p w14:paraId="15E8D180" w14:textId="77777777" w:rsidR="00096457" w:rsidRPr="00041E29" w:rsidRDefault="00096457" w:rsidP="00096457">
      <w:r>
        <w:rPr>
          <w:rStyle w:val="Style13ptBold"/>
        </w:rPr>
        <w:t xml:space="preserve">Baudrillard, 93 </w:t>
      </w:r>
      <w:r>
        <w:t>[Jean Baudrillard, part-time novelist masquerading as a theorist, “The Transparency of Evil,” 1993, Verso Books]//Townes *do not endorse problematic or gendered language except when he capitalizes it because that is an intentional reflection of power relation</w:t>
      </w:r>
    </w:p>
    <w:p w14:paraId="1FB9C7DC" w14:textId="77777777" w:rsidR="00096457" w:rsidRPr="0093227B" w:rsidRDefault="00096457" w:rsidP="00096457">
      <w:pPr>
        <w:rPr>
          <w:rStyle w:val="StyleUnderline"/>
        </w:rPr>
      </w:pPr>
      <w:r w:rsidRPr="0093227B">
        <w:rPr>
          <w:sz w:val="16"/>
        </w:rPr>
        <w:t xml:space="preserve">If men create intelligent machines, or fantasize about them, it is either because they secretly despair of their own intelligence or because they are in danger of succumbing to </w:t>
      </w:r>
      <w:r w:rsidRPr="0093227B">
        <w:rPr>
          <w:rStyle w:val="StyleUnderline"/>
          <w:highlight w:val="green"/>
        </w:rPr>
        <w:t>the weight of</w:t>
      </w:r>
      <w:r w:rsidRPr="0093227B">
        <w:rPr>
          <w:sz w:val="16"/>
        </w:rPr>
        <w:t xml:space="preserve"> a monstrous and </w:t>
      </w:r>
      <w:r w:rsidRPr="0093227B">
        <w:rPr>
          <w:rStyle w:val="Emphasis"/>
          <w:highlight w:val="green"/>
        </w:rPr>
        <w:t>useless intelligence</w:t>
      </w:r>
      <w:r w:rsidRPr="0093227B">
        <w:rPr>
          <w:sz w:val="16"/>
        </w:rPr>
        <w:t xml:space="preserve"> </w:t>
      </w:r>
      <w:r w:rsidRPr="0093227B">
        <w:rPr>
          <w:rStyle w:val="StyleUnderline"/>
        </w:rPr>
        <w:t xml:space="preserve">which they </w:t>
      </w:r>
      <w:r w:rsidRPr="0093227B">
        <w:rPr>
          <w:rStyle w:val="StyleUnderline"/>
          <w:highlight w:val="green"/>
        </w:rPr>
        <w:t xml:space="preserve">seek to </w:t>
      </w:r>
      <w:r w:rsidRPr="0093227B">
        <w:rPr>
          <w:rStyle w:val="Emphasis"/>
          <w:highlight w:val="green"/>
        </w:rPr>
        <w:t>exorcize by transferring it to machines</w:t>
      </w:r>
      <w:r w:rsidRPr="0093227B">
        <w:rPr>
          <w:sz w:val="16"/>
        </w:rPr>
        <w:t xml:space="preserve">, where they can play with it and make fun of it. </w:t>
      </w:r>
      <w:r w:rsidRPr="0093227B">
        <w:rPr>
          <w:rStyle w:val="StyleUnderline"/>
        </w:rPr>
        <w:t xml:space="preserve">By entrusting this burdensome intelligence to machines we are </w:t>
      </w:r>
      <w:r w:rsidRPr="0093227B">
        <w:rPr>
          <w:rStyle w:val="Emphasis"/>
        </w:rPr>
        <w:t>released</w:t>
      </w:r>
      <w:r w:rsidRPr="0093227B">
        <w:rPr>
          <w:rStyle w:val="StyleUnderline"/>
        </w:rPr>
        <w:t xml:space="preserve"> from any </w:t>
      </w:r>
      <w:r w:rsidRPr="0093227B">
        <w:rPr>
          <w:rStyle w:val="Emphasis"/>
        </w:rPr>
        <w:t>responsibility</w:t>
      </w:r>
      <w:r w:rsidRPr="0093227B">
        <w:rPr>
          <w:rStyle w:val="StyleUnderline"/>
        </w:rPr>
        <w:t xml:space="preserve"> to </w:t>
      </w:r>
      <w:r w:rsidRPr="0093227B">
        <w:rPr>
          <w:rStyle w:val="Emphasis"/>
        </w:rPr>
        <w:t>knowledge</w:t>
      </w:r>
      <w:r w:rsidRPr="0093227B">
        <w:rPr>
          <w:rStyle w:val="StyleUnderline"/>
        </w:rPr>
        <w:t xml:space="preserve">, much as </w:t>
      </w:r>
      <w:r w:rsidRPr="0093227B">
        <w:rPr>
          <w:rStyle w:val="Emphasis"/>
          <w:highlight w:val="green"/>
        </w:rPr>
        <w:t>entrusting power</w:t>
      </w:r>
      <w:r w:rsidRPr="0093227B">
        <w:rPr>
          <w:rStyle w:val="StyleUnderline"/>
          <w:highlight w:val="green"/>
        </w:rPr>
        <w:t xml:space="preserve"> to </w:t>
      </w:r>
      <w:r w:rsidRPr="0093227B">
        <w:rPr>
          <w:rStyle w:val="Emphasis"/>
          <w:highlight w:val="green"/>
        </w:rPr>
        <w:t>politicians</w:t>
      </w:r>
      <w:r w:rsidRPr="0093227B">
        <w:rPr>
          <w:rStyle w:val="StyleUnderline"/>
          <w:highlight w:val="green"/>
        </w:rPr>
        <w:t xml:space="preserve"> allows us to </w:t>
      </w:r>
      <w:r w:rsidRPr="0093227B">
        <w:rPr>
          <w:rStyle w:val="Emphasis"/>
          <w:highlight w:val="green"/>
        </w:rPr>
        <w:t>disdain</w:t>
      </w:r>
      <w:r w:rsidRPr="0093227B">
        <w:rPr>
          <w:rStyle w:val="StyleUnderline"/>
        </w:rPr>
        <w:t xml:space="preserve"> any </w:t>
      </w:r>
      <w:r w:rsidRPr="0093227B">
        <w:rPr>
          <w:rStyle w:val="Emphasis"/>
        </w:rPr>
        <w:t>aspiration</w:t>
      </w:r>
      <w:r w:rsidRPr="0093227B">
        <w:rPr>
          <w:rStyle w:val="StyleUnderline"/>
        </w:rPr>
        <w:t xml:space="preserve"> of </w:t>
      </w:r>
      <w:r w:rsidRPr="0093227B">
        <w:rPr>
          <w:rStyle w:val="Emphasis"/>
          <w:highlight w:val="green"/>
        </w:rPr>
        <w:t>our own</w:t>
      </w:r>
      <w:r w:rsidRPr="0093227B">
        <w:rPr>
          <w:rStyle w:val="Emphasis"/>
        </w:rPr>
        <w:t xml:space="preserve"> to </w:t>
      </w:r>
      <w:r w:rsidRPr="0093227B">
        <w:rPr>
          <w:rStyle w:val="Emphasis"/>
          <w:highlight w:val="green"/>
        </w:rPr>
        <w:t>power</w:t>
      </w:r>
      <w:r w:rsidRPr="0093227B">
        <w:rPr>
          <w:rStyle w:val="StyleUnderline"/>
        </w:rPr>
        <w:t>.</w:t>
      </w:r>
    </w:p>
    <w:p w14:paraId="35350AC7" w14:textId="77777777" w:rsidR="00096457" w:rsidRPr="0093227B" w:rsidRDefault="00096457" w:rsidP="00096457">
      <w:pPr>
        <w:rPr>
          <w:rStyle w:val="Emphasis"/>
        </w:rPr>
      </w:pPr>
      <w:r w:rsidRPr="0093227B">
        <w:rPr>
          <w:sz w:val="16"/>
        </w:rPr>
        <w:t xml:space="preserve">If men dream of machines that are unique, that are endowed with genius, it is because they despair of their own uniqueness, or because they prefer to do without it - to enjoy it by proxy, so to speak, thanks to machines. What such </w:t>
      </w:r>
      <w:r w:rsidRPr="0093227B">
        <w:rPr>
          <w:rStyle w:val="Emphasis"/>
          <w:highlight w:val="green"/>
        </w:rPr>
        <w:t>machines offer</w:t>
      </w:r>
      <w:r w:rsidRPr="0093227B">
        <w:rPr>
          <w:sz w:val="16"/>
        </w:rPr>
        <w:t xml:space="preserve"> is </w:t>
      </w:r>
      <w:r w:rsidRPr="0093227B">
        <w:rPr>
          <w:rStyle w:val="Emphasis"/>
          <w:highlight w:val="green"/>
        </w:rPr>
        <w:t>the spectacle of thought</w:t>
      </w:r>
      <w:r w:rsidRPr="0093227B">
        <w:rPr>
          <w:sz w:val="16"/>
          <w:highlight w:val="green"/>
        </w:rPr>
        <w:t xml:space="preserve">, </w:t>
      </w:r>
      <w:r w:rsidRPr="0093227B">
        <w:rPr>
          <w:rStyle w:val="StyleUnderline"/>
          <w:highlight w:val="green"/>
        </w:rPr>
        <w:t>and</w:t>
      </w:r>
      <w:r w:rsidRPr="0093227B">
        <w:rPr>
          <w:sz w:val="16"/>
        </w:rPr>
        <w:t xml:space="preserve"> in </w:t>
      </w:r>
      <w:r w:rsidRPr="0093227B">
        <w:rPr>
          <w:rStyle w:val="StyleUnderline"/>
          <w:highlight w:val="green"/>
        </w:rPr>
        <w:t>manipulating</w:t>
      </w:r>
      <w:r w:rsidRPr="0093227B">
        <w:rPr>
          <w:sz w:val="16"/>
        </w:rPr>
        <w:t xml:space="preserve"> them </w:t>
      </w:r>
      <w:r w:rsidRPr="0093227B">
        <w:rPr>
          <w:rStyle w:val="StyleUnderline"/>
          <w:highlight w:val="green"/>
        </w:rPr>
        <w:t>people devote themselves more to the spectacle</w:t>
      </w:r>
      <w:r w:rsidRPr="0093227B">
        <w:rPr>
          <w:sz w:val="16"/>
        </w:rPr>
        <w:t xml:space="preserve"> of thought </w:t>
      </w:r>
      <w:r w:rsidRPr="0093227B">
        <w:rPr>
          <w:rStyle w:val="StyleUnderline"/>
          <w:highlight w:val="green"/>
        </w:rPr>
        <w:t>than</w:t>
      </w:r>
      <w:r w:rsidRPr="0093227B">
        <w:rPr>
          <w:sz w:val="16"/>
        </w:rPr>
        <w:t xml:space="preserve"> to </w:t>
      </w:r>
      <w:r w:rsidRPr="0093227B">
        <w:rPr>
          <w:rStyle w:val="Emphasis"/>
          <w:highlight w:val="green"/>
        </w:rPr>
        <w:t>thought itself.</w:t>
      </w:r>
    </w:p>
    <w:p w14:paraId="4EEB558D" w14:textId="77777777" w:rsidR="00096457" w:rsidRPr="0093227B" w:rsidRDefault="00096457" w:rsidP="00096457">
      <w:pPr>
        <w:rPr>
          <w:rStyle w:val="StyleUnderline"/>
        </w:rPr>
      </w:pPr>
      <w:r w:rsidRPr="0093227B">
        <w:rPr>
          <w:sz w:val="16"/>
        </w:rPr>
        <w:t xml:space="preserve">It is not for nothing that they are described as 'virtual', for they put thought on hold indefinitely, tying its emergence to the achievement of a complete knowledge. </w:t>
      </w:r>
      <w:r w:rsidRPr="0093227B">
        <w:rPr>
          <w:rStyle w:val="Emphasis"/>
          <w:highlight w:val="green"/>
        </w:rPr>
        <w:t>The act of thinking itself is thus put off for ever</w:t>
      </w:r>
      <w:r w:rsidRPr="0093227B">
        <w:rPr>
          <w:sz w:val="16"/>
        </w:rPr>
        <w:t xml:space="preserve">. Indeed, the question of thought can no more be raised than the question of the freedom of future generations, who will pass through life as we travel through the air, strapped into their seats. These Men of Artificial Intelligence will traverse their own mental space bound hand and foot to their computers. Immobile in front of his computer, Virtual Man makes love via the screen and gives lessons by means of the teleconference. He is a physical - and no doubt also a mental </w:t>
      </w:r>
      <w:r w:rsidRPr="0093227B">
        <w:rPr>
          <w:sz w:val="16"/>
        </w:rPr>
        <w:softHyphen/>
        <w:t xml:space="preserve"> cripple. </w:t>
      </w:r>
      <w:r w:rsidRPr="0093227B">
        <w:rPr>
          <w:rStyle w:val="StyleUnderline"/>
        </w:rPr>
        <w:t xml:space="preserve">That is the price he pays for being </w:t>
      </w:r>
      <w:r w:rsidRPr="0093227B">
        <w:rPr>
          <w:rStyle w:val="Emphasis"/>
        </w:rPr>
        <w:t>operational</w:t>
      </w:r>
      <w:r w:rsidRPr="0093227B">
        <w:rPr>
          <w:sz w:val="16"/>
        </w:rPr>
        <w:t xml:space="preserve">. </w:t>
      </w:r>
      <w:r w:rsidRPr="0093227B">
        <w:rPr>
          <w:rStyle w:val="StyleUnderline"/>
        </w:rPr>
        <w:t xml:space="preserve">Just as eyeglasses and contact lenses will arguably one day evolve into implanted prostheses for a species that has lost its sight, it is similarly to be feared that artificial intelligence and the </w:t>
      </w:r>
      <w:r w:rsidRPr="0093227B">
        <w:rPr>
          <w:rStyle w:val="Emphasis"/>
        </w:rPr>
        <w:t>hardware</w:t>
      </w:r>
      <w:r w:rsidRPr="0093227B">
        <w:rPr>
          <w:rStyle w:val="StyleUnderline"/>
        </w:rPr>
        <w:t xml:space="preserve"> that </w:t>
      </w:r>
      <w:r w:rsidRPr="0093227B">
        <w:rPr>
          <w:rStyle w:val="Emphasis"/>
        </w:rPr>
        <w:t>supports</w:t>
      </w:r>
      <w:r w:rsidRPr="0093227B">
        <w:rPr>
          <w:rStyle w:val="StyleUnderline"/>
        </w:rPr>
        <w:t xml:space="preserve"> it will become a </w:t>
      </w:r>
      <w:r w:rsidRPr="0093227B">
        <w:rPr>
          <w:rStyle w:val="Emphasis"/>
        </w:rPr>
        <w:t>mental prosthesis</w:t>
      </w:r>
      <w:r w:rsidRPr="0093227B">
        <w:rPr>
          <w:rStyle w:val="StyleUnderline"/>
        </w:rPr>
        <w:t xml:space="preserve"> for a species without the </w:t>
      </w:r>
      <w:r w:rsidRPr="0093227B">
        <w:rPr>
          <w:rStyle w:val="Emphasis"/>
        </w:rPr>
        <w:t>capacity for thought</w:t>
      </w:r>
      <w:r w:rsidRPr="0093227B">
        <w:rPr>
          <w:rStyle w:val="StyleUnderline"/>
        </w:rPr>
        <w:t>.</w:t>
      </w:r>
    </w:p>
    <w:p w14:paraId="353DD339" w14:textId="77777777" w:rsidR="00096457" w:rsidRPr="0093227B" w:rsidRDefault="00096457" w:rsidP="00096457">
      <w:pPr>
        <w:rPr>
          <w:sz w:val="16"/>
        </w:rPr>
      </w:pPr>
      <w:r w:rsidRPr="0093227B">
        <w:rPr>
          <w:sz w:val="16"/>
        </w:rPr>
        <w:t xml:space="preserve">Artificial intelligence is devoid of intelligence because it is devoid of artifice. True artifice is the artifice of the body in the throes of passion, the artifice of the sign in seduction, the artifice of ambivalence in gesture, the artifice of ellipsis in language, the artifice of the mask before the face, the artifice of the pithy remark that completely alters meaning. So-called intelligent machines deploy artifice only in the feeblest sense of the word, breaking linguistic, sexual or cognitive acts down into their simplest elements and digitizing them so that they can be resynthesized according to models. </w:t>
      </w:r>
      <w:r w:rsidRPr="0093227B">
        <w:rPr>
          <w:rStyle w:val="StyleUnderline"/>
        </w:rPr>
        <w:t>They can generate all the possibilities of a program or of a potential object</w:t>
      </w:r>
      <w:r w:rsidRPr="0093227B">
        <w:rPr>
          <w:sz w:val="16"/>
        </w:rPr>
        <w:t xml:space="preserve">. But artifice is in no way concerned with what generates, merely with what alters, reality. </w:t>
      </w:r>
      <w:r w:rsidRPr="0093227B">
        <w:rPr>
          <w:rStyle w:val="Emphasis"/>
        </w:rPr>
        <w:t>Artifice is the power of illusion</w:t>
      </w:r>
      <w:r w:rsidRPr="0093227B">
        <w:rPr>
          <w:sz w:val="16"/>
        </w:rPr>
        <w:t xml:space="preserve">. These machines have the artlessness of pure calculation, and the games they offer are based solely on commutations and combinations. In this sense they may be said to be virtuous, as well as virtual: they can never succumb to their own object; </w:t>
      </w:r>
      <w:r w:rsidRPr="0093227B">
        <w:rPr>
          <w:rStyle w:val="StyleUnderline"/>
        </w:rPr>
        <w:t xml:space="preserve">they are </w:t>
      </w:r>
      <w:r w:rsidRPr="0093227B">
        <w:rPr>
          <w:rStyle w:val="Emphasis"/>
        </w:rPr>
        <w:t>immune</w:t>
      </w:r>
      <w:r w:rsidRPr="0093227B">
        <w:rPr>
          <w:rStyle w:val="StyleUnderline"/>
        </w:rPr>
        <w:t xml:space="preserve"> even to the </w:t>
      </w:r>
      <w:r w:rsidRPr="0093227B">
        <w:rPr>
          <w:rStyle w:val="Emphasis"/>
        </w:rPr>
        <w:t>seduction</w:t>
      </w:r>
      <w:r w:rsidRPr="0093227B">
        <w:rPr>
          <w:rStyle w:val="StyleUnderline"/>
        </w:rPr>
        <w:t xml:space="preserve"> of their own </w:t>
      </w:r>
      <w:r w:rsidRPr="0093227B">
        <w:rPr>
          <w:rStyle w:val="Emphasis"/>
        </w:rPr>
        <w:t>knowledge</w:t>
      </w:r>
      <w:r w:rsidRPr="0093227B">
        <w:rPr>
          <w:sz w:val="16"/>
        </w:rPr>
        <w:t xml:space="preserve">. </w:t>
      </w:r>
      <w:r w:rsidRPr="0093227B">
        <w:rPr>
          <w:rStyle w:val="StyleUnderline"/>
        </w:rPr>
        <w:t xml:space="preserve">Their </w:t>
      </w:r>
      <w:r w:rsidRPr="0093227B">
        <w:rPr>
          <w:rStyle w:val="Emphasis"/>
        </w:rPr>
        <w:t>virtue resides</w:t>
      </w:r>
      <w:r w:rsidRPr="0093227B">
        <w:rPr>
          <w:rStyle w:val="StyleUnderline"/>
        </w:rPr>
        <w:t xml:space="preserve"> in their </w:t>
      </w:r>
      <w:r w:rsidRPr="0093227B">
        <w:rPr>
          <w:rStyle w:val="Emphasis"/>
        </w:rPr>
        <w:t>transparency</w:t>
      </w:r>
      <w:r w:rsidRPr="0093227B">
        <w:rPr>
          <w:rStyle w:val="StyleUnderline"/>
        </w:rPr>
        <w:t xml:space="preserve">, their </w:t>
      </w:r>
      <w:r w:rsidRPr="0093227B">
        <w:rPr>
          <w:rStyle w:val="Emphasis"/>
        </w:rPr>
        <w:t>functionality</w:t>
      </w:r>
      <w:r w:rsidRPr="0093227B">
        <w:rPr>
          <w:rStyle w:val="StyleUnderline"/>
        </w:rPr>
        <w:t xml:space="preserve">, their </w:t>
      </w:r>
      <w:r w:rsidRPr="0093227B">
        <w:rPr>
          <w:rStyle w:val="Emphasis"/>
        </w:rPr>
        <w:t>absence</w:t>
      </w:r>
      <w:r w:rsidRPr="0093227B">
        <w:rPr>
          <w:rStyle w:val="StyleUnderline"/>
        </w:rPr>
        <w:t xml:space="preserve"> of passion and </w:t>
      </w:r>
      <w:r w:rsidRPr="0093227B">
        <w:rPr>
          <w:rStyle w:val="Emphasis"/>
        </w:rPr>
        <w:t>artifice</w:t>
      </w:r>
      <w:r w:rsidRPr="0093227B">
        <w:rPr>
          <w:rStyle w:val="StyleUnderline"/>
        </w:rPr>
        <w:t xml:space="preserve">. </w:t>
      </w:r>
      <w:r w:rsidRPr="0093227B">
        <w:rPr>
          <w:sz w:val="16"/>
        </w:rPr>
        <w:t>Artificial Intelligence is a celibate machine.</w:t>
      </w:r>
    </w:p>
    <w:p w14:paraId="1FDCF2BF" w14:textId="77777777" w:rsidR="00096457" w:rsidRPr="0093227B" w:rsidRDefault="00096457" w:rsidP="00096457">
      <w:pPr>
        <w:rPr>
          <w:sz w:val="16"/>
        </w:rPr>
      </w:pPr>
      <w:r w:rsidRPr="0093227B">
        <w:rPr>
          <w:sz w:val="16"/>
        </w:rPr>
        <w:t xml:space="preserve">What must always distinguish the way humans function from the way machines function, even the most intelligent of machines, is the intoxication, the sheer pleasure, that humans get from functioning. The invention of a machine that can feel pleasure is something - happily - that is still beyond human capacity. All kinds of spare parts are available to humans to help them achieve gratification, but none has yet been devised that could take pleasure in their stead. There are prostheses that can work better than humans, 'think' or move around better than humans (or in place of humans), but there is no such thing, from </w:t>
      </w:r>
      <w:r w:rsidRPr="0093227B">
        <w:rPr>
          <w:rStyle w:val="StyleUnderline"/>
        </w:rPr>
        <w:t xml:space="preserve">the point of view of technology or in terms of the media, as a </w:t>
      </w:r>
      <w:r w:rsidRPr="0093227B">
        <w:rPr>
          <w:rStyle w:val="Emphasis"/>
          <w:highlight w:val="green"/>
        </w:rPr>
        <w:t>replacement</w:t>
      </w:r>
      <w:r w:rsidRPr="0093227B">
        <w:rPr>
          <w:rStyle w:val="StyleUnderline"/>
        </w:rPr>
        <w:t xml:space="preserve"> for </w:t>
      </w:r>
      <w:r w:rsidRPr="0093227B">
        <w:rPr>
          <w:rStyle w:val="Emphasis"/>
        </w:rPr>
        <w:t>human pleasure</w:t>
      </w:r>
      <w:r w:rsidRPr="0093227B">
        <w:rPr>
          <w:rStyle w:val="StyleUnderline"/>
        </w:rPr>
        <w:t xml:space="preserve">, or </w:t>
      </w:r>
      <w:r w:rsidRPr="0093227B">
        <w:rPr>
          <w:rStyle w:val="StyleUnderline"/>
          <w:highlight w:val="green"/>
        </w:rPr>
        <w:t xml:space="preserve">for the </w:t>
      </w:r>
      <w:r w:rsidRPr="0093227B">
        <w:rPr>
          <w:rStyle w:val="Emphasis"/>
          <w:highlight w:val="green"/>
        </w:rPr>
        <w:t>pleasure</w:t>
      </w:r>
      <w:r w:rsidRPr="0093227B">
        <w:rPr>
          <w:rStyle w:val="StyleUnderline"/>
          <w:highlight w:val="green"/>
        </w:rPr>
        <w:t xml:space="preserve"> of </w:t>
      </w:r>
      <w:r w:rsidRPr="0093227B">
        <w:rPr>
          <w:rStyle w:val="Emphasis"/>
          <w:highlight w:val="green"/>
        </w:rPr>
        <w:t>being human</w:t>
      </w:r>
      <w:r w:rsidRPr="0093227B">
        <w:rPr>
          <w:sz w:val="16"/>
        </w:rPr>
        <w:t xml:space="preserve">. For that to exist, machines would have to have an idea of man, have to be able to invent man - but inasmuch as man has already invented them, it is too late for that. That is why man can always be more than he is, whereas machines can never be more than they are. Even the most intelligent among machines are just what they are - except, perhaps, when accidents or failures occur, events which might conceivably be attributed to some obscure desire on the part of the machine. Nor do machines manifest that ironical surplus or excess functioning which contributes the pleasure, or suffering, thanks to which human beings transcend their determinations - and thus come closer to their raison d'etre. Alas for </w:t>
      </w:r>
      <w:r w:rsidRPr="0093227B">
        <w:rPr>
          <w:rStyle w:val="StyleUnderline"/>
          <w:highlight w:val="green"/>
        </w:rPr>
        <w:t>the machine</w:t>
      </w:r>
      <w:r w:rsidRPr="0093227B">
        <w:rPr>
          <w:sz w:val="16"/>
        </w:rPr>
        <w:t xml:space="preserve">, it </w:t>
      </w:r>
      <w:r w:rsidRPr="0093227B">
        <w:rPr>
          <w:rStyle w:val="Emphasis"/>
          <w:highlight w:val="green"/>
        </w:rPr>
        <w:t>can never transcend its own operation</w:t>
      </w:r>
      <w:r w:rsidRPr="0093227B">
        <w:rPr>
          <w:sz w:val="16"/>
          <w:highlight w:val="green"/>
        </w:rPr>
        <w:t xml:space="preserve"> -</w:t>
      </w:r>
      <w:r w:rsidRPr="0093227B">
        <w:rPr>
          <w:sz w:val="16"/>
        </w:rPr>
        <w:t xml:space="preserve"> which, perhaps, explains the profound melancholy of the computer. All machines are celibate.</w:t>
      </w:r>
    </w:p>
    <w:p w14:paraId="7A595656" w14:textId="77777777" w:rsidR="00096457" w:rsidRPr="0093227B" w:rsidRDefault="00096457" w:rsidP="00096457">
      <w:pPr>
        <w:rPr>
          <w:sz w:val="16"/>
        </w:rPr>
      </w:pPr>
      <w:r w:rsidRPr="0093227B">
        <w:rPr>
          <w:sz w:val="16"/>
        </w:rPr>
        <w:t>(All the same, the recent epidemic of computer viruses does embody a striking anomaly: it is almost as though machines were able to obtain a sly pleasure by producing perverse effects. This is an ironic and fascinating turn of events. Could it be that artificial intelligence, by manifesting this viral pathology, is engaging in self-parody - and thus acceding to some sort of genuine intelligence?)</w:t>
      </w:r>
    </w:p>
    <w:p w14:paraId="50520FFC" w14:textId="77777777" w:rsidR="00096457" w:rsidRPr="0093227B" w:rsidRDefault="00096457" w:rsidP="00096457">
      <w:pPr>
        <w:rPr>
          <w:sz w:val="16"/>
        </w:rPr>
      </w:pPr>
      <w:r w:rsidRPr="0093227B">
        <w:rPr>
          <w:sz w:val="16"/>
        </w:rPr>
        <w:t xml:space="preserve">The celibacy of the machine entails the celibacy of Telecomputer Man. Thanks to his computer or word processor, </w:t>
      </w:r>
      <w:r w:rsidRPr="0093227B">
        <w:rPr>
          <w:rStyle w:val="Emphasis"/>
        </w:rPr>
        <w:t>Telecomputer Man</w:t>
      </w:r>
      <w:r w:rsidRPr="0093227B">
        <w:rPr>
          <w:sz w:val="16"/>
        </w:rPr>
        <w:t xml:space="preserve"> </w:t>
      </w:r>
      <w:r w:rsidRPr="0093227B">
        <w:rPr>
          <w:rStyle w:val="StyleUnderline"/>
        </w:rPr>
        <w:t xml:space="preserve">offers himself the </w:t>
      </w:r>
      <w:r w:rsidRPr="0093227B">
        <w:rPr>
          <w:rStyle w:val="Emphasis"/>
        </w:rPr>
        <w:t>spectacle</w:t>
      </w:r>
      <w:r w:rsidRPr="0093227B">
        <w:rPr>
          <w:rStyle w:val="StyleUnderline"/>
        </w:rPr>
        <w:t xml:space="preserve"> of his own </w:t>
      </w:r>
      <w:r w:rsidRPr="0093227B">
        <w:rPr>
          <w:rStyle w:val="Emphasis"/>
        </w:rPr>
        <w:t>brain</w:t>
      </w:r>
      <w:r w:rsidRPr="0093227B">
        <w:rPr>
          <w:sz w:val="16"/>
        </w:rPr>
        <w:t xml:space="preserve">, his own intelligence, at work. Similarly, through his chat line or his Minitel, he can offer himself the spectacle of his own phantasies, of a strictly virtual pleasure. He exorcizes both intelligence and pleasure at the interface with the machine. The Other, the interlocutor, is never really involved: the screen works much like a mirror, for the screen itself as locus of the interface is the prime concern. </w:t>
      </w:r>
      <w:r w:rsidRPr="0093227B">
        <w:rPr>
          <w:rStyle w:val="StyleUnderline"/>
        </w:rPr>
        <w:t xml:space="preserve">An interactive screen </w:t>
      </w:r>
      <w:r w:rsidRPr="0093227B">
        <w:rPr>
          <w:rStyle w:val="Emphasis"/>
          <w:highlight w:val="green"/>
        </w:rPr>
        <w:t>transforms</w:t>
      </w:r>
      <w:r w:rsidRPr="0093227B">
        <w:rPr>
          <w:rStyle w:val="StyleUnderline"/>
        </w:rPr>
        <w:t xml:space="preserve"> the </w:t>
      </w:r>
      <w:r w:rsidRPr="0093227B">
        <w:rPr>
          <w:rStyle w:val="Emphasis"/>
        </w:rPr>
        <w:t>process</w:t>
      </w:r>
      <w:r w:rsidRPr="0093227B">
        <w:rPr>
          <w:rStyle w:val="StyleUnderline"/>
        </w:rPr>
        <w:t xml:space="preserve"> of </w:t>
      </w:r>
      <w:r w:rsidRPr="0093227B">
        <w:rPr>
          <w:rStyle w:val="Emphasis"/>
          <w:highlight w:val="green"/>
        </w:rPr>
        <w:t>relating</w:t>
      </w:r>
      <w:r w:rsidRPr="0093227B">
        <w:rPr>
          <w:rStyle w:val="StyleUnderline"/>
          <w:highlight w:val="green"/>
        </w:rPr>
        <w:t xml:space="preserve"> into</w:t>
      </w:r>
      <w:r w:rsidRPr="0093227B">
        <w:rPr>
          <w:rStyle w:val="StyleUnderline"/>
        </w:rPr>
        <w:t xml:space="preserve"> a </w:t>
      </w:r>
      <w:r w:rsidRPr="0093227B">
        <w:rPr>
          <w:rStyle w:val="Emphasis"/>
        </w:rPr>
        <w:t>process</w:t>
      </w:r>
      <w:r w:rsidRPr="0093227B">
        <w:rPr>
          <w:rStyle w:val="StyleUnderline"/>
        </w:rPr>
        <w:t xml:space="preserve"> of </w:t>
      </w:r>
      <w:r w:rsidRPr="0093227B">
        <w:rPr>
          <w:rStyle w:val="Emphasis"/>
        </w:rPr>
        <w:t>commutation</w:t>
      </w:r>
      <w:r w:rsidRPr="0093227B">
        <w:rPr>
          <w:rStyle w:val="StyleUnderline"/>
        </w:rPr>
        <w:t xml:space="preserve"> between </w:t>
      </w:r>
      <w:r w:rsidRPr="0093227B">
        <w:rPr>
          <w:rStyle w:val="Emphasis"/>
          <w:highlight w:val="green"/>
        </w:rPr>
        <w:t>One and the Same</w:t>
      </w:r>
      <w:r w:rsidRPr="0093227B">
        <w:rPr>
          <w:sz w:val="16"/>
        </w:rPr>
        <w:t xml:space="preserve">. The secret of the interface is that the Other here is virtually the Same: otherness is surreptitiously conjured away by the machine. The most probable scenario of communication here is that Minitel users gravitate from the screen to telephone conversations, thence to face-to-face meetings, and ... then what? Well, it's 'let's phone each other', and, finally, back to the Minitel - which is, after all, more erotic because it is at once both esoteric and transparent. </w:t>
      </w:r>
      <w:r w:rsidRPr="0093227B">
        <w:rPr>
          <w:rStyle w:val="StyleUnderline"/>
        </w:rPr>
        <w:t xml:space="preserve">This is communication in its purest form, for there is </w:t>
      </w:r>
      <w:r w:rsidRPr="0093227B">
        <w:rPr>
          <w:rStyle w:val="Emphasis"/>
        </w:rPr>
        <w:t>no intimacy here except with the screen</w:t>
      </w:r>
      <w:r w:rsidRPr="0093227B">
        <w:rPr>
          <w:sz w:val="16"/>
        </w:rPr>
        <w:t xml:space="preserve">, and with an electronic text that is no more than a design filigreed onto life. A new Plato's retreat whence to observe shadow-forms of bodily pleasure filing past. </w:t>
      </w:r>
      <w:r w:rsidRPr="0093227B">
        <w:rPr>
          <w:rStyle w:val="Emphasis"/>
          <w:highlight w:val="green"/>
        </w:rPr>
        <w:t>Why speak to one another, when it is so simple to communicate?</w:t>
      </w:r>
    </w:p>
    <w:p w14:paraId="773C225E" w14:textId="77777777" w:rsidR="00096457" w:rsidRDefault="00096457" w:rsidP="00096457">
      <w:pPr>
        <w:pStyle w:val="Heading4"/>
      </w:pPr>
      <w:r>
        <w:t>Revenge of the object</w:t>
      </w:r>
    </w:p>
    <w:p w14:paraId="58FF5899" w14:textId="77777777" w:rsidR="00096457" w:rsidRDefault="00096457" w:rsidP="00096457">
      <w:r>
        <w:rPr>
          <w:rStyle w:val="Style13ptBold"/>
        </w:rPr>
        <w:t xml:space="preserve">Cramer and Foss, 9 </w:t>
      </w:r>
      <w:r>
        <w:t>[Janet M. Cramer, Communications Professor &amp; Karen A. Foss, Karen A. Foss is a rhetorical scholar and educator in the discipline of communication, “Baudrillard and Our Destiny with the Natural World: Fatal Strategies for Environmental Communication,” 2009, Environmental Communication]//Townes</w:t>
      </w:r>
    </w:p>
    <w:p w14:paraId="56F6C783" w14:textId="77777777" w:rsidR="00096457" w:rsidRPr="00AE556C" w:rsidRDefault="00096457" w:rsidP="00096457">
      <w:pPr>
        <w:rPr>
          <w:sz w:val="16"/>
        </w:rPr>
      </w:pPr>
      <w:r w:rsidRPr="00AE556C">
        <w:rPr>
          <w:sz w:val="16"/>
        </w:rPr>
        <w:t xml:space="preserve">A different conception of subjectivity is the first indication of a different form of argument employed by Carson and Gore. The </w:t>
      </w:r>
      <w:r w:rsidRPr="00AE556C">
        <w:rPr>
          <w:rStyle w:val="Emphasis"/>
        </w:rPr>
        <w:t>rational way of knowing</w:t>
      </w:r>
      <w:r w:rsidRPr="00AE556C">
        <w:rPr>
          <w:sz w:val="16"/>
        </w:rPr>
        <w:t xml:space="preserve"> </w:t>
      </w:r>
      <w:r w:rsidRPr="00AE556C">
        <w:rPr>
          <w:rStyle w:val="StyleUnderline"/>
        </w:rPr>
        <w:t>and</w:t>
      </w:r>
      <w:r w:rsidRPr="00AE556C">
        <w:rPr>
          <w:sz w:val="16"/>
        </w:rPr>
        <w:t xml:space="preserve"> its attendant </w:t>
      </w:r>
      <w:r w:rsidRPr="00AE556C">
        <w:rPr>
          <w:rStyle w:val="Emphasis"/>
        </w:rPr>
        <w:t>logical arguments</w:t>
      </w:r>
      <w:r w:rsidRPr="00AE556C">
        <w:rPr>
          <w:sz w:val="16"/>
        </w:rPr>
        <w:t xml:space="preserve"> that are privileged in the physical reality of the explicate order </w:t>
      </w:r>
      <w:r w:rsidRPr="00AE556C">
        <w:rPr>
          <w:rStyle w:val="StyleUnderline"/>
        </w:rPr>
        <w:t>constructs a</w:t>
      </w:r>
      <w:r w:rsidRPr="00AE556C">
        <w:rPr>
          <w:sz w:val="16"/>
        </w:rPr>
        <w:t xml:space="preserve"> particular kind of </w:t>
      </w:r>
      <w:r w:rsidRPr="00AE556C">
        <w:rPr>
          <w:rStyle w:val="StyleUnderline"/>
        </w:rPr>
        <w:t>subjectivity</w:t>
      </w:r>
      <w:r w:rsidRPr="00AE556C">
        <w:rPr>
          <w:sz w:val="16"/>
        </w:rPr>
        <w:t xml:space="preserve">, a subjectivity </w:t>
      </w:r>
      <w:r w:rsidRPr="00AE556C">
        <w:rPr>
          <w:rStyle w:val="StyleUnderline"/>
        </w:rPr>
        <w:t>in which the</w:t>
      </w:r>
      <w:r w:rsidRPr="00AE556C">
        <w:rPr>
          <w:sz w:val="16"/>
        </w:rPr>
        <w:t xml:space="preserve"> rational, independent, </w:t>
      </w:r>
      <w:r w:rsidRPr="00AE556C">
        <w:rPr>
          <w:rStyle w:val="Emphasis"/>
        </w:rPr>
        <w:t>self-determining subject holds</w:t>
      </w:r>
      <w:r w:rsidRPr="00AE556C">
        <w:rPr>
          <w:sz w:val="16"/>
        </w:rPr>
        <w:t xml:space="preserve"> the subject position and is given </w:t>
      </w:r>
      <w:r w:rsidRPr="00AE556C">
        <w:rPr>
          <w:rStyle w:val="Emphasis"/>
        </w:rPr>
        <w:t>agency</w:t>
      </w:r>
      <w:r w:rsidRPr="00AE556C">
        <w:rPr>
          <w:sz w:val="16"/>
        </w:rPr>
        <w:t xml:space="preserve">. </w:t>
      </w:r>
      <w:r w:rsidRPr="00AE556C">
        <w:rPr>
          <w:rStyle w:val="Emphasis"/>
        </w:rPr>
        <w:t>The world is</w:t>
      </w:r>
      <w:r w:rsidRPr="00AE556C">
        <w:rPr>
          <w:sz w:val="16"/>
        </w:rPr>
        <w:t xml:space="preserve"> </w:t>
      </w:r>
      <w:r w:rsidRPr="00AE556C">
        <w:rPr>
          <w:rStyle w:val="StyleUnderline"/>
        </w:rPr>
        <w:t>not only observed but</w:t>
      </w:r>
      <w:r w:rsidRPr="00AE556C">
        <w:rPr>
          <w:sz w:val="16"/>
        </w:rPr>
        <w:t xml:space="preserve"> also </w:t>
      </w:r>
      <w:r w:rsidRPr="00AE556C">
        <w:rPr>
          <w:rStyle w:val="Emphasis"/>
        </w:rPr>
        <w:t>controlled</w:t>
      </w:r>
      <w:r w:rsidRPr="00AE556C">
        <w:rPr>
          <w:sz w:val="16"/>
        </w:rPr>
        <w:t xml:space="preserve"> by the human, whose intellect is used to understand, analyze, and determine the natural world. </w:t>
      </w:r>
      <w:r w:rsidRPr="00AE556C">
        <w:rPr>
          <w:rStyle w:val="StyleUnderline"/>
        </w:rPr>
        <w:t>This</w:t>
      </w:r>
      <w:r w:rsidRPr="00AE556C">
        <w:rPr>
          <w:sz w:val="16"/>
        </w:rPr>
        <w:t xml:space="preserve"> subjectivity </w:t>
      </w:r>
      <w:r w:rsidRPr="00AE556C">
        <w:rPr>
          <w:rStyle w:val="StyleUnderline"/>
        </w:rPr>
        <w:t>is dependent on</w:t>
      </w:r>
      <w:r w:rsidRPr="00AE556C">
        <w:rPr>
          <w:sz w:val="16"/>
        </w:rPr>
        <w:t xml:space="preserve"> the </w:t>
      </w:r>
      <w:r w:rsidRPr="00AE556C">
        <w:rPr>
          <w:rStyle w:val="Emphasis"/>
        </w:rPr>
        <w:t>separation</w:t>
      </w:r>
      <w:r w:rsidRPr="00AE556C">
        <w:rPr>
          <w:sz w:val="16"/>
        </w:rPr>
        <w:t xml:space="preserve"> of human beings from the natural world.3</w:t>
      </w:r>
    </w:p>
    <w:p w14:paraId="5450D5F0" w14:textId="77777777" w:rsidR="00096457" w:rsidRPr="00AE556C" w:rsidRDefault="00096457" w:rsidP="00096457">
      <w:pPr>
        <w:rPr>
          <w:sz w:val="16"/>
        </w:rPr>
      </w:pPr>
      <w:r w:rsidRPr="00AE556C">
        <w:rPr>
          <w:sz w:val="16"/>
        </w:rPr>
        <w:t xml:space="preserve">Baudrillard questions this rational world, in which humans are considered subjects in control of the world around them. In the traditional subjectobject paradigm, the object is ‘‘used for’’ something by humans; humans possess and consume objects (1990, p. 82). Baudrillard, however, suggests that this view of the object is naive. In fact, </w:t>
      </w:r>
      <w:r w:rsidRPr="00AE556C">
        <w:rPr>
          <w:rStyle w:val="StyleUnderline"/>
        </w:rPr>
        <w:t>humans are not in charge, are not in control of the objects around them, and the object is not an innocent, passive recipient of human agency</w:t>
      </w:r>
      <w:r w:rsidRPr="00AE556C">
        <w:rPr>
          <w:sz w:val="16"/>
        </w:rPr>
        <w:t xml:space="preserve">. Baudrillard suggests instead that </w:t>
      </w:r>
      <w:r w:rsidRPr="00AE556C">
        <w:rPr>
          <w:rStyle w:val="Emphasis"/>
        </w:rPr>
        <w:t>the object has</w:t>
      </w:r>
      <w:r w:rsidRPr="00AE556C">
        <w:rPr>
          <w:sz w:val="16"/>
        </w:rPr>
        <w:t xml:space="preserve"> its own strategy, own </w:t>
      </w:r>
      <w:r w:rsidRPr="00AE556C">
        <w:rPr>
          <w:rStyle w:val="Emphasis"/>
        </w:rPr>
        <w:t>passions</w:t>
      </w:r>
      <w:r w:rsidRPr="00AE556C">
        <w:rPr>
          <w:sz w:val="16"/>
        </w:rPr>
        <w:t xml:space="preserve">, </w:t>
      </w:r>
      <w:r w:rsidRPr="00AE556C">
        <w:rPr>
          <w:rStyle w:val="StyleUnderline"/>
        </w:rPr>
        <w:t>and</w:t>
      </w:r>
      <w:r w:rsidRPr="00AE556C">
        <w:rPr>
          <w:sz w:val="16"/>
        </w:rPr>
        <w:t xml:space="preserve"> above all, ‘‘</w:t>
      </w:r>
      <w:r w:rsidRPr="00AE556C">
        <w:rPr>
          <w:rStyle w:val="Emphasis"/>
        </w:rPr>
        <w:t>no desire to be analyzed</w:t>
      </w:r>
      <w:r w:rsidRPr="00AE556C">
        <w:rPr>
          <w:sz w:val="16"/>
        </w:rPr>
        <w:t xml:space="preserve"> and observed’’ (Baudrillard, 1999, p. 82). Baudrillard suggests that the agency of the object is much more obvious in contemporary society than in pretechnological ones because of the importance of consumption. </w:t>
      </w:r>
      <w:r w:rsidRPr="00AE556C">
        <w:rPr>
          <w:rStyle w:val="StyleUnderline"/>
        </w:rPr>
        <w:t>Commodity is about objects producing, exchanging, and consuming them in line with human interests</w:t>
      </w:r>
      <w:r w:rsidRPr="00AE556C">
        <w:rPr>
          <w:sz w:val="16"/>
        </w:rPr>
        <w:t xml:space="preserve">. Yet in fact, </w:t>
      </w:r>
      <w:r w:rsidRPr="00AE556C">
        <w:rPr>
          <w:rStyle w:val="Emphasis"/>
        </w:rPr>
        <w:t>humans are becoming subject to the demands of the objects on them</w:t>
      </w:r>
      <w:r>
        <w:rPr>
          <w:rStyle w:val="Emphasis"/>
        </w:rPr>
        <w:t xml:space="preserve">, </w:t>
      </w:r>
      <w:r w:rsidRPr="00AE556C">
        <w:rPr>
          <w:rStyle w:val="Emphasis"/>
        </w:rPr>
        <w:t>they are becoming the ‘‘object of the objects’’</w:t>
      </w:r>
      <w:r w:rsidRPr="00AE556C">
        <w:rPr>
          <w:sz w:val="16"/>
        </w:rPr>
        <w:t xml:space="preserve"> (Baudrillard, 1996, p. 55) because they are no longer in charge.</w:t>
      </w:r>
    </w:p>
    <w:p w14:paraId="3C2C40DD" w14:textId="77777777" w:rsidR="00096457" w:rsidRPr="00AE556C" w:rsidRDefault="00096457" w:rsidP="00096457">
      <w:pPr>
        <w:rPr>
          <w:sz w:val="16"/>
        </w:rPr>
      </w:pPr>
      <w:r w:rsidRPr="00AE556C">
        <w:rPr>
          <w:sz w:val="16"/>
        </w:rPr>
        <w:t xml:space="preserve">At the most fundamental level, humans are not in charge even when they are producing the objects in the first place. The creation of a particular object to solve a problem ultimately means that another issue or problem emerges because of that invention. For example, the automobile was once hailed for its ability to end pollution, by which was meant the horse excrement that covered the streets. The nuclear industry similarly was touted as a clean answer to human energy needs, without awareness of the ‘‘fallout’’ possibilities that could pollute the entire planet. In other words, </w:t>
      </w:r>
      <w:r w:rsidRPr="00AE556C">
        <w:rPr>
          <w:rStyle w:val="Emphasis"/>
        </w:rPr>
        <w:t>every object</w:t>
      </w:r>
      <w:r w:rsidRPr="00AE556C">
        <w:rPr>
          <w:rStyle w:val="StyleUnderline"/>
        </w:rPr>
        <w:t xml:space="preserve"> introduced to serve a particular function always </w:t>
      </w:r>
      <w:r w:rsidRPr="00AE556C">
        <w:rPr>
          <w:rStyle w:val="Emphasis"/>
        </w:rPr>
        <w:t>has other consequences that were not imagined</w:t>
      </w:r>
      <w:r w:rsidRPr="00AE556C">
        <w:rPr>
          <w:sz w:val="16"/>
        </w:rPr>
        <w:t>. Baudrillard calls this the ‘‘revenge’’ of the object; it is just one of the many ways in which the object is ‘‘fooling us’’ (Baudrillard, 1999, p. 82). In the world Baudrillard describes, then, ob</w:t>
      </w:r>
      <w:r w:rsidRPr="00AE556C">
        <w:rPr>
          <w:rStyle w:val="Emphasis"/>
        </w:rPr>
        <w:t>jects exert control</w:t>
      </w:r>
      <w:r w:rsidRPr="00AE556C">
        <w:rPr>
          <w:sz w:val="16"/>
        </w:rPr>
        <w:t xml:space="preserve">, </w:t>
      </w:r>
      <w:r w:rsidRPr="00AE556C">
        <w:rPr>
          <w:rStyle w:val="StyleUnderline"/>
        </w:rPr>
        <w:t>and the object is</w:t>
      </w:r>
      <w:r w:rsidRPr="00AE556C">
        <w:rPr>
          <w:sz w:val="16"/>
        </w:rPr>
        <w:t xml:space="preserve"> always </w:t>
      </w:r>
      <w:r w:rsidRPr="00AE556C">
        <w:rPr>
          <w:rStyle w:val="Emphasis"/>
        </w:rPr>
        <w:t>taken to be more clever</w:t>
      </w:r>
      <w:r w:rsidRPr="00AE556C">
        <w:rPr>
          <w:sz w:val="16"/>
        </w:rPr>
        <w:t>, more cynical, and more ingenious than the subject. In the end, ‘‘we don’t know if we’re thinking the world or if the world is thinking us’’ (Baudrillard, 1998, p. 71).</w:t>
      </w:r>
    </w:p>
    <w:p w14:paraId="08C12E9D" w14:textId="77777777" w:rsidR="00096457" w:rsidRPr="00AE556C" w:rsidRDefault="00096457" w:rsidP="00096457">
      <w:pPr>
        <w:rPr>
          <w:sz w:val="16"/>
        </w:rPr>
      </w:pPr>
      <w:r w:rsidRPr="00AE556C">
        <w:rPr>
          <w:sz w:val="16"/>
        </w:rPr>
        <w:t xml:space="preserve">Baudrillard offers, then, a different notion of subjectivity: </w:t>
      </w:r>
      <w:r w:rsidRPr="00AE556C">
        <w:rPr>
          <w:rStyle w:val="StyleUnderline"/>
        </w:rPr>
        <w:t xml:space="preserve">the subject/object dichotomy between humans and </w:t>
      </w:r>
      <w:r>
        <w:rPr>
          <w:rStyle w:val="StyleUnderline"/>
        </w:rPr>
        <w:t xml:space="preserve">nature, </w:t>
      </w:r>
      <w:r w:rsidRPr="00AE556C">
        <w:rPr>
          <w:sz w:val="16"/>
        </w:rPr>
        <w:t xml:space="preserve">the legacy of Descartes and the empirical scientific tradition, is abandoned in favor of a new kind of intersubjectivity. By intersubjectivity, </w:t>
      </w:r>
      <w:r w:rsidRPr="00AE556C">
        <w:rPr>
          <w:rStyle w:val="StyleUnderline"/>
        </w:rPr>
        <w:t xml:space="preserve">we mean a </w:t>
      </w:r>
      <w:r w:rsidRPr="00AE556C">
        <w:rPr>
          <w:rStyle w:val="Emphasis"/>
        </w:rPr>
        <w:t>relationship</w:t>
      </w:r>
      <w:r w:rsidRPr="00AE556C">
        <w:rPr>
          <w:rStyle w:val="StyleUnderline"/>
        </w:rPr>
        <w:t xml:space="preserve"> in which </w:t>
      </w:r>
      <w:r w:rsidRPr="00AE556C">
        <w:rPr>
          <w:rStyle w:val="Emphasis"/>
        </w:rPr>
        <w:t>human subjectivity</w:t>
      </w:r>
      <w:r w:rsidRPr="00AE556C">
        <w:rPr>
          <w:rStyle w:val="StyleUnderline"/>
        </w:rPr>
        <w:t xml:space="preserve"> is </w:t>
      </w:r>
      <w:r w:rsidRPr="00AE556C">
        <w:rPr>
          <w:rStyle w:val="Emphasis"/>
        </w:rPr>
        <w:t>not dominant</w:t>
      </w:r>
      <w:r w:rsidRPr="00AE556C">
        <w:rPr>
          <w:rStyle w:val="StyleUnderline"/>
        </w:rPr>
        <w:t xml:space="preserve"> over the </w:t>
      </w:r>
      <w:r w:rsidRPr="00AE556C">
        <w:rPr>
          <w:rStyle w:val="Emphasis"/>
        </w:rPr>
        <w:t>subjectivity</w:t>
      </w:r>
      <w:r w:rsidRPr="00AE556C">
        <w:rPr>
          <w:rStyle w:val="StyleUnderline"/>
        </w:rPr>
        <w:t xml:space="preserve"> of </w:t>
      </w:r>
      <w:r w:rsidRPr="00AE556C">
        <w:rPr>
          <w:rStyle w:val="Emphasis"/>
        </w:rPr>
        <w:t>nature</w:t>
      </w:r>
      <w:r w:rsidRPr="00AE556C">
        <w:rPr>
          <w:rStyle w:val="StyleUnderline"/>
        </w:rPr>
        <w:t xml:space="preserve"> and the </w:t>
      </w:r>
      <w:r w:rsidRPr="00AE556C">
        <w:rPr>
          <w:rStyle w:val="Emphasis"/>
        </w:rPr>
        <w:t>other forms of</w:t>
      </w:r>
      <w:r w:rsidRPr="00AE556C">
        <w:rPr>
          <w:rStyle w:val="StyleUnderline"/>
        </w:rPr>
        <w:t xml:space="preserve"> life on the </w:t>
      </w:r>
      <w:r w:rsidRPr="00AE556C">
        <w:rPr>
          <w:rStyle w:val="Emphasis"/>
        </w:rPr>
        <w:t>planet</w:t>
      </w:r>
      <w:r w:rsidRPr="00AE556C">
        <w:rPr>
          <w:rStyle w:val="StyleUnderline"/>
        </w:rPr>
        <w:t>.</w:t>
      </w:r>
      <w:r w:rsidRPr="00AE556C">
        <w:rPr>
          <w:sz w:val="16"/>
        </w:rPr>
        <w:t xml:space="preserve"> In this perspective, nature can be conceived as a partner in how we come to know, an agent in shaping knowledge.</w:t>
      </w:r>
    </w:p>
    <w:p w14:paraId="7625E5B8" w14:textId="77777777" w:rsidR="00096457" w:rsidRPr="00AE556C" w:rsidRDefault="00096457" w:rsidP="00096457">
      <w:pPr>
        <w:rPr>
          <w:sz w:val="16"/>
        </w:rPr>
      </w:pPr>
      <w:r w:rsidRPr="00AE556C">
        <w:rPr>
          <w:sz w:val="16"/>
        </w:rPr>
        <w:t xml:space="preserve">This position suggests the importance of situated knowledge, what Haraway (1988) calls a view from somewhere rather than a view from nowhere. A situated knowledge recognizes that we communicate from a particular position, from our embodiment and in relation to particular social and cultural contexts, but so, too, does nature. </w:t>
      </w:r>
      <w:r w:rsidRPr="00AE556C">
        <w:rPr>
          <w:rStyle w:val="Emphasis"/>
        </w:rPr>
        <w:t>Nature has agency and in ‘‘speaking’’ suggests an equal footing with humans in how the world is considered and constructed</w:t>
      </w:r>
      <w:r w:rsidRPr="00AE556C">
        <w:rPr>
          <w:sz w:val="16"/>
        </w:rPr>
        <w:t>. Being driven less by the powers of rationality and self-determination and more by receptivity and vulnerability may be a key factor in imagining a reinvented humanity that realizes and appreciates rather than denies and deprecates a deep affinity and interdependence with the natural world.</w:t>
      </w:r>
    </w:p>
    <w:p w14:paraId="26EAB5E3" w14:textId="77777777" w:rsidR="00096457" w:rsidRPr="00AE556C" w:rsidRDefault="00096457" w:rsidP="00096457">
      <w:pPr>
        <w:rPr>
          <w:sz w:val="16"/>
        </w:rPr>
      </w:pPr>
      <w:r w:rsidRPr="00AE556C">
        <w:rPr>
          <w:rStyle w:val="StyleUnderline"/>
        </w:rPr>
        <w:t>This interrelatedness is concerned with how nature speaks to us</w:t>
      </w:r>
      <w:r w:rsidRPr="00AE556C">
        <w:rPr>
          <w:sz w:val="16"/>
        </w:rPr>
        <w:t xml:space="preserve">, how it enters into a dialog with us, </w:t>
      </w:r>
      <w:r w:rsidRPr="00AE556C">
        <w:rPr>
          <w:rStyle w:val="StyleUnderline"/>
        </w:rPr>
        <w:t xml:space="preserve">or how it </w:t>
      </w:r>
      <w:r w:rsidRPr="00AE556C">
        <w:rPr>
          <w:rStyle w:val="Emphasis"/>
        </w:rPr>
        <w:t>speaks through us</w:t>
      </w:r>
      <w:r w:rsidRPr="00AE556C">
        <w:rPr>
          <w:sz w:val="16"/>
        </w:rPr>
        <w:t xml:space="preserve"> (Preston, 2000). In this view, </w:t>
      </w:r>
      <w:r w:rsidRPr="00AE556C">
        <w:rPr>
          <w:rStyle w:val="StyleUnderline"/>
        </w:rPr>
        <w:t>the human voice ‘‘is</w:t>
      </w:r>
      <w:r w:rsidRPr="00AE556C">
        <w:rPr>
          <w:sz w:val="16"/>
        </w:rPr>
        <w:t xml:space="preserve"> </w:t>
      </w:r>
      <w:r w:rsidRPr="00AE556C">
        <w:rPr>
          <w:rStyle w:val="Emphasis"/>
        </w:rPr>
        <w:t>always to some extent participant with the voices of wolves</w:t>
      </w:r>
      <w:r w:rsidRPr="00AE556C">
        <w:rPr>
          <w:sz w:val="16"/>
        </w:rPr>
        <w:t xml:space="preserve">, wind, and waves, participant, that is, with the encompassing discourse of an animate earth’’ (Abram, 1996, p. 117). </w:t>
      </w:r>
      <w:r w:rsidRPr="00AE556C">
        <w:rPr>
          <w:rStyle w:val="StyleUnderline"/>
        </w:rPr>
        <w:t>Communication is thus not ‘‘an exclusively human capacity’’ but ‘‘a power of the enveloping earth itself, in which humans participate’’</w:t>
      </w:r>
      <w:r w:rsidRPr="00AE556C">
        <w:rPr>
          <w:sz w:val="16"/>
        </w:rPr>
        <w:t xml:space="preserve"> (Abram, 1996, p. 182). In his development of a ‘‘transhuman’’ theory of communication, Rogers (1998) similarly argues for a recognition of the natural world as a participant in a dialog in which nature is neither ‘‘fixed, singular, totalizing, and deterministic’’ nor ‘‘malleable and insignificant in and of itself’’ (p. 261). A new relationship between nature and humans creates an epistemological shift in which humans are not regarded as the sole authors of a socially and discursively constructed world; rather, we ‘‘are embodied creatures embedded in a world that is not entirely of our own making’’ (Rogers, 1998, p. 268).</w:t>
      </w:r>
    </w:p>
    <w:p w14:paraId="15508AA0" w14:textId="77777777" w:rsidR="00096457" w:rsidRPr="00AE556C" w:rsidRDefault="00096457" w:rsidP="00096457">
      <w:pPr>
        <w:rPr>
          <w:sz w:val="16"/>
        </w:rPr>
      </w:pPr>
      <w:r w:rsidRPr="00AE556C">
        <w:rPr>
          <w:sz w:val="16"/>
        </w:rPr>
        <w:t>We see this kind of intersubjectivity in both Carson’s and Gore’s texts. Carson, for instance, positions life and nature rather than humans as originally in control of earth in the opening chapter of Silent Spring:</w:t>
      </w:r>
    </w:p>
    <w:p w14:paraId="4DE2E8B4" w14:textId="77777777" w:rsidR="00096457" w:rsidRPr="00AE556C" w:rsidRDefault="00096457" w:rsidP="00096457">
      <w:pPr>
        <w:ind w:left="720"/>
        <w:rPr>
          <w:sz w:val="16"/>
        </w:rPr>
      </w:pPr>
      <w:r w:rsidRPr="00AE556C">
        <w:rPr>
          <w:sz w:val="16"/>
        </w:rPr>
        <w:t>It took hundreds of millions of years to produce the life that now inhabits the earth, eons of time in which that developing and evolving and diversifying life reached a state of adjustment and balance with its surroundings. The environment, rigorously shaping and directing the life it supported, contained elements that were hostile as well as supporting. (Carson, 1962, p. 6)</w:t>
      </w:r>
    </w:p>
    <w:p w14:paraId="15060D4C" w14:textId="77777777" w:rsidR="00096457" w:rsidRPr="00AE556C" w:rsidRDefault="00096457" w:rsidP="00096457">
      <w:pPr>
        <w:rPr>
          <w:sz w:val="16"/>
        </w:rPr>
      </w:pPr>
      <w:r w:rsidRPr="00AE556C">
        <w:rPr>
          <w:sz w:val="16"/>
        </w:rPr>
        <w:t>A lengthy passage about what evolved to live on the high Western plains is another example of Carson centering non-human forms:</w:t>
      </w:r>
    </w:p>
    <w:p w14:paraId="2438D029" w14:textId="77777777" w:rsidR="00096457" w:rsidRPr="00AE556C" w:rsidRDefault="00096457" w:rsidP="00096457">
      <w:pPr>
        <w:ind w:left="720"/>
        <w:rPr>
          <w:sz w:val="16"/>
        </w:rPr>
      </w:pPr>
      <w:r w:rsidRPr="00AE556C">
        <w:rPr>
          <w:sz w:val="16"/>
        </w:rPr>
        <w:t>[T]here must have been a long period of trial and error in which plants attempted the colonization of this high and windswept land ... At least one group of plants evolved which combined all the qualities needed to survive. The sage, low-growing and shrubby, could hold its place on the mountain slopes and on the plains, and within its small gray leaves it could hold moisture enough to defy the thieving winds. It was no accident, but rather the result of long ages of experimentation by nature that the great plains of the West became the land of the sage. (Carson, 1962, pp. 6465)</w:t>
      </w:r>
    </w:p>
    <w:p w14:paraId="32968D89" w14:textId="77777777" w:rsidR="00096457" w:rsidRPr="00AE556C" w:rsidRDefault="00096457" w:rsidP="00096457">
      <w:pPr>
        <w:rPr>
          <w:sz w:val="16"/>
        </w:rPr>
      </w:pPr>
      <w:r w:rsidRPr="00AE556C">
        <w:rPr>
          <w:sz w:val="16"/>
        </w:rPr>
        <w:t xml:space="preserve">As a final example, Carson concludes her book with a reference to ‘‘the fabric of life* a fabric on the one hand delicate and destructible, on the other miraculously tough and resilient, and capable of striking back in unexpected ways’’ (Carson, 1962, p. 197). She goes on to actually use the term, </w:t>
      </w:r>
      <w:r w:rsidRPr="00AE556C">
        <w:rPr>
          <w:rStyle w:val="Emphasis"/>
        </w:rPr>
        <w:t>the ‘‘control of nature,</w:t>
      </w:r>
      <w:r w:rsidRPr="00AE556C">
        <w:rPr>
          <w:sz w:val="16"/>
        </w:rPr>
        <w:t xml:space="preserve">’’ which she describes as ‘‘a phrase conceived in arrogance, born of the Neanderthal age of biology and philosophy, </w:t>
      </w:r>
      <w:r w:rsidRPr="00AE556C">
        <w:rPr>
          <w:rStyle w:val="StyleUnderline"/>
        </w:rPr>
        <w:t>when it was supposed that nature exists for</w:t>
      </w:r>
      <w:r w:rsidRPr="00AE556C">
        <w:rPr>
          <w:sz w:val="16"/>
        </w:rPr>
        <w:t xml:space="preserve"> the </w:t>
      </w:r>
      <w:r w:rsidRPr="00AE556C">
        <w:rPr>
          <w:rStyle w:val="StyleUnderline"/>
        </w:rPr>
        <w:t>convenience</w:t>
      </w:r>
      <w:r w:rsidRPr="00AE556C">
        <w:rPr>
          <w:sz w:val="16"/>
        </w:rPr>
        <w:t xml:space="preserve"> of man’’ (Carson, 1962, p. 197). She dismisses the notion that humans are in control and offers instead an interconnected and essential web between humans and nature.</w:t>
      </w:r>
    </w:p>
    <w:p w14:paraId="54C09609" w14:textId="77777777" w:rsidR="00096457" w:rsidRPr="00AE556C" w:rsidRDefault="00096457" w:rsidP="00096457">
      <w:pPr>
        <w:rPr>
          <w:sz w:val="16"/>
        </w:rPr>
      </w:pPr>
      <w:r w:rsidRPr="00AE556C">
        <w:rPr>
          <w:sz w:val="16"/>
        </w:rPr>
        <w:t xml:space="preserve">Similarly, at several places in his documentary, Gore presents the earth in the subject position, creating for his audiences a revisioned intersubjectivity between humans and nature. When discussing why there is a marked decrease in carbon dioxide levels each year in the spring as the leaves come out and take in large amounts of carbon CO2, Gore declares, ‘‘It’s as if the entire earth, once each year, breathes in and out.’’ Another instance occurs when he says, ‘‘the ice has stories to tell us,’’ referring to what we can learn by examining concentrations of CO2 in centuries-old layers of ice in the Antarctic. ‘‘In the course of time as defined by this river’’ is another phrase Gore uses to position something in </w:t>
      </w:r>
      <w:r w:rsidRPr="00AE556C">
        <w:rPr>
          <w:rStyle w:val="StyleUnderline"/>
        </w:rPr>
        <w:t>nature</w:t>
      </w:r>
      <w:r>
        <w:rPr>
          <w:rStyle w:val="StyleUnderline"/>
        </w:rPr>
        <w:t xml:space="preserve">, </w:t>
      </w:r>
      <w:r w:rsidRPr="00AE556C">
        <w:rPr>
          <w:rStyle w:val="StyleUnderline"/>
        </w:rPr>
        <w:t>not humans</w:t>
      </w:r>
      <w:r>
        <w:rPr>
          <w:rStyle w:val="StyleUnderline"/>
        </w:rPr>
        <w:t xml:space="preserve">, </w:t>
      </w:r>
      <w:r w:rsidRPr="00AE556C">
        <w:rPr>
          <w:rStyle w:val="StyleUnderline"/>
        </w:rPr>
        <w:t>as in control</w:t>
      </w:r>
      <w:r w:rsidRPr="00AE556C">
        <w:rPr>
          <w:sz w:val="16"/>
        </w:rPr>
        <w:t>. And as a final example, he talks about polar bears drowning because they can’t swim long enough to make it to disappearing ice flows*and then adds, ‘‘that’s what it means to polar bears; but what does it mean to us?’’ Something other than a human is positioned as central to the story of the earth, and in the process, we are asked to reflect on our own position in regard to nature.</w:t>
      </w:r>
    </w:p>
    <w:p w14:paraId="7B48CC3B" w14:textId="77777777" w:rsidR="00096457" w:rsidRPr="00AE556C" w:rsidRDefault="00096457" w:rsidP="00096457">
      <w:pPr>
        <w:rPr>
          <w:sz w:val="16"/>
        </w:rPr>
      </w:pPr>
      <w:r w:rsidRPr="00AE556C">
        <w:rPr>
          <w:sz w:val="16"/>
        </w:rPr>
        <w:t xml:space="preserve">Throughout the documentary, however, Gore gives an even more powerful nod to the ways in which </w:t>
      </w:r>
      <w:r w:rsidRPr="00AE556C">
        <w:rPr>
          <w:rStyle w:val="Emphasis"/>
        </w:rPr>
        <w:t>the ‘‘objects’’ of the world are in control of humans</w:t>
      </w:r>
      <w:r w:rsidRPr="00AE556C">
        <w:rPr>
          <w:sz w:val="16"/>
        </w:rPr>
        <w:t xml:space="preserve"> and not the other way around. Interspersed into the slide show that forms the bulk of the documentary are several personal examples of experiences that had a big impact on his life*precisely because they were things out of his control. These include his young son getting hit by a car, his sister dying of lung cancer, and ‘‘losing’’ the presidential election to George W. Bush. In each of these experiences, he was incapable of exerting any agency or taking any action that made a difference in the outcomes of these situations. By juxtaposing these into the logical facts he offers about global warming, he presents a very different perspective on the subject.</w:t>
      </w:r>
    </w:p>
    <w:p w14:paraId="32CFE207" w14:textId="77777777" w:rsidR="00096457" w:rsidRPr="00C8678B" w:rsidRDefault="00096457" w:rsidP="00096457">
      <w:pPr>
        <w:pStyle w:val="Heading4"/>
      </w:pPr>
      <w:bookmarkStart w:id="11" w:name="_Hlk69050384"/>
      <w:r>
        <w:t xml:space="preserve">The will to reality is the nexus point of violence. </w:t>
      </w:r>
    </w:p>
    <w:p w14:paraId="6C1F0447" w14:textId="77777777" w:rsidR="00096457" w:rsidRPr="00C8678B" w:rsidRDefault="00096457" w:rsidP="00096457">
      <w:r w:rsidRPr="00C8678B">
        <w:rPr>
          <w:rStyle w:val="Style13ptBold"/>
        </w:rPr>
        <w:t xml:space="preserve">Artrip and Debrix, 14 </w:t>
      </w:r>
      <w:r w:rsidRPr="00C8678B">
        <w:t>[François Debrix is Director of the Alliance for Social, Political, Ethical, and Cultural Thought (ASPECT) and Professor of Political Science at Virginia Tech. Debrix researches social and political theory, international relations theory, critical geopolitics, and media and visual studies, Ryan E. Artrip is a doctoral candidate in the Alliance for Social, Political, Ethical, and Cultural Thought (ASPECT) at Virginia Tech. His research interests are in political and cultural theory, international relations theory, and media studies, “The Digital Fog of War: Baudrillard and the Violence of Representation,” 2014, IJBS, ISSN: 1705-6411 Volume 11, Number 2 (May, 2014)]//Townes</w:t>
      </w:r>
    </w:p>
    <w:p w14:paraId="7CF3FA8C" w14:textId="77777777" w:rsidR="00096457" w:rsidRPr="00C8678B" w:rsidRDefault="00096457" w:rsidP="00096457">
      <w:pPr>
        <w:rPr>
          <w:sz w:val="16"/>
        </w:rPr>
      </w:pPr>
      <w:r w:rsidRPr="00C8678B">
        <w:rPr>
          <w:sz w:val="16"/>
        </w:rPr>
        <w:t xml:space="preserve">It is in this always operative tendency of rendered appearances to yield meaning (even if their meaning is to be information-worthy), not in the image or event itself, that we situate the conditions of possibility and reproducibility for the ever-thickening representational fog and for the violence/virulence of images, or better yet, of appearances. </w:t>
      </w:r>
      <w:r w:rsidRPr="00C8678B">
        <w:rPr>
          <w:rStyle w:val="Emphasis"/>
          <w:highlight w:val="green"/>
        </w:rPr>
        <w:t>To make war</w:t>
      </w:r>
      <w:r w:rsidRPr="00C8678B">
        <w:rPr>
          <w:sz w:val="16"/>
        </w:rPr>
        <w:t xml:space="preserve"> or, as the case may be, the terror event </w:t>
      </w:r>
      <w:r w:rsidRPr="00C8678B">
        <w:rPr>
          <w:rStyle w:val="Emphasis"/>
          <w:highlight w:val="green"/>
        </w:rPr>
        <w:t>mean something</w:t>
      </w:r>
      <w:r w:rsidRPr="00C8678B">
        <w:rPr>
          <w:sz w:val="16"/>
        </w:rPr>
        <w:t>—even in some of the most immediate reactions often designed to evoke injustice or, indeed, incomprehension—</w:t>
      </w:r>
      <w:r w:rsidRPr="00C8678B">
        <w:rPr>
          <w:rStyle w:val="Emphasis"/>
          <w:highlight w:val="green"/>
        </w:rPr>
        <w:t>is the generative point of violence</w:t>
      </w:r>
      <w:r w:rsidRPr="00C8678B">
        <w:rPr>
          <w:sz w:val="16"/>
        </w:rPr>
        <w:t xml:space="preserve">, </w:t>
      </w:r>
      <w:r w:rsidRPr="00C8678B">
        <w:rPr>
          <w:rStyle w:val="StyleUnderline"/>
        </w:rPr>
        <w:t>the source of representation as a virulent/virtual code and mode of signification</w:t>
      </w:r>
      <w:r w:rsidRPr="00C8678B">
        <w:rPr>
          <w:sz w:val="16"/>
        </w:rPr>
        <w:t xml:space="preserve">.  Baudrillard writes, “Everywhere one seeks to produce meaning, to make the world signify, to render it visible.” He adds, “We are not, however, in danger of lacking meaning; […] </w:t>
      </w:r>
      <w:r w:rsidRPr="00C8678B">
        <w:rPr>
          <w:rStyle w:val="Emphasis"/>
        </w:rPr>
        <w:t>we are gorged with meaning and it is killing us</w:t>
      </w:r>
      <w:r w:rsidRPr="00C8678B">
        <w:rPr>
          <w:sz w:val="16"/>
        </w:rPr>
        <w:t>” (Baudrillard, 1988: 63).</w:t>
      </w:r>
    </w:p>
    <w:p w14:paraId="36DFB649" w14:textId="77777777" w:rsidR="00096457" w:rsidRPr="00C8678B" w:rsidRDefault="00096457" w:rsidP="00096457">
      <w:pPr>
        <w:rPr>
          <w:sz w:val="16"/>
        </w:rPr>
      </w:pPr>
      <w:r w:rsidRPr="00C8678B">
        <w:rPr>
          <w:sz w:val="16"/>
        </w:rPr>
        <w:t xml:space="preserve">Indeed, the Western world—increasingly, the global—has found itself with a proliferation of meanings and significations in the late 20th and early 21st centuries. It is as if the so-called crisis of </w:t>
      </w:r>
      <w:r w:rsidRPr="00C8678B">
        <w:rPr>
          <w:rStyle w:val="Emphasis"/>
        </w:rPr>
        <w:t>nihilism</w:t>
      </w:r>
      <w:r w:rsidRPr="00C8678B">
        <w:rPr>
          <w:sz w:val="16"/>
        </w:rPr>
        <w:t xml:space="preserve"> (thought to be characteristic of much critique and philosophical suspicion throughout the 20th century) later on </w:t>
      </w:r>
      <w:r w:rsidRPr="00C8678B">
        <w:rPr>
          <w:rStyle w:val="StyleUnderline"/>
        </w:rPr>
        <w:t>produced something of the opposite order</w:t>
      </w:r>
      <w:r w:rsidRPr="00C8678B">
        <w:rPr>
          <w:sz w:val="16"/>
        </w:rPr>
        <w:t xml:space="preserve">. </w:t>
      </w:r>
      <w:r w:rsidRPr="00C8678B">
        <w:rPr>
          <w:rStyle w:val="StyleUnderline"/>
        </w:rPr>
        <w:t xml:space="preserve">The </w:t>
      </w:r>
      <w:r w:rsidRPr="00C8678B">
        <w:rPr>
          <w:rStyle w:val="StyleUnderline"/>
          <w:highlight w:val="green"/>
        </w:rPr>
        <w:t>mass violence</w:t>
      </w:r>
      <w:r w:rsidRPr="00C8678B">
        <w:rPr>
          <w:rStyle w:val="StyleUnderline"/>
        </w:rPr>
        <w:t xml:space="preserve"> of the 20th century </w:t>
      </w:r>
      <w:r w:rsidRPr="00C8678B">
        <w:rPr>
          <w:rStyle w:val="Emphasis"/>
          <w:highlight w:val="green"/>
        </w:rPr>
        <w:t>inaugurated</w:t>
      </w:r>
      <w:r w:rsidRPr="00C8678B">
        <w:rPr>
          <w:rStyle w:val="StyleUnderline"/>
        </w:rPr>
        <w:t xml:space="preserve"> not a </w:t>
      </w:r>
      <w:r w:rsidRPr="00C8678B">
        <w:rPr>
          <w:rStyle w:val="Emphasis"/>
        </w:rPr>
        <w:t>complete void of despair</w:t>
      </w:r>
      <w:r w:rsidRPr="00C8678B">
        <w:rPr>
          <w:rStyle w:val="StyleUnderline"/>
        </w:rPr>
        <w:t xml:space="preserve"> or </w:t>
      </w:r>
      <w:r w:rsidRPr="00C8678B">
        <w:rPr>
          <w:rStyle w:val="Emphasis"/>
        </w:rPr>
        <w:t>meaninglessness</w:t>
      </w:r>
      <w:r w:rsidRPr="00C8678B">
        <w:rPr>
          <w:rStyle w:val="StyleUnderline"/>
        </w:rPr>
        <w:t xml:space="preserve">, but instead </w:t>
      </w:r>
      <w:r w:rsidRPr="00C8678B">
        <w:rPr>
          <w:rStyle w:val="StyleUnderline"/>
          <w:highlight w:val="green"/>
        </w:rPr>
        <w:t xml:space="preserve">a </w:t>
      </w:r>
      <w:r w:rsidRPr="00C8678B">
        <w:rPr>
          <w:rStyle w:val="Emphasis"/>
          <w:highlight w:val="green"/>
        </w:rPr>
        <w:t>flood of meaning</w:t>
      </w:r>
      <w:r w:rsidRPr="00C8678B">
        <w:rPr>
          <w:sz w:val="16"/>
        </w:rPr>
        <w:t>, if not an overproduction of it. Baudrillard refers to this frantic explosion of meaning/signification as “a panic-stricken production of the real and the referential, above and parallel to the panic of material production […]” (Baudrillard, 1983: 7). Here, Baudrillard describes a mode of production of a different kind, not motivated by class interests or exploitation of value, but by an automated, perhaps viral, abreaction to the empty core or disenchantment of things and the world: that is to say, the degree to which things seem to lack a singular center of gravity or have lost a justifiable reference to the real world, and yet each thing that “matters” is also an attempt to get at reality as a question of accumulation (of meaning), circulation (of signs), and filling up of all interstitial spaces of communication and value. The end result is an over-abundance of signs and images of reality, something that culminates in what Baudrillard calls hyperreality—things appear more real than reality itself.</w:t>
      </w:r>
    </w:p>
    <w:p w14:paraId="3F60D7E0" w14:textId="77777777" w:rsidR="00096457" w:rsidRPr="00C8678B" w:rsidRDefault="00096457" w:rsidP="00096457">
      <w:pPr>
        <w:rPr>
          <w:sz w:val="16"/>
        </w:rPr>
      </w:pPr>
      <w:r w:rsidRPr="00C8678B">
        <w:rPr>
          <w:sz w:val="16"/>
        </w:rPr>
        <w:t xml:space="preserve">The story that needs to be told is thus not about the undoubtedly deplorable “truth” or fact of explosive and warlike violence, but about a violence of another sort. </w:t>
      </w:r>
      <w:r w:rsidRPr="00C8678B">
        <w:rPr>
          <w:rStyle w:val="StyleUnderline"/>
          <w:highlight w:val="green"/>
        </w:rPr>
        <w:t>In</w:t>
      </w:r>
      <w:r w:rsidRPr="00C8678B">
        <w:rPr>
          <w:rStyle w:val="StyleUnderline"/>
        </w:rPr>
        <w:t xml:space="preserve"> the radical </w:t>
      </w:r>
      <w:r w:rsidRPr="00C8678B">
        <w:rPr>
          <w:rStyle w:val="Emphasis"/>
          <w:highlight w:val="green"/>
        </w:rPr>
        <w:t>digital transparency</w:t>
      </w:r>
      <w:r w:rsidRPr="00C8678B">
        <w:rPr>
          <w:sz w:val="16"/>
        </w:rPr>
        <w:t xml:space="preserve"> </w:t>
      </w:r>
      <w:r w:rsidRPr="00C8678B">
        <w:rPr>
          <w:rStyle w:val="StyleUnderline"/>
        </w:rPr>
        <w:t xml:space="preserve">of the global scene, </w:t>
      </w:r>
      <w:r w:rsidRPr="00C8678B">
        <w:rPr>
          <w:rStyle w:val="StyleUnderline"/>
          <w:highlight w:val="green"/>
        </w:rPr>
        <w:t>we</w:t>
      </w:r>
      <w:r w:rsidRPr="00C8678B">
        <w:rPr>
          <w:sz w:val="16"/>
        </w:rPr>
        <w:t xml:space="preserve"> (members of the demos) </w:t>
      </w:r>
      <w:r w:rsidRPr="00C8678B">
        <w:rPr>
          <w:rStyle w:val="StyleUnderline"/>
        </w:rPr>
        <w:t xml:space="preserve">often </w:t>
      </w:r>
      <w:r w:rsidRPr="00C8678B">
        <w:rPr>
          <w:rStyle w:val="StyleUnderline"/>
          <w:highlight w:val="green"/>
        </w:rPr>
        <w:t>have</w:t>
      </w:r>
      <w:r w:rsidRPr="00C8678B">
        <w:rPr>
          <w:rStyle w:val="StyleUnderline"/>
        </w:rPr>
        <w:t xml:space="preserve"> full or </w:t>
      </w:r>
      <w:r w:rsidRPr="00C8678B">
        <w:rPr>
          <w:rStyle w:val="Emphasis"/>
        </w:rPr>
        <w:t>direct exposure</w:t>
      </w:r>
      <w:r w:rsidRPr="00C8678B">
        <w:rPr>
          <w:rStyle w:val="StyleUnderline"/>
        </w:rPr>
        <w:t xml:space="preserve"> to </w:t>
      </w:r>
      <w:r w:rsidRPr="00C8678B">
        <w:rPr>
          <w:rStyle w:val="Emphasis"/>
        </w:rPr>
        <w:t>explosivity</w:t>
      </w:r>
      <w:r w:rsidRPr="00C8678B">
        <w:rPr>
          <w:rStyle w:val="StyleUnderline"/>
        </w:rPr>
        <w:t xml:space="preserve">, as we saw </w:t>
      </w:r>
      <w:r w:rsidRPr="00C8678B">
        <w:rPr>
          <w:rStyle w:val="Emphasis"/>
        </w:rPr>
        <w:t>above</w:t>
      </w:r>
      <w:r w:rsidRPr="00C8678B">
        <w:rPr>
          <w:rStyle w:val="StyleUnderline"/>
        </w:rPr>
        <w:t xml:space="preserve"> with the </w:t>
      </w:r>
      <w:r w:rsidRPr="00C8678B">
        <w:rPr>
          <w:rStyle w:val="Emphasis"/>
        </w:rPr>
        <w:t>image of terror</w:t>
      </w:r>
      <w:r w:rsidRPr="00C8678B">
        <w:rPr>
          <w:sz w:val="16"/>
        </w:rPr>
        <w:t xml:space="preserve">. </w:t>
      </w:r>
      <w:r w:rsidRPr="00C8678B">
        <w:rPr>
          <w:rStyle w:val="StyleUnderline"/>
        </w:rPr>
        <w:t xml:space="preserve">But what still needs to be thought and </w:t>
      </w:r>
      <w:r w:rsidRPr="00C8678B">
        <w:rPr>
          <w:rStyle w:val="Emphasis"/>
        </w:rPr>
        <w:t>problematized is implosivity</w:t>
      </w:r>
      <w:r w:rsidRPr="00C8678B">
        <w:rPr>
          <w:rStyle w:val="StyleUnderline"/>
        </w:rPr>
        <w:t xml:space="preserve"> or what may be called </w:t>
      </w:r>
      <w:r w:rsidRPr="00C8678B">
        <w:rPr>
          <w:rStyle w:val="Emphasis"/>
          <w:highlight w:val="green"/>
        </w:rPr>
        <w:t>implosive violence</w:t>
      </w:r>
      <w:r w:rsidRPr="00C8678B">
        <w:rPr>
          <w:sz w:val="16"/>
        </w:rPr>
        <w:t xml:space="preserve">. Implosive violence is a violence for which we do not, and perhaps will never, have much of a language (Rancière, 2007: 123). Although, not having a language for it or, rather, as we saw above, seeking to find a language to talk about it and, perhaps, to make sense of it is still sought after. </w:t>
      </w:r>
      <w:r w:rsidRPr="00C8678B">
        <w:rPr>
          <w:rStyle w:val="StyleUnderline"/>
        </w:rPr>
        <w:t>This is,</w:t>
      </w:r>
      <w:r w:rsidRPr="00C8678B">
        <w:rPr>
          <w:sz w:val="16"/>
        </w:rPr>
        <w:t xml:space="preserve"> perhaps, </w:t>
      </w:r>
      <w:r w:rsidRPr="00C8678B">
        <w:rPr>
          <w:rStyle w:val="StyleUnderline"/>
        </w:rPr>
        <w:t xml:space="preserve">what digital pictures of war/terror violence seek to capture or </w:t>
      </w:r>
      <w:r w:rsidRPr="00C8678B">
        <w:rPr>
          <w:rStyle w:val="Emphasis"/>
        </w:rPr>
        <w:t>want to force through</w:t>
      </w:r>
      <w:r w:rsidRPr="00C8678B">
        <w:rPr>
          <w:sz w:val="16"/>
        </w:rPr>
        <w:t xml:space="preserve">. </w:t>
      </w:r>
      <w:r w:rsidRPr="00C8678B">
        <w:rPr>
          <w:rStyle w:val="Emphasis"/>
        </w:rPr>
        <w:t>Implosive violence</w:t>
      </w:r>
      <w:r w:rsidRPr="00C8678B">
        <w:rPr>
          <w:sz w:val="16"/>
        </w:rPr>
        <w:t xml:space="preserve">, often digitally rendered these days, </w:t>
      </w:r>
      <w:r w:rsidRPr="00C8678B">
        <w:rPr>
          <w:rStyle w:val="StyleUnderline"/>
        </w:rPr>
        <w:t xml:space="preserve">is in close contact with media technologies and representational devices and techniques because </w:t>
      </w:r>
      <w:r w:rsidRPr="00C8678B">
        <w:rPr>
          <w:rStyle w:val="StyleUnderline"/>
          <w:highlight w:val="green"/>
        </w:rPr>
        <w:t xml:space="preserve">it </w:t>
      </w:r>
      <w:r w:rsidRPr="00C8678B">
        <w:rPr>
          <w:rStyle w:val="Emphasis"/>
          <w:highlight w:val="green"/>
        </w:rPr>
        <w:t>seeks representation and meaning</w:t>
      </w:r>
      <w:r w:rsidRPr="00C8678B">
        <w:rPr>
          <w:sz w:val="16"/>
        </w:rPr>
        <w:t xml:space="preserve">. </w:t>
      </w:r>
      <w:r w:rsidRPr="00C8678B">
        <w:rPr>
          <w:rStyle w:val="StyleUnderline"/>
        </w:rPr>
        <w:t xml:space="preserve">This is why implosive violence </w:t>
      </w:r>
      <w:r w:rsidRPr="00C8678B">
        <w:rPr>
          <w:rStyle w:val="StyleUnderline"/>
          <w:highlight w:val="green"/>
        </w:rPr>
        <w:t xml:space="preserve">insists on </w:t>
      </w:r>
      <w:r w:rsidRPr="00C8678B">
        <w:rPr>
          <w:rStyle w:val="Emphasis"/>
          <w:highlight w:val="green"/>
        </w:rPr>
        <w:t>calling in wars</w:t>
      </w:r>
      <w:r w:rsidRPr="00C8678B">
        <w:rPr>
          <w:sz w:val="16"/>
          <w:highlight w:val="green"/>
        </w:rPr>
        <w:t xml:space="preserve"> (</w:t>
      </w:r>
      <w:r w:rsidRPr="00C8678B">
        <w:rPr>
          <w:rStyle w:val="StyleUnderline"/>
          <w:highlight w:val="green"/>
        </w:rPr>
        <w:t>against terror</w:t>
      </w:r>
      <w:r w:rsidRPr="00C8678B">
        <w:rPr>
          <w:sz w:val="16"/>
        </w:rPr>
        <w:t xml:space="preserve">, for example) </w:t>
      </w:r>
      <w:r w:rsidRPr="00C8678B">
        <w:rPr>
          <w:rStyle w:val="StyleUnderline"/>
          <w:highlight w:val="green"/>
        </w:rPr>
        <w:t xml:space="preserve">and on </w:t>
      </w:r>
      <w:r w:rsidRPr="00C8678B">
        <w:rPr>
          <w:rStyle w:val="Emphasis"/>
          <w:highlight w:val="green"/>
        </w:rPr>
        <w:t>mobilizing war machines</w:t>
      </w:r>
      <w:r w:rsidRPr="00C8678B">
        <w:rPr>
          <w:sz w:val="16"/>
          <w:highlight w:val="green"/>
        </w:rPr>
        <w:t xml:space="preserve"> (</w:t>
      </w:r>
      <w:r w:rsidRPr="00C8678B">
        <w:rPr>
          <w:rStyle w:val="StyleUnderline"/>
          <w:highlight w:val="green"/>
        </w:rPr>
        <w:t>against</w:t>
      </w:r>
      <w:r w:rsidRPr="00C8678B">
        <w:rPr>
          <w:rStyle w:val="StyleUnderline"/>
        </w:rPr>
        <w:t xml:space="preserve"> terrorist others</w:t>
      </w:r>
      <w:r w:rsidRPr="00C8678B">
        <w:rPr>
          <w:sz w:val="16"/>
        </w:rPr>
        <w:t xml:space="preserve">, against </w:t>
      </w:r>
      <w:r w:rsidRPr="00C8678B">
        <w:rPr>
          <w:rStyle w:val="Emphasis"/>
          <w:highlight w:val="green"/>
        </w:rPr>
        <w:t>vague enemy figures</w:t>
      </w:r>
      <w:r w:rsidRPr="00C8678B">
        <w:rPr>
          <w:sz w:val="16"/>
        </w:rPr>
        <w:t xml:space="preserve">), </w:t>
      </w:r>
      <w:r w:rsidRPr="00C8678B">
        <w:rPr>
          <w:rStyle w:val="StyleUnderline"/>
        </w:rPr>
        <w:t xml:space="preserve">but wars and war machines </w:t>
      </w:r>
      <w:r w:rsidRPr="00C8678B">
        <w:rPr>
          <w:rStyle w:val="StyleUnderline"/>
          <w:highlight w:val="green"/>
        </w:rPr>
        <w:t>that no longer have</w:t>
      </w:r>
      <w:r w:rsidRPr="00C8678B">
        <w:rPr>
          <w:rStyle w:val="StyleUnderline"/>
        </w:rPr>
        <w:t xml:space="preserve">—to the extent that they ever had—a </w:t>
      </w:r>
      <w:r w:rsidRPr="00C8678B">
        <w:rPr>
          <w:rStyle w:val="Emphasis"/>
          <w:highlight w:val="green"/>
        </w:rPr>
        <w:t>clearly identifiable</w:t>
      </w:r>
      <w:r w:rsidRPr="00C8678B">
        <w:rPr>
          <w:rStyle w:val="Emphasis"/>
        </w:rPr>
        <w:t xml:space="preserve"> object and </w:t>
      </w:r>
      <w:r w:rsidRPr="00C8678B">
        <w:rPr>
          <w:rStyle w:val="Emphasis"/>
          <w:highlight w:val="green"/>
        </w:rPr>
        <w:t>subject</w:t>
      </w:r>
      <w:r w:rsidRPr="00C8678B">
        <w:rPr>
          <w:sz w:val="16"/>
        </w:rPr>
        <w:t xml:space="preserve">, or a clear mission/purpose. As such, </w:t>
      </w:r>
      <w:r w:rsidRPr="00C8678B">
        <w:rPr>
          <w:rStyle w:val="StyleUnderline"/>
        </w:rPr>
        <w:t>this implosive violence and its wars</w:t>
      </w:r>
      <w:r w:rsidRPr="00C8678B">
        <w:rPr>
          <w:sz w:val="16"/>
        </w:rPr>
        <w:t xml:space="preserve"> (</w:t>
      </w:r>
      <w:r w:rsidRPr="00C8678B">
        <w:rPr>
          <w:rStyle w:val="Emphasis"/>
          <w:highlight w:val="green"/>
        </w:rPr>
        <w:t>the new Western</w:t>
      </w:r>
      <w:r w:rsidRPr="00C8678B">
        <w:rPr>
          <w:rStyle w:val="Emphasis"/>
        </w:rPr>
        <w:t xml:space="preserve">/global </w:t>
      </w:r>
      <w:r w:rsidRPr="00C8678B">
        <w:rPr>
          <w:rStyle w:val="Emphasis"/>
          <w:highlight w:val="green"/>
        </w:rPr>
        <w:t>way of war</w:t>
      </w:r>
      <w:r w:rsidRPr="00C8678B">
        <w:rPr>
          <w:rStyle w:val="Emphasis"/>
        </w:rPr>
        <w:t>,</w:t>
      </w:r>
      <w:r w:rsidRPr="00C8678B">
        <w:rPr>
          <w:sz w:val="16"/>
        </w:rPr>
        <w:t xml:space="preserve"> perhaps) must remain uncertain, unclear, foggy, inwardly driven, representational, and indeed virulent. </w:t>
      </w:r>
      <w:r w:rsidRPr="00C8678B">
        <w:rPr>
          <w:rStyle w:val="StyleUnderline"/>
        </w:rPr>
        <w:t xml:space="preserve">They must </w:t>
      </w:r>
      <w:r w:rsidRPr="00C8678B">
        <w:rPr>
          <w:rStyle w:val="StyleUnderline"/>
          <w:highlight w:val="green"/>
        </w:rPr>
        <w:t>remain uncertain</w:t>
      </w:r>
      <w:r w:rsidRPr="00C8678B">
        <w:rPr>
          <w:rStyle w:val="StyleUnderline"/>
        </w:rPr>
        <w:t xml:space="preserve"> and confused even </w:t>
      </w:r>
      <w:r w:rsidRPr="00C8678B">
        <w:rPr>
          <w:rStyle w:val="StyleUnderline"/>
          <w:highlight w:val="green"/>
        </w:rPr>
        <w:t xml:space="preserve">as they are </w:t>
      </w:r>
      <w:r w:rsidRPr="00C8678B">
        <w:rPr>
          <w:rStyle w:val="Emphasis"/>
          <w:highlight w:val="green"/>
        </w:rPr>
        <w:t>digitally operative</w:t>
      </w:r>
      <w:r w:rsidRPr="00C8678B">
        <w:rPr>
          <w:rStyle w:val="StyleUnderline"/>
          <w:highlight w:val="green"/>
        </w:rPr>
        <w:t xml:space="preserve"> and </w:t>
      </w:r>
      <w:r w:rsidRPr="00C8678B">
        <w:rPr>
          <w:rStyle w:val="Emphasis"/>
          <w:highlight w:val="green"/>
        </w:rPr>
        <w:t>desperately capture events</w:t>
      </w:r>
      <w:r w:rsidRPr="00C8678B">
        <w:rPr>
          <w:rStyle w:val="Emphasis"/>
        </w:rPr>
        <w:t>/images</w:t>
      </w:r>
      <w:r w:rsidRPr="00C8678B">
        <w:rPr>
          <w:rStyle w:val="StyleUnderline"/>
        </w:rPr>
        <w:t xml:space="preserve"> </w:t>
      </w:r>
      <w:r w:rsidRPr="00C8678B">
        <w:rPr>
          <w:rStyle w:val="StyleUnderline"/>
          <w:highlight w:val="green"/>
        </w:rPr>
        <w:t xml:space="preserve">to give the </w:t>
      </w:r>
      <w:r w:rsidRPr="00C8678B">
        <w:rPr>
          <w:rStyle w:val="Emphasis"/>
          <w:highlight w:val="green"/>
        </w:rPr>
        <w:t>impression</w:t>
      </w:r>
      <w:r w:rsidRPr="00C8678B">
        <w:rPr>
          <w:rStyle w:val="StyleUnderline"/>
          <w:highlight w:val="green"/>
        </w:rPr>
        <w:t xml:space="preserve"> that </w:t>
      </w:r>
      <w:r w:rsidRPr="00C8678B">
        <w:rPr>
          <w:rStyle w:val="Emphasis"/>
          <w:highlight w:val="green"/>
        </w:rPr>
        <w:t>meanings</w:t>
      </w:r>
      <w:r w:rsidRPr="00C8678B">
        <w:rPr>
          <w:rStyle w:val="Emphasis"/>
        </w:rPr>
        <w:t>/significations</w:t>
      </w:r>
      <w:r w:rsidRPr="00C8678B">
        <w:rPr>
          <w:rStyle w:val="StyleUnderline"/>
        </w:rPr>
        <w:t xml:space="preserve"> can and </w:t>
      </w:r>
      <w:r w:rsidRPr="00C8678B">
        <w:rPr>
          <w:rStyle w:val="Emphasis"/>
          <w:highlight w:val="green"/>
        </w:rPr>
        <w:t>will be found</w:t>
      </w:r>
      <w:r w:rsidRPr="00C8678B">
        <w:rPr>
          <w:sz w:val="16"/>
        </w:rPr>
        <w:t>. Yet, as we saw above, it is not meanings exactly that must be found, but information and the endless guarantee of its immediate circulation. As information occupies the empty place of meaning, certainty, or truth, images must be instantaneously turned into appearances that search for meanings that will never be discovered because, instead, a proliferation of information-worthy facts and beliefs will take over (perhaps this is what US fake pundit and comedian Stephen Colbert famously referred to as “truthiness”). Or, as Baudrillard puts it, “</w:t>
      </w:r>
      <w:r w:rsidRPr="00C8678B">
        <w:rPr>
          <w:rStyle w:val="StyleUnderline"/>
        </w:rPr>
        <w:t xml:space="preserve">free from its former enemies, </w:t>
      </w:r>
      <w:r w:rsidRPr="00C8678B">
        <w:rPr>
          <w:rStyle w:val="Emphasis"/>
        </w:rPr>
        <w:t>humanity now has to create enemies from within</w:t>
      </w:r>
      <w:r w:rsidRPr="00C8678B">
        <w:rPr>
          <w:rStyle w:val="StyleUnderline"/>
        </w:rPr>
        <w:t>, which in fact produces a wide variety of inhuman metastases</w:t>
      </w:r>
      <w:r w:rsidRPr="00C8678B">
        <w:rPr>
          <w:sz w:val="16"/>
        </w:rPr>
        <w:t xml:space="preserve">” (Baudrillard, 2003). Thus, </w:t>
      </w:r>
      <w:r w:rsidRPr="00C8678B">
        <w:rPr>
          <w:rStyle w:val="StyleUnderline"/>
          <w:highlight w:val="green"/>
        </w:rPr>
        <w:t xml:space="preserve">this </w:t>
      </w:r>
      <w:r w:rsidRPr="00C8678B">
        <w:rPr>
          <w:rStyle w:val="Emphasis"/>
          <w:highlight w:val="green"/>
        </w:rPr>
        <w:t>implosive violence</w:t>
      </w:r>
      <w:r w:rsidRPr="00C8678B">
        <w:rPr>
          <w:rStyle w:val="StyleUnderline"/>
          <w:highlight w:val="green"/>
        </w:rPr>
        <w:t xml:space="preserve"> is </w:t>
      </w:r>
      <w:r w:rsidRPr="00C8678B">
        <w:rPr>
          <w:rStyle w:val="Emphasis"/>
          <w:highlight w:val="green"/>
        </w:rPr>
        <w:t>destined</w:t>
      </w:r>
      <w:r w:rsidRPr="00C8678B">
        <w:rPr>
          <w:rStyle w:val="StyleUnderline"/>
          <w:highlight w:val="green"/>
        </w:rPr>
        <w:t xml:space="preserve"> to be a </w:t>
      </w:r>
      <w:r w:rsidRPr="00C8678B">
        <w:rPr>
          <w:rStyle w:val="Emphasis"/>
          <w:highlight w:val="green"/>
        </w:rPr>
        <w:t>global violence</w:t>
      </w:r>
      <w:r w:rsidRPr="00C8678B">
        <w:rPr>
          <w:rStyle w:val="StyleUnderline"/>
        </w:rPr>
        <w:t xml:space="preserve"> since it “is the product of a system that </w:t>
      </w:r>
      <w:r w:rsidRPr="00C8678B">
        <w:rPr>
          <w:rStyle w:val="Emphasis"/>
          <w:highlight w:val="green"/>
        </w:rPr>
        <w:t>tracks down any</w:t>
      </w:r>
      <w:r w:rsidRPr="00C8678B">
        <w:rPr>
          <w:rStyle w:val="Emphasis"/>
        </w:rPr>
        <w:t xml:space="preserve"> form of </w:t>
      </w:r>
      <w:r w:rsidRPr="00C8678B">
        <w:rPr>
          <w:rStyle w:val="Emphasis"/>
          <w:highlight w:val="green"/>
        </w:rPr>
        <w:t>negativity and singularity</w:t>
      </w:r>
      <w:r w:rsidRPr="00C8678B">
        <w:rPr>
          <w:rStyle w:val="StyleUnderline"/>
        </w:rPr>
        <w:t>, including of course death as the ultimate form of singularity</w:t>
      </w:r>
      <w:r w:rsidRPr="00C8678B">
        <w:rPr>
          <w:sz w:val="16"/>
        </w:rPr>
        <w:t xml:space="preserve">. […] It is a violence that, in a sense, </w:t>
      </w:r>
      <w:r w:rsidRPr="00C8678B">
        <w:rPr>
          <w:rStyle w:val="Emphasis"/>
        </w:rPr>
        <w:t xml:space="preserve">puts an end to violence itself and </w:t>
      </w:r>
      <w:r w:rsidRPr="00C8678B">
        <w:rPr>
          <w:rStyle w:val="Emphasis"/>
          <w:highlight w:val="green"/>
        </w:rPr>
        <w:t>strives to establish a world where anything related to the natural must disappear</w:t>
      </w:r>
      <w:r w:rsidRPr="00C8678B">
        <w:rPr>
          <w:sz w:val="16"/>
        </w:rPr>
        <w:t xml:space="preserve">  […] Better than a global violence, we should call it a global virulence. This form of violence is indeed viral. It moves by contagion, produces by chain reaction, and little by little it destroys our immune systems and our capacities to resist” (2003; our italics).</w:t>
      </w:r>
    </w:p>
    <w:bookmarkEnd w:id="11"/>
    <w:p w14:paraId="01467F8D" w14:textId="77777777" w:rsidR="00096457" w:rsidRPr="00136594" w:rsidRDefault="00096457" w:rsidP="00096457"/>
    <w:p w14:paraId="0897E92B" w14:textId="77777777" w:rsidR="00096457" w:rsidRPr="00AD6DBE" w:rsidRDefault="00096457" w:rsidP="00096457">
      <w:pPr>
        <w:pStyle w:val="Heading4"/>
      </w:pPr>
      <w:r>
        <w:t xml:space="preserve">The aff’s </w:t>
      </w:r>
      <w:r>
        <w:rPr>
          <w:u w:val="single"/>
        </w:rPr>
        <w:t>spectacle of water management</w:t>
      </w:r>
      <w:r>
        <w:t xml:space="preserve"> is what </w:t>
      </w:r>
      <w:r>
        <w:rPr>
          <w:u w:val="single"/>
        </w:rPr>
        <w:t>delimits discourse</w:t>
      </w:r>
      <w:r>
        <w:t xml:space="preserve"> and </w:t>
      </w:r>
      <w:r>
        <w:rPr>
          <w:u w:val="single"/>
        </w:rPr>
        <w:t>produces violence</w:t>
      </w:r>
      <w:r>
        <w:t xml:space="preserve">. </w:t>
      </w:r>
    </w:p>
    <w:p w14:paraId="46D8B8CA" w14:textId="77777777" w:rsidR="00096457" w:rsidRPr="00E877E2" w:rsidRDefault="00096457" w:rsidP="00096457">
      <w:r>
        <w:rPr>
          <w:rStyle w:val="Style13ptBold"/>
        </w:rPr>
        <w:t xml:space="preserve">Currie, 12 </w:t>
      </w:r>
      <w:r>
        <w:t>[Angus R. Currie, Master of Arts in Theory and Criticism, University of Western Ontario, “Composing the Cities of Flow: Unitary Urbanism and the Ontology of Water Infrastructure,” 2012, Western University]//Townes</w:t>
      </w:r>
    </w:p>
    <w:p w14:paraId="0335FC22" w14:textId="77777777" w:rsidR="00096457" w:rsidRPr="00050AAC" w:rsidRDefault="00096457" w:rsidP="00096457">
      <w:pPr>
        <w:rPr>
          <w:sz w:val="16"/>
        </w:rPr>
      </w:pPr>
      <w:r w:rsidRPr="00502891">
        <w:rPr>
          <w:rStyle w:val="Emphasis"/>
        </w:rPr>
        <w:t>Hydro-social distributional</w:t>
      </w:r>
      <w:r w:rsidRPr="00050AAC">
        <w:rPr>
          <w:sz w:val="16"/>
        </w:rPr>
        <w:t xml:space="preserve"> networks do not </w:t>
      </w:r>
      <w:r w:rsidRPr="00502891">
        <w:rPr>
          <w:rStyle w:val="StyleUnderline"/>
        </w:rPr>
        <w:t>develop</w:t>
      </w:r>
      <w:r w:rsidRPr="00050AAC">
        <w:rPr>
          <w:sz w:val="16"/>
        </w:rPr>
        <w:t xml:space="preserve"> in isolation but are both conceived of and constructed </w:t>
      </w:r>
      <w:r w:rsidRPr="00502891">
        <w:rPr>
          <w:rStyle w:val="StyleUnderline"/>
        </w:rPr>
        <w:t>in concert with</w:t>
      </w:r>
      <w:r w:rsidRPr="00050AAC">
        <w:rPr>
          <w:sz w:val="16"/>
        </w:rPr>
        <w:t xml:space="preserve"> a myriad of different elements in and around the urban assemblage contributing to their </w:t>
      </w:r>
      <w:r w:rsidRPr="00502891">
        <w:rPr>
          <w:rStyle w:val="Emphasis"/>
        </w:rPr>
        <w:t>particular form</w:t>
      </w:r>
      <w:r w:rsidRPr="00050AAC">
        <w:rPr>
          <w:sz w:val="16"/>
        </w:rPr>
        <w:t xml:space="preserve"> and function. In what follows we would like to show how such hydro-social arrangements and figurations are inherently political and that whether or not materials like water are conceived of as ontologically autonomous, existent outside of a correlationist epistemology, determines both the purchase and commensurability of extant political forms as well as our relative capacity to conceive of alternatives. It is not enough to show that any political act or gesture inherent to Unitary Urbanism must be opposed to an ontological privileging of the human. Rather, any such act or gesture must be opposed to </w:t>
      </w:r>
      <w:r w:rsidRPr="00502891">
        <w:rPr>
          <w:rStyle w:val="Emphasis"/>
        </w:rPr>
        <w:t>politics</w:t>
      </w:r>
      <w:r w:rsidRPr="00050AAC">
        <w:rPr>
          <w:sz w:val="16"/>
        </w:rPr>
        <w:t xml:space="preserve"> itself in the form it </w:t>
      </w:r>
      <w:r w:rsidRPr="00502891">
        <w:rPr>
          <w:rStyle w:val="StyleUnderline"/>
        </w:rPr>
        <w:t>takes</w:t>
      </w:r>
      <w:r w:rsidRPr="00050AAC">
        <w:rPr>
          <w:sz w:val="16"/>
        </w:rPr>
        <w:t xml:space="preserve"> on under </w:t>
      </w:r>
      <w:r w:rsidRPr="00502891">
        <w:rPr>
          <w:rStyle w:val="StyleUnderline"/>
        </w:rPr>
        <w:t>the sign</w:t>
      </w:r>
      <w:r w:rsidRPr="00050AAC">
        <w:rPr>
          <w:sz w:val="16"/>
        </w:rPr>
        <w:t xml:space="preserve"> and aegis </w:t>
      </w:r>
      <w:r w:rsidRPr="00502891">
        <w:rPr>
          <w:rStyle w:val="StyleUnderline"/>
        </w:rPr>
        <w:t>of</w:t>
      </w:r>
      <w:r w:rsidRPr="00050AAC">
        <w:rPr>
          <w:sz w:val="16"/>
        </w:rPr>
        <w:t xml:space="preserve"> </w:t>
      </w:r>
      <w:r w:rsidRPr="00502891">
        <w:rPr>
          <w:rStyle w:val="Emphasis"/>
        </w:rPr>
        <w:t>spectacular global capital</w:t>
      </w:r>
      <w:r w:rsidRPr="00050AAC">
        <w:rPr>
          <w:sz w:val="16"/>
        </w:rPr>
        <w:t xml:space="preserve">. That is, Unitary Urbanism ought to be opposed to politics when conceived as a hermetic endeavour unto itself, </w:t>
      </w:r>
      <w:r w:rsidRPr="00502891">
        <w:rPr>
          <w:rStyle w:val="StyleUnderline"/>
        </w:rPr>
        <w:t xml:space="preserve">when isolated from the material realities of everyday life in the cityscape – and opposed also to the </w:t>
      </w:r>
      <w:r w:rsidRPr="00502891">
        <w:rPr>
          <w:rStyle w:val="Emphasis"/>
        </w:rPr>
        <w:t>specific political forms</w:t>
      </w:r>
      <w:r w:rsidRPr="00502891">
        <w:rPr>
          <w:rStyle w:val="StyleUnderline"/>
        </w:rPr>
        <w:t xml:space="preserve"> which represent both such an </w:t>
      </w:r>
      <w:r w:rsidRPr="00502891">
        <w:rPr>
          <w:rStyle w:val="Emphasis"/>
        </w:rPr>
        <w:t>ontological privileging</w:t>
      </w:r>
      <w:r w:rsidRPr="00502891">
        <w:rPr>
          <w:rStyle w:val="StyleUnderline"/>
        </w:rPr>
        <w:t xml:space="preserve"> and such </w:t>
      </w:r>
      <w:r w:rsidRPr="00502891">
        <w:rPr>
          <w:rStyle w:val="Emphasis"/>
        </w:rPr>
        <w:t>spectacular sequestration</w:t>
      </w:r>
      <w:r w:rsidRPr="00502891">
        <w:rPr>
          <w:rStyle w:val="StyleUnderline"/>
        </w:rPr>
        <w:t xml:space="preserve">, the most </w:t>
      </w:r>
      <w:r w:rsidRPr="00502891">
        <w:rPr>
          <w:rStyle w:val="Emphasis"/>
        </w:rPr>
        <w:t>dominant</w:t>
      </w:r>
      <w:r w:rsidRPr="00502891">
        <w:rPr>
          <w:rStyle w:val="StyleUnderline"/>
        </w:rPr>
        <w:t xml:space="preserve"> of which today is the </w:t>
      </w:r>
      <w:r w:rsidRPr="00502891">
        <w:rPr>
          <w:rStyle w:val="Emphasis"/>
        </w:rPr>
        <w:t>political form</w:t>
      </w:r>
      <w:r w:rsidRPr="00502891">
        <w:rPr>
          <w:rStyle w:val="StyleUnderline"/>
        </w:rPr>
        <w:t xml:space="preserve"> of </w:t>
      </w:r>
      <w:r w:rsidRPr="00502891">
        <w:rPr>
          <w:rStyle w:val="Emphasis"/>
        </w:rPr>
        <w:t>neoliberalism</w:t>
      </w:r>
      <w:r w:rsidRPr="00050AAC">
        <w:rPr>
          <w:sz w:val="16"/>
        </w:rPr>
        <w:t>.</w:t>
      </w:r>
    </w:p>
    <w:p w14:paraId="49165EF2" w14:textId="77777777" w:rsidR="00096457" w:rsidRPr="00050AAC" w:rsidRDefault="00096457" w:rsidP="00096457">
      <w:pPr>
        <w:rPr>
          <w:sz w:val="16"/>
        </w:rPr>
      </w:pPr>
      <w:r w:rsidRPr="00050AAC">
        <w:rPr>
          <w:sz w:val="16"/>
        </w:rPr>
        <w:t xml:space="preserve">Certainly fascism represents such a point of convergence, wherein an ontological debasement of ‘the other’ meets a </w:t>
      </w:r>
      <w:r w:rsidRPr="00502891">
        <w:rPr>
          <w:rStyle w:val="Emphasis"/>
        </w:rPr>
        <w:t>delimited politics</w:t>
      </w:r>
      <w:r w:rsidRPr="00050AAC">
        <w:rPr>
          <w:sz w:val="16"/>
        </w:rPr>
        <w:t xml:space="preserve"> that </w:t>
      </w:r>
      <w:r w:rsidRPr="00502891">
        <w:rPr>
          <w:rStyle w:val="StyleUnderline"/>
        </w:rPr>
        <w:t>legislates over</w:t>
      </w:r>
      <w:r w:rsidRPr="00050AAC">
        <w:rPr>
          <w:sz w:val="16"/>
        </w:rPr>
        <w:t xml:space="preserve"> other </w:t>
      </w:r>
      <w:r w:rsidRPr="00502891">
        <w:rPr>
          <w:rStyle w:val="Emphasis"/>
        </w:rPr>
        <w:t>discourses</w:t>
      </w:r>
      <w:r w:rsidRPr="00050AAC">
        <w:rPr>
          <w:sz w:val="16"/>
        </w:rPr>
        <w:t xml:space="preserve"> </w:t>
      </w:r>
      <w:r w:rsidRPr="00502891">
        <w:rPr>
          <w:rStyle w:val="StyleUnderline"/>
        </w:rPr>
        <w:t>rather than</w:t>
      </w:r>
      <w:r w:rsidRPr="00050AAC">
        <w:rPr>
          <w:sz w:val="16"/>
        </w:rPr>
        <w:t xml:space="preserve"> </w:t>
      </w:r>
      <w:r w:rsidRPr="00502891">
        <w:rPr>
          <w:rStyle w:val="Emphasis"/>
        </w:rPr>
        <w:t>includes them</w:t>
      </w:r>
      <w:r w:rsidRPr="00050AAC">
        <w:rPr>
          <w:sz w:val="16"/>
        </w:rPr>
        <w:t xml:space="preserve"> in its constitutive whole, but </w:t>
      </w:r>
      <w:r w:rsidRPr="00502891">
        <w:rPr>
          <w:rStyle w:val="StyleUnderline"/>
        </w:rPr>
        <w:t>neoliberalism</w:t>
      </w:r>
      <w:r w:rsidRPr="00050AAC">
        <w:rPr>
          <w:sz w:val="16"/>
        </w:rPr>
        <w:t xml:space="preserve"> is so particularly dangerous because when taken at face value, it otherwise appears to be – and certainly </w:t>
      </w:r>
      <w:r w:rsidRPr="00502891">
        <w:rPr>
          <w:rStyle w:val="StyleUnderline"/>
        </w:rPr>
        <w:t>purports to be</w:t>
      </w:r>
      <w:r w:rsidRPr="00050AAC">
        <w:rPr>
          <w:sz w:val="16"/>
        </w:rPr>
        <w:t xml:space="preserve"> – an ideology of </w:t>
      </w:r>
      <w:r w:rsidRPr="00502891">
        <w:rPr>
          <w:rStyle w:val="Emphasis"/>
        </w:rPr>
        <w:t>emancipation and freedom</w:t>
      </w:r>
      <w:r w:rsidRPr="00050AAC">
        <w:rPr>
          <w:sz w:val="16"/>
        </w:rPr>
        <w:t>, but the basis of this purported emancipation and these purported freedoms is nonetheless a more clandestine and obscurant kind of totalisation, rooted in a wholesale subservience to the means and measures of neoliberalism itself. As Harvey writes, “</w:t>
      </w:r>
      <w:r w:rsidRPr="00577CD6">
        <w:rPr>
          <w:rStyle w:val="Emphasis"/>
        </w:rPr>
        <w:t>neoliberalism has</w:t>
      </w:r>
      <w:r w:rsidRPr="00577CD6">
        <w:rPr>
          <w:rStyle w:val="StyleUnderline"/>
        </w:rPr>
        <w:t xml:space="preserve">, in short, </w:t>
      </w:r>
      <w:r w:rsidRPr="00577CD6">
        <w:rPr>
          <w:rStyle w:val="Emphasis"/>
        </w:rPr>
        <w:t>become hegemonic</w:t>
      </w:r>
      <w:r w:rsidRPr="00577CD6">
        <w:rPr>
          <w:rStyle w:val="StyleUnderline"/>
        </w:rPr>
        <w:t xml:space="preserve">. . . it has pervasive effects on ways of thought to the point where it has become </w:t>
      </w:r>
      <w:r w:rsidRPr="00577CD6">
        <w:rPr>
          <w:rStyle w:val="Emphasis"/>
        </w:rPr>
        <w:t>incorporated into</w:t>
      </w:r>
      <w:r w:rsidRPr="00577CD6">
        <w:rPr>
          <w:rStyle w:val="StyleUnderline"/>
        </w:rPr>
        <w:t xml:space="preserve"> the </w:t>
      </w:r>
      <w:r w:rsidRPr="00577CD6">
        <w:rPr>
          <w:rStyle w:val="Emphasis"/>
        </w:rPr>
        <w:t>common-sense</w:t>
      </w:r>
      <w:r w:rsidRPr="00577CD6">
        <w:rPr>
          <w:rStyle w:val="StyleUnderline"/>
        </w:rPr>
        <w:t xml:space="preserve"> way many of us interpret, live in, and understand the world</w:t>
      </w:r>
      <w:r w:rsidRPr="00050AAC">
        <w:rPr>
          <w:sz w:val="16"/>
        </w:rPr>
        <w:t xml:space="preserve">.”105 In other words, as Michael Gardiner writes, it represents “not simply a neutral belief system; [but rather] is inscribed within the matrix of social activities that structure our relationship to the world and helps to generate a particular knowledge of it.”106 </w:t>
      </w:r>
      <w:r w:rsidRPr="00577CD6">
        <w:rPr>
          <w:rStyle w:val="StyleUnderline"/>
        </w:rPr>
        <w:t>Neoliberalism is</w:t>
      </w:r>
      <w:r w:rsidRPr="00050AAC">
        <w:rPr>
          <w:sz w:val="16"/>
        </w:rPr>
        <w:t xml:space="preserve"> therefore at once the </w:t>
      </w:r>
      <w:r w:rsidRPr="00577CD6">
        <w:rPr>
          <w:rStyle w:val="StyleUnderline"/>
        </w:rPr>
        <w:t>dominant ideology that</w:t>
      </w:r>
      <w:r w:rsidRPr="00050AAC">
        <w:rPr>
          <w:sz w:val="16"/>
        </w:rPr>
        <w:t xml:space="preserve"> </w:t>
      </w:r>
      <w:r w:rsidRPr="00577CD6">
        <w:rPr>
          <w:rStyle w:val="Emphasis"/>
        </w:rPr>
        <w:t>obtains today</w:t>
      </w:r>
      <w:r w:rsidRPr="00050AAC">
        <w:rPr>
          <w:sz w:val="16"/>
        </w:rPr>
        <w:t xml:space="preserve"> </w:t>
      </w:r>
      <w:r w:rsidRPr="00577CD6">
        <w:rPr>
          <w:rStyle w:val="StyleUnderline"/>
        </w:rPr>
        <w:t>and</w:t>
      </w:r>
      <w:r w:rsidRPr="00050AAC">
        <w:rPr>
          <w:sz w:val="16"/>
        </w:rPr>
        <w:t xml:space="preserve"> also the </w:t>
      </w:r>
      <w:r w:rsidRPr="00577CD6">
        <w:rPr>
          <w:rStyle w:val="Emphasis"/>
        </w:rPr>
        <w:t>particular epistemic condition</w:t>
      </w:r>
      <w:r w:rsidRPr="00050AAC">
        <w:rPr>
          <w:sz w:val="16"/>
        </w:rPr>
        <w:t xml:space="preserve"> </w:t>
      </w:r>
      <w:r w:rsidRPr="00577CD6">
        <w:rPr>
          <w:rStyle w:val="StyleUnderline"/>
        </w:rPr>
        <w:t>that allows for</w:t>
      </w:r>
      <w:r w:rsidRPr="00050AAC">
        <w:rPr>
          <w:sz w:val="16"/>
        </w:rPr>
        <w:t xml:space="preserve"> its </w:t>
      </w:r>
      <w:r w:rsidRPr="00577CD6">
        <w:rPr>
          <w:rStyle w:val="Emphasis"/>
        </w:rPr>
        <w:t>continued existence as ideology</w:t>
      </w:r>
      <w:r w:rsidRPr="00050AAC">
        <w:rPr>
          <w:sz w:val="16"/>
        </w:rPr>
        <w:t xml:space="preserve"> </w:t>
      </w:r>
      <w:r w:rsidRPr="00577CD6">
        <w:rPr>
          <w:rStyle w:val="StyleUnderline"/>
        </w:rPr>
        <w:t>through</w:t>
      </w:r>
      <w:r w:rsidRPr="00050AAC">
        <w:rPr>
          <w:sz w:val="16"/>
        </w:rPr>
        <w:t xml:space="preserve"> </w:t>
      </w:r>
      <w:r w:rsidRPr="00577CD6">
        <w:rPr>
          <w:rStyle w:val="Emphasis"/>
        </w:rPr>
        <w:t>alienated commodity relations</w:t>
      </w:r>
      <w:r w:rsidRPr="00050AAC">
        <w:rPr>
          <w:sz w:val="16"/>
        </w:rPr>
        <w:t xml:space="preserve">. Though, in what follows, we will call the former ‘neoliberal ideology’ and the latter ‘spectacular global capital.’ </w:t>
      </w:r>
      <w:r w:rsidRPr="00577CD6">
        <w:rPr>
          <w:rStyle w:val="Emphasis"/>
        </w:rPr>
        <w:t>Neoliberalism</w:t>
      </w:r>
      <w:r w:rsidRPr="00050AAC">
        <w:rPr>
          <w:sz w:val="16"/>
        </w:rPr>
        <w:t xml:space="preserve"> today is an ideology that insists upon and </w:t>
      </w:r>
      <w:r w:rsidRPr="00577CD6">
        <w:rPr>
          <w:rStyle w:val="StyleUnderline"/>
        </w:rPr>
        <w:t>constructs</w:t>
      </w:r>
      <w:r w:rsidRPr="00050AAC">
        <w:rPr>
          <w:sz w:val="16"/>
        </w:rPr>
        <w:t xml:space="preserve"> the edifices of not only the particular form of the means of production but the </w:t>
      </w:r>
      <w:r w:rsidRPr="00577CD6">
        <w:rPr>
          <w:rStyle w:val="Emphasis"/>
        </w:rPr>
        <w:t>particular</w:t>
      </w:r>
      <w:r w:rsidRPr="00050AAC">
        <w:rPr>
          <w:sz w:val="16"/>
        </w:rPr>
        <w:t xml:space="preserve"> form of the </w:t>
      </w:r>
      <w:r w:rsidRPr="00577CD6">
        <w:rPr>
          <w:rStyle w:val="Emphasis"/>
        </w:rPr>
        <w:t>means of consumption</w:t>
      </w:r>
      <w:r w:rsidRPr="00050AAC">
        <w:rPr>
          <w:sz w:val="16"/>
        </w:rPr>
        <w:t xml:space="preserve">. Or rather, commodity relation that obtains amongst the universally alienated constituents of the urban environment is the spectacular form of consumption sanctioned by neoliberal ideology – as though you’d selected your means of knowing the world from the choiceless choices of a supermarket isle. </w:t>
      </w:r>
      <w:r w:rsidRPr="00577CD6">
        <w:rPr>
          <w:rStyle w:val="StyleUnderline"/>
        </w:rPr>
        <w:t>The way that water is today appropriated by and run through the metropolitan assemblage by neoliberal ideology is</w:t>
      </w:r>
      <w:r w:rsidRPr="00050AAC">
        <w:rPr>
          <w:sz w:val="16"/>
        </w:rPr>
        <w:t xml:space="preserve">, by design, </w:t>
      </w:r>
      <w:r w:rsidRPr="00577CD6">
        <w:rPr>
          <w:rStyle w:val="StyleUnderline"/>
        </w:rPr>
        <w:t xml:space="preserve">conveniently </w:t>
      </w:r>
      <w:r w:rsidRPr="00577CD6">
        <w:rPr>
          <w:rStyle w:val="Emphasis"/>
        </w:rPr>
        <w:t>interpretable by</w:t>
      </w:r>
      <w:r w:rsidRPr="00577CD6">
        <w:rPr>
          <w:rStyle w:val="StyleUnderline"/>
        </w:rPr>
        <w:t xml:space="preserve"> the episteme of </w:t>
      </w:r>
      <w:r w:rsidRPr="00577CD6">
        <w:rPr>
          <w:rStyle w:val="Emphasis"/>
        </w:rPr>
        <w:t>spectacular global capital</w:t>
      </w:r>
      <w:r w:rsidRPr="00050AAC">
        <w:rPr>
          <w:sz w:val="16"/>
        </w:rPr>
        <w:t xml:space="preserve"> and at the same time serves to produce not the condition of well-being for those who constitute that metropolitan assemblage but the condition of their docile unquestioning ignorance, in the case of the neoliberal subject, </w:t>
      </w:r>
      <w:r w:rsidRPr="00577CD6">
        <w:rPr>
          <w:rStyle w:val="StyleUnderline"/>
        </w:rPr>
        <w:t>and their political and aesthetic disenfranchisement</w:t>
      </w:r>
      <w:r w:rsidRPr="00050AAC">
        <w:rPr>
          <w:sz w:val="16"/>
        </w:rPr>
        <w:t>, in the case of those actors and assemblages irreconcilable to the ends of neoliberal ideology; actors and assemblages those surrounding water and water distribution networks, whose recognition and demands do not accord with the smooth façade of spectacular global capital.</w:t>
      </w:r>
    </w:p>
    <w:p w14:paraId="7A454567" w14:textId="77777777" w:rsidR="00096457" w:rsidRPr="00050AAC" w:rsidRDefault="00096457" w:rsidP="00096457">
      <w:pPr>
        <w:rPr>
          <w:sz w:val="16"/>
        </w:rPr>
      </w:pPr>
      <w:r w:rsidRPr="00050AAC">
        <w:rPr>
          <w:sz w:val="16"/>
        </w:rPr>
        <w:t xml:space="preserve">As such, for the same reasons by which we cannot accept ‘architecture’ and ‘the architecture of urban landscapes’ as it is most frequently conceptualized – that is, as hermetic disciplines abstracted from the connective tissue of everyday life in cities – </w:t>
      </w:r>
      <w:r w:rsidRPr="00577CD6">
        <w:rPr>
          <w:rStyle w:val="StyleUnderline"/>
        </w:rPr>
        <w:t>we can neither accept politics when it takes on a similarly rigid, structural, compartmentalized and segmented form</w:t>
      </w:r>
      <w:r w:rsidRPr="00050AAC">
        <w:rPr>
          <w:sz w:val="16"/>
        </w:rPr>
        <w:t xml:space="preserve">. A merely architectural architecture is hylomorphic in that it misses or obscures the artistic and poetic aspects of the technical and social assemblages of urban water distribution. A merely political </w:t>
      </w:r>
      <w:r w:rsidRPr="00577CD6">
        <w:rPr>
          <w:rStyle w:val="Emphasis"/>
        </w:rPr>
        <w:t>politics</w:t>
      </w:r>
      <w:r w:rsidRPr="00050AAC">
        <w:rPr>
          <w:sz w:val="16"/>
        </w:rPr>
        <w:t xml:space="preserve"> </w:t>
      </w:r>
      <w:r w:rsidRPr="00577CD6">
        <w:rPr>
          <w:rStyle w:val="StyleUnderline"/>
        </w:rPr>
        <w:t>is</w:t>
      </w:r>
      <w:r w:rsidRPr="00050AAC">
        <w:rPr>
          <w:sz w:val="16"/>
        </w:rPr>
        <w:t xml:space="preserve"> </w:t>
      </w:r>
      <w:r w:rsidRPr="00577CD6">
        <w:rPr>
          <w:rStyle w:val="Emphasis"/>
        </w:rPr>
        <w:t>hylomorphic</w:t>
      </w:r>
      <w:r w:rsidRPr="00050AAC">
        <w:rPr>
          <w:sz w:val="16"/>
        </w:rPr>
        <w:t xml:space="preserve"> in that it misses or actively </w:t>
      </w:r>
      <w:r w:rsidRPr="00577CD6">
        <w:rPr>
          <w:rStyle w:val="StyleUnderline"/>
        </w:rPr>
        <w:t>negates</w:t>
      </w:r>
      <w:r w:rsidRPr="00050AAC">
        <w:rPr>
          <w:sz w:val="16"/>
        </w:rPr>
        <w:t xml:space="preserve"> the </w:t>
      </w:r>
      <w:r w:rsidRPr="00577CD6">
        <w:rPr>
          <w:rStyle w:val="Emphasis"/>
        </w:rPr>
        <w:t>political resonances of everyday life</w:t>
      </w:r>
      <w:r w:rsidRPr="00050AAC">
        <w:rPr>
          <w:sz w:val="16"/>
        </w:rPr>
        <w:t xml:space="preserve">. So in the same way that ‘Unitary Ubranism’ ought to supplant the idealist and hylomorphic pretentions of the practitioners of a merely architectural architecture, it equally well ought to supplant the idealist and hylomorphic pretentions of a merely political politics – and do so in the same gesture – as an alternative in in which the </w:t>
      </w:r>
      <w:r w:rsidRPr="00577CD6">
        <w:rPr>
          <w:rStyle w:val="Emphasis"/>
        </w:rPr>
        <w:t>technical</w:t>
      </w:r>
      <w:r w:rsidRPr="00050AAC">
        <w:rPr>
          <w:sz w:val="16"/>
        </w:rPr>
        <w:t xml:space="preserve"> </w:t>
      </w:r>
      <w:r w:rsidRPr="00577CD6">
        <w:rPr>
          <w:rStyle w:val="StyleUnderline"/>
        </w:rPr>
        <w:t>and</w:t>
      </w:r>
      <w:r w:rsidRPr="00050AAC">
        <w:rPr>
          <w:sz w:val="16"/>
        </w:rPr>
        <w:t xml:space="preserve"> </w:t>
      </w:r>
      <w:r w:rsidRPr="00577CD6">
        <w:rPr>
          <w:rStyle w:val="Emphasis"/>
        </w:rPr>
        <w:t>social assemblages</w:t>
      </w:r>
      <w:r w:rsidRPr="00050AAC">
        <w:rPr>
          <w:sz w:val="16"/>
        </w:rPr>
        <w:t xml:space="preserve"> of urban water distribution actually </w:t>
      </w:r>
      <w:r w:rsidRPr="00577CD6">
        <w:rPr>
          <w:rStyle w:val="StyleUnderline"/>
        </w:rPr>
        <w:t>have</w:t>
      </w:r>
      <w:r w:rsidRPr="00050AAC">
        <w:rPr>
          <w:sz w:val="16"/>
        </w:rPr>
        <w:t xml:space="preserve"> a profoundly vested stake, in spite of their ideological and, in turn, </w:t>
      </w:r>
      <w:r w:rsidRPr="00577CD6">
        <w:rPr>
          <w:rStyle w:val="Emphasis"/>
        </w:rPr>
        <w:t>epistemic suppression</w:t>
      </w:r>
      <w:r w:rsidRPr="00050AAC">
        <w:rPr>
          <w:sz w:val="16"/>
        </w:rPr>
        <w:t>.</w:t>
      </w:r>
    </w:p>
    <w:p w14:paraId="4E8468F1" w14:textId="77777777" w:rsidR="00096457" w:rsidRPr="00050AAC" w:rsidRDefault="00096457" w:rsidP="00096457">
      <w:pPr>
        <w:rPr>
          <w:sz w:val="16"/>
        </w:rPr>
      </w:pPr>
      <w:r w:rsidRPr="00050AAC">
        <w:rPr>
          <w:sz w:val="16"/>
        </w:rPr>
        <w:t xml:space="preserve">In much the same way that Unitary Urbanism anticipates the questioning of the ontological station of the arrangements of all the things that constitute the landscape of the city – a questioning inherent to Speculative Realism, New Materialisms, Object Oriented Ontology, Onticology and the like – it also anticipates the need to question the systems by which these ‘things,’ of which we are one, and merely one kind among many, are governed. To be sure, the revolutionary spirit of the situationists is not lost upon the political figurations of a renewed comportment towards the ontological station of water as is imbricated within the fabric of the contemporary western metropolis. It is in this sense, then, that there are indeed deep sympathies between Unitary Urbanism and Political Ecology, insofar as the inclination to include erstwhile excluded components of the technical and social assemblages of the city ought not be reconciled into the political order that obtains today. Indeed such </w:t>
      </w:r>
      <w:r w:rsidRPr="00577CD6">
        <w:rPr>
          <w:rStyle w:val="Emphasis"/>
        </w:rPr>
        <w:t>adaptation</w:t>
      </w:r>
      <w:r w:rsidRPr="00050AAC">
        <w:rPr>
          <w:sz w:val="16"/>
        </w:rPr>
        <w:t xml:space="preserve"> </w:t>
      </w:r>
      <w:r w:rsidRPr="00577CD6">
        <w:rPr>
          <w:rStyle w:val="StyleUnderline"/>
        </w:rPr>
        <w:t>would</w:t>
      </w:r>
      <w:r w:rsidRPr="00050AAC">
        <w:rPr>
          <w:sz w:val="16"/>
        </w:rPr>
        <w:t xml:space="preserve"> </w:t>
      </w:r>
      <w:r w:rsidRPr="00577CD6">
        <w:rPr>
          <w:rStyle w:val="StyleUnderline"/>
        </w:rPr>
        <w:t>be</w:t>
      </w:r>
      <w:r w:rsidRPr="00050AAC">
        <w:rPr>
          <w:sz w:val="16"/>
        </w:rPr>
        <w:t xml:space="preserve">, and is inevitably, </w:t>
      </w:r>
      <w:r w:rsidRPr="00577CD6">
        <w:rPr>
          <w:rStyle w:val="Emphasis"/>
        </w:rPr>
        <w:t>recuperated into</w:t>
      </w:r>
      <w:r w:rsidRPr="00050AAC">
        <w:rPr>
          <w:sz w:val="16"/>
        </w:rPr>
        <w:t xml:space="preserve"> the logics of the spectacular edifices of </w:t>
      </w:r>
      <w:r w:rsidRPr="00577CD6">
        <w:rPr>
          <w:rStyle w:val="Emphasis"/>
        </w:rPr>
        <w:t>global capital</w:t>
      </w:r>
      <w:r w:rsidRPr="00050AAC">
        <w:rPr>
          <w:sz w:val="16"/>
        </w:rPr>
        <w:t>, the perestroika of material reality – but rather ought to express itself as a radically critical position towards such extant political orders, with an eye to their being wholly supplanted by political forms which acknowledge and respect the rhizomatically networked and irreducible composite of the cities they transpire within.</w:t>
      </w:r>
    </w:p>
    <w:p w14:paraId="48BACE60" w14:textId="77777777" w:rsidR="00096457" w:rsidRPr="00050AAC" w:rsidRDefault="00096457" w:rsidP="00096457">
      <w:pPr>
        <w:rPr>
          <w:sz w:val="16"/>
        </w:rPr>
      </w:pPr>
      <w:r w:rsidRPr="00050AAC">
        <w:rPr>
          <w:sz w:val="16"/>
        </w:rPr>
        <w:t>The problem is at once political and ontological, which is to say that – while erstwhile considered humans and nonhumans interact within networks of their own co-determination and composition in deeply asymmetrical ways – there are nonetheless stakes for extant and contemporary political forms in whether or not the materials of everyday life are metabolised in an aesthetic form which speaks to their earnest ontological standing. To be sure, the Left, in spite of its manifold ossified forms, ought to be interested in holistic compositional gestures which account for techno-social assemblages specifically in their composition of both erstwhile considered human and nonhuman actors. Indeed the Left ought to be interested and invested in such gestures and practices because the neoliberal figurations held by the arbiters of spectacular global capital are, most assuredly, interested and invested in a merely political politics which ontologically accounts for only a very select set – not even ‘humans’ but at best ‘citizens,’ neoliberal subjects in the base determination of their fiscal registration and administration in the workings of the state, if even that. As Neil Smith writes:</w:t>
      </w:r>
    </w:p>
    <w:p w14:paraId="418C1723" w14:textId="77777777" w:rsidR="00096457" w:rsidRPr="00050AAC" w:rsidRDefault="00096457" w:rsidP="00096457">
      <w:pPr>
        <w:ind w:left="720"/>
        <w:rPr>
          <w:sz w:val="16"/>
        </w:rPr>
      </w:pPr>
      <w:r w:rsidRPr="00050AAC">
        <w:rPr>
          <w:sz w:val="16"/>
        </w:rPr>
        <w:t>The ideology of separate and distinct social and natural spheres therefore begs the question: for what purpose? What social work does this dualism do? There are many layers to an answer, but most simply, the positing of an external nature rationalizes and justifies the unprecedented exploitation of nature (humans cum non-humans), the ‘massive racket’ that capitalism, historically and geographically, represents.107</w:t>
      </w:r>
    </w:p>
    <w:p w14:paraId="36606086" w14:textId="77777777" w:rsidR="00096457" w:rsidRPr="00050AAC" w:rsidRDefault="00096457" w:rsidP="00096457">
      <w:pPr>
        <w:rPr>
          <w:sz w:val="16"/>
        </w:rPr>
      </w:pPr>
      <w:r w:rsidRPr="00050AAC">
        <w:rPr>
          <w:sz w:val="16"/>
        </w:rPr>
        <w:t xml:space="preserve">In other words, then, </w:t>
      </w:r>
      <w:r w:rsidRPr="00577CD6">
        <w:rPr>
          <w:rStyle w:val="StyleUnderline"/>
        </w:rPr>
        <w:t>the inauguration of a revolutionary politics</w:t>
      </w:r>
      <w:r w:rsidRPr="00050AAC">
        <w:rPr>
          <w:sz w:val="16"/>
        </w:rPr>
        <w:t xml:space="preserve"> of ontological inclusiveness </w:t>
      </w:r>
      <w:r w:rsidRPr="00577CD6">
        <w:rPr>
          <w:rStyle w:val="StyleUnderline"/>
        </w:rPr>
        <w:t>doesn’t</w:t>
      </w:r>
      <w:r w:rsidRPr="00050AAC">
        <w:rPr>
          <w:sz w:val="16"/>
        </w:rPr>
        <w:t xml:space="preserve"> simply </w:t>
      </w:r>
      <w:r w:rsidRPr="00577CD6">
        <w:rPr>
          <w:rStyle w:val="StyleUnderline"/>
        </w:rPr>
        <w:t>necessitate convincing</w:t>
      </w:r>
      <w:r w:rsidRPr="00050AAC">
        <w:rPr>
          <w:sz w:val="16"/>
        </w:rPr>
        <w:t xml:space="preserve"> the </w:t>
      </w:r>
      <w:r w:rsidRPr="00577CD6">
        <w:rPr>
          <w:rStyle w:val="StyleUnderline"/>
        </w:rPr>
        <w:t>people who have never considered</w:t>
      </w:r>
      <w:r w:rsidRPr="00050AAC">
        <w:rPr>
          <w:sz w:val="16"/>
        </w:rPr>
        <w:t xml:space="preserve"> our </w:t>
      </w:r>
      <w:r w:rsidRPr="00577CD6">
        <w:rPr>
          <w:rStyle w:val="Emphasis"/>
        </w:rPr>
        <w:t>ontological station</w:t>
      </w:r>
      <w:r w:rsidRPr="00050AAC">
        <w:rPr>
          <w:sz w:val="16"/>
        </w:rPr>
        <w:t xml:space="preserve"> in any depth. No, rather it implies this, but moreover, and unfortunately so, dealing with those who actually have considered ontological station – that is, dealing with ardent humanists, legion within the contemporary neoliberal discourse – those to whom the ontological privilege of the human is axiomatic; those who not only aren’t interested in novel political arrangements, ones which would accommodate the non-human, but are indeed militantly opposed to them.</w:t>
      </w:r>
    </w:p>
    <w:p w14:paraId="2A63C11C" w14:textId="77777777" w:rsidR="00096457" w:rsidRPr="00050AAC" w:rsidRDefault="00096457" w:rsidP="00096457">
      <w:pPr>
        <w:rPr>
          <w:sz w:val="16"/>
        </w:rPr>
      </w:pPr>
      <w:r w:rsidRPr="00050AAC">
        <w:rPr>
          <w:sz w:val="16"/>
        </w:rPr>
        <w:t xml:space="preserve">The extent to which water is ‘privatized’ is an important area of research, though ‘privatization’ as such is neither coextensive with water as it exists, or ‘serves,’ within contemporary political and aesthetic arrangements (in both cases as absent), nor is it the primary focus of the current work. And while some cities may be particularly egregious in their exclusionary political practices regarding water use/distribution/conservation – Mumbai108, Durban109, Ghana110 and the like – and others may be lauded for their commitment to normative conceptions of ‘sustainability,’ that is, lauded for their in relative terms ‘better’ prospects for the maintenance of those forms that obtain – Seattle111, Toronto112, Austin113 – no municipal politics is today conducted under the preconditions of the kind of ontological respect that is being described here. </w:t>
      </w:r>
      <w:r w:rsidRPr="00577CD6">
        <w:rPr>
          <w:rStyle w:val="StyleUnderline"/>
        </w:rPr>
        <w:t>What is at issue, then, is not so much whether water is provided equitably to the members of an existing commons, a goal that in and of itself is far from realized in a great many instances with over one billion people lacking access to clean potable water at last UN estimation</w:t>
      </w:r>
      <w:r w:rsidRPr="00050AAC">
        <w:rPr>
          <w:sz w:val="16"/>
        </w:rPr>
        <w:t xml:space="preserve"> – but rather how </w:t>
      </w:r>
      <w:r w:rsidRPr="00577CD6">
        <w:rPr>
          <w:rStyle w:val="Emphasis"/>
        </w:rPr>
        <w:t>water is interred</w:t>
      </w:r>
      <w:r w:rsidRPr="00050AAC">
        <w:rPr>
          <w:sz w:val="16"/>
        </w:rPr>
        <w:t xml:space="preserve"> </w:t>
      </w:r>
      <w:r w:rsidRPr="00577CD6">
        <w:rPr>
          <w:rStyle w:val="StyleUnderline"/>
        </w:rPr>
        <w:t>within</w:t>
      </w:r>
      <w:r w:rsidRPr="00050AAC">
        <w:rPr>
          <w:sz w:val="16"/>
        </w:rPr>
        <w:t xml:space="preserve"> such extant </w:t>
      </w:r>
      <w:r w:rsidRPr="00577CD6">
        <w:rPr>
          <w:rStyle w:val="Emphasis"/>
        </w:rPr>
        <w:t>political and aesthetic arrangements</w:t>
      </w:r>
      <w:r w:rsidRPr="00050AAC">
        <w:rPr>
          <w:sz w:val="16"/>
        </w:rPr>
        <w:t xml:space="preserve">. That is, even liberal democratic arrangements of metropolitan water distribution, by and large, </w:t>
      </w:r>
      <w:r w:rsidRPr="00577CD6">
        <w:rPr>
          <w:rStyle w:val="Emphasis"/>
        </w:rPr>
        <w:t>posit</w:t>
      </w:r>
      <w:r w:rsidRPr="00050AAC">
        <w:rPr>
          <w:sz w:val="16"/>
        </w:rPr>
        <w:t xml:space="preserve"> the </w:t>
      </w:r>
      <w:r w:rsidRPr="00577CD6">
        <w:rPr>
          <w:rStyle w:val="StyleUnderline"/>
        </w:rPr>
        <w:t>water</w:t>
      </w:r>
      <w:r w:rsidRPr="00050AAC">
        <w:rPr>
          <w:sz w:val="16"/>
        </w:rPr>
        <w:t xml:space="preserve"> </w:t>
      </w:r>
      <w:r w:rsidRPr="00577CD6">
        <w:rPr>
          <w:rStyle w:val="StyleUnderline"/>
        </w:rPr>
        <w:t>that is being distributed as</w:t>
      </w:r>
      <w:r w:rsidRPr="00050AAC">
        <w:rPr>
          <w:sz w:val="16"/>
        </w:rPr>
        <w:t xml:space="preserve"> an ostensibly apriori ‘</w:t>
      </w:r>
      <w:r w:rsidRPr="00577CD6">
        <w:rPr>
          <w:rStyle w:val="Emphasis"/>
        </w:rPr>
        <w:t>service’</w:t>
      </w:r>
      <w:r w:rsidRPr="00050AAC">
        <w:rPr>
          <w:sz w:val="16"/>
        </w:rPr>
        <w:t xml:space="preserve"> </w:t>
      </w:r>
      <w:r w:rsidRPr="00577CD6">
        <w:rPr>
          <w:rStyle w:val="StyleUnderline"/>
        </w:rPr>
        <w:t>or</w:t>
      </w:r>
      <w:r w:rsidRPr="00050AAC">
        <w:rPr>
          <w:sz w:val="16"/>
        </w:rPr>
        <w:t xml:space="preserve"> ‘</w:t>
      </w:r>
      <w:r w:rsidRPr="00577CD6">
        <w:rPr>
          <w:rStyle w:val="Emphasis"/>
        </w:rPr>
        <w:t>resource’</w:t>
      </w:r>
      <w:r w:rsidRPr="00050AAC">
        <w:rPr>
          <w:sz w:val="16"/>
        </w:rPr>
        <w:t xml:space="preserve"> while nonetheless </w:t>
      </w:r>
      <w:r w:rsidRPr="00577CD6">
        <w:rPr>
          <w:rStyle w:val="StyleUnderline"/>
        </w:rPr>
        <w:t>obscuring</w:t>
      </w:r>
      <w:r w:rsidRPr="00050AAC">
        <w:rPr>
          <w:sz w:val="16"/>
        </w:rPr>
        <w:t xml:space="preserve"> the development of these ‘services’ and ‘resources’ as such, recasting them as </w:t>
      </w:r>
      <w:r w:rsidRPr="00577CD6">
        <w:rPr>
          <w:rStyle w:val="Emphasis"/>
        </w:rPr>
        <w:t>intransient</w:t>
      </w:r>
      <w:r w:rsidRPr="00050AAC">
        <w:rPr>
          <w:sz w:val="16"/>
        </w:rPr>
        <w:t xml:space="preserve"> </w:t>
      </w:r>
      <w:r w:rsidRPr="00577CD6">
        <w:rPr>
          <w:rStyle w:val="StyleUnderline"/>
        </w:rPr>
        <w:t>and</w:t>
      </w:r>
      <w:r w:rsidRPr="00050AAC">
        <w:rPr>
          <w:sz w:val="16"/>
        </w:rPr>
        <w:t xml:space="preserve"> </w:t>
      </w:r>
      <w:r w:rsidRPr="00577CD6">
        <w:rPr>
          <w:rStyle w:val="Emphasis"/>
        </w:rPr>
        <w:t>without origin</w:t>
      </w:r>
      <w:r w:rsidRPr="00050AAC">
        <w:rPr>
          <w:sz w:val="16"/>
        </w:rPr>
        <w:t xml:space="preserve">. That is, “the urban environment </w:t>
      </w:r>
      <w:r w:rsidRPr="00577CD6">
        <w:rPr>
          <w:rStyle w:val="StyleUnderline"/>
        </w:rPr>
        <w:t>becomes</w:t>
      </w:r>
      <w:r w:rsidRPr="00050AAC">
        <w:rPr>
          <w:sz w:val="16"/>
        </w:rPr>
        <w:t xml:space="preserve"> </w:t>
      </w:r>
      <w:r w:rsidRPr="00577CD6">
        <w:rPr>
          <w:rStyle w:val="Emphasis"/>
        </w:rPr>
        <w:t>naturalized</w:t>
      </w:r>
      <w:r w:rsidRPr="00050AAC">
        <w:rPr>
          <w:sz w:val="16"/>
        </w:rPr>
        <w:t xml:space="preserve">, as if it were created smoothly and miraculously, as if it had been there, </w:t>
      </w:r>
      <w:r w:rsidRPr="00577CD6">
        <w:rPr>
          <w:rStyle w:val="StyleUnderline"/>
        </w:rPr>
        <w:t>distinct</w:t>
      </w:r>
      <w:r w:rsidRPr="00050AAC">
        <w:rPr>
          <w:sz w:val="16"/>
        </w:rPr>
        <w:t xml:space="preserve"> and separate </w:t>
      </w:r>
      <w:r w:rsidRPr="00577CD6">
        <w:rPr>
          <w:rStyle w:val="StyleUnderline"/>
        </w:rPr>
        <w:t>from</w:t>
      </w:r>
      <w:r w:rsidRPr="00050AAC">
        <w:rPr>
          <w:sz w:val="16"/>
        </w:rPr>
        <w:t xml:space="preserve"> </w:t>
      </w:r>
      <w:r w:rsidRPr="00577CD6">
        <w:rPr>
          <w:rStyle w:val="Emphasis"/>
        </w:rPr>
        <w:t>natural</w:t>
      </w:r>
      <w:r w:rsidRPr="00050AAC">
        <w:rPr>
          <w:sz w:val="16"/>
        </w:rPr>
        <w:t xml:space="preserve"> and social </w:t>
      </w:r>
      <w:r w:rsidRPr="00577CD6">
        <w:rPr>
          <w:rStyle w:val="Emphasis"/>
        </w:rPr>
        <w:t>processes</w:t>
      </w:r>
      <w:r w:rsidRPr="00050AAC">
        <w:rPr>
          <w:sz w:val="16"/>
        </w:rPr>
        <w:t xml:space="preserve">”114 all along, as Kaika writes. Indeed as she describes the distribution arrangement of Athens in the early 1990s, “the scarce character of water and the increase in its exchange value was attributed to the ‘natural’ character of the resource, rather than to the actual institutional, economic and social organization of a produced commodity. While the ‘natural = scarce’ equation was invoked in order to create public consensus around increasing water prices, the very process that actually makes water a commodity— that is, its production process—was suppressed.”115 </w:t>
      </w:r>
      <w:r w:rsidRPr="00577CD6">
        <w:rPr>
          <w:rStyle w:val="StyleUnderline"/>
        </w:rPr>
        <w:t>Indeed the same is true of cities with more ostensibly equitable political relations, which is to say that even when ‘water resources’ are not ideologically contoured and presented as ‘scarce’ they are nevertheless, and almost ubiquitously so, ideologically contoured and presented as ‘service’ or ‘resource.’</w:t>
      </w:r>
      <w:r w:rsidRPr="00050AAC">
        <w:rPr>
          <w:sz w:val="16"/>
        </w:rPr>
        <w:t xml:space="preserve"> In other words, while some metropolitan arrangements may be more functionally neoliberal than others, their politics must be nonetheless subjected to critique insofar as they all </w:t>
      </w:r>
      <w:r w:rsidRPr="00577CD6">
        <w:rPr>
          <w:rStyle w:val="StyleUnderline"/>
        </w:rPr>
        <w:t>conform to</w:t>
      </w:r>
      <w:r w:rsidRPr="00050AAC">
        <w:rPr>
          <w:sz w:val="16"/>
        </w:rPr>
        <w:t xml:space="preserve"> the implicitly </w:t>
      </w:r>
      <w:r w:rsidRPr="00577CD6">
        <w:rPr>
          <w:rStyle w:val="Emphasis"/>
        </w:rPr>
        <w:t>neoliberal axiom of water as instrumentally ‘for us’</w:t>
      </w:r>
      <w:r w:rsidRPr="00050AAC">
        <w:rPr>
          <w:sz w:val="16"/>
        </w:rPr>
        <w:t xml:space="preserve"> rather than ‘in itself.’ And while it should be noted that treating water itself with such blatant disrespect for its ontological autonomy does little disservice to it in isolation, </w:t>
      </w:r>
      <w:r w:rsidRPr="00577CD6">
        <w:rPr>
          <w:rStyle w:val="StyleUnderline"/>
        </w:rPr>
        <w:t>the consequences to other unrecognized assemblages that depend on that water have been oftentimes harrowing</w:t>
      </w:r>
      <w:r w:rsidRPr="00050AAC">
        <w:rPr>
          <w:sz w:val="16"/>
        </w:rPr>
        <w:t>.</w:t>
      </w:r>
    </w:p>
    <w:p w14:paraId="4FF40D23" w14:textId="77777777" w:rsidR="00096457" w:rsidRPr="00050AAC" w:rsidRDefault="00096457" w:rsidP="00096457">
      <w:pPr>
        <w:rPr>
          <w:sz w:val="16"/>
        </w:rPr>
      </w:pPr>
      <w:r w:rsidRPr="00050AAC">
        <w:rPr>
          <w:sz w:val="16"/>
        </w:rPr>
        <w:t xml:space="preserve">This essentially characterizes the spectacular nature of urban water distribution, in that the existent social assemblage responsible for </w:t>
      </w:r>
      <w:r w:rsidRPr="00577CD6">
        <w:rPr>
          <w:rStyle w:val="Emphasis"/>
        </w:rPr>
        <w:t>the ‘management’</w:t>
      </w:r>
      <w:r w:rsidRPr="00050AAC">
        <w:rPr>
          <w:sz w:val="16"/>
        </w:rPr>
        <w:t xml:space="preserve"> of water </w:t>
      </w:r>
      <w:r w:rsidRPr="00577CD6">
        <w:rPr>
          <w:rStyle w:val="StyleUnderline"/>
        </w:rPr>
        <w:t>mirrors</w:t>
      </w:r>
      <w:r w:rsidRPr="00050AAC">
        <w:rPr>
          <w:sz w:val="16"/>
        </w:rPr>
        <w:t xml:space="preserve"> the </w:t>
      </w:r>
      <w:r w:rsidRPr="00577CD6">
        <w:rPr>
          <w:rStyle w:val="Emphasis"/>
        </w:rPr>
        <w:t>existent</w:t>
      </w:r>
      <w:r w:rsidRPr="00050AAC">
        <w:rPr>
          <w:sz w:val="16"/>
        </w:rPr>
        <w:t xml:space="preserve"> social </w:t>
      </w:r>
      <w:r w:rsidRPr="00577CD6">
        <w:rPr>
          <w:rStyle w:val="Emphasis"/>
        </w:rPr>
        <w:t>assemblage</w:t>
      </w:r>
      <w:r w:rsidRPr="00050AAC">
        <w:rPr>
          <w:sz w:val="16"/>
        </w:rPr>
        <w:t xml:space="preserve"> </w:t>
      </w:r>
      <w:r w:rsidRPr="00577CD6">
        <w:rPr>
          <w:rStyle w:val="StyleUnderline"/>
        </w:rPr>
        <w:t>responsible for</w:t>
      </w:r>
      <w:r w:rsidRPr="00050AAC">
        <w:rPr>
          <w:sz w:val="16"/>
        </w:rPr>
        <w:t xml:space="preserve"> the ‘</w:t>
      </w:r>
      <w:r w:rsidRPr="00577CD6">
        <w:rPr>
          <w:rStyle w:val="Emphasis"/>
        </w:rPr>
        <w:t>management’</w:t>
      </w:r>
      <w:r w:rsidRPr="00050AAC">
        <w:rPr>
          <w:sz w:val="16"/>
        </w:rPr>
        <w:t xml:space="preserve"> </w:t>
      </w:r>
      <w:r w:rsidRPr="00577CD6">
        <w:rPr>
          <w:rStyle w:val="StyleUnderline"/>
        </w:rPr>
        <w:t>of</w:t>
      </w:r>
      <w:r w:rsidRPr="00050AAC">
        <w:rPr>
          <w:sz w:val="16"/>
        </w:rPr>
        <w:t xml:space="preserve"> </w:t>
      </w:r>
      <w:r w:rsidRPr="00577CD6">
        <w:rPr>
          <w:rStyle w:val="Emphasis"/>
        </w:rPr>
        <w:t>the society of the spectacle</w:t>
      </w:r>
      <w:r w:rsidRPr="00050AAC">
        <w:rPr>
          <w:sz w:val="16"/>
        </w:rPr>
        <w:t>. As Swyngedouw put it:</w:t>
      </w:r>
    </w:p>
    <w:p w14:paraId="60A8D9DF" w14:textId="77777777" w:rsidR="00096457" w:rsidRPr="00050AAC" w:rsidRDefault="00096457" w:rsidP="00096457">
      <w:pPr>
        <w:ind w:left="720"/>
        <w:rPr>
          <w:sz w:val="16"/>
        </w:rPr>
      </w:pPr>
      <w:r w:rsidRPr="00050AAC">
        <w:rPr>
          <w:sz w:val="16"/>
        </w:rPr>
        <w:t xml:space="preserve">To the extent that there is indeed a close relationship between hydrosocial ordering and political economic configurations or, in other words, between the ‘nature of society’ and the ‘nature of its water flows,’ every </w:t>
      </w:r>
      <w:r w:rsidRPr="00577CD6">
        <w:rPr>
          <w:rStyle w:val="Emphasis"/>
        </w:rPr>
        <w:t>hydro-social project</w:t>
      </w:r>
      <w:r w:rsidRPr="00050AAC">
        <w:rPr>
          <w:sz w:val="16"/>
        </w:rPr>
        <w:t xml:space="preserve"> </w:t>
      </w:r>
      <w:r w:rsidRPr="00577CD6">
        <w:rPr>
          <w:rStyle w:val="StyleUnderline"/>
        </w:rPr>
        <w:t>reflects</w:t>
      </w:r>
      <w:r w:rsidRPr="00050AAC">
        <w:rPr>
          <w:sz w:val="16"/>
        </w:rPr>
        <w:t xml:space="preserve"> a </w:t>
      </w:r>
      <w:r w:rsidRPr="00577CD6">
        <w:rPr>
          <w:rStyle w:val="StyleUnderline"/>
        </w:rPr>
        <w:t>particular</w:t>
      </w:r>
      <w:r w:rsidRPr="00050AAC">
        <w:rPr>
          <w:sz w:val="16"/>
        </w:rPr>
        <w:t xml:space="preserve"> type of socio-</w:t>
      </w:r>
      <w:r w:rsidRPr="00577CD6">
        <w:rPr>
          <w:rStyle w:val="Emphasis"/>
        </w:rPr>
        <w:t>environmental organization</w:t>
      </w:r>
      <w:r w:rsidRPr="00050AAC">
        <w:rPr>
          <w:sz w:val="16"/>
        </w:rPr>
        <w:t>. Imagining different, more inclusive, sustainable and equitable forms of hydro-social organization implies imagining different and more effective, assumingly democratic, forms of social organization.”116</w:t>
      </w:r>
    </w:p>
    <w:p w14:paraId="48BB17E7" w14:textId="77777777" w:rsidR="00096457" w:rsidRPr="00050AAC" w:rsidRDefault="00096457" w:rsidP="00096457">
      <w:pPr>
        <w:rPr>
          <w:sz w:val="16"/>
        </w:rPr>
      </w:pPr>
      <w:r w:rsidRPr="00577CD6">
        <w:rPr>
          <w:rStyle w:val="Emphasis"/>
        </w:rPr>
        <w:t>Water</w:t>
      </w:r>
      <w:r w:rsidRPr="00050AAC">
        <w:rPr>
          <w:sz w:val="16"/>
        </w:rPr>
        <w:t xml:space="preserve"> itself, and the networks of human and nonhuman actors that </w:t>
      </w:r>
      <w:r w:rsidRPr="00577CD6">
        <w:rPr>
          <w:rStyle w:val="StyleUnderline"/>
        </w:rPr>
        <w:t>comprise</w:t>
      </w:r>
      <w:r w:rsidRPr="00050AAC">
        <w:rPr>
          <w:sz w:val="16"/>
        </w:rPr>
        <w:t xml:space="preserve"> the </w:t>
      </w:r>
      <w:r w:rsidRPr="00577CD6">
        <w:rPr>
          <w:rStyle w:val="Emphasis"/>
        </w:rPr>
        <w:t>techno-social assembalges</w:t>
      </w:r>
      <w:r w:rsidRPr="00050AAC">
        <w:rPr>
          <w:sz w:val="16"/>
        </w:rPr>
        <w:t xml:space="preserve"> of water distribution in cities, </w:t>
      </w:r>
      <w:r w:rsidRPr="00577CD6">
        <w:rPr>
          <w:rStyle w:val="Emphasis"/>
        </w:rPr>
        <w:t>are therefore</w:t>
      </w:r>
      <w:r w:rsidRPr="00050AAC">
        <w:rPr>
          <w:sz w:val="16"/>
        </w:rPr>
        <w:t xml:space="preserve"> politically </w:t>
      </w:r>
      <w:r w:rsidRPr="00577CD6">
        <w:rPr>
          <w:rStyle w:val="Emphasis"/>
        </w:rPr>
        <w:t>absent</w:t>
      </w:r>
      <w:r w:rsidRPr="00050AAC">
        <w:rPr>
          <w:sz w:val="16"/>
        </w:rPr>
        <w:t xml:space="preserve"> </w:t>
      </w:r>
      <w:r w:rsidRPr="00577CD6">
        <w:rPr>
          <w:rStyle w:val="StyleUnderline"/>
        </w:rPr>
        <w:t>and</w:t>
      </w:r>
      <w:r w:rsidRPr="00050AAC">
        <w:rPr>
          <w:sz w:val="16"/>
        </w:rPr>
        <w:t xml:space="preserve"> </w:t>
      </w:r>
      <w:r w:rsidRPr="00577CD6">
        <w:rPr>
          <w:rStyle w:val="Emphasis"/>
        </w:rPr>
        <w:t>lacking representation</w:t>
      </w:r>
      <w:r w:rsidRPr="00050AAC">
        <w:rPr>
          <w:sz w:val="16"/>
        </w:rPr>
        <w:t>, to the effect that they are excluded on the basis that they do not participate in the same way that discernably ‘rational’ human actors participate. And moreover all the ways that such techno-social assemblages do participate are essentially ignored or knowingly suppressed, insofar as they challenge the fundamentally undemocratic basis of spectacular global capital and neoliberal political forms (in spite of their shallow and contingent claim to the western, merely humanist, cosmopolitan determination of democratic). As Levi Bryant writes, “for the neoliberal, the only units that compose social assemblages are individual persons and the mechanism by which social assemblages are formed arises through them pursuing their own rational self-interest. If a person fails to find success in the world, then this is because they are lazy, lacking in initiative, or because they have failed to properly exercise their will.”117 In other words, we ought not be surprised that the hydro-social projects particular to neoliberal politics are ontologically exclusionary, and more often than not ontically exclusionary, they are indeed, to a more or less degree, consciously designed to be just so.</w:t>
      </w:r>
    </w:p>
    <w:p w14:paraId="4C90D53B" w14:textId="77777777" w:rsidR="00096457" w:rsidRPr="00050AAC" w:rsidRDefault="00096457" w:rsidP="00096457">
      <w:pPr>
        <w:rPr>
          <w:sz w:val="16"/>
        </w:rPr>
      </w:pPr>
      <w:r w:rsidRPr="00050AAC">
        <w:rPr>
          <w:sz w:val="16"/>
        </w:rPr>
        <w:t>Indeed when Roger Keil and Julie-Anne Boudreau write that “</w:t>
      </w:r>
      <w:r w:rsidRPr="00050AAC">
        <w:rPr>
          <w:rStyle w:val="StyleUnderline"/>
        </w:rPr>
        <w:t xml:space="preserve">the tremendous successes of more </w:t>
      </w:r>
      <w:r w:rsidRPr="00050AAC">
        <w:rPr>
          <w:rStyle w:val="Emphasis"/>
        </w:rPr>
        <w:t>progressive</w:t>
      </w:r>
      <w:r w:rsidRPr="00050AAC">
        <w:rPr>
          <w:rStyle w:val="StyleUnderline"/>
        </w:rPr>
        <w:t xml:space="preserve"> environmental </w:t>
      </w:r>
      <w:r w:rsidRPr="00050AAC">
        <w:rPr>
          <w:rStyle w:val="Emphasis"/>
        </w:rPr>
        <w:t>policies</w:t>
      </w:r>
      <w:r w:rsidRPr="00050AAC">
        <w:rPr>
          <w:rStyle w:val="StyleUnderline"/>
        </w:rPr>
        <w:t xml:space="preserve"> are now </w:t>
      </w:r>
      <w:r w:rsidRPr="00050AAC">
        <w:rPr>
          <w:rStyle w:val="Emphasis"/>
        </w:rPr>
        <w:t>running up against</w:t>
      </w:r>
      <w:r w:rsidRPr="00050AAC">
        <w:rPr>
          <w:rStyle w:val="StyleUnderline"/>
        </w:rPr>
        <w:t xml:space="preserve"> the material and </w:t>
      </w:r>
      <w:r w:rsidRPr="00050AAC">
        <w:rPr>
          <w:rStyle w:val="Emphasis"/>
        </w:rPr>
        <w:t>discursive limits</w:t>
      </w:r>
      <w:r w:rsidRPr="00050AAC">
        <w:rPr>
          <w:rStyle w:val="StyleUnderline"/>
        </w:rPr>
        <w:t xml:space="preserve"> of </w:t>
      </w:r>
      <w:r w:rsidRPr="00050AAC">
        <w:rPr>
          <w:rStyle w:val="Emphasis"/>
        </w:rPr>
        <w:t>reform</w:t>
      </w:r>
      <w:r w:rsidRPr="00050AAC">
        <w:rPr>
          <w:sz w:val="16"/>
        </w:rPr>
        <w:t xml:space="preserve">”118 – this is precisely what is meant, that </w:t>
      </w:r>
      <w:r w:rsidRPr="00050AAC">
        <w:rPr>
          <w:rStyle w:val="StyleUnderline"/>
        </w:rPr>
        <w:t>in the absence of</w:t>
      </w:r>
      <w:r w:rsidRPr="00050AAC">
        <w:rPr>
          <w:sz w:val="16"/>
        </w:rPr>
        <w:t xml:space="preserve"> an </w:t>
      </w:r>
      <w:r w:rsidRPr="00050AAC">
        <w:rPr>
          <w:rStyle w:val="Emphasis"/>
        </w:rPr>
        <w:t>alternative</w:t>
      </w:r>
      <w:r w:rsidRPr="00050AAC">
        <w:rPr>
          <w:sz w:val="16"/>
        </w:rPr>
        <w:t xml:space="preserve"> conception of our </w:t>
      </w:r>
      <w:r w:rsidRPr="00050AAC">
        <w:rPr>
          <w:rStyle w:val="Emphasis"/>
        </w:rPr>
        <w:t>ontological standing</w:t>
      </w:r>
      <w:r w:rsidRPr="00050AAC">
        <w:rPr>
          <w:sz w:val="16"/>
        </w:rPr>
        <w:t xml:space="preserve"> with respect to the erstwhile considered human and nonhuman actors which populate the assemblages of the city, </w:t>
      </w:r>
      <w:r w:rsidRPr="00050AAC">
        <w:rPr>
          <w:rStyle w:val="StyleUnderline"/>
        </w:rPr>
        <w:t>any efforts to curb</w:t>
      </w:r>
      <w:r w:rsidRPr="00050AAC">
        <w:rPr>
          <w:sz w:val="16"/>
        </w:rPr>
        <w:t xml:space="preserve"> the more virulent </w:t>
      </w:r>
      <w:r w:rsidRPr="00050AAC">
        <w:rPr>
          <w:rStyle w:val="Emphasis"/>
        </w:rPr>
        <w:t>inclinations of global capital</w:t>
      </w:r>
      <w:r w:rsidRPr="00050AAC">
        <w:rPr>
          <w:sz w:val="16"/>
        </w:rPr>
        <w:t xml:space="preserve"> have taken on, and will continue to </w:t>
      </w:r>
      <w:r w:rsidRPr="00050AAC">
        <w:rPr>
          <w:rStyle w:val="StyleUnderline"/>
        </w:rPr>
        <w:t>take on</w:t>
      </w:r>
      <w:r w:rsidRPr="00050AAC">
        <w:rPr>
          <w:sz w:val="16"/>
        </w:rPr>
        <w:t xml:space="preserve">, </w:t>
      </w:r>
      <w:r w:rsidRPr="00050AAC">
        <w:rPr>
          <w:rStyle w:val="Emphasis"/>
        </w:rPr>
        <w:t>a form which is reconcilable with</w:t>
      </w:r>
      <w:r w:rsidRPr="00050AAC">
        <w:rPr>
          <w:sz w:val="16"/>
        </w:rPr>
        <w:t xml:space="preserve"> and available to </w:t>
      </w:r>
      <w:r w:rsidRPr="00050AAC">
        <w:rPr>
          <w:rStyle w:val="Emphasis"/>
        </w:rPr>
        <w:t>recuperation</w:t>
      </w:r>
      <w:r w:rsidRPr="00050AAC">
        <w:rPr>
          <w:sz w:val="16"/>
        </w:rPr>
        <w:t xml:space="preserve"> </w:t>
      </w:r>
      <w:r w:rsidRPr="00050AAC">
        <w:rPr>
          <w:rStyle w:val="StyleUnderline"/>
        </w:rPr>
        <w:t>by</w:t>
      </w:r>
      <w:r w:rsidRPr="00050AAC">
        <w:rPr>
          <w:sz w:val="16"/>
        </w:rPr>
        <w:t xml:space="preserve"> </w:t>
      </w:r>
      <w:r w:rsidRPr="00050AAC">
        <w:rPr>
          <w:rStyle w:val="Emphasis"/>
        </w:rPr>
        <w:t>neoliberal ideology</w:t>
      </w:r>
      <w:r w:rsidRPr="00050AAC">
        <w:rPr>
          <w:sz w:val="16"/>
        </w:rPr>
        <w:t xml:space="preserve">. As Neil Smith writes, “even environmentalist insiders now admit what socialists, radicals and anarchists have long concluded, namely that the mainstream environmental movement is dead, co-opted by the very capitalist power it once tried to fight, reincarnated as little more than green capitalism.”119 This is because the contemporary environmental movement is either premised upon the still inherently humanist conception of ‘sustainability’ – that is, sustainable ‘for us’ – or a deep ecology model of a delineable ‘nature’ which must be maintained in some austere/puritanical form. The former is faulty in its adherence to an ontological commitment which excludes delineable actors from participating in the commons – i.e. nonhumans and networks of erstwhile considered humans and nonhumans – and the latter is untenable in its own ontological commitment which excludes delineable actors from participating in various arrangement of what is otherwise called nature, of which they are most certainly a part, i.e. us, the functional category or set of what have been otherwise defined in various ways as human actors. Both, in their own way, </w:t>
      </w:r>
      <w:r w:rsidRPr="00050AAC">
        <w:rPr>
          <w:rStyle w:val="StyleUnderline"/>
        </w:rPr>
        <w:t>reinscribe the illegitimate dualisms of nature on the one side and society on the other as proffered by the spectacular ideological form and composition of global neoliberal politics</w:t>
      </w:r>
      <w:r w:rsidRPr="00050AAC">
        <w:rPr>
          <w:sz w:val="16"/>
        </w:rPr>
        <w:t>.</w:t>
      </w:r>
    </w:p>
    <w:p w14:paraId="6B5109E1" w14:textId="77777777" w:rsidR="00096457" w:rsidRDefault="00096457" w:rsidP="00096457">
      <w:pPr>
        <w:pStyle w:val="Heading4"/>
      </w:pPr>
      <w:r>
        <w:t>Tag</w:t>
      </w:r>
    </w:p>
    <w:p w14:paraId="1EF4E797" w14:textId="77777777" w:rsidR="00096457" w:rsidRPr="00FC13FC" w:rsidRDefault="00096457" w:rsidP="00096457">
      <w:r>
        <w:rPr>
          <w:rStyle w:val="Style13ptBold"/>
        </w:rPr>
        <w:t xml:space="preserve">Currie, 12 </w:t>
      </w:r>
      <w:r>
        <w:t>[Angus R. Currie, Master of Arts in Theory and Criticism, University of Western Ontario, “Composing the Cities of Flow: Unitary Urbanism and the Ontology of Water Infrastructure,” 2012, Western University]//Townes</w:t>
      </w:r>
    </w:p>
    <w:p w14:paraId="3465403B" w14:textId="77777777" w:rsidR="00096457" w:rsidRPr="00050AAC" w:rsidRDefault="00096457" w:rsidP="00096457">
      <w:pPr>
        <w:rPr>
          <w:rStyle w:val="StyleUnderline"/>
        </w:rPr>
      </w:pPr>
      <w:r w:rsidRPr="00A27EDE">
        <w:rPr>
          <w:sz w:val="16"/>
        </w:rPr>
        <w:t xml:space="preserve">This is </w:t>
      </w:r>
      <w:r w:rsidRPr="00050AAC">
        <w:rPr>
          <w:rStyle w:val="StyleUnderline"/>
        </w:rPr>
        <w:t>not</w:t>
      </w:r>
      <w:r w:rsidRPr="00A27EDE">
        <w:rPr>
          <w:sz w:val="16"/>
        </w:rPr>
        <w:t xml:space="preserve"> the same as </w:t>
      </w:r>
      <w:r w:rsidRPr="00050AAC">
        <w:rPr>
          <w:rStyle w:val="StyleUnderline"/>
        </w:rPr>
        <w:t>saying we</w:t>
      </w:r>
      <w:r w:rsidRPr="00A27EDE">
        <w:rPr>
          <w:sz w:val="16"/>
        </w:rPr>
        <w:t xml:space="preserve"> ought to </w:t>
      </w:r>
      <w:r w:rsidRPr="00050AAC">
        <w:rPr>
          <w:rStyle w:val="StyleUnderline"/>
        </w:rPr>
        <w:t>respect</w:t>
      </w:r>
      <w:r w:rsidRPr="00A27EDE">
        <w:rPr>
          <w:sz w:val="16"/>
        </w:rPr>
        <w:t xml:space="preserve"> the ontological </w:t>
      </w:r>
      <w:r w:rsidRPr="00050AAC">
        <w:rPr>
          <w:rStyle w:val="StyleUnderline"/>
        </w:rPr>
        <w:t>autonomy of water because it is</w:t>
      </w:r>
      <w:r w:rsidRPr="00A27EDE">
        <w:rPr>
          <w:sz w:val="16"/>
        </w:rPr>
        <w:t xml:space="preserve"> ultimately </w:t>
      </w:r>
      <w:r w:rsidRPr="00050AAC">
        <w:rPr>
          <w:rStyle w:val="StyleUnderline"/>
        </w:rPr>
        <w:t>in our interests</w:t>
      </w:r>
      <w:r w:rsidRPr="00A27EDE">
        <w:rPr>
          <w:sz w:val="16"/>
        </w:rPr>
        <w:t xml:space="preserve"> to do so – because it entails exploring political arrangements which happen to be and produce arrangements that are more socially equitable – but </w:t>
      </w:r>
      <w:r w:rsidRPr="00050AAC">
        <w:rPr>
          <w:rStyle w:val="StyleUnderline"/>
        </w:rPr>
        <w:t>rather that we ought to respect</w:t>
      </w:r>
      <w:r w:rsidRPr="00A27EDE">
        <w:rPr>
          <w:sz w:val="16"/>
        </w:rPr>
        <w:t xml:space="preserve"> the ontological </w:t>
      </w:r>
      <w:r w:rsidRPr="00050AAC">
        <w:rPr>
          <w:rStyle w:val="Emphasis"/>
        </w:rPr>
        <w:t>autonomy of water</w:t>
      </w:r>
      <w:r w:rsidRPr="00A27EDE">
        <w:rPr>
          <w:sz w:val="16"/>
        </w:rPr>
        <w:t xml:space="preserve"> </w:t>
      </w:r>
      <w:r w:rsidRPr="00050AAC">
        <w:rPr>
          <w:rStyle w:val="StyleUnderline"/>
        </w:rPr>
        <w:t>because</w:t>
      </w:r>
      <w:r w:rsidRPr="00A27EDE">
        <w:rPr>
          <w:sz w:val="16"/>
        </w:rPr>
        <w:t xml:space="preserve"> the ontological </w:t>
      </w:r>
      <w:r w:rsidRPr="00050AAC">
        <w:rPr>
          <w:rStyle w:val="Emphasis"/>
        </w:rPr>
        <w:t>exclusion of materials</w:t>
      </w:r>
      <w:r w:rsidRPr="00A27EDE">
        <w:rPr>
          <w:sz w:val="16"/>
        </w:rPr>
        <w:t xml:space="preserve"> whether organic or inorganic </w:t>
      </w:r>
      <w:r w:rsidRPr="00050AAC">
        <w:rPr>
          <w:rStyle w:val="StyleUnderline"/>
        </w:rPr>
        <w:t>is</w:t>
      </w:r>
      <w:r w:rsidRPr="00A27EDE">
        <w:rPr>
          <w:sz w:val="16"/>
        </w:rPr>
        <w:t xml:space="preserve"> philosophically </w:t>
      </w:r>
      <w:r w:rsidRPr="00050AAC">
        <w:rPr>
          <w:rStyle w:val="Emphasis"/>
        </w:rPr>
        <w:t>untenable</w:t>
      </w:r>
      <w:r w:rsidRPr="00A27EDE">
        <w:rPr>
          <w:sz w:val="16"/>
        </w:rPr>
        <w:t xml:space="preserve">, and also – that is, in addition – that we would be better off than we are now; that in doing so we avail ourselves of new political dynamics for, as per Galloway’s concern, the practices and procedures of judgement. Indeed the material forms of Monsanto and Haliburton are as real as you or I – as is </w:t>
      </w:r>
      <w:r w:rsidRPr="00050AAC">
        <w:rPr>
          <w:rStyle w:val="Emphasis"/>
        </w:rPr>
        <w:t>water</w:t>
      </w:r>
      <w:r w:rsidRPr="00A27EDE">
        <w:rPr>
          <w:sz w:val="16"/>
        </w:rPr>
        <w:t xml:space="preserve"> </w:t>
      </w:r>
      <w:r w:rsidRPr="00050AAC">
        <w:rPr>
          <w:rStyle w:val="StyleUnderline"/>
        </w:rPr>
        <w:t>and</w:t>
      </w:r>
      <w:r w:rsidRPr="00A27EDE">
        <w:rPr>
          <w:sz w:val="16"/>
        </w:rPr>
        <w:t xml:space="preserve"> the </w:t>
      </w:r>
      <w:r w:rsidRPr="00050AAC">
        <w:rPr>
          <w:rStyle w:val="Emphasis"/>
        </w:rPr>
        <w:t>techno-social assemblages</w:t>
      </w:r>
      <w:r w:rsidRPr="00A27EDE">
        <w:rPr>
          <w:sz w:val="16"/>
        </w:rPr>
        <w:t xml:space="preserve"> and distribution networks that surround it – but this </w:t>
      </w:r>
      <w:r w:rsidRPr="00050AAC">
        <w:rPr>
          <w:rStyle w:val="StyleUnderline"/>
        </w:rPr>
        <w:t>doesn’t mean that these components of the cosmological whole are somehow excused from the communitarian munus or obligation towards the commons, nor from the expectation that they contribute meaningfully to the collective well-being of that commons, nor from the imperative that they not unilaterally harm other actors and assemblages in the full ecological commons.</w:t>
      </w:r>
    </w:p>
    <w:p w14:paraId="2B5DF000" w14:textId="77777777" w:rsidR="00096457" w:rsidRPr="00A27EDE" w:rsidRDefault="00096457" w:rsidP="00096457">
      <w:pPr>
        <w:rPr>
          <w:sz w:val="16"/>
        </w:rPr>
      </w:pPr>
      <w:r w:rsidRPr="00A27EDE">
        <w:rPr>
          <w:sz w:val="16"/>
        </w:rPr>
        <w:t xml:space="preserve">“Measurements taken above the Antarctic are not good this year. Rare species that naturalists would like to protect are being carried off in smoke,” as Bruno Latour writes, “the innocent chlorfluorocarbons of Monsanto’s assembly lines turned out to be a crime against the ecosphere.”132 To be sure, while the crimes of human assemblages of the commons are all too, well, common, so too are the crimes of non-human actors and their assemblages. With it noted that many of these crimes are demonstrably provoked by the development and maintenance of human society, things like tsunamis or the forests of British Columbia’s having been infested with pine beetles, do little to advance just and equitable relations between erstwhile considered humans and nonhumans. Such commons must be able to arbitrate between these assemblages and networks and mitigate what, at least in effect, amounts to vigilante justice. In addition to having rejected it on the grounds that it maintains a false dichotomy, of essentialized nature on the one hand and essentialized humanity on the other, this then is another reason why one ought not subscribe to deep ecological or environmentalist ontological commitments – altruistic though they may be – insofar as such a commons, in the practice and </w:t>
      </w:r>
      <w:r w:rsidRPr="00050AAC">
        <w:rPr>
          <w:rStyle w:val="Emphasis"/>
        </w:rPr>
        <w:t>processes</w:t>
      </w:r>
      <w:r w:rsidRPr="00A27EDE">
        <w:rPr>
          <w:sz w:val="16"/>
        </w:rPr>
        <w:t xml:space="preserve"> of such arbitration, will nonetheless be often called upon to intervene in and </w:t>
      </w:r>
      <w:r w:rsidRPr="00050AAC">
        <w:rPr>
          <w:rStyle w:val="Emphasis"/>
        </w:rPr>
        <w:t>continuously rework the assemblages</w:t>
      </w:r>
      <w:r w:rsidRPr="00A27EDE">
        <w:rPr>
          <w:sz w:val="16"/>
        </w:rPr>
        <w:t xml:space="preserve"> </w:t>
      </w:r>
      <w:r w:rsidRPr="00050AAC">
        <w:rPr>
          <w:rStyle w:val="StyleUnderline"/>
        </w:rPr>
        <w:t>and</w:t>
      </w:r>
      <w:r w:rsidRPr="00A27EDE">
        <w:rPr>
          <w:sz w:val="16"/>
        </w:rPr>
        <w:t xml:space="preserve"> </w:t>
      </w:r>
      <w:r w:rsidRPr="00050AAC">
        <w:rPr>
          <w:rStyle w:val="Emphasis"/>
        </w:rPr>
        <w:t>relations</w:t>
      </w:r>
      <w:r w:rsidRPr="00A27EDE">
        <w:rPr>
          <w:sz w:val="16"/>
        </w:rPr>
        <w:t xml:space="preserve"> between assemblages that exist and transpire. As Swyngedouw writes, “interventions in the organization of the hydrological cycle are always political in character and therefore contested and contestable.”133 Mute though it may be, it nonetheless costs and taxes water itself nothing to be brought into metropolitan social assemblages, though the manner in which this transpires today costs and taxes upon other assemblages of erstwhile considered human and nonhuman actors, whether inside or outside the delineated purview of ‘the city,’ greatly – and in this sense simply scaling down such interventions is neither the point nor particularly desirable. Félix Guattari writes that:</w:t>
      </w:r>
    </w:p>
    <w:p w14:paraId="4DCCFE4D" w14:textId="77777777" w:rsidR="00096457" w:rsidRPr="00A27EDE" w:rsidRDefault="00096457" w:rsidP="00096457">
      <w:pPr>
        <w:ind w:left="720"/>
        <w:rPr>
          <w:sz w:val="16"/>
        </w:rPr>
      </w:pPr>
      <w:r w:rsidRPr="00A27EDE">
        <w:rPr>
          <w:sz w:val="16"/>
        </w:rPr>
        <w:t>. . .increasingly reliant upon human intervention, and a time will come when vast programmes will need to be set up in order to regulate the relationship between oxygen, ozone and carbon dioxide in the Earth’s atmosphere. . . . In the future, much more than simple defense of nature will be required; we will have to launch an initiative if we are to repair the Amazonian ‘lung,’ for example.134</w:t>
      </w:r>
    </w:p>
    <w:p w14:paraId="4C44A2B1" w14:textId="77777777" w:rsidR="00096457" w:rsidRPr="00A27EDE" w:rsidRDefault="00096457" w:rsidP="00096457">
      <w:pPr>
        <w:rPr>
          <w:sz w:val="16"/>
        </w:rPr>
      </w:pPr>
      <w:r w:rsidRPr="00A27EDE">
        <w:rPr>
          <w:sz w:val="16"/>
        </w:rPr>
        <w:t xml:space="preserve">And he is indeed all too correct, which is why a retreat into </w:t>
      </w:r>
      <w:r w:rsidRPr="00050AAC">
        <w:rPr>
          <w:rStyle w:val="Emphasis"/>
        </w:rPr>
        <w:t>dogmatic luddism</w:t>
      </w:r>
      <w:r w:rsidRPr="00A27EDE">
        <w:rPr>
          <w:sz w:val="16"/>
        </w:rPr>
        <w:t xml:space="preserve"> under the pretense of a respect for some ossified determination of ‘nature’ </w:t>
      </w:r>
      <w:r w:rsidRPr="00050AAC">
        <w:rPr>
          <w:rStyle w:val="StyleUnderline"/>
        </w:rPr>
        <w:t>is</w:t>
      </w:r>
      <w:r w:rsidRPr="00A27EDE">
        <w:rPr>
          <w:sz w:val="16"/>
        </w:rPr>
        <w:t xml:space="preserve"> not only untenable but indeed </w:t>
      </w:r>
      <w:r w:rsidRPr="00050AAC">
        <w:rPr>
          <w:rStyle w:val="Emphasis"/>
        </w:rPr>
        <w:t>counterproductive</w:t>
      </w:r>
      <w:r w:rsidRPr="00A27EDE">
        <w:rPr>
          <w:sz w:val="16"/>
        </w:rPr>
        <w:t xml:space="preserve"> to the aims of those would otherwise advocate for it. As Biro writes, “a denaturalized ecological politics might be facilitated by extending this distinction to the realm of human ecology, distinguishing between the relations with, and transformations of, </w:t>
      </w:r>
      <w:r w:rsidRPr="00050AAC">
        <w:rPr>
          <w:rStyle w:val="StyleUnderline"/>
        </w:rPr>
        <w:t>nature that are necessary for human survival</w:t>
      </w:r>
      <w:r w:rsidRPr="00A27EDE">
        <w:rPr>
          <w:sz w:val="16"/>
        </w:rPr>
        <w:t xml:space="preserve">, and those that </w:t>
      </w:r>
      <w:r w:rsidRPr="00050AAC">
        <w:rPr>
          <w:rStyle w:val="StyleUnderline"/>
        </w:rPr>
        <w:t>serve</w:t>
      </w:r>
      <w:r w:rsidRPr="00A27EDE">
        <w:rPr>
          <w:sz w:val="16"/>
        </w:rPr>
        <w:t xml:space="preserve"> only </w:t>
      </w:r>
      <w:r w:rsidRPr="00050AAC">
        <w:rPr>
          <w:rStyle w:val="StyleUnderline"/>
        </w:rPr>
        <w:t>to reproduce</w:t>
      </w:r>
      <w:r w:rsidRPr="00A27EDE">
        <w:rPr>
          <w:sz w:val="16"/>
        </w:rPr>
        <w:t xml:space="preserve"> </w:t>
      </w:r>
      <w:r w:rsidRPr="00050AAC">
        <w:rPr>
          <w:rStyle w:val="Emphasis"/>
        </w:rPr>
        <w:t>relations of domination</w:t>
      </w:r>
      <w:r w:rsidRPr="00A27EDE">
        <w:rPr>
          <w:sz w:val="16"/>
        </w:rPr>
        <w:t>. Positing a distinction between forms of asserting human separateness from the natural world – between those that are ‘basic’ to human survival and flouring, and those that are ‘surplus,’ serving only to facilitate unnecessary aggression – might thus be a first step towards a simultaneously progressive and ecological politics.”135</w:t>
      </w:r>
    </w:p>
    <w:p w14:paraId="00224E86" w14:textId="77777777" w:rsidR="00096457" w:rsidRPr="00A27EDE" w:rsidRDefault="00096457" w:rsidP="00096457">
      <w:pPr>
        <w:rPr>
          <w:sz w:val="16"/>
        </w:rPr>
      </w:pPr>
      <w:r w:rsidRPr="00A27EDE">
        <w:rPr>
          <w:sz w:val="16"/>
        </w:rPr>
        <w:t xml:space="preserve">That is, it is not that chemical companies such as Monsanto and Dow, or water regulators like eThekwini Water Services of Durban or Thames Water of the UK, are merely performing interventions or ‘meddling’ in a pre-existent and sacrosanct ‘nature,’ but rather that they are </w:t>
      </w:r>
      <w:r w:rsidRPr="00050AAC">
        <w:rPr>
          <w:rStyle w:val="Emphasis"/>
        </w:rPr>
        <w:t>performing</w:t>
      </w:r>
      <w:r w:rsidRPr="00A27EDE">
        <w:rPr>
          <w:sz w:val="16"/>
        </w:rPr>
        <w:t xml:space="preserve"> the wrong </w:t>
      </w:r>
      <w:r w:rsidRPr="00050AAC">
        <w:rPr>
          <w:rStyle w:val="Emphasis"/>
        </w:rPr>
        <w:t>interventions</w:t>
      </w:r>
      <w:r w:rsidRPr="00A27EDE">
        <w:rPr>
          <w:sz w:val="16"/>
        </w:rPr>
        <w:t xml:space="preserve">, ones </w:t>
      </w:r>
      <w:r w:rsidRPr="00050AAC">
        <w:rPr>
          <w:rStyle w:val="StyleUnderline"/>
        </w:rPr>
        <w:t>informed</w:t>
      </w:r>
      <w:r w:rsidRPr="00A27EDE">
        <w:rPr>
          <w:sz w:val="16"/>
        </w:rPr>
        <w:t xml:space="preserve"> solely </w:t>
      </w:r>
      <w:r w:rsidRPr="00050AAC">
        <w:rPr>
          <w:rStyle w:val="StyleUnderline"/>
        </w:rPr>
        <w:t>by</w:t>
      </w:r>
      <w:r w:rsidRPr="00A27EDE">
        <w:rPr>
          <w:sz w:val="16"/>
        </w:rPr>
        <w:t xml:space="preserve"> the edicts of </w:t>
      </w:r>
      <w:r w:rsidRPr="00050AAC">
        <w:rPr>
          <w:rStyle w:val="Emphasis"/>
        </w:rPr>
        <w:t>neoliberal ideology</w:t>
      </w:r>
      <w:r w:rsidRPr="00A27EDE">
        <w:rPr>
          <w:sz w:val="16"/>
        </w:rPr>
        <w:t xml:space="preserve"> and employed whether their effects be beneficial to the commons as a whole or, as is far more often the case, detrimental. As Laila Smith and Greg Ruiters write, “once water is commodified” the systems responsible for its deployment lack “a political, social and administrative salience,”136 so it is incumbent upon us not only to resist such shortsighted and exclusionary political forms, but to resist such a retreat, and to appropriate the means of production towards more inclusionary and beneficial aims. As Jane Bennett writes, “if I live not as a human subject who confronts natural and cultural objects but as one of many conative actants swarming and competing with each other, then frugality is too simple a maxim. Sometimes ecohealth will require individuals and collectives to back off or ramp down their activeness, and sometimes it will call for grander, more dramatic and violent expenditures of human energy.”137 That is, in and under a politic inherent to Unitary Urbanism, in which all things are both accounted for in their capacities and needs, the relations between erstwhile considered humans and nonhumans ought to be a well-considered give and take, with the abandonment or </w:t>
      </w:r>
      <w:r w:rsidRPr="00050AAC">
        <w:rPr>
          <w:rStyle w:val="StyleUnderline"/>
        </w:rPr>
        <w:t>radical reconfiguration of</w:t>
      </w:r>
      <w:r w:rsidRPr="00A27EDE">
        <w:rPr>
          <w:sz w:val="16"/>
        </w:rPr>
        <w:t xml:space="preserve"> </w:t>
      </w:r>
      <w:r w:rsidRPr="00050AAC">
        <w:rPr>
          <w:rStyle w:val="Emphasis"/>
        </w:rPr>
        <w:t>techno-social assemblages</w:t>
      </w:r>
      <w:r w:rsidRPr="00A27EDE">
        <w:rPr>
          <w:sz w:val="16"/>
        </w:rPr>
        <w:t xml:space="preserve"> </w:t>
      </w:r>
      <w:r w:rsidRPr="00050AAC">
        <w:rPr>
          <w:rStyle w:val="StyleUnderline"/>
        </w:rPr>
        <w:t>which</w:t>
      </w:r>
      <w:r w:rsidRPr="00A27EDE">
        <w:rPr>
          <w:sz w:val="16"/>
        </w:rPr>
        <w:t xml:space="preserve"> </w:t>
      </w:r>
      <w:r w:rsidRPr="00050AAC">
        <w:rPr>
          <w:rStyle w:val="Emphasis"/>
        </w:rPr>
        <w:t>irreparably harm</w:t>
      </w:r>
      <w:r w:rsidRPr="00A27EDE">
        <w:rPr>
          <w:sz w:val="16"/>
        </w:rPr>
        <w:t xml:space="preserve"> other </w:t>
      </w:r>
      <w:r w:rsidRPr="00050AAC">
        <w:rPr>
          <w:rStyle w:val="StyleUnderline"/>
        </w:rPr>
        <w:t>members of the commons</w:t>
      </w:r>
      <w:r w:rsidRPr="00A27EDE">
        <w:rPr>
          <w:sz w:val="16"/>
        </w:rPr>
        <w:t xml:space="preserve"> with little diffuse and egalitarian benefit (Haliburton, Monsanto, Archers-Daniel Midland, the coal and natural gas industries, etc.), and the expansion and radical reconfiguration of techno-social assemblages which promote the most amicable and commensal well-being of all of its constituent members.</w:t>
      </w:r>
    </w:p>
    <w:p w14:paraId="3F2B2593" w14:textId="77777777" w:rsidR="00096457" w:rsidRPr="00A27EDE" w:rsidRDefault="00096457" w:rsidP="00096457">
      <w:pPr>
        <w:rPr>
          <w:sz w:val="16"/>
        </w:rPr>
      </w:pPr>
      <w:r w:rsidRPr="00A27EDE">
        <w:rPr>
          <w:sz w:val="16"/>
        </w:rPr>
        <w:t xml:space="preserve">This politics of Unitary Urbanism when conceived of as an edict to recomport ourselves to the ontological standing of other members of the commons therefore aspires to the same altruistic ends of environmentalism and deep ecology but in fact surpasses them and </w:t>
      </w:r>
      <w:r w:rsidRPr="00A27EDE">
        <w:rPr>
          <w:rStyle w:val="StyleUnderline"/>
        </w:rPr>
        <w:t>transcends</w:t>
      </w:r>
      <w:r w:rsidRPr="00A27EDE">
        <w:rPr>
          <w:sz w:val="16"/>
        </w:rPr>
        <w:t xml:space="preserve"> their ‘</w:t>
      </w:r>
      <w:r w:rsidRPr="00A27EDE">
        <w:rPr>
          <w:rStyle w:val="Emphasis"/>
        </w:rPr>
        <w:t>material and discursive limits of reform’</w:t>
      </w:r>
      <w:r w:rsidRPr="00A27EDE">
        <w:rPr>
          <w:sz w:val="16"/>
        </w:rPr>
        <w:t xml:space="preserve"> </w:t>
      </w:r>
      <w:r w:rsidRPr="00A27EDE">
        <w:rPr>
          <w:rStyle w:val="StyleUnderline"/>
        </w:rPr>
        <w:t>by being in and of itself</w:t>
      </w:r>
      <w:r w:rsidRPr="00A27EDE">
        <w:rPr>
          <w:sz w:val="16"/>
        </w:rPr>
        <w:t xml:space="preserve"> </w:t>
      </w:r>
      <w:r w:rsidRPr="00A27EDE">
        <w:rPr>
          <w:rStyle w:val="Emphasis"/>
        </w:rPr>
        <w:t>revolutionary</w:t>
      </w:r>
      <w:r w:rsidRPr="00A27EDE">
        <w:rPr>
          <w:sz w:val="16"/>
        </w:rPr>
        <w:t xml:space="preserve"> to even leftist political arrangements and environmental politics as a discipline unto itself, by </w:t>
      </w:r>
      <w:r w:rsidRPr="00A27EDE">
        <w:rPr>
          <w:rStyle w:val="StyleUnderline"/>
        </w:rPr>
        <w:t>standing in opposition to</w:t>
      </w:r>
      <w:r w:rsidRPr="00A27EDE">
        <w:rPr>
          <w:sz w:val="16"/>
        </w:rPr>
        <w:t xml:space="preserve"> the </w:t>
      </w:r>
      <w:r w:rsidRPr="00A27EDE">
        <w:rPr>
          <w:rStyle w:val="Emphasis"/>
        </w:rPr>
        <w:t>ontological presuppositions</w:t>
      </w:r>
      <w:r w:rsidRPr="00A27EDE">
        <w:rPr>
          <w:sz w:val="16"/>
        </w:rPr>
        <w:t xml:space="preserve"> of almost all extant political forms, and certainly the ones practiced within the delimited sphere of urban water distribution. As Bryant writes, “some see this as a horrible hobbling of humans that would propose that we should prefer the bubonic plague to humans and that we should prefer the appetite of lions to children. But that was never the point. The point is to recognize how we are dependent for our agency and existence on broader networks of entities, that we aren’t little gods legislating everything in our image, and that if we wish to do well we better attend to these things. </w:t>
      </w:r>
      <w:r w:rsidRPr="00A27EDE">
        <w:rPr>
          <w:rStyle w:val="StyleUnderline"/>
        </w:rPr>
        <w:t>The stakes are not to defend science over culture, but to reconceptualize the very nature of ourselves, nature, our duties and obligations</w:t>
      </w:r>
      <w:r w:rsidRPr="00A27EDE">
        <w:rPr>
          <w:sz w:val="16"/>
        </w:rPr>
        <w:t xml:space="preserve">.”138 It is on this distinction on which rests the practical difference between, on the one hand, the </w:t>
      </w:r>
      <w:r w:rsidRPr="00A27EDE">
        <w:rPr>
          <w:rStyle w:val="StyleUnderline"/>
        </w:rPr>
        <w:t>hydro-social projects</w:t>
      </w:r>
      <w:r w:rsidRPr="00A27EDE">
        <w:rPr>
          <w:sz w:val="16"/>
        </w:rPr>
        <w:t xml:space="preserve"> inaugurated </w:t>
      </w:r>
      <w:r w:rsidRPr="00A27EDE">
        <w:rPr>
          <w:rStyle w:val="StyleUnderline"/>
        </w:rPr>
        <w:t>by</w:t>
      </w:r>
      <w:r w:rsidRPr="00A27EDE">
        <w:rPr>
          <w:sz w:val="16"/>
        </w:rPr>
        <w:t xml:space="preserve"> </w:t>
      </w:r>
      <w:r w:rsidRPr="00A27EDE">
        <w:rPr>
          <w:rStyle w:val="Emphasis"/>
        </w:rPr>
        <w:t>spectacular neoliberal ideology</w:t>
      </w:r>
      <w:r w:rsidRPr="00A27EDE">
        <w:rPr>
          <w:sz w:val="16"/>
        </w:rPr>
        <w:t xml:space="preserve"> – and the hydro social projects inaugurated by fascism (cf. Swyngedouw on ‘The Scalar Politics of Franco’s Hydro-Social Dream’139) – and the hypothetical hydro-social politics of Unitary Urbanism on the other. Both the totalizing and reductive politics of neoliberalism and fascism have engage in – and the radically democratic politics of Unitary Urbanism would, in form, engage in – at times, large scale interventions into the hydro-social cycle, in their composing arrangements and in their maintenance of them, but whereas the former, neoliberalism and fascism, have done so with purely the goods of the neoliberal subject or the monological ‘people’ of fascism, and ultimately the neoliberal arbiters and fascist ‘great leader,’ in mind, the latter would do so with the goods of all actors, assemblages, and their networked relations in mind. As Papadopolous asks, “how can we populate this space, fill it with acts of justice before and independent of the law of the state? I am not talking here of clichés such as taking justice in our hands, nor of blank apologies of violence, but of possibilities for creating spaces of polite engagements and respect that are not dominated by an anthropocentric </w:t>
      </w:r>
      <w:r w:rsidRPr="00A27EDE">
        <w:rPr>
          <w:rStyle w:val="Emphasis"/>
        </w:rPr>
        <w:t>humanistic view</w:t>
      </w:r>
      <w:r w:rsidRPr="00A27EDE">
        <w:rPr>
          <w:sz w:val="16"/>
        </w:rPr>
        <w:t xml:space="preserve"> that continuously </w:t>
      </w:r>
      <w:r w:rsidRPr="00A27EDE">
        <w:rPr>
          <w:rStyle w:val="StyleUnderline"/>
        </w:rPr>
        <w:t>restores</w:t>
      </w:r>
      <w:r w:rsidRPr="00A27EDE">
        <w:rPr>
          <w:sz w:val="16"/>
        </w:rPr>
        <w:t xml:space="preserve"> a </w:t>
      </w:r>
      <w:r w:rsidRPr="00A27EDE">
        <w:rPr>
          <w:rStyle w:val="Emphasis"/>
        </w:rPr>
        <w:t>new coercive form of law</w:t>
      </w:r>
      <w:r w:rsidRPr="00A27EDE">
        <w:rPr>
          <w:sz w:val="16"/>
        </w:rPr>
        <w:t xml:space="preserve"> after the other.”140</w:t>
      </w:r>
    </w:p>
    <w:p w14:paraId="754D4966" w14:textId="77777777" w:rsidR="00096457" w:rsidRPr="00A27EDE" w:rsidRDefault="00096457" w:rsidP="00096457">
      <w:pPr>
        <w:rPr>
          <w:rStyle w:val="StyleUnderline"/>
        </w:rPr>
      </w:pPr>
      <w:r w:rsidRPr="00A27EDE">
        <w:rPr>
          <w:sz w:val="16"/>
        </w:rPr>
        <w:t xml:space="preserve">Indeed reorienting ourselves towards the ontological standing of ‘others’ is equally well a reorientation towards the ontological standing of ourselves, insofar as – again – neoliberalism is by nature treacherous, and the arbiters of </w:t>
      </w:r>
      <w:r w:rsidRPr="00A27EDE">
        <w:rPr>
          <w:rStyle w:val="Emphasis"/>
        </w:rPr>
        <w:t>spectacular global capital</w:t>
      </w:r>
      <w:r w:rsidRPr="00A27EDE">
        <w:rPr>
          <w:sz w:val="16"/>
        </w:rPr>
        <w:t xml:space="preserve"> are far more likely to section off populations and excommunicate them from their figuration </w:t>
      </w:r>
      <w:r w:rsidRPr="00A27EDE">
        <w:rPr>
          <w:rStyle w:val="StyleUnderline"/>
        </w:rPr>
        <w:t>within</w:t>
      </w:r>
      <w:r w:rsidRPr="00A27EDE">
        <w:rPr>
          <w:sz w:val="16"/>
        </w:rPr>
        <w:t xml:space="preserve"> the </w:t>
      </w:r>
      <w:r w:rsidRPr="00A27EDE">
        <w:rPr>
          <w:rStyle w:val="Emphasis"/>
        </w:rPr>
        <w:t>neoliberal political assemblages</w:t>
      </w:r>
      <w:r w:rsidRPr="00A27EDE">
        <w:rPr>
          <w:sz w:val="16"/>
        </w:rPr>
        <w:t xml:space="preserve"> as ‘less than human’ to remain in keeping with their shallow cosmopolitan pretensions than they are to progressively, and one should note profitlessly, amend the manifold mechanisms that produce such disparity, most centrally its edict to first and foremost produce wealth. “The local waters of the city constitute a sphere in which a commercialized state entity has attempted to ensure its profitability, through fencing in something formerly considered to reside outside of capital’s orbit,”141 as Alex Loftus explains it – and indeed as Robert Kennedy, Jr. once so eloquently put it, “we are witnessing something unprecedented: </w:t>
      </w:r>
      <w:r w:rsidRPr="00A27EDE">
        <w:rPr>
          <w:rStyle w:val="Emphasis"/>
        </w:rPr>
        <w:t>water no longer flows downhill – it flows towards money.”</w:t>
      </w:r>
      <w:r w:rsidRPr="00A27EDE">
        <w:rPr>
          <w:sz w:val="16"/>
        </w:rPr>
        <w:t xml:space="preserve">142 That is, it is not only in the interests of </w:t>
      </w:r>
      <w:r w:rsidRPr="00A27EDE">
        <w:rPr>
          <w:rStyle w:val="Emphasis"/>
        </w:rPr>
        <w:t>spectacular global capital</w:t>
      </w:r>
      <w:r w:rsidRPr="00A27EDE">
        <w:rPr>
          <w:sz w:val="16"/>
        </w:rPr>
        <w:t xml:space="preserve"> to </w:t>
      </w:r>
      <w:r w:rsidRPr="00A27EDE">
        <w:rPr>
          <w:rStyle w:val="StyleUnderline"/>
        </w:rPr>
        <w:t>debase</w:t>
      </w:r>
      <w:r w:rsidRPr="00A27EDE">
        <w:rPr>
          <w:sz w:val="16"/>
        </w:rPr>
        <w:t xml:space="preserve"> and marginalize the ontological standing of </w:t>
      </w:r>
      <w:r w:rsidRPr="00A27EDE">
        <w:rPr>
          <w:rStyle w:val="Emphasis"/>
        </w:rPr>
        <w:t>materials</w:t>
      </w:r>
      <w:r w:rsidRPr="00A27EDE">
        <w:rPr>
          <w:sz w:val="16"/>
        </w:rPr>
        <w:t xml:space="preserve"> </w:t>
      </w:r>
      <w:r w:rsidRPr="00A27EDE">
        <w:rPr>
          <w:rStyle w:val="StyleUnderline"/>
        </w:rPr>
        <w:t>in</w:t>
      </w:r>
      <w:r w:rsidRPr="00A27EDE">
        <w:rPr>
          <w:sz w:val="16"/>
        </w:rPr>
        <w:t xml:space="preserve"> </w:t>
      </w:r>
      <w:r w:rsidRPr="00A27EDE">
        <w:rPr>
          <w:rStyle w:val="Emphasis"/>
        </w:rPr>
        <w:t>everyday life,</w:t>
      </w:r>
      <w:r w:rsidRPr="00A27EDE">
        <w:rPr>
          <w:sz w:val="16"/>
        </w:rPr>
        <w:t xml:space="preserve"> in addition to aesthetically obscuring them to maintain their debasement and marginalization, </w:t>
      </w:r>
      <w:r w:rsidRPr="00A27EDE">
        <w:rPr>
          <w:rStyle w:val="StyleUnderline"/>
        </w:rPr>
        <w:t>but it is in the interests</w:t>
      </w:r>
      <w:r w:rsidRPr="00A27EDE">
        <w:rPr>
          <w:sz w:val="16"/>
        </w:rPr>
        <w:t xml:space="preserve"> </w:t>
      </w:r>
      <w:r w:rsidRPr="00A27EDE">
        <w:rPr>
          <w:rStyle w:val="Emphasis"/>
        </w:rPr>
        <w:t>of spectacular global capital</w:t>
      </w:r>
      <w:r w:rsidRPr="00A27EDE">
        <w:rPr>
          <w:sz w:val="16"/>
        </w:rPr>
        <w:t xml:space="preserve"> </w:t>
      </w:r>
      <w:r w:rsidRPr="00A27EDE">
        <w:rPr>
          <w:rStyle w:val="StyleUnderline"/>
        </w:rPr>
        <w:t>to debase and</w:t>
      </w:r>
      <w:r w:rsidRPr="00A27EDE">
        <w:rPr>
          <w:sz w:val="16"/>
        </w:rPr>
        <w:t xml:space="preserve"> </w:t>
      </w:r>
      <w:r w:rsidRPr="00A27EDE">
        <w:rPr>
          <w:rStyle w:val="Emphasis"/>
        </w:rPr>
        <w:t>marginalize</w:t>
      </w:r>
      <w:r w:rsidRPr="00A27EDE">
        <w:rPr>
          <w:sz w:val="16"/>
        </w:rPr>
        <w:t xml:space="preserve"> </w:t>
      </w:r>
      <w:r w:rsidRPr="00A27EDE">
        <w:rPr>
          <w:rStyle w:val="StyleUnderline"/>
        </w:rPr>
        <w:t xml:space="preserve">those who cannot </w:t>
      </w:r>
      <w:r w:rsidRPr="00A27EDE">
        <w:rPr>
          <w:rStyle w:val="Emphasis"/>
        </w:rPr>
        <w:t>avail themselves</w:t>
      </w:r>
      <w:r w:rsidRPr="00A27EDE">
        <w:rPr>
          <w:sz w:val="16"/>
        </w:rPr>
        <w:t xml:space="preserve"> </w:t>
      </w:r>
      <w:r w:rsidRPr="00A27EDE">
        <w:rPr>
          <w:rStyle w:val="StyleUnderline"/>
        </w:rPr>
        <w:t xml:space="preserve">of the only </w:t>
      </w:r>
      <w:r w:rsidRPr="00A27EDE">
        <w:rPr>
          <w:rStyle w:val="Emphasis"/>
        </w:rPr>
        <w:t>language</w:t>
      </w:r>
      <w:r w:rsidRPr="00A27EDE">
        <w:rPr>
          <w:sz w:val="16"/>
        </w:rPr>
        <w:t xml:space="preserve"> </w:t>
      </w:r>
      <w:r w:rsidRPr="00A27EDE">
        <w:rPr>
          <w:rStyle w:val="StyleUnderline"/>
        </w:rPr>
        <w:t xml:space="preserve">that </w:t>
      </w:r>
      <w:r w:rsidRPr="00A27EDE">
        <w:rPr>
          <w:rStyle w:val="Emphasis"/>
        </w:rPr>
        <w:t>neoliberalism</w:t>
      </w:r>
      <w:r w:rsidRPr="00A27EDE">
        <w:rPr>
          <w:rStyle w:val="StyleUnderline"/>
        </w:rPr>
        <w:t xml:space="preserve"> speaks, </w:t>
      </w:r>
      <w:r w:rsidRPr="00A27EDE">
        <w:rPr>
          <w:rStyle w:val="Emphasis"/>
        </w:rPr>
        <w:t>money</w:t>
      </w:r>
      <w:r w:rsidRPr="00A27EDE">
        <w:rPr>
          <w:rStyle w:val="StyleUnderline"/>
        </w:rPr>
        <w:t>.</w:t>
      </w:r>
      <w:r w:rsidRPr="00A27EDE">
        <w:rPr>
          <w:sz w:val="16"/>
        </w:rPr>
        <w:t xml:space="preserve"> As Swyngedouw writes, “true scarcity does not reside in the physical absence of water in most cases, but in the lack of monetary resources and political and economic clout. Poverty and </w:t>
      </w:r>
      <w:r w:rsidRPr="00A27EDE">
        <w:rPr>
          <w:rStyle w:val="Emphasis"/>
        </w:rPr>
        <w:t>governance</w:t>
      </w:r>
      <w:r w:rsidRPr="00A27EDE">
        <w:rPr>
          <w:sz w:val="16"/>
        </w:rPr>
        <w:t xml:space="preserve"> that </w:t>
      </w:r>
      <w:r w:rsidRPr="00A27EDE">
        <w:rPr>
          <w:rStyle w:val="StyleUnderline"/>
        </w:rPr>
        <w:t>marginalizes makes people</w:t>
      </w:r>
      <w:r w:rsidRPr="00A27EDE">
        <w:rPr>
          <w:sz w:val="16"/>
        </w:rPr>
        <w:t xml:space="preserve"> </w:t>
      </w:r>
      <w:r w:rsidRPr="00A27EDE">
        <w:rPr>
          <w:rStyle w:val="Emphasis"/>
        </w:rPr>
        <w:t>die of thirst</w:t>
      </w:r>
      <w:r w:rsidRPr="00A27EDE">
        <w:rPr>
          <w:sz w:val="16"/>
        </w:rPr>
        <w:t xml:space="preserve">, not absence of water.”143 In other words, in most instances it is not some originary fault of ‘nature’ that deprives us, or other networked assemblages of actors, </w:t>
      </w:r>
      <w:r w:rsidRPr="00A27EDE">
        <w:rPr>
          <w:rStyle w:val="StyleUnderline"/>
        </w:rPr>
        <w:t>with the</w:t>
      </w:r>
      <w:r w:rsidRPr="00A27EDE">
        <w:rPr>
          <w:sz w:val="16"/>
        </w:rPr>
        <w:t xml:space="preserve"> </w:t>
      </w:r>
      <w:r w:rsidRPr="00A27EDE">
        <w:rPr>
          <w:rStyle w:val="Emphasis"/>
        </w:rPr>
        <w:t>requisite water</w:t>
      </w:r>
      <w:r w:rsidRPr="00A27EDE">
        <w:rPr>
          <w:sz w:val="16"/>
        </w:rPr>
        <w:t xml:space="preserve">, but rather the specific character of neoliberal ideology </w:t>
      </w:r>
      <w:r w:rsidRPr="00A27EDE">
        <w:rPr>
          <w:rStyle w:val="StyleUnderline"/>
        </w:rPr>
        <w:t>and the</w:t>
      </w:r>
      <w:r w:rsidRPr="00A27EDE">
        <w:rPr>
          <w:sz w:val="16"/>
        </w:rPr>
        <w:t xml:space="preserve"> </w:t>
      </w:r>
      <w:r w:rsidRPr="00A27EDE">
        <w:rPr>
          <w:rStyle w:val="Emphasis"/>
        </w:rPr>
        <w:t>aesthetic composition</w:t>
      </w:r>
      <w:r w:rsidRPr="00A27EDE">
        <w:rPr>
          <w:sz w:val="16"/>
        </w:rPr>
        <w:t xml:space="preserve"> </w:t>
      </w:r>
      <w:r w:rsidRPr="00A27EDE">
        <w:rPr>
          <w:rStyle w:val="StyleUnderline"/>
        </w:rPr>
        <w:t>of</w:t>
      </w:r>
      <w:r w:rsidRPr="00A27EDE">
        <w:rPr>
          <w:sz w:val="16"/>
        </w:rPr>
        <w:t xml:space="preserve"> </w:t>
      </w:r>
      <w:r w:rsidRPr="00A27EDE">
        <w:rPr>
          <w:rStyle w:val="Emphasis"/>
        </w:rPr>
        <w:t>spectacular global capital</w:t>
      </w:r>
      <w:r w:rsidRPr="00A27EDE">
        <w:rPr>
          <w:sz w:val="16"/>
        </w:rPr>
        <w:t xml:space="preserve">, and indeed the general perception that this is otherwise, that a rote absence of water is what determines the parameters of water scarcity, </w:t>
      </w:r>
      <w:r w:rsidRPr="00A27EDE">
        <w:rPr>
          <w:rStyle w:val="StyleUnderline"/>
        </w:rPr>
        <w:t xml:space="preserve">is itself a </w:t>
      </w:r>
      <w:r w:rsidRPr="00A27EDE">
        <w:rPr>
          <w:rStyle w:val="Emphasis"/>
        </w:rPr>
        <w:t>spectacular aesthetic and political construct</w:t>
      </w:r>
      <w:r w:rsidRPr="00A27EDE">
        <w:rPr>
          <w:rStyle w:val="StyleUnderline"/>
        </w:rPr>
        <w:t>.</w:t>
      </w:r>
    </w:p>
    <w:p w14:paraId="3105C3D8" w14:textId="77777777" w:rsidR="00096457" w:rsidRPr="00A27EDE" w:rsidRDefault="00096457" w:rsidP="00096457">
      <w:pPr>
        <w:rPr>
          <w:sz w:val="16"/>
        </w:rPr>
      </w:pPr>
      <w:r w:rsidRPr="00A27EDE">
        <w:rPr>
          <w:sz w:val="16"/>
        </w:rPr>
        <w:t>In a roundabout way, then, one must concede there to be a nonetheless ethical humanist component of the politics inherent to the kind of commons commensurable with such alternative ontological orientation, in spite of such a politics’ commitment to ‘the human’ being only one entity amongst many that must be numbered amongst the commons (if it can even be deployed as a useful functional category outside of its contemporary neoliberal articulation at all), in that such a commons would stand in opposition to the commodification of water, not simply for the nonhuman assemblages that rely on that water to remain more or less unmolested by techno-social assemblages, but moreover for the impoverished erstwhile considered ‘human’ populations that neoliberal political forms would seek to divest themselves of. As Heynen, Kaika and Swyngedouw write, “</w:t>
      </w:r>
      <w:r w:rsidRPr="00A27EDE">
        <w:rPr>
          <w:rStyle w:val="StyleUnderline"/>
        </w:rPr>
        <w:t xml:space="preserve">this commodity relation veils and hides the </w:t>
      </w:r>
      <w:r w:rsidRPr="00A27EDE">
        <w:rPr>
          <w:rStyle w:val="Emphasis"/>
        </w:rPr>
        <w:t>multiple socio-ecological processes</w:t>
      </w:r>
      <w:r w:rsidRPr="00A27EDE">
        <w:rPr>
          <w:rStyle w:val="StyleUnderline"/>
        </w:rPr>
        <w:t xml:space="preserve"> of </w:t>
      </w:r>
      <w:r w:rsidRPr="00A27EDE">
        <w:rPr>
          <w:rStyle w:val="Emphasis"/>
        </w:rPr>
        <w:t>domination/ subordination</w:t>
      </w:r>
      <w:r w:rsidRPr="00A27EDE">
        <w:rPr>
          <w:rStyle w:val="StyleUnderline"/>
        </w:rPr>
        <w:t xml:space="preserve"> and </w:t>
      </w:r>
      <w:r w:rsidRPr="00A27EDE">
        <w:rPr>
          <w:rStyle w:val="Emphasis"/>
        </w:rPr>
        <w:t>exploitation</w:t>
      </w:r>
      <w:r w:rsidRPr="00A27EDE">
        <w:rPr>
          <w:rStyle w:val="StyleUnderline"/>
        </w:rPr>
        <w:t xml:space="preserve">/repression that </w:t>
      </w:r>
      <w:r w:rsidRPr="00A27EDE">
        <w:rPr>
          <w:rStyle w:val="Emphasis"/>
        </w:rPr>
        <w:t>feed</w:t>
      </w:r>
      <w:r w:rsidRPr="00A27EDE">
        <w:rPr>
          <w:rStyle w:val="StyleUnderline"/>
        </w:rPr>
        <w:t xml:space="preserve"> the </w:t>
      </w:r>
      <w:r w:rsidRPr="00A27EDE">
        <w:rPr>
          <w:rStyle w:val="Emphasis"/>
        </w:rPr>
        <w:t>capitalist urbanization</w:t>
      </w:r>
      <w:r w:rsidRPr="00A27EDE">
        <w:rPr>
          <w:rStyle w:val="StyleUnderline"/>
        </w:rPr>
        <w:t xml:space="preserve"> process and turn the city into a </w:t>
      </w:r>
      <w:r w:rsidRPr="00A27EDE">
        <w:rPr>
          <w:rStyle w:val="Emphasis"/>
        </w:rPr>
        <w:t>metabolic socio-environmental process</w:t>
      </w:r>
      <w:r w:rsidRPr="00A27EDE">
        <w:rPr>
          <w:rStyle w:val="StyleUnderline"/>
        </w:rPr>
        <w:t xml:space="preserve"> that </w:t>
      </w:r>
      <w:r w:rsidRPr="00A27EDE">
        <w:rPr>
          <w:rStyle w:val="Emphasis"/>
        </w:rPr>
        <w:t>stretches</w:t>
      </w:r>
      <w:r w:rsidRPr="00A27EDE">
        <w:rPr>
          <w:rStyle w:val="StyleUnderline"/>
        </w:rPr>
        <w:t xml:space="preserve"> from the </w:t>
      </w:r>
      <w:r w:rsidRPr="00A27EDE">
        <w:rPr>
          <w:rStyle w:val="Emphasis"/>
        </w:rPr>
        <w:t>immediate environment</w:t>
      </w:r>
      <w:r w:rsidRPr="00A27EDE">
        <w:rPr>
          <w:rStyle w:val="StyleUnderline"/>
        </w:rPr>
        <w:t xml:space="preserve"> to the </w:t>
      </w:r>
      <w:r w:rsidRPr="00A27EDE">
        <w:rPr>
          <w:rStyle w:val="Emphasis"/>
        </w:rPr>
        <w:t>remotest</w:t>
      </w:r>
      <w:r w:rsidRPr="00A27EDE">
        <w:rPr>
          <w:rStyle w:val="StyleUnderline"/>
        </w:rPr>
        <w:t xml:space="preserve"> corners of the </w:t>
      </w:r>
      <w:r w:rsidRPr="00A27EDE">
        <w:rPr>
          <w:rStyle w:val="Emphasis"/>
        </w:rPr>
        <w:t>globe</w:t>
      </w:r>
      <w:r w:rsidRPr="00A27EDE">
        <w:rPr>
          <w:sz w:val="16"/>
        </w:rPr>
        <w:t xml:space="preserve">.”144 The dissolution of spectacular politics under conditions of revolution would then entail not only a liberation for uncounted nonhuman actors and the techno-social networks that develop around them, but moreover for uncounted erstwhile considered human actors, in that the dissolution of the ontological heirarchy between them would be equally well the dissolution of the divisionary politics of who does or does not merit the ‘human rights’ that would otherwise afford them access to water, a division that under conditions of neoliberalism tends to see many erstwhile considered ‘humans,’ fall helplessly on the wrong side as ‘less than human’ or not subjects proper to neoliberal ideology. </w:t>
      </w:r>
      <w:r w:rsidRPr="00A27EDE">
        <w:rPr>
          <w:rStyle w:val="StyleUnderline"/>
        </w:rPr>
        <w:t>Disastrous implementations of water privatization in Africa and South America – notably Durban, South Africa and Cochabamba, Bolivia – should give us pause on making profitability the terms under which different assemblages which functionally need water either do or do not merit their being provided with water, but the ecological damage wrought by poorly conceived appropriations of water by metropolitan spaces closer to home should equally well give us pause, also, on making convenience and efficiency for the neoliberal subject the terms under which we judge the merit of such appropriations.</w:t>
      </w:r>
      <w:r w:rsidRPr="00A27EDE">
        <w:rPr>
          <w:sz w:val="16"/>
        </w:rPr>
        <w:t xml:space="preserve"> As Marc de Villiers writes:</w:t>
      </w:r>
    </w:p>
    <w:p w14:paraId="4536FDA0" w14:textId="77777777" w:rsidR="00096457" w:rsidRPr="00A27EDE" w:rsidRDefault="00096457" w:rsidP="00096457">
      <w:pPr>
        <w:ind w:left="720"/>
        <w:rPr>
          <w:sz w:val="16"/>
        </w:rPr>
      </w:pPr>
      <w:r w:rsidRPr="00A27EDE">
        <w:rPr>
          <w:sz w:val="16"/>
        </w:rPr>
        <w:t>Europeans are still using their rivers as convenient sewers, and there is hardly a meter of European coastline without some level of pollution. The worst is the Mediterranean coast from Barcelona around to the toe of Italy, but there are many other areas almost as bad: from Venice to Trieste, around the city of Athens, the Danube Delta, the Volga Delta, the east coast of the Gulf of Bosnia, all of the Gulf of Finland, all of the Gulf of Riga, the coast on the southern Baltic from Gdansk to the Sound at Denmark, the whole area around Copenhagen, Goteborg, Oslo, the mouth of the Elbe and all Friesland, the coast from Amsterdam to Le Havre, the Thames Estuary and the Strait of Dover, the eastern British Isles from the Wash to Edinburgh, and the Bristol Channel. Less polluted, but still causing concern, are the Aegean, the Dardanelles, the eastern Black Sea, and parts of the Caspian. In 1998, of the 472 British beaches designated by the European Union as bathing beaches, only forty-five were found free of pollution, and the commissioner’s report was full of horror stories – raw sewage lapping at the sands, children gaily topping sand castles with used condoms, and swimmers catching gastrointestinal illnesses and, on a few occasions, viral hepatitis. . . The Great Lakes are cleaner than they used to be – there is fishing in Lake Erie again – but there are still reservoirs of agricultural and chemical runoff, and heavy metals in the health-hazardous concentrations. Among the worst polluted places are Lake Michigan, southern Lake Huron, southern Georgian Bay, Lake Erie, Lake Ontario, the lower St. Lawrence River, the northern coast of Maine, the coast of Georgia to Boston, Puget Sound, San Francisco Bay, and Los Angeles to Ensenada, Mexico. . . Dozens of cities are still pouring raw sewage into waterways. Sewage outfall pipes still dump stormwater mixed with sewage into New York’s Hudson River. . . In China, 80 per cent of the country’s 50,000 kilometers of major rivers are so degraded they no longer support any fish. Seventy per cent of China’s catch once came from the Yangt’ze, but it has declined by more than half since the 1960s. The rapid industrialization has made the idea of pollution control moot. In the Yellow River, discharge from paper mills, tanneries, oil-refineries, and chemical plants has poured into the water, which is now laced with heavy metals and other toxins that make it unfit even for irrigation. Traces of lead, chromium, and cadmium have been found in vegetables sold in city markets, and so have concentrations of arsenic. Farm chemicals washing into the sea are being blamed for massive blooms of algae. Shanghai recently spent some $300 million dollars moving its intake of water further away from the city because nearby river water was too polluted.145</w:t>
      </w:r>
    </w:p>
    <w:p w14:paraId="69ACB9E4" w14:textId="77777777" w:rsidR="00096457" w:rsidRPr="00A27EDE" w:rsidRDefault="00096457" w:rsidP="00096457">
      <w:pPr>
        <w:rPr>
          <w:sz w:val="16"/>
        </w:rPr>
      </w:pPr>
      <w:r w:rsidRPr="00A27EDE">
        <w:rPr>
          <w:sz w:val="16"/>
        </w:rPr>
        <w:t xml:space="preserve">So when Bryant writes, as was noted in the introduction, that Kant’s specific epistemology is less at issue than is the Copernican spirit that it therefore inaugurated, this is at least one aspect of what is meant by that transmutation, that </w:t>
      </w:r>
      <w:r w:rsidRPr="00A27EDE">
        <w:rPr>
          <w:rStyle w:val="StyleUnderline"/>
        </w:rPr>
        <w:t>the congealed ideological edifice of</w:t>
      </w:r>
      <w:r w:rsidRPr="00A27EDE">
        <w:rPr>
          <w:sz w:val="16"/>
        </w:rPr>
        <w:t xml:space="preserve"> an </w:t>
      </w:r>
      <w:r w:rsidRPr="00A27EDE">
        <w:rPr>
          <w:rStyle w:val="Emphasis"/>
        </w:rPr>
        <w:t>epistemology</w:t>
      </w:r>
      <w:r w:rsidRPr="00A27EDE">
        <w:rPr>
          <w:sz w:val="16"/>
        </w:rPr>
        <w:t xml:space="preserve"> </w:t>
      </w:r>
      <w:r w:rsidRPr="00A27EDE">
        <w:rPr>
          <w:rStyle w:val="StyleUnderline"/>
        </w:rPr>
        <w:t>premised upon an</w:t>
      </w:r>
      <w:r w:rsidRPr="00A27EDE">
        <w:rPr>
          <w:sz w:val="16"/>
        </w:rPr>
        <w:t xml:space="preserve"> </w:t>
      </w:r>
      <w:r w:rsidRPr="00A27EDE">
        <w:rPr>
          <w:rStyle w:val="Emphasis"/>
        </w:rPr>
        <w:t>ontological agnosticism</w:t>
      </w:r>
      <w:r w:rsidRPr="00A27EDE">
        <w:rPr>
          <w:sz w:val="16"/>
        </w:rPr>
        <w:t xml:space="preserve"> </w:t>
      </w:r>
      <w:r w:rsidRPr="00A27EDE">
        <w:rPr>
          <w:rStyle w:val="StyleUnderline"/>
        </w:rPr>
        <w:t>towards</w:t>
      </w:r>
      <w:r w:rsidRPr="00A27EDE">
        <w:rPr>
          <w:sz w:val="16"/>
        </w:rPr>
        <w:t xml:space="preserve"> other </w:t>
      </w:r>
      <w:r w:rsidRPr="00A27EDE">
        <w:rPr>
          <w:rStyle w:val="Emphasis"/>
        </w:rPr>
        <w:t>actors and networks</w:t>
      </w:r>
      <w:r w:rsidRPr="00A27EDE">
        <w:rPr>
          <w:sz w:val="16"/>
        </w:rPr>
        <w:t xml:space="preserve"> </w:t>
      </w:r>
      <w:r w:rsidRPr="00A27EDE">
        <w:rPr>
          <w:rStyle w:val="StyleUnderline"/>
        </w:rPr>
        <w:t>than</w:t>
      </w:r>
      <w:r w:rsidRPr="00A27EDE">
        <w:rPr>
          <w:sz w:val="16"/>
        </w:rPr>
        <w:t xml:space="preserve"> </w:t>
      </w:r>
      <w:r w:rsidRPr="00A27EDE">
        <w:rPr>
          <w:rStyle w:val="Emphasis"/>
        </w:rPr>
        <w:t>constitute everyday life –</w:t>
      </w:r>
      <w:r w:rsidRPr="00A27EDE">
        <w:rPr>
          <w:sz w:val="16"/>
        </w:rPr>
        <w:t xml:space="preserve"> and the architecture and politics that such an agnosticism gives rise to – </w:t>
      </w:r>
      <w:r w:rsidRPr="00A27EDE">
        <w:rPr>
          <w:rStyle w:val="StyleUnderline"/>
        </w:rPr>
        <w:t>inevitably creates the conditions under which a fundamental disrespect or lack of care for that existent world takes place.</w:t>
      </w:r>
      <w:r w:rsidRPr="00A27EDE">
        <w:rPr>
          <w:sz w:val="16"/>
        </w:rPr>
        <w:t xml:space="preserve"> It’s not simply that we ought to not be wantonly savaging the ecosystems – defined by Roy Rappaport as “the total of ecological populations and nonliving substances bound together in material exchanges in a demarcated portion of the biosphere”146 – that we live within and partially constitute, but rather that in the absence of understanding our place and station within such ecosystems we have no means with which to reorient our specific projects and actions. As Bryant writes: </w:t>
      </w:r>
    </w:p>
    <w:p w14:paraId="226446B5" w14:textId="77777777" w:rsidR="00096457" w:rsidRPr="00A27EDE" w:rsidRDefault="00096457" w:rsidP="00096457">
      <w:pPr>
        <w:ind w:left="720"/>
        <w:rPr>
          <w:sz w:val="16"/>
        </w:rPr>
      </w:pPr>
      <w:r w:rsidRPr="00A27EDE">
        <w:rPr>
          <w:sz w:val="16"/>
        </w:rPr>
        <w:t>Once we include nonhumans in our social and political thought we both arrive at more nuanced understandings of why social assemblages are as they are (cartography), but also broaden our means of political intervention. . . recognizing that people might be entangled in ‘sticky material networks’ or regimes of attraction gives us the opportunity to set about undoing these networks (deconstruction) and providing other material alternatives (composition).”147</w:t>
      </w:r>
    </w:p>
    <w:p w14:paraId="7BF95049" w14:textId="77777777" w:rsidR="00096457" w:rsidRPr="00A27EDE" w:rsidRDefault="00096457" w:rsidP="00096457">
      <w:pPr>
        <w:rPr>
          <w:sz w:val="16"/>
        </w:rPr>
      </w:pPr>
      <w:r w:rsidRPr="00A27EDE">
        <w:rPr>
          <w:rStyle w:val="Emphasis"/>
        </w:rPr>
        <w:t>The techno-social assemblages</w:t>
      </w:r>
      <w:r w:rsidRPr="00A27EDE">
        <w:rPr>
          <w:sz w:val="16"/>
        </w:rPr>
        <w:t xml:space="preserve"> </w:t>
      </w:r>
      <w:r w:rsidRPr="00A27EDE">
        <w:rPr>
          <w:rStyle w:val="StyleUnderline"/>
        </w:rPr>
        <w:t xml:space="preserve">of the contemporary </w:t>
      </w:r>
      <w:r w:rsidRPr="00A27EDE">
        <w:rPr>
          <w:rStyle w:val="Emphasis"/>
        </w:rPr>
        <w:t>western metropolis</w:t>
      </w:r>
      <w:r w:rsidRPr="00A27EDE">
        <w:rPr>
          <w:sz w:val="16"/>
        </w:rPr>
        <w:t xml:space="preserve">, </w:t>
      </w:r>
      <w:r w:rsidRPr="00A27EDE">
        <w:rPr>
          <w:rStyle w:val="StyleUnderline"/>
        </w:rPr>
        <w:t>especially in its</w:t>
      </w:r>
      <w:r w:rsidRPr="00A27EDE">
        <w:rPr>
          <w:sz w:val="16"/>
        </w:rPr>
        <w:t xml:space="preserve"> ‘</w:t>
      </w:r>
      <w:r w:rsidRPr="00A27EDE">
        <w:rPr>
          <w:rStyle w:val="Emphasis"/>
        </w:rPr>
        <w:t>liberal democratic’</w:t>
      </w:r>
      <w:r w:rsidRPr="00A27EDE">
        <w:rPr>
          <w:sz w:val="16"/>
        </w:rPr>
        <w:t xml:space="preserve"> </w:t>
      </w:r>
      <w:r w:rsidRPr="00A27EDE">
        <w:rPr>
          <w:rStyle w:val="StyleUnderline"/>
        </w:rPr>
        <w:t>incarnation</w:t>
      </w:r>
      <w:r w:rsidRPr="00A27EDE">
        <w:rPr>
          <w:sz w:val="16"/>
        </w:rPr>
        <w:t xml:space="preserve">, therefore represents a kind of Aristotelian political model, which operates as a pseudo-democracy, that is – like Aristotelian democracy – it is ‘democratic’ for only those who have been implicitly prefigured as democratic actors, but undemocratic for those who have been implicitly prefigured as materials and mechanisms in the service of those actors, i.e. “that some should rule and others be ruled is a thing not only necessary, but expedient. . . Such a duality exists in living creatures, but not in them only; it originates in the constitution of the universe; even in things which have no life there is a ruling principle, as in a musical mode”148 (and hence Aristotle excluded from participation in democracy not only mariners, the young, and, most notably, women, but moreover inaugurated the democratically sanctioned subservience of an objectified nature to the subject of his delimited pseudo-democracy that survives in the form of liberal democracy today). In other words, in the case of the contemporary liberal democracy, </w:t>
      </w:r>
      <w:r w:rsidRPr="00A27EDE">
        <w:rPr>
          <w:rStyle w:val="StyleUnderline"/>
        </w:rPr>
        <w:t>the exclusion of actors is premised upon a universalizing objectification of ‘nature’ in such a way as to obscure its having been socially produced as such – that is, ‘liberal democracy,’ like Aristotle’s ‘democracy,’ produces its own margins but produces them in such a way as to appear otherwise both inclusive and originary, and thus represents merely the spectacular image of democracy</w:t>
      </w:r>
      <w:r w:rsidRPr="00A27EDE">
        <w:rPr>
          <w:sz w:val="16"/>
        </w:rPr>
        <w:t>. Again, as Kaika writes:</w:t>
      </w:r>
    </w:p>
    <w:p w14:paraId="268A0C1D" w14:textId="77777777" w:rsidR="00096457" w:rsidRPr="00A27EDE" w:rsidRDefault="00096457" w:rsidP="00096457">
      <w:pPr>
        <w:ind w:left="720"/>
        <w:rPr>
          <w:sz w:val="16"/>
        </w:rPr>
      </w:pPr>
      <w:r w:rsidRPr="00A27EDE">
        <w:rPr>
          <w:sz w:val="16"/>
        </w:rPr>
        <w:t>The dialectic of the environment and urbanization consolidates a particular set of social relations through ‘an ecological transformation which requires the reproduction of those relations in order to sustain it.’ The commodity relation veils and hides the multiple socio-ecological processes of domination/subordination and exploitation/repression that feed the capitalist urbanization process and turn the city into a polymorphous metabolic socio-environmental process that stretches from the immediate environment to the remotest corners of the globe. Indeed, the apparently self-evident commodification of nature that fundamentally underpins a market-based society not only obscures the social relations of power inscribed therein, but also permits the disconnection of the perpetual flows of transformed and commodified nature from its inevitable foundation, i.e., the transformation of nature.149</w:t>
      </w:r>
    </w:p>
    <w:p w14:paraId="18FF774D" w14:textId="77777777" w:rsidR="00096457" w:rsidRPr="00A27EDE" w:rsidRDefault="00096457" w:rsidP="00096457">
      <w:pPr>
        <w:rPr>
          <w:sz w:val="16"/>
        </w:rPr>
      </w:pPr>
      <w:r w:rsidRPr="00A27EDE">
        <w:rPr>
          <w:sz w:val="16"/>
        </w:rPr>
        <w:t xml:space="preserve">Or rather, </w:t>
      </w:r>
      <w:r w:rsidRPr="00A27EDE">
        <w:rPr>
          <w:rStyle w:val="StyleUnderline"/>
        </w:rPr>
        <w:t>the ideological constitution of</w:t>
      </w:r>
      <w:r w:rsidRPr="00A27EDE">
        <w:rPr>
          <w:sz w:val="16"/>
        </w:rPr>
        <w:t xml:space="preserve"> our </w:t>
      </w:r>
      <w:r w:rsidRPr="00A27EDE">
        <w:rPr>
          <w:rStyle w:val="Emphasis"/>
        </w:rPr>
        <w:t>relation to the rest of the cosmological whole</w:t>
      </w:r>
      <w:r w:rsidRPr="00A27EDE">
        <w:rPr>
          <w:sz w:val="16"/>
        </w:rPr>
        <w:t xml:space="preserve"> </w:t>
      </w:r>
      <w:r w:rsidRPr="00A27EDE">
        <w:rPr>
          <w:rStyle w:val="StyleUnderline"/>
        </w:rPr>
        <w:t>as</w:t>
      </w:r>
      <w:r w:rsidRPr="00A27EDE">
        <w:rPr>
          <w:sz w:val="16"/>
        </w:rPr>
        <w:t xml:space="preserve"> a totalized and </w:t>
      </w:r>
      <w:r w:rsidRPr="00A27EDE">
        <w:rPr>
          <w:rStyle w:val="Emphasis"/>
        </w:rPr>
        <w:t>objectified ‘nature,’</w:t>
      </w:r>
      <w:r w:rsidRPr="00A27EDE">
        <w:rPr>
          <w:sz w:val="16"/>
        </w:rPr>
        <w:t xml:space="preserve"> of which we in these terms do not constitute a part, becomes congealed in the reproduction of those relations as epistemology – not Kant’s conception of epistemology, per se, but one which similarly maintains its ‘spirit of Copernicanism,’ i.e. a steadfast disregard for the question of das ding an sich, the thing in itself, of entities like water and associated entities in the reproduction of neoliberal politics.</w:t>
      </w:r>
    </w:p>
    <w:p w14:paraId="1B907262" w14:textId="77777777" w:rsidR="00096457" w:rsidRPr="00A27EDE" w:rsidRDefault="00096457" w:rsidP="00096457">
      <w:pPr>
        <w:rPr>
          <w:sz w:val="16"/>
        </w:rPr>
      </w:pPr>
      <w:r w:rsidRPr="00A27EDE">
        <w:rPr>
          <w:sz w:val="16"/>
        </w:rPr>
        <w:t xml:space="preserve">The ontological binary that the neoliberalism both produces and assumes to fuel its continued promulgation and proliferation does not therefore represent an actual ontological arrangement (or even propose one, as was Kant’s otherwise altruistic intent) but merely represents the most amenable spectacular image of an ontology to the most virulent flows and functions of global capital. The division and constitution of neoliberal subject from a sequestered and objectified nature allows for an ostensible dumping ground of things that are either inconvenient for neoliberalism to address or irreconcilable to neoliberalism’s cosmopolitan pretensions. Again, As Paul-Henry Chombart de Lauwe writes, “it is precisely in order to grasp these levels of social reality, especially practices and behaviours, that we must define a simultaneously ecological and cultural space, </w:t>
      </w:r>
      <w:r w:rsidRPr="00A27EDE">
        <w:rPr>
          <w:rStyle w:val="StyleUnderline"/>
        </w:rPr>
        <w:t>without effecting a dissociation between the two orders of phenomena</w:t>
      </w:r>
      <w:r w:rsidRPr="00A27EDE">
        <w:rPr>
          <w:sz w:val="16"/>
        </w:rPr>
        <w:t xml:space="preserve">.”150 It is only by seeing past </w:t>
      </w:r>
      <w:r w:rsidRPr="00A27EDE">
        <w:rPr>
          <w:rStyle w:val="Emphasis"/>
        </w:rPr>
        <w:t>this ossified spectacular image</w:t>
      </w:r>
      <w:r w:rsidRPr="00A27EDE">
        <w:rPr>
          <w:sz w:val="16"/>
        </w:rPr>
        <w:t xml:space="preserve"> </w:t>
      </w:r>
      <w:r w:rsidRPr="00A27EDE">
        <w:rPr>
          <w:rStyle w:val="StyleUnderline"/>
        </w:rPr>
        <w:t>of our</w:t>
      </w:r>
      <w:r w:rsidRPr="00A27EDE">
        <w:rPr>
          <w:sz w:val="16"/>
        </w:rPr>
        <w:t xml:space="preserve"> relative </w:t>
      </w:r>
      <w:r w:rsidRPr="00A27EDE">
        <w:rPr>
          <w:rStyle w:val="Emphasis"/>
        </w:rPr>
        <w:t>ontological standing</w:t>
      </w:r>
      <w:r w:rsidRPr="00A27EDE">
        <w:rPr>
          <w:sz w:val="16"/>
        </w:rPr>
        <w:t xml:space="preserve"> that we can hope to develop practices of judging ‘good’ actors and networks in the commons from ‘bad,’ and this reorientation is inherently revolutionary because the only such judgements we can make from within the discursive limits of a politics that implicitly denies such ontological respect to other actors and networks is that this is simply wrong – not morally but philosophically, as Bryant points out – and that what supersedes it will be not only different but indeed premised upon the respect of difference itself. That is, as Bryant writes:</w:t>
      </w:r>
    </w:p>
    <w:p w14:paraId="0F80CFEE" w14:textId="77777777" w:rsidR="00096457" w:rsidRPr="00A27EDE" w:rsidRDefault="00096457" w:rsidP="00096457">
      <w:pPr>
        <w:ind w:left="720"/>
        <w:rPr>
          <w:sz w:val="16"/>
        </w:rPr>
      </w:pPr>
      <w:r w:rsidRPr="00A27EDE">
        <w:rPr>
          <w:sz w:val="16"/>
        </w:rPr>
        <w:t>One way of distinguishing the revolutionary from the reactionary is that the latter always argues that there is 1) a necessary order to the social world to the social world and that therefore 2) the social world can be organized in no other way. In other words, the reactionary always argues that the social world is either naturally or divinely decreed. By contrast, the revolutionary always argues that the social world is contingent or that things are capable of being otherwise. . .”151</w:t>
      </w:r>
    </w:p>
    <w:p w14:paraId="5BB58506" w14:textId="77777777" w:rsidR="00096457" w:rsidRPr="00A27EDE" w:rsidRDefault="00096457" w:rsidP="00096457">
      <w:pPr>
        <w:rPr>
          <w:sz w:val="16"/>
        </w:rPr>
      </w:pPr>
      <w:r w:rsidRPr="00A27EDE">
        <w:rPr>
          <w:sz w:val="16"/>
        </w:rPr>
        <w:t>To be sure, a commons which respects the ontological continuum of actors and networks, each accounted for as a member of the democratic and cosmological whole, would entail a politics, though not merely a politics, of contingency. An indeed the understanding of such arrangements would themselves need to be itself democratically available, and therefore “the complicity of science and capitalism [which] provides capitalism with a speculative weapon capable of imposing capitalism as the universal horizon of politico-economic problems”152 would need to be itself overturned. As the authors of the Situationist International write:</w:t>
      </w:r>
    </w:p>
    <w:p w14:paraId="5DBD0D6C" w14:textId="77777777" w:rsidR="00096457" w:rsidRPr="00A27EDE" w:rsidRDefault="00096457" w:rsidP="00096457">
      <w:pPr>
        <w:ind w:left="720"/>
        <w:rPr>
          <w:sz w:val="16"/>
        </w:rPr>
      </w:pPr>
      <w:r w:rsidRPr="00A27EDE">
        <w:rPr>
          <w:sz w:val="16"/>
        </w:rPr>
        <w:t xml:space="preserve">The raw facts, known by all specialists, repudiate the current organization of reality. . . making an implacable and immediate critique of it. Hired specialists have for too long congratulated themselves on the fact that nobody represents these truths that all of reality proffers. How they tremble! Their good times are over. </w:t>
      </w:r>
      <w:r w:rsidRPr="00A27EDE">
        <w:rPr>
          <w:rStyle w:val="Emphasis"/>
        </w:rPr>
        <w:t>We will knock them down, along with all the hierarchies they shelter</w:t>
      </w:r>
      <w:r w:rsidRPr="00A27EDE">
        <w:rPr>
          <w:sz w:val="16"/>
        </w:rPr>
        <w:t>.153</w:t>
      </w:r>
    </w:p>
    <w:p w14:paraId="38B8C4B2" w14:textId="77777777" w:rsidR="00096457" w:rsidRPr="00A27EDE" w:rsidRDefault="00096457" w:rsidP="00096457">
      <w:pPr>
        <w:rPr>
          <w:sz w:val="16"/>
        </w:rPr>
      </w:pPr>
      <w:r w:rsidRPr="00A27EDE">
        <w:rPr>
          <w:sz w:val="16"/>
        </w:rPr>
        <w:t xml:space="preserve">This is the basis of a politics inherent to Unitary Urbanism, the complete refashioning of the urban sphere so as to be distinct and separate from all that which is distinct and separate, including politics. That is, Unitary Urbanism is in this respect distinct from not only an architecture that is merely architectural and a politics that is merely political, but distinct moreover from an ontology which is merely ontological, when it does not speak to and progressively and equitably codetermine the arrangement of the ecological whole in its entirety. Again, </w:t>
      </w:r>
      <w:r w:rsidRPr="00A27EDE">
        <w:rPr>
          <w:rStyle w:val="StyleUnderline"/>
        </w:rPr>
        <w:t>the spectacle of the metropolis today brings all things together but brings them together as nonetheless separate, and this must be evacuated through the development of not only a thoroughgoing ontological reorientation to the materials which constitute everyday life (ourselves amongst them), but moreover the development of otherwise political arrangements premised on contingency, which continuously evaluate and adapt to the evolutions and transmutations of the actors and networks who comprise its commons</w:t>
      </w:r>
      <w:r w:rsidRPr="00A27EDE">
        <w:rPr>
          <w:sz w:val="16"/>
        </w:rPr>
        <w:t>.</w:t>
      </w:r>
    </w:p>
    <w:p w14:paraId="235EC00D"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icrosoft JhengHei">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DAA1F18"/>
    <w:multiLevelType w:val="hybridMultilevel"/>
    <w:tmpl w:val="6ECAC36C"/>
    <w:lvl w:ilvl="0" w:tplc="B6D2345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D63810"/>
    <w:multiLevelType w:val="multilevel"/>
    <w:tmpl w:val="EAE020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96457"/>
    <w:rsid w:val="000139A3"/>
    <w:rsid w:val="00096457"/>
    <w:rsid w:val="000A7508"/>
    <w:rsid w:val="00100833"/>
    <w:rsid w:val="00104529"/>
    <w:rsid w:val="00105942"/>
    <w:rsid w:val="00107396"/>
    <w:rsid w:val="00144A4C"/>
    <w:rsid w:val="00176AB0"/>
    <w:rsid w:val="00177B7D"/>
    <w:rsid w:val="0018322D"/>
    <w:rsid w:val="001B5776"/>
    <w:rsid w:val="001E527A"/>
    <w:rsid w:val="001F78CE"/>
    <w:rsid w:val="00251FC7"/>
    <w:rsid w:val="0025423D"/>
    <w:rsid w:val="002855A7"/>
    <w:rsid w:val="002B146A"/>
    <w:rsid w:val="002B5E17"/>
    <w:rsid w:val="002C6D35"/>
    <w:rsid w:val="002F7533"/>
    <w:rsid w:val="00315690"/>
    <w:rsid w:val="00316B75"/>
    <w:rsid w:val="00325646"/>
    <w:rsid w:val="0032688D"/>
    <w:rsid w:val="003460F2"/>
    <w:rsid w:val="0038158C"/>
    <w:rsid w:val="003902BA"/>
    <w:rsid w:val="003A09E2"/>
    <w:rsid w:val="00407037"/>
    <w:rsid w:val="004605D6"/>
    <w:rsid w:val="004C60E8"/>
    <w:rsid w:val="004E3579"/>
    <w:rsid w:val="004E728B"/>
    <w:rsid w:val="004F39E0"/>
    <w:rsid w:val="00537BD5"/>
    <w:rsid w:val="0057268A"/>
    <w:rsid w:val="005D2912"/>
    <w:rsid w:val="005D3485"/>
    <w:rsid w:val="006065BD"/>
    <w:rsid w:val="00645FA9"/>
    <w:rsid w:val="00647866"/>
    <w:rsid w:val="00665003"/>
    <w:rsid w:val="006A2AD0"/>
    <w:rsid w:val="006C2375"/>
    <w:rsid w:val="006D4ECC"/>
    <w:rsid w:val="00714E41"/>
    <w:rsid w:val="00722258"/>
    <w:rsid w:val="007243E5"/>
    <w:rsid w:val="00766EA0"/>
    <w:rsid w:val="007A2226"/>
    <w:rsid w:val="007F5B66"/>
    <w:rsid w:val="00823A1C"/>
    <w:rsid w:val="00845B9D"/>
    <w:rsid w:val="00860984"/>
    <w:rsid w:val="008B3ECB"/>
    <w:rsid w:val="008B4E85"/>
    <w:rsid w:val="008C1B2E"/>
    <w:rsid w:val="0091627E"/>
    <w:rsid w:val="0097032B"/>
    <w:rsid w:val="009C2792"/>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00608"/>
    <w:rsid w:val="00C13773"/>
    <w:rsid w:val="00C17CC8"/>
    <w:rsid w:val="00C71DF4"/>
    <w:rsid w:val="00C83417"/>
    <w:rsid w:val="00C9604F"/>
    <w:rsid w:val="00CA19AA"/>
    <w:rsid w:val="00CC5298"/>
    <w:rsid w:val="00CD736E"/>
    <w:rsid w:val="00CD798D"/>
    <w:rsid w:val="00CE161E"/>
    <w:rsid w:val="00CF59A8"/>
    <w:rsid w:val="00D325A9"/>
    <w:rsid w:val="00D32AEE"/>
    <w:rsid w:val="00D36A8A"/>
    <w:rsid w:val="00D61409"/>
    <w:rsid w:val="00D6691E"/>
    <w:rsid w:val="00D71170"/>
    <w:rsid w:val="00DA1C92"/>
    <w:rsid w:val="00DA25D4"/>
    <w:rsid w:val="00DA6538"/>
    <w:rsid w:val="00E15E75"/>
    <w:rsid w:val="00E5262C"/>
    <w:rsid w:val="00EB0A3C"/>
    <w:rsid w:val="00EC7DC4"/>
    <w:rsid w:val="00ED30CF"/>
    <w:rsid w:val="00F14044"/>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E380"/>
  <w15:docId w15:val="{1DEF8947-439A-4DA5-88A2-6D4868A6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96457"/>
    <w:rPr>
      <w:rFonts w:ascii="Calibri" w:hAnsi="Calibri" w:cs="Calibri"/>
    </w:rPr>
  </w:style>
  <w:style w:type="paragraph" w:styleId="Heading1">
    <w:name w:val="heading 1"/>
    <w:aliases w:val="Pocket"/>
    <w:basedOn w:val="Normal"/>
    <w:next w:val="Normal"/>
    <w:link w:val="Heading1Char"/>
    <w:qFormat/>
    <w:rsid w:val="000964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964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No Underline"/>
    <w:basedOn w:val="Normal"/>
    <w:next w:val="Normal"/>
    <w:link w:val="Heading3Char"/>
    <w:uiPriority w:val="2"/>
    <w:unhideWhenUsed/>
    <w:qFormat/>
    <w:rsid w:val="000964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unhideWhenUsed/>
    <w:qFormat/>
    <w:rsid w:val="0009645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964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6457"/>
  </w:style>
  <w:style w:type="character" w:customStyle="1" w:styleId="Heading1Char">
    <w:name w:val="Heading 1 Char"/>
    <w:aliases w:val="Pocket Char"/>
    <w:basedOn w:val="DefaultParagraphFont"/>
    <w:link w:val="Heading1"/>
    <w:rsid w:val="000964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6457"/>
    <w:rPr>
      <w:rFonts w:ascii="Calibri" w:eastAsiaTheme="majorEastAsia" w:hAnsi="Calibri" w:cstheme="majorBidi"/>
      <w:b/>
      <w:sz w:val="44"/>
      <w:szCs w:val="26"/>
      <w:u w:val="double"/>
    </w:rPr>
  </w:style>
  <w:style w:type="character" w:customStyle="1" w:styleId="Heading3Char">
    <w:name w:val="Heading 3 Char"/>
    <w:aliases w:val="Block Char,Block Headers Char,Char Char Char Char Char Char Char Char, Char Char Char, Char Char Char Char Char Char Char Char,Char Char Char,Text 7 Char, Char Char1,Citation Char,Bold Cite Char1,Cite 1 Char,Read Char Char"/>
    <w:basedOn w:val="DefaultParagraphFont"/>
    <w:link w:val="Heading3"/>
    <w:uiPriority w:val="2"/>
    <w:rsid w:val="0009645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09645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09645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96457"/>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o"/>
    <w:basedOn w:val="DefaultParagraphFont"/>
    <w:uiPriority w:val="6"/>
    <w:qFormat/>
    <w:rsid w:val="00096457"/>
    <w:rPr>
      <w:b w:val="0"/>
      <w:sz w:val="22"/>
      <w:u w:val="single"/>
    </w:rPr>
  </w:style>
  <w:style w:type="character" w:styleId="Hyperlink">
    <w:name w:val="Hyperlink"/>
    <w:basedOn w:val="DefaultParagraphFont"/>
    <w:uiPriority w:val="99"/>
    <w:unhideWhenUsed/>
    <w:rsid w:val="00096457"/>
    <w:rPr>
      <w:color w:val="auto"/>
      <w:u w:val="none"/>
    </w:rPr>
  </w:style>
  <w:style w:type="character" w:styleId="FollowedHyperlink">
    <w:name w:val="FollowedHyperlink"/>
    <w:basedOn w:val="DefaultParagraphFont"/>
    <w:uiPriority w:val="99"/>
    <w:semiHidden/>
    <w:unhideWhenUsed/>
    <w:rsid w:val="00096457"/>
    <w:rPr>
      <w:color w:val="auto"/>
      <w:u w:val="none"/>
    </w:rPr>
  </w:style>
  <w:style w:type="paragraph" w:customStyle="1" w:styleId="Analytic">
    <w:name w:val="Analytic"/>
    <w:basedOn w:val="Heading4"/>
    <w:link w:val="AnalyticChar"/>
    <w:uiPriority w:val="4"/>
    <w:qFormat/>
    <w:rsid w:val="00096457"/>
  </w:style>
  <w:style w:type="character" w:customStyle="1" w:styleId="AnalyticChar">
    <w:name w:val="Analytic Char"/>
    <w:basedOn w:val="DefaultParagraphFont"/>
    <w:link w:val="Analytic"/>
    <w:uiPriority w:val="4"/>
    <w:rsid w:val="00096457"/>
    <w:rPr>
      <w:rFonts w:ascii="Calibri" w:eastAsiaTheme="majorEastAsia" w:hAnsi="Calibri" w:cstheme="majorBidi"/>
      <w:b/>
      <w:iCs/>
      <w:sz w:val="26"/>
    </w:rPr>
  </w:style>
  <w:style w:type="paragraph" w:customStyle="1" w:styleId="Analytic2">
    <w:name w:val="Analytic 2"/>
    <w:basedOn w:val="Analytic"/>
    <w:autoRedefine/>
    <w:uiPriority w:val="4"/>
    <w:qFormat/>
    <w:rsid w:val="00096457"/>
    <w:rPr>
      <w:u w:val="single"/>
    </w:rPr>
  </w:style>
  <w:style w:type="paragraph" w:customStyle="1" w:styleId="textbold">
    <w:name w:val="text bold"/>
    <w:basedOn w:val="Normal"/>
    <w:link w:val="Emphasis"/>
    <w:uiPriority w:val="7"/>
    <w:qFormat/>
    <w:rsid w:val="00096457"/>
    <w:pPr>
      <w:widowControl w:val="0"/>
      <w:ind w:left="720"/>
    </w:pPr>
    <w:rPr>
      <w:b/>
      <w:iCs/>
      <w:u w:val="single"/>
      <w:bdr w:val="single" w:sz="8" w:space="0" w:color="auto"/>
    </w:rPr>
  </w:style>
  <w:style w:type="paragraph" w:customStyle="1" w:styleId="Emphasis1">
    <w:name w:val="Emphasis1"/>
    <w:basedOn w:val="Normal"/>
    <w:uiPriority w:val="7"/>
    <w:qFormat/>
    <w:rsid w:val="0009645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ighlight2">
    <w:name w:val="highlight2"/>
    <w:rsid w:val="00096457"/>
    <w:rPr>
      <w:rFonts w:ascii="Arial" w:hAnsi="Arial"/>
      <w:b/>
      <w:sz w:val="19"/>
      <w:u w:val="thick"/>
      <w:bdr w:val="none" w:sz="0" w:space="0" w:color="auto"/>
      <w:shd w:val="clear" w:color="auto" w:fill="auto"/>
    </w:rPr>
  </w:style>
  <w:style w:type="paragraph" w:styleId="ListParagraph">
    <w:name w:val="List Paragraph"/>
    <w:basedOn w:val="Normal"/>
    <w:uiPriority w:val="99"/>
    <w:qFormat/>
    <w:rsid w:val="00096457"/>
    <w:pPr>
      <w:ind w:left="720"/>
      <w:contextualSpacing/>
    </w:pPr>
  </w:style>
  <w:style w:type="paragraph" w:styleId="BodyText">
    <w:name w:val="Body Text"/>
    <w:basedOn w:val="Normal"/>
    <w:link w:val="BodyTextChar"/>
    <w:rsid w:val="00096457"/>
    <w:pPr>
      <w:spacing w:after="140" w:line="276" w:lineRule="auto"/>
    </w:pPr>
  </w:style>
  <w:style w:type="character" w:customStyle="1" w:styleId="BodyTextChar">
    <w:name w:val="Body Text Char"/>
    <w:basedOn w:val="DefaultParagraphFont"/>
    <w:link w:val="BodyText"/>
    <w:rsid w:val="00096457"/>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audrillardstudies.ubishops.ca/baudrillard-and-existentialism-taking-the-side-of-objects/%5d//Tow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nk.springer.com/chapter/10.1007%2F978-3-319-60198-4_5%5d//Towne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w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D96FA-73F6-4937-B19B-8981F57B8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157394</Words>
  <Characters>897150</Characters>
  <Application>Microsoft Office Word</Application>
  <DocSecurity>0</DocSecurity>
  <Lines>7476</Lines>
  <Paragraphs>2104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Townes Schultz</dc:creator>
  <cp:keywords>5.1.1</cp:keywords>
  <dc:description/>
  <cp:lastModifiedBy>Townes Schultz</cp:lastModifiedBy>
  <cp:revision>1</cp:revision>
  <dcterms:created xsi:type="dcterms:W3CDTF">2021-07-21T22:33:00Z</dcterms:created>
  <dcterms:modified xsi:type="dcterms:W3CDTF">2021-07-21T22:38:00Z</dcterms:modified>
</cp:coreProperties>
</file>