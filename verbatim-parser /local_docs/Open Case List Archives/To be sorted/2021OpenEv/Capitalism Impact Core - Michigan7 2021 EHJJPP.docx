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4C28C6" w14:textId="7578E068" w:rsidR="00E42E4C" w:rsidRDefault="006477B2" w:rsidP="006477B2">
      <w:pPr>
        <w:pStyle w:val="Heading1"/>
      </w:pPr>
      <w:r>
        <w:t>Cap</w:t>
      </w:r>
      <w:r w:rsidR="0086511F">
        <w:t>italism Core</w:t>
      </w:r>
      <w:r>
        <w:t xml:space="preserve"> – Impact File</w:t>
      </w:r>
    </w:p>
    <w:p w14:paraId="3945EFD7" w14:textId="5BC4F36B" w:rsidR="009679A1" w:rsidRPr="005E39F3" w:rsidRDefault="009679A1" w:rsidP="009679A1">
      <w:pPr>
        <w:rPr>
          <w:b/>
          <w:bCs/>
        </w:rPr>
      </w:pPr>
      <w:r w:rsidRPr="005E39F3">
        <w:rPr>
          <w:b/>
          <w:bCs/>
        </w:rPr>
        <w:t>**Special thanks to those that worked on this file – Ivy, Marshall. Michi, Molly, Sam, Stephen and Zoey**</w:t>
      </w:r>
    </w:p>
    <w:p w14:paraId="2DBB3CE5" w14:textId="77777777" w:rsidR="00374FC3" w:rsidRPr="005E39F3" w:rsidRDefault="00374FC3" w:rsidP="009679A1">
      <w:pPr>
        <w:rPr>
          <w:b/>
          <w:bCs/>
        </w:rPr>
      </w:pPr>
    </w:p>
    <w:p w14:paraId="18982FD3" w14:textId="5C049DDC" w:rsidR="005872AC" w:rsidRPr="005E39F3" w:rsidRDefault="005872AC" w:rsidP="009679A1">
      <w:pPr>
        <w:rPr>
          <w:b/>
          <w:bCs/>
        </w:rPr>
      </w:pPr>
      <w:r w:rsidRPr="005E39F3">
        <w:rPr>
          <w:b/>
          <w:bCs/>
        </w:rPr>
        <w:t>***You will need to pull terminal impacts from other files because we did not include those in this file.</w:t>
      </w:r>
    </w:p>
    <w:p w14:paraId="51370F6B" w14:textId="331AA8C9" w:rsidR="006477B2" w:rsidRDefault="006477B2" w:rsidP="006A06B9">
      <w:pPr>
        <w:pStyle w:val="Heading1"/>
      </w:pPr>
      <w:r>
        <w:t>Cap Good</w:t>
      </w:r>
    </w:p>
    <w:p w14:paraId="4FD75C1B" w14:textId="2E778DF3" w:rsidR="006A06B9" w:rsidRDefault="006A06B9" w:rsidP="006A06B9">
      <w:pPr>
        <w:pStyle w:val="Heading2"/>
      </w:pPr>
      <w:r>
        <w:t>Mechanics</w:t>
      </w:r>
    </w:p>
    <w:p w14:paraId="3B8D7A7F" w14:textId="25A5C7F0" w:rsidR="00035AF1" w:rsidRDefault="00035AF1" w:rsidP="00035AF1">
      <w:pPr>
        <w:pStyle w:val="Heading3"/>
      </w:pPr>
      <w:r>
        <w:t>2AC---Inevitable</w:t>
      </w:r>
      <w:r w:rsidR="006D1432">
        <w:t>---Generic</w:t>
      </w:r>
    </w:p>
    <w:p w14:paraId="7CE1977E" w14:textId="77777777" w:rsidR="00035AF1" w:rsidRDefault="00035AF1" w:rsidP="00035AF1">
      <w:pPr>
        <w:pStyle w:val="Heading4"/>
      </w:pPr>
      <w:r>
        <w:t xml:space="preserve">Capitalism is </w:t>
      </w:r>
      <w:r>
        <w:rPr>
          <w:u w:val="single"/>
        </w:rPr>
        <w:t>inevitable</w:t>
      </w:r>
      <w:r>
        <w:t xml:space="preserve">—their answers are influenced by </w:t>
      </w:r>
      <w:r>
        <w:rPr>
          <w:u w:val="single"/>
        </w:rPr>
        <w:t>cognitive distortions</w:t>
      </w:r>
    </w:p>
    <w:p w14:paraId="757DC750" w14:textId="77777777" w:rsidR="00035AF1" w:rsidRDefault="00035AF1" w:rsidP="00035AF1">
      <w:pPr>
        <w:rPr>
          <w:b/>
          <w:sz w:val="26"/>
        </w:rPr>
      </w:pPr>
      <w:proofErr w:type="spellStart"/>
      <w:r>
        <w:rPr>
          <w:rStyle w:val="Style13ptBold"/>
        </w:rPr>
        <w:t>Boldizzoni</w:t>
      </w:r>
      <w:proofErr w:type="spellEnd"/>
      <w:r>
        <w:rPr>
          <w:rStyle w:val="Style13ptBold"/>
        </w:rPr>
        <w:t xml:space="preserve"> 21 </w:t>
      </w:r>
      <w:r>
        <w:rPr>
          <w:bdr w:val="none" w:sz="0" w:space="0" w:color="auto" w:frame="1"/>
          <w:shd w:val="clear" w:color="auto" w:fill="FFFFFF"/>
        </w:rPr>
        <w:t>(F</w:t>
      </w:r>
      <w:r w:rsidRPr="00964AE9">
        <w:rPr>
          <w:bdr w:val="none" w:sz="0" w:space="0" w:color="auto" w:frame="1"/>
          <w:shd w:val="clear" w:color="auto" w:fill="FFFFFF"/>
        </w:rPr>
        <w:t xml:space="preserve">rancesco </w:t>
      </w:r>
      <w:proofErr w:type="spellStart"/>
      <w:r w:rsidRPr="00964AE9">
        <w:rPr>
          <w:bdr w:val="none" w:sz="0" w:space="0" w:color="auto" w:frame="1"/>
          <w:shd w:val="clear" w:color="auto" w:fill="FFFFFF"/>
        </w:rPr>
        <w:t>Boldizzoni</w:t>
      </w:r>
      <w:proofErr w:type="spellEnd"/>
      <w:r w:rsidRPr="00964AE9">
        <w:rPr>
          <w:shd w:val="clear" w:color="auto" w:fill="FFFFFF"/>
        </w:rPr>
        <w:t> is Professor of Political Science at the Norwegian University of Science and Technology</w:t>
      </w:r>
      <w:r>
        <w:rPr>
          <w:shd w:val="clear" w:color="auto" w:fill="FFFFFF"/>
        </w:rPr>
        <w:t xml:space="preserve">; 02-26-21; Economic Sociology and Political Economy; “How Capitalism Survives: Social Theory and Structural Change”; </w:t>
      </w:r>
      <w:hyperlink r:id="rId9" w:history="1">
        <w:r w:rsidRPr="0033745D">
          <w:rPr>
            <w:rStyle w:val="Hyperlink"/>
            <w:shd w:val="clear" w:color="auto" w:fill="FFFFFF"/>
          </w:rPr>
          <w:t>https://economicsociology.org/2021/02/26/how-capitalism-survives-social-theory-and-structural-change/)//ZW</w:t>
        </w:r>
      </w:hyperlink>
    </w:p>
    <w:p w14:paraId="3C907405" w14:textId="77777777" w:rsidR="00035AF1" w:rsidRDefault="00035AF1" w:rsidP="00035AF1">
      <w:pPr>
        <w:rPr>
          <w:rFonts w:ascii="Times New Roman" w:hAnsi="Times New Roman"/>
          <w:color w:val="000000" w:themeColor="text1"/>
          <w:sz w:val="14"/>
        </w:rPr>
      </w:pPr>
      <w:r w:rsidRPr="00964AE9">
        <w:rPr>
          <w:color w:val="000000" w:themeColor="text1"/>
          <w:sz w:val="14"/>
          <w:bdr w:val="none" w:sz="0" w:space="0" w:color="auto" w:frame="1"/>
          <w:shd w:val="clear" w:color="auto" w:fill="FFFFFF"/>
        </w:rPr>
        <w:t xml:space="preserve">For as long as neoliberalism – the face that capitalism has assumed since the 1980s – has been showing signs of aging, there has been a tendency to view every crisis as a harbinger of impending epochal change. This is true even for crises that do not originate in the economy or finance, as shown by current debates about the world after Covid-19. The interesting fact is that the sense of doom that surrounds these critical events fuels not only the hope of overcoming the disastrous social model that has dominated these last decades, but </w:t>
      </w:r>
      <w:r w:rsidRPr="00964AE9">
        <w:rPr>
          <w:rStyle w:val="StyleUnderline"/>
        </w:rPr>
        <w:t>capitalism</w:t>
      </w:r>
      <w:r w:rsidRPr="00964AE9">
        <w:rPr>
          <w:color w:val="000000" w:themeColor="text1"/>
          <w:sz w:val="14"/>
          <w:bdr w:val="none" w:sz="0" w:space="0" w:color="auto" w:frame="1"/>
          <w:shd w:val="clear" w:color="auto" w:fill="FFFFFF"/>
        </w:rPr>
        <w:t xml:space="preserve"> as such, which </w:t>
      </w:r>
      <w:r w:rsidRPr="00964AE9">
        <w:rPr>
          <w:rStyle w:val="StyleUnderline"/>
        </w:rPr>
        <w:t>is hastily defined as “unsustainable</w:t>
      </w:r>
      <w:r w:rsidRPr="00964AE9">
        <w:rPr>
          <w:color w:val="000000" w:themeColor="text1"/>
          <w:sz w:val="14"/>
          <w:bdr w:val="none" w:sz="0" w:space="0" w:color="auto" w:frame="1"/>
          <w:shd w:val="clear" w:color="auto" w:fill="FFFFFF"/>
        </w:rPr>
        <w:t>” for the inequalities it undeniably produces, the racial injustice it perpetuates, the harm it does to the environment, and so on.</w:t>
      </w:r>
      <w:r w:rsidRPr="00964AE9">
        <w:rPr>
          <w:color w:val="000000" w:themeColor="text1"/>
          <w:sz w:val="14"/>
        </w:rPr>
        <w:t xml:space="preserve"> </w:t>
      </w:r>
      <w:r w:rsidRPr="00964AE9">
        <w:rPr>
          <w:rStyle w:val="StyleUnderline"/>
        </w:rPr>
        <w:t>the ruling classes to justify their privileges. If capitalism is an ideology, it will be enough to demystify it</w:t>
      </w:r>
      <w:r w:rsidRPr="00964AE9">
        <w:rPr>
          <w:color w:val="000000" w:themeColor="text1"/>
          <w:sz w:val="14"/>
          <w:bdr w:val="none" w:sz="0" w:space="0" w:color="auto" w:frame="1"/>
          <w:shd w:val="clear" w:color="auto" w:fill="FFFFFF"/>
        </w:rPr>
        <w:t xml:space="preserve">; once the deception is unveiled, people will see the light, is the reasoning of </w:t>
      </w:r>
      <w:hyperlink r:id="rId10" w:tgtFrame="_blank" w:history="1">
        <w:r w:rsidRPr="00964AE9">
          <w:rPr>
            <w:rStyle w:val="Hyperlink"/>
            <w:color w:val="000000" w:themeColor="text1"/>
            <w:sz w:val="14"/>
            <w:bdr w:val="none" w:sz="0" w:space="0" w:color="auto" w:frame="1"/>
          </w:rPr>
          <w:t>Thomas Piketty</w:t>
        </w:r>
      </w:hyperlink>
      <w:r w:rsidRPr="00964AE9">
        <w:rPr>
          <w:color w:val="000000" w:themeColor="text1"/>
          <w:sz w:val="14"/>
          <w:bdr w:val="none" w:sz="0" w:space="0" w:color="auto" w:frame="1"/>
          <w:shd w:val="clear" w:color="auto" w:fill="FFFFFF"/>
        </w:rPr>
        <w:t xml:space="preserve">. More often, </w:t>
      </w:r>
      <w:r w:rsidRPr="00964AE9">
        <w:rPr>
          <w:rStyle w:val="StyleUnderline"/>
        </w:rPr>
        <w:t>expectations grow in the wake of fantasies of radical change that are harbored independent of any social theory. In this theoretical vacuum, anything becomes possible: human agency is thought to be all powerful. Capitalism can be overthrown, activists tell us.</w:t>
      </w:r>
      <w:r w:rsidRPr="00964AE9">
        <w:rPr>
          <w:rStyle w:val="Strong"/>
          <w:b w:val="0"/>
          <w:bCs w:val="0"/>
          <w:color w:val="000000" w:themeColor="text1"/>
          <w:sz w:val="14"/>
          <w:bdr w:val="none" w:sz="0" w:space="0" w:color="auto" w:frame="1"/>
        </w:rPr>
        <w:t xml:space="preserve"> You just have to want it and persuade other people to want it. </w:t>
      </w:r>
      <w:r w:rsidRPr="00964AE9">
        <w:rPr>
          <w:rStyle w:val="StyleUnderline"/>
        </w:rPr>
        <w:t>In any case, as soon as each crisis is over, these hopeful people are faced with the inertia of history that invariably frustrates their desires.</w:t>
      </w:r>
      <w:r w:rsidRPr="00964AE9">
        <w:rPr>
          <w:rStyle w:val="Strong"/>
          <w:b w:val="0"/>
          <w:bCs w:val="0"/>
          <w:color w:val="000000" w:themeColor="text1"/>
          <w:sz w:val="14"/>
          <w:bdr w:val="none" w:sz="0" w:space="0" w:color="auto" w:frame="1"/>
        </w:rPr>
        <w:t xml:space="preserve"> This problem prompted me to write </w:t>
      </w:r>
      <w:hyperlink r:id="rId11" w:tgtFrame="_blank" w:history="1">
        <w:r w:rsidRPr="00964AE9">
          <w:rPr>
            <w:rStyle w:val="Emphasis"/>
            <w:b w:val="0"/>
            <w:bCs/>
            <w:color w:val="000000" w:themeColor="text1"/>
            <w:sz w:val="14"/>
            <w:u w:val="none"/>
            <w:bdr w:val="none" w:sz="0" w:space="0" w:color="auto" w:frame="1"/>
          </w:rPr>
          <w:t>Foretelling the End of Capitalism: Intellectual Misadventures since Karl Marx</w:t>
        </w:r>
      </w:hyperlink>
      <w:r w:rsidRPr="00964AE9">
        <w:rPr>
          <w:rStyle w:val="Strong"/>
          <w:b w:val="0"/>
          <w:bCs w:val="0"/>
          <w:color w:val="000000" w:themeColor="text1"/>
          <w:sz w:val="14"/>
          <w:bdr w:val="none" w:sz="0" w:space="0" w:color="auto" w:frame="1"/>
        </w:rPr>
        <w:t>. The book seeks to explain the persistence of capitalism in the Western world by building a more rigorous theory of its dynamics</w:t>
      </w:r>
      <w:r w:rsidRPr="00964AE9">
        <w:rPr>
          <w:color w:val="000000" w:themeColor="text1"/>
          <w:sz w:val="14"/>
          <w:bdr w:val="none" w:sz="0" w:space="0" w:color="auto" w:frame="1"/>
          <w:shd w:val="clear" w:color="auto" w:fill="FFFFFF"/>
        </w:rPr>
        <w:t>.</w:t>
      </w:r>
      <w:r w:rsidRPr="00964AE9">
        <w:rPr>
          <w:color w:val="000000" w:themeColor="text1"/>
          <w:sz w:val="14"/>
        </w:rPr>
        <w:t xml:space="preserve"> </w:t>
      </w:r>
      <w:r w:rsidRPr="00964AE9">
        <w:rPr>
          <w:rStyle w:val="StyleUnderline"/>
        </w:rPr>
        <w:t>To understand how capitalism is still around, despite all the troubles it has caused, I perform two related operations. The first is to examine the unfulfilled forecasts of its death that have followed one another since the mid-nineteenth century</w:t>
      </w:r>
      <w:r w:rsidRPr="00964AE9">
        <w:rPr>
          <w:color w:val="000000" w:themeColor="text1"/>
          <w:sz w:val="14"/>
          <w:bdr w:val="none" w:sz="0" w:space="0" w:color="auto" w:frame="1"/>
          <w:shd w:val="clear" w:color="auto" w:fill="FFFFFF"/>
        </w:rPr>
        <w:t xml:space="preserve">. Contrary to a widespread perception, </w:t>
      </w:r>
      <w:r w:rsidRPr="00964AE9">
        <w:rPr>
          <w:rStyle w:val="StyleUnderline"/>
        </w:rPr>
        <w:t xml:space="preserve">these did not emerge from left-wing intellectual circles only but from conservative ones too. </w:t>
      </w:r>
      <w:r w:rsidRPr="00964AE9">
        <w:rPr>
          <w:rStyle w:val="Strong"/>
          <w:b w:val="0"/>
          <w:bCs w:val="0"/>
          <w:color w:val="000000" w:themeColor="text1"/>
          <w:sz w:val="14"/>
          <w:bdr w:val="none" w:sz="0" w:space="0" w:color="auto" w:frame="1"/>
        </w:rPr>
        <w:t>It is, of course, important to contextualize social forecasting historically, but also to identify its errors.</w:t>
      </w:r>
      <w:r w:rsidRPr="00964AE9">
        <w:rPr>
          <w:rStyle w:val="Strong"/>
          <w:color w:val="000000" w:themeColor="text1"/>
          <w:sz w:val="14"/>
          <w:bdr w:val="none" w:sz="0" w:space="0" w:color="auto" w:frame="1"/>
        </w:rPr>
        <w:t xml:space="preserve"> </w:t>
      </w:r>
      <w:r w:rsidRPr="00964AE9">
        <w:rPr>
          <w:color w:val="000000" w:themeColor="text1"/>
          <w:sz w:val="14"/>
          <w:bdr w:val="none" w:sz="0" w:space="0" w:color="auto" w:frame="1"/>
          <w:shd w:val="clear" w:color="auto" w:fill="FFFFFF"/>
        </w:rPr>
        <w:t xml:space="preserve">Using this information, </w:t>
      </w:r>
      <w:r w:rsidRPr="00964AE9">
        <w:rPr>
          <w:rStyle w:val="Strong"/>
          <w:b w:val="0"/>
          <w:bCs w:val="0"/>
          <w:color w:val="000000" w:themeColor="text1"/>
          <w:sz w:val="14"/>
          <w:bdr w:val="none" w:sz="0" w:space="0" w:color="auto" w:frame="1"/>
        </w:rPr>
        <w:t xml:space="preserve">I then get to the second step, which is to outline a theory of capitalism. </w:t>
      </w:r>
      <w:r w:rsidRPr="00964AE9">
        <w:rPr>
          <w:rStyle w:val="StyleUnderline"/>
        </w:rPr>
        <w:t>The theory I am going after should clarify what capitalism is made of, what forces have kept it alive, and possibly give us some clue as to where it is or isn’t headed</w:t>
      </w:r>
      <w:r w:rsidRPr="00964AE9">
        <w:rPr>
          <w:color w:val="000000" w:themeColor="text1"/>
          <w:sz w:val="14"/>
          <w:bdr w:val="none" w:sz="0" w:space="0" w:color="auto" w:frame="1"/>
          <w:shd w:val="clear" w:color="auto" w:fill="FFFFFF"/>
        </w:rPr>
        <w:t>.</w:t>
      </w:r>
      <w:r w:rsidRPr="00964AE9">
        <w:rPr>
          <w:color w:val="000000" w:themeColor="text1"/>
          <w:sz w:val="14"/>
        </w:rPr>
        <w:t xml:space="preserve"> </w:t>
      </w:r>
      <w:r w:rsidRPr="00964AE9">
        <w:rPr>
          <w:color w:val="000000" w:themeColor="text1"/>
          <w:sz w:val="14"/>
          <w:bdr w:val="none" w:sz="0" w:space="0" w:color="auto" w:frame="1"/>
          <w:shd w:val="clear" w:color="auto" w:fill="FFFFFF"/>
        </w:rPr>
        <w:t xml:space="preserve">We can classify forecasts into four types based on the causal chain they assume. First, there are the implosion theories typical of orthodox Marxism, according to which capitalism would implode because of its economic contradictions. A second group includes the exhaustion theories of the likes of </w:t>
      </w:r>
      <w:hyperlink r:id="rId12" w:tgtFrame="_blank" w:history="1">
        <w:r w:rsidRPr="00964AE9">
          <w:rPr>
            <w:rStyle w:val="Hyperlink"/>
            <w:color w:val="000000" w:themeColor="text1"/>
            <w:sz w:val="14"/>
            <w:bdr w:val="none" w:sz="0" w:space="0" w:color="auto" w:frame="1"/>
          </w:rPr>
          <w:t>John Stuart Mill</w:t>
        </w:r>
      </w:hyperlink>
      <w:r w:rsidRPr="00964AE9">
        <w:rPr>
          <w:color w:val="000000" w:themeColor="text1"/>
          <w:sz w:val="14"/>
          <w:bdr w:val="none" w:sz="0" w:space="0" w:color="auto" w:frame="1"/>
          <w:shd w:val="clear" w:color="auto" w:fill="FFFFFF"/>
        </w:rPr>
        <w:t xml:space="preserve"> and </w:t>
      </w:r>
      <w:hyperlink r:id="rId13" w:tgtFrame="_blank" w:history="1">
        <w:r w:rsidRPr="00964AE9">
          <w:rPr>
            <w:rStyle w:val="Hyperlink"/>
            <w:color w:val="000000" w:themeColor="text1"/>
            <w:sz w:val="14"/>
            <w:bdr w:val="none" w:sz="0" w:space="0" w:color="auto" w:frame="1"/>
          </w:rPr>
          <w:t>John Maynard Keynes</w:t>
        </w:r>
      </w:hyperlink>
      <w:r w:rsidRPr="00964AE9">
        <w:rPr>
          <w:color w:val="000000" w:themeColor="text1"/>
          <w:sz w:val="14"/>
          <w:bdr w:val="none" w:sz="0" w:space="0" w:color="auto" w:frame="1"/>
          <w:shd w:val="clear" w:color="auto" w:fill="FFFFFF"/>
        </w:rPr>
        <w:t xml:space="preserve">. For these thinkers, capital accumulation would stop at some point due to environmental limits, saturation of material needs, moral or civilizational progress. Next come the theories of convergence that were particularly in vogue in the interwar period and the following years of the “end of ideology.” These stressed how technological development and the trend toward state planning were making capitalism and socialism increasingly resemble each other. Finally, mention should be made of the cultural involution theories associated with </w:t>
      </w:r>
      <w:hyperlink r:id="rId14" w:tgtFrame="_blank" w:history="1">
        <w:r w:rsidRPr="00964AE9">
          <w:rPr>
            <w:rStyle w:val="Hyperlink"/>
            <w:color w:val="000000" w:themeColor="text1"/>
            <w:sz w:val="14"/>
            <w:bdr w:val="none" w:sz="0" w:space="0" w:color="auto" w:frame="1"/>
          </w:rPr>
          <w:t>Joseph Schumpeter</w:t>
        </w:r>
      </w:hyperlink>
      <w:r w:rsidRPr="00964AE9">
        <w:rPr>
          <w:color w:val="000000" w:themeColor="text1"/>
          <w:sz w:val="14"/>
          <w:bdr w:val="none" w:sz="0" w:space="0" w:color="auto" w:frame="1"/>
          <w:shd w:val="clear" w:color="auto" w:fill="FFFFFF"/>
        </w:rPr>
        <w:t xml:space="preserve">, </w:t>
      </w:r>
      <w:hyperlink r:id="rId15" w:tgtFrame="_blank" w:history="1">
        <w:r w:rsidRPr="00964AE9">
          <w:rPr>
            <w:rStyle w:val="Hyperlink"/>
            <w:color w:val="000000" w:themeColor="text1"/>
            <w:sz w:val="14"/>
            <w:bdr w:val="none" w:sz="0" w:space="0" w:color="auto" w:frame="1"/>
          </w:rPr>
          <w:t>Daniel Bell</w:t>
        </w:r>
      </w:hyperlink>
      <w:r w:rsidRPr="00964AE9">
        <w:rPr>
          <w:color w:val="000000" w:themeColor="text1"/>
          <w:sz w:val="14"/>
          <w:bdr w:val="none" w:sz="0" w:space="0" w:color="auto" w:frame="1"/>
          <w:shd w:val="clear" w:color="auto" w:fill="FFFFFF"/>
        </w:rPr>
        <w:t xml:space="preserve">, and to some extent </w:t>
      </w:r>
      <w:hyperlink r:id="rId16" w:tgtFrame="_blank" w:history="1">
        <w:r w:rsidRPr="00964AE9">
          <w:rPr>
            <w:rStyle w:val="Hyperlink"/>
            <w:color w:val="000000" w:themeColor="text1"/>
            <w:sz w:val="14"/>
            <w:bdr w:val="none" w:sz="0" w:space="0" w:color="auto" w:frame="1"/>
          </w:rPr>
          <w:t>Jürgen Habermas</w:t>
        </w:r>
      </w:hyperlink>
      <w:r w:rsidRPr="00964AE9">
        <w:rPr>
          <w:color w:val="000000" w:themeColor="text1"/>
          <w:sz w:val="14"/>
          <w:bdr w:val="none" w:sz="0" w:space="0" w:color="auto" w:frame="1"/>
          <w:shd w:val="clear" w:color="auto" w:fill="FFFFFF"/>
        </w:rPr>
        <w:t>. These pointed to the self-defeating character of bourgeois society, emphasizing how capitalism, by breeding its parasites and critics, was undermining its own values while even the political superstructure erected to save the system from itself was prey to disintegrative tendencies.</w:t>
      </w:r>
      <w:r w:rsidRPr="00964AE9">
        <w:rPr>
          <w:color w:val="000000" w:themeColor="text1"/>
          <w:sz w:val="14"/>
        </w:rPr>
        <w:t xml:space="preserve"> </w:t>
      </w:r>
      <w:r w:rsidRPr="00964AE9">
        <w:rPr>
          <w:rStyle w:val="StyleUnderline"/>
        </w:rPr>
        <w:t>Equally varied is the repertoire of forecasting mistakes</w:t>
      </w:r>
      <w:r w:rsidRPr="00964AE9">
        <w:rPr>
          <w:color w:val="000000" w:themeColor="text1"/>
          <w:sz w:val="14"/>
          <w:bdr w:val="none" w:sz="0" w:space="0" w:color="auto" w:frame="1"/>
          <w:shd w:val="clear" w:color="auto" w:fill="FFFFFF"/>
        </w:rPr>
        <w:t xml:space="preserve">. They range from </w:t>
      </w:r>
      <w:r w:rsidRPr="00964AE9">
        <w:rPr>
          <w:rStyle w:val="Emphasis"/>
        </w:rPr>
        <w:t>cognitive distortions, or biases in thinking due to well-known limitations of human cognition, to more fundamental theoretical flaws that reflect a misapprehension of the relationships between social realms or involve the use of inappropriate explanatory models</w:t>
      </w:r>
      <w:r w:rsidRPr="00964AE9">
        <w:rPr>
          <w:color w:val="000000" w:themeColor="text1"/>
          <w:sz w:val="14"/>
          <w:bdr w:val="none" w:sz="0" w:space="0" w:color="auto" w:frame="1"/>
          <w:shd w:val="clear" w:color="auto" w:fill="FFFFFF"/>
        </w:rPr>
        <w:t>. However, there is a f</w:t>
      </w:r>
      <w:r w:rsidRPr="00964AE9">
        <w:rPr>
          <w:rStyle w:val="StyleUnderline"/>
        </w:rPr>
        <w:t>actor that seems to have operated at a deeper level and this is the irrational faith in progress that has characterized much of modern social science</w:t>
      </w:r>
      <w:r w:rsidRPr="00964AE9">
        <w:rPr>
          <w:color w:val="000000" w:themeColor="text1"/>
          <w:sz w:val="14"/>
          <w:bdr w:val="none" w:sz="0" w:space="0" w:color="auto" w:frame="1"/>
          <w:shd w:val="clear" w:color="auto" w:fill="FFFFFF"/>
        </w:rPr>
        <w:t xml:space="preserve">. In fact, </w:t>
      </w:r>
      <w:r w:rsidRPr="00964AE9">
        <w:rPr>
          <w:rStyle w:val="StyleUnderline"/>
        </w:rPr>
        <w:t xml:space="preserve">many forecasters shared two attitudes </w:t>
      </w:r>
      <w:r w:rsidRPr="00964AE9">
        <w:rPr>
          <w:color w:val="000000" w:themeColor="text1"/>
          <w:sz w:val="14"/>
          <w:bdr w:val="none" w:sz="0" w:space="0" w:color="auto" w:frame="1"/>
          <w:shd w:val="clear" w:color="auto" w:fill="FFFFFF"/>
        </w:rPr>
        <w:t>that were both legacies of the Enlightenment</w:t>
      </w:r>
      <w:r w:rsidRPr="00964AE9">
        <w:rPr>
          <w:rStyle w:val="Emphasis"/>
        </w:rPr>
        <w:t>: an unshakable belief that the future would bring good things and an equally strong confidence in the capacity of reason to detect laws of historical development.</w:t>
      </w:r>
      <w:r w:rsidRPr="00964AE9">
        <w:rPr>
          <w:color w:val="000000" w:themeColor="text1"/>
          <w:sz w:val="14"/>
          <w:bdr w:val="none" w:sz="0" w:space="0" w:color="auto" w:frame="1"/>
          <w:shd w:val="clear" w:color="auto" w:fill="FFFFFF"/>
        </w:rPr>
        <w:t xml:space="preserve"> Such laws would enable one to anticipate not only what was or wasn’t reasonable to expect from the future </w:t>
      </w:r>
      <w:r w:rsidRPr="00964AE9">
        <w:rPr>
          <w:rStyle w:val="Emphasis"/>
          <w:b w:val="0"/>
          <w:bCs/>
          <w:color w:val="000000" w:themeColor="text1"/>
          <w:sz w:val="14"/>
          <w:u w:val="none"/>
          <w:bdr w:val="none" w:sz="0" w:space="0" w:color="auto" w:frame="1"/>
        </w:rPr>
        <w:t>but actually how the future would look like</w:t>
      </w:r>
      <w:r w:rsidRPr="00964AE9">
        <w:rPr>
          <w:color w:val="000000" w:themeColor="text1"/>
          <w:sz w:val="14"/>
          <w:bdr w:val="none" w:sz="0" w:space="0" w:color="auto" w:frame="1"/>
          <w:shd w:val="clear" w:color="auto" w:fill="FFFFFF"/>
        </w:rPr>
        <w:t>.</w:t>
      </w:r>
      <w:r w:rsidRPr="00964AE9">
        <w:rPr>
          <w:color w:val="000000" w:themeColor="text1"/>
          <w:sz w:val="14"/>
        </w:rPr>
        <w:t xml:space="preserve"> </w:t>
      </w:r>
      <w:r w:rsidRPr="00964AE9">
        <w:rPr>
          <w:rStyle w:val="StyleUnderline"/>
        </w:rPr>
        <w:t>If the flaws that plague capitalism have not proved decisive for its demise, then should we conclude that its persistence is due to its virtues?</w:t>
      </w:r>
      <w:r w:rsidRPr="00964AE9">
        <w:rPr>
          <w:color w:val="000000" w:themeColor="text1"/>
          <w:sz w:val="14"/>
          <w:bdr w:val="none" w:sz="0" w:space="0" w:color="auto" w:frame="1"/>
          <w:shd w:val="clear" w:color="auto" w:fill="FFFFFF"/>
        </w:rPr>
        <w:t xml:space="preserve"> The </w:t>
      </w:r>
      <w:r w:rsidRPr="00964AE9">
        <w:rPr>
          <w:rStyle w:val="StyleUnderline"/>
        </w:rPr>
        <w:t>typical explanation of mainstream economics is that capitalism is sustained by its supposed efficiency</w:t>
      </w:r>
      <w:r w:rsidRPr="00964AE9">
        <w:rPr>
          <w:color w:val="000000" w:themeColor="text1"/>
          <w:sz w:val="14"/>
          <w:bdr w:val="none" w:sz="0" w:space="0" w:color="auto" w:frame="1"/>
          <w:shd w:val="clear" w:color="auto" w:fill="FFFFFF"/>
        </w:rPr>
        <w:t xml:space="preserve">, thanks to which it also tends to prevail over other systems. </w:t>
      </w:r>
      <w:r w:rsidRPr="00964AE9">
        <w:rPr>
          <w:rStyle w:val="StyleUnderline"/>
        </w:rPr>
        <w:t>I don’t buy this “efficiency view</w:t>
      </w:r>
      <w:r w:rsidRPr="00964AE9">
        <w:rPr>
          <w:color w:val="000000" w:themeColor="text1"/>
          <w:sz w:val="14"/>
          <w:bdr w:val="none" w:sz="0" w:space="0" w:color="auto" w:frame="1"/>
          <w:shd w:val="clear" w:color="auto" w:fill="FFFFFF"/>
        </w:rPr>
        <w:t xml:space="preserve">” either. </w:t>
      </w:r>
      <w:r w:rsidRPr="00964AE9">
        <w:rPr>
          <w:rStyle w:val="Strong"/>
          <w:b w:val="0"/>
          <w:bCs w:val="0"/>
          <w:color w:val="000000" w:themeColor="text1"/>
          <w:sz w:val="14"/>
          <w:bdr w:val="none" w:sz="0" w:space="0" w:color="auto" w:frame="1"/>
        </w:rPr>
        <w:t xml:space="preserve">My thesis is that the reasons </w:t>
      </w:r>
      <w:r w:rsidRPr="00964AE9">
        <w:rPr>
          <w:rStyle w:val="Emphasis"/>
        </w:rPr>
        <w:t>why capitalism persists have nothing to do with the quality of its fabric but are to be found in the social structure in which it is embedded</w:t>
      </w:r>
      <w:r w:rsidRPr="00964AE9">
        <w:rPr>
          <w:rStyle w:val="Strong"/>
          <w:b w:val="0"/>
          <w:bCs w:val="0"/>
          <w:color w:val="000000" w:themeColor="text1"/>
          <w:sz w:val="14"/>
          <w:bdr w:val="none" w:sz="0" w:space="0" w:color="auto" w:frame="1"/>
        </w:rPr>
        <w:t xml:space="preserve"> and that two elements, combined, are involved in its reproduction: </w:t>
      </w:r>
      <w:r w:rsidRPr="00964AE9">
        <w:rPr>
          <w:rStyle w:val="Emphasis"/>
        </w:rPr>
        <w:t>hierarchy and individualism.</w:t>
      </w:r>
      <w:r w:rsidRPr="00964AE9">
        <w:rPr>
          <w:color w:val="000000" w:themeColor="text1"/>
          <w:sz w:val="14"/>
          <w:bdr w:val="none" w:sz="0" w:space="0" w:color="auto" w:frame="1"/>
        </w:rPr>
        <w:t xml:space="preserve"> </w:t>
      </w:r>
      <w:r w:rsidRPr="00964AE9">
        <w:rPr>
          <w:rStyle w:val="StyleUnderline"/>
        </w:rPr>
        <w:t>All complex societies are to some extent hierarchical,</w:t>
      </w:r>
      <w:r w:rsidRPr="00964AE9">
        <w:rPr>
          <w:color w:val="000000" w:themeColor="text1"/>
          <w:sz w:val="14"/>
          <w:bdr w:val="none" w:sz="0" w:space="0" w:color="auto" w:frame="1"/>
          <w:shd w:val="clear" w:color="auto" w:fill="FFFFFF"/>
        </w:rPr>
        <w:t xml:space="preserve"> but capitalist society has inherited from the feudal society out of which it grew some highly asymmetrical power relations. The same dependence created by need that used to bind serfs to their lords now binds food delivery riders to their billionaire exploiters. </w:t>
      </w:r>
      <w:r w:rsidRPr="00964AE9">
        <w:rPr>
          <w:rStyle w:val="StyleUnderline"/>
        </w:rPr>
        <w:t>Capitalism replaced old hierarchies with new hierarchies</w:t>
      </w:r>
      <w:r w:rsidRPr="00964AE9">
        <w:rPr>
          <w:color w:val="000000" w:themeColor="text1"/>
          <w:sz w:val="14"/>
          <w:bdr w:val="none" w:sz="0" w:space="0" w:color="auto" w:frame="1"/>
          <w:shd w:val="clear" w:color="auto" w:fill="FFFFFF"/>
        </w:rPr>
        <w:t xml:space="preserve">. It brought about a new category, namely, class, that is still very central to our societies. While social distinctions in the old world reflected status at birth, in the new world they are based on the ability to accumulate money. In this </w:t>
      </w:r>
      <w:r w:rsidRPr="00964AE9">
        <w:rPr>
          <w:rStyle w:val="StyleUnderline"/>
        </w:rPr>
        <w:t>sense, capital led to a reconfiguration of social stratification</w:t>
      </w:r>
      <w:r w:rsidRPr="00964AE9">
        <w:rPr>
          <w:color w:val="000000" w:themeColor="text1"/>
          <w:sz w:val="14"/>
          <w:bdr w:val="none" w:sz="0" w:space="0" w:color="auto" w:frame="1"/>
          <w:shd w:val="clear" w:color="auto" w:fill="FFFFFF"/>
        </w:rPr>
        <w:t xml:space="preserve">. Yet, </w:t>
      </w:r>
      <w:r w:rsidRPr="00964AE9">
        <w:rPr>
          <w:rStyle w:val="Strong"/>
          <w:b w:val="0"/>
          <w:bCs w:val="0"/>
          <w:color w:val="000000" w:themeColor="text1"/>
          <w:sz w:val="14"/>
          <w:bdr w:val="none" w:sz="0" w:space="0" w:color="auto" w:frame="1"/>
        </w:rPr>
        <w:t>the true element of novelty that accompanied the rise of capitalism, and the one that distinguishes it most, is individualism</w:t>
      </w:r>
      <w:r w:rsidRPr="00964AE9">
        <w:rPr>
          <w:color w:val="000000" w:themeColor="text1"/>
          <w:sz w:val="14"/>
          <w:bdr w:val="none" w:sz="0" w:space="0" w:color="auto" w:frame="1"/>
          <w:shd w:val="clear" w:color="auto" w:fill="FFFFFF"/>
        </w:rPr>
        <w:t>. People today feel motivated by their preferences, needs, and rights, rather than by the norms and duties that come from belonging to a community. They have relationships mediated by contracts and mainly resort to the market to meet their needs</w:t>
      </w:r>
      <w:r w:rsidRPr="00964AE9">
        <w:rPr>
          <w:rStyle w:val="StyleUnderline"/>
        </w:rPr>
        <w:t xml:space="preserve">. Over time, this market logic and the underlying profit motive have become increasingly generalized, even extending to sensitive spheres of human life such as work and health care. These </w:t>
      </w:r>
      <w:r w:rsidRPr="00964AE9">
        <w:rPr>
          <w:rStyle w:val="Emphasis"/>
        </w:rPr>
        <w:t>hierarchical social structures</w:t>
      </w:r>
      <w:r w:rsidRPr="00964AE9">
        <w:rPr>
          <w:rStyle w:val="StyleUnderline"/>
        </w:rPr>
        <w:t xml:space="preserve"> and individualistic values have taken shape over many centuries and </w:t>
      </w:r>
      <w:r w:rsidRPr="00964AE9">
        <w:rPr>
          <w:rStyle w:val="Emphasis"/>
        </w:rPr>
        <w:t>can’t suddenly disappear</w:t>
      </w:r>
      <w:r w:rsidRPr="00964AE9">
        <w:rPr>
          <w:rStyle w:val="StyleUnderline"/>
        </w:rPr>
        <w:t>.</w:t>
      </w:r>
      <w:r w:rsidRPr="00964AE9">
        <w:rPr>
          <w:color w:val="000000" w:themeColor="text1"/>
          <w:sz w:val="14"/>
          <w:bdr w:val="none" w:sz="0" w:space="0" w:color="auto" w:frame="1"/>
          <w:shd w:val="clear" w:color="auto" w:fill="FFFFFF"/>
        </w:rPr>
        <w:t xml:space="preserve"> If hierarchy has been with us for almost all time, </w:t>
      </w:r>
      <w:r w:rsidRPr="00964AE9">
        <w:rPr>
          <w:rStyle w:val="StyleUnderline"/>
        </w:rPr>
        <w:t>individualism is intertwined with the particular form taken by modernization</w:t>
      </w:r>
      <w:r w:rsidRPr="00964AE9">
        <w:rPr>
          <w:rStyle w:val="Strong"/>
          <w:b w:val="0"/>
          <w:bCs w:val="0"/>
          <w:color w:val="000000" w:themeColor="text1"/>
          <w:sz w:val="14"/>
          <w:bdr w:val="none" w:sz="0" w:space="0" w:color="auto" w:frame="1"/>
        </w:rPr>
        <w:t xml:space="preserve"> in this part of the world. In a way, it was the price to pay to be free from oppressive forms of social control and able to make decisions for oneself. Fortunately, however, </w:t>
      </w:r>
      <w:r w:rsidRPr="00964AE9">
        <w:rPr>
          <w:rStyle w:val="Emphasis"/>
        </w:rPr>
        <w:t>not all Western societies are hierarchical and individualistic to the same degree, which explains the existence of more or less tolerable varieties of capitalism</w:t>
      </w:r>
      <w:r w:rsidRPr="00964AE9">
        <w:rPr>
          <w:rStyle w:val="Strong"/>
          <w:b w:val="0"/>
          <w:bCs w:val="0"/>
          <w:color w:val="000000" w:themeColor="text1"/>
          <w:sz w:val="14"/>
          <w:bdr w:val="none" w:sz="0" w:space="0" w:color="auto" w:frame="1"/>
        </w:rPr>
        <w:t>.</w:t>
      </w:r>
      <w:r w:rsidRPr="00964AE9">
        <w:rPr>
          <w:color w:val="000000" w:themeColor="text1"/>
          <w:sz w:val="14"/>
          <w:bdr w:val="none" w:sz="0" w:space="0" w:color="auto" w:frame="1"/>
        </w:rPr>
        <w:t xml:space="preserve"> </w:t>
      </w:r>
      <w:r w:rsidRPr="00964AE9">
        <w:rPr>
          <w:color w:val="000000" w:themeColor="text1"/>
          <w:sz w:val="14"/>
          <w:bdr w:val="none" w:sz="0" w:space="0" w:color="auto" w:frame="1"/>
          <w:shd w:val="clear" w:color="auto" w:fill="FFFFFF"/>
        </w:rPr>
        <w:t xml:space="preserve">For the avoidance of doubt, I do not think that capitalism will go on forever. All social systems in human history have had a beginning and, after undergoing a slow yet relentless evolution, they are eventually turned into something else. There is no reason to believe that capitalism will be an exception. </w:t>
      </w:r>
      <w:r w:rsidRPr="00964AE9">
        <w:rPr>
          <w:rStyle w:val="StyleUnderline"/>
        </w:rPr>
        <w:t xml:space="preserve">But </w:t>
      </w:r>
      <w:r w:rsidRPr="00964AE9">
        <w:rPr>
          <w:rStyle w:val="Emphasis"/>
        </w:rPr>
        <w:t>it won’t die</w:t>
      </w:r>
      <w:r w:rsidRPr="00964AE9">
        <w:rPr>
          <w:rStyle w:val="StyleUnderline"/>
        </w:rPr>
        <w:t xml:space="preserve"> because of any internal contradictions nor</w:t>
      </w:r>
      <w:r w:rsidRPr="00964AE9">
        <w:rPr>
          <w:rStyle w:val="Emphasis"/>
        </w:rPr>
        <w:t xml:space="preserve"> just because we want it to.</w:t>
      </w:r>
      <w:r w:rsidRPr="00964AE9">
        <w:rPr>
          <w:color w:val="000000" w:themeColor="text1"/>
          <w:sz w:val="14"/>
          <w:bdr w:val="none" w:sz="0" w:space="0" w:color="auto" w:frame="1"/>
          <w:shd w:val="clear" w:color="auto" w:fill="FFFFFF"/>
        </w:rPr>
        <w:t xml:space="preserve"> Moreover, </w:t>
      </w:r>
      <w:r w:rsidRPr="00964AE9">
        <w:rPr>
          <w:rStyle w:val="StyleUnderline"/>
        </w:rPr>
        <w:t>if we try to imagine what kind of system could evolve from capitalism</w:t>
      </w:r>
      <w:r w:rsidRPr="00964AE9">
        <w:rPr>
          <w:color w:val="000000" w:themeColor="text1"/>
          <w:sz w:val="14"/>
          <w:bdr w:val="none" w:sz="0" w:space="0" w:color="auto" w:frame="1"/>
          <w:shd w:val="clear" w:color="auto" w:fill="FFFFFF"/>
        </w:rPr>
        <w:t xml:space="preserve"> in a few centuries</w:t>
      </w:r>
      <w:r w:rsidRPr="00964AE9">
        <w:rPr>
          <w:rStyle w:val="StyleUnderline"/>
        </w:rPr>
        <w:t>, we might not like it either</w:t>
      </w:r>
      <w:r w:rsidRPr="00964AE9">
        <w:rPr>
          <w:color w:val="000000" w:themeColor="text1"/>
          <w:sz w:val="14"/>
          <w:bdr w:val="none" w:sz="0" w:space="0" w:color="auto" w:frame="1"/>
          <w:shd w:val="clear" w:color="auto" w:fill="FFFFFF"/>
        </w:rPr>
        <w:t xml:space="preserve">. As </w:t>
      </w:r>
      <w:hyperlink r:id="rId17" w:tgtFrame="_blank" w:history="1">
        <w:r w:rsidRPr="00964AE9">
          <w:rPr>
            <w:rStyle w:val="Hyperlink"/>
            <w:color w:val="000000" w:themeColor="text1"/>
            <w:sz w:val="14"/>
            <w:bdr w:val="none" w:sz="0" w:space="0" w:color="auto" w:frame="1"/>
          </w:rPr>
          <w:t xml:space="preserve">Ralf </w:t>
        </w:r>
        <w:proofErr w:type="spellStart"/>
        <w:r w:rsidRPr="00964AE9">
          <w:rPr>
            <w:rStyle w:val="Hyperlink"/>
            <w:color w:val="000000" w:themeColor="text1"/>
            <w:sz w:val="14"/>
            <w:bdr w:val="none" w:sz="0" w:space="0" w:color="auto" w:frame="1"/>
          </w:rPr>
          <w:t>Dahrendorf</w:t>
        </w:r>
        <w:proofErr w:type="spellEnd"/>
      </w:hyperlink>
      <w:r w:rsidRPr="00964AE9">
        <w:rPr>
          <w:color w:val="000000" w:themeColor="text1"/>
          <w:sz w:val="14"/>
          <w:bdr w:val="none" w:sz="0" w:space="0" w:color="auto" w:frame="1"/>
          <w:shd w:val="clear" w:color="auto" w:fill="FFFFFF"/>
        </w:rPr>
        <w:t xml:space="preserve"> once observed, the oppressed of one epoch have never become the rulers of the next. Elites have always been superseded by competing elites. That’s why, I think, achieving greater social justice under capitalism should be the highest priority for progressives.</w:t>
      </w:r>
      <w:r w:rsidRPr="00964AE9">
        <w:rPr>
          <w:color w:val="000000" w:themeColor="text1"/>
          <w:sz w:val="14"/>
        </w:rPr>
        <w:t xml:space="preserve"> </w:t>
      </w:r>
      <w:r w:rsidRPr="00964AE9">
        <w:rPr>
          <w:color w:val="000000" w:themeColor="text1"/>
          <w:sz w:val="14"/>
          <w:bdr w:val="none" w:sz="0" w:space="0" w:color="auto" w:frame="1"/>
          <w:shd w:val="clear" w:color="auto" w:fill="FFFFFF"/>
        </w:rPr>
        <w:t xml:space="preserve">As I mentioned at the outset, I wrote </w:t>
      </w:r>
      <w:hyperlink r:id="rId18" w:tgtFrame="_blank" w:history="1">
        <w:r w:rsidRPr="00964AE9">
          <w:rPr>
            <w:rStyle w:val="Hyperlink"/>
            <w:color w:val="000000" w:themeColor="text1"/>
            <w:sz w:val="14"/>
            <w:bdr w:val="none" w:sz="0" w:space="0" w:color="auto" w:frame="1"/>
          </w:rPr>
          <w:t>this book</w:t>
        </w:r>
      </w:hyperlink>
      <w:r w:rsidRPr="00964AE9">
        <w:rPr>
          <w:color w:val="000000" w:themeColor="text1"/>
          <w:sz w:val="14"/>
          <w:bdr w:val="none" w:sz="0" w:space="0" w:color="auto" w:frame="1"/>
          <w:shd w:val="clear" w:color="auto" w:fill="FFFFFF"/>
        </w:rPr>
        <w:t xml:space="preserve"> with an eye for those who dream about big system change. History shows how difficult it is to achieve even small, incremental changes. While it is always good to aim high, one must put their best energies into battles that can be won. Ending neoliberalism, which is only forty years old after all, looks like a more reasonable bet.</w:t>
      </w:r>
      <w:r w:rsidRPr="00964AE9">
        <w:rPr>
          <w:rFonts w:ascii="Times New Roman" w:hAnsi="Times New Roman"/>
          <w:color w:val="000000" w:themeColor="text1"/>
          <w:sz w:val="14"/>
        </w:rPr>
        <w:t xml:space="preserve"> </w:t>
      </w:r>
    </w:p>
    <w:p w14:paraId="0CBFC24E" w14:textId="77777777" w:rsidR="00035AF1" w:rsidRDefault="00035AF1" w:rsidP="00035AF1">
      <w:pPr>
        <w:rPr>
          <w:rFonts w:ascii="Times New Roman" w:hAnsi="Times New Roman"/>
          <w:color w:val="000000" w:themeColor="text1"/>
          <w:sz w:val="14"/>
        </w:rPr>
      </w:pPr>
    </w:p>
    <w:p w14:paraId="4FD183EE" w14:textId="77777777" w:rsidR="006D1432" w:rsidRPr="00BD143F" w:rsidRDefault="006D1432" w:rsidP="006D1432">
      <w:pPr>
        <w:pStyle w:val="Heading4"/>
      </w:pPr>
      <w:r w:rsidRPr="00BD143F">
        <w:t>Cap inevitable – development of market makes it the only viable system</w:t>
      </w:r>
    </w:p>
    <w:p w14:paraId="33BF1F0C" w14:textId="77777777" w:rsidR="006D1432" w:rsidRDefault="006D1432" w:rsidP="006D1432">
      <w:r w:rsidRPr="00A27BEF">
        <w:rPr>
          <w:rStyle w:val="Style13ptBold"/>
        </w:rPr>
        <w:t>Stromberg 4</w:t>
      </w:r>
      <w:r>
        <w:t>- a Research Fellow at the Independent Institute and has held the JoAnn B. Rothbard Chair in History at the Ludwig von Mises Institute. A columnist for Antiwar.com, his research interests include U.S. foreign policy and the "War on Terrorism." He received his B.A. and M.A. from Florida Atlantic University, and his further graduate work was completed at the University of Florida (</w:t>
      </w:r>
      <w:proofErr w:type="spellStart"/>
      <w:r>
        <w:t>Jospeh</w:t>
      </w:r>
      <w:proofErr w:type="spellEnd"/>
      <w:r>
        <w:t xml:space="preserve"> R. Stromberg, “Why Capitalism is Inevitable,” </w:t>
      </w:r>
      <w:proofErr w:type="spellStart"/>
      <w:r>
        <w:t>Misis</w:t>
      </w:r>
      <w:proofErr w:type="spellEnd"/>
      <w:r>
        <w:t xml:space="preserve">, 7/9/2004, </w:t>
      </w:r>
      <w:hyperlink r:id="rId19" w:history="1">
        <w:r w:rsidRPr="00124C9C">
          <w:rPr>
            <w:rStyle w:val="Hyperlink"/>
          </w:rPr>
          <w:t>https://mises.org/library/why-capitalism-inevitable</w:t>
        </w:r>
      </w:hyperlink>
      <w:r>
        <w:t>)//mcu</w:t>
      </w:r>
    </w:p>
    <w:p w14:paraId="4616E42E" w14:textId="77777777" w:rsidR="006D1432" w:rsidRPr="00B732E0" w:rsidRDefault="006D1432" w:rsidP="006D1432">
      <w:pPr>
        <w:rPr>
          <w:sz w:val="16"/>
        </w:rPr>
      </w:pPr>
      <w:r w:rsidRPr="00B732E0">
        <w:rPr>
          <w:sz w:val="16"/>
        </w:rPr>
        <w:t xml:space="preserve">For all the talk about the triumph of capitalism, it seems that </w:t>
      </w:r>
      <w:r w:rsidRPr="00324AB7">
        <w:rPr>
          <w:u w:val="single"/>
        </w:rPr>
        <w:t>the free market</w:t>
      </w:r>
      <w:r w:rsidRPr="00B732E0">
        <w:rPr>
          <w:sz w:val="16"/>
        </w:rPr>
        <w:t>—the real thing and not someone's imagined conception of it—</w:t>
      </w:r>
      <w:r w:rsidRPr="001154FA">
        <w:rPr>
          <w:u w:val="single"/>
        </w:rPr>
        <w:t>has very few friends in politics or the world of ideas</w:t>
      </w:r>
      <w:r w:rsidRPr="00B732E0">
        <w:rPr>
          <w:sz w:val="16"/>
        </w:rPr>
        <w:t xml:space="preserve">. Thus do the writings Murray Rothbard, the leading defender of the market economy of his generation, still have the power to shock and clarify the essential ideological and political battles of our time. This essay in particular constitutes on commentary on his powerful piece from 1973: "A Future of Peace and Capitalism." </w:t>
      </w:r>
      <w:r w:rsidRPr="001154FA">
        <w:rPr>
          <w:u w:val="single"/>
        </w:rPr>
        <w:t>The traditional enemies on the left are</w:t>
      </w:r>
      <w:r w:rsidRPr="00B732E0">
        <w:rPr>
          <w:sz w:val="16"/>
        </w:rPr>
        <w:t xml:space="preserve"> all-too </w:t>
      </w:r>
      <w:r w:rsidRPr="001154FA">
        <w:rPr>
          <w:u w:val="single"/>
        </w:rPr>
        <w:t>predictable in their insistence that market processes must be bent, shape, and chopped to conform to the demands of social justice, egalitarian ethics, or environmental concerns</w:t>
      </w:r>
      <w:r w:rsidRPr="00B732E0">
        <w:rPr>
          <w:sz w:val="16"/>
        </w:rPr>
        <w:t xml:space="preserve">. On the right, the </w:t>
      </w:r>
      <w:r w:rsidRPr="001154FA">
        <w:rPr>
          <w:u w:val="single"/>
        </w:rPr>
        <w:t>neoconservatives insist that global capitalism must be financed by credit expansion and escorted by the US global military empire in order to truly serve the interests of world order</w:t>
      </w:r>
      <w:r w:rsidRPr="00B732E0">
        <w:rPr>
          <w:sz w:val="16"/>
        </w:rPr>
        <w:t xml:space="preserve">. Also on the right, </w:t>
      </w:r>
      <w:r w:rsidRPr="001154FA">
        <w:rPr>
          <w:u w:val="single"/>
        </w:rPr>
        <w:t>the paleoconservatives cast aspersions on the market for its supposed disruptions of community life, its internationalism, and it baneful moral effects.</w:t>
      </w:r>
      <w:r w:rsidRPr="00B732E0">
        <w:rPr>
          <w:sz w:val="16"/>
        </w:rPr>
        <w:t xml:space="preserve"> </w:t>
      </w:r>
      <w:r w:rsidRPr="001154FA">
        <w:rPr>
          <w:u w:val="single"/>
        </w:rPr>
        <w:t>The result is that interventions are cheered from all sides</w:t>
      </w:r>
      <w:r w:rsidRPr="00B732E0">
        <w:rPr>
          <w:sz w:val="16"/>
        </w:rPr>
        <w:t>. For example, the movement for the (government-imposed) family wage spans left and right, when the state intervenes to curb mass retailing, free trade, sound money, freedom of association, private property, and all the other institutional marks of commercial society, it can count on wide intellectual agreement</w:t>
      </w:r>
      <w:r w:rsidRPr="00324AB7">
        <w:rPr>
          <w:u w:val="single"/>
        </w:rPr>
        <w:t>. Capitalism</w:t>
      </w:r>
      <w:r w:rsidRPr="00B732E0">
        <w:rPr>
          <w:sz w:val="16"/>
        </w:rPr>
        <w:t xml:space="preserve">, it seems, despite its triumphs, </w:t>
      </w:r>
      <w:r w:rsidRPr="00324AB7">
        <w:rPr>
          <w:u w:val="single"/>
        </w:rPr>
        <w:t>remains an irresistible target of the opponents of liberty and property.</w:t>
      </w:r>
      <w:r w:rsidRPr="00B732E0">
        <w:rPr>
          <w:sz w:val="16"/>
        </w:rPr>
        <w:t xml:space="preserve"> How striking to discover, then, how few writers and thinkers are willing to spell out precisely what they mean when they refer to the economics of capitalism. For many, the term capitalism is nothing but a vessel into which they pour all the people, institutions, and ideas that they hate. And </w:t>
      </w:r>
      <w:proofErr w:type="gramStart"/>
      <w:r w:rsidRPr="00B732E0">
        <w:rPr>
          <w:sz w:val="16"/>
        </w:rPr>
        <w:t>so</w:t>
      </w:r>
      <w:proofErr w:type="gramEnd"/>
      <w:r w:rsidRPr="00B732E0">
        <w:rPr>
          <w:sz w:val="16"/>
        </w:rPr>
        <w:t xml:space="preserve"> capitalism emerges as a synonym for greed, dirty rivers and streams, pollution, corrupt businessmen, entrenched social privilege, the Republican Party, criminal syndicates, world Jewry, war for oil, or what have you. In fact, the advocates of capitalism themselves haven't always been entirely clear on the meaning and implications of capitalist theory. And this is why Murray Rothbard went to such lengths to spell out precisely what he was endorsing when he championed the economics of capitalism. This was especially necessary when he was writing in 1973, a time which was arguably the low point for capitalist theory. Mises died that year, all economists were said to be Keynesians, Nixon closed the gold window, wage and price controls were fastened on industry as an inflation fix, and the US was locked in a titanic Cold War struggle that emphasized government weaponry over private enterprise. Murray Rothbard, meanwhile, was hard at work on his book For </w:t>
      </w:r>
      <w:proofErr w:type="gramStart"/>
      <w:r w:rsidRPr="00B732E0">
        <w:rPr>
          <w:sz w:val="16"/>
        </w:rPr>
        <w:t>A</w:t>
      </w:r>
      <w:proofErr w:type="gramEnd"/>
      <w:r w:rsidRPr="00B732E0">
        <w:rPr>
          <w:sz w:val="16"/>
        </w:rPr>
        <w:t xml:space="preserve"> New Liberty:   The Libertarian Manifesto, an effort to </w:t>
      </w:r>
      <w:proofErr w:type="spellStart"/>
      <w:r w:rsidRPr="00B732E0">
        <w:rPr>
          <w:sz w:val="16"/>
        </w:rPr>
        <w:t>breath</w:t>
      </w:r>
      <w:proofErr w:type="spellEnd"/>
      <w:r w:rsidRPr="00B732E0">
        <w:rPr>
          <w:sz w:val="16"/>
        </w:rPr>
        <w:t xml:space="preserve"> new life into a traditionally liberal program by infusing it with a heavy dose of political radicalism. It must have seemed like a hopeless task. The same year, he was asked to contribute an essay in a series of readings called Modern Political Economy (Boston: Allyn and Bacon, 1973). He was to address "The Future of Capitalism" (pp. 419-430), the conclusion of which might have seemed self-evidently bleak. But not to Rothbard. His contribution to the volume was lively, optimistic, enormously clarifying, and prescient to the extreme. Above all, he used the opportunity to explain with great clarity what precisely he means when he refers to capitalism: no more and no less than the sum of voluntary activity in society, particularly that characterized by exchange. Does that seem like a stretch? Rothbard explains that </w:t>
      </w:r>
      <w:r w:rsidRPr="00A27BEF">
        <w:rPr>
          <w:u w:val="single"/>
        </w:rPr>
        <w:t>the term capitalism</w:t>
      </w:r>
      <w:r w:rsidRPr="00B732E0">
        <w:rPr>
          <w:sz w:val="16"/>
        </w:rPr>
        <w:t xml:space="preserve"> itself </w:t>
      </w:r>
      <w:r w:rsidRPr="00A27BEF">
        <w:rPr>
          <w:u w:val="single"/>
        </w:rPr>
        <w:t>was coined by its greatest enemy Karl Marx,</w:t>
      </w:r>
      <w:r w:rsidRPr="00B732E0">
        <w:rPr>
          <w:sz w:val="16"/>
        </w:rPr>
        <w:t xml:space="preserve"> </w:t>
      </w:r>
      <w:r w:rsidRPr="00A27BEF">
        <w:rPr>
          <w:u w:val="single"/>
        </w:rPr>
        <w:t>and</w:t>
      </w:r>
      <w:r w:rsidRPr="00B732E0">
        <w:rPr>
          <w:sz w:val="16"/>
        </w:rPr>
        <w:t xml:space="preserve"> ever </w:t>
      </w:r>
      <w:r w:rsidRPr="00A27BEF">
        <w:rPr>
          <w:u w:val="single"/>
        </w:rPr>
        <w:t>since the term has conflated</w:t>
      </w:r>
      <w:r w:rsidRPr="00B732E0">
        <w:rPr>
          <w:sz w:val="16"/>
        </w:rPr>
        <w:t xml:space="preserve"> two very different ideas</w:t>
      </w:r>
      <w:r w:rsidRPr="00A27BEF">
        <w:rPr>
          <w:u w:val="single"/>
        </w:rPr>
        <w:t>: free-market capitalism</w:t>
      </w:r>
      <w:r w:rsidRPr="00B732E0">
        <w:rPr>
          <w:sz w:val="16"/>
        </w:rPr>
        <w:t xml:space="preserve">, on the one hand, </w:t>
      </w:r>
      <w:r w:rsidRPr="00A27BEF">
        <w:rPr>
          <w:u w:val="single"/>
        </w:rPr>
        <w:t>and state capitalism, on the other</w:t>
      </w:r>
      <w:r w:rsidRPr="00B732E0">
        <w:rPr>
          <w:sz w:val="16"/>
        </w:rPr>
        <w:t>. "</w:t>
      </w:r>
      <w:r w:rsidRPr="00A27BEF">
        <w:rPr>
          <w:u w:val="single"/>
        </w:rPr>
        <w:t>The difference between them, Rothbard notes, "is precisely the difference between</w:t>
      </w:r>
      <w:r w:rsidRPr="00B732E0">
        <w:rPr>
          <w:sz w:val="16"/>
        </w:rPr>
        <w:t xml:space="preserve">, on the one hand, </w:t>
      </w:r>
      <w:r w:rsidRPr="00A27BEF">
        <w:rPr>
          <w:u w:val="single"/>
        </w:rPr>
        <w:t>peaceful, voluntary exchange, and on the other, violent expropriation."</w:t>
      </w:r>
      <w:r w:rsidRPr="00B732E0">
        <w:rPr>
          <w:sz w:val="16"/>
        </w:rPr>
        <w:t xml:space="preserve"> This may seem like a small point, but </w:t>
      </w:r>
      <w:r w:rsidRPr="00A27BEF">
        <w:rPr>
          <w:u w:val="single"/>
        </w:rPr>
        <w:t>the confusion accounts for why whole swaths of American historiography are incorrect</w:t>
      </w:r>
      <w:r w:rsidRPr="00B732E0">
        <w:rPr>
          <w:sz w:val="16"/>
        </w:rPr>
        <w:t xml:space="preserve">, for example, in </w:t>
      </w:r>
      <w:r w:rsidRPr="00A27BEF">
        <w:rPr>
          <w:u w:val="single"/>
        </w:rPr>
        <w:t>distinguishing Alexander Hamilton's supposed sympathy for capitalism from Thomas Jefferson's sympathy for "agrarianism</w:t>
      </w:r>
      <w:r w:rsidRPr="00B732E0">
        <w:rPr>
          <w:sz w:val="16"/>
        </w:rPr>
        <w:t xml:space="preserve">." </w:t>
      </w:r>
      <w:r w:rsidRPr="00A27BEF">
        <w:rPr>
          <w:u w:val="single"/>
        </w:rPr>
        <w:t>Rothbard points out that Jefferson was in fact an advocate of laissez-faire who had read and understood the classical economists; as an "agrarian" he was merely applying the doctrine of free markets to the American regional context, even as Hamilton's mercantilist and inflationist sympathies are best described as a preference for state capitalism.</w:t>
      </w:r>
      <w:r>
        <w:rPr>
          <w:u w:val="single"/>
        </w:rPr>
        <w:t xml:space="preserve"> </w:t>
      </w:r>
      <w:r w:rsidRPr="00B732E0">
        <w:rPr>
          <w:sz w:val="16"/>
        </w:rPr>
        <w:t xml:space="preserve">As Rothbard explains, </w:t>
      </w:r>
      <w:r w:rsidRPr="001154FA">
        <w:rPr>
          <w:u w:val="single"/>
        </w:rPr>
        <w:t>capitalism is nothing but the system that emerges in the framework of free exchange of property and the absence of government efforts to stop it.</w:t>
      </w:r>
      <w:r w:rsidRPr="00B732E0">
        <w:rPr>
          <w:sz w:val="16"/>
        </w:rPr>
        <w:t xml:space="preserve"> Whether you are talking about buying a newspaper from a vendor or a group of stockholders hiring a CEO, the essence of the exchange is the same: </w:t>
      </w:r>
      <w:r w:rsidRPr="001154FA">
        <w:rPr>
          <w:u w:val="single"/>
        </w:rPr>
        <w:t>two parties finding ways to benefit by the trade goods and services</w:t>
      </w:r>
      <w:r w:rsidRPr="00B732E0">
        <w:rPr>
          <w:sz w:val="16"/>
        </w:rPr>
        <w:t xml:space="preserve">. </w:t>
      </w:r>
      <w:r w:rsidRPr="001154FA">
        <w:rPr>
          <w:u w:val="single"/>
        </w:rPr>
        <w:t xml:space="preserve">From the exchange, both parties expect to benefit else the trade would not have occurred. The global marketplace at all levels is nothing but the extension of the idea of mutual betterment through peaceful exchange. </w:t>
      </w:r>
      <w:r w:rsidRPr="00B732E0">
        <w:rPr>
          <w:sz w:val="16"/>
        </w:rPr>
        <w:t xml:space="preserve">In contrast to market exchange, we have its opposite in government intervention. It can be classified in two ways: either as prohibiting or partially prohibiting an exchange between two people or forcing someone to make an "exchange" that would otherwise not take place in the market. All government activity—regulation, taxation, protectionism, inflation, spending, social insurance, ad infinitum—can be classified as one of those two types of interventions. Taxation is nothing more than robbery (Rothbard challenges anyone to define taxation in a way that would not also describe high-minded theft), and the state itself is nothing but a much-vaunted robber on a mass scale—and </w:t>
      </w:r>
      <w:r w:rsidRPr="00A27BEF">
        <w:rPr>
          <w:u w:val="single"/>
        </w:rPr>
        <w:t>it matters not whether the state is conducting domestic or foreign policy; the essence of statecraft is always coercion whereas the essence of markets is always voluntarism.</w:t>
      </w:r>
      <w:r>
        <w:rPr>
          <w:u w:val="single"/>
        </w:rPr>
        <w:t xml:space="preserve"> </w:t>
      </w:r>
      <w:r w:rsidRPr="00B732E0">
        <w:rPr>
          <w:sz w:val="16"/>
        </w:rPr>
        <w:t xml:space="preserve">In Rothbard's conception, it is not quite correct to characterize support for free markets as either right or left. In 1973, he heard as many complaints about the supposed greed unleashed by markets from the followers of Russell Kirk as he did from the new left socialists. The right, in fact, was afflicted with a serious intellectual attachment to pre-capitalistic institutional forms of monopoly privilege, militarism, and the unrelenting drive to war. This was what Rothbard saw the political establishment of 1973 bringing to the US: the march of the partnership between government and business that is nothing but the reinvention of political forms that pre-dated the capitalist revolution that began in the Italian city states of the 16th century. </w:t>
      </w:r>
      <w:r w:rsidRPr="00A27BEF">
        <w:rPr>
          <w:u w:val="single"/>
        </w:rPr>
        <w:t>The US conservatives were entirely complicit in this attempt to reverse the classical liberal revolution in favor of free markets in order to fasten an old-world monopolist system on society.</w:t>
      </w:r>
      <w:r w:rsidRPr="00B732E0">
        <w:rPr>
          <w:sz w:val="16"/>
        </w:rPr>
        <w:t xml:space="preserve"> In</w:t>
      </w:r>
      <w:r w:rsidRPr="00A27BEF">
        <w:rPr>
          <w:u w:val="single"/>
        </w:rPr>
        <w:t xml:space="preserve"> this, the conservatives resembled their supposed enemies, the socialists</w:t>
      </w:r>
      <w:r w:rsidRPr="00B732E0">
        <w:rPr>
          <w:sz w:val="16"/>
        </w:rPr>
        <w:t xml:space="preserve">. After all, socialism was, as Rothbard put it, "essentially a confused, middle-of-the-road movement." </w:t>
      </w:r>
      <w:proofErr w:type="spellStart"/>
      <w:r w:rsidRPr="00A27BEF">
        <w:rPr>
          <w:u w:val="single"/>
        </w:rPr>
        <w:t>Its</w:t>
      </w:r>
      <w:proofErr w:type="spellEnd"/>
      <w:r w:rsidRPr="00A27BEF">
        <w:rPr>
          <w:u w:val="single"/>
        </w:rPr>
        <w:t xml:space="preserve"> supposed goal of liberty, peace, and prosperity was to be achieved through the imposition of new forms of regimentation, mercantilism, and feudalism. Socialism seeks, in Rothbard's words, "liberal ends by the use of conservative means."</w:t>
      </w:r>
      <w:r w:rsidRPr="00B732E0">
        <w:rPr>
          <w:sz w:val="16"/>
        </w:rPr>
        <w:t xml:space="preserve"> ("Left and Right: The Prospects for Liberty," Left and Right, I, 1, Spring 1965).</w:t>
      </w:r>
      <w:r>
        <w:rPr>
          <w:u w:val="single"/>
        </w:rPr>
        <w:t xml:space="preserve"> </w:t>
      </w:r>
      <w:r w:rsidRPr="00B732E0">
        <w:rPr>
          <w:sz w:val="16"/>
        </w:rPr>
        <w:t xml:space="preserve">Conservatives could be counted on to support the means but not the ends, and the result is something that approaches the current status quo in the US: a mixed political system that combines the worst features of egalitarian ideology with corporate militarism—a system that leaves enough of the private sector unhampered to permit impressive growth and innovation. </w:t>
      </w:r>
      <w:r w:rsidRPr="00A27BEF">
        <w:rPr>
          <w:u w:val="single"/>
        </w:rPr>
        <w:t xml:space="preserve">It was precisely the productive power of market, as versus the dead-end of statist methods favored by both left and right, that led Rothbard to see that </w:t>
      </w:r>
      <w:r w:rsidRPr="00A27BEF">
        <w:rPr>
          <w:b/>
          <w:bCs/>
          <w:u w:val="single"/>
        </w:rPr>
        <w:t>the gains of capitalism could not finally be reversed</w:t>
      </w:r>
      <w:r w:rsidRPr="00A27BEF">
        <w:rPr>
          <w:u w:val="single"/>
        </w:rPr>
        <w:t>.</w:t>
      </w:r>
      <w:r>
        <w:rPr>
          <w:u w:val="single"/>
        </w:rPr>
        <w:t xml:space="preserve"> </w:t>
      </w:r>
      <w:r w:rsidRPr="00B732E0">
        <w:rPr>
          <w:sz w:val="16"/>
        </w:rPr>
        <w:t xml:space="preserve">In addition, he may have been the first to anticipate the way in which the terms left and right would eventually come to mean their precise opposite in the reforming economies of Eastern Europe. He was fascinated but not entirely surprised by the events </w:t>
      </w:r>
      <w:r w:rsidRPr="00B732E0">
        <w:rPr>
          <w:u w:val="single"/>
        </w:rPr>
        <w:t xml:space="preserve">in old Yugoslavia, where a Stalinist system had been forced to reform into a more </w:t>
      </w:r>
      <w:proofErr w:type="gramStart"/>
      <w:r w:rsidRPr="00B732E0">
        <w:rPr>
          <w:u w:val="single"/>
        </w:rPr>
        <w:t>market oriented</w:t>
      </w:r>
      <w:proofErr w:type="gramEnd"/>
      <w:r w:rsidRPr="00B732E0">
        <w:rPr>
          <w:u w:val="single"/>
        </w:rPr>
        <w:t xml:space="preserve"> economy.</w:t>
      </w:r>
      <w:r w:rsidRPr="00B732E0">
        <w:rPr>
          <w:sz w:val="16"/>
        </w:rPr>
        <w:t xml:space="preserve"> In fact, he noted that </w:t>
      </w:r>
      <w:r w:rsidRPr="00B732E0">
        <w:rPr>
          <w:u w:val="single"/>
        </w:rPr>
        <w:t>the trend had begun in the 1960s, and extended all over Eastern Europe. What was essentially happening</w:t>
      </w:r>
      <w:r w:rsidRPr="00B732E0">
        <w:rPr>
          <w:sz w:val="16"/>
        </w:rPr>
        <w:t xml:space="preserve">, Rothbard wrote, </w:t>
      </w:r>
      <w:r w:rsidRPr="00B732E0">
        <w:rPr>
          <w:u w:val="single"/>
        </w:rPr>
        <w:t>was that socialism had been tried and failed and now these countries were turning to market models.</w:t>
      </w:r>
      <w:r>
        <w:rPr>
          <w:u w:val="single"/>
        </w:rPr>
        <w:t xml:space="preserve"> </w:t>
      </w:r>
      <w:r w:rsidRPr="00B732E0">
        <w:rPr>
          <w:sz w:val="16"/>
        </w:rPr>
        <w:t xml:space="preserve">Keep in mind that this was 1973, when hardly anyone else believed these countries capable of reform: "In Eastern Europe, then, I think that the prospects for the free market are excellent--I think we’re getting free-market capitalism and that its triumph there is almost inevitable." Ten years later, it was still fashionable to speak of authoritarian regimes that could reform, as contrasted with socialist totalitarianism that could not be reform and presumably had to be obliterated. Rothbard did not believe this, based on both theory and evidence. </w:t>
      </w:r>
      <w:r w:rsidRPr="00B732E0">
        <w:rPr>
          <w:u w:val="single"/>
        </w:rPr>
        <w:t>Rothbard</w:t>
      </w:r>
      <w:r w:rsidRPr="00B732E0">
        <w:rPr>
          <w:sz w:val="16"/>
        </w:rPr>
        <w:t xml:space="preserve"> saw that all sectors in all countries moving either toward capitalism or toward socialism, which is to say, toward freedom or toward control. In the US, the trends looked very bleak indeed but he </w:t>
      </w:r>
      <w:r w:rsidRPr="00B732E0">
        <w:rPr>
          <w:u w:val="single"/>
        </w:rPr>
        <w:t>found trends to cheer in the antiwar movement, which he saw as a positive development against military central planning.</w:t>
      </w:r>
      <w:r w:rsidRPr="00B732E0">
        <w:rPr>
          <w:sz w:val="16"/>
        </w:rPr>
        <w:t xml:space="preserve"> "Both in Vietnam and in domestic government intervention, each escalating step only creates more problems which confront the public with tile choice: either, press on further with more interventions, or repeal them--in Vietnam, withdraw from the coun­try." His conclusion must have sounded impossibly naïve in 1973 but today we can see that he saw further than any other "futurists" of his time: "the advent of industrialism and </w:t>
      </w:r>
      <w:r w:rsidRPr="00B732E0">
        <w:rPr>
          <w:u w:val="single"/>
        </w:rPr>
        <w:t>the Industrial Revolution has irreversibly changed the prognosis for freedom and statism</w:t>
      </w:r>
      <w:r w:rsidRPr="00B732E0">
        <w:rPr>
          <w:sz w:val="16"/>
        </w:rPr>
        <w:t xml:space="preserve">. In the pre-industrial era, statism and despotism could peg along indefinitely, content to keep the peasantry at subsistence levels and to live off their surplus. But industrialism has broken the old tables; for it has become evident that </w:t>
      </w:r>
      <w:r w:rsidRPr="00B732E0">
        <w:rPr>
          <w:u w:val="single"/>
        </w:rPr>
        <w:t>socialism cannot run an industrial system</w:t>
      </w:r>
      <w:r w:rsidRPr="00B732E0">
        <w:rPr>
          <w:sz w:val="16"/>
        </w:rPr>
        <w:t xml:space="preserve">, and it is gradually becoming evident that neomercantilism, interventionism, in the long run cannot run an industrial system either. </w:t>
      </w:r>
      <w:r w:rsidRPr="00B732E0">
        <w:rPr>
          <w:u w:val="single"/>
        </w:rPr>
        <w:t>Free-market capi­talism, the victory of social power and the economic means, is not only the only moral and by far the most productive system; it has become the only viable system for mankind in the industrial era.</w:t>
      </w:r>
      <w:r w:rsidRPr="00B732E0">
        <w:rPr>
          <w:sz w:val="16"/>
        </w:rPr>
        <w:t xml:space="preserve"> </w:t>
      </w:r>
      <w:r w:rsidRPr="00324AB7">
        <w:rPr>
          <w:b/>
          <w:bCs/>
          <w:u w:val="single"/>
        </w:rPr>
        <w:t>Its eventual triumph is therefore virtually inevitable</w:t>
      </w:r>
      <w:r w:rsidRPr="00B732E0">
        <w:rPr>
          <w:sz w:val="16"/>
        </w:rPr>
        <w:t xml:space="preserve">." Rothbard's optimism about the prospects for liberty is legendary but less well understood is the basis for it: </w:t>
      </w:r>
      <w:r w:rsidRPr="00B732E0">
        <w:rPr>
          <w:rStyle w:val="StyleUnderline"/>
        </w:rPr>
        <w:t>markets work and government do not. Left and right can define terms however much they want, and they can rant and rave from the point of view of their own ideological convictions, but what must achieve victory in the end is the remarkable influence of millions and billions of mutually beneficial exchanges putting relentless pressure on the designs of central planners to thwart their will</w:t>
      </w:r>
      <w:r w:rsidRPr="00B732E0">
        <w:rPr>
          <w:rStyle w:val="StyleUnderline"/>
          <w:bCs/>
        </w:rPr>
        <w:t>. To be optimistic about the prospects for capitalism requires</w:t>
      </w:r>
      <w:r w:rsidRPr="00B732E0">
        <w:rPr>
          <w:rStyle w:val="StyleUnderline"/>
        </w:rPr>
        <w:t xml:space="preserve"> only that </w:t>
      </w:r>
      <w:r w:rsidRPr="00B732E0">
        <w:rPr>
          <w:rStyle w:val="StyleUnderline"/>
          <w:bCs/>
        </w:rPr>
        <w:t>we understand</w:t>
      </w:r>
      <w:r w:rsidRPr="00B732E0">
        <w:rPr>
          <w:rStyle w:val="StyleUnderline"/>
        </w:rPr>
        <w:t xml:space="preserve"> Mises's argument concerning </w:t>
      </w:r>
      <w:r w:rsidRPr="00B732E0">
        <w:rPr>
          <w:rStyle w:val="StyleUnderline"/>
          <w:bCs/>
        </w:rPr>
        <w:t>the inability of socialist means to produce rational outcomes, and to be hopeful about the triumph of choice over coercion.</w:t>
      </w:r>
      <w:r w:rsidRPr="00B732E0">
        <w:rPr>
          <w:sz w:val="16"/>
        </w:rPr>
        <w:t xml:space="preserve"> Keynes notwithstanding, in the long run we are not all dead. Instead</w:t>
      </w:r>
      <w:r w:rsidRPr="00B732E0">
        <w:rPr>
          <w:u w:val="single"/>
        </w:rPr>
        <w:t>, the development of markets—locally and globally—would, over the long haul, create the conditions for liberty</w:t>
      </w:r>
      <w:r w:rsidRPr="00B732E0">
        <w:rPr>
          <w:sz w:val="16"/>
        </w:rPr>
        <w:t xml:space="preserve">. Writing in the Southern Economic Journal in 1962, Rothbard expressed a key motif of his historical vision. Replying to an economist who held, somewhat contradictorily, that advocates of laissez faire wanted to return to an earlier status quo, the which status quo, however, had never existed, Rothbard wrote: "This problem can, however, be resolved fairly simply. There was relatively less government intervention in the nineteenth century than in the other eras—past or present–of human history, and in that </w:t>
      </w:r>
      <w:proofErr w:type="gramStart"/>
      <w:r w:rsidRPr="00B732E0">
        <w:rPr>
          <w:sz w:val="16"/>
        </w:rPr>
        <w:t>sense</w:t>
      </w:r>
      <w:proofErr w:type="gramEnd"/>
      <w:r w:rsidRPr="00B732E0">
        <w:rPr>
          <w:sz w:val="16"/>
        </w:rPr>
        <w:t xml:space="preserve"> there was at least a significant shift in favor of laissez-faire. On the other hand, the shift was never completed, so that a certain amount of government intervention still remained. Those economists and social philosophers, few though they may be, who wish to change the present system to one of laissez-faire, are therefore looking to the future, but as redeeming the partially-fulfilled promise of the past."   (Murray N. Rothbard, "Epistemological Problems of Economics: Comment," Southern Economic Journal, </w:t>
      </w:r>
      <w:proofErr w:type="spellStart"/>
      <w:r w:rsidRPr="00B732E0">
        <w:rPr>
          <w:sz w:val="16"/>
        </w:rPr>
        <w:t>XXVIiI</w:t>
      </w:r>
      <w:proofErr w:type="spellEnd"/>
      <w:r w:rsidRPr="00B732E0">
        <w:rPr>
          <w:sz w:val="16"/>
        </w:rPr>
        <w:t>, 4 (April 1962), p. 386. Rothbard firmly believed that the "partially-fulfilled promise of the past"–</w:t>
      </w:r>
      <w:r w:rsidRPr="00B732E0">
        <w:rPr>
          <w:b/>
          <w:bCs/>
          <w:u w:val="single"/>
        </w:rPr>
        <w:t>heralding freedom, prosperity, and peace–would indeed inform the future, which would be a future of capitalism.</w:t>
      </w:r>
      <w:r w:rsidRPr="00B732E0">
        <w:rPr>
          <w:sz w:val="16"/>
        </w:rPr>
        <w:t xml:space="preserve"> Who now obeys Ozymandias, Caesar, or </w:t>
      </w:r>
      <w:proofErr w:type="spellStart"/>
      <w:r w:rsidRPr="00B732E0">
        <w:rPr>
          <w:sz w:val="16"/>
        </w:rPr>
        <w:t>Ceaucescu</w:t>
      </w:r>
      <w:proofErr w:type="spellEnd"/>
      <w:r w:rsidRPr="00B732E0">
        <w:rPr>
          <w:sz w:val="16"/>
        </w:rPr>
        <w:t>?</w:t>
      </w:r>
    </w:p>
    <w:p w14:paraId="5EDBFACE" w14:textId="63F40732" w:rsidR="00035AF1" w:rsidRDefault="00035AF1" w:rsidP="00035AF1"/>
    <w:p w14:paraId="54F1BBC4" w14:textId="4F24B385" w:rsidR="006D1432" w:rsidRDefault="006D1432" w:rsidP="006D1432">
      <w:pPr>
        <w:pStyle w:val="Heading3"/>
      </w:pPr>
      <w:bookmarkStart w:id="0" w:name="_Hlk77673758"/>
      <w:r>
        <w:t>2A</w:t>
      </w:r>
      <w:r>
        <w:t>C---</w:t>
      </w:r>
      <w:r>
        <w:t xml:space="preserve">Cap </w:t>
      </w:r>
      <w:proofErr w:type="spellStart"/>
      <w:r>
        <w:t>Ine</w:t>
      </w:r>
      <w:r>
        <w:t>v</w:t>
      </w:r>
      <w:proofErr w:type="spellEnd"/>
      <w:r>
        <w:t>---</w:t>
      </w:r>
      <w:r>
        <w:t xml:space="preserve">Evolution </w:t>
      </w:r>
    </w:p>
    <w:p w14:paraId="58BD275E" w14:textId="77777777" w:rsidR="006D1432" w:rsidRDefault="006D1432" w:rsidP="006D1432">
      <w:pPr>
        <w:pStyle w:val="Heading4"/>
      </w:pPr>
      <w:r>
        <w:t>Even if not in an identical form capitalism resiliency makes its presence inevitable—assumes all neg arguments about dissatisfaction and inequality</w:t>
      </w:r>
    </w:p>
    <w:p w14:paraId="6B9C20D4" w14:textId="77777777" w:rsidR="006D1432" w:rsidRDefault="006D1432" w:rsidP="006D1432">
      <w:r w:rsidRPr="00364483">
        <w:rPr>
          <w:rStyle w:val="Style13ptBold"/>
        </w:rPr>
        <w:t>Waldman- Brown 18</w:t>
      </w:r>
      <w:r>
        <w:t xml:space="preserve">- PhD student in political economy at MIT’s Department of Urban Studies and Planning, where she researches emerging technologies, manufacturing systems, and the roots of rising inequality. She is a graduate of the Technology and Policy Program and a Fulbright fellow. She holds a bachelor’s of science in physics and writing and humanistic studies from MIT (“Why is American Capitalism so </w:t>
      </w:r>
      <w:proofErr w:type="gramStart"/>
      <w:r>
        <w:t>Resilient?,</w:t>
      </w:r>
      <w:proofErr w:type="gramEnd"/>
      <w:r>
        <w:t xml:space="preserve">” Medium, 2/3/2018, </w:t>
      </w:r>
      <w:hyperlink r:id="rId20" w:history="1">
        <w:r w:rsidRPr="003B171D">
          <w:rPr>
            <w:rStyle w:val="Hyperlink"/>
          </w:rPr>
          <w:t>https://medium.com/@Annawab/why-is-american-capitalism-so-resilient-e3790058efce</w:t>
        </w:r>
      </w:hyperlink>
      <w:r>
        <w:t>)//mcu</w:t>
      </w:r>
    </w:p>
    <w:p w14:paraId="5FA4637E" w14:textId="77777777" w:rsidR="006D1432" w:rsidRPr="00421375" w:rsidRDefault="006D1432" w:rsidP="006D1432">
      <w:r>
        <w:t xml:space="preserve">*** this was an essay for MIT’s course Political Economy. All ideas and interpretations are heavily indebted to Professors Berger and </w:t>
      </w:r>
      <w:proofErr w:type="spellStart"/>
      <w:r>
        <w:t>Piore</w:t>
      </w:r>
      <w:proofErr w:type="spellEnd"/>
      <w:r>
        <w:t>.</w:t>
      </w:r>
    </w:p>
    <w:p w14:paraId="4089C9FE" w14:textId="77777777" w:rsidR="006D1432" w:rsidRPr="00364483" w:rsidRDefault="006D1432" w:rsidP="006D1432">
      <w:pPr>
        <w:rPr>
          <w:u w:val="single"/>
        </w:rPr>
      </w:pPr>
      <w:r w:rsidRPr="00364483">
        <w:rPr>
          <w:sz w:val="16"/>
        </w:rPr>
        <w:t xml:space="preserve">Nonetheless, policies have not particularly changed since Occupy and, according to many metrics, </w:t>
      </w:r>
      <w:r w:rsidRPr="00E86135">
        <w:rPr>
          <w:u w:val="single"/>
        </w:rPr>
        <w:t>American capitalism is thriving. The global economy has mostly rebounded — despite the banking crisis, subsequent public disillusionment, and a populist backlash against globalization.</w:t>
      </w:r>
      <w:r w:rsidRPr="00364483">
        <w:rPr>
          <w:sz w:val="16"/>
        </w:rPr>
        <w:t xml:space="preserve"> Even though Trump’s administration hopes to restrict international trade, their push to de-regulate the national economy is solidly in-line with liberal principles. Today, American unemployment is remarkably low and GDP growth is nearly back to pre-2008 levels. The romantic conception of the entrepreneur is more popular than ever among young people worldwide. Drawing from various paradigms of economic thought</w:t>
      </w:r>
      <w:r w:rsidRPr="00E86135">
        <w:rPr>
          <w:u w:val="single"/>
        </w:rPr>
        <w:t>, I will argue that the resilience of capitalism has its roots in the flexibility of capitalist institutions, the continued potential for technological innovation, and the prevalence of sociological elements that favor the free market — including a lack of proletarian class consciousness and the renewal of the capitalist mythos.</w:t>
      </w:r>
      <w:r>
        <w:rPr>
          <w:u w:val="single"/>
        </w:rPr>
        <w:t xml:space="preserve"> </w:t>
      </w:r>
      <w:r w:rsidRPr="00364483">
        <w:rPr>
          <w:sz w:val="16"/>
        </w:rPr>
        <w:t xml:space="preserve">Definitions of Capitalism First, it is important to clarify what I mean by “capitalism,” as each political economy paradigm has a somewhat different definition. I will generally employ Polanyi’s definition for this essay, since it is neutral and succinct: Polanyi (1944) does not define capitalism per se but rather the “self-regulating market,” which “demands nothing less than the institutional separation of society into an economic and political sphere.” Capitalism maintains these two spheres as distinct and critical pillars of society — no matter how they may overlap at times. </w:t>
      </w:r>
      <w:r w:rsidRPr="00E86135">
        <w:rPr>
          <w:u w:val="single"/>
        </w:rPr>
        <w:t>Marx saw capitalism as an inevitable, historical stage of societal organization which, as it progresses, forces all of society into two distinct classes: the bourgeoisie with the means of production, and the proletariat that has nothing to sell but its labor.</w:t>
      </w:r>
      <w:r w:rsidRPr="00364483">
        <w:rPr>
          <w:sz w:val="16"/>
        </w:rPr>
        <w:t xml:space="preserve"> The forces of production that form the technological base of society will naturally cause capitalism to disintegrate into class warfare, and then the government will take over the means of production and share profits among all the workers. Eventually, Marx believed that this government-controlled socialism will transition into communism, in which everyone will be free to pursue their own desires in a sort of post-scarcity world. While the Marxist defines capitalism by its oppressive features, the liberal paradigm (economically liberal, that is, not socially liberal) defines capitalism by the freedom it engenders through the existence of a free market. The liberal tends to see capitalism as a form of societal organization that comes instinctually to all humans who enter into society: Keynes (though not a typical liberal) describes the “essential characteristic of Capitalism” as “the dependence upon an intense appeal to the money-making and money-loving instincts of individuals” (Keynes 1932). Friedman (1962) defines capitalism from an outside standpoint as “a society organized through voluntary exchange.” He contrasts capitalism with the involuntary exchange necessitated by communist societies, which control (or attempt to control) all commercial activity through centralized organization — entirely merging the economic and political spheres. It is difficult to pin down a single explanation of capitalism for the cultural/sociological paradigm, though the various definitions that exist all utilize the reference frame of society as a whole — and view capitalism as an ethos, beyond Marx’s distinct social classes or the mere existence of a free market. Weber (1930) describes how some pre-industrial civilizations had substantial free markets, but the fundamental “spirit of capitalism” did not come about until the Calvinists developed the idea of the “calling”: “an obligation which the individual is supposed to feel and does feel towards the content of his professional </w:t>
      </w:r>
      <w:proofErr w:type="spellStart"/>
      <w:r w:rsidRPr="00364483">
        <w:rPr>
          <w:sz w:val="16"/>
        </w:rPr>
        <w:t>activity.”</w:t>
      </w:r>
      <w:r w:rsidRPr="00E86135">
        <w:rPr>
          <w:u w:val="single"/>
        </w:rPr>
        <w:t>Capitalism</w:t>
      </w:r>
      <w:proofErr w:type="spellEnd"/>
      <w:r w:rsidRPr="00E86135">
        <w:rPr>
          <w:u w:val="single"/>
        </w:rPr>
        <w:t xml:space="preserve"> provides a spectrum of varying degrees of market control, whereas communist nations must maintain all commercial activities under control of the state</w:t>
      </w:r>
      <w:r w:rsidRPr="00364483">
        <w:rPr>
          <w:sz w:val="16"/>
        </w:rPr>
        <w:t xml:space="preserve"> — and thus only the state is to blame in case of failures. It is easy to tell when a communist nation is no longer purely communist: it develops a widely-accepted free market, such as “communism with Chinese characteristics.” On the other hand, must a capitalist nation completely abolish its free market in order to become non-capitalist? Soviet Russia had a thriving black market</w:t>
      </w:r>
      <w:r w:rsidRPr="006C4D31">
        <w:rPr>
          <w:b/>
          <w:bCs/>
          <w:u w:val="single"/>
        </w:rPr>
        <w:t xml:space="preserve">. Even the smallest, most highly-regulated market could allow for aspects of capitalist society to develop </w:t>
      </w:r>
      <w:r w:rsidRPr="00364483">
        <w:rPr>
          <w:sz w:val="16"/>
        </w:rPr>
        <w:t xml:space="preserve">— as long as the market maintains some degree of autonomy. </w:t>
      </w:r>
      <w:r w:rsidRPr="00292294">
        <w:rPr>
          <w:u w:val="single"/>
        </w:rPr>
        <w:t xml:space="preserve">Even if capitalism cannot regulate itself as well as liberals have theorized, </w:t>
      </w:r>
      <w:r w:rsidRPr="00292294">
        <w:rPr>
          <w:b/>
          <w:bCs/>
          <w:u w:val="single"/>
        </w:rPr>
        <w:t>its flexibility and continued support across both government and society have ensured its resilience.</w:t>
      </w:r>
      <w:r w:rsidRPr="00364483">
        <w:rPr>
          <w:sz w:val="16"/>
        </w:rPr>
        <w:t xml:space="preserve"> In addition, as the Occupy movement discovered, </w:t>
      </w:r>
      <w:r w:rsidRPr="00292294">
        <w:rPr>
          <w:u w:val="single"/>
        </w:rPr>
        <w:t xml:space="preserve">it is difficult to envision a viable alternative to the free market that can provide America with the same freedoms. Very few </w:t>
      </w:r>
      <w:r w:rsidRPr="00364483">
        <w:rPr>
          <w:sz w:val="16"/>
        </w:rPr>
        <w:t>of the Occupy protestors</w:t>
      </w:r>
      <w:r w:rsidRPr="00292294">
        <w:rPr>
          <w:u w:val="single"/>
        </w:rPr>
        <w:t xml:space="preserve"> wished the United States to follow the route of Cuba or Soviet Russia. Instead, </w:t>
      </w:r>
      <w:r w:rsidRPr="00292294">
        <w:rPr>
          <w:b/>
          <w:bCs/>
          <w:u w:val="single"/>
        </w:rPr>
        <w:t>their varied and contradictory proposals</w:t>
      </w:r>
      <w:r w:rsidRPr="00292294">
        <w:rPr>
          <w:u w:val="single"/>
        </w:rPr>
        <w:t xml:space="preserve"> included Scandinavian-style social services, fewer tax breaks for the rich, and a higher minimum wage — </w:t>
      </w:r>
      <w:r w:rsidRPr="00292294">
        <w:rPr>
          <w:b/>
          <w:bCs/>
          <w:u w:val="single"/>
        </w:rPr>
        <w:t>not one of which requires the complete dissolution of the free market.</w:t>
      </w:r>
      <w:r w:rsidRPr="00364483">
        <w:rPr>
          <w:b/>
          <w:bCs/>
          <w:sz w:val="16"/>
        </w:rPr>
        <w:t xml:space="preserve"> </w:t>
      </w:r>
      <w:r w:rsidRPr="00364483">
        <w:rPr>
          <w:sz w:val="16"/>
        </w:rPr>
        <w:t xml:space="preserve">In fact, much of the Occupy </w:t>
      </w:r>
      <w:r w:rsidRPr="00292294">
        <w:rPr>
          <w:u w:val="single"/>
        </w:rPr>
        <w:t>anger about “crony capitalism” wanted an even freer market, demanding less collusion between the government and corrupt capitalist firms.</w:t>
      </w:r>
      <w:r w:rsidRPr="00364483">
        <w:rPr>
          <w:sz w:val="16"/>
        </w:rPr>
        <w:t xml:space="preserve"> </w:t>
      </w:r>
      <w:r w:rsidRPr="00292294">
        <w:rPr>
          <w:u w:val="single"/>
        </w:rPr>
        <w:t>Even the handful of resolute communists and anti-capitalists</w:t>
      </w:r>
      <w:r w:rsidRPr="00364483">
        <w:rPr>
          <w:sz w:val="16"/>
        </w:rPr>
        <w:t xml:space="preserve"> behind Occupy </w:t>
      </w:r>
      <w:r w:rsidRPr="00292294">
        <w:rPr>
          <w:u w:val="single"/>
        </w:rPr>
        <w:t>were generally uninterested in class warfare</w:t>
      </w:r>
      <w:r w:rsidRPr="00364483">
        <w:rPr>
          <w:sz w:val="16"/>
        </w:rPr>
        <w:t xml:space="preserve">, at least until riot police forcibly broke down many of the camps. Could American society ever lose faith in capitalism itself? As Schumpeter points out, the freedom engendered by capitalism also encourages intellectuals to share their views on the evils of the free market and its moral degradation — and provides a variety of paths through which to “finance the mortal enemies of the leading class” (Schumpeter 1942). Whether or not the American dream was ever a reality, technological unemployment and other factors have finally begun to poke holes in its public perception — and the prevalence of new forms of media have allowed everyone to express their opinions. In the words of </w:t>
      </w:r>
      <w:proofErr w:type="spellStart"/>
      <w:r w:rsidRPr="00364483">
        <w:rPr>
          <w:sz w:val="16"/>
        </w:rPr>
        <w:t>Boltanski</w:t>
      </w:r>
      <w:proofErr w:type="spellEnd"/>
      <w:r w:rsidRPr="00364483">
        <w:rPr>
          <w:sz w:val="16"/>
        </w:rPr>
        <w:t xml:space="preserve"> and </w:t>
      </w:r>
      <w:proofErr w:type="spellStart"/>
      <w:r w:rsidRPr="00364483">
        <w:rPr>
          <w:sz w:val="16"/>
        </w:rPr>
        <w:t>Chiapello</w:t>
      </w:r>
      <w:proofErr w:type="spellEnd"/>
      <w:r w:rsidRPr="00364483">
        <w:rPr>
          <w:sz w:val="16"/>
        </w:rPr>
        <w:t xml:space="preserve"> (2005), “a capitalism that is no longer accompanied by an increase in the standard of living, especially of the poorest, loses its credibility.” America’s millennial generation is the first in recent history to have fewer opportunities than their parents. Despite the general revival of markets following the 2008 crisis and strong social support for entrepreneurship worldwide, inequality has continued to increase. When the Occupy movement eventually fizzled out (spurred on by coordinated action from the FBI and law enforcement), many of the same activists channeled their rage against the system into the Bernie Sanders campaign, Black Lives Matter, Standing Rock, and a variety of other social causes. A few probably voted for Donald Trump, believing his rhetoric around tax reform and enhancing social mobility for the middle class — and, perhaps, out of some faith in his “mystic glamor” as a successful capitalist. The concerns brought up by the groundswell of worldwide Occupy movements have not, for the most part, been properly addressed. Nonetheless, as evidenced by the election of self-professed “billionaire” Trump, many working-class Americans blame their joblessness on globalization and immigration rather than decrying the bourgeoisie or capitalism as an institution. Yet </w:t>
      </w:r>
      <w:r w:rsidRPr="00E86135">
        <w:rPr>
          <w:u w:val="single"/>
        </w:rPr>
        <w:t>the lack of coherent economic proposals</w:t>
      </w:r>
      <w:r w:rsidRPr="00364483">
        <w:rPr>
          <w:sz w:val="16"/>
        </w:rPr>
        <w:t xml:space="preserve"> from the Trump administration </w:t>
      </w:r>
      <w:r w:rsidRPr="00E86135">
        <w:rPr>
          <w:u w:val="single"/>
        </w:rPr>
        <w:t>will likely exacerbate current inequality, or at best stall the issue by supporting outdated manufacturing jobs, restricting international trade, and racking up national debt.</w:t>
      </w:r>
      <w:r w:rsidRPr="00364483">
        <w:rPr>
          <w:sz w:val="16"/>
        </w:rPr>
        <w:t xml:space="preserve"> </w:t>
      </w:r>
      <w:r w:rsidRPr="00364483">
        <w:rPr>
          <w:u w:val="single"/>
        </w:rPr>
        <w:t xml:space="preserve">As labor unions recede from public life, companies have regressed to dangerous working conditions and lower wages — which could indeed lead to class warfare </w:t>
      </w:r>
      <w:r w:rsidRPr="00364483">
        <w:rPr>
          <w:b/>
          <w:bCs/>
          <w:u w:val="single"/>
        </w:rPr>
        <w:t xml:space="preserve">if the working class were </w:t>
      </w:r>
      <w:proofErr w:type="gramStart"/>
      <w:r w:rsidRPr="00364483">
        <w:rPr>
          <w:b/>
          <w:bCs/>
          <w:u w:val="single"/>
        </w:rPr>
        <w:t>more keen</w:t>
      </w:r>
      <w:proofErr w:type="gramEnd"/>
      <w:r w:rsidRPr="00364483">
        <w:rPr>
          <w:b/>
          <w:bCs/>
          <w:u w:val="single"/>
        </w:rPr>
        <w:t xml:space="preserve"> on class solidarity</w:t>
      </w:r>
      <w:r w:rsidRPr="00364483">
        <w:rPr>
          <w:sz w:val="16"/>
        </w:rPr>
        <w:t xml:space="preserve">. Despite the overall resilience of the free market, when properly contained by government and societal protections, I do not think that American capitalism can continue in its current, globalized form. I think the key issues with the strikingly prevalent liberal creed are its blind belief in the self-regulating power of the free market, and its faith that the spirit of capitalism is an intrinsic human trait rather than a cultural construction. As automation takes over the manufacturing and service jobs that were traditionally open to under-educated workers and globalization increases, the American government will need to respond through more socialist means: providing better social services, retraining workers, and artificially slowing down the pace of automation — just as English statesmen slowed down the process of enclosures to allow time for the unemployed to find new occupations. </w:t>
      </w:r>
      <w:r w:rsidRPr="00E86135">
        <w:rPr>
          <w:u w:val="single"/>
        </w:rPr>
        <w:t>There are undeniable cracks in American capitalism</w:t>
      </w:r>
      <w:r w:rsidRPr="00E86135">
        <w:rPr>
          <w:b/>
          <w:bCs/>
          <w:u w:val="single"/>
        </w:rPr>
        <w:t>,</w:t>
      </w:r>
      <w:r w:rsidRPr="00D63E30">
        <w:rPr>
          <w:b/>
          <w:bCs/>
          <w:u w:val="single"/>
        </w:rPr>
        <w:t xml:space="preserve"> but the institution itself is flexible enough to accommodate substantial revisions. </w:t>
      </w:r>
      <w:r w:rsidRPr="00364483">
        <w:rPr>
          <w:sz w:val="16"/>
        </w:rPr>
        <w:t>The question is, how long must we wait until America resolves to mitigate the free market’s destruction of society?</w:t>
      </w:r>
    </w:p>
    <w:p w14:paraId="0116DA5D" w14:textId="77777777" w:rsidR="006D1432" w:rsidRPr="00461F43" w:rsidRDefault="006D1432" w:rsidP="006D1432">
      <w:pPr>
        <w:pStyle w:val="Heading4"/>
      </w:pPr>
      <w:r>
        <w:t xml:space="preserve">Capitalism is inevitable- it will grow and shift to self-correct social and environmental problems </w:t>
      </w:r>
    </w:p>
    <w:p w14:paraId="64C3C107" w14:textId="77777777" w:rsidR="006D1432" w:rsidRDefault="006D1432" w:rsidP="006D1432">
      <w:r w:rsidRPr="00E86135">
        <w:rPr>
          <w:rStyle w:val="Style13ptBold"/>
        </w:rPr>
        <w:t>King 21</w:t>
      </w:r>
      <w:r>
        <w:t xml:space="preserve">- Matthew Wilburn King is an international consultant and conservationist based in Boulder, Colorado and the president and chairman of the Common Foundation. Connect with him on Facebook or LinkedIn. (Matthew King, “It's done so much for human well-being, but it's far from perfect. Will capitalism as we know it evolve into something </w:t>
      </w:r>
      <w:proofErr w:type="gramStart"/>
      <w:r>
        <w:t>new?,</w:t>
      </w:r>
      <w:proofErr w:type="gramEnd"/>
      <w:r>
        <w:t xml:space="preserve">” BBC, 5/26/21, </w:t>
      </w:r>
      <w:hyperlink r:id="rId21" w:history="1">
        <w:r w:rsidRPr="003B171D">
          <w:rPr>
            <w:rStyle w:val="Hyperlink"/>
          </w:rPr>
          <w:t>https://www.bbc.com/future/article/20210525-why-the-next-stage-of-capitalism-is-coming</w:t>
        </w:r>
      </w:hyperlink>
      <w:r>
        <w:t>)//mcu</w:t>
      </w:r>
    </w:p>
    <w:p w14:paraId="44D11FEE" w14:textId="77777777" w:rsidR="006D1432" w:rsidRDefault="006D1432" w:rsidP="006D1432">
      <w:pPr>
        <w:rPr>
          <w:u w:val="single"/>
        </w:rPr>
      </w:pPr>
      <w:r w:rsidRPr="009950D8">
        <w:rPr>
          <w:sz w:val="16"/>
        </w:rPr>
        <w:t xml:space="preserve">In recent years, </w:t>
      </w:r>
      <w:r w:rsidRPr="00461F43">
        <w:rPr>
          <w:u w:val="single"/>
        </w:rPr>
        <w:t>various ideas and proposals have emerged that aim to rewrite capitalism's social contract</w:t>
      </w:r>
      <w:r w:rsidRPr="009950D8">
        <w:rPr>
          <w:sz w:val="16"/>
        </w:rPr>
        <w:t xml:space="preserve">. </w:t>
      </w:r>
      <w:r w:rsidRPr="00461F43">
        <w:rPr>
          <w:u w:val="single"/>
        </w:rPr>
        <w:t>What they have in common is the idea that businesses need more varied measures of success than simply profit and growth</w:t>
      </w:r>
      <w:r w:rsidRPr="009950D8">
        <w:rPr>
          <w:sz w:val="16"/>
        </w:rPr>
        <w:t xml:space="preserve">. </w:t>
      </w:r>
      <w:r w:rsidRPr="009950D8">
        <w:rPr>
          <w:u w:val="single"/>
        </w:rPr>
        <w:t>In business, there's "conscious capitalism", inspired by the practices of so-called "ethical" brands. In policy, there's "inclusive capitalism",</w:t>
      </w:r>
      <w:r w:rsidRPr="009950D8">
        <w:rPr>
          <w:sz w:val="16"/>
        </w:rPr>
        <w:t xml:space="preserve"> advocated by both the Bank of England and The Vatican, </w:t>
      </w:r>
      <w:r w:rsidRPr="009950D8">
        <w:rPr>
          <w:u w:val="single"/>
        </w:rPr>
        <w:t>which advocates harnessing "capitalism for good". And in sustainability, there's the idea of "doughnut economics", a theory proposed by economist and author Kate Raworth, which suggests that it's possible to thrive economically as a society while also staying within social and planetary boundaries.</w:t>
      </w:r>
      <w:r>
        <w:rPr>
          <w:u w:val="single"/>
        </w:rPr>
        <w:t xml:space="preserve"> </w:t>
      </w:r>
      <w:r w:rsidRPr="009950D8">
        <w:rPr>
          <w:sz w:val="16"/>
        </w:rPr>
        <w:t xml:space="preserve">Then </w:t>
      </w:r>
      <w:r w:rsidRPr="00461F43">
        <w:rPr>
          <w:u w:val="single"/>
        </w:rPr>
        <w:t>there's the "Five Capitals" model articulated by Jonathan Porritt</w:t>
      </w:r>
      <w:r w:rsidRPr="009950D8">
        <w:rPr>
          <w:sz w:val="16"/>
        </w:rPr>
        <w:t xml:space="preserve">, the author of Capitalism </w:t>
      </w:r>
      <w:proofErr w:type="gramStart"/>
      <w:r w:rsidRPr="009950D8">
        <w:rPr>
          <w:sz w:val="16"/>
        </w:rPr>
        <w:t>As</w:t>
      </w:r>
      <w:proofErr w:type="gramEnd"/>
      <w:r w:rsidRPr="009950D8">
        <w:rPr>
          <w:sz w:val="16"/>
        </w:rPr>
        <w:t xml:space="preserve"> If The World Matters. </w:t>
      </w:r>
      <w:r w:rsidRPr="00461F43">
        <w:rPr>
          <w:u w:val="single"/>
        </w:rPr>
        <w:t>Porritt calls for the integration of five pillars of human capital – natural, human, social, manufactured, and financial capital – into existing economic models.</w:t>
      </w:r>
      <w:r>
        <w:rPr>
          <w:u w:val="single"/>
        </w:rPr>
        <w:t xml:space="preserve"> </w:t>
      </w:r>
      <w:r w:rsidRPr="00461F43">
        <w:rPr>
          <w:u w:val="single"/>
        </w:rPr>
        <w:t xml:space="preserve">One tangible example of </w:t>
      </w:r>
      <w:r w:rsidRPr="009950D8">
        <w:rPr>
          <w:sz w:val="16"/>
        </w:rPr>
        <w:t>where</w:t>
      </w:r>
      <w:r w:rsidRPr="00461F43">
        <w:rPr>
          <w:u w:val="single"/>
        </w:rPr>
        <w:t xml:space="preserve"> companies </w:t>
      </w:r>
      <w:r w:rsidRPr="009950D8">
        <w:rPr>
          <w:sz w:val="16"/>
        </w:rPr>
        <w:t>are</w:t>
      </w:r>
      <w:r w:rsidRPr="00461F43">
        <w:rPr>
          <w:u w:val="single"/>
        </w:rPr>
        <w:t xml:space="preserve"> beginning to embrace the Five Capitals is the B-Corporation movement. Certified companies sign up to a legal obligation to consider "the impact of their decisions on their workers, customers, suppliers, community, and the environment". Their ranks now include major corporations such as Danone, Patagonia, and Ben &amp; Jerry's (which is owned by Unilever).</w:t>
      </w:r>
      <w:r>
        <w:rPr>
          <w:u w:val="single"/>
        </w:rPr>
        <w:t xml:space="preserve"> </w:t>
      </w:r>
      <w:r w:rsidRPr="00461F43">
        <w:rPr>
          <w:u w:val="single"/>
        </w:rPr>
        <w:t>This approach has become increasingly mainstream, reflected in a 2019 statement released by over 180 corporate CEOs redefining "the purpose of a corporation".</w:t>
      </w:r>
      <w:r w:rsidRPr="009950D8">
        <w:rPr>
          <w:sz w:val="16"/>
        </w:rPr>
        <w:t xml:space="preserve"> For the first time, CEOs representing Wal-Mart, Apple, JP Morgan Chase, Pepsi, and others acknowledged that they must redefine the role of business in relation to society and the environment. Their statement proposes that companies must do more than deliver profits to their shareholders. In addition, they must invest in their employees and contribute to the improvement of the human, natural and social elements of capital that Porritt refers to in his model, rather than the sole focus on financial capital. In a recent interview with Yahoo Finance </w:t>
      </w:r>
      <w:r w:rsidRPr="009950D8">
        <w:rPr>
          <w:u w:val="single"/>
        </w:rPr>
        <w:t>on the future of capitalism</w:t>
      </w:r>
      <w:r w:rsidRPr="009950D8">
        <w:rPr>
          <w:sz w:val="16"/>
        </w:rPr>
        <w:t xml:space="preserve">, the executive chairman of Best Buy, Hubert Joly, said that "what has happened is that for 30 years, from the 1980s to 10 years ago, we’ve had this singular focus on profits that has been excessive and has caused a lot of these issues. </w:t>
      </w:r>
      <w:r w:rsidRPr="009950D8">
        <w:rPr>
          <w:u w:val="single"/>
        </w:rPr>
        <w:t xml:space="preserve">We need to unwind a bit of these 30 years. If we have a refoundation of business, it can be a refoundation of capitalism as well... I think this </w:t>
      </w:r>
      <w:proofErr w:type="gramStart"/>
      <w:r w:rsidRPr="009950D8">
        <w:rPr>
          <w:u w:val="single"/>
        </w:rPr>
        <w:t>can be done,</w:t>
      </w:r>
      <w:proofErr w:type="gramEnd"/>
      <w:r w:rsidRPr="009950D8">
        <w:rPr>
          <w:u w:val="single"/>
        </w:rPr>
        <w:t xml:space="preserve"> this has to be done."</w:t>
      </w:r>
      <w:r>
        <w:rPr>
          <w:u w:val="single"/>
        </w:rPr>
        <w:t xml:space="preserve"> </w:t>
      </w:r>
      <w:r w:rsidRPr="009950D8">
        <w:rPr>
          <w:sz w:val="16"/>
        </w:rPr>
        <w:t xml:space="preserve">A new direction More than three decades ago, the United Nations Brundtland Commission wrote in "Our Common Future" that there </w:t>
      </w:r>
      <w:proofErr w:type="gramStart"/>
      <w:r w:rsidRPr="009950D8">
        <w:rPr>
          <w:sz w:val="16"/>
        </w:rPr>
        <w:t>was</w:t>
      </w:r>
      <w:proofErr w:type="gramEnd"/>
      <w:r w:rsidRPr="009950D8">
        <w:rPr>
          <w:sz w:val="16"/>
        </w:rPr>
        <w:t xml:space="preserve"> ample evidence that social and environmental impacts are relevant and need to be incorporated into development models. It is now obvious that these issues must also be considered within the social contract underpinning capitalism, so that it is more inclusive, holistic and integrated with basic human values. Ultimately, it is worth remembering that </w:t>
      </w:r>
      <w:r w:rsidRPr="009950D8">
        <w:rPr>
          <w:u w:val="single"/>
        </w:rPr>
        <w:t>citizens in a capitalist, liberal democracy are not powerless. Collectively, they can support companies aligned with their beliefs, and continuously demand new laws and policies which transform the competitive landscape of corporations so that they might improve their practices.</w:t>
      </w:r>
      <w:r>
        <w:rPr>
          <w:u w:val="single"/>
        </w:rPr>
        <w:t xml:space="preserve"> </w:t>
      </w:r>
      <w:r w:rsidRPr="009950D8">
        <w:rPr>
          <w:sz w:val="16"/>
        </w:rPr>
        <w:t xml:space="preserve">When Adam Smith was observing nascent industrial capitalism in 1776, he could not foresee just how much it would transform our societies today. </w:t>
      </w:r>
      <w:proofErr w:type="gramStart"/>
      <w:r w:rsidRPr="009950D8">
        <w:rPr>
          <w:sz w:val="16"/>
        </w:rPr>
        <w:t>So</w:t>
      </w:r>
      <w:proofErr w:type="gramEnd"/>
      <w:r w:rsidRPr="009950D8">
        <w:rPr>
          <w:sz w:val="16"/>
        </w:rPr>
        <w:t xml:space="preserve"> it follows that we might be similarly blind to what </w:t>
      </w:r>
      <w:r w:rsidRPr="009950D8">
        <w:rPr>
          <w:u w:val="single"/>
        </w:rPr>
        <w:t>capitalism</w:t>
      </w:r>
      <w:r w:rsidRPr="009950D8">
        <w:rPr>
          <w:sz w:val="16"/>
        </w:rPr>
        <w:t xml:space="preserve"> could look like in another two centuries. However, that does not mean we should not ask how it </w:t>
      </w:r>
      <w:r w:rsidRPr="009950D8">
        <w:rPr>
          <w:u w:val="single"/>
        </w:rPr>
        <w:t>might evolve into something better in the nearer term. The future of capitalism and our planet depend on it.</w:t>
      </w:r>
    </w:p>
    <w:p w14:paraId="25C2D277" w14:textId="77777777" w:rsidR="006D1432" w:rsidRDefault="006D1432" w:rsidP="006D1432">
      <w:pPr>
        <w:rPr>
          <w:u w:val="single"/>
        </w:rPr>
      </w:pPr>
      <w:r>
        <w:t xml:space="preserve"> </w:t>
      </w:r>
    </w:p>
    <w:p w14:paraId="3E10F360" w14:textId="77777777" w:rsidR="006D1432" w:rsidRDefault="006D1432" w:rsidP="006D1432">
      <w:pPr>
        <w:pStyle w:val="Heading4"/>
      </w:pPr>
      <w:r>
        <w:t xml:space="preserve">Capitalism is inevitable yet evolving- there is only a risk that the </w:t>
      </w:r>
      <w:proofErr w:type="spellStart"/>
      <w:r>
        <w:t>aff</w:t>
      </w:r>
      <w:proofErr w:type="spellEnd"/>
      <w:r>
        <w:t xml:space="preserve"> creates a positive model for evolution </w:t>
      </w:r>
    </w:p>
    <w:p w14:paraId="2B55830B" w14:textId="77777777" w:rsidR="006D1432" w:rsidRPr="0052564F" w:rsidRDefault="006D1432" w:rsidP="006D1432">
      <w:proofErr w:type="spellStart"/>
      <w:r w:rsidRPr="00BC1A58">
        <w:rPr>
          <w:rStyle w:val="Style13ptBold"/>
        </w:rPr>
        <w:t>Manyika</w:t>
      </w:r>
      <w:proofErr w:type="spellEnd"/>
      <w:r w:rsidRPr="00BC1A58">
        <w:rPr>
          <w:rStyle w:val="Style13ptBold"/>
        </w:rPr>
        <w:t xml:space="preserve"> et al 20</w:t>
      </w:r>
      <w:r>
        <w:rPr>
          <w:rStyle w:val="Style13ptBold"/>
        </w:rPr>
        <w:t>-</w:t>
      </w:r>
      <w:r>
        <w:t xml:space="preserve"> *Leads research on global economic and technology trends and serves many of the world's leading </w:t>
      </w:r>
      <w:proofErr w:type="gramStart"/>
      <w:r>
        <w:t>high tech</w:t>
      </w:r>
      <w:proofErr w:type="gramEnd"/>
      <w:r>
        <w:t xml:space="preserve"> companies on growth, innovation, and strategy. **Chairman of North America and a global leader in private equity and investment, with deep roots in healthcare. (James </w:t>
      </w:r>
      <w:proofErr w:type="spellStart"/>
      <w:r>
        <w:t>Manyika</w:t>
      </w:r>
      <w:proofErr w:type="spellEnd"/>
      <w:r>
        <w:t xml:space="preserve">*, Gary </w:t>
      </w:r>
      <w:proofErr w:type="spellStart"/>
      <w:r>
        <w:t>Pinkus</w:t>
      </w:r>
      <w:proofErr w:type="spellEnd"/>
      <w:r>
        <w:t xml:space="preserve">**, and Monique </w:t>
      </w:r>
      <w:proofErr w:type="spellStart"/>
      <w:r>
        <w:t>Tuin</w:t>
      </w:r>
      <w:proofErr w:type="spellEnd"/>
      <w:r>
        <w:t xml:space="preserve">, “Rethinking the future of American capitalism,” McKinsey Global institute, 11/12/20, </w:t>
      </w:r>
      <w:r w:rsidRPr="0052564F">
        <w:t>https://www.mckinsey.com/featured-insights/long-term-capitalism/rethinking-the-future-of-american-capitalism</w:t>
      </w:r>
      <w:r>
        <w:t>)//mcu</w:t>
      </w:r>
    </w:p>
    <w:p w14:paraId="0A90F652" w14:textId="77777777" w:rsidR="006D1432" w:rsidRDefault="006D1432" w:rsidP="006D1432">
      <w:pPr>
        <w:rPr>
          <w:u w:val="single"/>
        </w:rPr>
      </w:pPr>
      <w:r w:rsidRPr="00BC1A58">
        <w:rPr>
          <w:sz w:val="16"/>
        </w:rPr>
        <w:t xml:space="preserve">The next era of American capitalism </w:t>
      </w:r>
      <w:proofErr w:type="gramStart"/>
      <w:r w:rsidRPr="00BC1A58">
        <w:rPr>
          <w:u w:val="single"/>
        </w:rPr>
        <w:t>The</w:t>
      </w:r>
      <w:proofErr w:type="gramEnd"/>
      <w:r w:rsidRPr="00BC1A58">
        <w:rPr>
          <w:u w:val="single"/>
        </w:rPr>
        <w:t xml:space="preserve"> 21st century provides remarkable opportunities for business and economic growth domestically and internationally.</w:t>
      </w:r>
      <w:r w:rsidRPr="00BC1A58">
        <w:rPr>
          <w:sz w:val="16"/>
        </w:rPr>
        <w:t xml:space="preserve"> Our own research and that of others highlight many different opportunities for innovation and growth in the coming decades. </w:t>
      </w:r>
      <w:r w:rsidRPr="00BC1A58">
        <w:rPr>
          <w:u w:val="single"/>
        </w:rPr>
        <w:t xml:space="preserve">The strengths of American capitalism could position the United States to take advantage of these opportunities. But for its individuals, firms, and overall economy to fully participate in and benefit from these opportunities, </w:t>
      </w:r>
      <w:r w:rsidRPr="00BC1A58">
        <w:rPr>
          <w:b/>
          <w:bCs/>
          <w:u w:val="single"/>
        </w:rPr>
        <w:t>America’s model of capitalism may need to evolve</w:t>
      </w:r>
      <w:r w:rsidRPr="00BC1A58">
        <w:rPr>
          <w:u w:val="single"/>
        </w:rPr>
        <w:t xml:space="preserve"> if it is to remain the unmatched mechanism for delivering prosperity for all that it has been.</w:t>
      </w:r>
      <w:r>
        <w:rPr>
          <w:u w:val="single"/>
        </w:rPr>
        <w:t xml:space="preserve"> </w:t>
      </w:r>
      <w:r w:rsidRPr="00BC1A58">
        <w:rPr>
          <w:sz w:val="16"/>
        </w:rPr>
        <w:t>However</w:t>
      </w:r>
      <w:r w:rsidRPr="00BC1A58">
        <w:rPr>
          <w:u w:val="single"/>
        </w:rPr>
        <w:t xml:space="preserve">, in any such evolution, it is important to retain the strengths of the current model, especially those that will be critical to capturing the opportunities in the decades ahead, and focus on addressing the weaknesses, </w:t>
      </w:r>
      <w:r w:rsidRPr="00BC1A58">
        <w:rPr>
          <w:sz w:val="16"/>
        </w:rPr>
        <w:t xml:space="preserve">such as the ones we have highlighted in this article. In previous eras, new ideas emerged and institutional actors enacted a number of market-based mechanisms that attempted to address the issues that capitalism faced. </w:t>
      </w:r>
      <w:r w:rsidRPr="00BC1A58">
        <w:rPr>
          <w:u w:val="single"/>
        </w:rPr>
        <w:t>Modern forms of intervention may be needed, given the growing and pervasive role of technology, the emergence of new business models, the growing importance of intangible assets, and the changing ways in which individuals participate in the economy as workers, consumers, and savers.</w:t>
      </w:r>
      <w:r w:rsidRPr="00BC1A58">
        <w:rPr>
          <w:sz w:val="16"/>
        </w:rPr>
        <w:t xml:space="preserve"> The magnitude of the economic shock brought about by the COVID-19 pandemic creates an opportunity to reconsider how well the current model works and the extent to which it is fit for the challenges and opportunities of the present and future</w:t>
      </w:r>
      <w:r w:rsidRPr="00BC1A58">
        <w:rPr>
          <w:u w:val="single"/>
        </w:rPr>
        <w:t>. These include how to ensure capitalism is inclusive, how to evolve market mechanisms, where to apply them, the role of government and industrial policy, and the role of corporations in the 21st century in addressing societal challenges.</w:t>
      </w:r>
      <w:r w:rsidRPr="00BC1A58">
        <w:rPr>
          <w:sz w:val="16"/>
        </w:rPr>
        <w:t xml:space="preserve"> Whether and to what extent America’s model of capitalism will need to adjust to growing challenges and new economic and technological possibilities remains to be determined. However, answers to some key questions may help provide direction: </w:t>
      </w:r>
      <w:r w:rsidRPr="00BC1A58">
        <w:rPr>
          <w:u w:val="single"/>
        </w:rPr>
        <w:t>Where and how can the strengths of American capitalism be reinforced and broadened to fully benefit the growth and prosperity of all in the United States, and others beyond it, to fully capture the promise and evolving opportunities and possibilities of the 21st century</w:t>
      </w:r>
      <w:r w:rsidRPr="00BC1A58">
        <w:rPr>
          <w:sz w:val="16"/>
        </w:rPr>
        <w:t xml:space="preserve">? </w:t>
      </w:r>
      <w:r w:rsidRPr="00BC1A58">
        <w:rPr>
          <w:u w:val="single"/>
        </w:rPr>
        <w:t>What types and mix of market-based and non-market-based interventions can shift capitalism to provide opportunities and improved outcomes to all its participants while preserving the innovation and competition that enable growth and greater prosperity</w:t>
      </w:r>
      <w:r w:rsidRPr="00BC1A58">
        <w:rPr>
          <w:sz w:val="16"/>
        </w:rPr>
        <w:t xml:space="preserve">? </w:t>
      </w:r>
      <w:r w:rsidRPr="00BC1A58">
        <w:rPr>
          <w:u w:val="single"/>
        </w:rPr>
        <w:t>What aspects of market design and redesign are needed in order to create well-functioning and inclusive markets fit for a 21st-century economy and its participants?</w:t>
      </w:r>
      <w:r w:rsidRPr="00BC1A58">
        <w:rPr>
          <w:sz w:val="16"/>
        </w:rPr>
        <w:t xml:space="preserve"> </w:t>
      </w:r>
      <w:r w:rsidRPr="00BC1A58">
        <w:rPr>
          <w:u w:val="single"/>
        </w:rPr>
        <w:t>As technology, the growing importance of capital and intangibles, and globalization all affect labor markets, how can capitalism evolve to ensure that people—the majority of whom participate in the economy via their labor—prosper, through access to quality jobs, income, and dignity</w:t>
      </w:r>
      <w:r w:rsidRPr="00BC1A58">
        <w:rPr>
          <w:sz w:val="16"/>
        </w:rPr>
        <w:t xml:space="preserve">? As COVID-19 has further highlighted vulnerabilities for many individuals, what safety nets and transition supports are required going forward, and how can </w:t>
      </w:r>
      <w:proofErr w:type="gramStart"/>
      <w:r w:rsidRPr="00BC1A58">
        <w:rPr>
          <w:sz w:val="16"/>
        </w:rPr>
        <w:t>these best</w:t>
      </w:r>
      <w:proofErr w:type="gramEnd"/>
      <w:r w:rsidRPr="00BC1A58">
        <w:rPr>
          <w:sz w:val="16"/>
        </w:rPr>
        <w:t xml:space="preserve"> be provided? How can capitalism ensure that all people and places in the United States have the opportunity to participate fully in the economy, especially those most adversely affected to date and at risk of being left behind in the future? What investments are needed and how should these be made? How should the concentration of economic returns and the emergence of superstar firms, sectors, and cities be addressed? How can the benefits of these superstars—for example, the ability to make larger, more uncertain long-term investments in breakthrough innovation and the benefits to consumers from scale and network effects—be harnessed for wider benefit, while the downsides including impacts on innovation, competition, consumers, and regional economies are mitigated? To what extent </w:t>
      </w:r>
      <w:r w:rsidRPr="00BC1A58">
        <w:rPr>
          <w:u w:val="single"/>
        </w:rPr>
        <w:t>is capitalism equipped to address a challenge like climate change with the required speed and scale</w:t>
      </w:r>
      <w:r w:rsidRPr="00BC1A58">
        <w:rPr>
          <w:sz w:val="16"/>
        </w:rPr>
        <w:t xml:space="preserve">? </w:t>
      </w:r>
      <w:r w:rsidRPr="00BC1A58">
        <w:rPr>
          <w:u w:val="single"/>
        </w:rPr>
        <w:t>Where can market-based interventions be applied, and what role can governments and other institutions play to create incentives and enable coordination in order to address climate change?</w:t>
      </w:r>
      <w:r w:rsidRPr="00BC1A58">
        <w:rPr>
          <w:sz w:val="16"/>
        </w:rPr>
        <w:t xml:space="preserve"> What actions will ensure that American capitalism remains competitive and resilient in the global economy? What can be learned from other systems of capitalism, and what aspects that make the American system unique should be leveraged for continued growth and prosperity? What, if any, is the role of industrial policy? How </w:t>
      </w:r>
      <w:r w:rsidRPr="00BC1A58">
        <w:rPr>
          <w:u w:val="single"/>
        </w:rPr>
        <w:t>can capitalism ensure sufficient investment in public goods, such as education and other human capital investments, in public infrastructure including health infrastructure, or in fundamental R&amp;D</w:t>
      </w:r>
      <w:r w:rsidRPr="00BC1A58">
        <w:rPr>
          <w:sz w:val="16"/>
        </w:rPr>
        <w:t xml:space="preserve">? How can these investments be made equitably across various socioeconomic and demographic groups and parts of the country? How should these investments be financed? There are further questions to be answered, some of which we intend to contribute to through our research at the McKinsey Global Institute over the coming months. How </w:t>
      </w:r>
      <w:r w:rsidRPr="00BC1A58">
        <w:rPr>
          <w:b/>
          <w:bCs/>
          <w:u w:val="single"/>
        </w:rPr>
        <w:t>the American model of capitalism works is not set in stone and can evolve, as it always has,</w:t>
      </w:r>
      <w:r w:rsidRPr="00BC1A58">
        <w:rPr>
          <w:u w:val="single"/>
        </w:rPr>
        <w:t xml:space="preserve"> to meet the new opportunities and challenges</w:t>
      </w:r>
      <w:r w:rsidRPr="00BC1A58">
        <w:rPr>
          <w:sz w:val="16"/>
        </w:rPr>
        <w:t xml:space="preserve">. </w:t>
      </w:r>
      <w:r w:rsidRPr="00BC1A58">
        <w:rPr>
          <w:u w:val="single"/>
        </w:rPr>
        <w:t>Business leaders, policy makers, social institutions, and individuals will all play a role in shaping the American model of capitalism in the 21st century.</w:t>
      </w:r>
    </w:p>
    <w:bookmarkEnd w:id="0"/>
    <w:p w14:paraId="7646598A" w14:textId="1596E001" w:rsidR="006D1432" w:rsidRDefault="006D1432" w:rsidP="006D1432">
      <w:pPr>
        <w:pStyle w:val="Heading3"/>
      </w:pPr>
      <w:r>
        <w:t>2AC</w:t>
      </w:r>
      <w:r>
        <w:t>---</w:t>
      </w:r>
      <w:r>
        <w:t xml:space="preserve">Cap </w:t>
      </w:r>
      <w:proofErr w:type="spellStart"/>
      <w:r>
        <w:t>Inev</w:t>
      </w:r>
      <w:proofErr w:type="spellEnd"/>
      <w:r>
        <w:t>---</w:t>
      </w:r>
      <w:r>
        <w:t>Human Nature</w:t>
      </w:r>
    </w:p>
    <w:p w14:paraId="03E5F45A" w14:textId="77777777" w:rsidR="006D1432" w:rsidRDefault="006D1432" w:rsidP="006D1432">
      <w:pPr>
        <w:pStyle w:val="Heading4"/>
      </w:pPr>
      <w:r>
        <w:t xml:space="preserve">Capitalism is human nature- it better understands fundamental judgements allowing for a prospering society </w:t>
      </w:r>
    </w:p>
    <w:p w14:paraId="27DBE5DB" w14:textId="77777777" w:rsidR="006D1432" w:rsidRPr="0038631E" w:rsidRDefault="006D1432" w:rsidP="006D1432">
      <w:r w:rsidRPr="0038631E">
        <w:rPr>
          <w:rStyle w:val="Style13ptBold"/>
        </w:rPr>
        <w:t>Brooks 10</w:t>
      </w:r>
      <w:r>
        <w:t xml:space="preserve">- Arthur C. Brooks is the president of the American Enterprise Institute. Peter </w:t>
      </w:r>
      <w:proofErr w:type="spellStart"/>
      <w:r>
        <w:t>Wehner</w:t>
      </w:r>
      <w:proofErr w:type="spellEnd"/>
      <w:r>
        <w:t xml:space="preserve"> is a senior fellow at the Ethics and Public Policy Center. (“Human Nature and Capitalism,” AEI, 12/11/2010, </w:t>
      </w:r>
      <w:r w:rsidRPr="0038631E">
        <w:t>https://www.aei.org/articles/human-nature-and-capitalism/</w:t>
      </w:r>
    </w:p>
    <w:p w14:paraId="3A0DCF23" w14:textId="77777777" w:rsidR="006D1432" w:rsidRPr="0038631E" w:rsidRDefault="006D1432" w:rsidP="006D1432">
      <w:pPr>
        <w:rPr>
          <w:sz w:val="16"/>
        </w:rPr>
      </w:pPr>
      <w:r w:rsidRPr="0038631E">
        <w:rPr>
          <w:sz w:val="16"/>
        </w:rPr>
        <w:t xml:space="preserve">The Relationship between Human Nature and Government Why does all of this matter? Because </w:t>
      </w:r>
      <w:r w:rsidRPr="008867DC">
        <w:rPr>
          <w:u w:val="single"/>
        </w:rPr>
        <w:t>our “picture of human nature” determines</w:t>
      </w:r>
      <w:r w:rsidRPr="0038631E">
        <w:rPr>
          <w:sz w:val="16"/>
        </w:rPr>
        <w:t xml:space="preserve">, in large measure, </w:t>
      </w:r>
      <w:r w:rsidRPr="008867DC">
        <w:rPr>
          <w:u w:val="single"/>
        </w:rPr>
        <w:t>the institutions we design.</w:t>
      </w:r>
      <w:r w:rsidRPr="0038631E">
        <w:rPr>
          <w:sz w:val="16"/>
        </w:rPr>
        <w:t xml:space="preserve"> </w:t>
      </w:r>
      <w:r w:rsidRPr="008867DC">
        <w:rPr>
          <w:u w:val="single"/>
        </w:rPr>
        <w:t xml:space="preserve">For example, </w:t>
      </w:r>
      <w:r w:rsidRPr="0038631E">
        <w:rPr>
          <w:sz w:val="16"/>
        </w:rPr>
        <w:t xml:space="preserve">the </w:t>
      </w:r>
      <w:r w:rsidRPr="008867DC">
        <w:rPr>
          <w:u w:val="single"/>
        </w:rPr>
        <w:t>architects of our government</w:t>
      </w:r>
      <w:r w:rsidRPr="0038631E">
        <w:rPr>
          <w:sz w:val="16"/>
        </w:rPr>
        <w:t xml:space="preserve"> carefully studied history and every conceivable political arrangement that had been devised up to their time. In the course of their analysis, they </w:t>
      </w:r>
      <w:r w:rsidRPr="008867DC">
        <w:rPr>
          <w:rStyle w:val="StyleUnderline"/>
        </w:rPr>
        <w:t xml:space="preserve">made fundamental judgments about human nature and designed a constitutional form of government with it in </w:t>
      </w:r>
      <w:proofErr w:type="spellStart"/>
      <w:proofErr w:type="gramStart"/>
      <w:r w:rsidRPr="008867DC">
        <w:rPr>
          <w:rStyle w:val="StyleUnderline"/>
        </w:rPr>
        <w:t>mind.</w:t>
      </w:r>
      <w:r w:rsidRPr="0038631E">
        <w:rPr>
          <w:sz w:val="16"/>
        </w:rPr>
        <w:t>What</w:t>
      </w:r>
      <w:proofErr w:type="spellEnd"/>
      <w:proofErr w:type="gramEnd"/>
      <w:r w:rsidRPr="0038631E">
        <w:rPr>
          <w:sz w:val="16"/>
        </w:rPr>
        <w:t xml:space="preserve"> is true for creating political institutions is also true for </w:t>
      </w:r>
      <w:r w:rsidRPr="008867DC">
        <w:rPr>
          <w:u w:val="single"/>
        </w:rPr>
        <w:t>economic</w:t>
      </w:r>
      <w:r w:rsidRPr="0038631E">
        <w:rPr>
          <w:sz w:val="16"/>
        </w:rPr>
        <w:t xml:space="preserve"> ones. They, </w:t>
      </w:r>
      <w:r w:rsidRPr="008867DC">
        <w:rPr>
          <w:u w:val="single"/>
        </w:rPr>
        <w:t>too, proceed from understanding human behavior</w:t>
      </w:r>
      <w:r w:rsidRPr="0038631E">
        <w:rPr>
          <w:u w:val="single"/>
        </w:rPr>
        <w:t xml:space="preserve">. Harnessed and channeled the right way, self-interest—when placed within certain rules and boundaries—can be good, leading to a more prosperous and humane society. </w:t>
      </w:r>
      <w:r w:rsidRPr="0038631E">
        <w:rPr>
          <w:sz w:val="16"/>
        </w:rPr>
        <w:t xml:space="preserve">It is hard to overstate the importance of this matter. The model of human nature one embraces will guide and shape everything else, from the economic system one embraces (free-market capitalism versus socialism) to the political system one supports (democracy versus the “dictatorship of the proletariat”).10 Like a ship about to begin a long voyage, a navigational mistake at the outset can lead a crew to go badly astray, shipwreck, and run aground. To use another metaphor, this time from the world of medicine: A physician cannot treat an illness before diagnosing it correctly; diagnosing incorrectly can make things far worse than they might otherwise be. </w:t>
      </w:r>
      <w:r w:rsidRPr="008867DC">
        <w:rPr>
          <w:u w:val="single"/>
        </w:rPr>
        <w:t xml:space="preserve">Those who champion capitalism </w:t>
      </w:r>
      <w:proofErr w:type="gramStart"/>
      <w:r w:rsidRPr="008867DC">
        <w:rPr>
          <w:u w:val="single"/>
        </w:rPr>
        <w:t>embrace</w:t>
      </w:r>
      <w:proofErr w:type="gramEnd"/>
      <w:r w:rsidRPr="008867DC">
        <w:rPr>
          <w:u w:val="single"/>
        </w:rPr>
        <w:t xml:space="preserve"> a truth we see played out in almost every life on almost any given day: If you link reward to effort, you will get more effort. If you create incentives for a particular kind of behavior, you will see more of that behavior.</w:t>
      </w:r>
      <w:r>
        <w:rPr>
          <w:u w:val="single"/>
        </w:rPr>
        <w:t xml:space="preserve"> </w:t>
      </w:r>
      <w:r w:rsidRPr="008867DC">
        <w:rPr>
          <w:u w:val="single"/>
        </w:rPr>
        <w:t>A free market can also better our moral condition</w:t>
      </w:r>
      <w:r w:rsidRPr="0038631E">
        <w:rPr>
          <w:sz w:val="16"/>
        </w:rPr>
        <w:t xml:space="preserve">—not dramatically and not always, but often enough. It places a premium on thrift, savings, and investment. And </w:t>
      </w:r>
      <w:r w:rsidRPr="008867DC">
        <w:rPr>
          <w:u w:val="single"/>
        </w:rPr>
        <w:t>capitalism</w:t>
      </w:r>
      <w:r w:rsidRPr="0038631E">
        <w:rPr>
          <w:sz w:val="16"/>
        </w:rPr>
        <w:t xml:space="preserve">, when functioning properly, </w:t>
      </w:r>
      <w:r w:rsidRPr="008867DC">
        <w:rPr>
          <w:u w:val="single"/>
        </w:rPr>
        <w:t>penalizes certain kinds of behavior—bribery, corruption, and lawlessness among them—because citizens in a free-market society have a huge stake in discouraging such behavior, which is a poison-tipped dagger aimed straight at the heart of prosperity.</w:t>
      </w:r>
      <w:r>
        <w:rPr>
          <w:u w:val="single"/>
        </w:rPr>
        <w:t xml:space="preserve"> </w:t>
      </w:r>
      <w:r w:rsidRPr="0038631E">
        <w:rPr>
          <w:sz w:val="16"/>
        </w:rPr>
        <w:t xml:space="preserve">The </w:t>
      </w:r>
      <w:r w:rsidRPr="008867DC">
        <w:rPr>
          <w:u w:val="single"/>
        </w:rPr>
        <w:t>founders predicated that within every human heart</w:t>
      </w:r>
      <w:r w:rsidRPr="0038631E">
        <w:rPr>
          <w:sz w:val="16"/>
        </w:rPr>
        <w:t xml:space="preserve">, let alone among different individuals, </w:t>
      </w:r>
      <w:r w:rsidRPr="008867DC">
        <w:rPr>
          <w:u w:val="single"/>
        </w:rPr>
        <w:t>strive competing and sometimes contradictory moral impulses and currents.</w:t>
      </w:r>
      <w:r>
        <w:rPr>
          <w:u w:val="single"/>
        </w:rPr>
        <w:t xml:space="preserve"> </w:t>
      </w:r>
      <w:r w:rsidRPr="0038631E">
        <w:rPr>
          <w:sz w:val="16"/>
        </w:rPr>
        <w:t xml:space="preserve">In addition, </w:t>
      </w:r>
      <w:r w:rsidRPr="008867DC">
        <w:rPr>
          <w:u w:val="single"/>
        </w:rPr>
        <w:t>capitalism can act as a civilizing agent</w:t>
      </w:r>
      <w:r w:rsidRPr="0038631E">
        <w:rPr>
          <w:sz w:val="16"/>
        </w:rPr>
        <w:t xml:space="preserve">. The social critic Irving Kristol argued, correctly in our view, that the early architects of democratic </w:t>
      </w:r>
      <w:r w:rsidRPr="008867DC">
        <w:rPr>
          <w:u w:val="single"/>
        </w:rPr>
        <w:t>capitalism</w:t>
      </w:r>
      <w:r w:rsidRPr="0038631E">
        <w:rPr>
          <w:sz w:val="16"/>
        </w:rPr>
        <w:t xml:space="preserve"> believed commercial transactions “</w:t>
      </w:r>
      <w:r w:rsidRPr="008867DC">
        <w:rPr>
          <w:u w:val="single"/>
        </w:rPr>
        <w:t>would themselves constantly refine and enlarge the individual’s sense of his own self-interest, so that in the end the kind of commercial society that was envisaged would be a relatively decent community.”</w:t>
      </w:r>
      <w:r w:rsidRPr="0038631E">
        <w:rPr>
          <w:sz w:val="16"/>
        </w:rPr>
        <w:t xml:space="preserve">11 But capitalism, like American democracy itself, is hardly perfect or sufficient by itself. It has a troubling history, as well as a glorious one. And, like America, it is an ongoing, never-ending experiment, neither self-sustaining nor self-executing. Capitalism requires strong, vital, non-economic and non-political institutions—including the family, churches and other places of worship, civic associations, and schools—to complement it. Such institutions are necessary to allow capitalism to advance human progress. A capitalist society needs to produce an educated citizenry. It needs to be buttressed by people who possess and who teach others virtues such as sympathy, altruism, compassion, self-discipline, perseverance, and honesty. And it needs a polity that will abide by laws, contracts, and election results (regardless of their outcome). Without these virtues, venality can eat capitalism from within and use it for pernicious ends. We need to understand that capitalism, like democracy, is part of an intricate social web. Capitalism both depends on this web and contributes mightily to it. </w:t>
      </w:r>
      <w:r w:rsidRPr="0038631E">
        <w:rPr>
          <w:u w:val="single"/>
        </w:rPr>
        <w:t>Morality and capitalism, like morality and democracy, are intimately connected and mutually complementary.12 They reinforce one another; they need one another; and they are terribly diminished without one another. They are links in a golden chain.</w:t>
      </w:r>
    </w:p>
    <w:p w14:paraId="23C4EE2B" w14:textId="77777777" w:rsidR="006D1432" w:rsidRPr="00035AF1" w:rsidRDefault="006D1432" w:rsidP="00035AF1"/>
    <w:p w14:paraId="466CF7A4" w14:textId="4FAA1E02" w:rsidR="006A06B9" w:rsidRDefault="006A06B9" w:rsidP="006A06B9">
      <w:pPr>
        <w:pStyle w:val="Heading3"/>
      </w:pPr>
      <w:r>
        <w:t>2AC---Sustainable</w:t>
      </w:r>
    </w:p>
    <w:p w14:paraId="5D65281E" w14:textId="77777777" w:rsidR="006A06B9" w:rsidRPr="00C65A5C" w:rsidRDefault="006A06B9" w:rsidP="006A06B9">
      <w:pPr>
        <w:pStyle w:val="Heading4"/>
      </w:pPr>
      <w:r>
        <w:t xml:space="preserve">Capitalism is </w:t>
      </w:r>
      <w:r w:rsidRPr="00886A24">
        <w:rPr>
          <w:u w:val="single"/>
        </w:rPr>
        <w:t>sustainable</w:t>
      </w:r>
      <w:r>
        <w:t xml:space="preserve"> and </w:t>
      </w:r>
      <w:r w:rsidRPr="00886A24">
        <w:rPr>
          <w:u w:val="single"/>
        </w:rPr>
        <w:t>self-correcting</w:t>
      </w:r>
      <w:r>
        <w:t xml:space="preserve">---alternatives are a </w:t>
      </w:r>
      <w:r w:rsidRPr="00DF4F8B">
        <w:rPr>
          <w:u w:val="single"/>
        </w:rPr>
        <w:t>false diagnosis</w:t>
      </w:r>
      <w:r w:rsidRPr="00DF4F8B">
        <w:t xml:space="preserve"> and the </w:t>
      </w:r>
      <w:r>
        <w:rPr>
          <w:u w:val="single"/>
        </w:rPr>
        <w:t>wrong solution</w:t>
      </w:r>
      <w:r>
        <w:t>.</w:t>
      </w:r>
    </w:p>
    <w:p w14:paraId="0CC0E310" w14:textId="77777777" w:rsidR="006A06B9" w:rsidRDefault="006A06B9" w:rsidP="006A06B9">
      <w:r w:rsidRPr="00FD289C">
        <w:t xml:space="preserve">Allison </w:t>
      </w:r>
      <w:r w:rsidRPr="00FD289C">
        <w:rPr>
          <w:rStyle w:val="Style13ptBold"/>
        </w:rPr>
        <w:t>Schrager 20</w:t>
      </w:r>
      <w:r w:rsidRPr="00FD289C">
        <w:t>, an economist</w:t>
      </w:r>
      <w:r>
        <w:t xml:space="preserve"> and s</w:t>
      </w:r>
      <w:r w:rsidRPr="00FD289C">
        <w:t>enior fellow at the Manhattan Institute, 1</w:t>
      </w:r>
      <w:r>
        <w:t>/</w:t>
      </w:r>
      <w:r w:rsidRPr="00FD289C">
        <w:t>15</w:t>
      </w:r>
      <w:r>
        <w:t>/</w:t>
      </w:r>
      <w:r w:rsidRPr="00FD289C">
        <w:t xml:space="preserve">2020, "Why Socialism Won’t Work," </w:t>
      </w:r>
      <w:r w:rsidRPr="0080716D">
        <w:t>https://foreignpolicy.com/2020/01/15/socialism-wont-work-capitalism-still-best/</w:t>
      </w:r>
      <w:r>
        <w:t>, Marsh</w:t>
      </w:r>
    </w:p>
    <w:p w14:paraId="5ED3A052" w14:textId="77777777" w:rsidR="006A06B9" w:rsidRPr="00FD289C" w:rsidRDefault="006A06B9" w:rsidP="006A06B9">
      <w:pPr>
        <w:rPr>
          <w:sz w:val="16"/>
        </w:rPr>
      </w:pPr>
      <w:r w:rsidRPr="00FB2A30">
        <w:rPr>
          <w:rStyle w:val="StyleUnderline"/>
        </w:rPr>
        <w:t>Capitalism is</w:t>
      </w:r>
      <w:r w:rsidRPr="00B2753F">
        <w:rPr>
          <w:rStyle w:val="StyleUnderline"/>
        </w:rPr>
        <w:t xml:space="preserve"> </w:t>
      </w:r>
      <w:r w:rsidRPr="00B2753F">
        <w:rPr>
          <w:rStyle w:val="Emphasis"/>
        </w:rPr>
        <w:t>still</w:t>
      </w:r>
      <w:r w:rsidRPr="00FB2A30">
        <w:rPr>
          <w:rStyle w:val="StyleUnderline"/>
        </w:rPr>
        <w:t xml:space="preserve"> </w:t>
      </w:r>
      <w:r w:rsidRPr="00B2753F">
        <w:rPr>
          <w:rStyle w:val="StyleUnderline"/>
        </w:rPr>
        <w:t>the best way</w:t>
      </w:r>
      <w:r w:rsidRPr="00B2753F">
        <w:rPr>
          <w:sz w:val="16"/>
        </w:rPr>
        <w:t xml:space="preserve"> </w:t>
      </w:r>
      <w:r w:rsidRPr="00B2753F">
        <w:rPr>
          <w:rStyle w:val="StyleUnderline"/>
        </w:rPr>
        <w:t>to hand</w:t>
      </w:r>
      <w:r w:rsidRPr="00FB2A30">
        <w:rPr>
          <w:rStyle w:val="StyleUnderline"/>
        </w:rPr>
        <w:t xml:space="preserve">le </w:t>
      </w:r>
      <w:r w:rsidRPr="00B2753F">
        <w:rPr>
          <w:rStyle w:val="StyleUnderline"/>
        </w:rPr>
        <w:t xml:space="preserve">risk and </w:t>
      </w:r>
      <w:r w:rsidRPr="00B2753F">
        <w:rPr>
          <w:rStyle w:val="Emphasis"/>
        </w:rPr>
        <w:t>boost innovation</w:t>
      </w:r>
      <w:r w:rsidRPr="00FB2A30">
        <w:rPr>
          <w:rStyle w:val="StyleUnderline"/>
        </w:rPr>
        <w:t xml:space="preserve"> and</w:t>
      </w:r>
      <w:r w:rsidRPr="00B2753F">
        <w:rPr>
          <w:sz w:val="16"/>
        </w:rPr>
        <w:t xml:space="preserve"> </w:t>
      </w:r>
      <w:r w:rsidRPr="00B2753F">
        <w:rPr>
          <w:rStyle w:val="Emphasis"/>
        </w:rPr>
        <w:t>productivity</w:t>
      </w:r>
      <w:r w:rsidRPr="00B2753F">
        <w:rPr>
          <w:sz w:val="16"/>
        </w:rPr>
        <w:t>.</w:t>
      </w:r>
    </w:p>
    <w:p w14:paraId="77BA5CE0" w14:textId="77777777" w:rsidR="006A06B9" w:rsidRPr="002B36C1" w:rsidRDefault="006A06B9" w:rsidP="006A06B9">
      <w:pPr>
        <w:rPr>
          <w:sz w:val="14"/>
        </w:rPr>
      </w:pPr>
      <w:r w:rsidRPr="002B36C1">
        <w:rPr>
          <w:sz w:val="14"/>
        </w:rPr>
        <w:t xml:space="preserve">With increasingly ubiquitous iPhones, internet, central air conditioning, flat-screen TVs, and indoor plumbing, few in the developed world would want to go back to life 100, 30, or even 10 years ago. Indeed, </w:t>
      </w:r>
      <w:r w:rsidRPr="00886A24">
        <w:rPr>
          <w:rStyle w:val="StyleUnderline"/>
        </w:rPr>
        <w:t xml:space="preserve">around the </w:t>
      </w:r>
      <w:r w:rsidRPr="00886A24">
        <w:rPr>
          <w:rStyle w:val="Emphasis"/>
        </w:rPr>
        <w:t>world</w:t>
      </w:r>
      <w:r w:rsidRPr="002B36C1">
        <w:rPr>
          <w:sz w:val="14"/>
        </w:rPr>
        <w:t xml:space="preserve">, the </w:t>
      </w:r>
      <w:r w:rsidRPr="00FD289C">
        <w:rPr>
          <w:rStyle w:val="StyleUnderline"/>
        </w:rPr>
        <w:t>last two centuries</w:t>
      </w:r>
      <w:r w:rsidRPr="002B36C1">
        <w:rPr>
          <w:sz w:val="14"/>
        </w:rPr>
        <w:t xml:space="preserve"> </w:t>
      </w:r>
      <w:r w:rsidRPr="00FD289C">
        <w:rPr>
          <w:rStyle w:val="StyleUnderline"/>
        </w:rPr>
        <w:t>have brought</w:t>
      </w:r>
      <w:r w:rsidRPr="002B36C1">
        <w:rPr>
          <w:sz w:val="14"/>
        </w:rPr>
        <w:t xml:space="preserve"> </w:t>
      </w:r>
      <w:r w:rsidRPr="00FD289C">
        <w:rPr>
          <w:rStyle w:val="Emphasis"/>
        </w:rPr>
        <w:t>vast improvements</w:t>
      </w:r>
      <w:r w:rsidRPr="002B36C1">
        <w:rPr>
          <w:sz w:val="14"/>
        </w:rPr>
        <w:t xml:space="preserve"> </w:t>
      </w:r>
      <w:r w:rsidRPr="00FD289C">
        <w:rPr>
          <w:rStyle w:val="StyleUnderline"/>
        </w:rPr>
        <w:t>in material living</w:t>
      </w:r>
      <w:r w:rsidRPr="002B36C1">
        <w:rPr>
          <w:sz w:val="14"/>
        </w:rPr>
        <w:t xml:space="preserve"> </w:t>
      </w:r>
      <w:r w:rsidRPr="00FD289C">
        <w:rPr>
          <w:rStyle w:val="StyleUnderline"/>
        </w:rPr>
        <w:t>standards</w:t>
      </w:r>
      <w:r w:rsidRPr="002B36C1">
        <w:rPr>
          <w:sz w:val="14"/>
        </w:rPr>
        <w:t xml:space="preserve">; </w:t>
      </w:r>
      <w:r w:rsidRPr="00886A24">
        <w:rPr>
          <w:rStyle w:val="Emphasis"/>
        </w:rPr>
        <w:t>billions</w:t>
      </w:r>
      <w:r w:rsidRPr="002B36C1">
        <w:rPr>
          <w:sz w:val="14"/>
        </w:rPr>
        <w:t xml:space="preserve"> of people </w:t>
      </w:r>
      <w:r w:rsidRPr="00886A24">
        <w:rPr>
          <w:rStyle w:val="StyleUnderline"/>
        </w:rPr>
        <w:t xml:space="preserve">have been </w:t>
      </w:r>
      <w:r w:rsidRPr="00886A24">
        <w:rPr>
          <w:rStyle w:val="Emphasis"/>
        </w:rPr>
        <w:t>lifted from poverty</w:t>
      </w:r>
      <w:r w:rsidRPr="002B36C1">
        <w:rPr>
          <w:sz w:val="14"/>
        </w:rPr>
        <w:t xml:space="preserve">, </w:t>
      </w:r>
      <w:r w:rsidRPr="00886A24">
        <w:rPr>
          <w:rStyle w:val="StyleUnderline"/>
        </w:rPr>
        <w:t>and </w:t>
      </w:r>
      <w:r w:rsidRPr="00886A24">
        <w:rPr>
          <w:rStyle w:val="Emphasis"/>
        </w:rPr>
        <w:t>life expectancy</w:t>
      </w:r>
      <w:r w:rsidRPr="00886A24">
        <w:rPr>
          <w:rStyle w:val="StyleUnderline"/>
        </w:rPr>
        <w:t> across income levels has</w:t>
      </w:r>
      <w:r w:rsidRPr="00FD289C">
        <w:rPr>
          <w:rStyle w:val="StyleUnderline"/>
        </w:rPr>
        <w:t xml:space="preserve"> broadly </w:t>
      </w:r>
      <w:r w:rsidRPr="00886A24">
        <w:rPr>
          <w:rStyle w:val="StyleUnderline"/>
        </w:rPr>
        <w:t>risen</w:t>
      </w:r>
      <w:r w:rsidRPr="002B36C1">
        <w:rPr>
          <w:sz w:val="14"/>
        </w:rPr>
        <w:t xml:space="preserve">. Most of </w:t>
      </w:r>
      <w:r w:rsidRPr="00886A24">
        <w:rPr>
          <w:rStyle w:val="StyleUnderline"/>
        </w:rPr>
        <w:t>that progress came from</w:t>
      </w:r>
      <w:r w:rsidRPr="00886A24">
        <w:rPr>
          <w:sz w:val="14"/>
        </w:rPr>
        <w:t xml:space="preserve"> </w:t>
      </w:r>
      <w:r w:rsidRPr="00886A24">
        <w:rPr>
          <w:rStyle w:val="Emphasis"/>
        </w:rPr>
        <w:t>capitalist economies</w:t>
      </w:r>
      <w:r w:rsidRPr="002B36C1">
        <w:rPr>
          <w:sz w:val="14"/>
        </w:rPr>
        <w:t>.</w:t>
      </w:r>
    </w:p>
    <w:p w14:paraId="4389FD94" w14:textId="77777777" w:rsidR="006A06B9" w:rsidRPr="002B36C1" w:rsidRDefault="006A06B9" w:rsidP="006A06B9">
      <w:pPr>
        <w:rPr>
          <w:sz w:val="14"/>
        </w:rPr>
      </w:pPr>
      <w:r w:rsidRPr="002B36C1">
        <w:rPr>
          <w:sz w:val="14"/>
        </w:rPr>
        <w:t xml:space="preserve">Yet </w:t>
      </w:r>
      <w:r w:rsidRPr="00886A24">
        <w:rPr>
          <w:rStyle w:val="StyleUnderline"/>
        </w:rPr>
        <w:t xml:space="preserve">those </w:t>
      </w:r>
      <w:r w:rsidRPr="00886A24">
        <w:rPr>
          <w:rStyle w:val="Emphasis"/>
        </w:rPr>
        <w:t>economies</w:t>
      </w:r>
      <w:r w:rsidRPr="00886A24">
        <w:rPr>
          <w:rStyle w:val="StyleUnderline"/>
        </w:rPr>
        <w:t xml:space="preserve"> are not </w:t>
      </w:r>
      <w:r w:rsidRPr="00886A24">
        <w:rPr>
          <w:rStyle w:val="Emphasis"/>
        </w:rPr>
        <w:t>without</w:t>
      </w:r>
      <w:r w:rsidRPr="00FD289C">
        <w:rPr>
          <w:rStyle w:val="Emphasis"/>
        </w:rPr>
        <w:t xml:space="preserve"> their </w:t>
      </w:r>
      <w:r w:rsidRPr="00886A24">
        <w:rPr>
          <w:rStyle w:val="Emphasis"/>
        </w:rPr>
        <w:t>problems</w:t>
      </w:r>
      <w:r w:rsidRPr="002B36C1">
        <w:rPr>
          <w:sz w:val="14"/>
        </w:rPr>
        <w:t>. In the United States and the United Kingdom, the gap between the rich and poor has become intolerably large as business owners and highly educated workers in urban areas have become richer while workers’ wages in rural areas have stagnated. In most rich countries, more trade has brought a bigger, better variety of goods, but it has also displaced many jobs.</w:t>
      </w:r>
    </w:p>
    <w:p w14:paraId="1FD1E884" w14:textId="77777777" w:rsidR="006A06B9" w:rsidRPr="002B36C1" w:rsidRDefault="006A06B9" w:rsidP="006A06B9">
      <w:pPr>
        <w:rPr>
          <w:sz w:val="14"/>
        </w:rPr>
      </w:pPr>
      <w:r w:rsidRPr="002B36C1">
        <w:rPr>
          <w:sz w:val="14"/>
        </w:rPr>
        <w:t xml:space="preserve">With social instability in the form of mass protests, Brexit, the rise of populism, and deep polarization knocking at the capitalist economies’ doors, much of the progress of the last several decades is in peril. </w:t>
      </w:r>
      <w:r w:rsidRPr="00886A24">
        <w:rPr>
          <w:rStyle w:val="StyleUnderline"/>
        </w:rPr>
        <w:t>For</w:t>
      </w:r>
      <w:r w:rsidRPr="002B36C1">
        <w:rPr>
          <w:sz w:val="14"/>
        </w:rPr>
        <w:t xml:space="preserve"> some pundits and </w:t>
      </w:r>
      <w:r w:rsidRPr="00886A24">
        <w:rPr>
          <w:rStyle w:val="StyleUnderline"/>
        </w:rPr>
        <w:t>policymakers</w:t>
      </w:r>
      <w:r w:rsidRPr="00FD289C">
        <w:rPr>
          <w:rStyle w:val="StyleUnderline"/>
        </w:rPr>
        <w:t xml:space="preserve">, the </w:t>
      </w:r>
      <w:r w:rsidRPr="00886A24">
        <w:rPr>
          <w:rStyle w:val="StyleUnderline"/>
        </w:rPr>
        <w:t>solution</w:t>
      </w:r>
      <w:r w:rsidRPr="002B36C1">
        <w:rPr>
          <w:sz w:val="14"/>
        </w:rPr>
        <w:t xml:space="preserve"> is clear: </w:t>
      </w:r>
      <w:r w:rsidRPr="00886A24">
        <w:rPr>
          <w:rStyle w:val="Emphasis"/>
        </w:rPr>
        <w:t>socialism</w:t>
      </w:r>
      <w:r w:rsidRPr="00027433">
        <w:rPr>
          <w:sz w:val="14"/>
        </w:rPr>
        <w:t xml:space="preserve">, </w:t>
      </w:r>
      <w:r w:rsidRPr="00886A24">
        <w:rPr>
          <w:rStyle w:val="StyleUnderline"/>
        </w:rPr>
        <w:t>which tends to be cited</w:t>
      </w:r>
      <w:r w:rsidRPr="00FD289C">
        <w:rPr>
          <w:rStyle w:val="StyleUnderline"/>
        </w:rPr>
        <w:t xml:space="preserve"> as </w:t>
      </w:r>
      <w:r w:rsidRPr="00FB2A30">
        <w:rPr>
          <w:rStyle w:val="StyleUnderline"/>
        </w:rPr>
        <w:t>a m</w:t>
      </w:r>
      <w:r w:rsidRPr="00FD289C">
        <w:rPr>
          <w:rStyle w:val="StyleUnderline"/>
        </w:rPr>
        <w:t>ethod</w:t>
      </w:r>
      <w:r w:rsidRPr="002B36C1">
        <w:rPr>
          <w:sz w:val="14"/>
        </w:rPr>
        <w:t xml:space="preserve"> </w:t>
      </w:r>
      <w:r w:rsidRPr="00886A24">
        <w:rPr>
          <w:rStyle w:val="StyleUnderline"/>
        </w:rPr>
        <w:t>for addressing</w:t>
      </w:r>
      <w:r w:rsidRPr="00886A24">
        <w:rPr>
          <w:sz w:val="14"/>
        </w:rPr>
        <w:t xml:space="preserve"> </w:t>
      </w:r>
      <w:r w:rsidRPr="00886A24">
        <w:rPr>
          <w:rStyle w:val="Emphasis"/>
        </w:rPr>
        <w:t>everything</w:t>
      </w:r>
      <w:r w:rsidRPr="00FB2A30">
        <w:rPr>
          <w:rStyle w:val="StyleUnderline"/>
        </w:rPr>
        <w:t xml:space="preserve"> </w:t>
      </w:r>
      <w:r w:rsidRPr="00FD289C">
        <w:rPr>
          <w:rStyle w:val="StyleUnderline"/>
        </w:rPr>
        <w:t>from inequality and injustice</w:t>
      </w:r>
      <w:r w:rsidRPr="002B36C1">
        <w:rPr>
          <w:sz w:val="14"/>
        </w:rPr>
        <w:t xml:space="preserve"> </w:t>
      </w:r>
      <w:r w:rsidRPr="00FD289C">
        <w:rPr>
          <w:rStyle w:val="StyleUnderline"/>
        </w:rPr>
        <w:t>to climate change</w:t>
      </w:r>
      <w:r w:rsidRPr="002B36C1">
        <w:rPr>
          <w:sz w:val="14"/>
        </w:rPr>
        <w:t>.</w:t>
      </w:r>
    </w:p>
    <w:p w14:paraId="52D1C9F2" w14:textId="77777777" w:rsidR="006A06B9" w:rsidRPr="002B36C1" w:rsidRDefault="006A06B9" w:rsidP="006A06B9">
      <w:pPr>
        <w:rPr>
          <w:sz w:val="14"/>
        </w:rPr>
      </w:pPr>
      <w:r w:rsidRPr="002B36C1">
        <w:rPr>
          <w:sz w:val="14"/>
        </w:rPr>
        <w:t xml:space="preserve">Yet </w:t>
      </w:r>
      <w:r w:rsidRPr="00886A24">
        <w:rPr>
          <w:rStyle w:val="StyleUnderline"/>
        </w:rPr>
        <w:t>the very ills</w:t>
      </w:r>
      <w:r w:rsidRPr="002B36C1">
        <w:rPr>
          <w:rStyle w:val="StyleUnderline"/>
        </w:rPr>
        <w:t xml:space="preserve"> that </w:t>
      </w:r>
      <w:r w:rsidRPr="002B36C1">
        <w:rPr>
          <w:rStyle w:val="Emphasis"/>
        </w:rPr>
        <w:t>socialists identify</w:t>
      </w:r>
      <w:r w:rsidRPr="002B36C1">
        <w:rPr>
          <w:sz w:val="14"/>
        </w:rPr>
        <w:t xml:space="preserve"> </w:t>
      </w:r>
      <w:r w:rsidRPr="00886A24">
        <w:rPr>
          <w:rStyle w:val="StyleUnderline"/>
        </w:rPr>
        <w:t>are best addressed</w:t>
      </w:r>
      <w:r w:rsidRPr="00886A24">
        <w:rPr>
          <w:sz w:val="14"/>
        </w:rPr>
        <w:t xml:space="preserve"> </w:t>
      </w:r>
      <w:r w:rsidRPr="00886A24">
        <w:rPr>
          <w:rStyle w:val="StyleUnderline"/>
        </w:rPr>
        <w:t xml:space="preserve">through </w:t>
      </w:r>
      <w:r w:rsidRPr="00886A24">
        <w:rPr>
          <w:rStyle w:val="Emphasis"/>
        </w:rPr>
        <w:t>innovation</w:t>
      </w:r>
      <w:r w:rsidRPr="00FB2A30">
        <w:rPr>
          <w:sz w:val="14"/>
        </w:rPr>
        <w:t xml:space="preserve">, </w:t>
      </w:r>
      <w:r w:rsidRPr="00886A24">
        <w:rPr>
          <w:rStyle w:val="Emphasis"/>
        </w:rPr>
        <w:t>productivity</w:t>
      </w:r>
      <w:r w:rsidRPr="002B36C1">
        <w:rPr>
          <w:sz w:val="14"/>
        </w:rPr>
        <w:t xml:space="preserve"> </w:t>
      </w:r>
      <w:r w:rsidRPr="002B36C1">
        <w:rPr>
          <w:rStyle w:val="StyleUnderline"/>
        </w:rPr>
        <w:t>gains</w:t>
      </w:r>
      <w:r w:rsidRPr="002B36C1">
        <w:rPr>
          <w:sz w:val="14"/>
        </w:rPr>
        <w:t xml:space="preserve">, </w:t>
      </w:r>
      <w:r w:rsidRPr="00886A24">
        <w:rPr>
          <w:rStyle w:val="StyleUnderline"/>
        </w:rPr>
        <w:t>and</w:t>
      </w:r>
      <w:r w:rsidRPr="00FB2A30">
        <w:rPr>
          <w:rStyle w:val="StyleUnderline"/>
        </w:rPr>
        <w:t xml:space="preserve"> </w:t>
      </w:r>
      <w:r w:rsidRPr="002B36C1">
        <w:rPr>
          <w:rStyle w:val="StyleUnderline"/>
        </w:rPr>
        <w:t xml:space="preserve">better </w:t>
      </w:r>
      <w:r w:rsidRPr="00886A24">
        <w:rPr>
          <w:rStyle w:val="Emphasis"/>
        </w:rPr>
        <w:t>rationing</w:t>
      </w:r>
      <w:r w:rsidRPr="002B36C1">
        <w:rPr>
          <w:rStyle w:val="StyleUnderline"/>
        </w:rPr>
        <w:t xml:space="preserve"> of </w:t>
      </w:r>
      <w:r w:rsidRPr="00886A24">
        <w:rPr>
          <w:rStyle w:val="StyleUnderline"/>
        </w:rPr>
        <w:t>risk</w:t>
      </w:r>
      <w:r w:rsidRPr="002B36C1">
        <w:rPr>
          <w:sz w:val="14"/>
        </w:rPr>
        <w:t xml:space="preserve">. And </w:t>
      </w:r>
      <w:r w:rsidRPr="00886A24">
        <w:rPr>
          <w:rStyle w:val="StyleUnderline"/>
        </w:rPr>
        <w:t>capitalism is</w:t>
      </w:r>
      <w:r w:rsidRPr="002B36C1">
        <w:rPr>
          <w:rStyle w:val="StyleUnderline"/>
        </w:rPr>
        <w:t xml:space="preserve"> still </w:t>
      </w:r>
      <w:r w:rsidRPr="00886A24">
        <w:rPr>
          <w:rStyle w:val="Emphasis"/>
        </w:rPr>
        <w:t>far and away</w:t>
      </w:r>
      <w:r w:rsidRPr="00886A24">
        <w:rPr>
          <w:rStyle w:val="StyleUnderline"/>
        </w:rPr>
        <w:t xml:space="preserve"> the best</w:t>
      </w:r>
      <w:r w:rsidRPr="002B36C1">
        <w:rPr>
          <w:sz w:val="14"/>
        </w:rPr>
        <w:t xml:space="preserve">, </w:t>
      </w:r>
      <w:r w:rsidRPr="002B36C1">
        <w:rPr>
          <w:rStyle w:val="StyleUnderline"/>
        </w:rPr>
        <w:t>if not only</w:t>
      </w:r>
      <w:r w:rsidRPr="002B36C1">
        <w:rPr>
          <w:sz w:val="14"/>
        </w:rPr>
        <w:t xml:space="preserve">, way to </w:t>
      </w:r>
      <w:r w:rsidRPr="002B36C1">
        <w:rPr>
          <w:rStyle w:val="StyleUnderline"/>
        </w:rPr>
        <w:t>generate</w:t>
      </w:r>
      <w:r w:rsidRPr="002B36C1">
        <w:rPr>
          <w:sz w:val="14"/>
        </w:rPr>
        <w:t xml:space="preserve"> </w:t>
      </w:r>
      <w:r w:rsidRPr="002B36C1">
        <w:rPr>
          <w:rStyle w:val="StyleUnderline"/>
        </w:rPr>
        <w:t>those outcomes</w:t>
      </w:r>
      <w:r w:rsidRPr="002B36C1">
        <w:rPr>
          <w:sz w:val="14"/>
        </w:rPr>
        <w:t>.</w:t>
      </w:r>
    </w:p>
    <w:p w14:paraId="553D3961" w14:textId="77777777" w:rsidR="006A06B9" w:rsidRPr="002B36C1" w:rsidRDefault="006A06B9" w:rsidP="006A06B9">
      <w:pPr>
        <w:rPr>
          <w:sz w:val="14"/>
        </w:rPr>
      </w:pPr>
      <w:r w:rsidRPr="002B36C1">
        <w:rPr>
          <w:sz w:val="14"/>
        </w:rPr>
        <w:t xml:space="preserve">Today’s socialism is difficult to define. Traditionally, the term meant total state ownership of capital, as in the Soviet Union, North Korea, or Maoist China. Nowadays, most people don’t take such an extreme view. In Europe, social democracy means the nationalization of many industries and very generous welfare states. And </w:t>
      </w:r>
      <w:r w:rsidRPr="002B36C1">
        <w:rPr>
          <w:rStyle w:val="StyleUnderline"/>
        </w:rPr>
        <w:t>today’s</w:t>
      </w:r>
      <w:r w:rsidRPr="002B36C1">
        <w:rPr>
          <w:sz w:val="14"/>
        </w:rPr>
        <w:t xml:space="preserve"> rising </w:t>
      </w:r>
      <w:r w:rsidRPr="002B36C1">
        <w:rPr>
          <w:rStyle w:val="StyleUnderline"/>
        </w:rPr>
        <w:t>socialists</w:t>
      </w:r>
      <w:r w:rsidRPr="002B36C1">
        <w:rPr>
          <w:sz w:val="14"/>
        </w:rPr>
        <w:t xml:space="preserve"> </w:t>
      </w:r>
      <w:r w:rsidRPr="002B36C1">
        <w:rPr>
          <w:rStyle w:val="StyleUnderline"/>
        </w:rPr>
        <w:t>are rebranding</w:t>
      </w:r>
      <w:r w:rsidRPr="002B36C1">
        <w:rPr>
          <w:sz w:val="14"/>
        </w:rPr>
        <w:t xml:space="preserve"> the idea </w:t>
      </w:r>
      <w:r w:rsidRPr="002B36C1">
        <w:rPr>
          <w:rStyle w:val="StyleUnderline"/>
        </w:rPr>
        <w:t>to mean an economic system that delivers all the best parts of capitalism</w:t>
      </w:r>
      <w:r w:rsidRPr="002B36C1">
        <w:rPr>
          <w:sz w:val="14"/>
        </w:rPr>
        <w:t xml:space="preserve"> (growth and rising living standards) </w:t>
      </w:r>
      <w:r w:rsidRPr="002B36C1">
        <w:rPr>
          <w:rStyle w:val="StyleUnderline"/>
        </w:rPr>
        <w:t>without the bad</w:t>
      </w:r>
      <w:r w:rsidRPr="002B36C1">
        <w:rPr>
          <w:sz w:val="14"/>
        </w:rPr>
        <w:t xml:space="preserve"> (inequality, economic cycles).</w:t>
      </w:r>
    </w:p>
    <w:p w14:paraId="28CF30BB" w14:textId="77777777" w:rsidR="006A06B9" w:rsidRPr="002B36C1" w:rsidRDefault="006A06B9" w:rsidP="006A06B9">
      <w:pPr>
        <w:rPr>
          <w:sz w:val="14"/>
        </w:rPr>
      </w:pPr>
      <w:r w:rsidRPr="002B36C1">
        <w:rPr>
          <w:sz w:val="14"/>
        </w:rPr>
        <w:t xml:space="preserve">But </w:t>
      </w:r>
      <w:r w:rsidRPr="00FB2A30">
        <w:rPr>
          <w:sz w:val="14"/>
          <w:szCs w:val="14"/>
        </w:rPr>
        <w:t>no perfect economic system exists</w:t>
      </w:r>
      <w:r w:rsidRPr="002B36C1">
        <w:rPr>
          <w:sz w:val="14"/>
        </w:rPr>
        <w:t>; there are always trade-offs—in the most extreme form between total state ownership of capital and unfettered markets without any regulation or welfare state. Today, few would opt for either pole; what modern socialists and capitalists really disagree on is the right level of government intervention.</w:t>
      </w:r>
    </w:p>
    <w:p w14:paraId="2F8D3E64" w14:textId="77777777" w:rsidR="006A06B9" w:rsidRPr="002B36C1" w:rsidRDefault="006A06B9" w:rsidP="006A06B9">
      <w:pPr>
        <w:rPr>
          <w:sz w:val="14"/>
          <w:szCs w:val="14"/>
        </w:rPr>
      </w:pPr>
      <w:r w:rsidRPr="002B36C1">
        <w:rPr>
          <w:sz w:val="14"/>
          <w:szCs w:val="14"/>
        </w:rPr>
        <w:t xml:space="preserve">Modern socialists want more, but not complete, state ownership. They’d like to nationalize certain industries. In the United States, that’s health care—a plan supported by Democratic presidential candidates Elizabeth Warren (who does not call herself a socialist) and Bernie Sanders (who wears the label proudly). In the United Kingdom, </w:t>
      </w:r>
      <w:proofErr w:type="spellStart"/>
      <w:r w:rsidRPr="002B36C1">
        <w:rPr>
          <w:sz w:val="14"/>
          <w:szCs w:val="14"/>
        </w:rPr>
        <w:t>Labour</w:t>
      </w:r>
      <w:proofErr w:type="spellEnd"/>
      <w:r w:rsidRPr="002B36C1">
        <w:rPr>
          <w:sz w:val="14"/>
          <w:szCs w:val="14"/>
        </w:rPr>
        <w:t xml:space="preserve"> Party leader Jeremy Corbyn, who was trounced at the polls in mid-December, has set his sights on a longer </w:t>
      </w:r>
      <w:r w:rsidRPr="0080716D">
        <w:rPr>
          <w:sz w:val="14"/>
          <w:szCs w:val="14"/>
        </w:rPr>
        <w:t>list of industries</w:t>
      </w:r>
      <w:r w:rsidRPr="002B36C1">
        <w:rPr>
          <w:sz w:val="14"/>
          <w:szCs w:val="14"/>
        </w:rPr>
        <w:t>, including the water, energy, and internet providers.</w:t>
      </w:r>
    </w:p>
    <w:p w14:paraId="589F4E9B" w14:textId="77777777" w:rsidR="006A06B9" w:rsidRPr="002B36C1" w:rsidRDefault="006A06B9" w:rsidP="006A06B9">
      <w:pPr>
        <w:rPr>
          <w:sz w:val="14"/>
          <w:szCs w:val="14"/>
        </w:rPr>
      </w:pPr>
      <w:r w:rsidRPr="002B36C1">
        <w:rPr>
          <w:sz w:val="14"/>
          <w:szCs w:val="14"/>
        </w:rPr>
        <w:t>Other items on the socialist wish list may include allowing the government to be the primary investor in the economy through massive infrastructure projects that aim to replace fossil fuels with renewables, as Green New Deal socialists have proposed. They’ve also floated plans that would make the government the employer of a majority of Americans by offering guaranteed well-paid jobs that people can’t be fired from. And then there are more limited proposals, including installing more workers on the boards of private companies and instituting national rent controls and high minimum wages.</w:t>
      </w:r>
    </w:p>
    <w:p w14:paraId="729766B3" w14:textId="77777777" w:rsidR="006A06B9" w:rsidRPr="002B36C1" w:rsidRDefault="006A06B9" w:rsidP="006A06B9">
      <w:pPr>
        <w:rPr>
          <w:sz w:val="14"/>
        </w:rPr>
      </w:pPr>
      <w:r w:rsidRPr="002B36C1">
        <w:rPr>
          <w:sz w:val="14"/>
        </w:rPr>
        <w:t xml:space="preserve">For their part, modern </w:t>
      </w:r>
      <w:r w:rsidRPr="00B2753F">
        <w:rPr>
          <w:rStyle w:val="StyleUnderline"/>
        </w:rPr>
        <w:t>capitalists want</w:t>
      </w:r>
      <w:r w:rsidRPr="002B36C1">
        <w:rPr>
          <w:rStyle w:val="StyleUnderline"/>
        </w:rPr>
        <w:t xml:space="preserve"> some</w:t>
      </w:r>
      <w:r w:rsidRPr="002B36C1">
        <w:rPr>
          <w:sz w:val="14"/>
        </w:rPr>
        <w:t xml:space="preserve">, </w:t>
      </w:r>
      <w:r w:rsidRPr="002B36C1">
        <w:rPr>
          <w:rStyle w:val="Emphasis"/>
        </w:rPr>
        <w:t xml:space="preserve">but </w:t>
      </w:r>
      <w:r w:rsidRPr="00B2753F">
        <w:rPr>
          <w:rStyle w:val="Emphasis"/>
        </w:rPr>
        <w:t>less</w:t>
      </w:r>
      <w:r w:rsidRPr="002B36C1">
        <w:rPr>
          <w:sz w:val="14"/>
        </w:rPr>
        <w:t xml:space="preserve">, </w:t>
      </w:r>
      <w:r w:rsidRPr="00027433">
        <w:rPr>
          <w:rStyle w:val="StyleUnderline"/>
        </w:rPr>
        <w:t>state intervention</w:t>
      </w:r>
      <w:r w:rsidRPr="002B36C1">
        <w:rPr>
          <w:sz w:val="14"/>
        </w:rPr>
        <w:t xml:space="preserve">. They are skeptical of nationalization and price controls; they argue that </w:t>
      </w:r>
      <w:r w:rsidRPr="00FB2A30">
        <w:rPr>
          <w:rStyle w:val="StyleUnderline"/>
        </w:rPr>
        <w:t>today’s economic problems are</w:t>
      </w:r>
      <w:r w:rsidRPr="002B36C1">
        <w:rPr>
          <w:rStyle w:val="StyleUnderline"/>
        </w:rPr>
        <w:t xml:space="preserve"> </w:t>
      </w:r>
      <w:r w:rsidRPr="002B36C1">
        <w:rPr>
          <w:rStyle w:val="Emphasis"/>
        </w:rPr>
        <w:t>best addressed</w:t>
      </w:r>
      <w:r w:rsidRPr="002B36C1">
        <w:rPr>
          <w:sz w:val="14"/>
        </w:rPr>
        <w:t xml:space="preserve"> </w:t>
      </w:r>
      <w:r w:rsidRPr="00FB2A30">
        <w:rPr>
          <w:rStyle w:val="StyleUnderline"/>
        </w:rPr>
        <w:t>by h</w:t>
      </w:r>
      <w:r w:rsidRPr="002B36C1">
        <w:rPr>
          <w:rStyle w:val="StyleUnderline"/>
        </w:rPr>
        <w:t>arnessing</w:t>
      </w:r>
      <w:r w:rsidRPr="002B36C1">
        <w:rPr>
          <w:sz w:val="14"/>
        </w:rPr>
        <w:t xml:space="preserve"> </w:t>
      </w:r>
      <w:r w:rsidRPr="002B36C1">
        <w:rPr>
          <w:rStyle w:val="StyleUnderline"/>
        </w:rPr>
        <w:t>private enterprise</w:t>
      </w:r>
      <w:r w:rsidRPr="002B36C1">
        <w:rPr>
          <w:sz w:val="14"/>
        </w:rPr>
        <w:t>. In the United States, they’ve argued for </w:t>
      </w:r>
      <w:r w:rsidRPr="0080716D">
        <w:rPr>
          <w:sz w:val="14"/>
        </w:rPr>
        <w:t>more</w:t>
      </w:r>
      <w:r w:rsidRPr="002B36C1">
        <w:rPr>
          <w:sz w:val="14"/>
        </w:rPr>
        <w:t> </w:t>
      </w:r>
      <w:r w:rsidRPr="0080716D">
        <w:rPr>
          <w:sz w:val="14"/>
        </w:rPr>
        <w:t>regulation</w:t>
      </w:r>
      <w:r w:rsidRPr="002B36C1">
        <w:rPr>
          <w:sz w:val="14"/>
        </w:rPr>
        <w:t> and </w:t>
      </w:r>
      <w:r w:rsidRPr="0080716D">
        <w:rPr>
          <w:sz w:val="14"/>
        </w:rPr>
        <w:t>progressive taxation</w:t>
      </w:r>
      <w:r w:rsidRPr="002B36C1">
        <w:rPr>
          <w:sz w:val="14"/>
        </w:rPr>
        <w:t> to help ease inequality, </w:t>
      </w:r>
      <w:r w:rsidRPr="0080716D">
        <w:rPr>
          <w:sz w:val="14"/>
        </w:rPr>
        <w:t>incentives</w:t>
      </w:r>
      <w:r w:rsidRPr="002B36C1">
        <w:rPr>
          <w:sz w:val="14"/>
        </w:rPr>
        <w:t> to encourage private firms to </w:t>
      </w:r>
      <w:r w:rsidRPr="0080716D">
        <w:rPr>
          <w:sz w:val="14"/>
        </w:rPr>
        <w:t>use less carbon</w:t>
      </w:r>
      <w:r w:rsidRPr="002B36C1">
        <w:rPr>
          <w:sz w:val="14"/>
        </w:rPr>
        <w:t>, and a </w:t>
      </w:r>
      <w:r w:rsidRPr="0080716D">
        <w:rPr>
          <w:sz w:val="14"/>
        </w:rPr>
        <w:t>more robust welfare state</w:t>
      </w:r>
      <w:r w:rsidRPr="002B36C1">
        <w:rPr>
          <w:sz w:val="14"/>
        </w:rPr>
        <w:t> through tax credits. Over the past 15 years, meanwhile, capitalist Europeans have instituted reforms to improve labor market flexibility by making it easier to hire and fire people, and there have been attempts to reduce the size of pensions.</w:t>
      </w:r>
    </w:p>
    <w:p w14:paraId="354BCB6D" w14:textId="77777777" w:rsidR="006A06B9" w:rsidRPr="002B36C1" w:rsidRDefault="006A06B9" w:rsidP="006A06B9">
      <w:pPr>
        <w:rPr>
          <w:sz w:val="14"/>
        </w:rPr>
      </w:pPr>
      <w:r w:rsidRPr="002B36C1">
        <w:rPr>
          <w:rStyle w:val="StyleUnderline"/>
        </w:rPr>
        <w:t>No economic system</w:t>
      </w:r>
      <w:r w:rsidRPr="00FB2A30">
        <w:rPr>
          <w:rStyle w:val="StyleUnderline"/>
        </w:rPr>
        <w:t xml:space="preserve"> is</w:t>
      </w:r>
      <w:r w:rsidRPr="002B36C1">
        <w:rPr>
          <w:rStyle w:val="StyleUnderline"/>
        </w:rPr>
        <w:t xml:space="preserve"> perfect</w:t>
      </w:r>
      <w:r w:rsidRPr="002B36C1">
        <w:rPr>
          <w:sz w:val="14"/>
        </w:rPr>
        <w:t xml:space="preserve">, </w:t>
      </w:r>
      <w:r w:rsidRPr="002B36C1">
        <w:rPr>
          <w:rStyle w:val="StyleUnderline"/>
        </w:rPr>
        <w:t xml:space="preserve">and </w:t>
      </w:r>
      <w:r w:rsidRPr="00B2753F">
        <w:rPr>
          <w:rStyle w:val="StyleUnderline"/>
        </w:rPr>
        <w:t>the</w:t>
      </w:r>
      <w:r w:rsidRPr="002B36C1">
        <w:rPr>
          <w:rStyle w:val="StyleUnderline"/>
        </w:rPr>
        <w:t xml:space="preserve"> </w:t>
      </w:r>
      <w:r w:rsidRPr="002B36C1">
        <w:rPr>
          <w:rStyle w:val="Emphasis"/>
        </w:rPr>
        <w:t>exact</w:t>
      </w:r>
      <w:r w:rsidRPr="002B36C1">
        <w:rPr>
          <w:rStyle w:val="StyleUnderline"/>
        </w:rPr>
        <w:t xml:space="preserve"> right</w:t>
      </w:r>
      <w:r w:rsidRPr="002B36C1">
        <w:rPr>
          <w:sz w:val="14"/>
        </w:rPr>
        <w:t xml:space="preserve"> </w:t>
      </w:r>
      <w:r w:rsidRPr="002B36C1">
        <w:rPr>
          <w:rStyle w:val="Emphasis"/>
        </w:rPr>
        <w:t>balance</w:t>
      </w:r>
      <w:r w:rsidRPr="002B36C1">
        <w:rPr>
          <w:sz w:val="14"/>
        </w:rPr>
        <w:t xml:space="preserve"> between </w:t>
      </w:r>
      <w:r w:rsidRPr="002B36C1">
        <w:rPr>
          <w:rStyle w:val="StyleUnderline"/>
        </w:rPr>
        <w:t>markets and the state</w:t>
      </w:r>
      <w:r w:rsidRPr="002B36C1">
        <w:rPr>
          <w:sz w:val="14"/>
        </w:rPr>
        <w:t xml:space="preserve"> </w:t>
      </w:r>
      <w:r w:rsidRPr="002B36C1">
        <w:rPr>
          <w:rStyle w:val="Emphasis"/>
        </w:rPr>
        <w:t>may never be found</w:t>
      </w:r>
      <w:r w:rsidRPr="00027433">
        <w:rPr>
          <w:sz w:val="14"/>
          <w:szCs w:val="14"/>
        </w:rPr>
        <w:t>.</w:t>
      </w:r>
      <w:r w:rsidRPr="002B36C1">
        <w:rPr>
          <w:sz w:val="14"/>
        </w:rPr>
        <w:t xml:space="preserve"> But </w:t>
      </w:r>
      <w:r w:rsidRPr="002B36C1">
        <w:rPr>
          <w:rStyle w:val="StyleUnderline"/>
        </w:rPr>
        <w:t>there are good</w:t>
      </w:r>
      <w:r w:rsidRPr="002B36C1">
        <w:rPr>
          <w:sz w:val="14"/>
        </w:rPr>
        <w:t xml:space="preserve"> reasons to believe that </w:t>
      </w:r>
      <w:r w:rsidRPr="00886A24">
        <w:rPr>
          <w:rStyle w:val="StyleUnderline"/>
        </w:rPr>
        <w:t>keeping capital in</w:t>
      </w:r>
      <w:r w:rsidRPr="002B36C1">
        <w:rPr>
          <w:rStyle w:val="StyleUnderline"/>
        </w:rPr>
        <w:t xml:space="preserve"> the hands of the </w:t>
      </w:r>
      <w:r w:rsidRPr="00886A24">
        <w:rPr>
          <w:rStyle w:val="Emphasis"/>
        </w:rPr>
        <w:t>private</w:t>
      </w:r>
      <w:r w:rsidRPr="002B36C1">
        <w:rPr>
          <w:rStyle w:val="Emphasis"/>
        </w:rPr>
        <w:t xml:space="preserve"> sector</w:t>
      </w:r>
      <w:r w:rsidRPr="002B36C1">
        <w:rPr>
          <w:sz w:val="14"/>
        </w:rPr>
        <w:t xml:space="preserve">, </w:t>
      </w:r>
      <w:r w:rsidRPr="00886A24">
        <w:rPr>
          <w:rStyle w:val="StyleUnderline"/>
        </w:rPr>
        <w:t>and empowering</w:t>
      </w:r>
      <w:r w:rsidRPr="002B36C1">
        <w:rPr>
          <w:rStyle w:val="StyleUnderline"/>
        </w:rPr>
        <w:t xml:space="preserve"> its </w:t>
      </w:r>
      <w:r w:rsidRPr="00886A24">
        <w:rPr>
          <w:rStyle w:val="StyleUnderline"/>
        </w:rPr>
        <w:t>owners to make decisions</w:t>
      </w:r>
      <w:r w:rsidRPr="002B36C1">
        <w:rPr>
          <w:sz w:val="14"/>
        </w:rPr>
        <w:t xml:space="preserve"> </w:t>
      </w:r>
      <w:r w:rsidRPr="002B36C1">
        <w:rPr>
          <w:rStyle w:val="Emphasis"/>
        </w:rPr>
        <w:t>in the pursuit of profit</w:t>
      </w:r>
      <w:r w:rsidRPr="002B36C1">
        <w:rPr>
          <w:sz w:val="14"/>
        </w:rPr>
        <w:t xml:space="preserve">, </w:t>
      </w:r>
      <w:r w:rsidRPr="00886A24">
        <w:rPr>
          <w:rStyle w:val="StyleUnderline"/>
        </w:rPr>
        <w:t xml:space="preserve">is the </w:t>
      </w:r>
      <w:r w:rsidRPr="00886A24">
        <w:rPr>
          <w:rStyle w:val="Emphasis"/>
        </w:rPr>
        <w:t>best</w:t>
      </w:r>
      <w:r w:rsidRPr="002B36C1">
        <w:rPr>
          <w:sz w:val="14"/>
        </w:rPr>
        <w:t xml:space="preserve"> we’ve got.</w:t>
      </w:r>
    </w:p>
    <w:p w14:paraId="37C7EBBD" w14:textId="77777777" w:rsidR="006A06B9" w:rsidRPr="002B36C1" w:rsidRDefault="006A06B9" w:rsidP="006A06B9">
      <w:pPr>
        <w:rPr>
          <w:sz w:val="14"/>
        </w:rPr>
      </w:pPr>
      <w:r w:rsidRPr="002B36C1">
        <w:rPr>
          <w:sz w:val="14"/>
        </w:rPr>
        <w:t xml:space="preserve">One reason to trust </w:t>
      </w:r>
      <w:r w:rsidRPr="00886A24">
        <w:rPr>
          <w:rStyle w:val="StyleUnderline"/>
        </w:rPr>
        <w:t>markets</w:t>
      </w:r>
      <w:r w:rsidRPr="002B36C1">
        <w:rPr>
          <w:sz w:val="14"/>
        </w:rPr>
        <w:t xml:space="preserve"> is that they </w:t>
      </w:r>
      <w:r w:rsidRPr="00886A24">
        <w:rPr>
          <w:rStyle w:val="StyleUnderline"/>
        </w:rPr>
        <w:t xml:space="preserve">are better at </w:t>
      </w:r>
      <w:r w:rsidRPr="00886A24">
        <w:rPr>
          <w:rStyle w:val="Emphasis"/>
        </w:rPr>
        <w:t>setting prices</w:t>
      </w:r>
      <w:r w:rsidRPr="002B36C1">
        <w:rPr>
          <w:sz w:val="14"/>
        </w:rPr>
        <w:t xml:space="preserve"> </w:t>
      </w:r>
      <w:r w:rsidRPr="002B36C1">
        <w:rPr>
          <w:rStyle w:val="StyleUnderline"/>
        </w:rPr>
        <w:t>than people</w:t>
      </w:r>
      <w:r w:rsidRPr="002B36C1">
        <w:rPr>
          <w:sz w:val="14"/>
        </w:rPr>
        <w:t xml:space="preserve">. </w:t>
      </w:r>
      <w:r w:rsidRPr="00886A24">
        <w:rPr>
          <w:rStyle w:val="StyleUnderline"/>
        </w:rPr>
        <w:t>If you set</w:t>
      </w:r>
      <w:r w:rsidRPr="002B36C1">
        <w:rPr>
          <w:rStyle w:val="StyleUnderline"/>
        </w:rPr>
        <w:t xml:space="preserve"> prices</w:t>
      </w:r>
      <w:r w:rsidRPr="002B36C1">
        <w:rPr>
          <w:sz w:val="14"/>
        </w:rPr>
        <w:t xml:space="preserve"> </w:t>
      </w:r>
      <w:r w:rsidRPr="00886A24">
        <w:rPr>
          <w:rStyle w:val="Emphasis"/>
        </w:rPr>
        <w:t>too high</w:t>
      </w:r>
      <w:r w:rsidRPr="002B36C1">
        <w:rPr>
          <w:sz w:val="14"/>
        </w:rPr>
        <w:t xml:space="preserve">, many </w:t>
      </w:r>
      <w:r w:rsidRPr="002B36C1">
        <w:rPr>
          <w:rStyle w:val="StyleUnderline"/>
        </w:rPr>
        <w:t>a socialist government</w:t>
      </w:r>
      <w:r w:rsidRPr="002B36C1">
        <w:rPr>
          <w:sz w:val="14"/>
        </w:rPr>
        <w:t xml:space="preserve"> </w:t>
      </w:r>
      <w:r w:rsidRPr="002B36C1">
        <w:rPr>
          <w:rStyle w:val="StyleUnderline"/>
        </w:rPr>
        <w:t>has found</w:t>
      </w:r>
      <w:r w:rsidRPr="002B36C1">
        <w:rPr>
          <w:sz w:val="14"/>
        </w:rPr>
        <w:t xml:space="preserve">, </w:t>
      </w:r>
      <w:r w:rsidRPr="00886A24">
        <w:rPr>
          <w:rStyle w:val="StyleUnderline"/>
        </w:rPr>
        <w:t>citizens will be</w:t>
      </w:r>
      <w:r w:rsidRPr="002B36C1">
        <w:rPr>
          <w:rStyle w:val="StyleUnderline"/>
        </w:rPr>
        <w:t xml:space="preserve"> </w:t>
      </w:r>
      <w:r w:rsidRPr="002B36C1">
        <w:rPr>
          <w:rStyle w:val="Emphasis"/>
        </w:rPr>
        <w:t xml:space="preserve">needlessly </w:t>
      </w:r>
      <w:r w:rsidRPr="00886A24">
        <w:rPr>
          <w:rStyle w:val="Emphasis"/>
        </w:rPr>
        <w:t>deprived</w:t>
      </w:r>
      <w:r w:rsidRPr="00886A24">
        <w:rPr>
          <w:rStyle w:val="StyleUnderline"/>
        </w:rPr>
        <w:t xml:space="preserve"> of goods</w:t>
      </w:r>
      <w:r w:rsidRPr="002B36C1">
        <w:rPr>
          <w:sz w:val="14"/>
        </w:rPr>
        <w:t xml:space="preserve">. </w:t>
      </w:r>
      <w:r w:rsidRPr="00886A24">
        <w:rPr>
          <w:rStyle w:val="StyleUnderline"/>
        </w:rPr>
        <w:t>Set them</w:t>
      </w:r>
      <w:r w:rsidRPr="002B36C1">
        <w:rPr>
          <w:sz w:val="14"/>
        </w:rPr>
        <w:t xml:space="preserve"> </w:t>
      </w:r>
      <w:r w:rsidRPr="002B36C1">
        <w:rPr>
          <w:rStyle w:val="Emphasis"/>
        </w:rPr>
        <w:t xml:space="preserve">too </w:t>
      </w:r>
      <w:r w:rsidRPr="00886A24">
        <w:rPr>
          <w:rStyle w:val="Emphasis"/>
        </w:rPr>
        <w:t>low</w:t>
      </w:r>
      <w:r w:rsidRPr="002B36C1">
        <w:rPr>
          <w:sz w:val="14"/>
        </w:rPr>
        <w:t xml:space="preserve">, </w:t>
      </w:r>
      <w:r w:rsidRPr="002B36C1">
        <w:rPr>
          <w:rStyle w:val="StyleUnderline"/>
        </w:rPr>
        <w:t xml:space="preserve">and </w:t>
      </w:r>
      <w:r w:rsidRPr="00886A24">
        <w:rPr>
          <w:rStyle w:val="StyleUnderline"/>
        </w:rPr>
        <w:t xml:space="preserve">there will be </w:t>
      </w:r>
      <w:r w:rsidRPr="00886A24">
        <w:rPr>
          <w:rStyle w:val="Emphasis"/>
        </w:rPr>
        <w:t>excessive</w:t>
      </w:r>
      <w:r w:rsidRPr="002B36C1">
        <w:rPr>
          <w:sz w:val="14"/>
        </w:rPr>
        <w:t xml:space="preserve"> </w:t>
      </w:r>
      <w:r w:rsidRPr="002B36C1">
        <w:rPr>
          <w:rStyle w:val="StyleUnderline"/>
        </w:rPr>
        <w:t>demand</w:t>
      </w:r>
      <w:r w:rsidRPr="002B36C1">
        <w:rPr>
          <w:sz w:val="14"/>
        </w:rPr>
        <w:t xml:space="preserve"> </w:t>
      </w:r>
      <w:r w:rsidRPr="002B36C1">
        <w:rPr>
          <w:rStyle w:val="StyleUnderline"/>
        </w:rPr>
        <w:t xml:space="preserve">and </w:t>
      </w:r>
      <w:r w:rsidRPr="002B36C1">
        <w:rPr>
          <w:rStyle w:val="Emphasis"/>
        </w:rPr>
        <w:t>ensuing</w:t>
      </w:r>
      <w:r w:rsidRPr="008866F7">
        <w:rPr>
          <w:rStyle w:val="Emphasis"/>
        </w:rPr>
        <w:t xml:space="preserve"> </w:t>
      </w:r>
      <w:r w:rsidRPr="00886A24">
        <w:rPr>
          <w:rStyle w:val="Emphasis"/>
        </w:rPr>
        <w:t>shortages</w:t>
      </w:r>
      <w:r w:rsidRPr="002B36C1">
        <w:rPr>
          <w:sz w:val="14"/>
        </w:rPr>
        <w:t xml:space="preserve">. </w:t>
      </w:r>
      <w:r w:rsidRPr="002B36C1">
        <w:rPr>
          <w:rStyle w:val="StyleUnderline"/>
        </w:rPr>
        <w:t xml:space="preserve">This is true </w:t>
      </w:r>
      <w:r w:rsidRPr="002B36C1">
        <w:rPr>
          <w:rStyle w:val="Emphasis"/>
        </w:rPr>
        <w:t>for all goods</w:t>
      </w:r>
      <w:r w:rsidRPr="002B36C1">
        <w:rPr>
          <w:sz w:val="14"/>
        </w:rPr>
        <w:t xml:space="preserve">, including health care and labor. And </w:t>
      </w:r>
      <w:r w:rsidRPr="00886A24">
        <w:rPr>
          <w:rStyle w:val="StyleUnderline"/>
        </w:rPr>
        <w:t xml:space="preserve">there is </w:t>
      </w:r>
      <w:r w:rsidRPr="00886A24">
        <w:rPr>
          <w:rStyle w:val="Emphasis"/>
        </w:rPr>
        <w:t>little reason</w:t>
      </w:r>
      <w:r w:rsidRPr="00886A24">
        <w:rPr>
          <w:rStyle w:val="StyleUnderline"/>
        </w:rPr>
        <w:t xml:space="preserve"> to believe</w:t>
      </w:r>
      <w:r w:rsidRPr="002B36C1">
        <w:rPr>
          <w:sz w:val="14"/>
        </w:rPr>
        <w:t xml:space="preserve"> that the </w:t>
      </w:r>
      <w:r w:rsidRPr="002B36C1">
        <w:rPr>
          <w:rStyle w:val="Emphasis"/>
        </w:rPr>
        <w:t xml:space="preserve">next batch of </w:t>
      </w:r>
      <w:r w:rsidRPr="00886A24">
        <w:rPr>
          <w:rStyle w:val="Emphasis"/>
        </w:rPr>
        <w:t>socialists</w:t>
      </w:r>
      <w:r w:rsidRPr="00886A24">
        <w:rPr>
          <w:rStyle w:val="StyleUnderline"/>
        </w:rPr>
        <w:t xml:space="preserve"> in </w:t>
      </w:r>
      <w:r w:rsidRPr="00886A24">
        <w:rPr>
          <w:rStyle w:val="Emphasis"/>
        </w:rPr>
        <w:t>Washington</w:t>
      </w:r>
      <w:r w:rsidRPr="002B36C1">
        <w:rPr>
          <w:sz w:val="14"/>
        </w:rPr>
        <w:t xml:space="preserve"> or London </w:t>
      </w:r>
      <w:r w:rsidRPr="00886A24">
        <w:rPr>
          <w:rStyle w:val="StyleUnderline"/>
        </w:rPr>
        <w:t>would be</w:t>
      </w:r>
      <w:r w:rsidRPr="002B36C1">
        <w:rPr>
          <w:rStyle w:val="StyleUnderline"/>
        </w:rPr>
        <w:t xml:space="preserve"> </w:t>
      </w:r>
      <w:r w:rsidRPr="002B36C1">
        <w:rPr>
          <w:rStyle w:val="Emphasis"/>
        </w:rPr>
        <w:t xml:space="preserve">any </w:t>
      </w:r>
      <w:r w:rsidRPr="00886A24">
        <w:rPr>
          <w:rStyle w:val="Emphasis"/>
        </w:rPr>
        <w:t>better</w:t>
      </w:r>
      <w:r w:rsidRPr="00FB2A30">
        <w:rPr>
          <w:rStyle w:val="StyleUnderline"/>
        </w:rPr>
        <w:t xml:space="preserve"> </w:t>
      </w:r>
      <w:r w:rsidRPr="002B36C1">
        <w:rPr>
          <w:rStyle w:val="StyleUnderline"/>
        </w:rPr>
        <w:t xml:space="preserve">at setting </w:t>
      </w:r>
      <w:r w:rsidRPr="00B2753F">
        <w:rPr>
          <w:rStyle w:val="StyleUnderline"/>
        </w:rPr>
        <w:t>prices</w:t>
      </w:r>
      <w:r w:rsidRPr="002B36C1">
        <w:rPr>
          <w:sz w:val="14"/>
        </w:rPr>
        <w:t xml:space="preserve"> </w:t>
      </w:r>
      <w:r w:rsidRPr="00886A24">
        <w:rPr>
          <w:rStyle w:val="StyleUnderline"/>
        </w:rPr>
        <w:t>than</w:t>
      </w:r>
      <w:r w:rsidRPr="002B36C1">
        <w:rPr>
          <w:sz w:val="14"/>
        </w:rPr>
        <w:t xml:space="preserve"> their </w:t>
      </w:r>
      <w:r w:rsidRPr="00886A24">
        <w:rPr>
          <w:rStyle w:val="StyleUnderline"/>
        </w:rPr>
        <w:t>predecessors</w:t>
      </w:r>
      <w:r w:rsidRPr="002B36C1">
        <w:rPr>
          <w:sz w:val="14"/>
        </w:rPr>
        <w:t xml:space="preserve">. In fact, </w:t>
      </w:r>
      <w:r w:rsidRPr="002B36C1">
        <w:rPr>
          <w:rStyle w:val="StyleUnderline"/>
        </w:rPr>
        <w:t>government-run</w:t>
      </w:r>
      <w:r w:rsidRPr="002B36C1">
        <w:rPr>
          <w:sz w:val="14"/>
        </w:rPr>
        <w:t xml:space="preserve"> </w:t>
      </w:r>
      <w:r w:rsidRPr="002B36C1">
        <w:rPr>
          <w:rStyle w:val="StyleUnderline"/>
        </w:rPr>
        <w:t>health care systems</w:t>
      </w:r>
      <w:r w:rsidRPr="002B36C1">
        <w:rPr>
          <w:sz w:val="14"/>
        </w:rPr>
        <w:t xml:space="preserve"> in Canada and European countries </w:t>
      </w:r>
      <w:r w:rsidRPr="002B36C1">
        <w:rPr>
          <w:rStyle w:val="StyleUnderline"/>
        </w:rPr>
        <w:t xml:space="preserve">are </w:t>
      </w:r>
      <w:r w:rsidRPr="002B36C1">
        <w:rPr>
          <w:rStyle w:val="Emphasis"/>
        </w:rPr>
        <w:t>plagued</w:t>
      </w:r>
      <w:r w:rsidRPr="002B36C1">
        <w:rPr>
          <w:rStyle w:val="StyleUnderline"/>
        </w:rPr>
        <w:t xml:space="preserve"> by lon</w:t>
      </w:r>
      <w:r w:rsidRPr="00ED6E25">
        <w:rPr>
          <w:rStyle w:val="StyleUnderline"/>
        </w:rPr>
        <w:t xml:space="preserve">g </w:t>
      </w:r>
      <w:r w:rsidRPr="002B36C1">
        <w:rPr>
          <w:rStyle w:val="StyleUnderline"/>
        </w:rPr>
        <w:t>wait</w:t>
      </w:r>
      <w:r w:rsidRPr="002B36C1">
        <w:rPr>
          <w:sz w:val="14"/>
        </w:rPr>
        <w:t xml:space="preserve"> times. A </w:t>
      </w:r>
      <w:r w:rsidRPr="0080716D">
        <w:rPr>
          <w:sz w:val="14"/>
        </w:rPr>
        <w:t>2018 Fraser Institute study</w:t>
      </w:r>
      <w:r w:rsidRPr="002B36C1">
        <w:rPr>
          <w:sz w:val="14"/>
        </w:rPr>
        <w:t xml:space="preserve"> cites a median wait time of 19.8 weeks to see a specialist physician in Canada. Socialists may argue that is a small price to pay for universal access, but </w:t>
      </w:r>
      <w:r w:rsidRPr="002B36C1">
        <w:rPr>
          <w:rStyle w:val="StyleUnderline"/>
        </w:rPr>
        <w:t xml:space="preserve">a </w:t>
      </w:r>
      <w:r w:rsidRPr="00B2753F">
        <w:rPr>
          <w:rStyle w:val="StyleUnderline"/>
        </w:rPr>
        <w:t>market-</w:t>
      </w:r>
      <w:r w:rsidRPr="00ED6E25">
        <w:rPr>
          <w:rStyle w:val="StyleUnderline"/>
        </w:rPr>
        <w:t>based approach can</w:t>
      </w:r>
      <w:r w:rsidRPr="00B2753F">
        <w:rPr>
          <w:rStyle w:val="StyleUnderline"/>
        </w:rPr>
        <w:t xml:space="preserve"> deliver</w:t>
      </w:r>
      <w:r w:rsidRPr="002B36C1">
        <w:rPr>
          <w:rStyle w:val="StyleUnderline"/>
        </w:rPr>
        <w:t xml:space="preserve"> both</w:t>
      </w:r>
      <w:r w:rsidRPr="002B36C1">
        <w:rPr>
          <w:sz w:val="14"/>
        </w:rPr>
        <w:t xml:space="preserve"> </w:t>
      </w:r>
      <w:r w:rsidRPr="002B36C1">
        <w:rPr>
          <w:rStyle w:val="Emphasis"/>
        </w:rPr>
        <w:t>coverage</w:t>
      </w:r>
      <w:r w:rsidRPr="00ED6E25">
        <w:rPr>
          <w:rStyle w:val="StyleUnderline"/>
        </w:rPr>
        <w:t xml:space="preserve"> and </w:t>
      </w:r>
      <w:r w:rsidRPr="002B36C1">
        <w:rPr>
          <w:rStyle w:val="Emphasis"/>
        </w:rPr>
        <w:t>responsive service</w:t>
      </w:r>
      <w:r w:rsidRPr="002B36C1">
        <w:rPr>
          <w:sz w:val="14"/>
        </w:rPr>
        <w:t xml:space="preserve">. A full </w:t>
      </w:r>
      <w:r w:rsidRPr="002B36C1">
        <w:rPr>
          <w:rStyle w:val="StyleUnderline"/>
        </w:rPr>
        <w:t xml:space="preserve">government takeover isn’t the </w:t>
      </w:r>
      <w:r w:rsidRPr="00ED6E25">
        <w:rPr>
          <w:rStyle w:val="StyleUnderline"/>
        </w:rPr>
        <w:t>only o</w:t>
      </w:r>
      <w:r w:rsidRPr="002B36C1">
        <w:rPr>
          <w:rStyle w:val="StyleUnderline"/>
        </w:rPr>
        <w:t>ption</w:t>
      </w:r>
      <w:r w:rsidRPr="002B36C1">
        <w:rPr>
          <w:sz w:val="14"/>
        </w:rPr>
        <w:t>, nor is it the best one.</w:t>
      </w:r>
    </w:p>
    <w:p w14:paraId="0BAB9505" w14:textId="77777777" w:rsidR="006A06B9" w:rsidRPr="00BB5B50" w:rsidRDefault="006A06B9" w:rsidP="006A06B9">
      <w:pPr>
        <w:rPr>
          <w:sz w:val="14"/>
        </w:rPr>
      </w:pPr>
      <w:r w:rsidRPr="00BB5B50">
        <w:rPr>
          <w:sz w:val="14"/>
        </w:rPr>
        <w:t xml:space="preserve">Beyond that, </w:t>
      </w:r>
      <w:r w:rsidRPr="00B2753F">
        <w:rPr>
          <w:rStyle w:val="StyleUnderline"/>
        </w:rPr>
        <w:t>markets</w:t>
      </w:r>
      <w:r w:rsidRPr="00BB5B50">
        <w:rPr>
          <w:sz w:val="14"/>
        </w:rPr>
        <w:t xml:space="preserve"> </w:t>
      </w:r>
      <w:r w:rsidRPr="00BB5B50">
        <w:rPr>
          <w:rStyle w:val="StyleUnderline"/>
        </w:rPr>
        <w:t>are also good at</w:t>
      </w:r>
      <w:r w:rsidRPr="00BB5B50">
        <w:rPr>
          <w:sz w:val="14"/>
        </w:rPr>
        <w:t xml:space="preserve"> </w:t>
      </w:r>
      <w:r w:rsidRPr="00B2753F">
        <w:rPr>
          <w:rStyle w:val="Emphasis"/>
        </w:rPr>
        <w:t>rationing risk</w:t>
      </w:r>
      <w:r w:rsidRPr="00BB5B50">
        <w:rPr>
          <w:sz w:val="14"/>
        </w:rPr>
        <w:t xml:space="preserve">. Fundamentally, </w:t>
      </w:r>
      <w:r w:rsidRPr="00886A24">
        <w:rPr>
          <w:rStyle w:val="StyleUnderline"/>
        </w:rPr>
        <w:t>socialists would</w:t>
      </w:r>
      <w:r w:rsidRPr="00BB5B50">
        <w:rPr>
          <w:rStyle w:val="StyleUnderline"/>
        </w:rPr>
        <w:t xml:space="preserve"> </w:t>
      </w:r>
      <w:r w:rsidRPr="00BB5B50">
        <w:rPr>
          <w:sz w:val="14"/>
        </w:rPr>
        <w:t xml:space="preserve">like to </w:t>
      </w:r>
      <w:r w:rsidRPr="00886A24">
        <w:rPr>
          <w:rStyle w:val="Emphasis"/>
        </w:rPr>
        <w:t>reduce</w:t>
      </w:r>
      <w:r w:rsidRPr="00886A24">
        <w:rPr>
          <w:rStyle w:val="StyleUnderline"/>
        </w:rPr>
        <w:t xml:space="preserve"> risk</w:t>
      </w:r>
      <w:r w:rsidRPr="00BB5B50">
        <w:rPr>
          <w:sz w:val="14"/>
        </w:rPr>
        <w:t>—</w:t>
      </w:r>
      <w:r w:rsidRPr="00BB5B50">
        <w:rPr>
          <w:rStyle w:val="StyleUnderline"/>
        </w:rPr>
        <w:t>protect</w:t>
      </w:r>
      <w:r w:rsidRPr="00BB5B50">
        <w:rPr>
          <w:sz w:val="14"/>
        </w:rPr>
        <w:t xml:space="preserve"> workers </w:t>
      </w:r>
      <w:r w:rsidRPr="00BB5B50">
        <w:rPr>
          <w:rStyle w:val="StyleUnderline"/>
        </w:rPr>
        <w:t>from</w:t>
      </w:r>
      <w:r w:rsidRPr="00BB5B50">
        <w:rPr>
          <w:sz w:val="14"/>
        </w:rPr>
        <w:t xml:space="preserve"> any personal or </w:t>
      </w:r>
      <w:r w:rsidRPr="00BB5B50">
        <w:rPr>
          <w:rStyle w:val="StyleUnderline"/>
        </w:rPr>
        <w:t xml:space="preserve">economywide </w:t>
      </w:r>
      <w:r w:rsidRPr="00BB5B50">
        <w:rPr>
          <w:rStyle w:val="Emphasis"/>
        </w:rPr>
        <w:t>shock</w:t>
      </w:r>
      <w:r w:rsidRPr="00BB5B50">
        <w:rPr>
          <w:sz w:val="14"/>
        </w:rPr>
        <w:t xml:space="preserve">. </w:t>
      </w:r>
      <w:r w:rsidRPr="00BB5B50">
        <w:rPr>
          <w:rStyle w:val="StyleUnderline"/>
        </w:rPr>
        <w:t>That is a noble goal</w:t>
      </w:r>
      <w:r w:rsidRPr="00BB5B50">
        <w:rPr>
          <w:sz w:val="14"/>
        </w:rPr>
        <w:t xml:space="preserve">, </w:t>
      </w:r>
      <w:r w:rsidRPr="00BB5B50">
        <w:rPr>
          <w:rStyle w:val="StyleUnderline"/>
        </w:rPr>
        <w:t>and some</w:t>
      </w:r>
      <w:r w:rsidRPr="00BB5B50">
        <w:rPr>
          <w:sz w:val="14"/>
        </w:rPr>
        <w:t xml:space="preserve"> reduction through </w:t>
      </w:r>
      <w:r w:rsidRPr="00BB5B50">
        <w:rPr>
          <w:rStyle w:val="Emphasis"/>
        </w:rPr>
        <w:t>better functioning safety nets is desirable</w:t>
      </w:r>
      <w:r w:rsidRPr="00BB5B50">
        <w:rPr>
          <w:sz w:val="14"/>
        </w:rPr>
        <w:t xml:space="preserve">. But </w:t>
      </w:r>
      <w:r w:rsidRPr="00B2753F">
        <w:rPr>
          <w:rStyle w:val="StyleUnderline"/>
        </w:rPr>
        <w:t>getting rid of</w:t>
      </w:r>
      <w:r w:rsidRPr="00BB5B50">
        <w:rPr>
          <w:sz w:val="14"/>
        </w:rPr>
        <w:t xml:space="preserve"> all </w:t>
      </w:r>
      <w:r w:rsidRPr="00B2753F">
        <w:rPr>
          <w:rStyle w:val="Emphasis"/>
        </w:rPr>
        <w:t>uncertainty</w:t>
      </w:r>
      <w:r w:rsidRPr="00BB5B50">
        <w:rPr>
          <w:sz w:val="14"/>
        </w:rPr>
        <w:t>—as state ownership of most industries would imply—</w:t>
      </w:r>
      <w:r w:rsidRPr="00BB5B50">
        <w:rPr>
          <w:rStyle w:val="StyleUnderline"/>
        </w:rPr>
        <w:t xml:space="preserve">is a </w:t>
      </w:r>
      <w:r w:rsidRPr="00BB5B50">
        <w:rPr>
          <w:rStyle w:val="Emphasis"/>
        </w:rPr>
        <w:t>bad idea</w:t>
      </w:r>
      <w:r w:rsidRPr="00BB5B50">
        <w:rPr>
          <w:sz w:val="14"/>
        </w:rPr>
        <w:t xml:space="preserve">. </w:t>
      </w:r>
      <w:r w:rsidRPr="00886A24">
        <w:rPr>
          <w:rStyle w:val="StyleUnderline"/>
        </w:rPr>
        <w:t>Risk</w:t>
      </w:r>
      <w:r w:rsidRPr="00BB5B50">
        <w:rPr>
          <w:rStyle w:val="StyleUnderline"/>
        </w:rPr>
        <w:t xml:space="preserve"> is what </w:t>
      </w:r>
      <w:r w:rsidRPr="00886A24">
        <w:rPr>
          <w:rStyle w:val="Emphasis"/>
        </w:rPr>
        <w:t>fuels</w:t>
      </w:r>
      <w:r w:rsidRPr="00886A24">
        <w:rPr>
          <w:rStyle w:val="StyleUnderline"/>
        </w:rPr>
        <w:t xml:space="preserve"> growth</w:t>
      </w:r>
      <w:r w:rsidRPr="00BB5B50">
        <w:rPr>
          <w:sz w:val="14"/>
        </w:rPr>
        <w:t xml:space="preserve">. </w:t>
      </w:r>
      <w:r w:rsidRPr="00886A24">
        <w:rPr>
          <w:rStyle w:val="StyleUnderline"/>
        </w:rPr>
        <w:t>People who take</w:t>
      </w:r>
      <w:r w:rsidRPr="00C65A5C">
        <w:rPr>
          <w:rStyle w:val="StyleUnderline"/>
        </w:rPr>
        <w:t xml:space="preserve"> </w:t>
      </w:r>
      <w:r w:rsidRPr="00BB5B50">
        <w:rPr>
          <w:rStyle w:val="StyleUnderline"/>
        </w:rPr>
        <w:t xml:space="preserve">more </w:t>
      </w:r>
      <w:r w:rsidRPr="00886A24">
        <w:rPr>
          <w:rStyle w:val="StyleUnderline"/>
        </w:rPr>
        <w:t>chances</w:t>
      </w:r>
      <w:r w:rsidRPr="00BB5B50">
        <w:rPr>
          <w:sz w:val="14"/>
        </w:rPr>
        <w:t xml:space="preserve"> tend to </w:t>
      </w:r>
      <w:r w:rsidRPr="00886A24">
        <w:rPr>
          <w:rStyle w:val="StyleUnderline"/>
        </w:rPr>
        <w:t>reap</w:t>
      </w:r>
      <w:r w:rsidRPr="002F25D9">
        <w:rPr>
          <w:rStyle w:val="StyleUnderline"/>
        </w:rPr>
        <w:t xml:space="preserve"> </w:t>
      </w:r>
      <w:r w:rsidRPr="00BB5B50">
        <w:rPr>
          <w:rStyle w:val="Emphasis"/>
        </w:rPr>
        <w:t xml:space="preserve">bigger </w:t>
      </w:r>
      <w:r w:rsidRPr="00886A24">
        <w:rPr>
          <w:rStyle w:val="Emphasis"/>
        </w:rPr>
        <w:t>rewards</w:t>
      </w:r>
      <w:r w:rsidRPr="00BB5B50">
        <w:rPr>
          <w:sz w:val="14"/>
        </w:rPr>
        <w:t xml:space="preserve">; </w:t>
      </w:r>
      <w:r w:rsidRPr="00BB5B50">
        <w:rPr>
          <w:rStyle w:val="StyleUnderline"/>
        </w:rPr>
        <w:t>that’s why the top</w:t>
      </w:r>
      <w:r w:rsidRPr="00BB5B50">
        <w:rPr>
          <w:sz w:val="14"/>
        </w:rPr>
        <w:t xml:space="preserve"> nine </w:t>
      </w:r>
      <w:r w:rsidRPr="00BB5B50">
        <w:rPr>
          <w:rStyle w:val="StyleUnderline"/>
        </w:rPr>
        <w:t>names</w:t>
      </w:r>
      <w:r w:rsidRPr="00BB5B50">
        <w:rPr>
          <w:sz w:val="14"/>
        </w:rPr>
        <w:t xml:space="preserve"> </w:t>
      </w:r>
      <w:r w:rsidRPr="00BB5B50">
        <w:rPr>
          <w:rStyle w:val="StyleUnderline"/>
        </w:rPr>
        <w:t>on the Forbes 400 list of the richest Americans</w:t>
      </w:r>
      <w:r w:rsidRPr="00BB5B50">
        <w:rPr>
          <w:sz w:val="14"/>
        </w:rPr>
        <w:t> </w:t>
      </w:r>
      <w:r w:rsidRPr="00BB5B50">
        <w:rPr>
          <w:rStyle w:val="StyleUnderline"/>
        </w:rPr>
        <w:t>are</w:t>
      </w:r>
      <w:r w:rsidRPr="00BB5B50">
        <w:rPr>
          <w:sz w:val="14"/>
        </w:rPr>
        <w:t xml:space="preserve"> not </w:t>
      </w:r>
      <w:r w:rsidRPr="00BB5B50">
        <w:rPr>
          <w:rStyle w:val="StyleUnderline"/>
        </w:rPr>
        <w:t>heirs to family dynasties</w:t>
      </w:r>
      <w:r w:rsidRPr="00BB5B50">
        <w:rPr>
          <w:sz w:val="14"/>
        </w:rPr>
        <w:t xml:space="preserve"> </w:t>
      </w:r>
      <w:r w:rsidRPr="00BB5B50">
        <w:rPr>
          <w:rStyle w:val="Emphasis"/>
        </w:rPr>
        <w:t>but are self-m</w:t>
      </w:r>
      <w:r w:rsidRPr="00C65A5C">
        <w:rPr>
          <w:rStyle w:val="Emphasis"/>
        </w:rPr>
        <w:t xml:space="preserve">ade </w:t>
      </w:r>
      <w:r w:rsidRPr="00886A24">
        <w:rPr>
          <w:rStyle w:val="Emphasis"/>
        </w:rPr>
        <w:t>entrepreneurs</w:t>
      </w:r>
      <w:r w:rsidRPr="00BB5B50">
        <w:rPr>
          <w:sz w:val="14"/>
        </w:rPr>
        <w:t xml:space="preserve"> </w:t>
      </w:r>
      <w:r w:rsidRPr="00BB5B50">
        <w:rPr>
          <w:rStyle w:val="StyleUnderline"/>
        </w:rPr>
        <w:t xml:space="preserve">who </w:t>
      </w:r>
      <w:r w:rsidRPr="00886A24">
        <w:rPr>
          <w:rStyle w:val="StyleUnderline"/>
        </w:rPr>
        <w:t xml:space="preserve">took a leap to </w:t>
      </w:r>
      <w:r w:rsidRPr="00886A24">
        <w:rPr>
          <w:rStyle w:val="Emphasis"/>
        </w:rPr>
        <w:t>build new products</w:t>
      </w:r>
      <w:r w:rsidRPr="00886A24">
        <w:rPr>
          <w:rStyle w:val="StyleUnderline"/>
        </w:rPr>
        <w:t xml:space="preserve"> and create</w:t>
      </w:r>
      <w:r w:rsidRPr="00BB5B50">
        <w:rPr>
          <w:rStyle w:val="StyleUnderline"/>
        </w:rPr>
        <w:t xml:space="preserve">d </w:t>
      </w:r>
      <w:r w:rsidRPr="00BB5B50">
        <w:rPr>
          <w:rStyle w:val="Emphasis"/>
        </w:rPr>
        <w:t xml:space="preserve">many </w:t>
      </w:r>
      <w:r w:rsidRPr="00886A24">
        <w:rPr>
          <w:rStyle w:val="Emphasis"/>
        </w:rPr>
        <w:t>jobs</w:t>
      </w:r>
      <w:r w:rsidRPr="00BB5B50">
        <w:rPr>
          <w:sz w:val="14"/>
        </w:rPr>
        <w:t xml:space="preserve"> in the process.</w:t>
      </w:r>
    </w:p>
    <w:p w14:paraId="50808EBF" w14:textId="77777777" w:rsidR="006A06B9" w:rsidRPr="00BB5B50" w:rsidRDefault="006A06B9" w:rsidP="006A06B9">
      <w:pPr>
        <w:rPr>
          <w:sz w:val="14"/>
        </w:rPr>
      </w:pPr>
      <w:r w:rsidRPr="00BB5B50">
        <w:rPr>
          <w:sz w:val="14"/>
        </w:rPr>
        <w:t>Some </w:t>
      </w:r>
      <w:r w:rsidRPr="00B2753F">
        <w:rPr>
          <w:rStyle w:val="StyleUnderline"/>
        </w:rPr>
        <w:t>leftist</w:t>
      </w:r>
      <w:r w:rsidRPr="0080716D">
        <w:rPr>
          <w:sz w:val="14"/>
        </w:rPr>
        <w:t xml:space="preserve"> economists like Mariana </w:t>
      </w:r>
      <w:proofErr w:type="spellStart"/>
      <w:r w:rsidRPr="0080716D">
        <w:rPr>
          <w:sz w:val="14"/>
        </w:rPr>
        <w:t>Mazzucato</w:t>
      </w:r>
      <w:proofErr w:type="spellEnd"/>
      <w:r w:rsidRPr="0080716D">
        <w:rPr>
          <w:sz w:val="14"/>
        </w:rPr>
        <w:t xml:space="preserve"> </w:t>
      </w:r>
      <w:r w:rsidRPr="00B2753F">
        <w:rPr>
          <w:rStyle w:val="StyleUnderline"/>
        </w:rPr>
        <w:t>argue</w:t>
      </w:r>
      <w:r w:rsidRPr="00B2753F">
        <w:rPr>
          <w:sz w:val="14"/>
        </w:rPr>
        <w:t xml:space="preserve"> that </w:t>
      </w:r>
      <w:r w:rsidRPr="00B2753F">
        <w:rPr>
          <w:rStyle w:val="StyleUnderline"/>
        </w:rPr>
        <w:t>governments</w:t>
      </w:r>
      <w:r w:rsidRPr="00B2753F">
        <w:rPr>
          <w:sz w:val="14"/>
        </w:rPr>
        <w:t xml:space="preserve"> </w:t>
      </w:r>
      <w:r w:rsidRPr="00B2753F">
        <w:rPr>
          <w:rStyle w:val="StyleUnderline"/>
        </w:rPr>
        <w:t>might be able to step</w:t>
      </w:r>
      <w:r w:rsidRPr="00B2753F">
        <w:rPr>
          <w:sz w:val="14"/>
        </w:rPr>
        <w:t xml:space="preserve"> </w:t>
      </w:r>
      <w:r w:rsidRPr="00B2753F">
        <w:rPr>
          <w:rStyle w:val="StyleUnderline"/>
        </w:rPr>
        <w:t>in and</w:t>
      </w:r>
      <w:r w:rsidRPr="00B2753F">
        <w:rPr>
          <w:sz w:val="14"/>
        </w:rPr>
        <w:t xml:space="preserve"> </w:t>
      </w:r>
      <w:r w:rsidRPr="00B2753F">
        <w:rPr>
          <w:rStyle w:val="StyleUnderline"/>
        </w:rPr>
        <w:t>become</w:t>
      </w:r>
      <w:r w:rsidRPr="00B2753F">
        <w:rPr>
          <w:sz w:val="14"/>
        </w:rPr>
        <w:t xml:space="preserve"> </w:t>
      </w:r>
      <w:r w:rsidRPr="00B2753F">
        <w:rPr>
          <w:rStyle w:val="Emphasis"/>
        </w:rPr>
        <w:t>laboratories for innovation</w:t>
      </w:r>
      <w:r w:rsidRPr="00B2753F">
        <w:rPr>
          <w:sz w:val="14"/>
        </w:rPr>
        <w:t xml:space="preserve">. But </w:t>
      </w:r>
      <w:r w:rsidRPr="00B2753F">
        <w:rPr>
          <w:rStyle w:val="StyleUnderline"/>
        </w:rPr>
        <w:t xml:space="preserve">that would be a </w:t>
      </w:r>
      <w:r w:rsidRPr="00B2753F">
        <w:rPr>
          <w:rStyle w:val="Emphasis"/>
        </w:rPr>
        <w:t>historical anomaly</w:t>
      </w:r>
      <w:r w:rsidRPr="00B2753F">
        <w:rPr>
          <w:sz w:val="14"/>
        </w:rPr>
        <w:t xml:space="preserve">; </w:t>
      </w:r>
      <w:r w:rsidRPr="00B2753F">
        <w:rPr>
          <w:rStyle w:val="StyleUnderline"/>
        </w:rPr>
        <w:t>socialist</w:t>
      </w:r>
      <w:r w:rsidRPr="00B2753F">
        <w:rPr>
          <w:sz w:val="14"/>
        </w:rPr>
        <w:t>-leaning</w:t>
      </w:r>
      <w:r w:rsidRPr="00BB5B50">
        <w:rPr>
          <w:sz w:val="14"/>
        </w:rPr>
        <w:t xml:space="preserve"> </w:t>
      </w:r>
      <w:r w:rsidRPr="00ED6E25">
        <w:rPr>
          <w:rStyle w:val="StyleUnderline"/>
        </w:rPr>
        <w:t>governments h</w:t>
      </w:r>
      <w:r w:rsidRPr="00BB5B50">
        <w:rPr>
          <w:rStyle w:val="StyleUnderline"/>
        </w:rPr>
        <w:t>ave</w:t>
      </w:r>
      <w:r w:rsidRPr="00BB5B50">
        <w:rPr>
          <w:sz w:val="14"/>
        </w:rPr>
        <w:t xml:space="preserve"> typically </w:t>
      </w:r>
      <w:r w:rsidRPr="00BB5B50">
        <w:rPr>
          <w:rStyle w:val="StyleUnderline"/>
        </w:rPr>
        <w:t>been</w:t>
      </w:r>
      <w:r w:rsidRPr="00BB5B50">
        <w:rPr>
          <w:sz w:val="14"/>
        </w:rPr>
        <w:t xml:space="preserve"> </w:t>
      </w:r>
      <w:r w:rsidRPr="00886A24">
        <w:rPr>
          <w:rStyle w:val="Emphasis"/>
        </w:rPr>
        <w:t>less innovative</w:t>
      </w:r>
      <w:r w:rsidRPr="00BB5B50">
        <w:rPr>
          <w:rStyle w:val="Emphasis"/>
        </w:rPr>
        <w:t xml:space="preserve"> than others</w:t>
      </w:r>
      <w:r w:rsidRPr="00BB5B50">
        <w:rPr>
          <w:sz w:val="14"/>
        </w:rPr>
        <w:t xml:space="preserve">. After all, </w:t>
      </w:r>
      <w:r w:rsidRPr="000F14B6">
        <w:rPr>
          <w:rStyle w:val="StyleUnderline"/>
        </w:rPr>
        <w:t>bureaucrats</w:t>
      </w:r>
      <w:r w:rsidRPr="00BB5B50">
        <w:rPr>
          <w:rStyle w:val="StyleUnderline"/>
        </w:rPr>
        <w:t xml:space="preserve"> and worker</w:t>
      </w:r>
      <w:r w:rsidRPr="00BB5B50">
        <w:rPr>
          <w:sz w:val="14"/>
        </w:rPr>
        <w:t>-</w:t>
      </w:r>
      <w:r w:rsidRPr="00ED6E25">
        <w:rPr>
          <w:rStyle w:val="StyleUnderline"/>
        </w:rPr>
        <w:t>corporate b</w:t>
      </w:r>
      <w:r w:rsidRPr="00BB5B50">
        <w:rPr>
          <w:rStyle w:val="StyleUnderline"/>
        </w:rPr>
        <w:t>oards</w:t>
      </w:r>
      <w:r w:rsidRPr="00BB5B50">
        <w:rPr>
          <w:sz w:val="14"/>
        </w:rPr>
        <w:t xml:space="preserve"> have </w:t>
      </w:r>
      <w:r w:rsidRPr="00886A24">
        <w:rPr>
          <w:rStyle w:val="Emphasis"/>
        </w:rPr>
        <w:t>little incentive</w:t>
      </w:r>
      <w:r w:rsidRPr="00886A24">
        <w:rPr>
          <w:sz w:val="14"/>
        </w:rPr>
        <w:t xml:space="preserve"> </w:t>
      </w:r>
      <w:r w:rsidRPr="00886A24">
        <w:rPr>
          <w:rStyle w:val="StyleUnderline"/>
        </w:rPr>
        <w:t>to</w:t>
      </w:r>
      <w:r w:rsidRPr="00BB5B50">
        <w:rPr>
          <w:rStyle w:val="StyleUnderline"/>
        </w:rPr>
        <w:t xml:space="preserve"> upset the s</w:t>
      </w:r>
      <w:r w:rsidRPr="00BB5B50">
        <w:rPr>
          <w:sz w:val="14"/>
        </w:rPr>
        <w:t xml:space="preserve">tatus </w:t>
      </w:r>
      <w:r w:rsidRPr="00ED6E25">
        <w:rPr>
          <w:rStyle w:val="StyleUnderline"/>
        </w:rPr>
        <w:t>quo o</w:t>
      </w:r>
      <w:r w:rsidRPr="00BB5B50">
        <w:rPr>
          <w:rStyle w:val="StyleUnderline"/>
        </w:rPr>
        <w:t>r</w:t>
      </w:r>
      <w:r w:rsidRPr="00BB5B50">
        <w:rPr>
          <w:sz w:val="14"/>
        </w:rPr>
        <w:t xml:space="preserve"> </w:t>
      </w:r>
      <w:r w:rsidRPr="00886A24">
        <w:rPr>
          <w:rStyle w:val="Emphasis"/>
        </w:rPr>
        <w:t>compete</w:t>
      </w:r>
      <w:r w:rsidRPr="00BB5B50">
        <w:rPr>
          <w:sz w:val="14"/>
        </w:rPr>
        <w:t xml:space="preserve"> </w:t>
      </w:r>
      <w:r w:rsidRPr="00BB5B50">
        <w:rPr>
          <w:rStyle w:val="StyleUnderline"/>
        </w:rPr>
        <w:t>to build a better widget</w:t>
      </w:r>
      <w:r w:rsidRPr="00BB5B50">
        <w:rPr>
          <w:sz w:val="14"/>
        </w:rPr>
        <w:t xml:space="preserve">. And </w:t>
      </w:r>
      <w:r w:rsidRPr="00886A24">
        <w:rPr>
          <w:rStyle w:val="StyleUnderline"/>
        </w:rPr>
        <w:t>even when government</w:t>
      </w:r>
      <w:r w:rsidRPr="00BB5B50">
        <w:rPr>
          <w:sz w:val="14"/>
        </w:rPr>
        <w:t xml:space="preserve"> programs </w:t>
      </w:r>
      <w:r w:rsidRPr="00BB5B50">
        <w:rPr>
          <w:rStyle w:val="StyleUnderline"/>
        </w:rPr>
        <w:t xml:space="preserve">have </w:t>
      </w:r>
      <w:r w:rsidRPr="00886A24">
        <w:rPr>
          <w:rStyle w:val="StyleUnderline"/>
        </w:rPr>
        <w:t>spurred innovation</w:t>
      </w:r>
      <w:r w:rsidRPr="00BB5B50">
        <w:rPr>
          <w:sz w:val="14"/>
        </w:rPr>
        <w:t>—as in the case of the internet—</w:t>
      </w:r>
      <w:r w:rsidRPr="00886A24">
        <w:rPr>
          <w:rStyle w:val="Emphasis"/>
        </w:rPr>
        <w:t>it took the private sector</w:t>
      </w:r>
      <w:r w:rsidRPr="00BB5B50">
        <w:rPr>
          <w:sz w:val="14"/>
        </w:rPr>
        <w:t> </w:t>
      </w:r>
      <w:r w:rsidRPr="00BB5B50">
        <w:rPr>
          <w:rStyle w:val="StyleUnderline"/>
        </w:rPr>
        <w:t>to recognize the value and create a market</w:t>
      </w:r>
      <w:r w:rsidRPr="00BB5B50">
        <w:rPr>
          <w:sz w:val="14"/>
        </w:rPr>
        <w:t>.</w:t>
      </w:r>
    </w:p>
    <w:p w14:paraId="6EF11C7C" w14:textId="77777777" w:rsidR="006A06B9" w:rsidRPr="00BB5B50" w:rsidRDefault="006A06B9" w:rsidP="006A06B9">
      <w:pPr>
        <w:rPr>
          <w:sz w:val="14"/>
        </w:rPr>
      </w:pPr>
      <w:r w:rsidRPr="00BB5B50">
        <w:rPr>
          <w:sz w:val="14"/>
        </w:rPr>
        <w:t xml:space="preserve">And that </w:t>
      </w:r>
      <w:r w:rsidRPr="00BB5B50">
        <w:rPr>
          <w:rStyle w:val="StyleUnderline"/>
        </w:rPr>
        <w:t>brings us to a third reason to</w:t>
      </w:r>
      <w:r w:rsidRPr="00BB5B50">
        <w:rPr>
          <w:sz w:val="14"/>
        </w:rPr>
        <w:t xml:space="preserve"> </w:t>
      </w:r>
      <w:r w:rsidRPr="00BB5B50">
        <w:rPr>
          <w:rStyle w:val="StyleUnderline"/>
        </w:rPr>
        <w:t>believe in markets</w:t>
      </w:r>
      <w:r w:rsidRPr="00BB5B50">
        <w:rPr>
          <w:sz w:val="14"/>
        </w:rPr>
        <w:t xml:space="preserve">: </w:t>
      </w:r>
      <w:r w:rsidRPr="00BB5B50">
        <w:rPr>
          <w:rStyle w:val="Emphasis"/>
        </w:rPr>
        <w:t>productivity</w:t>
      </w:r>
      <w:r w:rsidRPr="00BB5B50">
        <w:rPr>
          <w:sz w:val="14"/>
        </w:rPr>
        <w:t>. Some economists, </w:t>
      </w:r>
      <w:r w:rsidRPr="0080716D">
        <w:rPr>
          <w:sz w:val="14"/>
        </w:rPr>
        <w:t>such as Robert Gordon</w:t>
      </w:r>
      <w:r w:rsidRPr="00BB5B50">
        <w:rPr>
          <w:sz w:val="14"/>
        </w:rPr>
        <w:t>, have looked to today’s economic problems and suggested that productivity growth—the engine that fueled so much of the progress of the last several decades—is over. In this telling, the resources, products, and systems that underpin the world’s economy are all optimized, and little further progress is possible.</w:t>
      </w:r>
    </w:p>
    <w:p w14:paraId="32DEBEDA" w14:textId="77777777" w:rsidR="006A06B9" w:rsidRPr="007E7D7E" w:rsidRDefault="006A06B9" w:rsidP="006A06B9">
      <w:pPr>
        <w:rPr>
          <w:sz w:val="14"/>
        </w:rPr>
      </w:pPr>
      <w:r w:rsidRPr="007E7D7E">
        <w:rPr>
          <w:sz w:val="14"/>
        </w:rPr>
        <w:t xml:space="preserve">But that is hard to square with reality. </w:t>
      </w:r>
      <w:r w:rsidRPr="00886A24">
        <w:rPr>
          <w:rStyle w:val="Emphasis"/>
        </w:rPr>
        <w:t>Innovation</w:t>
      </w:r>
      <w:r w:rsidRPr="00886A24">
        <w:rPr>
          <w:rStyle w:val="StyleUnderline"/>
        </w:rPr>
        <w:t xml:space="preserve"> helps economies</w:t>
      </w:r>
      <w:r w:rsidRPr="00886A24">
        <w:rPr>
          <w:sz w:val="14"/>
        </w:rPr>
        <w:t xml:space="preserve"> </w:t>
      </w:r>
      <w:r w:rsidRPr="00886A24">
        <w:rPr>
          <w:rStyle w:val="Emphasis"/>
        </w:rPr>
        <w:t>do more with fewer resources</w:t>
      </w:r>
      <w:r w:rsidRPr="007E7D7E">
        <w:rPr>
          <w:sz w:val="14"/>
        </w:rPr>
        <w:t>—</w:t>
      </w:r>
      <w:r w:rsidRPr="00BB5B50">
        <w:rPr>
          <w:rStyle w:val="StyleUnderline"/>
        </w:rPr>
        <w:t>increasingly</w:t>
      </w:r>
      <w:r w:rsidRPr="007E7D7E">
        <w:rPr>
          <w:sz w:val="14"/>
        </w:rPr>
        <w:t xml:space="preserve"> </w:t>
      </w:r>
      <w:r w:rsidRPr="00886A24">
        <w:rPr>
          <w:rStyle w:val="StyleUnderline"/>
        </w:rPr>
        <w:t>critical to address</w:t>
      </w:r>
      <w:r w:rsidRPr="00BB5B50">
        <w:rPr>
          <w:rStyle w:val="StyleUnderline"/>
        </w:rPr>
        <w:t>ing</w:t>
      </w:r>
      <w:r w:rsidRPr="007E7D7E">
        <w:rPr>
          <w:sz w:val="14"/>
        </w:rPr>
        <w:t xml:space="preserve"> </w:t>
      </w:r>
      <w:r w:rsidRPr="00886A24">
        <w:rPr>
          <w:rStyle w:val="Emphasis"/>
        </w:rPr>
        <w:t>climate change</w:t>
      </w:r>
      <w:r w:rsidRPr="007E7D7E">
        <w:rPr>
          <w:sz w:val="14"/>
        </w:rPr>
        <w:t>, for example—</w:t>
      </w:r>
      <w:r w:rsidRPr="007E7D7E">
        <w:rPr>
          <w:rStyle w:val="StyleUnderline"/>
        </w:rPr>
        <w:t>which is a form of</w:t>
      </w:r>
      <w:r w:rsidRPr="007E7D7E">
        <w:rPr>
          <w:sz w:val="14"/>
        </w:rPr>
        <w:t xml:space="preserve"> </w:t>
      </w:r>
      <w:r w:rsidRPr="007E7D7E">
        <w:rPr>
          <w:rStyle w:val="Emphasis"/>
        </w:rPr>
        <w:t>productivity growth</w:t>
      </w:r>
      <w:r w:rsidRPr="007E7D7E">
        <w:rPr>
          <w:sz w:val="14"/>
        </w:rPr>
        <w:t xml:space="preserve">. And likewise, </w:t>
      </w:r>
      <w:r w:rsidRPr="007E7D7E">
        <w:rPr>
          <w:rStyle w:val="StyleUnderline"/>
        </w:rPr>
        <w:t xml:space="preserve">many of the </w:t>
      </w:r>
      <w:r w:rsidRPr="007E7D7E">
        <w:rPr>
          <w:rStyle w:val="Emphasis"/>
        </w:rPr>
        <w:t xml:space="preserve">products and </w:t>
      </w:r>
      <w:r w:rsidRPr="000F14B6">
        <w:rPr>
          <w:rStyle w:val="Emphasis"/>
        </w:rPr>
        <w:t>technologies</w:t>
      </w:r>
      <w:r w:rsidRPr="007E7D7E">
        <w:rPr>
          <w:sz w:val="14"/>
        </w:rPr>
        <w:t xml:space="preserve"> </w:t>
      </w:r>
      <w:r w:rsidRPr="007E7D7E">
        <w:rPr>
          <w:rStyle w:val="StyleUnderline"/>
        </w:rPr>
        <w:t>people</w:t>
      </w:r>
      <w:r w:rsidRPr="007E7D7E">
        <w:rPr>
          <w:sz w:val="14"/>
        </w:rPr>
        <w:t xml:space="preserve"> </w:t>
      </w:r>
      <w:r w:rsidRPr="007E7D7E">
        <w:rPr>
          <w:rStyle w:val="StyleUnderline"/>
        </w:rPr>
        <w:t>rely on every day</w:t>
      </w:r>
      <w:r w:rsidRPr="007E7D7E">
        <w:rPr>
          <w:sz w:val="14"/>
        </w:rPr>
        <w:t xml:space="preserve"> </w:t>
      </w:r>
      <w:r w:rsidRPr="007E7D7E">
        <w:rPr>
          <w:rStyle w:val="StyleUnderline"/>
        </w:rPr>
        <w:t>did not exist</w:t>
      </w:r>
      <w:r w:rsidRPr="007E7D7E">
        <w:rPr>
          <w:sz w:val="14"/>
        </w:rPr>
        <w:t xml:space="preserve"> a </w:t>
      </w:r>
      <w:r w:rsidRPr="007E7D7E">
        <w:rPr>
          <w:rStyle w:val="StyleUnderline"/>
        </w:rPr>
        <w:t>few years ago</w:t>
      </w:r>
      <w:r w:rsidRPr="007E7D7E">
        <w:rPr>
          <w:sz w:val="14"/>
        </w:rPr>
        <w:t xml:space="preserve">. </w:t>
      </w:r>
      <w:r w:rsidRPr="007E7D7E">
        <w:rPr>
          <w:rStyle w:val="StyleUnderline"/>
        </w:rPr>
        <w:t>These goods make</w:t>
      </w:r>
      <w:r w:rsidRPr="007E7D7E">
        <w:rPr>
          <w:sz w:val="14"/>
        </w:rPr>
        <w:t xml:space="preserve"> </w:t>
      </w:r>
      <w:r w:rsidRPr="007E7D7E">
        <w:rPr>
          <w:rStyle w:val="Emphasis"/>
        </w:rPr>
        <w:t>inaccessible services</w:t>
      </w:r>
      <w:r w:rsidRPr="007E7D7E">
        <w:rPr>
          <w:sz w:val="14"/>
        </w:rPr>
        <w:t xml:space="preserve"> </w:t>
      </w:r>
      <w:r w:rsidRPr="007E7D7E">
        <w:rPr>
          <w:rStyle w:val="StyleUnderline"/>
        </w:rPr>
        <w:t>more available</w:t>
      </w:r>
      <w:r w:rsidRPr="007E7D7E">
        <w:rPr>
          <w:sz w:val="14"/>
        </w:rPr>
        <w:t xml:space="preserve"> </w:t>
      </w:r>
      <w:r w:rsidRPr="007E7D7E">
        <w:rPr>
          <w:rStyle w:val="StyleUnderline"/>
        </w:rPr>
        <w:t>and are changing</w:t>
      </w:r>
      <w:r w:rsidRPr="007E7D7E">
        <w:rPr>
          <w:sz w:val="14"/>
        </w:rPr>
        <w:t xml:space="preserve"> the </w:t>
      </w:r>
      <w:r w:rsidRPr="007E7D7E">
        <w:rPr>
          <w:rStyle w:val="StyleUnderline"/>
        </w:rPr>
        <w:t>nature of work</w:t>
      </w:r>
      <w:r w:rsidRPr="007E7D7E">
        <w:rPr>
          <w:sz w:val="14"/>
        </w:rPr>
        <w:t xml:space="preserve">, often </w:t>
      </w:r>
      <w:r w:rsidRPr="007E7D7E">
        <w:rPr>
          <w:rStyle w:val="Emphasis"/>
        </w:rPr>
        <w:t>for the better</w:t>
      </w:r>
      <w:r w:rsidRPr="007E7D7E">
        <w:rPr>
          <w:sz w:val="14"/>
        </w:rPr>
        <w:t xml:space="preserve">. Such </w:t>
      </w:r>
      <w:r w:rsidRPr="007E7D7E">
        <w:rPr>
          <w:rStyle w:val="StyleUnderline"/>
        </w:rPr>
        <w:t>gains are made possible</w:t>
      </w:r>
      <w:r w:rsidRPr="007E7D7E">
        <w:rPr>
          <w:sz w:val="14"/>
        </w:rPr>
        <w:t xml:space="preserve"> by </w:t>
      </w:r>
      <w:r w:rsidRPr="007E7D7E">
        <w:rPr>
          <w:rStyle w:val="Emphasis"/>
        </w:rPr>
        <w:t>capitalist systems</w:t>
      </w:r>
      <w:r w:rsidRPr="007E7D7E">
        <w:rPr>
          <w:sz w:val="14"/>
        </w:rPr>
        <w:t xml:space="preserve"> </w:t>
      </w:r>
      <w:r w:rsidRPr="007E7D7E">
        <w:rPr>
          <w:rStyle w:val="StyleUnderline"/>
        </w:rPr>
        <w:t>that encourage</w:t>
      </w:r>
      <w:r w:rsidRPr="007E7D7E">
        <w:rPr>
          <w:sz w:val="14"/>
        </w:rPr>
        <w:t xml:space="preserve"> </w:t>
      </w:r>
      <w:r w:rsidRPr="007E7D7E">
        <w:rPr>
          <w:rStyle w:val="Emphasis"/>
        </w:rPr>
        <w:t>invention and growing</w:t>
      </w:r>
      <w:r w:rsidRPr="007E7D7E">
        <w:rPr>
          <w:sz w:val="14"/>
        </w:rPr>
        <w:t xml:space="preserve"> the pie, </w:t>
      </w:r>
      <w:r w:rsidRPr="007E7D7E">
        <w:rPr>
          <w:rStyle w:val="StyleUnderline"/>
        </w:rPr>
        <w:t>not by socialist systems that are more concerned</w:t>
      </w:r>
      <w:r w:rsidRPr="007E7D7E">
        <w:rPr>
          <w:sz w:val="14"/>
        </w:rPr>
        <w:t xml:space="preserve"> </w:t>
      </w:r>
      <w:r w:rsidRPr="007E7D7E">
        <w:rPr>
          <w:rStyle w:val="StyleUnderline"/>
        </w:rPr>
        <w:t>with</w:t>
      </w:r>
      <w:r w:rsidRPr="007E7D7E">
        <w:rPr>
          <w:sz w:val="14"/>
        </w:rPr>
        <w:t xml:space="preserve"> </w:t>
      </w:r>
      <w:r w:rsidRPr="007E7D7E">
        <w:rPr>
          <w:rStyle w:val="StyleUnderline"/>
        </w:rPr>
        <w:t>how the existing</w:t>
      </w:r>
      <w:r w:rsidRPr="007E7D7E">
        <w:rPr>
          <w:sz w:val="14"/>
        </w:rPr>
        <w:t xml:space="preserve"> </w:t>
      </w:r>
      <w:r w:rsidRPr="007E7D7E">
        <w:rPr>
          <w:rStyle w:val="Emphasis"/>
        </w:rPr>
        <w:t>pie is cut</w:t>
      </w:r>
      <w:r w:rsidRPr="007E7D7E">
        <w:rPr>
          <w:sz w:val="14"/>
        </w:rPr>
        <w:t xml:space="preserve">. </w:t>
      </w:r>
      <w:r w:rsidRPr="00886A24">
        <w:rPr>
          <w:rStyle w:val="StyleUnderline"/>
        </w:rPr>
        <w:t xml:space="preserve">It is </w:t>
      </w:r>
      <w:r w:rsidRPr="00886A24">
        <w:rPr>
          <w:rStyle w:val="Emphasis"/>
        </w:rPr>
        <w:t>far too soon</w:t>
      </w:r>
      <w:r w:rsidRPr="007E7D7E">
        <w:rPr>
          <w:sz w:val="14"/>
        </w:rPr>
        <w:t xml:space="preserve">, in other words, </w:t>
      </w:r>
      <w:r w:rsidRPr="00886A24">
        <w:rPr>
          <w:rStyle w:val="StyleUnderline"/>
        </w:rPr>
        <w:t>to write off productivity</w:t>
      </w:r>
      <w:r w:rsidRPr="007E7D7E">
        <w:rPr>
          <w:sz w:val="14"/>
        </w:rPr>
        <w:t>.</w:t>
      </w:r>
    </w:p>
    <w:p w14:paraId="264C8A23" w14:textId="77777777" w:rsidR="006A06B9" w:rsidRPr="007E7D7E" w:rsidRDefault="006A06B9" w:rsidP="006A06B9">
      <w:pPr>
        <w:rPr>
          <w:sz w:val="14"/>
          <w:szCs w:val="14"/>
        </w:rPr>
      </w:pPr>
      <w:r w:rsidRPr="007E7D7E">
        <w:rPr>
          <w:sz w:val="14"/>
          <w:szCs w:val="14"/>
        </w:rPr>
        <w:t>Here, it is worth considering the lessons of a previous productivity boom: the Industrial Revolution. As the economist Joel Mokyr has shown, it took new innovations like the steam engine </w:t>
      </w:r>
      <w:r w:rsidRPr="0080716D">
        <w:rPr>
          <w:sz w:val="14"/>
          <w:szCs w:val="14"/>
        </w:rPr>
        <w:t>more than 100 years</w:t>
      </w:r>
      <w:r w:rsidRPr="007E7D7E">
        <w:rPr>
          <w:sz w:val="14"/>
          <w:szCs w:val="14"/>
        </w:rPr>
        <w:t> to appear in productivity estimates. The same could be happening today with smartphones and the internet. Meanwhile, even as that upheaval transformed the human experience, creating a more comfortable existence for most everyone, it was also messy and disruptive. The early part of that innovative cycle—like others since—displaced existing workers while the gains flowed to the owners of capital first, causing social instability.</w:t>
      </w:r>
    </w:p>
    <w:p w14:paraId="615C2B7E" w14:textId="77777777" w:rsidR="006A06B9" w:rsidRDefault="006A06B9" w:rsidP="006A06B9">
      <w:pPr>
        <w:rPr>
          <w:sz w:val="14"/>
        </w:rPr>
      </w:pPr>
      <w:r w:rsidRPr="007E7D7E">
        <w:rPr>
          <w:sz w:val="14"/>
        </w:rPr>
        <w:t xml:space="preserve">This time around, </w:t>
      </w:r>
      <w:r w:rsidRPr="007E7D7E">
        <w:rPr>
          <w:rStyle w:val="StyleUnderline"/>
        </w:rPr>
        <w:t xml:space="preserve">the </w:t>
      </w:r>
      <w:r w:rsidRPr="000F14B6">
        <w:rPr>
          <w:rStyle w:val="Emphasis"/>
        </w:rPr>
        <w:t>effects</w:t>
      </w:r>
      <w:r w:rsidRPr="007E7D7E">
        <w:rPr>
          <w:rStyle w:val="StyleUnderline"/>
        </w:rPr>
        <w:t xml:space="preserve"> may end up</w:t>
      </w:r>
      <w:r w:rsidRPr="007E7D7E">
        <w:rPr>
          <w:sz w:val="14"/>
        </w:rPr>
        <w:t xml:space="preserve"> </w:t>
      </w:r>
      <w:r w:rsidRPr="007E7D7E">
        <w:rPr>
          <w:rStyle w:val="Emphasis"/>
        </w:rPr>
        <w:t>being less wrenching</w:t>
      </w:r>
      <w:r w:rsidRPr="007E7D7E">
        <w:rPr>
          <w:sz w:val="14"/>
        </w:rPr>
        <w:t xml:space="preserve">: </w:t>
      </w:r>
      <w:r w:rsidRPr="007E7D7E">
        <w:rPr>
          <w:rStyle w:val="StyleUnderline"/>
        </w:rPr>
        <w:t xml:space="preserve">The </w:t>
      </w:r>
      <w:r w:rsidRPr="00886A24">
        <w:rPr>
          <w:rStyle w:val="Emphasis"/>
        </w:rPr>
        <w:t>divisions</w:t>
      </w:r>
      <w:r w:rsidRPr="00886A24">
        <w:rPr>
          <w:rStyle w:val="StyleUnderline"/>
        </w:rPr>
        <w:t xml:space="preserve"> between </w:t>
      </w:r>
      <w:r w:rsidRPr="00886A24">
        <w:rPr>
          <w:rStyle w:val="Emphasis"/>
        </w:rPr>
        <w:t>owners</w:t>
      </w:r>
      <w:r w:rsidRPr="007E7D7E">
        <w:rPr>
          <w:sz w:val="14"/>
        </w:rPr>
        <w:t xml:space="preserve"> of capital </w:t>
      </w:r>
      <w:r w:rsidRPr="00886A24">
        <w:rPr>
          <w:rStyle w:val="StyleUnderline"/>
        </w:rPr>
        <w:t>and</w:t>
      </w:r>
      <w:r w:rsidRPr="00886A24">
        <w:rPr>
          <w:sz w:val="14"/>
        </w:rPr>
        <w:t xml:space="preserve"> </w:t>
      </w:r>
      <w:r w:rsidRPr="00886A24">
        <w:rPr>
          <w:rStyle w:val="Emphasis"/>
        </w:rPr>
        <w:t>workers</w:t>
      </w:r>
      <w:r w:rsidRPr="00886A24">
        <w:rPr>
          <w:sz w:val="14"/>
        </w:rPr>
        <w:t xml:space="preserve"> </w:t>
      </w:r>
      <w:r w:rsidRPr="00886A24">
        <w:rPr>
          <w:rStyle w:val="StyleUnderline"/>
        </w:rPr>
        <w:t>are not as clear as they used to be</w:t>
      </w:r>
      <w:r w:rsidRPr="007E7D7E">
        <w:rPr>
          <w:sz w:val="14"/>
        </w:rPr>
        <w:t>. </w:t>
      </w:r>
      <w:r w:rsidRPr="007E7D7E">
        <w:rPr>
          <w:rStyle w:val="StyleUnderline"/>
        </w:rPr>
        <w:t xml:space="preserve">More Americans </w:t>
      </w:r>
      <w:r w:rsidRPr="007E7D7E">
        <w:rPr>
          <w:rStyle w:val="Emphasis"/>
        </w:rPr>
        <w:t>than ever</w:t>
      </w:r>
      <w:r w:rsidRPr="007E7D7E">
        <w:rPr>
          <w:rStyle w:val="StyleUnderline"/>
        </w:rPr>
        <w:t xml:space="preserve"> own stock</w:t>
      </w:r>
      <w:r w:rsidRPr="007E7D7E">
        <w:rPr>
          <w:sz w:val="14"/>
        </w:rPr>
        <w:t> </w:t>
      </w:r>
      <w:r w:rsidRPr="007E7D7E">
        <w:rPr>
          <w:rStyle w:val="StyleUnderline"/>
        </w:rPr>
        <w:t>through</w:t>
      </w:r>
      <w:r w:rsidRPr="007E7D7E">
        <w:rPr>
          <w:sz w:val="14"/>
        </w:rPr>
        <w:t xml:space="preserve"> </w:t>
      </w:r>
      <w:r w:rsidRPr="007E7D7E">
        <w:rPr>
          <w:rStyle w:val="StyleUnderline"/>
        </w:rPr>
        <w:t>their workplace</w:t>
      </w:r>
      <w:r w:rsidRPr="007E7D7E">
        <w:rPr>
          <w:sz w:val="14"/>
        </w:rPr>
        <w:t xml:space="preserve"> retirement accounts. </w:t>
      </w:r>
      <w:r w:rsidRPr="007E7D7E">
        <w:rPr>
          <w:rStyle w:val="StyleUnderline"/>
        </w:rPr>
        <w:t>Stock</w:t>
      </w:r>
      <w:r w:rsidRPr="007E7D7E">
        <w:rPr>
          <w:sz w:val="14"/>
        </w:rPr>
        <w:t xml:space="preserve"> ownership </w:t>
      </w:r>
      <w:r w:rsidRPr="007E7D7E">
        <w:rPr>
          <w:rStyle w:val="StyleUnderline"/>
        </w:rPr>
        <w:t>is on the rise in many</w:t>
      </w:r>
      <w:r w:rsidRPr="007E7D7E">
        <w:rPr>
          <w:sz w:val="14"/>
        </w:rPr>
        <w:t xml:space="preserve"> non-U.S. </w:t>
      </w:r>
      <w:r w:rsidRPr="007E7D7E">
        <w:rPr>
          <w:rStyle w:val="Emphasis"/>
        </w:rPr>
        <w:t>capitalist economies</w:t>
      </w:r>
      <w:r w:rsidRPr="007E7D7E">
        <w:rPr>
          <w:sz w:val="14"/>
        </w:rPr>
        <w:t xml:space="preserve">, too. And several other countries, such as Australia and the United Kingdom, also offer retirement accounts, making their citizens shareholders as well. Unlike 200 years ago, </w:t>
      </w:r>
      <w:r w:rsidRPr="00886A24">
        <w:rPr>
          <w:rStyle w:val="StyleUnderline"/>
        </w:rPr>
        <w:t>workers’ interests are</w:t>
      </w:r>
      <w:r w:rsidRPr="00340013">
        <w:rPr>
          <w:rStyle w:val="StyleUnderline"/>
        </w:rPr>
        <w:t xml:space="preserve"> </w:t>
      </w:r>
      <w:r w:rsidRPr="00886A24">
        <w:rPr>
          <w:rStyle w:val="Emphasis"/>
        </w:rPr>
        <w:t>already</w:t>
      </w:r>
      <w:r w:rsidRPr="00340013">
        <w:rPr>
          <w:rStyle w:val="StyleUnderline"/>
        </w:rPr>
        <w:t xml:space="preserve"> </w:t>
      </w:r>
      <w:r w:rsidRPr="007E7D7E">
        <w:rPr>
          <w:rStyle w:val="StyleUnderline"/>
        </w:rPr>
        <w:t xml:space="preserve">more </w:t>
      </w:r>
      <w:r w:rsidRPr="00886A24">
        <w:rPr>
          <w:rStyle w:val="StyleUnderline"/>
        </w:rPr>
        <w:t>aligned with those of management</w:t>
      </w:r>
      <w:r w:rsidRPr="007E7D7E">
        <w:rPr>
          <w:sz w:val="14"/>
        </w:rPr>
        <w:t>.</w:t>
      </w:r>
    </w:p>
    <w:p w14:paraId="09FAEEDD" w14:textId="4C4E1E40" w:rsidR="006A06B9" w:rsidRDefault="006A06B9" w:rsidP="006A06B9"/>
    <w:p w14:paraId="4A11CFC2" w14:textId="77777777" w:rsidR="00035AF1" w:rsidRDefault="00035AF1" w:rsidP="00035AF1">
      <w:pPr>
        <w:pStyle w:val="Heading4"/>
      </w:pPr>
      <w:r>
        <w:t xml:space="preserve">Sustainable capitalism is </w:t>
      </w:r>
      <w:r w:rsidRPr="001033D6">
        <w:rPr>
          <w:u w:val="single"/>
        </w:rPr>
        <w:t>real</w:t>
      </w:r>
      <w:r>
        <w:t xml:space="preserve">—and can be applied in </w:t>
      </w:r>
      <w:r w:rsidRPr="001033D6">
        <w:rPr>
          <w:u w:val="single"/>
        </w:rPr>
        <w:t>every</w:t>
      </w:r>
      <w:r>
        <w:t xml:space="preserve"> country</w:t>
      </w:r>
    </w:p>
    <w:p w14:paraId="285C13DA" w14:textId="77777777" w:rsidR="00035AF1" w:rsidRDefault="00035AF1" w:rsidP="00035AF1">
      <w:proofErr w:type="spellStart"/>
      <w:r>
        <w:rPr>
          <w:rStyle w:val="Style13ptBold"/>
        </w:rPr>
        <w:t>Ikerd</w:t>
      </w:r>
      <w:proofErr w:type="spellEnd"/>
      <w:r>
        <w:rPr>
          <w:rStyle w:val="Style13ptBold"/>
        </w:rPr>
        <w:t xml:space="preserve"> 8 </w:t>
      </w:r>
      <w:r>
        <w:rPr>
          <w:rStyle w:val="Style13ptBold"/>
          <w:b w:val="0"/>
          <w:bCs/>
          <w:sz w:val="22"/>
          <w:szCs w:val="22"/>
        </w:rPr>
        <w:t xml:space="preserve">(John </w:t>
      </w:r>
      <w:proofErr w:type="spellStart"/>
      <w:r>
        <w:rPr>
          <w:rStyle w:val="Style13ptBold"/>
          <w:b w:val="0"/>
          <w:bCs/>
          <w:sz w:val="22"/>
          <w:szCs w:val="22"/>
        </w:rPr>
        <w:t>Ikerd</w:t>
      </w:r>
      <w:proofErr w:type="spellEnd"/>
      <w:r>
        <w:rPr>
          <w:rStyle w:val="Style13ptBold"/>
          <w:b w:val="0"/>
          <w:bCs/>
          <w:sz w:val="22"/>
          <w:szCs w:val="22"/>
        </w:rPr>
        <w:t xml:space="preserve"> is </w:t>
      </w:r>
      <w:r w:rsidRPr="001033D6">
        <w:t>a Professor Emeritus of Agricultural Economics</w:t>
      </w:r>
      <w:r>
        <w:t xml:space="preserve"> at University of Missouri; 2008; </w:t>
      </w:r>
      <w:r w:rsidRPr="001033D6">
        <w:t>Problems of Sustainable Development, Vol. 3, No. 1, pp. 13-22</w:t>
      </w:r>
      <w:r>
        <w:t xml:space="preserve">; “Sustainable Capitalism: A Matter of Ethics and Morality”; </w:t>
      </w:r>
      <w:hyperlink r:id="rId22" w:history="1">
        <w:r w:rsidRPr="0033745D">
          <w:rPr>
            <w:rStyle w:val="Hyperlink"/>
          </w:rPr>
          <w:t>https://papers.ssrn.com/sol3/papers.cfm?abstract_id=1483005)//ZW</w:t>
        </w:r>
      </w:hyperlink>
    </w:p>
    <w:p w14:paraId="6F726BE2" w14:textId="77777777" w:rsidR="00035AF1" w:rsidRPr="001033D6" w:rsidRDefault="00035AF1" w:rsidP="00035AF1">
      <w:pPr>
        <w:rPr>
          <w:rStyle w:val="Style13ptBold"/>
          <w:b w:val="0"/>
          <w:sz w:val="22"/>
        </w:rPr>
      </w:pPr>
    </w:p>
    <w:p w14:paraId="13A1A734" w14:textId="77777777" w:rsidR="00035AF1" w:rsidRPr="001033D6" w:rsidRDefault="00035AF1" w:rsidP="00035AF1">
      <w:pPr>
        <w:rPr>
          <w:sz w:val="14"/>
        </w:rPr>
      </w:pPr>
      <w:r w:rsidRPr="001033D6">
        <w:rPr>
          <w:rStyle w:val="Emphasis"/>
        </w:rPr>
        <w:t xml:space="preserve">Most nations </w:t>
      </w:r>
      <w:r w:rsidRPr="001033D6">
        <w:rPr>
          <w:rStyle w:val="StyleUnderline"/>
        </w:rPr>
        <w:t xml:space="preserve">already have cultural and political systems within which </w:t>
      </w:r>
      <w:r w:rsidRPr="001033D6">
        <w:rPr>
          <w:rStyle w:val="Emphasis"/>
        </w:rPr>
        <w:t>capitalistic economies could function sustainably</w:t>
      </w:r>
      <w:r w:rsidRPr="001033D6">
        <w:rPr>
          <w:sz w:val="14"/>
        </w:rPr>
        <w:t xml:space="preserve">, </w:t>
      </w:r>
      <w:r w:rsidRPr="001033D6">
        <w:rPr>
          <w:rStyle w:val="StyleUnderline"/>
        </w:rPr>
        <w:t>regardless of whether they are democratic, socialistic, communistic, or theocratic societies</w:t>
      </w:r>
      <w:r w:rsidRPr="001033D6">
        <w:rPr>
          <w:sz w:val="14"/>
        </w:rPr>
        <w:t>. They already have constitutions or charters and governments or legal structures, which can be used to constrain, guide, and give purpose and meaning to their societies</w:t>
      </w:r>
      <w:r w:rsidRPr="001033D6">
        <w:rPr>
          <w:rStyle w:val="StyleUnderline"/>
        </w:rPr>
        <w:t>. Societies, through the processes of government, can constrain, guide, and give purpose to individual, private economies.</w:t>
      </w:r>
      <w:r w:rsidRPr="001033D6">
        <w:rPr>
          <w:sz w:val="14"/>
        </w:rPr>
        <w:t xml:space="preserve"> Most nations also have sufficient sovereignty to protect their resources from exploitation by outside economic interests, including other nations and multinational corporations. In fact, every nation has not only the right but also the responsibility to protect its natural resources and its people from economic exploitation. The gains from “free trade” of classical economics applies only to informed, un-coerced trade, where neither party feels pressured or compelled to trade but freely chooses to do so. Nations must reject trade agreements that would degrade and deplete their natural, biological, and cultural resources. </w:t>
      </w:r>
      <w:r w:rsidRPr="001033D6">
        <w:rPr>
          <w:rStyle w:val="StyleUnderline"/>
        </w:rPr>
        <w:t>Sustainable development will require trade among nations to achieve a sustainable level of global economic equity.</w:t>
      </w:r>
      <w:r w:rsidRPr="001033D6">
        <w:rPr>
          <w:sz w:val="14"/>
        </w:rPr>
        <w:t xml:space="preserve"> However, trade that results in resource exploitation is not mutually beneficial and thus is not sustainable. </w:t>
      </w:r>
      <w:r w:rsidRPr="001033D6">
        <w:rPr>
          <w:rStyle w:val="StyleUnderline"/>
        </w:rPr>
        <w:t>Sustainable development may not be as quick or as easy as industrial development, but a nation’s ecological and social capital must be protected if its economic development is to be sustainable</w:t>
      </w:r>
      <w:r w:rsidRPr="001033D6">
        <w:rPr>
          <w:sz w:val="14"/>
        </w:rPr>
        <w:t xml:space="preserve">. The economic boundaries of all sustainable communities, nations, and cultures must be selective or semi-permeable, as is true for all living systems. Most nations of the world today lack only the societal consensus and commitment necessary to protect their cultural, ecological, and social integrity from economic exploitation. In fact, the public sectors in most capitalistic nations today are preoccupied with politically motivated subsidization of powerful corporate or individual economic interests, rather than ensuring the common good of society or the rights of future generations. And the capitalistic nations of the world are preoccupied with resource exploitation through economic globalization, rather than promoting mutually beneficial trade and sustainable economic </w:t>
      </w:r>
      <w:r w:rsidRPr="001033D6">
        <w:rPr>
          <w:rStyle w:val="Emphasis"/>
        </w:rPr>
        <w:t>development. A nation’s commitment to sustainability must begin in the hearts and minds of its people.</w:t>
      </w:r>
      <w:r w:rsidRPr="001033D6">
        <w:rPr>
          <w:sz w:val="14"/>
        </w:rPr>
        <w:t xml:space="preserve"> </w:t>
      </w:r>
      <w:r w:rsidRPr="001033D6">
        <w:rPr>
          <w:rStyle w:val="StyleUnderline"/>
        </w:rPr>
        <w:t xml:space="preserve">A people’s commitment to sustainability, once established, could be encoded into provisions of their national charter or constitution. </w:t>
      </w:r>
      <w:r w:rsidRPr="001033D6">
        <w:rPr>
          <w:sz w:val="14"/>
        </w:rPr>
        <w:t xml:space="preserve">For example, constitutional provisions might be adopted to ensure the right of all people to a clean and healthy environment and the right of people to be protected from economic exploitation, and perhaps most important, to ensure that people of future generations are afforded rights equal to the rights afforded the current generation. Such provisions would require that all lawful political and economic activities give consideration to conserving and renewing ecological and social capital for the benefit of both current and future generations, thus requiring governments and economies to function as living organizations. </w:t>
      </w:r>
      <w:r w:rsidRPr="001033D6">
        <w:rPr>
          <w:rStyle w:val="StyleUnderline"/>
        </w:rPr>
        <w:t>Even without formal constitutional provisions, a moral consensus for sustainability among the people of a nation ultimately could reshape its political and economic systems.</w:t>
      </w:r>
      <w:r w:rsidRPr="001033D6">
        <w:rPr>
          <w:sz w:val="14"/>
        </w:rPr>
        <w:t xml:space="preserve"> For example, laws might be implemented prohibiting the use of farming methods that depleted the natural productivity of the soil, or at least ensuring that the rate of soil erosion does not exceed the rate of soil regeneration. Taxes might be imposed to raise the costs of all non-renewable energy sources to levels as high as, or higher than, the costs of renewable solar energy alternatives, thus equalizing energy costs among generations</w:t>
      </w:r>
      <w:r w:rsidRPr="001033D6">
        <w:rPr>
          <w:rStyle w:val="Emphasis"/>
        </w:rPr>
        <w:t>. Environmental pollution that threatens human health might be prohibited, without regard to economic cost, since it would violate a basic human right</w:t>
      </w:r>
      <w:r w:rsidRPr="001033D6">
        <w:rPr>
          <w:sz w:val="14"/>
        </w:rPr>
        <w:t xml:space="preserve">. Misleading advertising of commercial products likewise might be prohibited, protecting naïve or uninformed people from economic exploitation. Governments would need to restore true competitiveness to their economies, meaning classical economic competition, to ensure efficient market allocation of legitimate private resources. With respect to international relations, the World Trade Organization, or some replacement organization, might be utilized to mediate trade agreements designed to protect each nation’s natural resources and people from outside exploitation, while promoting selective trade among nations. A true international consensus concerning the human rights of all people, including people of future generations, might become a high priority of the United Nations. An effective system of international courts and policing procedures might be established to ensure that human rights are protected internationally, protecting the people and resources of all nations for all generations. Ultimately, sustainability must become a global priority. </w:t>
      </w:r>
      <w:r w:rsidRPr="001033D6">
        <w:rPr>
          <w:rStyle w:val="StyleUnderline"/>
        </w:rPr>
        <w:t>While sustainable capitalism may seem similar to other approaches to sustainability, several critically important differences exist</w:t>
      </w:r>
      <w:r w:rsidRPr="001033D6">
        <w:rPr>
          <w:sz w:val="14"/>
        </w:rPr>
        <w:t xml:space="preserve">. First, </w:t>
      </w:r>
      <w:r w:rsidRPr="001033D6">
        <w:rPr>
          <w:rStyle w:val="StyleUnderline"/>
        </w:rPr>
        <w:t>sustainable capitalism arises from an ethical and moral commitment of a society to accept its responsibility for preserving opportunities for future generations</w:t>
      </w:r>
      <w:r w:rsidRPr="001033D6">
        <w:rPr>
          <w:sz w:val="14"/>
        </w:rPr>
        <w:t>. It does not rely on laws and regulations to force societal change, but instead uses laws and regulations to reflect societal change</w:t>
      </w:r>
      <w:r w:rsidRPr="001033D6">
        <w:rPr>
          <w:rStyle w:val="StyleUnderline"/>
        </w:rPr>
        <w:t>. Sustainable capitalism is fundamentally different from environmentalism because it deals specifically with philosophical questions of the rightness of relationships among people and between people and their natural environment</w:t>
      </w:r>
      <w:r w:rsidRPr="001033D6">
        <w:rPr>
          <w:sz w:val="14"/>
        </w:rPr>
        <w:t xml:space="preserve">. </w:t>
      </w:r>
      <w:proofErr w:type="gramStart"/>
      <w:r w:rsidRPr="001033D6">
        <w:rPr>
          <w:sz w:val="14"/>
        </w:rPr>
        <w:t>But,</w:t>
      </w:r>
      <w:proofErr w:type="gramEnd"/>
      <w:r w:rsidRPr="001033D6">
        <w:rPr>
          <w:sz w:val="14"/>
        </w:rPr>
        <w:t xml:space="preserve"> it is also different from deep ecology in </w:t>
      </w:r>
      <w:r w:rsidRPr="001033D6">
        <w:rPr>
          <w:rStyle w:val="StyleUnderline"/>
        </w:rPr>
        <w:t>that it addresses ecological integrity through the rights of people</w:t>
      </w:r>
      <w:r w:rsidRPr="001033D6">
        <w:rPr>
          <w:sz w:val="14"/>
        </w:rPr>
        <w:t xml:space="preserve"> – it is anthropocentric. </w:t>
      </w:r>
      <w:r w:rsidRPr="001033D6">
        <w:rPr>
          <w:rStyle w:val="StyleUnderline"/>
        </w:rPr>
        <w:t>Sustainable capitalism does not rely on free markets to allocate ecological and social capital</w:t>
      </w:r>
      <w:r w:rsidRPr="001033D6">
        <w:rPr>
          <w:sz w:val="14"/>
        </w:rPr>
        <w:t xml:space="preserve">, nor does it attempt to internalize direct social and ecological costs and benefits. Neither does it rely on governments to allocate resources that are legitimately private or individual in nature – it is not socialistic. </w:t>
      </w:r>
      <w:r w:rsidRPr="001033D6">
        <w:rPr>
          <w:rStyle w:val="Emphasis"/>
        </w:rPr>
        <w:t>Many people today question whether a capitalist economy can ever be sustainable</w:t>
      </w:r>
      <w:r w:rsidRPr="001033D6">
        <w:rPr>
          <w:sz w:val="14"/>
        </w:rPr>
        <w:t>. Admittedly, the ecological and social risks of capitalism are real. However</w:t>
      </w:r>
      <w:r w:rsidRPr="001033D6">
        <w:rPr>
          <w:rStyle w:val="Emphasis"/>
        </w:rPr>
        <w:t>, no other economic system has been found that can rival its efficiency and productivity in decisions and activities that are legitimately private, personal, or individual in nature.</w:t>
      </w:r>
      <w:r w:rsidRPr="001033D6">
        <w:rPr>
          <w:sz w:val="14"/>
        </w:rPr>
        <w:t xml:space="preserve"> </w:t>
      </w:r>
      <w:r w:rsidRPr="001033D6">
        <w:rPr>
          <w:rStyle w:val="StyleUnderline"/>
        </w:rPr>
        <w:t>The societies that have tried communism, socialism, and religious theocracies have never been able to meet the physical and material needs of their people.</w:t>
      </w:r>
      <w:r w:rsidRPr="001033D6">
        <w:rPr>
          <w:sz w:val="14"/>
        </w:rPr>
        <w:t xml:space="preserve"> They are ultimately rejected by their people </w:t>
      </w:r>
      <w:r w:rsidRPr="001033D6">
        <w:rPr>
          <w:rStyle w:val="Emphasis"/>
        </w:rPr>
        <w:t>because they are not economically sustainable</w:t>
      </w:r>
      <w:r w:rsidRPr="001033D6">
        <w:rPr>
          <w:sz w:val="14"/>
        </w:rPr>
        <w:t xml:space="preserve">. Most individual economic decisions do not deprive anyone of their basic social rights or violate any moral imperative. These decisions legitimately belong in the individual, private economy, where we have no logical alternative to capitalism. Capitalism, with all of its inherent risks, is still humanity’s best hope for sustainability. The possibilities and potentials of human societies and their natural ecosystems depend upon the productivity of their economies. </w:t>
      </w:r>
      <w:r w:rsidRPr="001033D6">
        <w:rPr>
          <w:rStyle w:val="StyleUnderline"/>
        </w:rPr>
        <w:t>Capitalism can still provide an efficient means of increasing the wellbeing of society</w:t>
      </w:r>
      <w:r w:rsidRPr="001033D6">
        <w:rPr>
          <w:sz w:val="14"/>
        </w:rPr>
        <w:t>, as long as the pursuit of wealth does not result in social exploitation or diminish the opportunities of future generations. The sustainability of any capitalistic economy depends upon the sustainability of its natural and human resources – its ecological and social capital, the sources of all economic capital. Sustainable capitalism requires continual renewal and regeneration of ecological and social capital in order to sustain economic capital. The sustainability of capitalism ultimately depends on the rightness of relationships, among humans and between humans, the earth, and the sun – the ultimate source of all economic capital. The sustainability of capitalism is ultimately a question of ethics and morality.</w:t>
      </w:r>
    </w:p>
    <w:p w14:paraId="6BEB49D3" w14:textId="3B983129" w:rsidR="006A06B9" w:rsidRDefault="006A06B9" w:rsidP="006A06B9"/>
    <w:p w14:paraId="58A2BF5F" w14:textId="5E6C91B0" w:rsidR="00035AF1" w:rsidRDefault="00035AF1" w:rsidP="00035AF1">
      <w:pPr>
        <w:pStyle w:val="Heading3"/>
      </w:pPr>
      <w:r>
        <w:t>1AR---Sustainable</w:t>
      </w:r>
    </w:p>
    <w:p w14:paraId="434FEF32" w14:textId="77777777" w:rsidR="00035AF1" w:rsidRDefault="00035AF1" w:rsidP="00035AF1">
      <w:pPr>
        <w:pStyle w:val="Heading4"/>
      </w:pPr>
      <w:r>
        <w:t xml:space="preserve">COVID </w:t>
      </w:r>
      <w:r>
        <w:rPr>
          <w:u w:val="single"/>
        </w:rPr>
        <w:t>proves</w:t>
      </w:r>
      <w:r>
        <w:t xml:space="preserve"> sustainability—alternatives are worse—their answers are influenced by cognitive distortions</w:t>
      </w:r>
    </w:p>
    <w:p w14:paraId="5173A2F3" w14:textId="362C49DE" w:rsidR="00035AF1" w:rsidRPr="003F132F" w:rsidRDefault="00035AF1" w:rsidP="00035AF1">
      <w:pPr>
        <w:rPr>
          <w:rStyle w:val="Style13ptBold"/>
          <w:rFonts w:cs="Calibri"/>
          <w:b w:val="0"/>
          <w:color w:val="000000" w:themeColor="text1"/>
          <w:sz w:val="24"/>
          <w:szCs w:val="22"/>
          <w:bdr w:val="none" w:sz="0" w:space="0" w:color="auto" w:frame="1"/>
        </w:rPr>
      </w:pPr>
      <w:r>
        <w:rPr>
          <w:rStyle w:val="Style13ptBold"/>
        </w:rPr>
        <w:t xml:space="preserve">Webber 20 </w:t>
      </w:r>
      <w:r>
        <w:rPr>
          <w:rStyle w:val="Style13ptBold"/>
          <w:b w:val="0"/>
          <w:bCs/>
          <w:sz w:val="22"/>
          <w:szCs w:val="22"/>
        </w:rPr>
        <w:t>(Douglas Webber is a professor of political science</w:t>
      </w:r>
      <w:r w:rsidRPr="00CB2576">
        <w:t xml:space="preserve"> at the international business school, INSEAD</w:t>
      </w:r>
      <w:r>
        <w:t>; 10-28-20; The Conversation; “</w:t>
      </w:r>
      <w:r w:rsidRPr="00CB2576">
        <w:rPr>
          <w:rStyle w:val="Strong"/>
          <w:rFonts w:cs="Calibri"/>
          <w:b w:val="0"/>
          <w:bCs w:val="0"/>
          <w:color w:val="000000" w:themeColor="text1"/>
          <w:szCs w:val="22"/>
          <w:bdr w:val="none" w:sz="0" w:space="0" w:color="auto" w:frame="1"/>
        </w:rPr>
        <w:t>Capitalism and the coronavirus crisis: the coming transformation(s)</w:t>
      </w:r>
      <w:r>
        <w:rPr>
          <w:rStyle w:val="Strong"/>
          <w:rFonts w:cs="Calibri"/>
          <w:b w:val="0"/>
          <w:bCs w:val="0"/>
          <w:color w:val="000000" w:themeColor="text1"/>
          <w:szCs w:val="22"/>
          <w:bdr w:val="none" w:sz="0" w:space="0" w:color="auto" w:frame="1"/>
        </w:rPr>
        <w:t xml:space="preserve">”; </w:t>
      </w:r>
      <w:hyperlink r:id="rId23" w:history="1">
        <w:r w:rsidRPr="0033745D">
          <w:rPr>
            <w:rStyle w:val="Hyperlink"/>
            <w:rFonts w:cs="Calibri"/>
            <w:szCs w:val="22"/>
            <w:bdr w:val="none" w:sz="0" w:space="0" w:color="auto" w:frame="1"/>
          </w:rPr>
          <w:t>https://theconversation.com/capitalism-and-the-coronavirus-crisis-the-coming-transformation-s-149027)//ZW</w:t>
        </w:r>
      </w:hyperlink>
    </w:p>
    <w:p w14:paraId="5C3F2E73" w14:textId="77777777" w:rsidR="00035AF1" w:rsidRPr="00CB2576" w:rsidRDefault="00035AF1" w:rsidP="00035AF1">
      <w:pPr>
        <w:rPr>
          <w:sz w:val="14"/>
        </w:rPr>
      </w:pPr>
      <w:r w:rsidRPr="00CB2576">
        <w:rPr>
          <w:sz w:val="14"/>
        </w:rPr>
        <w:t>T</w:t>
      </w:r>
      <w:r w:rsidRPr="0075028B">
        <w:rPr>
          <w:rStyle w:val="StyleUnderline"/>
        </w:rPr>
        <w:t>he world economy is currently experiencing its severest contraction since the Great Depression</w:t>
      </w:r>
      <w:r w:rsidRPr="00CB2576">
        <w:rPr>
          <w:sz w:val="14"/>
        </w:rPr>
        <w:t xml:space="preserve"> of the 1930s. </w:t>
      </w:r>
      <w:r w:rsidRPr="0075028B">
        <w:rPr>
          <w:rStyle w:val="StyleUnderline"/>
        </w:rPr>
        <w:t xml:space="preserve">Unlike the Great Depression </w:t>
      </w:r>
      <w:r w:rsidRPr="00CB2576">
        <w:rPr>
          <w:sz w:val="14"/>
        </w:rPr>
        <w:t xml:space="preserve">and the global financial crisis (GFC) of 2008-2009, </w:t>
      </w:r>
      <w:r w:rsidRPr="0075028B">
        <w:rPr>
          <w:rStyle w:val="StyleUnderline"/>
        </w:rPr>
        <w:t>this crisis cannot be directly attributed to the dysfunctional workings of capitalism</w:t>
      </w:r>
      <w:r w:rsidRPr="00CB2576">
        <w:rPr>
          <w:sz w:val="14"/>
        </w:rPr>
        <w:t xml:space="preserve">. But even if it is not a crisis </w:t>
      </w:r>
      <w:r w:rsidRPr="00CB2576">
        <w:rPr>
          <w:rStyle w:val="Emphasis"/>
          <w:rFonts w:cs="Calibri"/>
          <w:color w:val="383838"/>
          <w:sz w:val="14"/>
          <w:szCs w:val="22"/>
          <w:u w:val="none"/>
          <w:bdr w:val="none" w:sz="0" w:space="0" w:color="auto" w:frame="1"/>
        </w:rPr>
        <w:t>of</w:t>
      </w:r>
      <w:r w:rsidRPr="00CB2576">
        <w:rPr>
          <w:sz w:val="14"/>
        </w:rPr>
        <w:t xml:space="preserve"> capitalism, it is a crisis </w:t>
      </w:r>
      <w:r w:rsidRPr="00CB2576">
        <w:rPr>
          <w:rStyle w:val="Emphasis"/>
          <w:rFonts w:cs="Calibri"/>
          <w:color w:val="383838"/>
          <w:sz w:val="14"/>
          <w:szCs w:val="22"/>
          <w:u w:val="none"/>
          <w:bdr w:val="none" w:sz="0" w:space="0" w:color="auto" w:frame="1"/>
        </w:rPr>
        <w:t>for</w:t>
      </w:r>
      <w:r w:rsidRPr="00CB2576">
        <w:rPr>
          <w:sz w:val="14"/>
        </w:rPr>
        <w:t xml:space="preserve"> capitalism. Chronic ills of contemporary capitalism – notably rising levels of socio-economic inequality and debt of all kinds – are being exacerbated and intensify the danger of further political polarization and fresh financial instability. </w:t>
      </w:r>
      <w:r w:rsidRPr="0075028B">
        <w:rPr>
          <w:rStyle w:val="StyleUnderline"/>
        </w:rPr>
        <w:t>Capitalism will nonetheless survive this crisis as it has done previous ones.</w:t>
      </w:r>
      <w:r w:rsidRPr="00CB2576">
        <w:rPr>
          <w:sz w:val="14"/>
        </w:rPr>
        <w:t xml:space="preserve"> The </w:t>
      </w:r>
      <w:r w:rsidRPr="0075028B">
        <w:rPr>
          <w:rStyle w:val="StyleUnderline"/>
        </w:rPr>
        <w:t>fundamental structures of capitalism</w:t>
      </w:r>
      <w:r w:rsidRPr="00CB2576">
        <w:rPr>
          <w:sz w:val="14"/>
        </w:rPr>
        <w:t xml:space="preserve"> typically </w:t>
      </w:r>
      <w:r w:rsidRPr="0075028B">
        <w:rPr>
          <w:rStyle w:val="StyleUnderline"/>
        </w:rPr>
        <w:t>don’t change fast</w:t>
      </w:r>
      <w:r w:rsidRPr="00CB2576">
        <w:rPr>
          <w:sz w:val="14"/>
        </w:rPr>
        <w:t xml:space="preserve">. But they can change and they do, especially at critical historical junctures, such as in response to wars and economic crises – or, potentially, pandemics. State </w:t>
      </w:r>
      <w:r w:rsidRPr="0075028B">
        <w:rPr>
          <w:rStyle w:val="StyleUnderline"/>
        </w:rPr>
        <w:t xml:space="preserve">interventionism Compared with recent </w:t>
      </w:r>
      <w:proofErr w:type="gramStart"/>
      <w:r w:rsidRPr="0075028B">
        <w:rPr>
          <w:rStyle w:val="StyleUnderline"/>
        </w:rPr>
        <w:t>decades,</w:t>
      </w:r>
      <w:proofErr w:type="gramEnd"/>
      <w:r w:rsidRPr="0075028B">
        <w:rPr>
          <w:rStyle w:val="StyleUnderline"/>
        </w:rPr>
        <w:t xml:space="preserve"> in post-Covid-19 capitalism the state will emerge as a more dominant actor</w:t>
      </w:r>
      <w:r w:rsidRPr="00CB2576">
        <w:rPr>
          <w:sz w:val="14"/>
        </w:rPr>
        <w:t>. Even more than in the years after the GFC</w:t>
      </w:r>
      <w:r w:rsidRPr="0075028B">
        <w:rPr>
          <w:rStyle w:val="StyleUnderline"/>
        </w:rPr>
        <w:t>, central banks have been resorting to increasingly unorthodox, expansionary monetary policies to stave off economic collapse.</w:t>
      </w:r>
      <w:r w:rsidRPr="00CB2576">
        <w:rPr>
          <w:sz w:val="14"/>
        </w:rPr>
        <w:t xml:space="preserve"> To the same end </w:t>
      </w:r>
      <w:r w:rsidRPr="0075028B">
        <w:rPr>
          <w:rStyle w:val="StyleUnderline"/>
        </w:rPr>
        <w:t>governments have begun and will continue to pursue expansionary fiscal policies and run up ever-higher budget deficits</w:t>
      </w:r>
      <w:r w:rsidRPr="00CB2576">
        <w:rPr>
          <w:sz w:val="14"/>
        </w:rPr>
        <w:t xml:space="preserve">. Austerity policies have suddenly become unfashionable. Sectoral or “industrial” policies have regained </w:t>
      </w:r>
      <w:proofErr w:type="spellStart"/>
      <w:r w:rsidRPr="00CB2576">
        <w:rPr>
          <w:sz w:val="14"/>
        </w:rPr>
        <w:t>favour</w:t>
      </w:r>
      <w:proofErr w:type="spellEnd"/>
      <w:r w:rsidRPr="00CB2576">
        <w:rPr>
          <w:sz w:val="14"/>
        </w:rPr>
        <w:t xml:space="preserve">, with governments everywhere intervening to assist firms in those sectors, such as air transport or tourism, which the crisis otherwise would destroy. Policies to “re-localize” production of critical goods in crises, such as medical equipment and supplies, are suddenly in vogue, whereas state aid policies aimed at preventing distortions of competition are not. The intellectual champions of the free market have fallen silent. </w:t>
      </w:r>
      <w:r w:rsidRPr="0075028B">
        <w:rPr>
          <w:rStyle w:val="StyleUnderline"/>
        </w:rPr>
        <w:t>Regardless of how fast the world economy recovers from the crisis, longer-term factors</w:t>
      </w:r>
      <w:r w:rsidRPr="00CB2576">
        <w:rPr>
          <w:sz w:val="14"/>
        </w:rPr>
        <w:t xml:space="preserve"> – possible new pandemics and pressures to mitigate or adapt to climate change or, in the “old” advanced capitalist economies, to create a more level playing field against firms aided by the Chinese state – </w:t>
      </w:r>
      <w:r w:rsidRPr="0075028B">
        <w:rPr>
          <w:rStyle w:val="StyleUnderline"/>
        </w:rPr>
        <w:t>will keep the pressure on governments to maintain or strengthen existing levels of state intervention</w:t>
      </w:r>
      <w:r w:rsidRPr="00CB2576">
        <w:rPr>
          <w:sz w:val="14"/>
        </w:rPr>
        <w:t xml:space="preserve">. </w:t>
      </w:r>
      <w:r w:rsidRPr="0075028B">
        <w:rPr>
          <w:rStyle w:val="StyleUnderline"/>
        </w:rPr>
        <w:t>To say that the state will be a more dominant actor in post-Covid-19 capitalism is not to say</w:t>
      </w:r>
      <w:r w:rsidRPr="00CB2576">
        <w:rPr>
          <w:sz w:val="14"/>
        </w:rPr>
        <w:t xml:space="preserve">, however, </w:t>
      </w:r>
      <w:r w:rsidRPr="0075028B">
        <w:rPr>
          <w:rStyle w:val="StyleUnderline"/>
        </w:rPr>
        <w:t>that previously divergent capitalisms are converging on a uniform “statist” model</w:t>
      </w:r>
      <w:r w:rsidRPr="00CB2576">
        <w:rPr>
          <w:sz w:val="14"/>
        </w:rPr>
        <w:t xml:space="preserve">. State economic intervention can manifest highly divergent forms. Here the 1930s may offer some salient parallels. Higher levels of state intervention characterized countries that moved politically to the left as well as to the (far) right. Numerous countries, such as in Sweden and New Zealand, where </w:t>
      </w:r>
      <w:proofErr w:type="spellStart"/>
      <w:r w:rsidRPr="00CB2576">
        <w:rPr>
          <w:sz w:val="14"/>
        </w:rPr>
        <w:t>Labour</w:t>
      </w:r>
      <w:proofErr w:type="spellEnd"/>
      <w:r w:rsidRPr="00CB2576">
        <w:rPr>
          <w:sz w:val="14"/>
        </w:rPr>
        <w:t xml:space="preserve"> and Social Democratic parties came to power in this period, or the US under President Roosevelt, embarked on Keynesian deficit-spending policies that reduced mass unemployment, strengthened organized </w:t>
      </w:r>
      <w:proofErr w:type="spellStart"/>
      <w:r w:rsidRPr="00CB2576">
        <w:rPr>
          <w:sz w:val="14"/>
        </w:rPr>
        <w:t>labour</w:t>
      </w:r>
      <w:proofErr w:type="spellEnd"/>
      <w:r w:rsidRPr="00CB2576">
        <w:rPr>
          <w:sz w:val="14"/>
        </w:rPr>
        <w:t xml:space="preserve"> and expanded collective social welfare provision. At the other end of the politico-ideological spectrum, fascist or Nazi regimes, such as Mussolini’s Italy and Hitler’s Germany, also engaged in large-scale deficit-spending, while destroying liberal democracy, smashing the </w:t>
      </w:r>
      <w:proofErr w:type="spellStart"/>
      <w:r w:rsidRPr="00CB2576">
        <w:rPr>
          <w:sz w:val="14"/>
        </w:rPr>
        <w:t>labour</w:t>
      </w:r>
      <w:proofErr w:type="spellEnd"/>
      <w:r w:rsidRPr="00CB2576">
        <w:rPr>
          <w:sz w:val="14"/>
        </w:rPr>
        <w:t xml:space="preserve"> movement, implementing protectionist economic policies, and mobilizing their societies for war. Growing polarization </w:t>
      </w:r>
      <w:proofErr w:type="gramStart"/>
      <w:r w:rsidRPr="00CB2576">
        <w:rPr>
          <w:sz w:val="14"/>
        </w:rPr>
        <w:t>In</w:t>
      </w:r>
      <w:proofErr w:type="gramEnd"/>
      <w:r w:rsidRPr="00CB2576">
        <w:rPr>
          <w:sz w:val="14"/>
        </w:rPr>
        <w:t xml:space="preserve"> the wake of the coronavirus crisis, the democratic-capitalist world may well undergo a process of political polarization comparable to what occurred in the 1930s. </w:t>
      </w:r>
      <w:r w:rsidRPr="0075028B">
        <w:rPr>
          <w:rStyle w:val="StyleUnderline"/>
        </w:rPr>
        <w:t>Depending on the shifting distribution of domestic political power, countries may tend toward one or the other of two scenarios. In one, which might be labelled “</w:t>
      </w:r>
      <w:r w:rsidRPr="0075028B">
        <w:rPr>
          <w:rStyle w:val="Emphasis"/>
        </w:rPr>
        <w:t>yellow capitalism</w:t>
      </w:r>
      <w:r w:rsidRPr="0075028B">
        <w:rPr>
          <w:rStyle w:val="StyleUnderline"/>
        </w:rPr>
        <w:t xml:space="preserve">” </w:t>
      </w:r>
      <w:r w:rsidRPr="00CB2576">
        <w:rPr>
          <w:sz w:val="14"/>
        </w:rPr>
        <w:t xml:space="preserve">(combining the </w:t>
      </w:r>
      <w:proofErr w:type="spellStart"/>
      <w:r w:rsidRPr="00CB2576">
        <w:rPr>
          <w:sz w:val="14"/>
        </w:rPr>
        <w:t>colours</w:t>
      </w:r>
      <w:proofErr w:type="spellEnd"/>
      <w:r w:rsidRPr="00CB2576">
        <w:rPr>
          <w:sz w:val="14"/>
        </w:rPr>
        <w:t xml:space="preserve"> Social Democratic red and green), state intervention would aim to redistribute income and wealth on a greater scale than is the case in most capitalist democracies today and to take more sweeping measures to combat global warming. ‘</w:t>
      </w:r>
      <w:r w:rsidRPr="0075028B">
        <w:rPr>
          <w:rStyle w:val="StyleUnderline"/>
        </w:rPr>
        <w:t>Yellow capitalism" would be fundamentally internationalist</w:t>
      </w:r>
      <w:r w:rsidRPr="00CB2576">
        <w:rPr>
          <w:sz w:val="14"/>
        </w:rPr>
        <w:t xml:space="preserve">, recognizing the fact that the most severe challenges facing humankind are global and can be managed effectively only through comprehensive international cooperation. </w:t>
      </w:r>
      <w:r w:rsidRPr="0075028B">
        <w:rPr>
          <w:rStyle w:val="StyleUnderline"/>
        </w:rPr>
        <w:t>But it would create scope for governments to protect their economies for specific purposes</w:t>
      </w:r>
      <w:r w:rsidRPr="00CB2576">
        <w:rPr>
          <w:sz w:val="14"/>
        </w:rPr>
        <w:t xml:space="preserve">, </w:t>
      </w:r>
      <w:r w:rsidRPr="0075028B">
        <w:rPr>
          <w:rStyle w:val="Emphasis"/>
        </w:rPr>
        <w:t>such as to combat climate chang</w:t>
      </w:r>
      <w:r w:rsidRPr="00CB2576">
        <w:rPr>
          <w:sz w:val="14"/>
        </w:rPr>
        <w:t xml:space="preserve">e, for example through carbon tariffs. </w:t>
      </w:r>
      <w:r w:rsidRPr="0075028B">
        <w:rPr>
          <w:rStyle w:val="StyleUnderline"/>
        </w:rPr>
        <w:t>In this scenario, private business would be much more tightly constrained by state regulation than at the peak of neo-liberal capitalism</w:t>
      </w:r>
      <w:r w:rsidRPr="00CB2576">
        <w:rPr>
          <w:sz w:val="14"/>
        </w:rPr>
        <w:t xml:space="preserve"> after the Cold War. The core support for this incarnation of capitalism, which synthesizes the aspirations of the “old” </w:t>
      </w:r>
      <w:proofErr w:type="spellStart"/>
      <w:r w:rsidRPr="00CB2576">
        <w:rPr>
          <w:sz w:val="14"/>
        </w:rPr>
        <w:t>labour</w:t>
      </w:r>
      <w:proofErr w:type="spellEnd"/>
      <w:r w:rsidRPr="00CB2576">
        <w:rPr>
          <w:sz w:val="14"/>
        </w:rPr>
        <w:t xml:space="preserve"> movement and “new” social, especially environmental, movements, would be found in the (especially younger) professional middle classes in the big cities and towns and the unionized working class</w:t>
      </w:r>
      <w:r w:rsidRPr="0075028B">
        <w:rPr>
          <w:rStyle w:val="StyleUnderline"/>
        </w:rPr>
        <w:t>. Even centrist political parties could support this kind of political agenda</w:t>
      </w:r>
      <w:r w:rsidRPr="00CB2576">
        <w:rPr>
          <w:sz w:val="14"/>
        </w:rPr>
        <w:t xml:space="preserve">. </w:t>
      </w:r>
      <w:r w:rsidRPr="0075028B">
        <w:rPr>
          <w:rStyle w:val="StyleUnderline"/>
        </w:rPr>
        <w:t>The other scenari</w:t>
      </w:r>
      <w:r w:rsidRPr="00CB2576">
        <w:rPr>
          <w:sz w:val="14"/>
        </w:rPr>
        <w:t xml:space="preserve">o (combining the </w:t>
      </w:r>
      <w:proofErr w:type="spellStart"/>
      <w:r w:rsidRPr="00CB2576">
        <w:rPr>
          <w:sz w:val="14"/>
        </w:rPr>
        <w:t>colour</w:t>
      </w:r>
      <w:proofErr w:type="spellEnd"/>
      <w:r w:rsidRPr="00CB2576">
        <w:rPr>
          <w:sz w:val="14"/>
        </w:rPr>
        <w:t xml:space="preserve"> black for nationalism and brown for right-wing populism) </w:t>
      </w:r>
      <w:r w:rsidRPr="0075028B">
        <w:rPr>
          <w:rStyle w:val="StyleUnderline"/>
        </w:rPr>
        <w:t xml:space="preserve">might be termed </w:t>
      </w:r>
      <w:r w:rsidRPr="0075028B">
        <w:rPr>
          <w:rStyle w:val="Emphasis"/>
        </w:rPr>
        <w:t>“light-black capitalism</w:t>
      </w:r>
      <w:r w:rsidRPr="00CB2576">
        <w:rPr>
          <w:sz w:val="14"/>
        </w:rPr>
        <w:t xml:space="preserve">”. Like “yellow capitalism”, </w:t>
      </w:r>
      <w:r w:rsidRPr="0075028B">
        <w:rPr>
          <w:rStyle w:val="StyleUnderline"/>
        </w:rPr>
        <w:t>it would also be highly interventionist, but would be fiscally regressive rather than redistributive,</w:t>
      </w:r>
      <w:r w:rsidRPr="00CB2576">
        <w:rPr>
          <w:sz w:val="14"/>
        </w:rPr>
        <w:t xml:space="preserve"> as has been the thrust of President Trump’s tax policy in the US. Climate change would be ignored in </w:t>
      </w:r>
      <w:proofErr w:type="spellStart"/>
      <w:r w:rsidRPr="00CB2576">
        <w:rPr>
          <w:sz w:val="14"/>
        </w:rPr>
        <w:t>favour</w:t>
      </w:r>
      <w:proofErr w:type="spellEnd"/>
      <w:r w:rsidRPr="00CB2576">
        <w:rPr>
          <w:sz w:val="14"/>
        </w:rPr>
        <w:t xml:space="preserve"> of maximizing (quantitative) economic growth. Domestic business would be increasingly protected from international competition, while comprehensive immigration controls would offer the (ethnically defined) “people” some protection from the competition of “foreign” workers. </w:t>
      </w:r>
      <w:r w:rsidRPr="0075028B">
        <w:rPr>
          <w:rStyle w:val="StyleUnderline"/>
        </w:rPr>
        <w:t>The core support for “light-black capitalism” would be in domestic-market-oriented busines</w:t>
      </w:r>
      <w:r w:rsidRPr="00CB2576">
        <w:rPr>
          <w:sz w:val="14"/>
        </w:rPr>
        <w:t xml:space="preserve">s, among residents of small towns, villages and the countryside as well as in declining industrial regions, among “value conservatives” afraid that changes in dominant social values are destroying traditional norms and life-styles, and among “status anxious” workers hostile to immigration. Rising risks </w:t>
      </w:r>
      <w:r w:rsidRPr="0075028B">
        <w:rPr>
          <w:rStyle w:val="StyleUnderline"/>
        </w:rPr>
        <w:t>Which of these two incarnations of a state-interventionist capitalism – “yellow” or “light-black” – becomes the predominant form in the post-coronavirus era will be determined by the outcomes of political struggle and conflict in mostly national political arenas</w:t>
      </w:r>
      <w:r w:rsidRPr="00CB2576">
        <w:rPr>
          <w:sz w:val="14"/>
        </w:rPr>
        <w:t xml:space="preserve">. The only thing that is certain is that, for the time being at least, market-friendly incarnations of capitalism will wither. So far, in the coronavirus crisis, citizens in most countries have rallied to their governments in a spirit of national unity akin to what has occasionally happened historically at the outbreak of wars. However, we are currently still passing through the first stage – the </w:t>
      </w:r>
      <w:r w:rsidRPr="00CB2576">
        <w:rPr>
          <w:rStyle w:val="Emphasis"/>
          <w:rFonts w:cs="Calibri"/>
          <w:color w:val="383838"/>
          <w:sz w:val="14"/>
          <w:szCs w:val="22"/>
          <w:u w:val="none"/>
          <w:bdr w:val="none" w:sz="0" w:space="0" w:color="auto" w:frame="1"/>
        </w:rPr>
        <w:t>public-health</w:t>
      </w:r>
      <w:r w:rsidRPr="00CB2576">
        <w:rPr>
          <w:sz w:val="14"/>
        </w:rPr>
        <w:t xml:space="preserve"> phase – of the coronavirus crisis. Expansionary monetary and fiscal policies and the subsidization – on a massive scale – of short-time work have enabled most governments to postpone the arrival of the second, the </w:t>
      </w:r>
      <w:r w:rsidRPr="00CB2576">
        <w:rPr>
          <w:rStyle w:val="Emphasis"/>
          <w:rFonts w:cs="Calibri"/>
          <w:color w:val="383838"/>
          <w:sz w:val="14"/>
          <w:szCs w:val="22"/>
          <w:u w:val="none"/>
          <w:bdr w:val="none" w:sz="0" w:space="0" w:color="auto" w:frame="1"/>
        </w:rPr>
        <w:t>economic and financial</w:t>
      </w:r>
      <w:r w:rsidRPr="00CB2576">
        <w:rPr>
          <w:sz w:val="14"/>
        </w:rPr>
        <w:t>, phase of the crisis. But unless the recovery of the world economy is very rapid, this next phase will materialize. It will be all the more destructive now that a second wave of the coronavirus is upon is, requiring new lockdown measures that will exacerbate the economic problems caused by those taken earlier this year. This phase of the crisis will likely witness greater, perhaps much greater, social and political upheaval than the first. Regardless of how well or badly some national-populist governments have hitherto managed the crisis so far, the growing socio-economic dislocation and insecurity that will increasingly characterize this second phase of the crisis could give movements based on this kind of ideology a powerful new impetus. An upsurge of “light-black capitalism” would likely plunge the world economy into an even deeper recession. Even more ominously, it would also increase the probability of large-scale military conflict. As the American economist Otto Mallery wrote during the Second World War: “When goods don’t cross borders, soldiers will”. In this regard too, the events and trends of the 1930s still provide us today with lessons that we ignore at our peril.</w:t>
      </w:r>
    </w:p>
    <w:p w14:paraId="061DED26" w14:textId="7F3A8424" w:rsidR="00035AF1" w:rsidRDefault="00035AF1" w:rsidP="00035AF1"/>
    <w:p w14:paraId="3CF0F5F2" w14:textId="77777777" w:rsidR="00035AF1" w:rsidRPr="00280E1A" w:rsidRDefault="00035AF1" w:rsidP="00035AF1">
      <w:pPr>
        <w:pStyle w:val="Heading4"/>
      </w:pPr>
      <w:r>
        <w:t xml:space="preserve">Capitalism is </w:t>
      </w:r>
      <w:r w:rsidRPr="00280E1A">
        <w:rPr>
          <w:u w:val="single"/>
        </w:rPr>
        <w:t>sustainable</w:t>
      </w:r>
      <w:r>
        <w:t>—flexibility and social security growth ensures</w:t>
      </w:r>
    </w:p>
    <w:p w14:paraId="031817CB" w14:textId="77777777" w:rsidR="00035AF1" w:rsidRDefault="00035AF1" w:rsidP="00035AF1">
      <w:pPr>
        <w:rPr>
          <w:rFonts w:ascii="Times New Roman" w:eastAsia="Times New Roman" w:hAnsi="Times New Roman" w:cs="Times New Roman"/>
        </w:rPr>
      </w:pPr>
      <w:r>
        <w:rPr>
          <w:rStyle w:val="Style13ptBold"/>
        </w:rPr>
        <w:t xml:space="preserve">Asada et al. 10 </w:t>
      </w:r>
      <w:r>
        <w:rPr>
          <w:rStyle w:val="Style13ptBold"/>
          <w:b w:val="0"/>
          <w:bCs/>
          <w:sz w:val="22"/>
          <w:szCs w:val="22"/>
        </w:rPr>
        <w:t>(</w:t>
      </w:r>
      <w:proofErr w:type="spellStart"/>
      <w:r>
        <w:rPr>
          <w:rStyle w:val="Style13ptBold"/>
          <w:b w:val="0"/>
          <w:bCs/>
          <w:sz w:val="22"/>
          <w:szCs w:val="22"/>
        </w:rPr>
        <w:t>Toichiro</w:t>
      </w:r>
      <w:proofErr w:type="spellEnd"/>
      <w:r>
        <w:rPr>
          <w:rStyle w:val="Style13ptBold"/>
          <w:b w:val="0"/>
          <w:bCs/>
          <w:sz w:val="22"/>
          <w:szCs w:val="22"/>
        </w:rPr>
        <w:t xml:space="preserve"> Asada is in the Faculty of Economics at Chuo University, Peter </w:t>
      </w:r>
      <w:proofErr w:type="spellStart"/>
      <w:r>
        <w:rPr>
          <w:rStyle w:val="Style13ptBold"/>
          <w:b w:val="0"/>
          <w:bCs/>
          <w:sz w:val="22"/>
          <w:szCs w:val="22"/>
        </w:rPr>
        <w:t>Flaschel</w:t>
      </w:r>
      <w:proofErr w:type="spellEnd"/>
      <w:r>
        <w:rPr>
          <w:rStyle w:val="Style13ptBold"/>
          <w:b w:val="0"/>
          <w:bCs/>
          <w:sz w:val="22"/>
          <w:szCs w:val="22"/>
        </w:rPr>
        <w:t xml:space="preserve"> and Alfred Greiner are in the Department of Business Administration and Economics at Bielefeld University, Christian R.</w:t>
      </w:r>
      <w:r w:rsidRPr="00A7273C">
        <w:t xml:space="preserve"> </w:t>
      </w:r>
      <w:proofErr w:type="spellStart"/>
      <w:r w:rsidRPr="00A7273C">
        <w:t>Proa</w:t>
      </w:r>
      <w:r>
        <w:t>ñ</w:t>
      </w:r>
      <w:r w:rsidRPr="00A7273C">
        <w:t>o</w:t>
      </w:r>
      <w:proofErr w:type="spellEnd"/>
      <w:r>
        <w:t xml:space="preserve"> is at the </w:t>
      </w:r>
      <w:r w:rsidRPr="00A7273C">
        <w:t>Macroeconomic Policy Institute</w:t>
      </w:r>
      <w:r>
        <w:t xml:space="preserve">;  04-27-10; </w:t>
      </w:r>
      <w:r w:rsidRPr="00A7273C">
        <w:t>IMK Working Paper, No. 5/2010</w:t>
      </w:r>
      <w:r>
        <w:t xml:space="preserve">, </w:t>
      </w:r>
      <w:r w:rsidRPr="00A7273C">
        <w:t xml:space="preserve">Provided in Cooperation with: Macroeconomic Policy Institute (IMK) at the Hans </w:t>
      </w:r>
      <w:proofErr w:type="spellStart"/>
      <w:r w:rsidRPr="00A7273C">
        <w:t>Boeckler</w:t>
      </w:r>
      <w:proofErr w:type="spellEnd"/>
      <w:r w:rsidRPr="00A7273C">
        <w:t xml:space="preserve"> Foundation</w:t>
      </w:r>
      <w:r>
        <w:t xml:space="preserve">; </w:t>
      </w:r>
      <w:r w:rsidRPr="00A7273C">
        <w:t>“Sustainable Capitalism: Full-Employment Flexicurity Growth with Real Wage Rigidities</w:t>
      </w:r>
      <w:r>
        <w:t xml:space="preserve">”; </w:t>
      </w:r>
      <w:r w:rsidRPr="00A7273C">
        <w:t>https://www.sciencedirect.com/science/article/pii/S0167268110002179</w:t>
      </w:r>
      <w:r>
        <w:t>)//ZW</w:t>
      </w:r>
    </w:p>
    <w:p w14:paraId="4E5566D1" w14:textId="77777777" w:rsidR="00035AF1" w:rsidRPr="00A7273C" w:rsidRDefault="00035AF1" w:rsidP="00035AF1">
      <w:pPr>
        <w:rPr>
          <w:rStyle w:val="Style13ptBold"/>
          <w:rFonts w:ascii="Times New Roman" w:eastAsia="Times New Roman" w:hAnsi="Times New Roman" w:cs="Times New Roman"/>
          <w:b w:val="0"/>
          <w:sz w:val="24"/>
        </w:rPr>
      </w:pPr>
    </w:p>
    <w:p w14:paraId="3D562FE1" w14:textId="77777777" w:rsidR="00035AF1" w:rsidRPr="00A7273C" w:rsidRDefault="00035AF1" w:rsidP="00035AF1">
      <w:pPr>
        <w:rPr>
          <w:sz w:val="14"/>
        </w:rPr>
      </w:pPr>
      <w:r w:rsidRPr="00A7273C">
        <w:rPr>
          <w:sz w:val="14"/>
        </w:rPr>
        <w:t xml:space="preserve">We have shown in this paper that </w:t>
      </w:r>
      <w:r w:rsidRPr="00A7273C">
        <w:rPr>
          <w:rStyle w:val="Emphasis"/>
        </w:rPr>
        <w:t>a model of flexicurity capitalism can be formulated,</w:t>
      </w:r>
      <w:r w:rsidRPr="00A7273C">
        <w:rPr>
          <w:sz w:val="14"/>
        </w:rPr>
        <w:t xml:space="preserve"> </w:t>
      </w:r>
      <w:r w:rsidRPr="00A7273C">
        <w:rPr>
          <w:rStyle w:val="StyleUnderline"/>
        </w:rPr>
        <w:t>exhibiting a second labor market (and an employer of first resort) where all workers not employed by private firms find meaningful employment</w:t>
      </w:r>
      <w:r w:rsidRPr="00A7273C">
        <w:rPr>
          <w:sz w:val="14"/>
        </w:rPr>
        <w:t xml:space="preserve">. This economy is characterized by viable and attracting balanced reproduction schemes. Hence, we have been able to demonstrate </w:t>
      </w:r>
      <w:r w:rsidRPr="00A7273C">
        <w:rPr>
          <w:rStyle w:val="Emphasis"/>
        </w:rPr>
        <w:t>that a</w:t>
      </w:r>
      <w:r>
        <w:rPr>
          <w:rStyle w:val="Emphasis"/>
        </w:rPr>
        <w:t xml:space="preserve"> </w:t>
      </w:r>
      <w:r w:rsidRPr="00A7273C">
        <w:rPr>
          <w:rStyle w:val="Emphasis"/>
        </w:rPr>
        <w:t>capitalistic system which is characterized by both flexibility and social security is a stable and, thus, sustainable system</w:t>
      </w:r>
      <w:r w:rsidRPr="00A7273C">
        <w:rPr>
          <w:sz w:val="14"/>
        </w:rPr>
        <w:t xml:space="preserve">. Social security in our model means that retired workers get pensions from a pay-as-you-go system and from firms that administer a pension fund that is built up through savings of active workers. In addition, workers not employed by firms receive solidarity payments and meaningful occupation from the government. This shows that our </w:t>
      </w:r>
      <w:r w:rsidRPr="00A7273C">
        <w:rPr>
          <w:rStyle w:val="StyleUnderline"/>
        </w:rPr>
        <w:t>social security system is rather complex but, nevertheless, allows convergence to a steady state</w:t>
      </w:r>
      <w:r w:rsidRPr="00A7273C">
        <w:rPr>
          <w:sz w:val="14"/>
        </w:rPr>
        <w:t xml:space="preserve">. In case of a sufficiently flexible labor market the convergence is even monotonic implying that transitory business cycle fluctuations can be avoided. In technical terms, </w:t>
      </w:r>
      <w:r w:rsidRPr="00A7273C">
        <w:rPr>
          <w:rStyle w:val="StyleUnderline"/>
        </w:rPr>
        <w:t>the model exhibits a unique interior steady state which is globally asymptotically stable. We could show this by concentrating on the private sector of the economy</w:t>
      </w:r>
      <w:r w:rsidRPr="00A7273C">
        <w:rPr>
          <w:sz w:val="14"/>
        </w:rPr>
        <w:t xml:space="preserve">, the dynamics of which are characterized by insider real wage adjustment dynamics of the type considered in Blanchard and Katz (1999),10 and on a type of Okun’s Law that linked the level of utilization of the insiders of firms to their hiring and firing decision. Since both of these laws of motion only refer to the first labor market and, thus, only to a part of the whole workforce, the fundamental equation of the Solow (1956) growth model has appeared only as an appendix to this core dynamics, describing the evolution of the total labor supply per unit of capital in addition. A further fundamental law concerning the viability of the economy was </w:t>
      </w:r>
      <w:r w:rsidRPr="00A7273C">
        <w:rPr>
          <w:rStyle w:val="StyleUnderline"/>
        </w:rPr>
        <w:t>the law of motion of company pension funds per unit of capital which was shown to lead to a viable steady state level of it when the labor-supply capital ratio is bounded by above in an appropriate way. The existence of such pension funds allows in principle to add credit</w:t>
      </w:r>
      <w:r w:rsidRPr="00A7273C">
        <w:rPr>
          <w:sz w:val="14"/>
        </w:rPr>
        <w:t xml:space="preserve"> (out of these funds) </w:t>
      </w:r>
      <w:r w:rsidRPr="00A7273C">
        <w:rPr>
          <w:rStyle w:val="StyleUnderline"/>
        </w:rPr>
        <w:t>to the considered flexicurity model</w:t>
      </w:r>
      <w:r w:rsidRPr="00A7273C">
        <w:rPr>
          <w:sz w:val="14"/>
        </w:rPr>
        <w:t xml:space="preserve"> which, when such credits are delivered in physical form, would not question the supply side orientation of the model, see </w:t>
      </w:r>
      <w:proofErr w:type="spellStart"/>
      <w:r w:rsidRPr="00A7273C">
        <w:rPr>
          <w:sz w:val="14"/>
        </w:rPr>
        <w:t>Flaschel</w:t>
      </w:r>
      <w:proofErr w:type="spellEnd"/>
      <w:r w:rsidRPr="00A7273C">
        <w:rPr>
          <w:sz w:val="14"/>
        </w:rPr>
        <w:t xml:space="preserve">, Greiner, </w:t>
      </w:r>
      <w:proofErr w:type="spellStart"/>
      <w:r w:rsidRPr="00A7273C">
        <w:rPr>
          <w:sz w:val="14"/>
        </w:rPr>
        <w:t>Luchtenberg</w:t>
      </w:r>
      <w:proofErr w:type="spellEnd"/>
      <w:r w:rsidRPr="00A7273C">
        <w:rPr>
          <w:sz w:val="14"/>
        </w:rPr>
        <w:t xml:space="preserve"> and Nell (2008) for details. This, however, changes when paper credit is added to the model implying that investment demand can now depart from the supply of savings in which case we get an IS-equilibrium on the market for goods that generally differs from the supply of goods through profit-maximizing firms. In place of savings-driven supply side fluctuations in economic activity we then have investment driven demand side business cycle fluctuations of a probably much more volatile type. This situation is modeled and analyzed in </w:t>
      </w:r>
      <w:proofErr w:type="spellStart"/>
      <w:r w:rsidRPr="00A7273C">
        <w:rPr>
          <w:sz w:val="14"/>
        </w:rPr>
        <w:t>Flaschel</w:t>
      </w:r>
      <w:proofErr w:type="spellEnd"/>
      <w:r w:rsidRPr="00A7273C">
        <w:rPr>
          <w:sz w:val="14"/>
        </w:rPr>
        <w:t xml:space="preserve"> et al. (2008). It represents one litmus test for the proper working of flexicurity capitalism, since supply side growth may be too stable a situation in order to really test the strength of economies that are designed on the basis of the flexicurity approach. In such a situation it has to be tested in detail, also numerically (since the resulting 5D dynamics are of a fully interdependent type), how the hiring and firing parameter βe influences the performance of the economy. In addition</w:t>
      </w:r>
      <w:r w:rsidRPr="00A7273C">
        <w:rPr>
          <w:rStyle w:val="StyleUnderline"/>
        </w:rPr>
        <w:t>, prudent fiscal and monetary policy may then be needed in order to preserve the stability features we have shown to exist for our supply side version of flexicurity growth in this paper</w:t>
      </w:r>
      <w:r w:rsidRPr="00A7273C">
        <w:rPr>
          <w:sz w:val="14"/>
        </w:rPr>
        <w:t>. The investigation of such topics must be left for future research here however.</w:t>
      </w:r>
    </w:p>
    <w:p w14:paraId="02EC43C8" w14:textId="77777777" w:rsidR="00035AF1" w:rsidRDefault="00035AF1" w:rsidP="00035AF1"/>
    <w:p w14:paraId="406C1503" w14:textId="1F286CBA" w:rsidR="00035AF1" w:rsidRDefault="00035AF1" w:rsidP="00035AF1">
      <w:pPr>
        <w:pStyle w:val="Heading3"/>
      </w:pPr>
      <w:r>
        <w:t>AT: Cap Unsustainable</w:t>
      </w:r>
    </w:p>
    <w:p w14:paraId="7A78269B" w14:textId="77777777" w:rsidR="00035AF1" w:rsidRDefault="00035AF1" w:rsidP="00035AF1">
      <w:pPr>
        <w:pStyle w:val="Heading4"/>
      </w:pPr>
      <w:r>
        <w:rPr>
          <w:u w:val="single"/>
        </w:rPr>
        <w:t>Even if</w:t>
      </w:r>
      <w:r>
        <w:t xml:space="preserve"> capitalism isn’t </w:t>
      </w:r>
      <w:r>
        <w:rPr>
          <w:u w:val="single"/>
        </w:rPr>
        <w:t>currently</w:t>
      </w:r>
      <w:r>
        <w:t xml:space="preserve"> sustainable—the plan ensures it is through political infrastructure</w:t>
      </w:r>
    </w:p>
    <w:p w14:paraId="6E6E0BBB" w14:textId="77777777" w:rsidR="00035AF1" w:rsidRDefault="00035AF1" w:rsidP="00035AF1">
      <w:pPr>
        <w:rPr>
          <w:rFonts w:ascii="Times New Roman" w:eastAsia="Times New Roman" w:hAnsi="Times New Roman" w:cs="Times New Roman"/>
        </w:rPr>
      </w:pPr>
      <w:r>
        <w:rPr>
          <w:rStyle w:val="Style13ptBold"/>
        </w:rPr>
        <w:t xml:space="preserve">Williams and Khanna 20 </w:t>
      </w:r>
      <w:r>
        <w:rPr>
          <w:rStyle w:val="Style13ptBold"/>
          <w:b w:val="0"/>
          <w:bCs/>
          <w:sz w:val="22"/>
          <w:szCs w:val="22"/>
        </w:rPr>
        <w:t>(</w:t>
      </w:r>
      <w:r w:rsidRPr="007204C5">
        <w:t xml:space="preserve">Joan C. Williams is a Distinguished Professor of Law, Hastings Foundation Chair, and Founding Director of the Center for </w:t>
      </w:r>
      <w:proofErr w:type="spellStart"/>
      <w:r w:rsidRPr="007204C5">
        <w:t>WorkLife</w:t>
      </w:r>
      <w:proofErr w:type="spellEnd"/>
      <w:r w:rsidRPr="007204C5">
        <w:t xml:space="preserve"> Law at the University of California, Hastings Law. An expert in the field of social inequality, Williams is the author of 12 books including White Working Class: Overcoming Class Cluelessness in America (2016) and Bias Interrupted: Creating Inclusion </w:t>
      </w:r>
      <w:proofErr w:type="gramStart"/>
      <w:r w:rsidRPr="007204C5">
        <w:t>For</w:t>
      </w:r>
      <w:proofErr w:type="gramEnd"/>
      <w:r w:rsidRPr="007204C5">
        <w:t xml:space="preserve"> Real and For Good (forthcoming 2021), Ro Khanna represents California’s 17th Congressional District, located in the heart of Silicon Valley. Rep. Khanna sits on the House Budget, Armed Services, and Oversight and Reform committees and is first vice chair of the Congressional Progressive Caucus. He also serves as an Assistant Whip for the Democratic Caucus</w:t>
      </w:r>
      <w:r>
        <w:t xml:space="preserve">; 10-28-20; Harvard Business Review; “It’s Time to End Slash-and-Burn Capitalism”; </w:t>
      </w:r>
      <w:hyperlink r:id="rId24" w:history="1">
        <w:r w:rsidRPr="0033745D">
          <w:rPr>
            <w:rStyle w:val="Hyperlink"/>
          </w:rPr>
          <w:t>https://hbr.org/2020/10/its-time-to-end-slash-and-burn-capitalism)//ZW</w:t>
        </w:r>
      </w:hyperlink>
    </w:p>
    <w:p w14:paraId="0EC4F5DB" w14:textId="77777777" w:rsidR="00035AF1" w:rsidRPr="00BA195C" w:rsidRDefault="00035AF1" w:rsidP="00035AF1">
      <w:pPr>
        <w:rPr>
          <w:rStyle w:val="Style13ptBold"/>
          <w:rFonts w:ascii="Times New Roman" w:eastAsia="Times New Roman" w:hAnsi="Times New Roman" w:cs="Times New Roman"/>
          <w:b w:val="0"/>
          <w:sz w:val="24"/>
        </w:rPr>
      </w:pPr>
    </w:p>
    <w:p w14:paraId="35187BD8" w14:textId="77777777" w:rsidR="00035AF1" w:rsidRPr="007204C5" w:rsidRDefault="00035AF1" w:rsidP="00035AF1">
      <w:pPr>
        <w:rPr>
          <w:rFonts w:cs="Calibri"/>
          <w:sz w:val="14"/>
        </w:rPr>
      </w:pPr>
      <w:r w:rsidRPr="007204C5">
        <w:rPr>
          <w:rFonts w:cs="Calibri"/>
          <w:sz w:val="14"/>
        </w:rPr>
        <w:t xml:space="preserve">The conversation about </w:t>
      </w:r>
      <w:hyperlink r:id="rId25" w:history="1">
        <w:r w:rsidRPr="007204C5">
          <w:rPr>
            <w:rStyle w:val="Hyperlink"/>
            <w:rFonts w:cs="Calibri"/>
            <w:color w:val="282828"/>
            <w:spacing w:val="-2"/>
            <w:sz w:val="14"/>
          </w:rPr>
          <w:t>stakeholder capitalism</w:t>
        </w:r>
      </w:hyperlink>
      <w:r w:rsidRPr="007204C5">
        <w:rPr>
          <w:rFonts w:cs="Calibri"/>
          <w:sz w:val="14"/>
        </w:rPr>
        <w:t xml:space="preserve"> is heartening evidence that </w:t>
      </w:r>
      <w:r w:rsidRPr="007204C5">
        <w:rPr>
          <w:rStyle w:val="StyleUnderline"/>
        </w:rPr>
        <w:t>the business community recognizes that capitalism has gone seriously off track.</w:t>
      </w:r>
      <w:r w:rsidRPr="007204C5">
        <w:rPr>
          <w:rFonts w:cs="Calibri"/>
          <w:sz w:val="14"/>
        </w:rPr>
        <w:t xml:space="preserve"> The obvious criticism is that, while CEOs are well-placed to pursue profits, they are ill-suited to weigh and balance the needs of the environment and many different stakeholders, as has been cogently argued in </w:t>
      </w:r>
      <w:hyperlink r:id="rId26" w:history="1">
        <w:r w:rsidRPr="007204C5">
          <w:rPr>
            <w:rStyle w:val="Hyperlink"/>
            <w:rFonts w:cs="Calibri"/>
            <w:i/>
            <w:iCs/>
            <w:color w:val="282828"/>
            <w:spacing w:val="-2"/>
            <w:sz w:val="14"/>
          </w:rPr>
          <w:t>The New York Times</w:t>
        </w:r>
      </w:hyperlink>
      <w:r w:rsidRPr="007204C5">
        <w:rPr>
          <w:rFonts w:cs="Calibri"/>
          <w:sz w:val="14"/>
        </w:rPr>
        <w:t xml:space="preserve">. And so far, the follow-through on the embrace of stakeholder capitalism has been </w:t>
      </w:r>
      <w:hyperlink r:id="rId27" w:history="1">
        <w:r w:rsidRPr="007204C5">
          <w:rPr>
            <w:rStyle w:val="Hyperlink"/>
            <w:rFonts w:cs="Calibri"/>
            <w:color w:val="282828"/>
            <w:spacing w:val="-2"/>
            <w:sz w:val="14"/>
          </w:rPr>
          <w:t>decidedly mixed</w:t>
        </w:r>
      </w:hyperlink>
      <w:r w:rsidRPr="007204C5">
        <w:rPr>
          <w:rFonts w:cs="Calibri"/>
          <w:sz w:val="14"/>
        </w:rPr>
        <w:t xml:space="preserve">. </w:t>
      </w:r>
      <w:r w:rsidRPr="007204C5">
        <w:rPr>
          <w:rStyle w:val="Emphasis"/>
        </w:rPr>
        <w:t>What’s needed is not to make CEOs into central planners but to evolve toward sustainable capitalism</w:t>
      </w:r>
      <w:r w:rsidRPr="007204C5">
        <w:rPr>
          <w:rFonts w:cs="Calibri"/>
          <w:sz w:val="14"/>
        </w:rPr>
        <w:t xml:space="preserve"> — </w:t>
      </w:r>
      <w:r w:rsidRPr="007204C5">
        <w:rPr>
          <w:rStyle w:val="StyleUnderline"/>
        </w:rPr>
        <w:t>and away from the slash-and-burn capitalism of recent decades</w:t>
      </w:r>
      <w:r w:rsidRPr="007204C5">
        <w:rPr>
          <w:rFonts w:cs="Calibri"/>
          <w:sz w:val="14"/>
        </w:rPr>
        <w:t xml:space="preserve">. In their pursuit of quarterly profits and high salaries, there has emerged since the 1980s a dysfunctional version of capitalism that does to the economy what clearcutting does to forests — destroys the conditions necessary for long-term success by focusing excessively on short-term profits. </w:t>
      </w:r>
      <w:r w:rsidRPr="007204C5">
        <w:rPr>
          <w:rStyle w:val="Emphasis"/>
        </w:rPr>
        <w:t>We don’t need to reinvent capitalism. We just need to practice it.</w:t>
      </w:r>
      <w:r w:rsidRPr="007204C5">
        <w:rPr>
          <w:rFonts w:cs="Calibri"/>
          <w:sz w:val="14"/>
        </w:rPr>
        <w:t xml:space="preserve"> That means that </w:t>
      </w:r>
      <w:r w:rsidRPr="007204C5">
        <w:rPr>
          <w:rStyle w:val="StyleUnderline"/>
        </w:rPr>
        <w:t>corporations that embrace market mechanisms and decry government intervention in the good times should not change the rules when times turn tough.</w:t>
      </w:r>
      <w:r w:rsidRPr="007204C5">
        <w:rPr>
          <w:rFonts w:cs="Calibri"/>
          <w:sz w:val="14"/>
        </w:rPr>
        <w:t xml:space="preserve"> Privatizing profits while socializing risks isn’t capitalism: It’s rigged roulette. Equally important, </w:t>
      </w:r>
      <w:r w:rsidRPr="007204C5">
        <w:rPr>
          <w:rStyle w:val="StyleUnderline"/>
        </w:rPr>
        <w:t>practicing capitalism does not mean insisting on special treatment from government that benefits shareholders at the expense of other stakeholders</w:t>
      </w:r>
      <w:r w:rsidRPr="007204C5">
        <w:rPr>
          <w:rFonts w:cs="Calibri"/>
          <w:sz w:val="14"/>
        </w:rPr>
        <w:t xml:space="preserve">. And it means treating government as the vital partner to business, one that supports the physical and social infrastructure, and the political stability, that make business possible. The pattern of privatizing profits while socializing risk goes back to the 2008 recession, and has continued in the current crisis: in the U.S., the Pandemic Unemployment Assistance </w:t>
      </w:r>
      <w:hyperlink r:id="rId28" w:anchor=":~:text=The%20CARES%20Act%20signed%20into,ordinarily%20ineligible%20for%20unemployment%20benefits." w:history="1">
        <w:r w:rsidRPr="007204C5">
          <w:rPr>
            <w:rStyle w:val="Hyperlink"/>
            <w:rFonts w:cs="Calibri"/>
            <w:color w:val="282828"/>
            <w:spacing w:val="-2"/>
            <w:sz w:val="14"/>
          </w:rPr>
          <w:t>covers independent contractors</w:t>
        </w:r>
      </w:hyperlink>
      <w:r w:rsidRPr="007204C5">
        <w:rPr>
          <w:rFonts w:cs="Calibri"/>
          <w:sz w:val="14"/>
        </w:rPr>
        <w:t xml:space="preserve">, but American companies pay into the tax that finances unemployment insurance only for workers classified as </w:t>
      </w:r>
      <w:hyperlink r:id="rId29" w:history="1">
        <w:r w:rsidRPr="007204C5">
          <w:rPr>
            <w:rStyle w:val="Hyperlink"/>
            <w:rFonts w:cs="Calibri"/>
            <w:color w:val="282828"/>
            <w:spacing w:val="-2"/>
            <w:sz w:val="14"/>
          </w:rPr>
          <w:t>employees</w:t>
        </w:r>
      </w:hyperlink>
      <w:r w:rsidRPr="007204C5">
        <w:rPr>
          <w:rFonts w:cs="Calibri"/>
          <w:sz w:val="14"/>
        </w:rPr>
        <w:t xml:space="preserve">. So, in effect, companies that rely on gig workers have shifted the cost of those workers’ unemployment insurance onto taxpayers. So have traditional companies that pay so little that their workers qualify for Medicaid and other programs, </w:t>
      </w:r>
      <w:hyperlink r:id="rId30" w:history="1">
        <w:r w:rsidRPr="007204C5">
          <w:rPr>
            <w:rStyle w:val="Hyperlink"/>
            <w:rFonts w:cs="Calibri"/>
            <w:color w:val="282828"/>
            <w:spacing w:val="-2"/>
            <w:sz w:val="14"/>
          </w:rPr>
          <w:t>shifting their health insurance costs onto the U.S. taxpayer</w:t>
        </w:r>
      </w:hyperlink>
      <w:r w:rsidRPr="007204C5">
        <w:rPr>
          <w:rFonts w:cs="Calibri"/>
          <w:sz w:val="14"/>
        </w:rPr>
        <w:t>; in fact, there’s a company that provides a service used throughout the U.S. to help corporate employees shift over from company benefits to government programs. But the airlines are the best example. During the flush times, airlines happily pocketed the profits on the grounds that they are</w:t>
      </w:r>
      <w:r w:rsidRPr="007204C5">
        <w:rPr>
          <w:rStyle w:val="Emphasis"/>
          <w:rFonts w:cs="Calibri"/>
          <w:color w:val="282828"/>
          <w:spacing w:val="-2"/>
          <w:sz w:val="14"/>
          <w:u w:val="none"/>
        </w:rPr>
        <w:t xml:space="preserve"> private</w:t>
      </w:r>
      <w:r w:rsidRPr="007204C5">
        <w:rPr>
          <w:rFonts w:cs="Calibri"/>
          <w:sz w:val="14"/>
        </w:rPr>
        <w:t xml:space="preserve">. But when travel tanked during the pandemic, suddenly airlines insisted on </w:t>
      </w:r>
      <w:hyperlink r:id="rId31" w:history="1">
        <w:r w:rsidRPr="007204C5">
          <w:rPr>
            <w:rStyle w:val="Hyperlink"/>
            <w:rFonts w:cs="Calibri"/>
            <w:color w:val="282828"/>
            <w:spacing w:val="-2"/>
            <w:sz w:val="14"/>
          </w:rPr>
          <w:t>huge bailouts</w:t>
        </w:r>
      </w:hyperlink>
      <w:r w:rsidRPr="007204C5">
        <w:rPr>
          <w:rFonts w:cs="Calibri"/>
          <w:sz w:val="14"/>
        </w:rPr>
        <w:t xml:space="preserve"> on the grounds that saving them entails a</w:t>
      </w:r>
      <w:r w:rsidRPr="007204C5">
        <w:rPr>
          <w:rStyle w:val="Emphasis"/>
          <w:rFonts w:cs="Calibri"/>
          <w:color w:val="282828"/>
          <w:spacing w:val="-2"/>
          <w:sz w:val="14"/>
          <w:u w:val="none"/>
        </w:rPr>
        <w:t xml:space="preserve"> public</w:t>
      </w:r>
      <w:r w:rsidRPr="007204C5">
        <w:rPr>
          <w:rFonts w:cs="Calibri"/>
          <w:sz w:val="14"/>
        </w:rPr>
        <w:t xml:space="preserve"> good. As we saw in 2008, this creates moral hazards that undermine the incentive structures that make capitalism work. </w:t>
      </w:r>
      <w:r w:rsidRPr="007204C5">
        <w:rPr>
          <w:rStyle w:val="Strong"/>
          <w:rFonts w:cs="Calibri"/>
          <w:color w:val="282828"/>
          <w:sz w:val="14"/>
        </w:rPr>
        <w:t>Starving Government</w:t>
      </w:r>
      <w:r w:rsidRPr="007204C5">
        <w:rPr>
          <w:rFonts w:cs="Calibri"/>
          <w:sz w:val="14"/>
        </w:rPr>
        <w:t xml:space="preserve"> </w:t>
      </w:r>
      <w:r w:rsidRPr="007204C5">
        <w:rPr>
          <w:rStyle w:val="StyleUnderline"/>
        </w:rPr>
        <w:t>Sustainable capitalism requires paying a fair share in taxes, but slash-and-burn capitalism aims to do exactly the opposite.</w:t>
      </w:r>
      <w:r w:rsidRPr="007204C5">
        <w:rPr>
          <w:rFonts w:cs="Calibri"/>
          <w:sz w:val="14"/>
        </w:rPr>
        <w:t xml:space="preserve"> In the process, it has severely hobbled government’s ability to deliver basic services. As the pandemic has shown so dramatically</w:t>
      </w:r>
      <w:r w:rsidRPr="007204C5">
        <w:rPr>
          <w:rStyle w:val="StyleUnderline"/>
        </w:rPr>
        <w:t>, the instinctive assumption that businesses thrive better when taxes are as low as possible is factually incorrect</w:t>
      </w:r>
      <w:r w:rsidRPr="007204C5">
        <w:rPr>
          <w:rFonts w:cs="Calibri"/>
          <w:sz w:val="14"/>
        </w:rPr>
        <w:t xml:space="preserve">. “Starving the beast” led to the gutting of </w:t>
      </w:r>
      <w:hyperlink r:id="rId32" w:history="1">
        <w:r w:rsidRPr="007204C5">
          <w:rPr>
            <w:rStyle w:val="Hyperlink"/>
            <w:rFonts w:cs="Calibri"/>
            <w:color w:val="282828"/>
            <w:spacing w:val="-2"/>
            <w:sz w:val="14"/>
          </w:rPr>
          <w:t>public health departments</w:t>
        </w:r>
      </w:hyperlink>
      <w:r w:rsidRPr="007204C5">
        <w:rPr>
          <w:rFonts w:cs="Calibri"/>
          <w:sz w:val="14"/>
        </w:rPr>
        <w:t xml:space="preserve">, which during the pandemic has had devastating effects for the economy and the businesses that operate within it. Even if the administration had wanted to take the kinds of </w:t>
      </w:r>
      <w:hyperlink r:id="rId33" w:history="1">
        <w:r w:rsidRPr="007204C5">
          <w:rPr>
            <w:rStyle w:val="Hyperlink"/>
            <w:rFonts w:cs="Calibri"/>
            <w:color w:val="282828"/>
            <w:spacing w:val="-2"/>
            <w:sz w:val="14"/>
          </w:rPr>
          <w:t>effective steps that have worked so well in countries</w:t>
        </w:r>
      </w:hyperlink>
      <w:r w:rsidRPr="007204C5">
        <w:rPr>
          <w:rFonts w:cs="Calibri"/>
          <w:sz w:val="14"/>
        </w:rPr>
        <w:t xml:space="preserve"> that have reopened, we did not have the </w:t>
      </w:r>
      <w:hyperlink r:id="rId34" w:history="1">
        <w:r w:rsidRPr="007204C5">
          <w:rPr>
            <w:rStyle w:val="Hyperlink"/>
            <w:rFonts w:cs="Calibri"/>
            <w:color w:val="282828"/>
            <w:spacing w:val="-2"/>
            <w:sz w:val="14"/>
          </w:rPr>
          <w:t>public health infrastructure</w:t>
        </w:r>
      </w:hyperlink>
      <w:r w:rsidRPr="007204C5">
        <w:rPr>
          <w:rFonts w:cs="Calibri"/>
          <w:sz w:val="14"/>
        </w:rPr>
        <w:t xml:space="preserve"> to do so. Digging deeper, slash-and-burn capitalism has undermined trust in government. That trust has been plummeting for decades, often fueled by business-financed campaigns against “over-regulation” and government programs. Only </w:t>
      </w:r>
      <w:hyperlink r:id="rId35" w:history="1">
        <w:r w:rsidRPr="007204C5">
          <w:rPr>
            <w:rStyle w:val="Hyperlink"/>
            <w:rFonts w:cs="Calibri"/>
            <w:color w:val="282828"/>
            <w:spacing w:val="-2"/>
            <w:sz w:val="14"/>
          </w:rPr>
          <w:t>17% of Americans</w:t>
        </w:r>
      </w:hyperlink>
      <w:r w:rsidRPr="007204C5">
        <w:rPr>
          <w:rFonts w:cs="Calibri"/>
          <w:sz w:val="14"/>
        </w:rPr>
        <w:t xml:space="preserve"> say they trust government most or all of the time, among the lowest levels in the past half-century. The social contract to adhere to basic public health measures has collapsed, former CDC Director Dr. Richard Besser has pointed out. As elected officials and public health leaders respond to the pandemic, they have to contend with public indifference at best and death threats at worst: Dr. Anthony Fauci now has </w:t>
      </w:r>
      <w:hyperlink r:id="rId36" w:history="1">
        <w:r w:rsidRPr="007204C5">
          <w:rPr>
            <w:rStyle w:val="Hyperlink"/>
            <w:rFonts w:cs="Calibri"/>
            <w:color w:val="282828"/>
            <w:spacing w:val="-2"/>
            <w:sz w:val="14"/>
          </w:rPr>
          <w:t>round-the-clock protection</w:t>
        </w:r>
      </w:hyperlink>
      <w:r w:rsidRPr="007204C5">
        <w:rPr>
          <w:rFonts w:cs="Calibri"/>
          <w:sz w:val="14"/>
        </w:rPr>
        <w:t xml:space="preserve">. The cumulative effects of distrust in, and defunding of, government have led us unable to launch an effective response to the pandemic. The U.S. has the </w:t>
      </w:r>
      <w:hyperlink r:id="rId37" w:history="1">
        <w:r w:rsidRPr="007204C5">
          <w:rPr>
            <w:rStyle w:val="Hyperlink"/>
            <w:rFonts w:cs="Calibri"/>
            <w:color w:val="282828"/>
            <w:spacing w:val="-2"/>
            <w:sz w:val="14"/>
          </w:rPr>
          <w:t>highest death count</w:t>
        </w:r>
      </w:hyperlink>
      <w:r w:rsidRPr="007204C5">
        <w:rPr>
          <w:rFonts w:cs="Calibri"/>
          <w:sz w:val="14"/>
        </w:rPr>
        <w:t xml:space="preserve"> in the world, the </w:t>
      </w:r>
      <w:hyperlink r:id="rId38" w:history="1">
        <w:r w:rsidRPr="007204C5">
          <w:rPr>
            <w:rStyle w:val="Hyperlink"/>
            <w:rFonts w:cs="Calibri"/>
            <w:color w:val="282828"/>
            <w:spacing w:val="-2"/>
            <w:sz w:val="14"/>
          </w:rPr>
          <w:t>worst death rate among major countries</w:t>
        </w:r>
      </w:hyperlink>
      <w:r w:rsidRPr="007204C5">
        <w:rPr>
          <w:rFonts w:cs="Calibri"/>
          <w:sz w:val="14"/>
        </w:rPr>
        <w:t xml:space="preserve">, and an economy unable to reopen effectively. This is not an isolated example. The anti-tax movement has led to an evisceration of property taxes in California and elsewhere. One result is that California public schools went from the first to the </w:t>
      </w:r>
      <w:hyperlink r:id="rId39" w:history="1">
        <w:r w:rsidRPr="007204C5">
          <w:rPr>
            <w:rStyle w:val="Hyperlink"/>
            <w:rFonts w:cs="Calibri"/>
            <w:color w:val="282828"/>
            <w:spacing w:val="-2"/>
            <w:sz w:val="14"/>
          </w:rPr>
          <w:t>worst</w:t>
        </w:r>
      </w:hyperlink>
      <w:r w:rsidRPr="007204C5">
        <w:rPr>
          <w:rFonts w:cs="Calibri"/>
          <w:sz w:val="14"/>
        </w:rPr>
        <w:t xml:space="preserve"> — and now schools in California and elsewhere don’t have the funds to make distance learning effective or to reopen in a way that’s safe. Schools are part of the basic infrastructure needed to get Americans to work. Massive public disinvestment also affects literal infrastructure: Our </w:t>
      </w:r>
      <w:hyperlink r:id="rId40" w:history="1">
        <w:r w:rsidRPr="007204C5">
          <w:rPr>
            <w:rStyle w:val="Hyperlink"/>
            <w:rFonts w:cs="Calibri"/>
            <w:color w:val="282828"/>
            <w:spacing w:val="-2"/>
            <w:sz w:val="14"/>
          </w:rPr>
          <w:t>collapsing bridges</w:t>
        </w:r>
      </w:hyperlink>
      <w:r w:rsidRPr="007204C5">
        <w:rPr>
          <w:rFonts w:cs="Calibri"/>
          <w:sz w:val="14"/>
        </w:rPr>
        <w:t xml:space="preserve"> make it literally impossible for workers to show up. Distrust of government also means we lack the care infrastructure that enables workers to show up for work, most notably paid family leave and childcare. As a result, some companies offered frontline workers $100 per shift to cover child care at the </w:t>
      </w:r>
      <w:hyperlink r:id="rId41" w:history="1">
        <w:r w:rsidRPr="007204C5">
          <w:rPr>
            <w:rStyle w:val="Hyperlink"/>
            <w:rFonts w:cs="Calibri"/>
            <w:color w:val="282828"/>
            <w:spacing w:val="-2"/>
            <w:sz w:val="14"/>
          </w:rPr>
          <w:t>start of the pandemic</w:t>
        </w:r>
      </w:hyperlink>
      <w:r w:rsidRPr="007204C5">
        <w:rPr>
          <w:rFonts w:cs="Calibri"/>
          <w:sz w:val="14"/>
        </w:rPr>
        <w:t xml:space="preserve">, and paid leave is now financed through private employers rather than, as in virtually every other industrialized country, through the government. Is this really better for business? </w:t>
      </w:r>
      <w:r w:rsidRPr="007204C5">
        <w:rPr>
          <w:rStyle w:val="Strong"/>
          <w:rFonts w:cs="Calibri"/>
          <w:color w:val="282828"/>
          <w:sz w:val="14"/>
        </w:rPr>
        <w:t>Profit and Pay</w:t>
      </w:r>
      <w:r w:rsidRPr="007204C5">
        <w:rPr>
          <w:rFonts w:cs="Calibri"/>
          <w:sz w:val="14"/>
        </w:rPr>
        <w:t xml:space="preserve"> Globalized supply chains are yet another example of slash-and-burn capitalism that looks different today than it did six months ago. Prominent members of both parties now recognize that globalized supply chains have created an economy that is hyper profitable but not resilient, to quote U.S. Senator Marco Rubio’s insightful</w:t>
      </w:r>
      <w:hyperlink r:id="rId42" w:history="1">
        <w:r w:rsidRPr="007204C5">
          <w:rPr>
            <w:rStyle w:val="Hyperlink"/>
            <w:rFonts w:eastAsiaTheme="majorEastAsia" w:cs="Calibri"/>
            <w:color w:val="282828"/>
            <w:spacing w:val="-2"/>
            <w:sz w:val="14"/>
          </w:rPr>
          <w:t xml:space="preserve"> </w:t>
        </w:r>
        <w:r w:rsidRPr="007204C5">
          <w:rPr>
            <w:rStyle w:val="Hyperlink"/>
            <w:rFonts w:cs="Calibri"/>
            <w:color w:val="282828"/>
            <w:spacing w:val="-2"/>
            <w:sz w:val="14"/>
          </w:rPr>
          <w:t>analysis</w:t>
        </w:r>
      </w:hyperlink>
      <w:r w:rsidRPr="007204C5">
        <w:rPr>
          <w:rFonts w:cs="Calibri"/>
          <w:sz w:val="14"/>
        </w:rPr>
        <w:t xml:space="preserve">. The U.S.’s reliance on China for medical supplies </w:t>
      </w:r>
      <w:hyperlink r:id="rId43" w:history="1">
        <w:r w:rsidRPr="007204C5">
          <w:rPr>
            <w:rStyle w:val="Hyperlink"/>
            <w:rFonts w:cs="Calibri"/>
            <w:color w:val="282828"/>
            <w:spacing w:val="-2"/>
            <w:sz w:val="14"/>
          </w:rPr>
          <w:t>from PPE</w:t>
        </w:r>
      </w:hyperlink>
      <w:r w:rsidRPr="007204C5">
        <w:rPr>
          <w:rFonts w:cs="Calibri"/>
          <w:sz w:val="14"/>
        </w:rPr>
        <w:t xml:space="preserve"> to </w:t>
      </w:r>
      <w:hyperlink r:id="rId44" w:history="1">
        <w:r w:rsidRPr="007204C5">
          <w:rPr>
            <w:rStyle w:val="Hyperlink"/>
            <w:rFonts w:cs="Calibri"/>
            <w:color w:val="282828"/>
            <w:spacing w:val="-2"/>
            <w:sz w:val="14"/>
          </w:rPr>
          <w:t>pharmaceuticals</w:t>
        </w:r>
      </w:hyperlink>
      <w:r w:rsidRPr="007204C5">
        <w:rPr>
          <w:rFonts w:cs="Calibri"/>
          <w:sz w:val="14"/>
        </w:rPr>
        <w:t xml:space="preserve"> highlights again the vulnerability of an economy hyper focused on short-term profits without a thought to sustaining economic stability not just through thick, but also through thin. But the single most important example of slash-and-burn capitalism concerns wages. The current business philosophy that wages are just another cost to be cut is relatively recent. In 1914, Henry Ford — Henry Ford! — doubled wages because he recognized that workers need enough money to create demand, and he wanted his workers to be able to afford his</w:t>
      </w:r>
      <w:hyperlink r:id="rId45" w:anchor=":~:text=On%20January%205%2C%201914%2C%20Henry,and%20editorials%20around%20the%20world." w:history="1">
        <w:r w:rsidRPr="007204C5">
          <w:rPr>
            <w:rStyle w:val="Hyperlink"/>
            <w:rFonts w:eastAsiaTheme="majorEastAsia" w:cs="Calibri"/>
            <w:color w:val="282828"/>
            <w:spacing w:val="-2"/>
            <w:sz w:val="14"/>
          </w:rPr>
          <w:t xml:space="preserve"> </w:t>
        </w:r>
        <w:r w:rsidRPr="007204C5">
          <w:rPr>
            <w:rStyle w:val="Hyperlink"/>
            <w:rFonts w:cs="Calibri"/>
            <w:color w:val="282828"/>
            <w:spacing w:val="-2"/>
            <w:sz w:val="14"/>
          </w:rPr>
          <w:t>cars</w:t>
        </w:r>
      </w:hyperlink>
      <w:r w:rsidRPr="007204C5">
        <w:rPr>
          <w:rFonts w:cs="Calibri"/>
          <w:sz w:val="14"/>
        </w:rPr>
        <w:t xml:space="preserve">. Half a century later, Kodak’s annual report listed the generous wages and benefits it paid its staff as proud accomplishments in its report to </w:t>
      </w:r>
      <w:hyperlink r:id="rId46" w:history="1">
        <w:r w:rsidRPr="007204C5">
          <w:rPr>
            <w:rStyle w:val="Hyperlink"/>
            <w:rFonts w:cs="Calibri"/>
            <w:color w:val="282828"/>
            <w:spacing w:val="-2"/>
            <w:sz w:val="14"/>
          </w:rPr>
          <w:t>shareholders</w:t>
        </w:r>
      </w:hyperlink>
      <w:r w:rsidRPr="007204C5">
        <w:rPr>
          <w:rFonts w:cs="Calibri"/>
          <w:sz w:val="14"/>
        </w:rPr>
        <w:t xml:space="preserve">. That’s such a contrast to large, rich companies today that classify a </w:t>
      </w:r>
      <w:hyperlink r:id="rId47" w:history="1">
        <w:r w:rsidRPr="007204C5">
          <w:rPr>
            <w:rStyle w:val="Hyperlink"/>
            <w:rFonts w:cs="Calibri"/>
            <w:color w:val="282828"/>
            <w:spacing w:val="-2"/>
            <w:sz w:val="14"/>
          </w:rPr>
          <w:t>third or more</w:t>
        </w:r>
      </w:hyperlink>
      <w:r w:rsidRPr="007204C5">
        <w:rPr>
          <w:rFonts w:cs="Calibri"/>
          <w:sz w:val="14"/>
        </w:rPr>
        <w:t xml:space="preserve"> of their workforces as contractors even though they often work full time, sometimes for years. </w:t>
      </w:r>
      <w:r w:rsidRPr="007204C5">
        <w:rPr>
          <w:rStyle w:val="StyleUnderline"/>
        </w:rPr>
        <w:t>The unspoken core belief of contemporary capitalism reflects an old adage: to make the rich work harder, pay them more; to make the poor work harder, pay them less</w:t>
      </w:r>
      <w:r w:rsidRPr="007204C5">
        <w:rPr>
          <w:rFonts w:cs="Calibri"/>
          <w:sz w:val="14"/>
        </w:rPr>
        <w:t xml:space="preserve">. That’s the logic behind the fact that executive salaries have ballooned from 20 times to over 300 times the average employee’s </w:t>
      </w:r>
      <w:hyperlink r:id="rId48" w:history="1">
        <w:r w:rsidRPr="007204C5">
          <w:rPr>
            <w:rStyle w:val="Hyperlink"/>
            <w:rFonts w:cs="Calibri"/>
            <w:color w:val="282828"/>
            <w:spacing w:val="-2"/>
            <w:sz w:val="14"/>
          </w:rPr>
          <w:t>wage</w:t>
        </w:r>
      </w:hyperlink>
      <w:r w:rsidRPr="007204C5">
        <w:rPr>
          <w:rFonts w:cs="Calibri"/>
          <w:sz w:val="14"/>
        </w:rPr>
        <w:t xml:space="preserve"> in recent decades, while wages for the formerly middle class have barely </w:t>
      </w:r>
      <w:hyperlink r:id="rId49" w:history="1">
        <w:r w:rsidRPr="007204C5">
          <w:rPr>
            <w:rStyle w:val="Hyperlink"/>
            <w:rFonts w:cs="Calibri"/>
            <w:color w:val="282828"/>
            <w:spacing w:val="-2"/>
            <w:sz w:val="14"/>
          </w:rPr>
          <w:t>budged</w:t>
        </w:r>
      </w:hyperlink>
      <w:r w:rsidRPr="007204C5">
        <w:rPr>
          <w:rStyle w:val="StyleUnderline"/>
        </w:rPr>
        <w:t>. Shareholder capitalism is really managerial-capture capitalism,</w:t>
      </w:r>
      <w:r w:rsidRPr="007204C5">
        <w:rPr>
          <w:rFonts w:cs="Calibri"/>
          <w:sz w:val="14"/>
        </w:rPr>
        <w:t xml:space="preserve"> as is evidenced by the company after company where CEOs’ compensation has </w:t>
      </w:r>
      <w:hyperlink r:id="rId50" w:history="1">
        <w:r w:rsidRPr="007204C5">
          <w:rPr>
            <w:rStyle w:val="Hyperlink"/>
            <w:rFonts w:cs="Calibri"/>
            <w:color w:val="282828"/>
            <w:spacing w:val="-2"/>
            <w:sz w:val="14"/>
          </w:rPr>
          <w:t>skyrocketed during the pandemic</w:t>
        </w:r>
      </w:hyperlink>
      <w:r w:rsidRPr="007204C5">
        <w:rPr>
          <w:rFonts w:cs="Calibri"/>
          <w:sz w:val="14"/>
        </w:rPr>
        <w:t xml:space="preserve">. No wonder the 1% keeps getting richer: it’s not hard to win at rigged roulette. Slash-and-burn capitalism’s obsession with controlling labor costs has led to a sharp diminution in the sharing of productivity gains with the workforce that created them. During the decades after World War II, wages used to rise when productivity did; if that trend had continued, wages would be </w:t>
      </w:r>
      <w:r w:rsidRPr="007204C5">
        <w:rPr>
          <w:rStyle w:val="Emphasis"/>
          <w:rFonts w:cs="Calibri"/>
          <w:color w:val="282828"/>
          <w:spacing w:val="-2"/>
          <w:sz w:val="14"/>
          <w:u w:val="none"/>
        </w:rPr>
        <w:t xml:space="preserve">twice </w:t>
      </w:r>
      <w:r w:rsidRPr="007204C5">
        <w:rPr>
          <w:rFonts w:cs="Calibri"/>
          <w:sz w:val="14"/>
        </w:rPr>
        <w:t xml:space="preserve">what they are </w:t>
      </w:r>
      <w:hyperlink r:id="rId51" w:history="1">
        <w:r w:rsidRPr="007204C5">
          <w:rPr>
            <w:rStyle w:val="Hyperlink"/>
            <w:rFonts w:cs="Calibri"/>
            <w:color w:val="282828"/>
            <w:spacing w:val="-2"/>
            <w:sz w:val="14"/>
          </w:rPr>
          <w:t>today</w:t>
        </w:r>
      </w:hyperlink>
      <w:r w:rsidRPr="007204C5">
        <w:rPr>
          <w:rFonts w:cs="Calibri"/>
          <w:sz w:val="14"/>
        </w:rPr>
        <w:t xml:space="preserve">. As a result, only half of Americans born in 1980 will do better than their parents; virtually all Americans used to. The resulting pain and fury at the loss of the American dream has fueled economic populism. Many Trump voters are from the fragile or formerly middle class, deeply rooted in communities that are being left behind: voters in </w:t>
      </w:r>
      <w:hyperlink r:id="rId52" w:anchor="v=onepage&amp;q=Trump%2C%20for%20example%2C%20did%20well%20in%20counties%20with%20greater%20economic%20stagnation&amp;f=false" w:history="1">
        <w:r w:rsidRPr="007204C5">
          <w:rPr>
            <w:rStyle w:val="Hyperlink"/>
            <w:rFonts w:cs="Calibri"/>
            <w:color w:val="282828"/>
            <w:spacing w:val="-2"/>
            <w:sz w:val="14"/>
          </w:rPr>
          <w:t>counties suffering economic distress</w:t>
        </w:r>
      </w:hyperlink>
      <w:r w:rsidRPr="007204C5">
        <w:rPr>
          <w:rFonts w:cs="Calibri"/>
          <w:sz w:val="14"/>
        </w:rPr>
        <w:t xml:space="preserve"> trended for Trump. “We’re voting with our middle finger,” </w:t>
      </w:r>
      <w:hyperlink r:id="rId53" w:history="1">
        <w:r w:rsidRPr="007204C5">
          <w:rPr>
            <w:rStyle w:val="Hyperlink"/>
            <w:rFonts w:cs="Calibri"/>
            <w:color w:val="282828"/>
            <w:spacing w:val="-2"/>
            <w:sz w:val="14"/>
          </w:rPr>
          <w:t>said one</w:t>
        </w:r>
      </w:hyperlink>
      <w:r w:rsidRPr="007204C5">
        <w:rPr>
          <w:rFonts w:cs="Calibri"/>
          <w:sz w:val="14"/>
        </w:rPr>
        <w:t xml:space="preserve">. The result is a dysfunctional economic populism that’s bad for business. </w:t>
      </w:r>
      <w:r w:rsidRPr="007204C5">
        <w:rPr>
          <w:rStyle w:val="StyleUnderline"/>
        </w:rPr>
        <w:t xml:space="preserve">It’s not just the trade wars, whose cost has been born chiefly by American </w:t>
      </w:r>
      <w:hyperlink r:id="rId54" w:history="1">
        <w:r w:rsidRPr="007204C5">
          <w:rPr>
            <w:rStyle w:val="StyleUnderline"/>
          </w:rPr>
          <w:t>consumers and businesses</w:t>
        </w:r>
      </w:hyperlink>
      <w:r w:rsidRPr="007204C5">
        <w:rPr>
          <w:rStyle w:val="StyleUnderline"/>
        </w:rPr>
        <w:t>.</w:t>
      </w:r>
      <w:r w:rsidRPr="007204C5">
        <w:rPr>
          <w:rFonts w:cs="Calibri"/>
          <w:sz w:val="14"/>
        </w:rPr>
        <w:t xml:space="preserve"> </w:t>
      </w:r>
      <w:r w:rsidRPr="007204C5">
        <w:rPr>
          <w:rStyle w:val="StyleUnderline"/>
        </w:rPr>
        <w:t>The economic fury driving far-right populism is leading to the kind of political instability American business has rarely had to worry about</w:t>
      </w:r>
      <w:r w:rsidRPr="007204C5">
        <w:rPr>
          <w:rFonts w:cs="Calibri"/>
          <w:sz w:val="14"/>
        </w:rPr>
        <w:t xml:space="preserve">. We have a </w:t>
      </w:r>
      <w:hyperlink r:id="rId55" w:history="1">
        <w:r w:rsidRPr="007204C5">
          <w:rPr>
            <w:rStyle w:val="Hyperlink"/>
            <w:rFonts w:cs="Calibri"/>
            <w:color w:val="282828"/>
            <w:spacing w:val="-2"/>
            <w:sz w:val="14"/>
          </w:rPr>
          <w:t>president openly talking about not leaving office</w:t>
        </w:r>
      </w:hyperlink>
      <w:r w:rsidRPr="007204C5">
        <w:rPr>
          <w:rFonts w:cs="Calibri"/>
          <w:sz w:val="14"/>
        </w:rPr>
        <w:t xml:space="preserve"> if he loses, and white supremacists just thwarted in a </w:t>
      </w:r>
      <w:hyperlink r:id="rId56" w:history="1">
        <w:r w:rsidRPr="007204C5">
          <w:rPr>
            <w:rStyle w:val="Hyperlink"/>
            <w:rFonts w:cs="Calibri"/>
            <w:color w:val="282828"/>
            <w:spacing w:val="-2"/>
            <w:sz w:val="14"/>
          </w:rPr>
          <w:t>plan to kidnap the governor of Michigan</w:t>
        </w:r>
      </w:hyperlink>
      <w:r w:rsidRPr="007204C5">
        <w:rPr>
          <w:rStyle w:val="Emphasis"/>
        </w:rPr>
        <w:t>. It’s time to replace slash-and-burn capitalism with sustainable capitalism that provides the economic and political infrastructure needed to support a healthy economy. Policy proposals are important, but first things first: let’s stop letting ideology distort our discussions of government and the market. The right is starry eyed about the market but coldly realistic about the limitations of government</w:t>
      </w:r>
      <w:r w:rsidRPr="007204C5">
        <w:rPr>
          <w:rFonts w:cs="Calibri"/>
          <w:sz w:val="14"/>
        </w:rPr>
        <w:t xml:space="preserve">. </w:t>
      </w:r>
      <w:r w:rsidRPr="007204C5">
        <w:rPr>
          <w:rStyle w:val="StyleUnderline"/>
        </w:rPr>
        <w:t>The left is starry eyed about government</w:t>
      </w:r>
      <w:r w:rsidRPr="007204C5">
        <w:rPr>
          <w:rFonts w:cs="Calibri"/>
          <w:sz w:val="14"/>
        </w:rPr>
        <w:t xml:space="preserve"> but coldly realistic about the limitations of the market. As Churchill once said about democracy, it’s the worst possible system except for all the others. Both the market and the government are deeply flawed tools. But they are all we have. Let’s start a conversation about how to use them to restore the American dream of a stable government, a thriving economy, and a healthy middle class.</w:t>
      </w:r>
    </w:p>
    <w:p w14:paraId="0753EA89" w14:textId="77777777" w:rsidR="00035AF1" w:rsidRDefault="00035AF1" w:rsidP="00035AF1">
      <w:pPr>
        <w:rPr>
          <w:color w:val="000000" w:themeColor="text1"/>
          <w:sz w:val="14"/>
        </w:rPr>
      </w:pPr>
    </w:p>
    <w:p w14:paraId="6CDFD629" w14:textId="5B81D56B" w:rsidR="00035AF1" w:rsidRDefault="00035AF1" w:rsidP="00035AF1"/>
    <w:p w14:paraId="5CEA88B6" w14:textId="77777777" w:rsidR="00035AF1" w:rsidRDefault="00035AF1" w:rsidP="00035AF1">
      <w:pPr>
        <w:pStyle w:val="Heading4"/>
      </w:pPr>
      <w:r>
        <w:t xml:space="preserve">COVID will make capitalism </w:t>
      </w:r>
      <w:r>
        <w:rPr>
          <w:u w:val="single"/>
        </w:rPr>
        <w:t>more</w:t>
      </w:r>
      <w:r>
        <w:t xml:space="preserve"> sustainable</w:t>
      </w:r>
    </w:p>
    <w:p w14:paraId="2C8B85A3" w14:textId="77777777" w:rsidR="00035AF1" w:rsidRDefault="00035AF1" w:rsidP="00035AF1">
      <w:pPr>
        <w:rPr>
          <w:rFonts w:ascii="Times New Roman" w:eastAsia="Times New Roman" w:hAnsi="Times New Roman" w:cs="Times New Roman"/>
        </w:rPr>
      </w:pPr>
      <w:r>
        <w:rPr>
          <w:rStyle w:val="Style13ptBold"/>
        </w:rPr>
        <w:t xml:space="preserve">Power 20 </w:t>
      </w:r>
      <w:r>
        <w:rPr>
          <w:rStyle w:val="Style13ptBold"/>
          <w:b w:val="0"/>
          <w:bCs/>
          <w:sz w:val="22"/>
          <w:szCs w:val="22"/>
        </w:rPr>
        <w:t xml:space="preserve">(Gordon </w:t>
      </w:r>
      <w:r w:rsidRPr="002A7E36">
        <w:t>Power is chief executive and chief investment officer of Earth Capital</w:t>
      </w:r>
      <w:r>
        <w:t>; 03-30-20; City A.M.</w:t>
      </w:r>
      <w:proofErr w:type="gramStart"/>
      <w:r>
        <w:t>;  “</w:t>
      </w:r>
      <w:proofErr w:type="gramEnd"/>
      <w:r>
        <w:t xml:space="preserve">A more sustainable capitalism will emerge from Covid-19”; </w:t>
      </w:r>
      <w:r w:rsidRPr="002A7E36">
        <w:t>https://www.cityam.com/a-more-sustainable-capitalism-will-emerge-from-covid-19/</w:t>
      </w:r>
      <w:r>
        <w:t>)//ZW</w:t>
      </w:r>
    </w:p>
    <w:p w14:paraId="7F9277AE" w14:textId="77777777" w:rsidR="00035AF1" w:rsidRPr="002A7E36" w:rsidRDefault="00035AF1" w:rsidP="00035AF1">
      <w:pPr>
        <w:rPr>
          <w:rStyle w:val="Style13ptBold"/>
          <w:rFonts w:ascii="Times New Roman" w:eastAsia="Times New Roman" w:hAnsi="Times New Roman" w:cs="Times New Roman"/>
          <w:b w:val="0"/>
          <w:sz w:val="24"/>
        </w:rPr>
      </w:pPr>
    </w:p>
    <w:p w14:paraId="31065AA1" w14:textId="77777777" w:rsidR="00035AF1" w:rsidRPr="002A7E36" w:rsidRDefault="00035AF1" w:rsidP="00035AF1">
      <w:pPr>
        <w:rPr>
          <w:sz w:val="14"/>
        </w:rPr>
      </w:pPr>
      <w:r w:rsidRPr="002A7E36">
        <w:rPr>
          <w:rStyle w:val="StyleUnderline"/>
        </w:rPr>
        <w:t xml:space="preserve">The main concern that is </w:t>
      </w:r>
      <w:proofErr w:type="spellStart"/>
      <w:r w:rsidRPr="002A7E36">
        <w:rPr>
          <w:rStyle w:val="StyleUnderline"/>
        </w:rPr>
        <w:t>paralysing</w:t>
      </w:r>
      <w:proofErr w:type="spellEnd"/>
      <w:r w:rsidRPr="002A7E36">
        <w:rPr>
          <w:rStyle w:val="StyleUnderline"/>
        </w:rPr>
        <w:t xml:space="preserve"> the financial markets right now is uncertainty</w:t>
      </w:r>
      <w:r w:rsidRPr="002A7E36">
        <w:rPr>
          <w:sz w:val="14"/>
        </w:rPr>
        <w:t xml:space="preserve">. Investors and the business community are questioning how long this crisis will last, and when consumer and investor confidence will return, with no end in sight. </w:t>
      </w:r>
      <w:r w:rsidRPr="002A7E36">
        <w:rPr>
          <w:rStyle w:val="StyleUnderline"/>
        </w:rPr>
        <w:t>But while none of us can predict the future, when it does return, one possible outcome is that</w:t>
      </w:r>
      <w:r w:rsidRPr="002A7E36">
        <w:rPr>
          <w:sz w:val="14"/>
        </w:rPr>
        <w:t xml:space="preserve"> </w:t>
      </w:r>
      <w:r w:rsidRPr="002A7E36">
        <w:rPr>
          <w:rStyle w:val="Emphasis"/>
        </w:rPr>
        <w:t>the crisis could cause an unprecedented shift in capital</w:t>
      </w:r>
      <w:r w:rsidRPr="002A7E36">
        <w:rPr>
          <w:sz w:val="14"/>
        </w:rPr>
        <w:t xml:space="preserve"> — potentially </w:t>
      </w:r>
      <w:r w:rsidRPr="002A7E36">
        <w:rPr>
          <w:rStyle w:val="Emphasis"/>
        </w:rPr>
        <w:t>for the better</w:t>
      </w:r>
      <w:r w:rsidRPr="002A7E36">
        <w:rPr>
          <w:sz w:val="14"/>
        </w:rPr>
        <w:t xml:space="preserve">. </w:t>
      </w:r>
      <w:r w:rsidRPr="002A7E36">
        <w:rPr>
          <w:rStyle w:val="StyleUnderline"/>
        </w:rPr>
        <w:t>Why? Because coronavirus is a test of which companies will be most resilient to another global crisis: climate change</w:t>
      </w:r>
      <w:r w:rsidRPr="002A7E36">
        <w:rPr>
          <w:sz w:val="14"/>
        </w:rPr>
        <w:t xml:space="preserve">. Over the last few years, </w:t>
      </w:r>
      <w:r w:rsidRPr="002A7E36">
        <w:rPr>
          <w:rStyle w:val="StyleUnderline"/>
        </w:rPr>
        <w:t>we have seen financial institutions and global companies promise to adopt environmental and social initiatives as the penny — the global climate threat — drops.</w:t>
      </w:r>
      <w:r w:rsidRPr="002A7E36">
        <w:rPr>
          <w:sz w:val="14"/>
        </w:rPr>
        <w:t xml:space="preserve"> Encouragingly, </w:t>
      </w:r>
      <w:r w:rsidRPr="002A7E36">
        <w:rPr>
          <w:rStyle w:val="StyleUnderline"/>
        </w:rPr>
        <w:t>many of the world’s largest firms seem to be increasingly aware of the risk that climate change poses to their business mode</w:t>
      </w:r>
      <w:r w:rsidRPr="002A7E36">
        <w:rPr>
          <w:sz w:val="14"/>
        </w:rPr>
        <w:t xml:space="preserve">ls. Business news in the months leading up to the coronavirus crisis was dominated by pledges to cut emissions, promises to build sustainable portfolios, and the emergence of in-house ESG teams. But while progress has certainly been made, global emissions have continued to rise to the highest level on record. </w:t>
      </w:r>
      <w:r w:rsidRPr="002A7E36">
        <w:rPr>
          <w:rStyle w:val="StyleUnderline"/>
        </w:rPr>
        <w:t>The clock is ticking to address the climate crisis</w:t>
      </w:r>
      <w:r w:rsidRPr="002A7E36">
        <w:rPr>
          <w:sz w:val="14"/>
        </w:rPr>
        <w:t xml:space="preserve">. </w:t>
      </w:r>
      <w:r w:rsidRPr="002A7E36">
        <w:rPr>
          <w:rStyle w:val="StyleUnderline"/>
        </w:rPr>
        <w:t>The required technology</w:t>
      </w:r>
      <w:r w:rsidRPr="002A7E36">
        <w:rPr>
          <w:sz w:val="14"/>
        </w:rPr>
        <w:t xml:space="preserve"> and awareness for change </w:t>
      </w:r>
      <w:r w:rsidRPr="002A7E36">
        <w:rPr>
          <w:rStyle w:val="StyleUnderline"/>
        </w:rPr>
        <w:t>is already here: what is now needed is a wake-up call for this change to become reality. And Covid-19 could be that wake-up call</w:t>
      </w:r>
      <w:r w:rsidRPr="002A7E36">
        <w:rPr>
          <w:sz w:val="14"/>
        </w:rPr>
        <w:t xml:space="preserve">. Capitalism in its current form threatens value — and is more vulnerable to losing it. </w:t>
      </w:r>
      <w:r w:rsidRPr="002A7E36">
        <w:rPr>
          <w:rStyle w:val="Emphasis"/>
        </w:rPr>
        <w:t>Sustainable capitalism</w:t>
      </w:r>
      <w:r w:rsidRPr="002A7E36">
        <w:rPr>
          <w:sz w:val="14"/>
        </w:rPr>
        <w:t>, on the contrary</w:t>
      </w:r>
      <w:r w:rsidRPr="002A7E36">
        <w:rPr>
          <w:rStyle w:val="Emphasis"/>
        </w:rPr>
        <w:t>, creates value and has proved to be more resilient to systemic risks</w:t>
      </w:r>
      <w:r w:rsidRPr="002A7E36">
        <w:rPr>
          <w:sz w:val="14"/>
        </w:rPr>
        <w:t xml:space="preserve">. As markets around the world have plunged in the last few weeks, one of the main losers from the economic consequences of the pandemic has been fossil fuel-intensive companies. In stark contrast, </w:t>
      </w:r>
      <w:r w:rsidRPr="002A7E36">
        <w:rPr>
          <w:rStyle w:val="StyleUnderline"/>
        </w:rPr>
        <w:t>sustainable infrastructure has demonstrated stronger resilience in these challenging times.</w:t>
      </w:r>
      <w:r w:rsidRPr="002A7E36">
        <w:rPr>
          <w:sz w:val="14"/>
        </w:rPr>
        <w:t xml:space="preserve"> Once viewed with suspicion, funds with a sustainability mandate have proved their mettle, and now routinely outperform other funds. </w:t>
      </w:r>
      <w:r w:rsidRPr="002A7E36">
        <w:rPr>
          <w:rStyle w:val="StyleUnderline"/>
        </w:rPr>
        <w:t>This could be the prompt that investors have been waiting for</w:t>
      </w:r>
      <w:r w:rsidRPr="002A7E36">
        <w:rPr>
          <w:sz w:val="14"/>
        </w:rPr>
        <w:t xml:space="preserve"> — a phenomenon that could see greater prevalence toward sustainable funds. Transitioning to a low-carbon economy means dealing with growing physical risks such as extreme weather events and investing today to avoid future risk scenarios developing. </w:t>
      </w:r>
      <w:r w:rsidRPr="002A7E36">
        <w:rPr>
          <w:rStyle w:val="StyleUnderline"/>
        </w:rPr>
        <w:t>Covid-19 has shown our dependencies on fossil fuel-intensive companies and is providing an unexpected stress test, enabling us to see how prepared they — and, indeed, all companies — may be for the climate change shocks that are on the horizon.</w:t>
      </w:r>
      <w:r w:rsidRPr="002A7E36">
        <w:rPr>
          <w:sz w:val="14"/>
        </w:rPr>
        <w:t xml:space="preserve"> As environmental disasters, dramatic shifts in energy markets, and legislative changes emerge, those funds that have absorbed the Covid-19 shock are likely to demonstrate their resilience once again. Companies are sensitive to market signals, and as investors move to resilient low-carbon alternatives, all businesses will be forced down the same route regardless of size or sector. We estimate that about 70–80 per cent of the cost of achieving the net-zero emissions target must come from the private sector. It is a big spend, but also a big opportunity. Contributing to a low-carbon, sustainable future could provide a greater pay-off to investors over the long-term. </w:t>
      </w:r>
      <w:r w:rsidRPr="002A7E36">
        <w:rPr>
          <w:rStyle w:val="StyleUnderline"/>
        </w:rPr>
        <w:t>The economic shock of coronavirus will have woken up investors to this new reality.</w:t>
      </w:r>
      <w:r w:rsidRPr="002A7E36">
        <w:rPr>
          <w:sz w:val="14"/>
        </w:rPr>
        <w:t xml:space="preserve"> </w:t>
      </w:r>
      <w:r w:rsidRPr="002A7E36">
        <w:rPr>
          <w:rStyle w:val="StyleUnderline"/>
        </w:rPr>
        <w:t>When this devastating crisis is over</w:t>
      </w:r>
      <w:r w:rsidRPr="002A7E36">
        <w:rPr>
          <w:sz w:val="14"/>
        </w:rPr>
        <w:t xml:space="preserve">, we can only hope that </w:t>
      </w:r>
      <w:r w:rsidRPr="002A7E36">
        <w:rPr>
          <w:rStyle w:val="StyleUnderline"/>
        </w:rPr>
        <w:t>the world has learned the lessons necessary to ensure that our future is more sustainable</w:t>
      </w:r>
      <w:r w:rsidRPr="002A7E36">
        <w:rPr>
          <w:sz w:val="14"/>
        </w:rPr>
        <w:t xml:space="preserve"> — and more secure.</w:t>
      </w:r>
    </w:p>
    <w:p w14:paraId="5BCF953F" w14:textId="77777777" w:rsidR="00035AF1" w:rsidRDefault="00035AF1" w:rsidP="00035AF1"/>
    <w:p w14:paraId="1EE5473C" w14:textId="67CA4097" w:rsidR="00035AF1" w:rsidRDefault="00035AF1" w:rsidP="00035AF1">
      <w:pPr>
        <w:pStyle w:val="Heading3"/>
      </w:pPr>
      <w:r>
        <w:t>AT: No Growth Proves Unsustainable</w:t>
      </w:r>
    </w:p>
    <w:p w14:paraId="78182BC8" w14:textId="76AA9CA6" w:rsidR="00035AF1" w:rsidRDefault="00035AF1" w:rsidP="00035AF1">
      <w:pPr>
        <w:pStyle w:val="Heading4"/>
      </w:pPr>
      <w:r>
        <w:t xml:space="preserve">The end of growth </w:t>
      </w:r>
      <w:r>
        <w:rPr>
          <w:u w:val="single"/>
        </w:rPr>
        <w:t>does not</w:t>
      </w:r>
      <w:r>
        <w:t xml:space="preserve"> mean the end of capitalism—trade, efficiency, and history prove</w:t>
      </w:r>
    </w:p>
    <w:p w14:paraId="52548E91" w14:textId="77777777" w:rsidR="00035AF1" w:rsidRDefault="00035AF1" w:rsidP="00035AF1">
      <w:r>
        <w:rPr>
          <w:rStyle w:val="Style13ptBold"/>
        </w:rPr>
        <w:t xml:space="preserve">Smith 13 </w:t>
      </w:r>
      <w:r>
        <w:rPr>
          <w:rStyle w:val="Style13ptBold"/>
          <w:b w:val="0"/>
          <w:bCs/>
          <w:sz w:val="22"/>
          <w:szCs w:val="22"/>
        </w:rPr>
        <w:t xml:space="preserve">(Noah Smith </w:t>
      </w:r>
      <w:r w:rsidRPr="00983066">
        <w:t>is an assistant professor of finance at Stony Brook University</w:t>
      </w:r>
      <w:r>
        <w:t xml:space="preserve">; 02-21-13; The Atlantic; “The End of Growth Wouldn't Be the End of Capitalism”; </w:t>
      </w:r>
      <w:r w:rsidRPr="00983066">
        <w:t>https://www.theatlantic.com/business/archive/2013/02/the-end-of-growth-wouldnt-be-the-end-of-capitalism/273367/</w:t>
      </w:r>
      <w:r>
        <w:t>)//ZW</w:t>
      </w:r>
    </w:p>
    <w:p w14:paraId="10EE34B5" w14:textId="77777777" w:rsidR="00035AF1" w:rsidRPr="00983066" w:rsidRDefault="00035AF1" w:rsidP="00035AF1">
      <w:pPr>
        <w:rPr>
          <w:rStyle w:val="Style13ptBold"/>
          <w:b w:val="0"/>
          <w:sz w:val="22"/>
        </w:rPr>
      </w:pPr>
    </w:p>
    <w:p w14:paraId="1D68CA0A" w14:textId="77777777" w:rsidR="00035AF1" w:rsidRPr="00983066" w:rsidRDefault="00035AF1" w:rsidP="00035AF1">
      <w:pPr>
        <w:rPr>
          <w:rStyle w:val="StyleUnderline"/>
        </w:rPr>
      </w:pPr>
      <w:r w:rsidRPr="00983066">
        <w:rPr>
          <w:rFonts w:cs="Calibri"/>
          <w:sz w:val="14"/>
          <w:szCs w:val="22"/>
        </w:rPr>
        <w:t xml:space="preserve">Everywhere we look, economic stagnation is staring us in the face. The United States seems headed for a "lost decade" (some would say our second in a row), Europe and Japan are doing arguably even worse, and economists like Robert Gordon are proclaiming the </w:t>
      </w:r>
      <w:hyperlink r:id="rId57" w:history="1">
        <w:r w:rsidRPr="00983066">
          <w:rPr>
            <w:rStyle w:val="Hyperlink"/>
            <w:rFonts w:cs="Calibri"/>
            <w:color w:val="000000"/>
            <w:sz w:val="14"/>
            <w:szCs w:val="22"/>
          </w:rPr>
          <w:t>"end of growth."</w:t>
        </w:r>
      </w:hyperlink>
      <w:r w:rsidRPr="00983066">
        <w:rPr>
          <w:rFonts w:cs="Calibri"/>
          <w:sz w:val="14"/>
          <w:szCs w:val="22"/>
        </w:rPr>
        <w:t xml:space="preserve"> </w:t>
      </w:r>
      <w:r w:rsidRPr="00983066">
        <w:rPr>
          <w:rStyle w:val="StyleUnderline"/>
        </w:rPr>
        <w:t>David Graeber,</w:t>
      </w:r>
      <w:r w:rsidRPr="00983066">
        <w:rPr>
          <w:rFonts w:cs="Calibri"/>
          <w:sz w:val="14"/>
          <w:szCs w:val="22"/>
        </w:rPr>
        <w:t xml:space="preserve"> the anthropologist sometimes described </w:t>
      </w:r>
      <w:r w:rsidRPr="00983066">
        <w:rPr>
          <w:rStyle w:val="StyleUnderline"/>
        </w:rPr>
        <w:t xml:space="preserve">as the "anti-leader" of Occupy Wall Street, </w:t>
      </w:r>
      <w:hyperlink r:id="rId58" w:history="1">
        <w:r w:rsidRPr="00983066">
          <w:rPr>
            <w:rStyle w:val="StyleUnderline"/>
          </w:rPr>
          <w:t>wrote</w:t>
        </w:r>
      </w:hyperlink>
      <w:r w:rsidRPr="00983066">
        <w:rPr>
          <w:rFonts w:cs="Calibri"/>
          <w:sz w:val="14"/>
          <w:szCs w:val="22"/>
        </w:rPr>
        <w:t xml:space="preserve"> in August 2011, "</w:t>
      </w:r>
      <w:r w:rsidRPr="00983066">
        <w:rPr>
          <w:rStyle w:val="StyleUnderline"/>
        </w:rPr>
        <w:t>There is very good reason to believe that, in a generation or so, capitalism itself will no longer exist</w:t>
      </w:r>
      <w:r w:rsidRPr="00983066">
        <w:rPr>
          <w:rFonts w:cs="Calibri"/>
          <w:sz w:val="14"/>
          <w:szCs w:val="22"/>
        </w:rPr>
        <w:t xml:space="preserve"> -- most obviously, as ecologists keep reminding us, because it's impossible to maintain an engine of perpetual growth forever on a finite planet</w:t>
      </w:r>
      <w:r w:rsidRPr="00983066">
        <w:rPr>
          <w:rStyle w:val="Emphasis"/>
        </w:rPr>
        <w:t>." This is a common refrain.</w:t>
      </w:r>
      <w:r w:rsidRPr="00983066">
        <w:rPr>
          <w:rFonts w:cs="Calibri"/>
          <w:sz w:val="14"/>
          <w:szCs w:val="22"/>
        </w:rPr>
        <w:t xml:space="preserve"> When we bump up against our planet's resource limits, the story goes, capitalism goes bye-bye. But is it true? Maybe, but </w:t>
      </w:r>
      <w:r w:rsidRPr="00983066">
        <w:rPr>
          <w:rStyle w:val="StyleUnderline"/>
        </w:rPr>
        <w:t>I have my doubts</w:t>
      </w:r>
      <w:r w:rsidRPr="00983066">
        <w:rPr>
          <w:rFonts w:cs="Calibri"/>
          <w:sz w:val="14"/>
          <w:szCs w:val="22"/>
        </w:rPr>
        <w:t xml:space="preserve">. </w:t>
      </w:r>
      <w:r w:rsidRPr="00983066">
        <w:rPr>
          <w:rStyle w:val="Emphasis"/>
        </w:rPr>
        <w:t>First off, it's just false that growth requires infinite resources</w:t>
      </w:r>
      <w:r w:rsidRPr="00983066">
        <w:rPr>
          <w:rFonts w:cs="Calibri"/>
          <w:sz w:val="14"/>
          <w:szCs w:val="22"/>
        </w:rPr>
        <w:t xml:space="preserve">. </w:t>
      </w:r>
      <w:r w:rsidRPr="00983066">
        <w:rPr>
          <w:rStyle w:val="StyleUnderline"/>
        </w:rPr>
        <w:t>Economic growth comes in two flavors: (1) "extensive,"</w:t>
      </w:r>
      <w:r w:rsidRPr="00983066">
        <w:rPr>
          <w:rFonts w:cs="Calibri"/>
          <w:sz w:val="14"/>
          <w:szCs w:val="22"/>
        </w:rPr>
        <w:t xml:space="preserve"> where we use more inputs; (2) </w:t>
      </w:r>
      <w:r w:rsidRPr="00983066">
        <w:rPr>
          <w:rStyle w:val="StyleUnderline"/>
        </w:rPr>
        <w:t>"intensive,"</w:t>
      </w:r>
      <w:r w:rsidRPr="00983066">
        <w:rPr>
          <w:rFonts w:cs="Calibri"/>
          <w:sz w:val="14"/>
          <w:szCs w:val="22"/>
        </w:rPr>
        <w:t xml:space="preserve"> where we use inputs in a </w:t>
      </w:r>
      <w:proofErr w:type="gramStart"/>
      <w:r w:rsidRPr="00983066">
        <w:rPr>
          <w:rFonts w:cs="Calibri"/>
          <w:sz w:val="14"/>
          <w:szCs w:val="22"/>
        </w:rPr>
        <w:t>more clever</w:t>
      </w:r>
      <w:proofErr w:type="gramEnd"/>
      <w:r w:rsidRPr="00983066">
        <w:rPr>
          <w:rFonts w:cs="Calibri"/>
          <w:sz w:val="14"/>
          <w:szCs w:val="22"/>
        </w:rPr>
        <w:t xml:space="preserve"> way to do more interesting stuff. </w:t>
      </w:r>
      <w:r w:rsidRPr="00983066">
        <w:rPr>
          <w:rStyle w:val="StyleUnderline"/>
        </w:rPr>
        <w:t>The former must eventually hit a wall. The limits of the latter are completely unknown.</w:t>
      </w:r>
      <w:r w:rsidRPr="00983066">
        <w:rPr>
          <w:rFonts w:cs="Calibri"/>
          <w:sz w:val="14"/>
          <w:szCs w:val="22"/>
        </w:rPr>
        <w:t xml:space="preserve"> Deride the "information economy" all you want, but it makes people happy and it sucks up a lot less energy than what came before it. But this is a side point</w:t>
      </w:r>
      <w:r w:rsidRPr="00983066">
        <w:rPr>
          <w:rStyle w:val="StyleUnderline"/>
        </w:rPr>
        <w:t>. The real question is: If growth does end, does our economic system go with it?</w:t>
      </w:r>
      <w:r w:rsidRPr="00983066">
        <w:rPr>
          <w:rFonts w:cs="Calibri"/>
          <w:sz w:val="14"/>
          <w:szCs w:val="22"/>
        </w:rPr>
        <w:t xml:space="preserve"> DOES CAPITALISM NEED GROWTH? </w:t>
      </w:r>
      <w:r w:rsidRPr="00983066">
        <w:rPr>
          <w:rStyle w:val="StyleUnderline"/>
        </w:rPr>
        <w:t>Ask any economist of the free-market persuasion to justify capitalism, and the word "growth" probably won't even be part of his spiel</w:t>
      </w:r>
      <w:r w:rsidRPr="00983066">
        <w:rPr>
          <w:rFonts w:cs="Calibri"/>
          <w:sz w:val="14"/>
          <w:szCs w:val="22"/>
        </w:rPr>
        <w:t xml:space="preserve">. The simple Econ 101 theories that are used to justify free markets don't even have growth in them! In Econ 101, </w:t>
      </w:r>
      <w:r w:rsidRPr="00983066">
        <w:rPr>
          <w:rStyle w:val="StyleUnderline"/>
        </w:rPr>
        <w:t>capitalism works because people gain from trade, not because they have more and more to trade over time. Efficiency,</w:t>
      </w:r>
      <w:r w:rsidRPr="00983066">
        <w:rPr>
          <w:rFonts w:cs="Calibri"/>
          <w:sz w:val="14"/>
          <w:szCs w:val="22"/>
        </w:rPr>
        <w:t xml:space="preserve"> not growth, </w:t>
      </w:r>
      <w:r w:rsidRPr="00983066">
        <w:rPr>
          <w:rStyle w:val="StyleUnderline"/>
        </w:rPr>
        <w:t>is the gold ring</w:t>
      </w:r>
      <w:r w:rsidRPr="00983066">
        <w:rPr>
          <w:rFonts w:cs="Calibri"/>
          <w:sz w:val="14"/>
          <w:szCs w:val="22"/>
        </w:rPr>
        <w:t>. In those simple toy economies, people just keep on cheerfully making their bargains of cattle and grain until the Sun explodes.</w:t>
      </w:r>
      <w:r w:rsidRPr="00983066">
        <w:rPr>
          <w:rFonts w:cs="Calibri"/>
          <w:i/>
          <w:iCs/>
          <w:caps/>
          <w:spacing w:val="8"/>
          <w:sz w:val="14"/>
          <w:szCs w:val="22"/>
        </w:rPr>
        <w:t xml:space="preserve"> </w:t>
      </w:r>
      <w:r w:rsidRPr="00983066">
        <w:rPr>
          <w:rFonts w:cs="Calibri"/>
          <w:sz w:val="14"/>
          <w:szCs w:val="22"/>
        </w:rPr>
        <w:t xml:space="preserve">In fact, </w:t>
      </w:r>
      <w:r w:rsidRPr="00983066">
        <w:rPr>
          <w:rStyle w:val="StyleUnderline"/>
        </w:rPr>
        <w:t>some of the earliest challenges to the free-market orthodoxy came from adding growth</w:t>
      </w:r>
      <w:r w:rsidRPr="00983066">
        <w:rPr>
          <w:rFonts w:cs="Calibri"/>
          <w:sz w:val="14"/>
          <w:szCs w:val="22"/>
        </w:rPr>
        <w:t xml:space="preserve"> to the models. Back in the 1950s, Paul Samuelson showed that growth provides a rationale for Social Security. Later, "endogenous growth" theories called for a government role in supporting research and development. But who cares about economic theories, right? What does history tell us? </w:t>
      </w:r>
      <w:r w:rsidRPr="00983066">
        <w:rPr>
          <w:rStyle w:val="StyleUnderline"/>
        </w:rPr>
        <w:t xml:space="preserve">Using the past as a guide to the future has always been the most daunting of challenges. But that said, </w:t>
      </w:r>
      <w:r w:rsidRPr="00983066">
        <w:rPr>
          <w:rStyle w:val="Emphasis"/>
        </w:rPr>
        <w:t>modern history doesn't</w:t>
      </w:r>
      <w:r w:rsidRPr="00983066">
        <w:rPr>
          <w:rStyle w:val="StyleUnderline"/>
        </w:rPr>
        <w:t xml:space="preserve"> seem to </w:t>
      </w:r>
      <w:r w:rsidRPr="00983066">
        <w:rPr>
          <w:rStyle w:val="Emphasis"/>
        </w:rPr>
        <w:t>favor the "end of growth = end of capitalism" thesis.</w:t>
      </w:r>
      <w:r w:rsidRPr="00983066">
        <w:rPr>
          <w:rFonts w:cs="Calibri"/>
          <w:sz w:val="14"/>
          <w:szCs w:val="22"/>
        </w:rPr>
        <w:t xml:space="preserve"> After all, </w:t>
      </w:r>
      <w:r w:rsidRPr="00983066">
        <w:rPr>
          <w:rStyle w:val="StyleUnderline"/>
        </w:rPr>
        <w:t>middle-class incomes have been stagnating in rich countries on and off since the early 1970s.</w:t>
      </w:r>
      <w:r w:rsidRPr="00983066">
        <w:rPr>
          <w:rFonts w:cs="Calibri"/>
          <w:sz w:val="14"/>
          <w:szCs w:val="22"/>
        </w:rPr>
        <w:t xml:space="preserve"> Energy and </w:t>
      </w:r>
      <w:r w:rsidRPr="00983066">
        <w:rPr>
          <w:rStyle w:val="Emphasis"/>
        </w:rPr>
        <w:t>water</w:t>
      </w:r>
      <w:r w:rsidRPr="00983066">
        <w:rPr>
          <w:rFonts w:cs="Calibri"/>
          <w:sz w:val="14"/>
          <w:szCs w:val="22"/>
        </w:rPr>
        <w:t xml:space="preserve"> - certainly the most important natural resources - </w:t>
      </w:r>
      <w:r w:rsidRPr="00983066">
        <w:rPr>
          <w:rStyle w:val="Emphasis"/>
        </w:rPr>
        <w:t>have become scarcer and more expensive.</w:t>
      </w:r>
      <w:r w:rsidRPr="00983066">
        <w:rPr>
          <w:rFonts w:cs="Calibri"/>
          <w:sz w:val="14"/>
          <w:szCs w:val="22"/>
        </w:rPr>
        <w:t xml:space="preserve"> In other words, </w:t>
      </w:r>
      <w:r w:rsidRPr="00983066">
        <w:rPr>
          <w:rStyle w:val="StyleUnderline"/>
        </w:rPr>
        <w:t>we really have started hitting our resource limits</w:t>
      </w:r>
      <w:r w:rsidRPr="00983066">
        <w:rPr>
          <w:rFonts w:cs="Calibri"/>
          <w:sz w:val="14"/>
          <w:szCs w:val="22"/>
        </w:rPr>
        <w:t xml:space="preserve">. </w:t>
      </w:r>
      <w:r w:rsidRPr="00983066">
        <w:rPr>
          <w:rStyle w:val="StyleUnderline"/>
        </w:rPr>
        <w:t xml:space="preserve">And yet in many ways, rich countries like the U.S., Europe, and Japan have become more capitalist </w:t>
      </w:r>
      <w:r w:rsidRPr="00983066">
        <w:rPr>
          <w:rFonts w:cs="Calibri"/>
          <w:sz w:val="14"/>
          <w:szCs w:val="22"/>
        </w:rPr>
        <w:t>since the 70s, with lower taxes, deregulation, widespread privatization, and a bigger role for financial markets (not that this has always worked out well, obviously!). Despite the increasing prices of oil and gasoline and water</w:t>
      </w:r>
      <w:r w:rsidRPr="00983066">
        <w:rPr>
          <w:rStyle w:val="Emphasis"/>
        </w:rPr>
        <w:t>, people in the developed world have not clamored for capitalism's downfall.</w:t>
      </w:r>
      <w:r w:rsidRPr="00983066">
        <w:rPr>
          <w:rFonts w:cs="Calibri"/>
          <w:sz w:val="14"/>
          <w:szCs w:val="22"/>
        </w:rPr>
        <w:t xml:space="preserve"> In fact, </w:t>
      </w:r>
      <w:r w:rsidRPr="00983066">
        <w:rPr>
          <w:rStyle w:val="StyleUnderline"/>
        </w:rPr>
        <w:t>Occupy Wall Street</w:t>
      </w:r>
      <w:r w:rsidRPr="00983066">
        <w:rPr>
          <w:rFonts w:cs="Calibri"/>
          <w:sz w:val="14"/>
          <w:szCs w:val="22"/>
        </w:rPr>
        <w:t xml:space="preserve"> itself - a movement made up mostly of economically successful, educated people - </w:t>
      </w:r>
      <w:r w:rsidRPr="00983066">
        <w:rPr>
          <w:rStyle w:val="StyleUnderline"/>
        </w:rPr>
        <w:t>turned out to be mostly just a protest against the excesses of the finance industry</w:t>
      </w:r>
      <w:r w:rsidRPr="00983066">
        <w:rPr>
          <w:rFonts w:cs="Calibri"/>
          <w:sz w:val="14"/>
          <w:szCs w:val="22"/>
        </w:rPr>
        <w:t xml:space="preserve"> and the pro-rich policies of the GOP, </w:t>
      </w:r>
      <w:r w:rsidRPr="00983066">
        <w:rPr>
          <w:rStyle w:val="StyleUnderline"/>
        </w:rPr>
        <w:t>not the beginning of a global anti-capitalist revolution.</w:t>
      </w:r>
      <w:r w:rsidRPr="00983066">
        <w:rPr>
          <w:rFonts w:cs="Calibri"/>
          <w:sz w:val="14"/>
          <w:szCs w:val="22"/>
        </w:rPr>
        <w:t xml:space="preserve"> Graeber may have given the movement its moniker, but OWS was also known as "Krugman's army." Krugman is no anti-capitalist. Looking at history, we see that the biggest challenges to capitalism actually came during times of rapid growth. The early 20th Century was the heyday of communism, anarchism, and socialism. But this was a time of immense growth, technological progress, and increased material standards of living. It seems possible that those alternatives to capitalism gained popularity precisely because rapid growth disrupted the stable social systems that had been in place before the Industrial Revolution. DOES FINANCE NEED GROWTH? </w:t>
      </w:r>
      <w:r w:rsidRPr="00983066">
        <w:rPr>
          <w:rStyle w:val="StyleUnderline"/>
        </w:rPr>
        <w:t xml:space="preserve">Alright, you might say, but doesn't our financial system require perpetual growth in order to operate? </w:t>
      </w:r>
      <w:r w:rsidRPr="00983066">
        <w:rPr>
          <w:rFonts w:cs="Calibri"/>
          <w:sz w:val="14"/>
          <w:szCs w:val="22"/>
        </w:rPr>
        <w:t xml:space="preserve">Isn't debt based on the belief that people will be richer in the future? Don't stocks make their returns from capital gains, which require economic growth? </w:t>
      </w:r>
      <w:r w:rsidRPr="00983066">
        <w:rPr>
          <w:rStyle w:val="Emphasis"/>
        </w:rPr>
        <w:t>Well...again, not really</w:t>
      </w:r>
      <w:r w:rsidRPr="00983066">
        <w:rPr>
          <w:rFonts w:cs="Calibri"/>
          <w:sz w:val="14"/>
          <w:szCs w:val="22"/>
        </w:rPr>
        <w:t xml:space="preserve">. </w:t>
      </w:r>
      <w:r w:rsidRPr="00983066">
        <w:rPr>
          <w:rStyle w:val="StyleUnderline"/>
        </w:rPr>
        <w:t>Debt pays interest in part because of the "time value of money</w:t>
      </w:r>
      <w:r w:rsidRPr="00983066">
        <w:rPr>
          <w:rFonts w:cs="Calibri"/>
          <w:sz w:val="14"/>
          <w:szCs w:val="22"/>
        </w:rPr>
        <w:t xml:space="preserve">" - "consumption now" matters more to us than "consumption in the future. </w:t>
      </w:r>
      <w:r w:rsidRPr="00983066">
        <w:rPr>
          <w:rStyle w:val="StyleUnderline"/>
        </w:rPr>
        <w:t>That is as it should be, because tomorrow we might get run over by a truck</w:t>
      </w:r>
      <w:r w:rsidRPr="00983066">
        <w:rPr>
          <w:rFonts w:cs="Calibri"/>
          <w:sz w:val="14"/>
          <w:szCs w:val="22"/>
        </w:rPr>
        <w:t>. Also, debt is a way for young people to "smooth their consumption" over their lifetimes - borrowing when young (</w:t>
      </w:r>
      <w:proofErr w:type="gramStart"/>
      <w:r w:rsidRPr="00983066">
        <w:rPr>
          <w:rFonts w:cs="Calibri"/>
          <w:sz w:val="14"/>
          <w:szCs w:val="22"/>
        </w:rPr>
        <w:t>e.g.</w:t>
      </w:r>
      <w:proofErr w:type="gramEnd"/>
      <w:r w:rsidRPr="00983066">
        <w:rPr>
          <w:rFonts w:cs="Calibri"/>
          <w:sz w:val="14"/>
          <w:szCs w:val="22"/>
        </w:rPr>
        <w:t xml:space="preserve"> to buy a house or get an education), and then saving during the middle of their lives. </w:t>
      </w:r>
      <w:r w:rsidRPr="00983066">
        <w:rPr>
          <w:rStyle w:val="Emphasis"/>
        </w:rPr>
        <w:t>These forces aren't going to go away if growth stops</w:t>
      </w:r>
      <w:r w:rsidRPr="00983066">
        <w:rPr>
          <w:rFonts w:cs="Calibri"/>
          <w:sz w:val="14"/>
          <w:szCs w:val="22"/>
        </w:rPr>
        <w:t xml:space="preserve">. There was plenty of borrowing and lending in the zero-growth periods of the Ming Dynasty, and the Ottoman Empire, and any other long period of economic stagnation. </w:t>
      </w:r>
      <w:r w:rsidRPr="00983066">
        <w:rPr>
          <w:rStyle w:val="StyleUnderline"/>
        </w:rPr>
        <w:t>As for stocks, it's true that they've paid mostly by capital gains in the last few decades. But in a stagnant world, stocks would still make returns for their owners through dividends.</w:t>
      </w:r>
      <w:r w:rsidRPr="00983066">
        <w:rPr>
          <w:rFonts w:cs="Calibri"/>
          <w:sz w:val="14"/>
          <w:szCs w:val="22"/>
        </w:rPr>
        <w:t xml:space="preserve"> There is </w:t>
      </w:r>
      <w:r w:rsidRPr="00983066">
        <w:rPr>
          <w:rStyle w:val="Emphasis"/>
        </w:rPr>
        <w:t>no obvious reason why capitalism will end when growth ends</w:t>
      </w:r>
      <w:r w:rsidRPr="00983066">
        <w:rPr>
          <w:rFonts w:cs="Calibri"/>
          <w:sz w:val="14"/>
          <w:szCs w:val="22"/>
        </w:rPr>
        <w:t xml:space="preserve">. But here's a less obvious reason why I might be wrong. Perhaps advanced societies have only tolerated inequality because they were mollified by the promise of a perpetually rising tide. When growth stops altogether, their (currently well-hidden) rage will come boiling to the surface, and the capitalists and the 1% and the creditors and the stockholders will be up against the wall. Maybe. I doubt it. </w:t>
      </w:r>
      <w:r w:rsidRPr="00983066">
        <w:rPr>
          <w:rStyle w:val="Emphasis"/>
        </w:rPr>
        <w:t>Most people do realize that every country that has ever deliberately set out to create an "alternative to capitalism" has failed to create anything remotely resembling a good place to live.</w:t>
      </w:r>
      <w:r w:rsidRPr="00983066">
        <w:rPr>
          <w:rFonts w:cs="Calibri"/>
          <w:sz w:val="14"/>
          <w:szCs w:val="22"/>
        </w:rPr>
        <w:t xml:space="preserve"> In the end, </w:t>
      </w:r>
      <w:r w:rsidRPr="00983066">
        <w:rPr>
          <w:rStyle w:val="StyleUnderline"/>
        </w:rPr>
        <w:t>after decades of grinding poverty and political oppression</w:t>
      </w:r>
      <w:r w:rsidRPr="00983066">
        <w:rPr>
          <w:rFonts w:cs="Calibri"/>
          <w:sz w:val="14"/>
          <w:szCs w:val="22"/>
        </w:rPr>
        <w:t xml:space="preserve"> (which was invariably deemed necessary to preserve the anti-capitalist experiment), </w:t>
      </w:r>
      <w:r w:rsidRPr="00983066">
        <w:rPr>
          <w:rStyle w:val="Emphasis"/>
        </w:rPr>
        <w:t>they all went back to capitalism</w:t>
      </w:r>
      <w:r w:rsidRPr="00983066">
        <w:rPr>
          <w:rFonts w:cs="Calibri"/>
          <w:sz w:val="14"/>
          <w:szCs w:val="22"/>
        </w:rPr>
        <w:t xml:space="preserve">, usually of a more unrestrained, unequal, exploitative form than their rivals in the developed world. </w:t>
      </w:r>
      <w:r w:rsidRPr="00983066">
        <w:rPr>
          <w:rStyle w:val="StyleUnderline"/>
        </w:rPr>
        <w:t xml:space="preserve">Meanwhile, the countries that have nominally stayed "capitalist" through the last century </w:t>
      </w:r>
      <w:r w:rsidRPr="00983066">
        <w:rPr>
          <w:rFonts w:cs="Calibri"/>
          <w:sz w:val="14"/>
          <w:szCs w:val="22"/>
        </w:rPr>
        <w:t xml:space="preserve">- the U.S., West and Central Europe, and much of East Asia - </w:t>
      </w:r>
      <w:r w:rsidRPr="00983066">
        <w:rPr>
          <w:rStyle w:val="StyleUnderline"/>
        </w:rPr>
        <w:t>have learned how to quietly restrain capitalism's excesses,</w:t>
      </w:r>
      <w:r w:rsidRPr="00983066">
        <w:rPr>
          <w:rFonts w:cs="Calibri"/>
          <w:sz w:val="14"/>
          <w:szCs w:val="22"/>
        </w:rPr>
        <w:t xml:space="preserve"> with generally strong social safety nets, well-functioning bureaucracies, prudent regulation, and generous provision of public goods. Although it's less glamorous than the imagined utopias of the left or the right, the boring, pragmatic, plodding old "mixed economy" has proven to be the most robust, through times of growth and times of stagnation</w:t>
      </w:r>
      <w:r w:rsidRPr="00983066">
        <w:rPr>
          <w:rStyle w:val="StyleUnderline"/>
        </w:rPr>
        <w:t xml:space="preserve">. If you want to make a safe prediction about what economic </w:t>
      </w:r>
      <w:proofErr w:type="gramStart"/>
      <w:r w:rsidRPr="00983066">
        <w:rPr>
          <w:rStyle w:val="StyleUnderline"/>
        </w:rPr>
        <w:t>system</w:t>
      </w:r>
      <w:proofErr w:type="gramEnd"/>
      <w:r w:rsidRPr="00983066">
        <w:rPr>
          <w:rStyle w:val="StyleUnderline"/>
        </w:rPr>
        <w:t xml:space="preserve"> we'll have in</w:t>
      </w:r>
      <w:r w:rsidRPr="00983066">
        <w:rPr>
          <w:rFonts w:cs="Calibri"/>
          <w:sz w:val="14"/>
          <w:szCs w:val="22"/>
        </w:rPr>
        <w:t xml:space="preserve"> 30, or 60, or </w:t>
      </w:r>
      <w:r w:rsidRPr="00983066">
        <w:rPr>
          <w:rStyle w:val="StyleUnderline"/>
        </w:rPr>
        <w:t>100 years' time ... well, as they used to say on Wall Street, "no one ever got fired for buying IBM."</w:t>
      </w:r>
    </w:p>
    <w:p w14:paraId="551CCF86" w14:textId="338DDFB0" w:rsidR="00035AF1" w:rsidRDefault="00035AF1" w:rsidP="00035AF1"/>
    <w:p w14:paraId="64CB2300" w14:textId="49A8DE01" w:rsidR="00035AF1" w:rsidRDefault="00035AF1" w:rsidP="00035AF1">
      <w:pPr>
        <w:pStyle w:val="Heading3"/>
      </w:pPr>
      <w:r>
        <w:t>Government Regulations = Sustainable</w:t>
      </w:r>
    </w:p>
    <w:p w14:paraId="790EDAC8" w14:textId="77777777" w:rsidR="00035AF1" w:rsidRDefault="00035AF1" w:rsidP="00035AF1">
      <w:pPr>
        <w:pStyle w:val="Heading4"/>
      </w:pPr>
      <w:r>
        <w:t xml:space="preserve">The </w:t>
      </w:r>
      <w:proofErr w:type="spellStart"/>
      <w:r>
        <w:t>aff</w:t>
      </w:r>
      <w:proofErr w:type="spellEnd"/>
      <w:r>
        <w:t xml:space="preserve"> is a form of </w:t>
      </w:r>
      <w:r>
        <w:rPr>
          <w:u w:val="single"/>
        </w:rPr>
        <w:t>progressive capitalism</w:t>
      </w:r>
      <w:r>
        <w:t>—government regulations turn their research—that solves broader inequality and is sustainable</w:t>
      </w:r>
    </w:p>
    <w:p w14:paraId="49EC32A7" w14:textId="77777777" w:rsidR="00035AF1" w:rsidRDefault="00035AF1" w:rsidP="00035AF1">
      <w:pPr>
        <w:rPr>
          <w:rFonts w:ascii="Times New Roman" w:eastAsia="Times New Roman" w:hAnsi="Times New Roman" w:cs="Times New Roman"/>
        </w:rPr>
      </w:pPr>
      <w:r>
        <w:rPr>
          <w:rStyle w:val="Style13ptBold"/>
        </w:rPr>
        <w:t xml:space="preserve">Stiglitz 19 </w:t>
      </w:r>
      <w:r>
        <w:rPr>
          <w:rStyle w:val="Style13ptBold"/>
          <w:b w:val="0"/>
          <w:bCs/>
          <w:sz w:val="22"/>
          <w:szCs w:val="22"/>
        </w:rPr>
        <w:t>(Joseph E. Stiglitz is a Nobel laureate in economics; 04-19-19; New York Times; “</w:t>
      </w:r>
      <w:r w:rsidRPr="001A5C4C">
        <w:t>Progressive Capitalism Is Not an Oxymoron We can save our broken economic system from itself</w:t>
      </w:r>
      <w:r>
        <w:t xml:space="preserve">.”; </w:t>
      </w:r>
      <w:hyperlink r:id="rId59" w:history="1">
        <w:r w:rsidRPr="0033745D">
          <w:rPr>
            <w:rStyle w:val="Hyperlink"/>
          </w:rPr>
          <w:t>http://www.businessforum.com/NYT_Stiglitz_04-19-2019.pdf//)ZW</w:t>
        </w:r>
      </w:hyperlink>
    </w:p>
    <w:p w14:paraId="055FFE39" w14:textId="77777777" w:rsidR="00035AF1" w:rsidRPr="001A5C4C" w:rsidRDefault="00035AF1" w:rsidP="00035AF1">
      <w:pPr>
        <w:rPr>
          <w:rStyle w:val="Style13ptBold"/>
          <w:rFonts w:ascii="Times New Roman" w:eastAsia="Times New Roman" w:hAnsi="Times New Roman" w:cs="Times New Roman"/>
          <w:b w:val="0"/>
          <w:sz w:val="24"/>
        </w:rPr>
      </w:pPr>
    </w:p>
    <w:p w14:paraId="4EA8841B" w14:textId="0A48932E" w:rsidR="00035AF1" w:rsidRDefault="00035AF1" w:rsidP="00035AF1">
      <w:pPr>
        <w:rPr>
          <w:sz w:val="14"/>
        </w:rPr>
      </w:pPr>
      <w:r w:rsidRPr="001A5C4C">
        <w:rPr>
          <w:sz w:val="14"/>
        </w:rPr>
        <w:t xml:space="preserve">Despite the lowest unemployment rates since the late 1960s, </w:t>
      </w:r>
      <w:r w:rsidRPr="001A5C4C">
        <w:rPr>
          <w:rStyle w:val="StyleUnderline"/>
        </w:rPr>
        <w:t>the American economy is failing its citizens</w:t>
      </w:r>
      <w:r w:rsidRPr="001A5C4C">
        <w:rPr>
          <w:sz w:val="14"/>
        </w:rPr>
        <w:t xml:space="preserve">. Some 90 percent have seen their incomes stagnate or decline in the past 30 years. This is not surprising, given that the United States has the highest level of inequality among the advanced countries and one of the lowest levels of opportunity — with the fortunes of young Americans more dependent on the income and education of their parents than elsewhere. But things don’t have to be that way. </w:t>
      </w:r>
      <w:r w:rsidRPr="001A5C4C">
        <w:rPr>
          <w:rStyle w:val="StyleUnderline"/>
        </w:rPr>
        <w:t>There is an alternative: progressive capitalism</w:t>
      </w:r>
      <w:r w:rsidRPr="001A5C4C">
        <w:rPr>
          <w:sz w:val="14"/>
        </w:rPr>
        <w:t xml:space="preserve">. </w:t>
      </w:r>
      <w:r w:rsidRPr="001A5C4C">
        <w:rPr>
          <w:rStyle w:val="Emphasis"/>
        </w:rPr>
        <w:t>Progressive capitalism is not an oxymoron</w:t>
      </w:r>
      <w:r w:rsidRPr="001A5C4C">
        <w:rPr>
          <w:sz w:val="14"/>
        </w:rPr>
        <w:t xml:space="preserve">; </w:t>
      </w:r>
      <w:r w:rsidRPr="001A5C4C">
        <w:rPr>
          <w:rStyle w:val="Emphasis"/>
        </w:rPr>
        <w:t>we can indeed channel the power of the market to serve society</w:t>
      </w:r>
      <w:r w:rsidRPr="001A5C4C">
        <w:rPr>
          <w:sz w:val="14"/>
        </w:rPr>
        <w:t xml:space="preserve">. In the 1980s, Ronald Reagan’s regulatory “reforms,” which reduced the ability of government to curb the excesses of the market, were sold as great energizers of the economy. But just the opposite happened: Growth slowed, and weirder still, this happened in the innovation capital of the world. The sugar rush produced by President Trump’s largess to corporations in the 2017 tax law didn’t deal with any of these long-run problems, and is already fading. </w:t>
      </w:r>
      <w:r w:rsidRPr="001A5C4C">
        <w:rPr>
          <w:rStyle w:val="StyleUnderline"/>
        </w:rPr>
        <w:t>Growth is expected to be a little under 2 percent next year. This is where we’ve descended to, but not where we have to stay. A progressive capitalism based on an understanding of what gives rise to growth and societal wellbeing gives us a way out of this quagmire and a way up for our living standards</w:t>
      </w:r>
      <w:r w:rsidRPr="001A5C4C">
        <w:rPr>
          <w:sz w:val="14"/>
        </w:rPr>
        <w:t xml:space="preserve">. </w:t>
      </w:r>
      <w:r w:rsidRPr="001A5C4C">
        <w:rPr>
          <w:rStyle w:val="StyleUnderline"/>
        </w:rPr>
        <w:t>Standards of living began to improve in the late 18th century for two reasons: the development of science</w:t>
      </w:r>
      <w:r w:rsidRPr="001A5C4C">
        <w:rPr>
          <w:sz w:val="14"/>
        </w:rPr>
        <w:t xml:space="preserve"> (we learned how to learn about nature and used that knowledge to increase productivity and longevity</w:t>
      </w:r>
      <w:r w:rsidRPr="001A5C4C">
        <w:rPr>
          <w:rStyle w:val="StyleUnderline"/>
        </w:rPr>
        <w:t>) and developments in social organization</w:t>
      </w:r>
      <w:r w:rsidRPr="001A5C4C">
        <w:rPr>
          <w:sz w:val="14"/>
        </w:rPr>
        <w:t xml:space="preserve"> (as a society, we learned how to work together, through institutions like the rule of law, and democracies with checks and balances). Key to both were systems of assessing and verifying the truth. The real and </w:t>
      </w:r>
      <w:proofErr w:type="spellStart"/>
      <w:r w:rsidRPr="001A5C4C">
        <w:rPr>
          <w:sz w:val="14"/>
        </w:rPr>
        <w:t>longlasting</w:t>
      </w:r>
      <w:proofErr w:type="spellEnd"/>
      <w:r w:rsidRPr="001A5C4C">
        <w:rPr>
          <w:sz w:val="14"/>
        </w:rPr>
        <w:t xml:space="preserve"> danger of the Trump presidency is the risk it poses to these pillars of our economy and society, its attack on the very idea of knowledge and expertise, and its hostility to institutions that help us discover and assess the truth. </w:t>
      </w:r>
      <w:r w:rsidRPr="001A5C4C">
        <w:rPr>
          <w:rStyle w:val="StyleUnderline"/>
        </w:rPr>
        <w:t>There is a broader social compact that allows a society to work and prosper together, and that, too, has been fraying. America created the first truly middle-class society; now, a middle-class life is increasingly out of reach for its citizens. America arrived at this sorry state of affairs because we forgot that the true source of the wealth of a nation is the creativity and innovation of its people.</w:t>
      </w:r>
      <w:r w:rsidRPr="001A5C4C">
        <w:rPr>
          <w:sz w:val="14"/>
        </w:rPr>
        <w:t xml:space="preserve"> One can get rich either by adding to the nation’s economic pie or by grabbing a larger share of the pie by exploiting others — abusing, for instance, market power or informational advantages. We confused the hard work of wealth creation with wealth-grabbing (or, as economists call it, rent-seeking), and too many of our talented young people followed the siren call of getting rich quickly. Beginning with the Reagan era, economic policy played a key role in this dystopia: Just as forces of globalization and technological change were contributing to growing inequality, we adopted policies that worsened societal inequities</w:t>
      </w:r>
      <w:r w:rsidRPr="001A5C4C">
        <w:rPr>
          <w:rStyle w:val="StyleUnderline"/>
        </w:rPr>
        <w:t>. Even as economic theories like information economics</w:t>
      </w:r>
      <w:r w:rsidRPr="001A5C4C">
        <w:rPr>
          <w:sz w:val="14"/>
        </w:rPr>
        <w:t xml:space="preserve"> (dealing with the ever-present situation where information is imperfect), </w:t>
      </w:r>
      <w:r w:rsidRPr="001A5C4C">
        <w:rPr>
          <w:rStyle w:val="StyleUnderline"/>
        </w:rPr>
        <w:t>behavioral economics and game theory arose to explain why markets on their own are often not efficient, fair, stable or seemingly rational, we relied more on markets and scaled back social protections. The result is an economy with more exploitation</w:t>
      </w:r>
      <w:r w:rsidRPr="001A5C4C">
        <w:rPr>
          <w:sz w:val="14"/>
        </w:rPr>
        <w:t xml:space="preserve"> — whether it’s abusive practices in the financial sector or the technology sector using our own data to take advantage of us at the cost of our privacy. </w:t>
      </w:r>
      <w:r w:rsidRPr="001A5C4C">
        <w:rPr>
          <w:rStyle w:val="StyleUnderline"/>
        </w:rPr>
        <w:t>The weakening of antitrust enforcement, and the failure of regulation to keep up with changes in our economy and the innovations in creating and leveraging market power, meant that markets became more concentrated and less competitive</w:t>
      </w:r>
      <w:r w:rsidRPr="001A5C4C">
        <w:rPr>
          <w:sz w:val="14"/>
        </w:rPr>
        <w:t xml:space="preserve">. Politics has played a big role in the increase in corporate rent-seeking and the accompanying inequality. </w:t>
      </w:r>
      <w:r w:rsidRPr="001A5C4C">
        <w:rPr>
          <w:rStyle w:val="Emphasis"/>
        </w:rPr>
        <w:t>Markets don’t exist in a vacuum; they have to be structured by rules and regulations,</w:t>
      </w:r>
      <w:r w:rsidRPr="001A5C4C">
        <w:rPr>
          <w:rStyle w:val="StyleUnderline"/>
        </w:rPr>
        <w:t xml:space="preserve"> and those rules and regulations must be enforced</w:t>
      </w:r>
      <w:r w:rsidRPr="001A5C4C">
        <w:rPr>
          <w:sz w:val="14"/>
        </w:rPr>
        <w:t xml:space="preserve">. </w:t>
      </w:r>
      <w:r w:rsidRPr="001A5C4C">
        <w:rPr>
          <w:rStyle w:val="StyleUnderline"/>
        </w:rPr>
        <w:t>Deregulation of the financial sector allowed bankers to engage in both excessively risky activities and more exploitive ones</w:t>
      </w:r>
      <w:r w:rsidRPr="001A5C4C">
        <w:rPr>
          <w:sz w:val="14"/>
        </w:rPr>
        <w:t xml:space="preserve">. Many economists understood that trade with developing countries would drive down American wages, especially for those with limited skills, and destroy jobs. We could and should have provided more assistance to affected workers (just as we should provide assistance to workers who lose their jobs as a result of technological change), but corporate interests opposed it. A weaker labor market conveniently meant lower labor costs at home to complement the cheap labor businesses employed abroad. </w:t>
      </w:r>
      <w:r w:rsidRPr="001A5C4C">
        <w:rPr>
          <w:rStyle w:val="StyleUnderline"/>
        </w:rPr>
        <w:t>We are now in a vicious cycle</w:t>
      </w:r>
      <w:r w:rsidRPr="001A5C4C">
        <w:rPr>
          <w:sz w:val="14"/>
        </w:rPr>
        <w:t xml:space="preserve">: Greater economic inequality is leading, in our </w:t>
      </w:r>
      <w:proofErr w:type="spellStart"/>
      <w:r w:rsidRPr="001A5C4C">
        <w:rPr>
          <w:sz w:val="14"/>
        </w:rPr>
        <w:t>moneydriven</w:t>
      </w:r>
      <w:proofErr w:type="spellEnd"/>
      <w:r w:rsidRPr="001A5C4C">
        <w:rPr>
          <w:sz w:val="14"/>
        </w:rPr>
        <w:t xml:space="preserve"> political system, to more political inequality, with weaker rules and deregulation causing still more economic inequality. If we don’t change course matters will likely grow worse, as machines (artificial intelligence and robots) replace an increasing fraction of routine labor, including many of the jobs of the several million Americans making their living by driving. </w:t>
      </w:r>
      <w:r w:rsidRPr="001A5C4C">
        <w:rPr>
          <w:rStyle w:val="StyleUnderline"/>
        </w:rPr>
        <w:t>The prescription follows from the diagnosis: It begins by recognizing the vital role that the state plays in making markets serve society</w:t>
      </w:r>
      <w:r w:rsidRPr="001A5C4C">
        <w:rPr>
          <w:rStyle w:val="Emphasis"/>
        </w:rPr>
        <w:t>. We need regulations that ensure strong competition without abusive exploitation</w:t>
      </w:r>
      <w:r w:rsidRPr="001A5C4C">
        <w:rPr>
          <w:sz w:val="14"/>
        </w:rPr>
        <w:t xml:space="preserve">, realigning the relationship between corporations and the workers they employ and the customers they are supposed to serve. We must be as resolute in combating market power as the corporate sector is in increasing it. If we had curbed exploitation in all of its forms and encouraged wealth creation, we would have had a more dynamic economy with less inequality. We might have curbed the opioid crisis and avoided the 2008 financial crisis. If we had done more to blunt the power of oligopolies and strengthen the power of workers, and if we had held our banks accountable, the sense of powerlessness might not be so pervasive and Americans might have greater trust in our institutions. </w:t>
      </w:r>
      <w:r w:rsidRPr="001A5C4C">
        <w:rPr>
          <w:rStyle w:val="Emphasis"/>
        </w:rPr>
        <w:t>There are many other areas in which government action is required</w:t>
      </w:r>
      <w:r w:rsidRPr="001A5C4C">
        <w:rPr>
          <w:sz w:val="14"/>
        </w:rPr>
        <w:t xml:space="preserve">. Markets on their own won’t provide insurance against some of the most important risks we face, such as unemployment and disability. They won’t efficiently provide pensions with low administrative costs and insurance against inflation. And they won’t provide an adequate infrastructure or a decent education for everyone or engage in sufficient basic research. </w:t>
      </w:r>
      <w:r w:rsidRPr="001A5C4C">
        <w:rPr>
          <w:rStyle w:val="StyleUnderline"/>
        </w:rPr>
        <w:t>Progressive capitalism is based on a new social contract between voters and elected officials, between workers and corporations, between rich and poor, and between those with jobs and those who are un- or underemployed</w:t>
      </w:r>
      <w:r w:rsidRPr="001A5C4C">
        <w:rPr>
          <w:sz w:val="14"/>
        </w:rPr>
        <w:t xml:space="preserve">. Part of this new social contract is an expanded public option for many programs now provided by private entities or not at all. It was a mistake not to include the public option in Obamacare: It would have enriched choice and enhanced competition, lowering prices. But one can design public options in other arenas as well, for instance for retirement and mortgages. This new social contract will enable most Americans to once again have a middle-class life. As an economist, I am always asked: Can we afford to provide this middle-class life for most, let alone all, Americans? Somehow, we did when we were a much poorer country in the years after World War II. In our politics, in our labor-market participation, and in our </w:t>
      </w:r>
      <w:proofErr w:type="gramStart"/>
      <w:r w:rsidRPr="001A5C4C">
        <w:rPr>
          <w:sz w:val="14"/>
        </w:rPr>
        <w:t>health</w:t>
      </w:r>
      <w:proofErr w:type="gramEnd"/>
      <w:r w:rsidRPr="001A5C4C">
        <w:rPr>
          <w:sz w:val="14"/>
        </w:rPr>
        <w:t xml:space="preserve"> we are already paying the price for our failures</w:t>
      </w:r>
      <w:r w:rsidRPr="001A5C4C">
        <w:rPr>
          <w:rStyle w:val="StyleUnderline"/>
        </w:rPr>
        <w:t xml:space="preserve">. The neoliberal fantasy that unfettered markets will deliver prosperity to everyone should be put to rest. </w:t>
      </w:r>
      <w:r w:rsidRPr="001A5C4C">
        <w:rPr>
          <w:sz w:val="14"/>
        </w:rPr>
        <w:t xml:space="preserve">It is as fatally flawed as the notion after the fall of the Iron Curtain that we were seeing “the end of history” and that we would all soon be liberal democracies with capitalist economies. Most important, our exploitive capitalism has shaped who we are as individuals and as a society. The rampant dishonesty we’ve seen from Wells Fargo and Volkswagen or from members of the Sackler family as they promoted </w:t>
      </w:r>
      <w:proofErr w:type="gramStart"/>
      <w:r w:rsidRPr="001A5C4C">
        <w:rPr>
          <w:sz w:val="14"/>
        </w:rPr>
        <w:t>drugs</w:t>
      </w:r>
      <w:proofErr w:type="gramEnd"/>
      <w:r w:rsidRPr="001A5C4C">
        <w:rPr>
          <w:sz w:val="14"/>
        </w:rPr>
        <w:t xml:space="preserve"> they knew were addictive — this is what is to be expected in a society that lauds the pursuit of profits as leading, to quote Adam Smith, “as if by an invisible hand,” to the well-being of society, with no regard to whether those profits derive from exploitation or wealth creation.</w:t>
      </w:r>
    </w:p>
    <w:p w14:paraId="1D42FD64" w14:textId="2DFFA937" w:rsidR="006762F2" w:rsidRDefault="006762F2" w:rsidP="00035AF1">
      <w:pPr>
        <w:rPr>
          <w:sz w:val="14"/>
        </w:rPr>
      </w:pPr>
    </w:p>
    <w:p w14:paraId="440B6C2F" w14:textId="0F0A98E8" w:rsidR="006762F2" w:rsidRDefault="006762F2" w:rsidP="006762F2">
      <w:pPr>
        <w:pStyle w:val="Heading3"/>
      </w:pPr>
      <w:r>
        <w:t>Cap---Self Correcting</w:t>
      </w:r>
    </w:p>
    <w:p w14:paraId="039FFAE4" w14:textId="77777777" w:rsidR="006762F2" w:rsidRDefault="006762F2" w:rsidP="006762F2">
      <w:pPr>
        <w:pStyle w:val="Heading4"/>
      </w:pPr>
      <w:r>
        <w:t>Cap’s consistent with human nature and corrects itself – multiple warrants</w:t>
      </w:r>
    </w:p>
    <w:p w14:paraId="2B68BFBE" w14:textId="77777777" w:rsidR="006762F2" w:rsidRPr="00CB30FE" w:rsidRDefault="006762F2" w:rsidP="006762F2">
      <w:r>
        <w:rPr>
          <w:rStyle w:val="Style13ptBold"/>
        </w:rPr>
        <w:t>Allison 12</w:t>
      </w:r>
      <w:r>
        <w:rPr>
          <w:rStyle w:val="Style13ptBold"/>
          <w:b w:val="0"/>
          <w:bCs/>
        </w:rPr>
        <w:t xml:space="preserve"> - </w:t>
      </w:r>
      <w:r w:rsidRPr="003B0FA0">
        <w:t>American businessman</w:t>
      </w:r>
      <w:r>
        <w:t xml:space="preserve">, </w:t>
      </w:r>
      <w:r w:rsidRPr="003B0FA0">
        <w:t>director at Moelis &amp; Company</w:t>
      </w:r>
      <w:r>
        <w:t xml:space="preserve">, </w:t>
      </w:r>
      <w:r w:rsidRPr="003B0FA0">
        <w:t>former CEO and president of the Cato Institute in Washington, D.C</w:t>
      </w:r>
      <w:r>
        <w:t xml:space="preserve">. </w:t>
      </w:r>
      <w:r>
        <w:rPr>
          <w:rStyle w:val="Style13ptBold"/>
          <w:b w:val="0"/>
          <w:bCs/>
        </w:rPr>
        <w:t>(</w:t>
      </w:r>
      <w:r w:rsidRPr="003B0FA0">
        <w:t>John A. Allison IV,</w:t>
      </w:r>
      <w:r w:rsidRPr="00FF6701">
        <w:t xml:space="preserve"> “</w:t>
      </w:r>
      <w:r>
        <w:rPr>
          <w:i/>
          <w:iCs/>
        </w:rPr>
        <w:t>The Financial Crisis and the Free Market Cure: Why Pure Capitalism is the World Economy’s Only Hope</w:t>
      </w:r>
      <w:r w:rsidRPr="00FF6701">
        <w:t xml:space="preserve">”, </w:t>
      </w:r>
      <w:r>
        <w:t xml:space="preserve">Published September 2012, </w:t>
      </w:r>
      <w:r w:rsidRPr="003B0FA0">
        <w:t>https://learning-oreilly-com.proxy.lib.umich.edu/library/view/The+Financial+Crisis+and+the+Free+Market+Cure:+Why+Pure+Capitalism+is+the+World+Economy's+Only+Hope/9780071806787/ch21.html#ch21</w:t>
      </w:r>
      <w:r>
        <w:t>)</w:t>
      </w:r>
      <w:r w:rsidRPr="00FF6701">
        <w:t>//</w:t>
      </w:r>
      <w:r>
        <w:t>IB</w:t>
      </w:r>
      <w:r w:rsidRPr="003B0FA0">
        <w:t xml:space="preserve"> </w:t>
      </w:r>
    </w:p>
    <w:p w14:paraId="6C90975D" w14:textId="77777777" w:rsidR="006762F2" w:rsidRPr="00CB30FE" w:rsidRDefault="006762F2" w:rsidP="006762F2">
      <w:pPr>
        <w:rPr>
          <w:u w:val="single"/>
        </w:rPr>
      </w:pPr>
      <w:r w:rsidRPr="00CB30FE">
        <w:t xml:space="preserve">22The Cure Is Also Philosophical JUST AS </w:t>
      </w:r>
      <w:r w:rsidRPr="00594E81">
        <w:rPr>
          <w:u w:val="single"/>
        </w:rPr>
        <w:t>THE CAUSE OF THE FINANCIAL CRISIS</w:t>
      </w:r>
      <w:r w:rsidRPr="00CB30FE">
        <w:rPr>
          <w:u w:val="single"/>
        </w:rPr>
        <w:t xml:space="preserve"> IS PHILOSOPHICAL, </w:t>
      </w:r>
      <w:proofErr w:type="gramStart"/>
      <w:r w:rsidRPr="00CB30FE">
        <w:rPr>
          <w:u w:val="single"/>
        </w:rPr>
        <w:t>So</w:t>
      </w:r>
      <w:proofErr w:type="gramEnd"/>
      <w:r w:rsidRPr="00CB30FE">
        <w:rPr>
          <w:u w:val="single"/>
        </w:rPr>
        <w:t xml:space="preserve"> is the cure. </w:t>
      </w:r>
      <w:r w:rsidRPr="00DE143D">
        <w:rPr>
          <w:rStyle w:val="Emphasis"/>
        </w:rPr>
        <w:t>The cure is the restoration of</w:t>
      </w:r>
      <w:r w:rsidRPr="00CB30FE">
        <w:rPr>
          <w:u w:val="single"/>
        </w:rPr>
        <w:t xml:space="preserve"> the principles that made America great in the first place: “</w:t>
      </w:r>
      <w:r w:rsidRPr="00DE143D">
        <w:rPr>
          <w:rStyle w:val="Emphasis"/>
        </w:rPr>
        <w:t>life, liberty, and the pursuit of happiness</w:t>
      </w:r>
      <w:r w:rsidRPr="00CB30FE">
        <w:rPr>
          <w:u w:val="single"/>
        </w:rPr>
        <w:t xml:space="preserve">”; each individual’s </w:t>
      </w:r>
      <w:r w:rsidRPr="00DE143D">
        <w:rPr>
          <w:rStyle w:val="Emphasis"/>
        </w:rPr>
        <w:t xml:space="preserve">moral right to </w:t>
      </w:r>
      <w:r w:rsidRPr="00CB30FE">
        <w:rPr>
          <w:u w:val="single"/>
        </w:rPr>
        <w:t xml:space="preserve">his own </w:t>
      </w:r>
      <w:r w:rsidRPr="00DE143D">
        <w:rPr>
          <w:rStyle w:val="Emphasis"/>
        </w:rPr>
        <w:t>life; and</w:t>
      </w:r>
      <w:r w:rsidRPr="00CB30FE">
        <w:rPr>
          <w:u w:val="single"/>
        </w:rPr>
        <w:t xml:space="preserve"> each individual’s moral right to </w:t>
      </w:r>
      <w:r w:rsidRPr="00DE143D">
        <w:rPr>
          <w:rStyle w:val="Emphasis"/>
        </w:rPr>
        <w:t>the product of his own labor</w:t>
      </w:r>
      <w:r w:rsidRPr="00CB30FE">
        <w:rPr>
          <w:u w:val="single"/>
        </w:rPr>
        <w:t xml:space="preserve">, which includes </w:t>
      </w:r>
      <w:r w:rsidRPr="00DE143D">
        <w:rPr>
          <w:rStyle w:val="Emphasis"/>
        </w:rPr>
        <w:t>the right to earn great wealth</w:t>
      </w:r>
      <w:r w:rsidRPr="00CB30FE">
        <w:rPr>
          <w:u w:val="single"/>
        </w:rPr>
        <w:t xml:space="preserve"> if you produce a great deal </w:t>
      </w:r>
      <w:r w:rsidRPr="00DE143D">
        <w:rPr>
          <w:rStyle w:val="Emphasis"/>
        </w:rPr>
        <w:t xml:space="preserve">and </w:t>
      </w:r>
      <w:r w:rsidRPr="00DE143D">
        <w:rPr>
          <w:u w:val="single"/>
        </w:rPr>
        <w:t>the right to</w:t>
      </w:r>
      <w:r w:rsidRPr="00DE143D">
        <w:rPr>
          <w:rStyle w:val="Emphasis"/>
        </w:rPr>
        <w:t xml:space="preserve"> give away as much of your wealth as you like</w:t>
      </w:r>
      <w:r w:rsidRPr="00CB30FE">
        <w:rPr>
          <w:u w:val="single"/>
        </w:rPr>
        <w:t xml:space="preserve"> to whomever you want for whatever reason.</w:t>
      </w:r>
    </w:p>
    <w:p w14:paraId="020BC599" w14:textId="77777777" w:rsidR="006762F2" w:rsidRPr="00594E81" w:rsidRDefault="006762F2" w:rsidP="006762F2">
      <w:pPr>
        <w:rPr>
          <w:u w:val="single"/>
        </w:rPr>
      </w:pPr>
      <w:r w:rsidRPr="00CB30FE">
        <w:t xml:space="preserve">As a moral code, </w:t>
      </w:r>
      <w:r w:rsidRPr="00594E81">
        <w:rPr>
          <w:u w:val="single"/>
        </w:rPr>
        <w:t>“life, liberty, and the pursuit of happiness” demands personal responsibility</w:t>
      </w:r>
      <w:r w:rsidRPr="00CB30FE">
        <w:t xml:space="preserve"> because there is no free lunch. It also demands and rewards rationality, self-discipline, and justice. </w:t>
      </w:r>
      <w:r w:rsidRPr="00DE143D">
        <w:rPr>
          <w:rStyle w:val="Emphasis"/>
        </w:rPr>
        <w:t>It is consistent with</w:t>
      </w:r>
      <w:r w:rsidRPr="00594E81">
        <w:rPr>
          <w:u w:val="single"/>
        </w:rPr>
        <w:t xml:space="preserve"> man’s </w:t>
      </w:r>
      <w:r w:rsidRPr="00DE143D">
        <w:rPr>
          <w:rStyle w:val="Emphasis"/>
        </w:rPr>
        <w:t>nature as an independent being</w:t>
      </w:r>
      <w:r w:rsidRPr="00594E81">
        <w:rPr>
          <w:u w:val="single"/>
        </w:rPr>
        <w:t xml:space="preserve"> who must use his mind to succeed in a demanding environment. It is </w:t>
      </w:r>
      <w:r w:rsidRPr="00DE143D">
        <w:rPr>
          <w:rStyle w:val="Emphasis"/>
        </w:rPr>
        <w:t>a set of ethical principles that recognizes individual rights</w:t>
      </w:r>
      <w:r w:rsidRPr="00594E81">
        <w:rPr>
          <w:u w:val="single"/>
        </w:rPr>
        <w:t xml:space="preserve"> and implies limited government. The corollary is a free, independent, and self-reliant society.</w:t>
      </w:r>
    </w:p>
    <w:p w14:paraId="18A826F9" w14:textId="77777777" w:rsidR="006762F2" w:rsidRPr="00DE143D" w:rsidRDefault="006762F2" w:rsidP="006762F2">
      <w:pPr>
        <w:rPr>
          <w:u w:val="single"/>
        </w:rPr>
      </w:pPr>
      <w:r w:rsidRPr="00DE143D">
        <w:rPr>
          <w:rStyle w:val="Emphasis"/>
        </w:rPr>
        <w:t>There is a difference</w:t>
      </w:r>
      <w:r w:rsidRPr="00DE143D">
        <w:rPr>
          <w:u w:val="single"/>
        </w:rPr>
        <w:t xml:space="preserve"> in kind </w:t>
      </w:r>
      <w:r w:rsidRPr="00DE143D">
        <w:rPr>
          <w:rStyle w:val="Emphasis"/>
        </w:rPr>
        <w:t>between</w:t>
      </w:r>
      <w:r w:rsidRPr="00DE143D">
        <w:rPr>
          <w:u w:val="single"/>
        </w:rPr>
        <w:t xml:space="preserve"> my </w:t>
      </w:r>
      <w:r w:rsidRPr="00DE143D">
        <w:rPr>
          <w:rStyle w:val="Emphasis"/>
        </w:rPr>
        <w:t>choice to give</w:t>
      </w:r>
      <w:r w:rsidRPr="00DE143D">
        <w:rPr>
          <w:u w:val="single"/>
        </w:rPr>
        <w:t xml:space="preserve"> away what I have produced </w:t>
      </w:r>
      <w:r w:rsidRPr="00DE143D">
        <w:rPr>
          <w:rStyle w:val="Emphasis"/>
        </w:rPr>
        <w:t>and having</w:t>
      </w:r>
      <w:r w:rsidRPr="00DE143D">
        <w:rPr>
          <w:u w:val="single"/>
        </w:rPr>
        <w:t xml:space="preserve"> someone (in this case, </w:t>
      </w:r>
      <w:r w:rsidRPr="00DE143D">
        <w:rPr>
          <w:rStyle w:val="Emphasis"/>
        </w:rPr>
        <w:t>government</w:t>
      </w:r>
      <w:r w:rsidRPr="00DE143D">
        <w:rPr>
          <w:u w:val="single"/>
        </w:rPr>
        <w:t xml:space="preserve">) put a gun to my head and </w:t>
      </w:r>
      <w:r w:rsidRPr="00DE143D">
        <w:rPr>
          <w:rStyle w:val="Emphasis"/>
        </w:rPr>
        <w:t>take</w:t>
      </w:r>
      <w:r w:rsidRPr="00DE143D">
        <w:rPr>
          <w:u w:val="single"/>
        </w:rPr>
        <w:t xml:space="preserve"> my </w:t>
      </w:r>
      <w:r w:rsidRPr="00DE143D">
        <w:rPr>
          <w:rStyle w:val="Emphasis"/>
        </w:rPr>
        <w:t>wealth. It is</w:t>
      </w:r>
      <w:r w:rsidRPr="00DE143D">
        <w:rPr>
          <w:u w:val="single"/>
        </w:rPr>
        <w:t xml:space="preserve"> particularly </w:t>
      </w:r>
      <w:r w:rsidRPr="00DE143D">
        <w:rPr>
          <w:rStyle w:val="Emphasis"/>
        </w:rPr>
        <w:t>infuriating</w:t>
      </w:r>
      <w:r w:rsidRPr="00DE143D">
        <w:rPr>
          <w:u w:val="single"/>
        </w:rPr>
        <w:t xml:space="preserve"> when you know that your wealth will be given to individuals who have not earned it and you know that these beneficiaries will then turn around and vote for the members of Congress who took it from you.</w:t>
      </w:r>
    </w:p>
    <w:p w14:paraId="05EBCE44" w14:textId="77777777" w:rsidR="006762F2" w:rsidRPr="00DE143D" w:rsidRDefault="006762F2" w:rsidP="006762F2">
      <w:pPr>
        <w:rPr>
          <w:u w:val="single"/>
        </w:rPr>
      </w:pPr>
      <w:r w:rsidRPr="00DE143D">
        <w:rPr>
          <w:u w:val="single"/>
        </w:rPr>
        <w:t xml:space="preserve">While </w:t>
      </w:r>
      <w:r w:rsidRPr="00DE143D">
        <w:rPr>
          <w:rStyle w:val="Emphasis"/>
        </w:rPr>
        <w:t>many individuals are aware of</w:t>
      </w:r>
      <w:r w:rsidRPr="00DE143D">
        <w:rPr>
          <w:u w:val="single"/>
        </w:rPr>
        <w:t xml:space="preserve"> </w:t>
      </w:r>
      <w:r w:rsidRPr="00DE143D">
        <w:rPr>
          <w:rStyle w:val="Emphasis"/>
        </w:rPr>
        <w:t>the</w:t>
      </w:r>
      <w:r w:rsidRPr="00DE143D">
        <w:rPr>
          <w:u w:val="single"/>
        </w:rPr>
        <w:t xml:space="preserve"> incredible </w:t>
      </w:r>
      <w:r w:rsidRPr="00DE143D">
        <w:rPr>
          <w:rStyle w:val="Emphasis"/>
        </w:rPr>
        <w:t>importance of liberty</w:t>
      </w:r>
      <w:r w:rsidRPr="00DE143D">
        <w:rPr>
          <w:u w:val="single"/>
        </w:rPr>
        <w:t xml:space="preserve"> </w:t>
      </w:r>
      <w:r w:rsidRPr="00DE143D">
        <w:rPr>
          <w:rStyle w:val="Emphasis"/>
        </w:rPr>
        <w:t>to</w:t>
      </w:r>
      <w:r w:rsidRPr="00DE143D">
        <w:rPr>
          <w:u w:val="single"/>
        </w:rPr>
        <w:t xml:space="preserve"> human </w:t>
      </w:r>
      <w:r w:rsidRPr="00DE143D">
        <w:rPr>
          <w:rStyle w:val="Emphasis"/>
        </w:rPr>
        <w:t>well-being, many underestimate</w:t>
      </w:r>
      <w:r w:rsidRPr="00DE143D">
        <w:rPr>
          <w:u w:val="single"/>
        </w:rPr>
        <w:t xml:space="preserve"> the significance or </w:t>
      </w:r>
      <w:r w:rsidRPr="00DE143D">
        <w:rPr>
          <w:rStyle w:val="Emphasis"/>
        </w:rPr>
        <w:t>implications of the pursuit of happiness</w:t>
      </w:r>
      <w:r w:rsidRPr="00DE143D">
        <w:rPr>
          <w:u w:val="single"/>
        </w:rPr>
        <w:t>.</w:t>
      </w:r>
    </w:p>
    <w:p w14:paraId="4254CCD6" w14:textId="77777777" w:rsidR="006762F2" w:rsidRPr="00DE143D" w:rsidRDefault="006762F2" w:rsidP="006762F2">
      <w:pPr>
        <w:rPr>
          <w:sz w:val="16"/>
          <w:szCs w:val="16"/>
        </w:rPr>
      </w:pPr>
      <w:r w:rsidRPr="00DE143D">
        <w:rPr>
          <w:rStyle w:val="Emphasis"/>
        </w:rPr>
        <w:t>During the Middle Ages</w:t>
      </w:r>
      <w:r w:rsidRPr="00DE143D">
        <w:rPr>
          <w:sz w:val="16"/>
          <w:szCs w:val="16"/>
        </w:rPr>
        <w:t>, before Jefferson and before the thinkers of the Enlightenment, no one existed for her own good.</w:t>
      </w:r>
      <w:r w:rsidRPr="00CB30FE">
        <w:t xml:space="preserve"> </w:t>
      </w:r>
      <w:r w:rsidRPr="00DE143D">
        <w:rPr>
          <w:rStyle w:val="Emphasis"/>
        </w:rPr>
        <w:t>Everyone owed her life to</w:t>
      </w:r>
      <w:r w:rsidRPr="00DE143D">
        <w:rPr>
          <w:u w:val="single"/>
        </w:rPr>
        <w:t xml:space="preserve"> the king, to </w:t>
      </w:r>
      <w:r w:rsidRPr="00DE143D">
        <w:rPr>
          <w:rStyle w:val="Emphasis"/>
        </w:rPr>
        <w:t>the state</w:t>
      </w:r>
      <w:r w:rsidRPr="00DE143D">
        <w:rPr>
          <w:u w:val="single"/>
        </w:rPr>
        <w:t xml:space="preserve">, or to the church. </w:t>
      </w:r>
      <w:r w:rsidRPr="00DE143D">
        <w:rPr>
          <w:rStyle w:val="Emphasis"/>
        </w:rPr>
        <w:t xml:space="preserve">No one had a right to her own life. </w:t>
      </w:r>
      <w:r w:rsidRPr="00DE143D">
        <w:rPr>
          <w:sz w:val="16"/>
          <w:szCs w:val="16"/>
        </w:rPr>
        <w:t>Jefferson said that your life is yours. Live it to the fullest on your own terms. Pursue what makes you happy. The context in which the term pursue was used in the Declaration of Independence is different from the context in which we use pursue today. To the founders, pursuing happiness meant earning happiness—the right to attempt to earn happiness from how you lived your life.</w:t>
      </w:r>
    </w:p>
    <w:p w14:paraId="4A43082E" w14:textId="77777777" w:rsidR="006762F2" w:rsidRPr="00DE143D" w:rsidRDefault="006762F2" w:rsidP="006762F2">
      <w:pPr>
        <w:rPr>
          <w:u w:val="single"/>
        </w:rPr>
      </w:pPr>
      <w:r w:rsidRPr="00DE143D">
        <w:rPr>
          <w:u w:val="single"/>
        </w:rPr>
        <w:t>When each individual has the moral right to his own life and the responsibility for his own life and when each has the freedom to pursue his own personal goals, people are more productive.</w:t>
      </w:r>
    </w:p>
    <w:p w14:paraId="089DAFC5" w14:textId="77777777" w:rsidR="006762F2" w:rsidRDefault="006762F2" w:rsidP="006762F2">
      <w:pPr>
        <w:rPr>
          <w:u w:val="single"/>
        </w:rPr>
      </w:pPr>
      <w:r w:rsidRPr="00DE143D">
        <w:rPr>
          <w:u w:val="single"/>
        </w:rPr>
        <w:t xml:space="preserve">When individuals have the right to the pursuit of their personal happiness, they are naturally nicer to other people. </w:t>
      </w:r>
      <w:r w:rsidRPr="00DE143D">
        <w:rPr>
          <w:rStyle w:val="Emphasis"/>
        </w:rPr>
        <w:t>In communist and socialist societies</w:t>
      </w:r>
      <w:r w:rsidRPr="00DE143D">
        <w:rPr>
          <w:u w:val="single"/>
        </w:rPr>
        <w:t xml:space="preserve">, in the end, many </w:t>
      </w:r>
      <w:r w:rsidRPr="00DE143D">
        <w:rPr>
          <w:rStyle w:val="Emphasis"/>
        </w:rPr>
        <w:t xml:space="preserve">people hate one another </w:t>
      </w:r>
      <w:r w:rsidRPr="00DE143D">
        <w:rPr>
          <w:u w:val="single"/>
        </w:rPr>
        <w:t xml:space="preserve">because </w:t>
      </w:r>
      <w:r w:rsidRPr="00DE143D">
        <w:rPr>
          <w:rStyle w:val="Emphasis"/>
        </w:rPr>
        <w:t>they are slaves to one another</w:t>
      </w:r>
      <w:r w:rsidRPr="00DE143D">
        <w:rPr>
          <w:u w:val="single"/>
        </w:rPr>
        <w:t xml:space="preserve">. It is not surprising that by any measure, </w:t>
      </w:r>
      <w:r w:rsidRPr="00DE143D">
        <w:rPr>
          <w:rStyle w:val="Emphasis"/>
        </w:rPr>
        <w:t>charitable giving is larger in the U</w:t>
      </w:r>
      <w:r w:rsidRPr="00DE143D">
        <w:rPr>
          <w:u w:val="single"/>
        </w:rPr>
        <w:t xml:space="preserve">nited </w:t>
      </w:r>
      <w:r w:rsidRPr="00DE143D">
        <w:rPr>
          <w:rStyle w:val="Emphasis"/>
        </w:rPr>
        <w:t>S</w:t>
      </w:r>
      <w:r w:rsidRPr="00DE143D">
        <w:rPr>
          <w:u w:val="single"/>
        </w:rPr>
        <w:t xml:space="preserve">tates </w:t>
      </w:r>
      <w:r w:rsidRPr="00D647B1">
        <w:rPr>
          <w:rStyle w:val="Emphasis"/>
        </w:rPr>
        <w:t>than anywhere else in the world</w:t>
      </w:r>
      <w:r w:rsidRPr="00DE143D">
        <w:rPr>
          <w:u w:val="single"/>
        </w:rPr>
        <w:t xml:space="preserve">. Charitable giving is far </w:t>
      </w:r>
      <w:r w:rsidRPr="00D647B1">
        <w:rPr>
          <w:rStyle w:val="Emphasis"/>
        </w:rPr>
        <w:t>greater</w:t>
      </w:r>
      <w:r w:rsidRPr="00DE143D">
        <w:rPr>
          <w:u w:val="single"/>
        </w:rPr>
        <w:t xml:space="preserve"> in the United States </w:t>
      </w:r>
      <w:r w:rsidRPr="00D647B1">
        <w:rPr>
          <w:rStyle w:val="Emphasis"/>
        </w:rPr>
        <w:t>than</w:t>
      </w:r>
      <w:r w:rsidRPr="00DE143D">
        <w:rPr>
          <w:u w:val="single"/>
        </w:rPr>
        <w:t xml:space="preserve"> in the </w:t>
      </w:r>
      <w:r w:rsidRPr="00D647B1">
        <w:rPr>
          <w:rStyle w:val="Emphasis"/>
        </w:rPr>
        <w:t>social welfare countries of</w:t>
      </w:r>
      <w:r w:rsidRPr="00DE143D">
        <w:rPr>
          <w:u w:val="single"/>
        </w:rPr>
        <w:t xml:space="preserve"> Western </w:t>
      </w:r>
      <w:r w:rsidRPr="00D647B1">
        <w:rPr>
          <w:rStyle w:val="Emphasis"/>
        </w:rPr>
        <w:t>Europe</w:t>
      </w:r>
      <w:r w:rsidRPr="00DE143D">
        <w:rPr>
          <w:u w:val="single"/>
        </w:rPr>
        <w:t>.</w:t>
      </w:r>
    </w:p>
    <w:p w14:paraId="051A53A2" w14:textId="77777777" w:rsidR="006762F2" w:rsidRPr="006762F2" w:rsidRDefault="006762F2" w:rsidP="006762F2"/>
    <w:p w14:paraId="6E5995A4" w14:textId="77777777" w:rsidR="00035AF1" w:rsidRPr="00035AF1" w:rsidRDefault="00035AF1" w:rsidP="00035AF1"/>
    <w:p w14:paraId="20C9FE9D" w14:textId="7717319D" w:rsidR="006A06B9" w:rsidRDefault="006A06B9" w:rsidP="006A06B9">
      <w:pPr>
        <w:pStyle w:val="Heading2"/>
      </w:pPr>
      <w:r>
        <w:t>Impact Debate</w:t>
      </w:r>
    </w:p>
    <w:p w14:paraId="534D6F23" w14:textId="5CAD681B" w:rsidR="006A06B9" w:rsidRDefault="006A06B9" w:rsidP="006A06B9"/>
    <w:p w14:paraId="56B0CE65" w14:textId="77777777" w:rsidR="006A06B9" w:rsidRDefault="006A06B9" w:rsidP="006A06B9">
      <w:pPr>
        <w:pStyle w:val="Heading3"/>
      </w:pPr>
      <w:r>
        <w:t>2AC---Cap Good---Climate</w:t>
      </w:r>
    </w:p>
    <w:p w14:paraId="57EADC0C" w14:textId="77777777" w:rsidR="006A06B9" w:rsidRDefault="006A06B9" w:rsidP="006A06B9">
      <w:pPr>
        <w:pStyle w:val="Heading4"/>
      </w:pPr>
      <w:r w:rsidRPr="00C65A5C">
        <w:rPr>
          <w:u w:val="single"/>
        </w:rPr>
        <w:t>Profit motive</w:t>
      </w:r>
      <w:r>
        <w:t xml:space="preserve"> and </w:t>
      </w:r>
      <w:r w:rsidRPr="00C65A5C">
        <w:rPr>
          <w:u w:val="single"/>
        </w:rPr>
        <w:t>innovation</w:t>
      </w:r>
      <w:r>
        <w:t xml:space="preserve"> make Capitalism key to solve warming. The alt </w:t>
      </w:r>
      <w:r>
        <w:rPr>
          <w:u w:val="single"/>
        </w:rPr>
        <w:t>e</w:t>
      </w:r>
      <w:r w:rsidRPr="00C65A5C">
        <w:rPr>
          <w:u w:val="single"/>
        </w:rPr>
        <w:t>nsures</w:t>
      </w:r>
      <w:r>
        <w:t xml:space="preserve"> extinction.</w:t>
      </w:r>
    </w:p>
    <w:p w14:paraId="68088CA7" w14:textId="77777777" w:rsidR="006A06B9" w:rsidRDefault="006A06B9" w:rsidP="006A06B9">
      <w:r w:rsidRPr="000F14B6">
        <w:t xml:space="preserve">Saul </w:t>
      </w:r>
      <w:proofErr w:type="spellStart"/>
      <w:r w:rsidRPr="000F14B6">
        <w:rPr>
          <w:rStyle w:val="Style13ptBold"/>
        </w:rPr>
        <w:t>Zimet</w:t>
      </w:r>
      <w:proofErr w:type="spellEnd"/>
      <w:r w:rsidRPr="000F14B6">
        <w:rPr>
          <w:rStyle w:val="Style13ptBold"/>
        </w:rPr>
        <w:t xml:space="preserve"> 20</w:t>
      </w:r>
      <w:r w:rsidRPr="000F14B6">
        <w:t>, is a writer and artist who works on the moral problems of economics, philosophy, and history, 5</w:t>
      </w:r>
      <w:r>
        <w:t>/</w:t>
      </w:r>
      <w:r w:rsidRPr="000F14B6">
        <w:t>17</w:t>
      </w:r>
      <w:r>
        <w:t>/</w:t>
      </w:r>
      <w:r w:rsidRPr="000F14B6">
        <w:t xml:space="preserve">2020, "Capitalism or the </w:t>
      </w:r>
      <w:proofErr w:type="gramStart"/>
      <w:r w:rsidRPr="000F14B6">
        <w:t>Climate?,</w:t>
      </w:r>
      <w:proofErr w:type="gramEnd"/>
      <w:r w:rsidRPr="000F14B6">
        <w:t xml:space="preserve">" </w:t>
      </w:r>
      <w:r w:rsidRPr="0080716D">
        <w:t>https://quillette.com/2020/05/17/capitalism-or-the-climate/</w:t>
      </w:r>
      <w:r>
        <w:t>,  Marsh</w:t>
      </w:r>
    </w:p>
    <w:p w14:paraId="2B08C9C5" w14:textId="77777777" w:rsidR="006A06B9" w:rsidRPr="004A0D8D" w:rsidRDefault="006A06B9" w:rsidP="006A06B9">
      <w:pPr>
        <w:rPr>
          <w:sz w:val="14"/>
        </w:rPr>
      </w:pPr>
      <w:r w:rsidRPr="004A0D8D">
        <w:rPr>
          <w:rStyle w:val="StyleUnderline"/>
        </w:rPr>
        <w:t>Another foundational tool f</w:t>
      </w:r>
      <w:r w:rsidRPr="00854EC0">
        <w:rPr>
          <w:rStyle w:val="StyleUnderline"/>
        </w:rPr>
        <w:t xml:space="preserve">or </w:t>
      </w:r>
      <w:r w:rsidRPr="00886A24">
        <w:rPr>
          <w:rStyle w:val="StyleUnderline"/>
        </w:rPr>
        <w:t>knowledge production</w:t>
      </w:r>
      <w:r w:rsidRPr="00C65A5C">
        <w:rPr>
          <w:rStyle w:val="StyleUnderline"/>
        </w:rPr>
        <w:t xml:space="preserve"> </w:t>
      </w:r>
      <w:r w:rsidRPr="00F71C15">
        <w:rPr>
          <w:rStyle w:val="Emphasis"/>
        </w:rPr>
        <w:t>is innovation</w:t>
      </w:r>
      <w:r w:rsidRPr="00854EC0">
        <w:rPr>
          <w:sz w:val="14"/>
        </w:rPr>
        <w:t xml:space="preserve">, </w:t>
      </w:r>
      <w:r w:rsidRPr="00886A24">
        <w:rPr>
          <w:rStyle w:val="StyleUnderline"/>
        </w:rPr>
        <w:t>which</w:t>
      </w:r>
      <w:r w:rsidRPr="00886A24">
        <w:rPr>
          <w:sz w:val="14"/>
        </w:rPr>
        <w:t xml:space="preserve"> </w:t>
      </w:r>
      <w:r w:rsidRPr="00886A24">
        <w:rPr>
          <w:rStyle w:val="Emphasis"/>
        </w:rPr>
        <w:t>capital</w:t>
      </w:r>
      <w:r w:rsidRPr="004A0D8D">
        <w:rPr>
          <w:rStyle w:val="Emphasis"/>
        </w:rPr>
        <w:t xml:space="preserve"> and </w:t>
      </w:r>
      <w:r w:rsidRPr="00C65A5C">
        <w:rPr>
          <w:rStyle w:val="Emphasis"/>
        </w:rPr>
        <w:t>profit motive</w:t>
      </w:r>
      <w:r w:rsidRPr="004A0D8D">
        <w:rPr>
          <w:sz w:val="14"/>
        </w:rPr>
        <w:t xml:space="preserve"> </w:t>
      </w:r>
      <w:r w:rsidRPr="00886A24">
        <w:rPr>
          <w:rStyle w:val="StyleUnderline"/>
        </w:rPr>
        <w:t>facilitate</w:t>
      </w:r>
      <w:r w:rsidRPr="004A0D8D">
        <w:rPr>
          <w:sz w:val="14"/>
        </w:rPr>
        <w:t xml:space="preserve">. A </w:t>
      </w:r>
      <w:r w:rsidRPr="004A0D8D">
        <w:rPr>
          <w:rStyle w:val="StyleUnderline"/>
        </w:rPr>
        <w:t xml:space="preserve">large amount of </w:t>
      </w:r>
      <w:r w:rsidRPr="00854EC0">
        <w:rPr>
          <w:rStyle w:val="StyleUnderline"/>
        </w:rPr>
        <w:t>innovation c</w:t>
      </w:r>
      <w:r w:rsidRPr="00051DA4">
        <w:rPr>
          <w:rStyle w:val="StyleUnderline"/>
        </w:rPr>
        <w:t>omes from</w:t>
      </w:r>
      <w:r w:rsidRPr="004A0D8D">
        <w:rPr>
          <w:rStyle w:val="StyleUnderline"/>
        </w:rPr>
        <w:t xml:space="preserve"> excess </w:t>
      </w:r>
      <w:r w:rsidRPr="004A0D8D">
        <w:rPr>
          <w:rStyle w:val="Emphasis"/>
        </w:rPr>
        <w:t>capital</w:t>
      </w:r>
      <w:r w:rsidRPr="004A0D8D">
        <w:rPr>
          <w:sz w:val="14"/>
        </w:rPr>
        <w:t xml:space="preserve"> </w:t>
      </w:r>
      <w:r w:rsidRPr="004A0D8D">
        <w:rPr>
          <w:rStyle w:val="StyleUnderline"/>
        </w:rPr>
        <w:t xml:space="preserve">being invested </w:t>
      </w:r>
      <w:r w:rsidRPr="00886A24">
        <w:rPr>
          <w:rStyle w:val="StyleUnderline"/>
        </w:rPr>
        <w:t>in</w:t>
      </w:r>
      <w:r w:rsidRPr="004A0D8D">
        <w:rPr>
          <w:rStyle w:val="StyleUnderline"/>
        </w:rPr>
        <w:t xml:space="preserve"> new </w:t>
      </w:r>
      <w:r w:rsidRPr="00886A24">
        <w:rPr>
          <w:rStyle w:val="Emphasis"/>
        </w:rPr>
        <w:t>r</w:t>
      </w:r>
      <w:r w:rsidRPr="004A0D8D">
        <w:rPr>
          <w:sz w:val="14"/>
        </w:rPr>
        <w:t xml:space="preserve">esearch </w:t>
      </w:r>
      <w:r w:rsidRPr="00886A24">
        <w:rPr>
          <w:rStyle w:val="Emphasis"/>
        </w:rPr>
        <w:t>and d</w:t>
      </w:r>
      <w:r w:rsidRPr="004A0D8D">
        <w:rPr>
          <w:sz w:val="14"/>
        </w:rPr>
        <w:t>evelopment. Poorer populations, whether subnational, national, or global, have less to invest in prospective new inventions and processes of which the details are unpredictable in advance</w:t>
      </w:r>
      <w:r w:rsidRPr="004A0D8D">
        <w:rPr>
          <w:rStyle w:val="StyleUnderline"/>
        </w:rPr>
        <w:t>. No</w:t>
      </w:r>
      <w:r w:rsidRPr="004A0D8D">
        <w:rPr>
          <w:sz w:val="14"/>
        </w:rPr>
        <w:t xml:space="preserve"> </w:t>
      </w:r>
      <w:r w:rsidRPr="004A0D8D">
        <w:rPr>
          <w:rStyle w:val="StyleUnderline"/>
        </w:rPr>
        <w:t>system</w:t>
      </w:r>
      <w:r w:rsidRPr="004A0D8D">
        <w:rPr>
          <w:sz w:val="14"/>
        </w:rPr>
        <w:t xml:space="preserve"> </w:t>
      </w:r>
      <w:r w:rsidRPr="004A0D8D">
        <w:rPr>
          <w:rStyle w:val="Emphasis"/>
        </w:rPr>
        <w:t>incentivizes</w:t>
      </w:r>
      <w:r w:rsidRPr="004A0D8D">
        <w:rPr>
          <w:sz w:val="14"/>
        </w:rPr>
        <w:t xml:space="preserve"> </w:t>
      </w:r>
      <w:r w:rsidRPr="004A0D8D">
        <w:rPr>
          <w:rStyle w:val="StyleUnderline"/>
        </w:rPr>
        <w:t>useful investments</w:t>
      </w:r>
      <w:r w:rsidRPr="004A0D8D">
        <w:rPr>
          <w:sz w:val="14"/>
        </w:rPr>
        <w:t xml:space="preserve"> </w:t>
      </w:r>
      <w:r w:rsidRPr="004A0D8D">
        <w:rPr>
          <w:rStyle w:val="StyleUnderline"/>
        </w:rPr>
        <w:t xml:space="preserve">and </w:t>
      </w:r>
      <w:r w:rsidRPr="004A0D8D">
        <w:rPr>
          <w:rStyle w:val="Emphasis"/>
        </w:rPr>
        <w:t>disincentivizes wasteful investments</w:t>
      </w:r>
      <w:r w:rsidRPr="004A0D8D">
        <w:rPr>
          <w:sz w:val="14"/>
        </w:rPr>
        <w:t xml:space="preserve"> </w:t>
      </w:r>
      <w:r w:rsidRPr="004A0D8D">
        <w:rPr>
          <w:rStyle w:val="StyleUnderline"/>
        </w:rPr>
        <w:t>better</w:t>
      </w:r>
      <w:r w:rsidRPr="004A0D8D">
        <w:rPr>
          <w:sz w:val="14"/>
        </w:rPr>
        <w:t xml:space="preserve"> </w:t>
      </w:r>
      <w:r w:rsidRPr="004A0D8D">
        <w:rPr>
          <w:rStyle w:val="StyleUnderline"/>
        </w:rPr>
        <w:t>than the</w:t>
      </w:r>
      <w:r w:rsidRPr="004A0D8D">
        <w:rPr>
          <w:sz w:val="14"/>
        </w:rPr>
        <w:t xml:space="preserve"> </w:t>
      </w:r>
      <w:r w:rsidRPr="004A0D8D">
        <w:rPr>
          <w:rStyle w:val="Emphasis"/>
        </w:rPr>
        <w:t>capitalist system</w:t>
      </w:r>
      <w:r w:rsidRPr="004A0D8D">
        <w:rPr>
          <w:sz w:val="14"/>
        </w:rPr>
        <w:t xml:space="preserve">, in which the investor’s own capital is on the line. </w:t>
      </w:r>
      <w:r w:rsidRPr="004A0D8D">
        <w:rPr>
          <w:rStyle w:val="Emphasis"/>
        </w:rPr>
        <w:t>Incentives and wealth</w:t>
      </w:r>
      <w:r w:rsidRPr="004A0D8D">
        <w:rPr>
          <w:sz w:val="14"/>
        </w:rPr>
        <w:t xml:space="preserve"> </w:t>
      </w:r>
      <w:r w:rsidRPr="004A0D8D">
        <w:rPr>
          <w:rStyle w:val="StyleUnderline"/>
        </w:rPr>
        <w:t>are</w:t>
      </w:r>
      <w:r w:rsidRPr="004A0D8D">
        <w:rPr>
          <w:sz w:val="14"/>
        </w:rPr>
        <w:t xml:space="preserve"> two </w:t>
      </w:r>
      <w:r w:rsidRPr="004A0D8D">
        <w:rPr>
          <w:rStyle w:val="StyleUnderline"/>
        </w:rPr>
        <w:t>main</w:t>
      </w:r>
      <w:r w:rsidRPr="004A0D8D">
        <w:rPr>
          <w:sz w:val="14"/>
        </w:rPr>
        <w:t xml:space="preserve"> reasons </w:t>
      </w:r>
      <w:r w:rsidRPr="004A0D8D">
        <w:rPr>
          <w:rStyle w:val="StyleUnderline"/>
        </w:rPr>
        <w:t>why</w:t>
      </w:r>
      <w:r w:rsidRPr="004A0D8D">
        <w:rPr>
          <w:sz w:val="14"/>
        </w:rPr>
        <w:t xml:space="preserve"> </w:t>
      </w:r>
      <w:r w:rsidRPr="004A0D8D">
        <w:rPr>
          <w:rStyle w:val="StyleUnderline"/>
        </w:rPr>
        <w:t>all of the most innovative</w:t>
      </w:r>
      <w:r w:rsidRPr="004A0D8D">
        <w:rPr>
          <w:sz w:val="14"/>
        </w:rPr>
        <w:t xml:space="preserve"> nations, such as the top 10 on the </w:t>
      </w:r>
      <w:r w:rsidRPr="0080716D">
        <w:rPr>
          <w:sz w:val="14"/>
        </w:rPr>
        <w:t>2020 Bloomberg Innovation Index</w:t>
      </w:r>
      <w:r w:rsidRPr="004A0D8D">
        <w:rPr>
          <w:sz w:val="14"/>
        </w:rPr>
        <w:t>, are capitalist countries. The sociologist Susan Cozzens at the Georgia Institute of Technology offers a succinct </w:t>
      </w:r>
      <w:r w:rsidRPr="0080716D">
        <w:rPr>
          <w:sz w:val="14"/>
        </w:rPr>
        <w:t>description</w:t>
      </w:r>
      <w:r w:rsidRPr="004A0D8D">
        <w:rPr>
          <w:sz w:val="14"/>
        </w:rPr>
        <w:t> of the process:</w:t>
      </w:r>
    </w:p>
    <w:p w14:paraId="0B316203" w14:textId="77777777" w:rsidR="006A06B9" w:rsidRPr="005F61AB" w:rsidRDefault="006A06B9" w:rsidP="006A06B9">
      <w:pPr>
        <w:ind w:left="720"/>
        <w:rPr>
          <w:sz w:val="14"/>
        </w:rPr>
      </w:pPr>
      <w:r w:rsidRPr="005F61AB">
        <w:rPr>
          <w:sz w:val="14"/>
        </w:rPr>
        <w:t xml:space="preserve">In the classic literature of the </w:t>
      </w:r>
      <w:r w:rsidRPr="00F71C15">
        <w:rPr>
          <w:rStyle w:val="StyleUnderline"/>
        </w:rPr>
        <w:t>economics of innovation</w:t>
      </w:r>
      <w:r w:rsidRPr="00F71C15">
        <w:rPr>
          <w:sz w:val="14"/>
        </w:rPr>
        <w:t xml:space="preserve">, </w:t>
      </w:r>
      <w:r w:rsidRPr="00886A24">
        <w:rPr>
          <w:rStyle w:val="StyleUnderline"/>
        </w:rPr>
        <w:t>private firms</w:t>
      </w:r>
      <w:r w:rsidRPr="004A0D8D">
        <w:rPr>
          <w:rStyle w:val="StyleUnderline"/>
        </w:rPr>
        <w:t xml:space="preserve"> are the driving force</w:t>
      </w:r>
      <w:r w:rsidRPr="005F61AB">
        <w:rPr>
          <w:sz w:val="14"/>
        </w:rPr>
        <w:t xml:space="preserve">. They </w:t>
      </w:r>
      <w:r w:rsidRPr="00886A24">
        <w:rPr>
          <w:rStyle w:val="StyleUnderline"/>
        </w:rPr>
        <w:t>seek</w:t>
      </w:r>
      <w:r w:rsidRPr="00886A24">
        <w:rPr>
          <w:sz w:val="14"/>
        </w:rPr>
        <w:t xml:space="preserve"> </w:t>
      </w:r>
      <w:r w:rsidRPr="00886A24">
        <w:rPr>
          <w:rStyle w:val="Emphasis"/>
        </w:rPr>
        <w:t>competitive advantage</w:t>
      </w:r>
      <w:r w:rsidRPr="005F61AB">
        <w:rPr>
          <w:sz w:val="14"/>
        </w:rPr>
        <w:t xml:space="preserve"> in the market </w:t>
      </w:r>
      <w:r w:rsidRPr="00886A24">
        <w:rPr>
          <w:rStyle w:val="StyleUnderline"/>
        </w:rPr>
        <w:t>by introducing</w:t>
      </w:r>
      <w:r w:rsidRPr="004A0D8D">
        <w:rPr>
          <w:rStyle w:val="StyleUnderline"/>
        </w:rPr>
        <w:t xml:space="preserve"> new </w:t>
      </w:r>
      <w:r w:rsidRPr="00886A24">
        <w:rPr>
          <w:rStyle w:val="StyleUnderline"/>
        </w:rPr>
        <w:t>products</w:t>
      </w:r>
      <w:r w:rsidRPr="004A0D8D">
        <w:rPr>
          <w:rStyle w:val="StyleUnderline"/>
        </w:rPr>
        <w:t xml:space="preserve"> that </w:t>
      </w:r>
      <w:r w:rsidRPr="00F71C15">
        <w:rPr>
          <w:rStyle w:val="StyleUnderline"/>
        </w:rPr>
        <w:t>give them</w:t>
      </w:r>
      <w:r w:rsidRPr="00F71C15">
        <w:rPr>
          <w:sz w:val="14"/>
        </w:rPr>
        <w:t xml:space="preserve"> a </w:t>
      </w:r>
      <w:r w:rsidRPr="00F71C15">
        <w:rPr>
          <w:rStyle w:val="StyleUnderline"/>
        </w:rPr>
        <w:t>temporary monopoly</w:t>
      </w:r>
      <w:r w:rsidRPr="00F71C15">
        <w:rPr>
          <w:sz w:val="14"/>
        </w:rPr>
        <w:t>. By</w:t>
      </w:r>
      <w:r w:rsidRPr="005F61AB">
        <w:rPr>
          <w:sz w:val="14"/>
        </w:rPr>
        <w:t xml:space="preserve"> </w:t>
      </w:r>
      <w:r w:rsidRPr="004A0D8D">
        <w:rPr>
          <w:rStyle w:val="StyleUnderline"/>
        </w:rPr>
        <w:t>charging high prices during</w:t>
      </w:r>
      <w:r w:rsidRPr="005F61AB">
        <w:rPr>
          <w:sz w:val="14"/>
        </w:rPr>
        <w:t xml:space="preserve"> the </w:t>
      </w:r>
      <w:r w:rsidRPr="004A0D8D">
        <w:rPr>
          <w:rStyle w:val="StyleUnderline"/>
        </w:rPr>
        <w:t>period of temporary monopoly</w:t>
      </w:r>
      <w:r w:rsidRPr="005F61AB">
        <w:rPr>
          <w:sz w:val="14"/>
        </w:rPr>
        <w:t xml:space="preserve">, the </w:t>
      </w:r>
      <w:r w:rsidRPr="00854EC0">
        <w:rPr>
          <w:rStyle w:val="StyleUnderline"/>
        </w:rPr>
        <w:t>firm m</w:t>
      </w:r>
      <w:r w:rsidRPr="004A0D8D">
        <w:rPr>
          <w:rStyle w:val="StyleUnderline"/>
        </w:rPr>
        <w:t>akes profits and grows</w:t>
      </w:r>
      <w:r w:rsidRPr="005F61AB">
        <w:rPr>
          <w:sz w:val="14"/>
        </w:rPr>
        <w:t xml:space="preserve">. Introducing new processes can result in competitive advantage if that step reduces costs or increases productivity. In this view, </w:t>
      </w:r>
      <w:r w:rsidRPr="004A0D8D">
        <w:rPr>
          <w:rStyle w:val="StyleUnderline"/>
        </w:rPr>
        <w:t>firms drive innovation</w:t>
      </w:r>
      <w:r w:rsidRPr="005F61AB">
        <w:rPr>
          <w:sz w:val="14"/>
        </w:rPr>
        <w:t xml:space="preserve"> in order </w:t>
      </w:r>
      <w:r w:rsidRPr="004A0D8D">
        <w:rPr>
          <w:rStyle w:val="StyleUnderline"/>
        </w:rPr>
        <w:t>to survive and win in the marketplace</w:t>
      </w:r>
      <w:r w:rsidRPr="005F61AB">
        <w:rPr>
          <w:sz w:val="14"/>
        </w:rPr>
        <w:t>.</w:t>
      </w:r>
    </w:p>
    <w:p w14:paraId="0089BF99" w14:textId="77777777" w:rsidR="006A06B9" w:rsidRPr="005F61AB" w:rsidRDefault="006A06B9" w:rsidP="006A06B9">
      <w:pPr>
        <w:rPr>
          <w:sz w:val="14"/>
        </w:rPr>
      </w:pPr>
      <w:r w:rsidRPr="005F61AB">
        <w:rPr>
          <w:sz w:val="14"/>
        </w:rPr>
        <w:t xml:space="preserve">Indeed, </w:t>
      </w:r>
      <w:r w:rsidRPr="005F61AB">
        <w:rPr>
          <w:rStyle w:val="StyleUnderline"/>
        </w:rPr>
        <w:t>no serious critics of capitalism</w:t>
      </w:r>
      <w:r w:rsidRPr="005F61AB">
        <w:rPr>
          <w:sz w:val="14"/>
        </w:rPr>
        <w:t xml:space="preserve"> </w:t>
      </w:r>
      <w:r w:rsidRPr="005F61AB">
        <w:rPr>
          <w:rStyle w:val="StyleUnderline"/>
        </w:rPr>
        <w:t>argue</w:t>
      </w:r>
      <w:r w:rsidRPr="005F61AB">
        <w:rPr>
          <w:sz w:val="14"/>
        </w:rPr>
        <w:t xml:space="preserve"> that </w:t>
      </w:r>
      <w:r w:rsidRPr="005F61AB">
        <w:rPr>
          <w:rStyle w:val="StyleUnderline"/>
        </w:rPr>
        <w:t>any other system</w:t>
      </w:r>
      <w:r w:rsidRPr="005F61AB">
        <w:rPr>
          <w:sz w:val="14"/>
        </w:rPr>
        <w:t xml:space="preserve"> </w:t>
      </w:r>
      <w:r w:rsidRPr="005F61AB">
        <w:rPr>
          <w:rStyle w:val="StyleUnderline"/>
        </w:rPr>
        <w:t>produces</w:t>
      </w:r>
      <w:r w:rsidRPr="005F61AB">
        <w:rPr>
          <w:sz w:val="14"/>
        </w:rPr>
        <w:t xml:space="preserve"> </w:t>
      </w:r>
      <w:r w:rsidRPr="005F61AB">
        <w:rPr>
          <w:rStyle w:val="StyleUnderline"/>
        </w:rPr>
        <w:t>greater material wealth</w:t>
      </w:r>
      <w:r w:rsidRPr="005F61AB">
        <w:rPr>
          <w:sz w:val="14"/>
        </w:rPr>
        <w:t xml:space="preserve"> </w:t>
      </w:r>
      <w:r w:rsidRPr="005F61AB">
        <w:rPr>
          <w:rStyle w:val="StyleUnderline"/>
        </w:rPr>
        <w:t>and innovation</w:t>
      </w:r>
      <w:r w:rsidRPr="005F61AB">
        <w:rPr>
          <w:sz w:val="14"/>
        </w:rPr>
        <w:t xml:space="preserve">. </w:t>
      </w:r>
      <w:r w:rsidRPr="005F61AB">
        <w:rPr>
          <w:rStyle w:val="Emphasis"/>
        </w:rPr>
        <w:t xml:space="preserve">Even </w:t>
      </w:r>
      <w:r w:rsidRPr="00886A24">
        <w:rPr>
          <w:rStyle w:val="Emphasis"/>
        </w:rPr>
        <w:t>Marxists</w:t>
      </w:r>
      <w:r w:rsidRPr="005F61AB">
        <w:rPr>
          <w:sz w:val="14"/>
        </w:rPr>
        <w:t xml:space="preserve">, capitalism’s most vehement antagonists, generally </w:t>
      </w:r>
      <w:r w:rsidRPr="00886A24">
        <w:rPr>
          <w:rStyle w:val="StyleUnderline"/>
        </w:rPr>
        <w:t>acknowledge</w:t>
      </w:r>
      <w:r w:rsidRPr="005F61AB">
        <w:rPr>
          <w:rStyle w:val="StyleUnderline"/>
        </w:rPr>
        <w:t xml:space="preserve"> that</w:t>
      </w:r>
      <w:r w:rsidRPr="005F61AB">
        <w:rPr>
          <w:sz w:val="14"/>
        </w:rPr>
        <w:t xml:space="preserve"> </w:t>
      </w:r>
      <w:r w:rsidRPr="00886A24">
        <w:rPr>
          <w:rStyle w:val="StyleUnderline"/>
        </w:rPr>
        <w:t>no system has</w:t>
      </w:r>
      <w:r w:rsidRPr="005F61AB">
        <w:rPr>
          <w:sz w:val="14"/>
        </w:rPr>
        <w:t xml:space="preserve"> ever </w:t>
      </w:r>
      <w:r w:rsidRPr="00886A24">
        <w:rPr>
          <w:rStyle w:val="StyleUnderline"/>
        </w:rPr>
        <w:t xml:space="preserve">produced </w:t>
      </w:r>
      <w:r w:rsidRPr="00886A24">
        <w:rPr>
          <w:rStyle w:val="Emphasis"/>
        </w:rPr>
        <w:t xml:space="preserve">more innovation </w:t>
      </w:r>
      <w:r w:rsidRPr="00F71C15">
        <w:rPr>
          <w:rStyle w:val="Emphasis"/>
        </w:rPr>
        <w:t>and abundance</w:t>
      </w:r>
      <w:r w:rsidRPr="005F61AB">
        <w:rPr>
          <w:sz w:val="14"/>
        </w:rPr>
        <w:t>. In The Communist Manifesto in 1848, Marx and Engels wrote this:</w:t>
      </w:r>
    </w:p>
    <w:p w14:paraId="3F87EE07" w14:textId="77777777" w:rsidR="006A06B9" w:rsidRPr="005F61AB" w:rsidRDefault="006A06B9" w:rsidP="006A06B9">
      <w:pPr>
        <w:ind w:left="720"/>
        <w:rPr>
          <w:sz w:val="14"/>
        </w:rPr>
      </w:pPr>
      <w:r w:rsidRPr="005F61AB">
        <w:rPr>
          <w:sz w:val="14"/>
        </w:rPr>
        <w:t>The bourgeoisie [</w:t>
      </w:r>
      <w:r w:rsidRPr="00886A24">
        <w:rPr>
          <w:rStyle w:val="StyleUnderline"/>
        </w:rPr>
        <w:t>capitalist</w:t>
      </w:r>
      <w:r w:rsidRPr="005F61AB">
        <w:rPr>
          <w:rStyle w:val="StyleUnderline"/>
        </w:rPr>
        <w:t xml:space="preserve"> class</w:t>
      </w:r>
      <w:r w:rsidRPr="005F61AB">
        <w:rPr>
          <w:sz w:val="14"/>
        </w:rPr>
        <w:t xml:space="preserve">], </w:t>
      </w:r>
      <w:r w:rsidRPr="005F61AB">
        <w:rPr>
          <w:rStyle w:val="StyleUnderline"/>
        </w:rPr>
        <w:t>during</w:t>
      </w:r>
      <w:r w:rsidRPr="005F61AB">
        <w:rPr>
          <w:sz w:val="14"/>
        </w:rPr>
        <w:t xml:space="preserve"> </w:t>
      </w:r>
      <w:r w:rsidRPr="005F61AB">
        <w:rPr>
          <w:rStyle w:val="StyleUnderline"/>
        </w:rPr>
        <w:t>its rule</w:t>
      </w:r>
      <w:r w:rsidRPr="005F61AB">
        <w:rPr>
          <w:sz w:val="14"/>
        </w:rPr>
        <w:t xml:space="preserve"> of scarce one hundred years</w:t>
      </w:r>
      <w:r w:rsidRPr="005F61AB">
        <w:rPr>
          <w:rStyle w:val="StyleUnderline"/>
        </w:rPr>
        <w:t xml:space="preserve">, has </w:t>
      </w:r>
      <w:r w:rsidRPr="00886A24">
        <w:rPr>
          <w:rStyle w:val="StyleUnderline"/>
        </w:rPr>
        <w:t>created</w:t>
      </w:r>
      <w:r w:rsidRPr="005F61AB">
        <w:rPr>
          <w:rStyle w:val="StyleUnderline"/>
        </w:rPr>
        <w:t xml:space="preserve"> more</w:t>
      </w:r>
      <w:r w:rsidRPr="005F61AB">
        <w:rPr>
          <w:sz w:val="14"/>
        </w:rPr>
        <w:t xml:space="preserve"> </w:t>
      </w:r>
      <w:r w:rsidRPr="00886A24">
        <w:rPr>
          <w:rStyle w:val="StyleUnderline"/>
        </w:rPr>
        <w:t xml:space="preserve">massive </w:t>
      </w:r>
      <w:r w:rsidRPr="00A3582A">
        <w:rPr>
          <w:rStyle w:val="StyleUnderline"/>
        </w:rPr>
        <w:t>and</w:t>
      </w:r>
      <w:r w:rsidRPr="005F61AB">
        <w:rPr>
          <w:rStyle w:val="StyleUnderline"/>
        </w:rPr>
        <w:t xml:space="preserve"> more colossal</w:t>
      </w:r>
      <w:r w:rsidRPr="005F61AB">
        <w:rPr>
          <w:sz w:val="14"/>
        </w:rPr>
        <w:t xml:space="preserve"> </w:t>
      </w:r>
      <w:r w:rsidRPr="00886A24">
        <w:rPr>
          <w:rStyle w:val="Emphasis"/>
        </w:rPr>
        <w:t>productive forces</w:t>
      </w:r>
      <w:r w:rsidRPr="005F61AB">
        <w:rPr>
          <w:sz w:val="14"/>
        </w:rPr>
        <w:t xml:space="preserve"> </w:t>
      </w:r>
      <w:r w:rsidRPr="005F61AB">
        <w:rPr>
          <w:rStyle w:val="StyleUnderline"/>
        </w:rPr>
        <w:t>than</w:t>
      </w:r>
      <w:r w:rsidRPr="005F61AB">
        <w:rPr>
          <w:sz w:val="14"/>
        </w:rPr>
        <w:t xml:space="preserve"> have all </w:t>
      </w:r>
      <w:r w:rsidRPr="005F61AB">
        <w:rPr>
          <w:rStyle w:val="StyleUnderline"/>
        </w:rPr>
        <w:t>preceding generations together</w:t>
      </w:r>
      <w:r w:rsidRPr="005F61AB">
        <w:rPr>
          <w:sz w:val="14"/>
        </w:rPr>
        <w:t xml:space="preserve">. Subjection of Nature’s forces to man, machinery, application of chemistry to industry and agriculture, steam-navigation, railways, electric telegraphs, clearing of whole continents for cultivation, </w:t>
      </w:r>
      <w:proofErr w:type="spellStart"/>
      <w:r w:rsidRPr="005F61AB">
        <w:rPr>
          <w:sz w:val="14"/>
        </w:rPr>
        <w:t>canalisation</w:t>
      </w:r>
      <w:proofErr w:type="spellEnd"/>
      <w:r w:rsidRPr="005F61AB">
        <w:rPr>
          <w:sz w:val="14"/>
        </w:rPr>
        <w:t xml:space="preserve"> of rivers, whole populations conjured out of the ground—what earlier century had even a presentiment that such productive forces slumbered in the lap of social </w:t>
      </w:r>
      <w:proofErr w:type="spellStart"/>
      <w:r w:rsidRPr="005F61AB">
        <w:rPr>
          <w:sz w:val="14"/>
        </w:rPr>
        <w:t>labour</w:t>
      </w:r>
      <w:proofErr w:type="spellEnd"/>
      <w:r w:rsidRPr="005F61AB">
        <w:rPr>
          <w:sz w:val="14"/>
        </w:rPr>
        <w:t>?</w:t>
      </w:r>
    </w:p>
    <w:p w14:paraId="5CC36B25" w14:textId="77777777" w:rsidR="006A06B9" w:rsidRPr="005F61AB" w:rsidRDefault="006A06B9" w:rsidP="006A06B9">
      <w:pPr>
        <w:rPr>
          <w:sz w:val="14"/>
        </w:rPr>
      </w:pPr>
      <w:r w:rsidRPr="005F61AB">
        <w:rPr>
          <w:sz w:val="14"/>
        </w:rPr>
        <w:t xml:space="preserve">If only </w:t>
      </w:r>
      <w:r w:rsidRPr="005F61AB">
        <w:rPr>
          <w:rStyle w:val="StyleUnderline"/>
        </w:rPr>
        <w:t>Marx</w:t>
      </w:r>
      <w:r w:rsidRPr="005F61AB">
        <w:rPr>
          <w:sz w:val="14"/>
        </w:rPr>
        <w:t xml:space="preserve"> and Engels </w:t>
      </w:r>
      <w:r w:rsidRPr="005F61AB">
        <w:rPr>
          <w:rStyle w:val="StyleUnderline"/>
        </w:rPr>
        <w:t>could see</w:t>
      </w:r>
      <w:r w:rsidRPr="005F61AB">
        <w:rPr>
          <w:sz w:val="14"/>
        </w:rPr>
        <w:t xml:space="preserve"> how </w:t>
      </w:r>
      <w:r w:rsidRPr="005F61AB">
        <w:rPr>
          <w:rStyle w:val="StyleUnderline"/>
        </w:rPr>
        <w:t xml:space="preserve">drastically the </w:t>
      </w:r>
      <w:r w:rsidRPr="00A3582A">
        <w:rPr>
          <w:rStyle w:val="StyleUnderline"/>
        </w:rPr>
        <w:t>affluence</w:t>
      </w:r>
      <w:r w:rsidRPr="005F61AB">
        <w:rPr>
          <w:sz w:val="14"/>
        </w:rPr>
        <w:t xml:space="preserve"> of the </w:t>
      </w:r>
      <w:r w:rsidRPr="005F61AB">
        <w:rPr>
          <w:rStyle w:val="Emphasis"/>
        </w:rPr>
        <w:t>proletariat</w:t>
      </w:r>
      <w:r w:rsidRPr="005F61AB">
        <w:rPr>
          <w:sz w:val="14"/>
        </w:rPr>
        <w:t xml:space="preserve"> </w:t>
      </w:r>
      <w:r w:rsidRPr="005F61AB">
        <w:rPr>
          <w:rStyle w:val="StyleUnderline"/>
        </w:rPr>
        <w:t>has grown under</w:t>
      </w:r>
      <w:r w:rsidRPr="005F61AB">
        <w:rPr>
          <w:sz w:val="14"/>
        </w:rPr>
        <w:t xml:space="preserve"> global </w:t>
      </w:r>
      <w:r w:rsidRPr="005F61AB">
        <w:rPr>
          <w:rStyle w:val="StyleUnderline"/>
        </w:rPr>
        <w:t>capitalism since then</w:t>
      </w:r>
      <w:r w:rsidRPr="005F61AB">
        <w:rPr>
          <w:sz w:val="14"/>
        </w:rPr>
        <w:t>.</w:t>
      </w:r>
    </w:p>
    <w:p w14:paraId="4FF23F42" w14:textId="77777777" w:rsidR="006A06B9" w:rsidRPr="005F61AB" w:rsidRDefault="006A06B9" w:rsidP="006A06B9">
      <w:pPr>
        <w:rPr>
          <w:sz w:val="14"/>
        </w:rPr>
      </w:pPr>
      <w:r w:rsidRPr="005F61AB">
        <w:rPr>
          <w:rStyle w:val="StyleUnderline"/>
        </w:rPr>
        <w:t>Environmental</w:t>
      </w:r>
      <w:r w:rsidRPr="005F61AB">
        <w:rPr>
          <w:sz w:val="14"/>
        </w:rPr>
        <w:t xml:space="preserve"> </w:t>
      </w:r>
      <w:r w:rsidRPr="005F61AB">
        <w:rPr>
          <w:rStyle w:val="Emphasis"/>
        </w:rPr>
        <w:t>tech</w:t>
      </w:r>
      <w:r w:rsidRPr="005F61AB">
        <w:rPr>
          <w:sz w:val="14"/>
        </w:rPr>
        <w:t>nology</w:t>
      </w:r>
    </w:p>
    <w:p w14:paraId="1B71B87F" w14:textId="77777777" w:rsidR="006A06B9" w:rsidRPr="00790879" w:rsidRDefault="006A06B9" w:rsidP="006A06B9">
      <w:pPr>
        <w:rPr>
          <w:sz w:val="8"/>
          <w:szCs w:val="8"/>
        </w:rPr>
      </w:pPr>
      <w:r w:rsidRPr="00790879">
        <w:rPr>
          <w:sz w:val="8"/>
          <w:szCs w:val="8"/>
        </w:rPr>
        <w:t>In 1894, just 21 years before Einstein’s theory of general relativity, the Nobel Prize-winning physicist Albert Michelson </w:t>
      </w:r>
      <w:r w:rsidRPr="0080716D">
        <w:rPr>
          <w:sz w:val="8"/>
          <w:szCs w:val="8"/>
        </w:rPr>
        <w:t>famously proclaimed</w:t>
      </w:r>
      <w:r w:rsidRPr="00790879">
        <w:rPr>
          <w:sz w:val="8"/>
          <w:szCs w:val="8"/>
        </w:rPr>
        <w:t>, “The more important fundamental laws and facts of physical science have all been discovered, and these are now so firmly established that the possibility of their ever being supplanted in consequence of new discoveries is exceedingly remote.” Some phenomena, like blizzards and thunderstorms, are somewhat predictable to those with the requisite equipment and training. But the future of human knowledge is no such phenomenon. Discoveries, by their very nature, are unknown until they are not. Innovations are often unimaginable until they occur because the act of imagining them is what brings them into existence.</w:t>
      </w:r>
    </w:p>
    <w:p w14:paraId="74BF9ABA" w14:textId="77777777" w:rsidR="006A06B9" w:rsidRPr="00790879" w:rsidRDefault="006A06B9" w:rsidP="006A06B9">
      <w:pPr>
        <w:rPr>
          <w:sz w:val="8"/>
          <w:szCs w:val="8"/>
        </w:rPr>
      </w:pPr>
      <w:r w:rsidRPr="00790879">
        <w:rPr>
          <w:sz w:val="8"/>
          <w:szCs w:val="8"/>
        </w:rPr>
        <w:t>The history of failures to predict future knowledge is long and robust. In 1901, two years before they both achieved flight by aircraft, Wilbur Wright </w:t>
      </w:r>
      <w:r w:rsidRPr="0080716D">
        <w:rPr>
          <w:sz w:val="8"/>
          <w:szCs w:val="8"/>
        </w:rPr>
        <w:t>said to his brother</w:t>
      </w:r>
      <w:r w:rsidRPr="00790879">
        <w:rPr>
          <w:sz w:val="8"/>
          <w:szCs w:val="8"/>
        </w:rPr>
        <w:t>, “Don’t think men will fly for a thousand years.” In 1932, just six years before the successful splitting of the atom, </w:t>
      </w:r>
      <w:r w:rsidRPr="0080716D">
        <w:rPr>
          <w:sz w:val="8"/>
          <w:szCs w:val="8"/>
        </w:rPr>
        <w:t>Albert Einstein said</w:t>
      </w:r>
      <w:proofErr w:type="gramStart"/>
      <w:r w:rsidRPr="00790879">
        <w:rPr>
          <w:sz w:val="8"/>
          <w:szCs w:val="8"/>
        </w:rPr>
        <w:t>, ”There</w:t>
      </w:r>
      <w:proofErr w:type="gramEnd"/>
      <w:r w:rsidRPr="00790879">
        <w:rPr>
          <w:sz w:val="8"/>
          <w:szCs w:val="8"/>
        </w:rPr>
        <w:t xml:space="preserve"> is not the slightest indication that nuclear energy will ever be obtainable.” In 1957, 12 years before Neil Armstrong set foot on the Moon, the </w:t>
      </w:r>
      <w:r w:rsidRPr="0080716D">
        <w:rPr>
          <w:sz w:val="8"/>
          <w:szCs w:val="8"/>
        </w:rPr>
        <w:t>father of radio Lee de Forest stated</w:t>
      </w:r>
      <w:r w:rsidRPr="00790879">
        <w:rPr>
          <w:sz w:val="8"/>
          <w:szCs w:val="8"/>
        </w:rPr>
        <w:t>, “Man will never reach the Moon regardless of all future scientific advances.”</w:t>
      </w:r>
    </w:p>
    <w:p w14:paraId="759FD36B" w14:textId="77777777" w:rsidR="006A06B9" w:rsidRPr="00A3582A" w:rsidRDefault="006A06B9" w:rsidP="006A06B9">
      <w:pPr>
        <w:rPr>
          <w:sz w:val="14"/>
          <w:szCs w:val="14"/>
        </w:rPr>
      </w:pPr>
      <w:r w:rsidRPr="005F61AB">
        <w:rPr>
          <w:rStyle w:val="StyleUnderline"/>
        </w:rPr>
        <w:t>Even after world-changing</w:t>
      </w:r>
      <w:r w:rsidRPr="008B5764">
        <w:rPr>
          <w:sz w:val="14"/>
        </w:rPr>
        <w:t xml:space="preserve"> </w:t>
      </w:r>
      <w:r w:rsidRPr="005F61AB">
        <w:rPr>
          <w:rStyle w:val="StyleUnderline"/>
        </w:rPr>
        <w:t>technologies are invented</w:t>
      </w:r>
      <w:r w:rsidRPr="008B5764">
        <w:rPr>
          <w:sz w:val="14"/>
        </w:rPr>
        <w:t xml:space="preserve">, </w:t>
      </w:r>
      <w:r w:rsidRPr="005F61AB">
        <w:rPr>
          <w:rStyle w:val="StyleUnderline"/>
        </w:rPr>
        <w:t>estimates</w:t>
      </w:r>
      <w:r w:rsidRPr="008B5764">
        <w:rPr>
          <w:sz w:val="14"/>
        </w:rPr>
        <w:t xml:space="preserve"> </w:t>
      </w:r>
      <w:r w:rsidRPr="005F61AB">
        <w:rPr>
          <w:rStyle w:val="StyleUnderline"/>
        </w:rPr>
        <w:t>of their utility are</w:t>
      </w:r>
      <w:r w:rsidRPr="008B5764">
        <w:rPr>
          <w:sz w:val="14"/>
        </w:rPr>
        <w:t xml:space="preserve"> often </w:t>
      </w:r>
      <w:r w:rsidRPr="005F61AB">
        <w:rPr>
          <w:rStyle w:val="Emphasis"/>
        </w:rPr>
        <w:t>wildly inaccurate</w:t>
      </w:r>
      <w:r w:rsidRPr="008B5764">
        <w:rPr>
          <w:sz w:val="14"/>
        </w:rPr>
        <w:t>. The </w:t>
      </w:r>
      <w:r w:rsidRPr="0080716D">
        <w:rPr>
          <w:sz w:val="14"/>
        </w:rPr>
        <w:t>Internet</w:t>
      </w:r>
      <w:r w:rsidRPr="008B5764">
        <w:rPr>
          <w:sz w:val="14"/>
        </w:rPr>
        <w:t>, </w:t>
      </w:r>
      <w:r w:rsidRPr="0080716D">
        <w:rPr>
          <w:sz w:val="14"/>
        </w:rPr>
        <w:t>cars</w:t>
      </w:r>
      <w:r w:rsidRPr="008B5764">
        <w:rPr>
          <w:sz w:val="14"/>
        </w:rPr>
        <w:t>, and </w:t>
      </w:r>
      <w:r w:rsidRPr="0080716D">
        <w:rPr>
          <w:sz w:val="14"/>
        </w:rPr>
        <w:t>telephones</w:t>
      </w:r>
      <w:r w:rsidRPr="008B5764">
        <w:rPr>
          <w:sz w:val="14"/>
        </w:rPr>
        <w:t xml:space="preserve"> were all dismissed as insignificant inventions in the years preceding their universal ascendance. </w:t>
      </w:r>
      <w:proofErr w:type="gramStart"/>
      <w:r w:rsidRPr="008B5764">
        <w:rPr>
          <w:sz w:val="14"/>
        </w:rPr>
        <w:t>So</w:t>
      </w:r>
      <w:proofErr w:type="gramEnd"/>
      <w:r w:rsidRPr="008B5764">
        <w:rPr>
          <w:sz w:val="14"/>
        </w:rPr>
        <w:t xml:space="preserve"> </w:t>
      </w:r>
      <w:r w:rsidRPr="00886A24">
        <w:rPr>
          <w:rStyle w:val="StyleUnderline"/>
        </w:rPr>
        <w:t xml:space="preserve">we should be </w:t>
      </w:r>
      <w:r w:rsidRPr="00886A24">
        <w:rPr>
          <w:rStyle w:val="Emphasis"/>
        </w:rPr>
        <w:t>skeptical</w:t>
      </w:r>
      <w:r w:rsidRPr="00886A24">
        <w:rPr>
          <w:sz w:val="14"/>
        </w:rPr>
        <w:t xml:space="preserve"> </w:t>
      </w:r>
      <w:r w:rsidRPr="00886A24">
        <w:rPr>
          <w:rStyle w:val="StyleUnderline"/>
        </w:rPr>
        <w:t>when</w:t>
      </w:r>
      <w:r w:rsidRPr="008B5764">
        <w:rPr>
          <w:sz w:val="14"/>
        </w:rPr>
        <w:t xml:space="preserve"> we see publications like the </w:t>
      </w:r>
      <w:r w:rsidRPr="0080716D">
        <w:rPr>
          <w:sz w:val="14"/>
        </w:rPr>
        <w:t>BBC</w:t>
      </w:r>
      <w:r w:rsidRPr="008B5764">
        <w:rPr>
          <w:sz w:val="14"/>
        </w:rPr>
        <w:t>, </w:t>
      </w:r>
      <w:r w:rsidRPr="0080716D">
        <w:rPr>
          <w:sz w:val="14"/>
        </w:rPr>
        <w:t>Bloomberg</w:t>
      </w:r>
      <w:r w:rsidRPr="008B5764">
        <w:rPr>
          <w:sz w:val="14"/>
        </w:rPr>
        <w:t>, and </w:t>
      </w:r>
      <w:r w:rsidRPr="0080716D">
        <w:rPr>
          <w:sz w:val="14"/>
        </w:rPr>
        <w:t>Forbes</w:t>
      </w:r>
      <w:r w:rsidRPr="008B5764">
        <w:rPr>
          <w:sz w:val="14"/>
        </w:rPr>
        <w:t> </w:t>
      </w:r>
      <w:r w:rsidRPr="00886A24">
        <w:rPr>
          <w:rStyle w:val="StyleUnderline"/>
        </w:rPr>
        <w:t>denying</w:t>
      </w:r>
      <w:r w:rsidRPr="005F61AB">
        <w:rPr>
          <w:rStyle w:val="StyleUnderline"/>
        </w:rPr>
        <w:t xml:space="preserve"> the </w:t>
      </w:r>
      <w:r w:rsidRPr="00886A24">
        <w:rPr>
          <w:rStyle w:val="StyleUnderline"/>
        </w:rPr>
        <w:t xml:space="preserve">plausibility of </w:t>
      </w:r>
      <w:r w:rsidRPr="00886A24">
        <w:rPr>
          <w:rStyle w:val="Emphasis"/>
        </w:rPr>
        <w:t>imminent technological advances</w:t>
      </w:r>
      <w:r w:rsidRPr="008B5764">
        <w:rPr>
          <w:sz w:val="14"/>
        </w:rPr>
        <w:t xml:space="preserve"> </w:t>
      </w:r>
      <w:r w:rsidRPr="005F61AB">
        <w:rPr>
          <w:rStyle w:val="StyleUnderline"/>
        </w:rPr>
        <w:t>on our</w:t>
      </w:r>
      <w:r w:rsidRPr="008B5764">
        <w:rPr>
          <w:sz w:val="14"/>
        </w:rPr>
        <w:t xml:space="preserve"> </w:t>
      </w:r>
      <w:r w:rsidRPr="005F61AB">
        <w:rPr>
          <w:rStyle w:val="StyleUnderline"/>
        </w:rPr>
        <w:t>climate problems</w:t>
      </w:r>
      <w:r w:rsidRPr="008B5764">
        <w:rPr>
          <w:sz w:val="14"/>
        </w:rPr>
        <w:t xml:space="preserve">. The </w:t>
      </w:r>
      <w:r w:rsidRPr="00A3582A">
        <w:rPr>
          <w:sz w:val="14"/>
          <w:szCs w:val="14"/>
        </w:rPr>
        <w:t>truth is nobody has any idea what salutary innovations and discoveries do or do not exist in our imminent future.</w:t>
      </w:r>
    </w:p>
    <w:p w14:paraId="0F7EA7D6" w14:textId="77777777" w:rsidR="006A06B9" w:rsidRPr="008B5764" w:rsidRDefault="006A06B9" w:rsidP="006A06B9">
      <w:pPr>
        <w:rPr>
          <w:rStyle w:val="StyleUnderline"/>
        </w:rPr>
      </w:pPr>
      <w:r w:rsidRPr="008B5764">
        <w:rPr>
          <w:sz w:val="14"/>
        </w:rPr>
        <w:t xml:space="preserve">Many popular technological solutions to environmental issues have already been proposed in recent years. </w:t>
      </w:r>
      <w:r w:rsidRPr="00886A24">
        <w:rPr>
          <w:rStyle w:val="StyleUnderline"/>
        </w:rPr>
        <w:t>Carbon capture</w:t>
      </w:r>
      <w:r w:rsidRPr="008B5764">
        <w:rPr>
          <w:sz w:val="14"/>
        </w:rPr>
        <w:t xml:space="preserve"> and sequestration technology </w:t>
      </w:r>
      <w:r w:rsidRPr="008B5764">
        <w:rPr>
          <w:rStyle w:val="StyleUnderline"/>
        </w:rPr>
        <w:t xml:space="preserve">is endorsed by </w:t>
      </w:r>
      <w:r w:rsidRPr="008B5764">
        <w:rPr>
          <w:sz w:val="14"/>
        </w:rPr>
        <w:t xml:space="preserve">climate </w:t>
      </w:r>
      <w:r w:rsidRPr="008B5764">
        <w:rPr>
          <w:rStyle w:val="Emphasis"/>
        </w:rPr>
        <w:t>scientists</w:t>
      </w:r>
      <w:r w:rsidRPr="008B5764">
        <w:rPr>
          <w:sz w:val="14"/>
        </w:rPr>
        <w:t xml:space="preserve"> at the Intergovernmental Panel on Climate Change (</w:t>
      </w:r>
      <w:r w:rsidRPr="008B5764">
        <w:rPr>
          <w:rStyle w:val="StyleUnderline"/>
        </w:rPr>
        <w:t>IPCC</w:t>
      </w:r>
      <w:r w:rsidRPr="008B5764">
        <w:rPr>
          <w:sz w:val="14"/>
        </w:rPr>
        <w:t xml:space="preserve">) as well as by United States Congress members from both the Democratic and Republican parties. </w:t>
      </w:r>
      <w:r w:rsidRPr="00886A24">
        <w:rPr>
          <w:rStyle w:val="StyleUnderline"/>
        </w:rPr>
        <w:t>Inventions</w:t>
      </w:r>
      <w:r w:rsidRPr="008B5764">
        <w:rPr>
          <w:rStyle w:val="StyleUnderline"/>
        </w:rPr>
        <w:t xml:space="preserve"> are being implemented to </w:t>
      </w:r>
      <w:r w:rsidRPr="00886A24">
        <w:rPr>
          <w:rStyle w:val="StyleUnderline"/>
        </w:rPr>
        <w:t>remove plastic from the oceans</w:t>
      </w:r>
      <w:r w:rsidRPr="00C65A5C">
        <w:rPr>
          <w:sz w:val="14"/>
        </w:rPr>
        <w:t xml:space="preserve">. </w:t>
      </w:r>
      <w:r w:rsidRPr="00886A24">
        <w:rPr>
          <w:rStyle w:val="StyleUnderline"/>
        </w:rPr>
        <w:t xml:space="preserve">Sea walls are being </w:t>
      </w:r>
      <w:r w:rsidRPr="00886A24">
        <w:rPr>
          <w:rStyle w:val="Emphasis"/>
        </w:rPr>
        <w:t>engineered</w:t>
      </w:r>
      <w:r w:rsidRPr="008B5764">
        <w:rPr>
          <w:sz w:val="14"/>
        </w:rPr>
        <w:t> </w:t>
      </w:r>
      <w:r w:rsidRPr="008B5764">
        <w:rPr>
          <w:rStyle w:val="StyleUnderline"/>
        </w:rPr>
        <w:t>in</w:t>
      </w:r>
      <w:r w:rsidRPr="008B5764">
        <w:rPr>
          <w:sz w:val="14"/>
        </w:rPr>
        <w:t xml:space="preserve"> some </w:t>
      </w:r>
      <w:r w:rsidRPr="008B5764">
        <w:rPr>
          <w:rStyle w:val="StyleUnderline"/>
        </w:rPr>
        <w:t>coastal communities</w:t>
      </w:r>
      <w:r w:rsidRPr="008B5764">
        <w:rPr>
          <w:sz w:val="14"/>
        </w:rPr>
        <w:t xml:space="preserve"> and considered </w:t>
      </w:r>
      <w:r w:rsidRPr="008B5764">
        <w:rPr>
          <w:rStyle w:val="StyleUnderline"/>
        </w:rPr>
        <w:t xml:space="preserve">at larger scales </w:t>
      </w:r>
      <w:r w:rsidRPr="00886A24">
        <w:rPr>
          <w:rStyle w:val="StyleUnderline"/>
        </w:rPr>
        <w:t xml:space="preserve">to </w:t>
      </w:r>
      <w:r w:rsidRPr="00886A24">
        <w:rPr>
          <w:rStyle w:val="Emphasis"/>
        </w:rPr>
        <w:t>mitigate sea level rise</w:t>
      </w:r>
      <w:r w:rsidRPr="008B5764">
        <w:rPr>
          <w:rStyle w:val="StyleUnderline"/>
        </w:rPr>
        <w:t>.</w:t>
      </w:r>
    </w:p>
    <w:p w14:paraId="08F968E1" w14:textId="77777777" w:rsidR="006A06B9" w:rsidRPr="008B5764" w:rsidRDefault="006A06B9" w:rsidP="006A06B9">
      <w:pPr>
        <w:rPr>
          <w:sz w:val="14"/>
          <w:szCs w:val="14"/>
        </w:rPr>
      </w:pPr>
      <w:r w:rsidRPr="008B5764">
        <w:rPr>
          <w:sz w:val="14"/>
          <w:szCs w:val="14"/>
        </w:rPr>
        <w:t>In The Climate Casino, Nordhaus writes: “Current estimates are that geoengineering would cost between one tenth and one hundredth as much as reducing CO2 emissions for an equivalent amount of cooling.” But at their present level of development, such technologies are inadequate to the full scope of the problem because they don’t sufficiently address certain dangers such as ocean acidification. Therefore, many environmentalists prefer extreme reductions in carbon emissions, which would stop anthropogenic climate change at its root. But anthropogenic climate change is not just a phenomenon of the future. The </w:t>
      </w:r>
      <w:r w:rsidRPr="0080716D">
        <w:rPr>
          <w:sz w:val="14"/>
          <w:szCs w:val="14"/>
        </w:rPr>
        <w:t>Washington Post</w:t>
      </w:r>
      <w:r w:rsidRPr="008B5764">
        <w:rPr>
          <w:sz w:val="14"/>
          <w:szCs w:val="14"/>
        </w:rPr>
        <w:t>, the </w:t>
      </w:r>
      <w:r w:rsidRPr="0080716D">
        <w:rPr>
          <w:sz w:val="14"/>
          <w:szCs w:val="14"/>
        </w:rPr>
        <w:t>Los Angeles Times</w:t>
      </w:r>
      <w:r w:rsidRPr="008B5764">
        <w:rPr>
          <w:sz w:val="14"/>
          <w:szCs w:val="14"/>
        </w:rPr>
        <w:t>, </w:t>
      </w:r>
      <w:r w:rsidRPr="0080716D">
        <w:rPr>
          <w:sz w:val="14"/>
          <w:szCs w:val="14"/>
        </w:rPr>
        <w:t>CNN</w:t>
      </w:r>
      <w:r w:rsidRPr="008B5764">
        <w:rPr>
          <w:sz w:val="14"/>
          <w:szCs w:val="14"/>
        </w:rPr>
        <w:t>, and other news organizations have noted that it is already having serious effects here and now. The transition from predicted impact to experienced impact took place decades ago. So, how well are we adapting so far?</w:t>
      </w:r>
    </w:p>
    <w:p w14:paraId="633932B0" w14:textId="77777777" w:rsidR="006A06B9" w:rsidRPr="008B5764" w:rsidRDefault="006A06B9" w:rsidP="006A06B9">
      <w:pPr>
        <w:rPr>
          <w:sz w:val="14"/>
          <w:szCs w:val="14"/>
        </w:rPr>
      </w:pPr>
      <w:r w:rsidRPr="008B5764">
        <w:rPr>
          <w:sz w:val="14"/>
          <w:szCs w:val="14"/>
        </w:rPr>
        <w:t>Scientific American </w:t>
      </w:r>
      <w:r w:rsidRPr="0080716D">
        <w:rPr>
          <w:sz w:val="14"/>
          <w:szCs w:val="14"/>
        </w:rPr>
        <w:t>reports</w:t>
      </w:r>
      <w:r w:rsidRPr="008B5764">
        <w:rPr>
          <w:sz w:val="14"/>
          <w:szCs w:val="14"/>
        </w:rPr>
        <w:t> that global warming may already be responsible for 150,000 deaths worldwide each year due to its effects on the frequency and scale of floods and hurricanes, droughts and heat waves, spread of vector-borne diseases, and other factors. However, </w:t>
      </w:r>
      <w:r w:rsidRPr="0080716D">
        <w:rPr>
          <w:sz w:val="14"/>
          <w:szCs w:val="14"/>
        </w:rPr>
        <w:t>research</w:t>
      </w:r>
      <w:r w:rsidRPr="008B5764">
        <w:rPr>
          <w:sz w:val="14"/>
          <w:szCs w:val="14"/>
        </w:rPr>
        <w:t xml:space="preserve"> from the Reason Foundation shows that </w:t>
      </w:r>
      <w:r w:rsidRPr="00886A24">
        <w:rPr>
          <w:rStyle w:val="StyleUnderline"/>
        </w:rPr>
        <w:t>deaths</w:t>
      </w:r>
      <w:r w:rsidRPr="008B5764">
        <w:rPr>
          <w:sz w:val="14"/>
          <w:szCs w:val="14"/>
        </w:rPr>
        <w:t xml:space="preserve"> </w:t>
      </w:r>
      <w:r w:rsidRPr="008B5764">
        <w:rPr>
          <w:rStyle w:val="StyleUnderline"/>
        </w:rPr>
        <w:t xml:space="preserve">caused </w:t>
      </w:r>
      <w:r w:rsidRPr="00886A24">
        <w:rPr>
          <w:rStyle w:val="StyleUnderline"/>
        </w:rPr>
        <w:t xml:space="preserve">by </w:t>
      </w:r>
      <w:r w:rsidRPr="00886A24">
        <w:rPr>
          <w:rStyle w:val="Emphasis"/>
        </w:rPr>
        <w:t>extreme weather</w:t>
      </w:r>
      <w:r w:rsidRPr="008B5764">
        <w:rPr>
          <w:sz w:val="14"/>
          <w:szCs w:val="14"/>
        </w:rPr>
        <w:t xml:space="preserve"> events have </w:t>
      </w:r>
      <w:r w:rsidRPr="00886A24">
        <w:rPr>
          <w:rStyle w:val="StyleUnderline"/>
        </w:rPr>
        <w:t>declined by</w:t>
      </w:r>
      <w:r w:rsidRPr="008B5764">
        <w:rPr>
          <w:rStyle w:val="StyleUnderline"/>
        </w:rPr>
        <w:t xml:space="preserve"> more than </w:t>
      </w:r>
      <w:r w:rsidRPr="00886A24">
        <w:rPr>
          <w:rStyle w:val="Emphasis"/>
        </w:rPr>
        <w:t>90 percent</w:t>
      </w:r>
      <w:r w:rsidRPr="008B5764">
        <w:rPr>
          <w:sz w:val="14"/>
          <w:szCs w:val="14"/>
        </w:rPr>
        <w:t xml:space="preserve"> since 1920. University of Oxford economist Max </w:t>
      </w:r>
      <w:proofErr w:type="spellStart"/>
      <w:r w:rsidRPr="008B5764">
        <w:rPr>
          <w:sz w:val="14"/>
          <w:szCs w:val="14"/>
        </w:rPr>
        <w:t>Roser’s</w:t>
      </w:r>
      <w:proofErr w:type="spellEnd"/>
      <w:r w:rsidRPr="008B5764">
        <w:rPr>
          <w:sz w:val="14"/>
          <w:szCs w:val="14"/>
        </w:rPr>
        <w:t xml:space="preserve"> research shows </w:t>
      </w:r>
      <w:r w:rsidRPr="008B5764">
        <w:rPr>
          <w:rStyle w:val="StyleUnderline"/>
        </w:rPr>
        <w:t>that the burden of disease, famine, and other relevant</w:t>
      </w:r>
      <w:r w:rsidRPr="008B5764">
        <w:rPr>
          <w:sz w:val="14"/>
          <w:szCs w:val="14"/>
        </w:rPr>
        <w:t xml:space="preserve"> problems </w:t>
      </w:r>
      <w:r w:rsidRPr="008B5764">
        <w:rPr>
          <w:rStyle w:val="StyleUnderline"/>
        </w:rPr>
        <w:t xml:space="preserve">have also declined in recent years and </w:t>
      </w:r>
      <w:r w:rsidRPr="008B5764">
        <w:rPr>
          <w:rStyle w:val="Emphasis"/>
        </w:rPr>
        <w:t>decades</w:t>
      </w:r>
      <w:r w:rsidRPr="008B5764">
        <w:rPr>
          <w:sz w:val="14"/>
          <w:szCs w:val="14"/>
        </w:rPr>
        <w:t xml:space="preserve"> (the disease statistics cited above are older than the COVID-19 pandemic, but there is no evidence that COVID-19 </w:t>
      </w:r>
      <w:r w:rsidRPr="0080716D">
        <w:rPr>
          <w:sz w:val="14"/>
          <w:szCs w:val="14"/>
        </w:rPr>
        <w:t>is directly exacerbated by climate change</w:t>
      </w:r>
      <w:r w:rsidRPr="008B5764">
        <w:rPr>
          <w:sz w:val="14"/>
          <w:szCs w:val="14"/>
        </w:rPr>
        <w:t> like vector-borne diseases such as malaria and dengue are). And overall </w:t>
      </w:r>
      <w:r w:rsidRPr="008B5764">
        <w:rPr>
          <w:rStyle w:val="StyleUnderline"/>
        </w:rPr>
        <w:t>life expectancy has risen globally from about 34 years</w:t>
      </w:r>
      <w:r w:rsidRPr="008B5764">
        <w:rPr>
          <w:sz w:val="14"/>
          <w:szCs w:val="14"/>
        </w:rPr>
        <w:t xml:space="preserve"> in 1900 </w:t>
      </w:r>
      <w:r w:rsidRPr="008B5764">
        <w:rPr>
          <w:rStyle w:val="Emphasis"/>
        </w:rPr>
        <w:t>to about 72</w:t>
      </w:r>
      <w:r w:rsidRPr="008B5764">
        <w:rPr>
          <w:sz w:val="14"/>
          <w:szCs w:val="14"/>
        </w:rPr>
        <w:t xml:space="preserve"> years in 2019.</w:t>
      </w:r>
    </w:p>
    <w:p w14:paraId="245A778F" w14:textId="77777777" w:rsidR="006A06B9" w:rsidRPr="00790879" w:rsidRDefault="006A06B9" w:rsidP="006A06B9">
      <w:pPr>
        <w:rPr>
          <w:sz w:val="8"/>
          <w:szCs w:val="8"/>
        </w:rPr>
      </w:pPr>
      <w:r w:rsidRPr="00790879">
        <w:rPr>
          <w:sz w:val="8"/>
          <w:szCs w:val="8"/>
        </w:rPr>
        <w:t>Why are climate-related death rates declining overall while climate change seems to be causing more deaths? Because as economic activity continues to drive up carbon emissions, the resulting growth rates give more communities access to strongly built and climate-controlled buildings, medical education and supplies, life-saving infrastructure such as hospitals and clean water, and many other enormous advantages. When the media and activists argue that burning fossil fuels has not been worth the climate-related damage to human life, they are counting the victims of climate catastrophe while ignoring the beneficiaries of economic growth in developing countries and elsewhere. That is a mistake because the two are inextricably linked.</w:t>
      </w:r>
    </w:p>
    <w:p w14:paraId="3DA978D3" w14:textId="77777777" w:rsidR="006A06B9" w:rsidRPr="00790879" w:rsidRDefault="006A06B9" w:rsidP="006A06B9">
      <w:pPr>
        <w:rPr>
          <w:sz w:val="8"/>
          <w:szCs w:val="8"/>
        </w:rPr>
      </w:pPr>
      <w:r w:rsidRPr="00790879">
        <w:rPr>
          <w:sz w:val="8"/>
          <w:szCs w:val="8"/>
        </w:rPr>
        <w:t>Choose your own extinction</w:t>
      </w:r>
    </w:p>
    <w:p w14:paraId="298D0242" w14:textId="77777777" w:rsidR="006A06B9" w:rsidRPr="00790879" w:rsidRDefault="006A06B9" w:rsidP="006A06B9">
      <w:pPr>
        <w:rPr>
          <w:sz w:val="8"/>
          <w:szCs w:val="8"/>
        </w:rPr>
      </w:pPr>
      <w:r w:rsidRPr="00790879">
        <w:rPr>
          <w:sz w:val="8"/>
          <w:szCs w:val="8"/>
        </w:rPr>
        <w:t>Of course, just because we’ve adapted extremely well so far doesn’t mean the trend will continue. Dangerous tipping points may yet accelerate the problem beyond our capacity to respond. As living organisms, we have a problem of evolutionary magnitude: we adapt gradually in an environment that can change rapidly. If we go on existing like any other animal, our niche will eventually change so quickly that we won’t be able to adapt fast enough. This has happened to 99.9 percent of all known species since the beginning of life on Earth roughly </w:t>
      </w:r>
      <w:r w:rsidRPr="0080716D">
        <w:rPr>
          <w:sz w:val="8"/>
          <w:szCs w:val="8"/>
        </w:rPr>
        <w:t>four billion years ago</w:t>
      </w:r>
      <w:r w:rsidRPr="00790879">
        <w:rPr>
          <w:sz w:val="8"/>
          <w:szCs w:val="8"/>
        </w:rPr>
        <w:t>. These changes have ranged from </w:t>
      </w:r>
      <w:r w:rsidRPr="0080716D">
        <w:rPr>
          <w:sz w:val="8"/>
          <w:szCs w:val="8"/>
        </w:rPr>
        <w:t>asteroid impacts</w:t>
      </w:r>
      <w:r w:rsidRPr="00790879">
        <w:rPr>
          <w:sz w:val="8"/>
          <w:szCs w:val="8"/>
        </w:rPr>
        <w:t>, to </w:t>
      </w:r>
      <w:r w:rsidRPr="0080716D">
        <w:rPr>
          <w:sz w:val="8"/>
          <w:szCs w:val="8"/>
        </w:rPr>
        <w:t>volcanic eruptions</w:t>
      </w:r>
      <w:r w:rsidRPr="00790879">
        <w:rPr>
          <w:sz w:val="8"/>
          <w:szCs w:val="8"/>
        </w:rPr>
        <w:t>, to </w:t>
      </w:r>
      <w:r w:rsidRPr="0080716D">
        <w:rPr>
          <w:sz w:val="8"/>
          <w:szCs w:val="8"/>
        </w:rPr>
        <w:t>viral pandemics</w:t>
      </w:r>
      <w:r w:rsidRPr="00790879">
        <w:rPr>
          <w:sz w:val="8"/>
          <w:szCs w:val="8"/>
        </w:rPr>
        <w:t>, and of course to human activity </w:t>
      </w:r>
      <w:r w:rsidRPr="0080716D">
        <w:rPr>
          <w:sz w:val="8"/>
          <w:szCs w:val="8"/>
        </w:rPr>
        <w:t>in recent millennia</w:t>
      </w:r>
      <w:r w:rsidRPr="00790879">
        <w:rPr>
          <w:sz w:val="8"/>
          <w:szCs w:val="8"/>
        </w:rPr>
        <w:t>, and are typically unpredictable to the species they eliminate because they come from outside the limited context in which those species evolved.</w:t>
      </w:r>
    </w:p>
    <w:p w14:paraId="219C5C05" w14:textId="77777777" w:rsidR="006A06B9" w:rsidRPr="00790879" w:rsidRDefault="006A06B9" w:rsidP="006A06B9">
      <w:pPr>
        <w:rPr>
          <w:sz w:val="8"/>
          <w:szCs w:val="8"/>
        </w:rPr>
      </w:pPr>
      <w:r w:rsidRPr="00790879">
        <w:rPr>
          <w:sz w:val="8"/>
          <w:szCs w:val="8"/>
        </w:rPr>
        <w:t>Some argue that humans are just another mammal like any other, and that all our claims of exceptionality have been ignorant hubris. If this is true, we are almost certainly doomed to relatively imminent extinction by forces beyond our influence. But thinking this way about the human species does not quite account for the implications of the economic growth trend of the last few centuries. In his book </w:t>
      </w:r>
      <w:r w:rsidRPr="0080716D">
        <w:rPr>
          <w:sz w:val="8"/>
          <w:szCs w:val="8"/>
        </w:rPr>
        <w:t>Scale</w:t>
      </w:r>
      <w:r w:rsidRPr="00790879">
        <w:rPr>
          <w:sz w:val="8"/>
          <w:szCs w:val="8"/>
        </w:rPr>
        <w:t>, former Santa Fe Institute president Geoffrey West, whose renowned scientific research put him on Time Magazine’s 2006 list of the 100 most influential people in the world, discusses a profound biological fact about mammal species: they virtually all have the same average number of </w:t>
      </w:r>
      <w:r w:rsidRPr="0080716D">
        <w:rPr>
          <w:sz w:val="8"/>
          <w:szCs w:val="8"/>
        </w:rPr>
        <w:t>heartbeats per capita</w:t>
      </w:r>
      <w:r w:rsidRPr="00790879">
        <w:rPr>
          <w:sz w:val="8"/>
          <w:szCs w:val="8"/>
        </w:rPr>
        <w:t>. An average elephant has a long lifespan but a slow heart-rate, and an average mouse has a short lifespan but a fast heart-rate. It all balances out to roughly one-and-a-half billion heartbeats over the course of a lifetime. Other classes of animals follow similar metabolic scaling laws.</w:t>
      </w:r>
    </w:p>
    <w:p w14:paraId="0682EE95" w14:textId="77777777" w:rsidR="006A06B9" w:rsidRPr="00790879" w:rsidRDefault="006A06B9" w:rsidP="006A06B9">
      <w:pPr>
        <w:rPr>
          <w:sz w:val="8"/>
          <w:szCs w:val="8"/>
        </w:rPr>
      </w:pPr>
      <w:r w:rsidRPr="00790879">
        <w:rPr>
          <w:sz w:val="8"/>
          <w:szCs w:val="8"/>
        </w:rPr>
        <w:t>A few hundred years ago, before the rise of capitalism, humans were no different—they lived roughly 35 years on average and had about one-and-a-half billion heartbeats just like any other mammal. But gains in knowledge since then, such as innovations in medicine, agriculture, and government, have roughly doubled our </w:t>
      </w:r>
      <w:r w:rsidRPr="0080716D">
        <w:rPr>
          <w:sz w:val="8"/>
          <w:szCs w:val="8"/>
        </w:rPr>
        <w:t>life expectancy</w:t>
      </w:r>
      <w:r w:rsidRPr="00790879">
        <w:rPr>
          <w:sz w:val="8"/>
          <w:szCs w:val="8"/>
        </w:rPr>
        <w:t> and with it our average number of heartbeats per lifetime (some dogs and other domesticated animals have been similarly altered by access to human innovations). This constitutes a totally unprecedented departure from the biological status quo.</w:t>
      </w:r>
    </w:p>
    <w:p w14:paraId="68077789" w14:textId="77777777" w:rsidR="006A06B9" w:rsidRPr="008B5764" w:rsidRDefault="006A06B9" w:rsidP="006A06B9">
      <w:pPr>
        <w:rPr>
          <w:sz w:val="14"/>
        </w:rPr>
      </w:pPr>
      <w:r w:rsidRPr="008B5764">
        <w:rPr>
          <w:rStyle w:val="StyleUnderline"/>
        </w:rPr>
        <w:t xml:space="preserve">Technological </w:t>
      </w:r>
      <w:r w:rsidRPr="00886A24">
        <w:rPr>
          <w:rStyle w:val="StyleUnderline"/>
        </w:rPr>
        <w:t>knowledge</w:t>
      </w:r>
      <w:r w:rsidRPr="00027433">
        <w:rPr>
          <w:sz w:val="14"/>
        </w:rPr>
        <w:t xml:space="preserve">, </w:t>
      </w:r>
      <w:r w:rsidRPr="00886A24">
        <w:rPr>
          <w:rStyle w:val="Emphasis"/>
        </w:rPr>
        <w:t>fueled by capital</w:t>
      </w:r>
      <w:r w:rsidRPr="008B5764">
        <w:rPr>
          <w:sz w:val="14"/>
        </w:rPr>
        <w:t xml:space="preserve">, </w:t>
      </w:r>
      <w:r w:rsidRPr="008B5764">
        <w:rPr>
          <w:rStyle w:val="StyleUnderline"/>
        </w:rPr>
        <w:t xml:space="preserve">has </w:t>
      </w:r>
      <w:r w:rsidRPr="00886A24">
        <w:rPr>
          <w:rStyle w:val="StyleUnderline"/>
        </w:rPr>
        <w:t>allowed us to do</w:t>
      </w:r>
      <w:r w:rsidRPr="008B5764">
        <w:rPr>
          <w:rStyle w:val="StyleUnderline"/>
        </w:rPr>
        <w:t xml:space="preserve"> many things</w:t>
      </w:r>
      <w:r w:rsidRPr="008B5764">
        <w:rPr>
          <w:sz w:val="14"/>
        </w:rPr>
        <w:t xml:space="preserve"> </w:t>
      </w:r>
      <w:r w:rsidRPr="008B5764">
        <w:rPr>
          <w:rStyle w:val="Emphasis"/>
        </w:rPr>
        <w:t xml:space="preserve">categorically </w:t>
      </w:r>
      <w:r w:rsidRPr="00886A24">
        <w:rPr>
          <w:rStyle w:val="Emphasis"/>
        </w:rPr>
        <w:t>unlike</w:t>
      </w:r>
      <w:r w:rsidRPr="008B5764">
        <w:rPr>
          <w:sz w:val="14"/>
        </w:rPr>
        <w:t xml:space="preserve"> the </w:t>
      </w:r>
      <w:r w:rsidRPr="00886A24">
        <w:rPr>
          <w:rStyle w:val="StyleUnderline"/>
        </w:rPr>
        <w:t>achievements</w:t>
      </w:r>
      <w:r w:rsidRPr="008B5764">
        <w:rPr>
          <w:sz w:val="14"/>
        </w:rPr>
        <w:t xml:space="preserve"> of other species as far as we know. </w:t>
      </w:r>
      <w:r w:rsidRPr="008B5764">
        <w:rPr>
          <w:rStyle w:val="StyleUnderline"/>
        </w:rPr>
        <w:t xml:space="preserve">The </w:t>
      </w:r>
      <w:r w:rsidRPr="00F71C15">
        <w:rPr>
          <w:rStyle w:val="StyleUnderline"/>
        </w:rPr>
        <w:t>universal extinction paradigm</w:t>
      </w:r>
      <w:r w:rsidRPr="00F71C15">
        <w:rPr>
          <w:sz w:val="14"/>
        </w:rPr>
        <w:t>, which has limited all mammal species so far to </w:t>
      </w:r>
      <w:r w:rsidRPr="0080716D">
        <w:rPr>
          <w:sz w:val="14"/>
        </w:rPr>
        <w:t>one million years</w:t>
      </w:r>
      <w:r w:rsidRPr="00F71C15">
        <w:rPr>
          <w:sz w:val="14"/>
        </w:rPr>
        <w:t xml:space="preserve"> or less, </w:t>
      </w:r>
      <w:r w:rsidRPr="00F71C15">
        <w:rPr>
          <w:rStyle w:val="StyleUnderline"/>
        </w:rPr>
        <w:t>should be high on our list of patterns to break</w:t>
      </w:r>
      <w:r w:rsidRPr="00F71C15">
        <w:rPr>
          <w:sz w:val="14"/>
        </w:rPr>
        <w:t xml:space="preserve">. We don’t know what existential threats will come or how long we have to prepare for them, </w:t>
      </w:r>
      <w:r w:rsidRPr="00F71C15">
        <w:rPr>
          <w:rStyle w:val="StyleUnderline"/>
        </w:rPr>
        <w:t>but we can’t expect human ingenuity to</w:t>
      </w:r>
      <w:r w:rsidRPr="00F71C15">
        <w:rPr>
          <w:sz w:val="14"/>
        </w:rPr>
        <w:t xml:space="preserve"> </w:t>
      </w:r>
      <w:r w:rsidRPr="00F71C15">
        <w:rPr>
          <w:rStyle w:val="StyleUnderline"/>
        </w:rPr>
        <w:t>rush us past the finish</w:t>
      </w:r>
      <w:r w:rsidRPr="00F71C15">
        <w:rPr>
          <w:sz w:val="14"/>
        </w:rPr>
        <w:t xml:space="preserve"> line </w:t>
      </w:r>
      <w:r w:rsidRPr="00F71C15">
        <w:rPr>
          <w:rStyle w:val="StyleUnderline"/>
        </w:rPr>
        <w:t>at the last minute without a context of</w:t>
      </w:r>
      <w:r w:rsidRPr="00F71C15">
        <w:rPr>
          <w:sz w:val="14"/>
        </w:rPr>
        <w:t xml:space="preserve"> </w:t>
      </w:r>
      <w:r w:rsidRPr="00F71C15">
        <w:rPr>
          <w:rStyle w:val="StyleUnderline"/>
        </w:rPr>
        <w:t xml:space="preserve">widespread continuous </w:t>
      </w:r>
      <w:r w:rsidRPr="00F71C15">
        <w:rPr>
          <w:rStyle w:val="Emphasis"/>
        </w:rPr>
        <w:t>technological and scientific progress</w:t>
      </w:r>
      <w:r w:rsidRPr="00F71C15">
        <w:rPr>
          <w:sz w:val="14"/>
        </w:rPr>
        <w:t xml:space="preserve"> until that point—</w:t>
      </w:r>
      <w:r w:rsidRPr="00F71C15">
        <w:rPr>
          <w:rStyle w:val="StyleUnderline"/>
        </w:rPr>
        <w:t xml:space="preserve">a project it seems </w:t>
      </w:r>
      <w:r w:rsidRPr="00F71C15">
        <w:rPr>
          <w:rStyle w:val="Emphasis"/>
        </w:rPr>
        <w:t>only capitalism</w:t>
      </w:r>
      <w:r w:rsidRPr="00F71C15">
        <w:rPr>
          <w:rStyle w:val="StyleUnderline"/>
        </w:rPr>
        <w:t xml:space="preserve"> can hope to fund</w:t>
      </w:r>
      <w:r w:rsidRPr="00F71C15">
        <w:rPr>
          <w:sz w:val="14"/>
        </w:rPr>
        <w:t>.</w:t>
      </w:r>
    </w:p>
    <w:p w14:paraId="01819F76" w14:textId="77777777" w:rsidR="006A06B9" w:rsidRPr="00051DA4" w:rsidRDefault="006A06B9" w:rsidP="006A06B9">
      <w:pPr>
        <w:rPr>
          <w:sz w:val="14"/>
        </w:rPr>
      </w:pPr>
      <w:r w:rsidRPr="008B5764">
        <w:rPr>
          <w:rStyle w:val="Emphasis"/>
        </w:rPr>
        <w:t>David Deutsch</w:t>
      </w:r>
      <w:r w:rsidRPr="00051DA4">
        <w:rPr>
          <w:sz w:val="14"/>
        </w:rPr>
        <w:t xml:space="preserve"> </w:t>
      </w:r>
      <w:r w:rsidRPr="008B5764">
        <w:rPr>
          <w:rStyle w:val="StyleUnderline"/>
        </w:rPr>
        <w:t>observes</w:t>
      </w:r>
      <w:r w:rsidRPr="00051DA4">
        <w:rPr>
          <w:sz w:val="14"/>
        </w:rPr>
        <w:t xml:space="preserve"> that </w:t>
      </w:r>
      <w:r w:rsidRPr="008B5764">
        <w:rPr>
          <w:rStyle w:val="StyleUnderline"/>
        </w:rPr>
        <w:t>the word</w:t>
      </w:r>
      <w:r w:rsidRPr="00051DA4">
        <w:rPr>
          <w:sz w:val="14"/>
        </w:rPr>
        <w:t xml:space="preserve"> “</w:t>
      </w:r>
      <w:r w:rsidRPr="00A3582A">
        <w:rPr>
          <w:rStyle w:val="StyleUnderline"/>
        </w:rPr>
        <w:t>sustain</w:t>
      </w:r>
      <w:r w:rsidRPr="00051DA4">
        <w:rPr>
          <w:sz w:val="14"/>
        </w:rPr>
        <w:t xml:space="preserve">” </w:t>
      </w:r>
      <w:r w:rsidRPr="008B5764">
        <w:rPr>
          <w:rStyle w:val="StyleUnderline"/>
        </w:rPr>
        <w:t>generally refers to</w:t>
      </w:r>
      <w:r w:rsidRPr="00051DA4">
        <w:rPr>
          <w:sz w:val="14"/>
        </w:rPr>
        <w:t xml:space="preserve"> the </w:t>
      </w:r>
      <w:r w:rsidRPr="008B5764">
        <w:rPr>
          <w:rStyle w:val="StyleUnderline"/>
        </w:rPr>
        <w:t>absence or prevention of change</w:t>
      </w:r>
      <w:r w:rsidRPr="00051DA4">
        <w:rPr>
          <w:sz w:val="14"/>
        </w:rPr>
        <w:t xml:space="preserve">. This is what environmentalists such as Naomi Klein and </w:t>
      </w:r>
      <w:r w:rsidRPr="00886A24">
        <w:rPr>
          <w:rStyle w:val="StyleUnderline"/>
        </w:rPr>
        <w:t>A</w:t>
      </w:r>
      <w:r w:rsidRPr="00051DA4">
        <w:rPr>
          <w:sz w:val="14"/>
        </w:rPr>
        <w:t xml:space="preserve">lexandria </w:t>
      </w:r>
      <w:r w:rsidRPr="00886A24">
        <w:rPr>
          <w:rStyle w:val="StyleUnderline"/>
        </w:rPr>
        <w:t>O</w:t>
      </w:r>
      <w:r w:rsidRPr="00051DA4">
        <w:rPr>
          <w:sz w:val="14"/>
        </w:rPr>
        <w:t>casio-</w:t>
      </w:r>
      <w:r w:rsidRPr="00886A24">
        <w:rPr>
          <w:rStyle w:val="StyleUnderline"/>
        </w:rPr>
        <w:t>C</w:t>
      </w:r>
      <w:r w:rsidRPr="00051DA4">
        <w:rPr>
          <w:sz w:val="14"/>
        </w:rPr>
        <w:t xml:space="preserve">ortez </w:t>
      </w:r>
      <w:r w:rsidRPr="00886A24">
        <w:rPr>
          <w:rStyle w:val="StyleUnderline"/>
        </w:rPr>
        <w:t>would like to do with our environment by ending capitalism</w:t>
      </w:r>
      <w:r w:rsidRPr="00C65A5C">
        <w:rPr>
          <w:sz w:val="14"/>
        </w:rPr>
        <w:t xml:space="preserve">. </w:t>
      </w:r>
      <w:r w:rsidRPr="00886A24">
        <w:rPr>
          <w:rStyle w:val="StyleUnderline"/>
        </w:rPr>
        <w:t>Their solution</w:t>
      </w:r>
      <w:r w:rsidRPr="008B5764">
        <w:rPr>
          <w:rStyle w:val="StyleUnderline"/>
        </w:rPr>
        <w:t xml:space="preserve"> to climate </w:t>
      </w:r>
      <w:r w:rsidRPr="00027433">
        <w:rPr>
          <w:rStyle w:val="StyleUnderline"/>
        </w:rPr>
        <w:t>change is what</w:t>
      </w:r>
      <w:r w:rsidRPr="00051DA4">
        <w:rPr>
          <w:rStyle w:val="StyleUnderline"/>
        </w:rPr>
        <w:t xml:space="preserve"> all non-human</w:t>
      </w:r>
      <w:r w:rsidRPr="00051DA4">
        <w:rPr>
          <w:sz w:val="14"/>
        </w:rPr>
        <w:t xml:space="preserve"> </w:t>
      </w:r>
      <w:r w:rsidRPr="00051DA4">
        <w:rPr>
          <w:rStyle w:val="Emphasis"/>
        </w:rPr>
        <w:t>animals</w:t>
      </w:r>
      <w:r w:rsidRPr="00051DA4">
        <w:rPr>
          <w:sz w:val="14"/>
        </w:rPr>
        <w:t xml:space="preserve"> </w:t>
      </w:r>
      <w:r w:rsidRPr="00051DA4">
        <w:rPr>
          <w:rStyle w:val="StyleUnderline"/>
        </w:rPr>
        <w:t>have always done</w:t>
      </w:r>
      <w:r w:rsidRPr="00051DA4">
        <w:rPr>
          <w:sz w:val="14"/>
        </w:rPr>
        <w:t xml:space="preserve">: leave the environment basically unaltered by refraining from large-scale production, and </w:t>
      </w:r>
      <w:r w:rsidRPr="00886A24">
        <w:rPr>
          <w:rStyle w:val="Emphasis"/>
        </w:rPr>
        <w:t>wait around to go extinct</w:t>
      </w:r>
      <w:r w:rsidRPr="00051DA4">
        <w:rPr>
          <w:sz w:val="14"/>
        </w:rPr>
        <w:t>. Unfortunately, as Deutsch writes, “</w:t>
      </w:r>
      <w:r w:rsidRPr="00886A24">
        <w:rPr>
          <w:rStyle w:val="StyleUnderline"/>
        </w:rPr>
        <w:t>Static societies e</w:t>
      </w:r>
      <w:r w:rsidRPr="00051DA4">
        <w:rPr>
          <w:rStyle w:val="StyleUnderline"/>
        </w:rPr>
        <w:t>ventually</w:t>
      </w:r>
      <w:r w:rsidRPr="00051DA4">
        <w:rPr>
          <w:sz w:val="14"/>
        </w:rPr>
        <w:t xml:space="preserve"> </w:t>
      </w:r>
      <w:r w:rsidRPr="00886A24">
        <w:rPr>
          <w:rStyle w:val="StyleUnderline"/>
        </w:rPr>
        <w:t>fail because their</w:t>
      </w:r>
      <w:r w:rsidRPr="00051DA4">
        <w:rPr>
          <w:rStyle w:val="StyleUnderline"/>
        </w:rPr>
        <w:t xml:space="preserve"> </w:t>
      </w:r>
      <w:r w:rsidRPr="00886A24">
        <w:rPr>
          <w:rStyle w:val="StyleUnderline"/>
        </w:rPr>
        <w:t xml:space="preserve">characteristic </w:t>
      </w:r>
      <w:r w:rsidRPr="00886A24">
        <w:rPr>
          <w:rStyle w:val="Emphasis"/>
        </w:rPr>
        <w:t xml:space="preserve">inability to create knowledge </w:t>
      </w:r>
      <w:r w:rsidRPr="00886A24">
        <w:rPr>
          <w:rStyle w:val="StyleUnderline"/>
        </w:rPr>
        <w:t>rapidly m</w:t>
      </w:r>
      <w:r w:rsidRPr="00051DA4">
        <w:rPr>
          <w:rStyle w:val="StyleUnderline"/>
        </w:rPr>
        <w:t xml:space="preserve">ust eventually </w:t>
      </w:r>
      <w:r w:rsidRPr="00886A24">
        <w:rPr>
          <w:rStyle w:val="StyleUnderline"/>
        </w:rPr>
        <w:t>turn</w:t>
      </w:r>
      <w:r w:rsidRPr="00C65A5C">
        <w:rPr>
          <w:rStyle w:val="StyleUnderline"/>
        </w:rPr>
        <w:t xml:space="preserve"> s</w:t>
      </w:r>
      <w:r w:rsidRPr="00051DA4">
        <w:rPr>
          <w:rStyle w:val="StyleUnderline"/>
        </w:rPr>
        <w:t xml:space="preserve">ome </w:t>
      </w:r>
      <w:r w:rsidRPr="00886A24">
        <w:rPr>
          <w:rStyle w:val="StyleUnderline"/>
        </w:rPr>
        <w:t xml:space="preserve">problem into a </w:t>
      </w:r>
      <w:r w:rsidRPr="00886A24">
        <w:rPr>
          <w:rStyle w:val="Emphasis"/>
        </w:rPr>
        <w:t>catastrophe</w:t>
      </w:r>
      <w:r w:rsidRPr="00051DA4">
        <w:rPr>
          <w:sz w:val="14"/>
        </w:rPr>
        <w:t xml:space="preserve">.” Thus, </w:t>
      </w:r>
      <w:r w:rsidRPr="00A3582A">
        <w:rPr>
          <w:rStyle w:val="Emphasis"/>
        </w:rPr>
        <w:t>it is not that capitalism</w:t>
      </w:r>
      <w:r w:rsidRPr="00A3582A">
        <w:rPr>
          <w:rStyle w:val="StyleUnderline"/>
        </w:rPr>
        <w:t xml:space="preserve"> is the </w:t>
      </w:r>
      <w:r w:rsidRPr="00C65A5C">
        <w:rPr>
          <w:rStyle w:val="StyleUnderline"/>
        </w:rPr>
        <w:t>problem and</w:t>
      </w:r>
      <w:r w:rsidRPr="00051DA4">
        <w:rPr>
          <w:rStyle w:val="StyleUnderline"/>
        </w:rPr>
        <w:t xml:space="preserve"> sustainability </w:t>
      </w:r>
      <w:proofErr w:type="gramStart"/>
      <w:r w:rsidRPr="00051DA4">
        <w:rPr>
          <w:rStyle w:val="StyleUnderline"/>
        </w:rPr>
        <w:t>is</w:t>
      </w:r>
      <w:proofErr w:type="gramEnd"/>
      <w:r w:rsidRPr="00051DA4">
        <w:rPr>
          <w:sz w:val="14"/>
        </w:rPr>
        <w:t xml:space="preserve"> the </w:t>
      </w:r>
      <w:r w:rsidRPr="00051DA4">
        <w:rPr>
          <w:rStyle w:val="StyleUnderline"/>
        </w:rPr>
        <w:t>solution</w:t>
      </w:r>
      <w:r w:rsidRPr="00051DA4">
        <w:rPr>
          <w:sz w:val="14"/>
        </w:rPr>
        <w:t xml:space="preserve">, but that </w:t>
      </w:r>
      <w:r w:rsidRPr="00886A24">
        <w:rPr>
          <w:rStyle w:val="StyleUnderline"/>
        </w:rPr>
        <w:t xml:space="preserve">sustainability is the problem and </w:t>
      </w:r>
      <w:r w:rsidRPr="00886A24">
        <w:rPr>
          <w:rStyle w:val="Emphasis"/>
        </w:rPr>
        <w:t>capitalism is the solution</w:t>
      </w:r>
      <w:r w:rsidRPr="00051DA4">
        <w:rPr>
          <w:sz w:val="14"/>
        </w:rPr>
        <w:t>.</w:t>
      </w:r>
    </w:p>
    <w:p w14:paraId="01F71DD2" w14:textId="680C321D" w:rsidR="006A06B9" w:rsidRPr="006A06B9" w:rsidRDefault="006A06B9" w:rsidP="006A06B9">
      <w:pPr>
        <w:rPr>
          <w:sz w:val="14"/>
        </w:rPr>
      </w:pPr>
      <w:r w:rsidRPr="00051DA4">
        <w:rPr>
          <w:sz w:val="14"/>
        </w:rPr>
        <w:t xml:space="preserve">Every year, </w:t>
      </w:r>
      <w:r w:rsidRPr="00051DA4">
        <w:rPr>
          <w:rStyle w:val="StyleUnderline"/>
        </w:rPr>
        <w:t>global capitalism allows more r</w:t>
      </w:r>
      <w:r w:rsidRPr="00051DA4">
        <w:rPr>
          <w:sz w:val="14"/>
        </w:rPr>
        <w:t xml:space="preserve">esearch </w:t>
      </w:r>
      <w:r w:rsidRPr="00051DA4">
        <w:rPr>
          <w:rStyle w:val="StyleUnderline"/>
        </w:rPr>
        <w:t>and d</w:t>
      </w:r>
      <w:r w:rsidRPr="00051DA4">
        <w:rPr>
          <w:sz w:val="14"/>
        </w:rPr>
        <w:t xml:space="preserve">evelopment </w:t>
      </w:r>
      <w:r w:rsidRPr="00051DA4">
        <w:rPr>
          <w:rStyle w:val="StyleUnderline"/>
        </w:rPr>
        <w:t>departments to be funded</w:t>
      </w:r>
      <w:r w:rsidRPr="00051DA4">
        <w:rPr>
          <w:sz w:val="14"/>
        </w:rPr>
        <w:t xml:space="preserve">. Every day </w:t>
      </w:r>
      <w:r w:rsidRPr="00051DA4">
        <w:rPr>
          <w:rStyle w:val="StyleUnderline"/>
        </w:rPr>
        <w:t>it gives more citizens</w:t>
      </w:r>
      <w:r w:rsidRPr="00051DA4">
        <w:rPr>
          <w:sz w:val="14"/>
        </w:rPr>
        <w:t xml:space="preserve"> </w:t>
      </w:r>
      <w:r w:rsidRPr="00051DA4">
        <w:rPr>
          <w:rStyle w:val="StyleUnderline"/>
        </w:rPr>
        <w:t>of affluent and developing nations</w:t>
      </w:r>
      <w:r w:rsidRPr="00051DA4">
        <w:rPr>
          <w:sz w:val="14"/>
        </w:rPr>
        <w:t xml:space="preserve"> the </w:t>
      </w:r>
      <w:r w:rsidRPr="00051DA4">
        <w:rPr>
          <w:rStyle w:val="StyleUnderline"/>
        </w:rPr>
        <w:t xml:space="preserve">material wealth required </w:t>
      </w:r>
      <w:r w:rsidRPr="00051DA4">
        <w:rPr>
          <w:rStyle w:val="Emphasis"/>
        </w:rPr>
        <w:t>for better education and information technology</w:t>
      </w:r>
      <w:r w:rsidRPr="00051DA4">
        <w:rPr>
          <w:sz w:val="14"/>
        </w:rPr>
        <w:t xml:space="preserve">. Economic growth, coupled with rising carbon emissions, might lead to a climate apocalypse—or it might continue to bring us material and technological salvation. We cannot really know in advance. </w:t>
      </w:r>
      <w:r w:rsidRPr="00051DA4">
        <w:rPr>
          <w:rStyle w:val="StyleUnderline"/>
        </w:rPr>
        <w:t xml:space="preserve">But </w:t>
      </w:r>
      <w:r w:rsidRPr="00886A24">
        <w:rPr>
          <w:rStyle w:val="StyleUnderline"/>
        </w:rPr>
        <w:t>we would be crazy to choose the time-tested alternative</w:t>
      </w:r>
      <w:r w:rsidRPr="00051DA4">
        <w:rPr>
          <w:sz w:val="14"/>
        </w:rPr>
        <w:t xml:space="preserve"> to </w:t>
      </w:r>
      <w:r w:rsidRPr="00886A24">
        <w:rPr>
          <w:rStyle w:val="StyleUnderline"/>
        </w:rPr>
        <w:t>capitalism: extinction by stagnation</w:t>
      </w:r>
      <w:r w:rsidRPr="00051DA4">
        <w:rPr>
          <w:sz w:val="14"/>
        </w:rPr>
        <w:t>.</w:t>
      </w:r>
    </w:p>
    <w:p w14:paraId="003FB25F" w14:textId="77777777" w:rsidR="006A06B9" w:rsidRDefault="006A06B9" w:rsidP="006A06B9">
      <w:pPr>
        <w:rPr>
          <w:sz w:val="14"/>
        </w:rPr>
      </w:pPr>
    </w:p>
    <w:p w14:paraId="26AA9905" w14:textId="77777777" w:rsidR="006A06B9" w:rsidRDefault="006A06B9" w:rsidP="006A06B9">
      <w:pPr>
        <w:pStyle w:val="Heading3"/>
      </w:pPr>
      <w:r>
        <w:t>1AR---Cap Good---Climate</w:t>
      </w:r>
    </w:p>
    <w:p w14:paraId="79BD0942" w14:textId="77777777" w:rsidR="006A06B9" w:rsidRPr="008F6ADB" w:rsidRDefault="006A06B9" w:rsidP="006A06B9">
      <w:pPr>
        <w:pStyle w:val="Heading4"/>
        <w:rPr>
          <w:b w:val="0"/>
          <w:bCs w:val="0"/>
        </w:rPr>
      </w:pPr>
      <w:r>
        <w:t>Capitalism got us in the crisis, but it’s the only way to avert it---</w:t>
      </w:r>
      <w:r w:rsidRPr="008F6ADB">
        <w:rPr>
          <w:b w:val="0"/>
          <w:u w:val="single"/>
        </w:rPr>
        <w:t>investment</w:t>
      </w:r>
      <w:r w:rsidRPr="008F6ADB">
        <w:rPr>
          <w:b w:val="0"/>
        </w:rPr>
        <w:t xml:space="preserve"> ends political backlash.</w:t>
      </w:r>
    </w:p>
    <w:p w14:paraId="64191E9D" w14:textId="697A63AF" w:rsidR="006A06B9" w:rsidRPr="00A813D2" w:rsidRDefault="006A06B9" w:rsidP="006A06B9">
      <w:r w:rsidRPr="00A813D2">
        <w:t xml:space="preserve">David </w:t>
      </w:r>
      <w:proofErr w:type="spellStart"/>
      <w:r w:rsidRPr="00A813D2">
        <w:rPr>
          <w:rStyle w:val="Style13ptBold"/>
        </w:rPr>
        <w:t>Fickling</w:t>
      </w:r>
      <w:proofErr w:type="spellEnd"/>
      <w:r w:rsidRPr="00A813D2">
        <w:rPr>
          <w:rStyle w:val="Style13ptBold"/>
        </w:rPr>
        <w:t xml:space="preserve"> 20</w:t>
      </w:r>
      <w:r w:rsidRPr="00A813D2">
        <w:t xml:space="preserve">, Bloomberg Opinion columnist, 10/14/2020, "Capitalism Caused Climate Change; It Must Also Be the Solution," </w:t>
      </w:r>
      <w:r w:rsidRPr="0080716D">
        <w:t>https://www.bloomberg.com/opinion/articles/2020-10-14/capitalism-caused-climate-change-it-must-also-be-the-solution</w:t>
      </w:r>
      <w:r>
        <w:t>, Marsh</w:t>
      </w:r>
      <w:r w:rsidR="00E315A7">
        <w:t xml:space="preserve"> + IB</w:t>
      </w:r>
    </w:p>
    <w:p w14:paraId="4B44E991" w14:textId="77777777" w:rsidR="00E315A7" w:rsidRPr="009E40C8" w:rsidRDefault="00E315A7" w:rsidP="00E315A7">
      <w:r w:rsidRPr="009E40C8">
        <w:t>Can the world shrink its emissions footprint without immiserating its population?</w:t>
      </w:r>
    </w:p>
    <w:p w14:paraId="2DC148A7" w14:textId="77777777" w:rsidR="00E315A7" w:rsidRPr="009D77AD" w:rsidRDefault="00E315A7" w:rsidP="00E315A7">
      <w:pPr>
        <w:rPr>
          <w:rStyle w:val="StyleUnderline"/>
        </w:rPr>
      </w:pPr>
      <w:r w:rsidRPr="00E315A7">
        <w:rPr>
          <w:sz w:val="16"/>
        </w:rPr>
        <w:t xml:space="preserve">We’re seeing a brutal real-world experiment on that front right now. </w:t>
      </w:r>
      <w:r w:rsidRPr="009D77AD">
        <w:rPr>
          <w:rStyle w:val="StyleUnderline"/>
        </w:rPr>
        <w:t xml:space="preserve">The </w:t>
      </w:r>
      <w:r w:rsidRPr="00B6552F">
        <w:rPr>
          <w:rStyle w:val="Emphasis"/>
        </w:rPr>
        <w:t>coronavirus</w:t>
      </w:r>
      <w:r w:rsidRPr="009D77AD">
        <w:rPr>
          <w:rStyle w:val="StyleUnderline"/>
        </w:rPr>
        <w:t xml:space="preserve"> pandemic has </w:t>
      </w:r>
      <w:r w:rsidRPr="00B6552F">
        <w:rPr>
          <w:rStyle w:val="Emphasis"/>
        </w:rPr>
        <w:t>caused</w:t>
      </w:r>
      <w:r w:rsidRPr="009D77AD">
        <w:rPr>
          <w:rStyle w:val="StyleUnderline"/>
        </w:rPr>
        <w:t xml:space="preserve"> the </w:t>
      </w:r>
      <w:proofErr w:type="spellStart"/>
      <w:r w:rsidRPr="00B6552F">
        <w:rPr>
          <w:rStyle w:val="Emphasis"/>
        </w:rPr>
        <w:t>the</w:t>
      </w:r>
      <w:proofErr w:type="spellEnd"/>
      <w:r w:rsidRPr="00B6552F">
        <w:rPr>
          <w:rStyle w:val="Emphasis"/>
        </w:rPr>
        <w:t> biggest drop in emissions in history</w:t>
      </w:r>
      <w:r w:rsidRPr="009D77AD">
        <w:rPr>
          <w:rStyle w:val="StyleUnderline"/>
        </w:rPr>
        <w:t xml:space="preserve">. It has </w:t>
      </w:r>
      <w:r w:rsidRPr="00B6552F">
        <w:rPr>
          <w:rStyle w:val="Emphasis"/>
        </w:rPr>
        <w:t>also</w:t>
      </w:r>
      <w:r w:rsidRPr="009D77AD">
        <w:rPr>
          <w:rStyle w:val="StyleUnderline"/>
        </w:rPr>
        <w:t xml:space="preserve"> resulted in more than a million deaths and </w:t>
      </w:r>
      <w:r w:rsidRPr="00B6552F">
        <w:rPr>
          <w:rStyle w:val="Emphasis"/>
        </w:rPr>
        <w:t>the worst economic downturn</w:t>
      </w:r>
      <w:r w:rsidRPr="009D77AD">
        <w:rPr>
          <w:rStyle w:val="StyleUnderline"/>
        </w:rPr>
        <w:t xml:space="preserve"> since the Great Depression.</w:t>
      </w:r>
    </w:p>
    <w:p w14:paraId="6B0CF480" w14:textId="77777777" w:rsidR="00E315A7" w:rsidRPr="009D77AD" w:rsidRDefault="00E315A7" w:rsidP="00E315A7">
      <w:pPr>
        <w:rPr>
          <w:rStyle w:val="StyleUnderline"/>
        </w:rPr>
      </w:pPr>
      <w:r w:rsidRPr="00E315A7">
        <w:rPr>
          <w:sz w:val="16"/>
        </w:rPr>
        <w:t>That’s just a foretaste of what’s to come, though. To remain within the carbon budgets needed to give a 50-50 chance of keeping global warming below 1.5 degrees Celsius, the world would need to repeat the 7% annual decline in emissions seen in 2020 </w:t>
      </w:r>
      <w:r w:rsidRPr="00E315A7">
        <w:rPr>
          <w:sz w:val="16"/>
          <w:bdr w:val="none" w:sz="0" w:space="0" w:color="auto" w:frame="1"/>
        </w:rPr>
        <w:t>every year</w:t>
      </w:r>
      <w:r w:rsidRPr="00E315A7">
        <w:rPr>
          <w:sz w:val="16"/>
        </w:rPr>
        <w:t xml:space="preserve"> until 2050. Think this has been a bad year for human welfare? </w:t>
      </w:r>
      <w:r w:rsidRPr="00B97CE7">
        <w:rPr>
          <w:rStyle w:val="StyleUnderline"/>
        </w:rPr>
        <w:t>The coming decades risk being</w:t>
      </w:r>
      <w:r w:rsidRPr="009D77AD">
        <w:rPr>
          <w:rStyle w:val="StyleUnderline"/>
        </w:rPr>
        <w:t xml:space="preserve"> even worse unless </w:t>
      </w:r>
      <w:r w:rsidRPr="00B97CE7">
        <w:rPr>
          <w:rStyle w:val="Emphasis"/>
        </w:rPr>
        <w:t>we can</w:t>
      </w:r>
      <w:r w:rsidRPr="009D77AD">
        <w:rPr>
          <w:rStyle w:val="StyleUnderline"/>
        </w:rPr>
        <w:t xml:space="preserve"> rapidly </w:t>
      </w:r>
      <w:r w:rsidRPr="00B97CE7">
        <w:rPr>
          <w:rStyle w:val="Emphasis"/>
        </w:rPr>
        <w:t>sever the centuries-long link between econ</w:t>
      </w:r>
      <w:r w:rsidRPr="009D77AD">
        <w:rPr>
          <w:rStyle w:val="StyleUnderline"/>
        </w:rPr>
        <w:t xml:space="preserve">omic </w:t>
      </w:r>
      <w:r w:rsidRPr="00B97CE7">
        <w:rPr>
          <w:rStyle w:val="Emphasis"/>
        </w:rPr>
        <w:t>growth and</w:t>
      </w:r>
      <w:r w:rsidRPr="009D77AD">
        <w:rPr>
          <w:rStyle w:val="StyleUnderline"/>
        </w:rPr>
        <w:t xml:space="preserve"> carbon </w:t>
      </w:r>
      <w:r w:rsidRPr="00B97CE7">
        <w:rPr>
          <w:rStyle w:val="Emphasis"/>
        </w:rPr>
        <w:t>pollution</w:t>
      </w:r>
      <w:r w:rsidRPr="009D77AD">
        <w:rPr>
          <w:rStyle w:val="StyleUnderline"/>
        </w:rPr>
        <w:t>.</w:t>
      </w:r>
    </w:p>
    <w:p w14:paraId="6B0CB76D" w14:textId="77777777" w:rsidR="00E315A7" w:rsidRPr="009E40C8" w:rsidRDefault="00E315A7" w:rsidP="00E315A7">
      <w:r w:rsidRPr="009E40C8">
        <w:t>Growing Problem</w:t>
      </w:r>
    </w:p>
    <w:p w14:paraId="61E5C436" w14:textId="77777777" w:rsidR="00E315A7" w:rsidRDefault="00E315A7" w:rsidP="00E315A7">
      <w:r w:rsidRPr="009E40C8">
        <w:t>Barring occasional crises, emissions have kept growing almost every year for decades</w:t>
      </w:r>
    </w:p>
    <w:p w14:paraId="65D53B45" w14:textId="77777777" w:rsidR="00E315A7" w:rsidRPr="009E40C8" w:rsidRDefault="00E315A7" w:rsidP="00E315A7">
      <w:r w:rsidRPr="00B97CE7">
        <w:rPr>
          <w:rStyle w:val="Emphasis"/>
        </w:rPr>
        <w:t>One argument</w:t>
      </w:r>
      <w:r w:rsidRPr="009D77AD">
        <w:rPr>
          <w:rStyle w:val="StyleUnderline"/>
        </w:rPr>
        <w:t xml:space="preserve"> that’s gained ground in recent years </w:t>
      </w:r>
      <w:r w:rsidRPr="00B97CE7">
        <w:rPr>
          <w:rStyle w:val="Emphasis"/>
        </w:rPr>
        <w:t>is</w:t>
      </w:r>
      <w:r w:rsidRPr="009D77AD">
        <w:rPr>
          <w:rStyle w:val="StyleUnderline"/>
        </w:rPr>
        <w:t xml:space="preserve"> that </w:t>
      </w:r>
      <w:r w:rsidRPr="00B97CE7">
        <w:rPr>
          <w:rStyle w:val="Emphasis"/>
        </w:rPr>
        <w:t>growth</w:t>
      </w:r>
      <w:r w:rsidRPr="009D77AD">
        <w:rPr>
          <w:rStyle w:val="StyleUnderline"/>
        </w:rPr>
        <w:t xml:space="preserve"> itself </w:t>
      </w:r>
      <w:r w:rsidRPr="00B97CE7">
        <w:rPr>
          <w:rStyle w:val="Emphasis"/>
        </w:rPr>
        <w:t>is the problem.</w:t>
      </w:r>
      <w:r w:rsidRPr="009D77AD">
        <w:rPr>
          <w:rStyle w:val="StyleUnderline"/>
        </w:rPr>
        <w:t xml:space="preserve"> The issue is one of </w:t>
      </w:r>
      <w:r w:rsidRPr="00B97CE7">
        <w:rPr>
          <w:rStyle w:val="Emphasis"/>
        </w:rPr>
        <w:t>“capitalism versus the climate</w:t>
      </w:r>
      <w:r w:rsidRPr="009D77AD">
        <w:rPr>
          <w:rStyle w:val="StyleUnderline"/>
        </w:rPr>
        <w:t>,”</w:t>
      </w:r>
      <w:r w:rsidRPr="009E40C8">
        <w:t> to quote the subtitle of a 2014 book by Canadian journalist Naomi Klein. “All you can talk about is money and fairy tales of eternal economic growth,” Swedish activist Greta Thunberg </w:t>
      </w:r>
      <w:r w:rsidRPr="009E40C8">
        <w:rPr>
          <w:rFonts w:ascii="inherit" w:hAnsi="inherit"/>
          <w:bdr w:val="none" w:sz="0" w:space="0" w:color="auto" w:frame="1"/>
        </w:rPr>
        <w:t>told a 2019 UN summit</w:t>
      </w:r>
      <w:r w:rsidRPr="009E40C8">
        <w:t>: “How dare you!”</w:t>
      </w:r>
    </w:p>
    <w:p w14:paraId="32B84DC5" w14:textId="77777777" w:rsidR="006A06B9" w:rsidRPr="008F6ADB" w:rsidRDefault="006A06B9" w:rsidP="006A06B9">
      <w:pPr>
        <w:rPr>
          <w:sz w:val="14"/>
        </w:rPr>
      </w:pPr>
      <w:r w:rsidRPr="008F6ADB">
        <w:rPr>
          <w:sz w:val="14"/>
        </w:rPr>
        <w:t xml:space="preserve">Perhaps </w:t>
      </w:r>
      <w:r w:rsidRPr="008F6ADB">
        <w:rPr>
          <w:rStyle w:val="StyleUnderline"/>
        </w:rPr>
        <w:t xml:space="preserve">instead of trying to make the climate </w:t>
      </w:r>
      <w:r w:rsidRPr="008F6ADB">
        <w:rPr>
          <w:rStyle w:val="Emphasis"/>
        </w:rPr>
        <w:t>subservient</w:t>
      </w:r>
      <w:r w:rsidRPr="008F6ADB">
        <w:rPr>
          <w:sz w:val="14"/>
        </w:rPr>
        <w:t xml:space="preserve"> to </w:t>
      </w:r>
      <w:r w:rsidRPr="008F6ADB">
        <w:rPr>
          <w:rStyle w:val="StyleUnderline"/>
        </w:rPr>
        <w:t>the needs of expanding g</w:t>
      </w:r>
      <w:r w:rsidRPr="008F6ADB">
        <w:rPr>
          <w:sz w:val="14"/>
        </w:rPr>
        <w:t xml:space="preserve">ross </w:t>
      </w:r>
      <w:r w:rsidRPr="008F6ADB">
        <w:rPr>
          <w:rStyle w:val="StyleUnderline"/>
        </w:rPr>
        <w:t>d</w:t>
      </w:r>
      <w:r w:rsidRPr="008F6ADB">
        <w:rPr>
          <w:sz w:val="14"/>
        </w:rPr>
        <w:t xml:space="preserve">omestic </w:t>
      </w:r>
      <w:r w:rsidRPr="008F6ADB">
        <w:rPr>
          <w:rStyle w:val="StyleUnderline"/>
        </w:rPr>
        <w:t>p</w:t>
      </w:r>
      <w:r w:rsidRPr="008F6ADB">
        <w:rPr>
          <w:sz w:val="14"/>
        </w:rPr>
        <w:t xml:space="preserve">roduct, </w:t>
      </w:r>
      <w:r w:rsidRPr="008F6ADB">
        <w:rPr>
          <w:rStyle w:val="StyleUnderline"/>
        </w:rPr>
        <w:t>we need to cut</w:t>
      </w:r>
      <w:r w:rsidRPr="008F6ADB">
        <w:rPr>
          <w:sz w:val="14"/>
        </w:rPr>
        <w:t xml:space="preserve"> our </w:t>
      </w:r>
      <w:r w:rsidRPr="008F6ADB">
        <w:rPr>
          <w:rStyle w:val="StyleUnderline"/>
        </w:rPr>
        <w:t xml:space="preserve">economic coat according to </w:t>
      </w:r>
      <w:r w:rsidRPr="008F6ADB">
        <w:rPr>
          <w:sz w:val="14"/>
        </w:rPr>
        <w:t xml:space="preserve">our </w:t>
      </w:r>
      <w:r w:rsidRPr="008F6ADB">
        <w:rPr>
          <w:rStyle w:val="StyleUnderline"/>
        </w:rPr>
        <w:t>atmospheric</w:t>
      </w:r>
      <w:r w:rsidRPr="008F6ADB">
        <w:rPr>
          <w:sz w:val="14"/>
        </w:rPr>
        <w:t xml:space="preserve"> cloth?</w:t>
      </w:r>
    </w:p>
    <w:p w14:paraId="638C4526" w14:textId="77777777" w:rsidR="006A06B9" w:rsidRPr="008F6ADB" w:rsidRDefault="006A06B9" w:rsidP="006A06B9">
      <w:pPr>
        <w:rPr>
          <w:sz w:val="14"/>
        </w:rPr>
      </w:pPr>
      <w:r w:rsidRPr="008F6ADB">
        <w:rPr>
          <w:sz w:val="14"/>
        </w:rPr>
        <w:t xml:space="preserve">The International Energy Agency’s latest World Energy Outlook provides one reason why </w:t>
      </w:r>
      <w:r w:rsidRPr="008F6ADB">
        <w:rPr>
          <w:rStyle w:val="StyleUnderline"/>
        </w:rPr>
        <w:t>that’s unlikely to work</w:t>
      </w:r>
      <w:r w:rsidRPr="008F6ADB">
        <w:rPr>
          <w:sz w:val="14"/>
        </w:rPr>
        <w:t>. </w:t>
      </w:r>
    </w:p>
    <w:p w14:paraId="1745A0B1" w14:textId="77777777" w:rsidR="006A06B9" w:rsidRPr="008F6ADB" w:rsidRDefault="006A06B9" w:rsidP="006A06B9">
      <w:pPr>
        <w:rPr>
          <w:sz w:val="14"/>
        </w:rPr>
      </w:pPr>
      <w:r w:rsidRPr="008F6ADB">
        <w:rPr>
          <w:sz w:val="14"/>
        </w:rPr>
        <w:t>The outlook, released Tuesday, is structured around scenarios reflecting different policy settings and how they’ll affect energy consumption and emissions over the coming decades. This year, two are new: one illustrating the path to net-zero emissions by 2050, and one showing how a delayed recovery from the pandemic might alter the picture.</w:t>
      </w:r>
    </w:p>
    <w:p w14:paraId="653270A1" w14:textId="77777777" w:rsidR="006A06B9" w:rsidRPr="008F6ADB" w:rsidRDefault="006A06B9" w:rsidP="006A06B9">
      <w:pPr>
        <w:rPr>
          <w:sz w:val="14"/>
        </w:rPr>
      </w:pPr>
      <w:r w:rsidRPr="008F6ADB">
        <w:rPr>
          <w:sz w:val="14"/>
        </w:rPr>
        <w:t>Such a recession would indeed reduce emissions in the near term. Until 2023, the Delayed Recovery Scenario sends less carbon into the atmosphere than the Sustainable Development Scenario, which is meant to model the path to keeping global warming well below 2 degrees Celsius.</w:t>
      </w:r>
    </w:p>
    <w:p w14:paraId="5B17B185" w14:textId="77777777" w:rsidR="006A06B9" w:rsidRPr="008F6ADB" w:rsidRDefault="006A06B9" w:rsidP="006A06B9">
      <w:pPr>
        <w:rPr>
          <w:sz w:val="14"/>
        </w:rPr>
      </w:pPr>
      <w:r w:rsidRPr="008F6ADB">
        <w:rPr>
          <w:sz w:val="14"/>
        </w:rPr>
        <w:t>Killing Cure</w:t>
      </w:r>
    </w:p>
    <w:p w14:paraId="37021DC6" w14:textId="77777777" w:rsidR="006A06B9" w:rsidRPr="008F6ADB" w:rsidRDefault="006A06B9" w:rsidP="006A06B9">
      <w:pPr>
        <w:rPr>
          <w:sz w:val="14"/>
        </w:rPr>
      </w:pPr>
      <w:r w:rsidRPr="0080716D">
        <w:rPr>
          <w:rStyle w:val="StyleUnderline"/>
        </w:rPr>
        <w:t>A</w:t>
      </w:r>
      <w:r w:rsidRPr="008F6ADB">
        <w:rPr>
          <w:sz w:val="14"/>
        </w:rPr>
        <w:t xml:space="preserve"> more </w:t>
      </w:r>
      <w:r w:rsidRPr="0080716D">
        <w:rPr>
          <w:rStyle w:val="StyleUnderline"/>
        </w:rPr>
        <w:t xml:space="preserve">damaging </w:t>
      </w:r>
      <w:r w:rsidRPr="0080716D">
        <w:rPr>
          <w:rStyle w:val="Emphasis"/>
        </w:rPr>
        <w:t>coronavirus</w:t>
      </w:r>
      <w:r w:rsidRPr="008F6ADB">
        <w:rPr>
          <w:sz w:val="14"/>
        </w:rPr>
        <w:t xml:space="preserve"> pandemic will </w:t>
      </w:r>
      <w:r w:rsidRPr="0080716D">
        <w:rPr>
          <w:rStyle w:val="StyleUnderline"/>
        </w:rPr>
        <w:t>reduce emissions</w:t>
      </w:r>
      <w:r w:rsidRPr="008F6ADB">
        <w:rPr>
          <w:sz w:val="14"/>
        </w:rPr>
        <w:t xml:space="preserve">, but only </w:t>
      </w:r>
      <w:r w:rsidRPr="0080716D">
        <w:rPr>
          <w:rStyle w:val="StyleUnderline"/>
        </w:rPr>
        <w:t xml:space="preserve">in the </w:t>
      </w:r>
      <w:r w:rsidRPr="0080716D">
        <w:rPr>
          <w:rStyle w:val="Emphasis"/>
        </w:rPr>
        <w:t>short term</w:t>
      </w:r>
    </w:p>
    <w:p w14:paraId="673D0254" w14:textId="77777777" w:rsidR="006A06B9" w:rsidRPr="008F6ADB" w:rsidRDefault="006A06B9" w:rsidP="006A06B9">
      <w:pPr>
        <w:rPr>
          <w:sz w:val="14"/>
        </w:rPr>
      </w:pPr>
      <w:r w:rsidRPr="008F6ADB">
        <w:rPr>
          <w:sz w:val="14"/>
        </w:rPr>
        <w:t>[Graph Omitted]</w:t>
      </w:r>
    </w:p>
    <w:p w14:paraId="2A8F42B5" w14:textId="77777777" w:rsidR="006A06B9" w:rsidRPr="008F6ADB" w:rsidRDefault="006A06B9" w:rsidP="006A06B9">
      <w:pPr>
        <w:rPr>
          <w:sz w:val="14"/>
        </w:rPr>
      </w:pPr>
      <w:r w:rsidRPr="0080716D">
        <w:rPr>
          <w:rStyle w:val="StyleUnderline"/>
        </w:rPr>
        <w:t>After that</w:t>
      </w:r>
      <w:r w:rsidRPr="008F6ADB">
        <w:rPr>
          <w:sz w:val="14"/>
        </w:rPr>
        <w:t xml:space="preserve">, though, </w:t>
      </w:r>
      <w:r w:rsidRPr="0080716D">
        <w:rPr>
          <w:rStyle w:val="StyleUnderline"/>
        </w:rPr>
        <w:t xml:space="preserve">things </w:t>
      </w:r>
      <w:r w:rsidRPr="0080716D">
        <w:rPr>
          <w:rStyle w:val="Emphasis"/>
        </w:rPr>
        <w:t>fall apart</w:t>
      </w:r>
      <w:r w:rsidRPr="008F6ADB">
        <w:rPr>
          <w:sz w:val="14"/>
        </w:rPr>
        <w:t xml:space="preserve">. Thanks to ongoing economic weakness, </w:t>
      </w:r>
      <w:r w:rsidRPr="0080716D">
        <w:rPr>
          <w:rStyle w:val="Emphasis"/>
        </w:rPr>
        <w:t>governments</w:t>
      </w:r>
      <w:r w:rsidRPr="0080716D">
        <w:rPr>
          <w:rStyle w:val="StyleUnderline"/>
        </w:rPr>
        <w:t xml:space="preserve"> and </w:t>
      </w:r>
      <w:r w:rsidRPr="0080716D">
        <w:rPr>
          <w:rStyle w:val="Emphasis"/>
        </w:rPr>
        <w:t>businesses</w:t>
      </w:r>
      <w:r w:rsidRPr="0080716D">
        <w:rPr>
          <w:rStyle w:val="StyleUnderline"/>
        </w:rPr>
        <w:t xml:space="preserve"> lose the </w:t>
      </w:r>
      <w:r w:rsidRPr="0080716D">
        <w:rPr>
          <w:rStyle w:val="Emphasis"/>
        </w:rPr>
        <w:t>capacity</w:t>
      </w:r>
      <w:r w:rsidRPr="0080716D">
        <w:rPr>
          <w:rStyle w:val="StyleUnderline"/>
        </w:rPr>
        <w:t xml:space="preserve"> to carry out</w:t>
      </w:r>
      <w:r w:rsidRPr="008F6ADB">
        <w:rPr>
          <w:sz w:val="14"/>
        </w:rPr>
        <w:t xml:space="preserve"> the </w:t>
      </w:r>
      <w:r w:rsidRPr="0080716D">
        <w:rPr>
          <w:rStyle w:val="StyleUnderline"/>
        </w:rPr>
        <w:t xml:space="preserve">spending needed to remake the world’s energy system. Investment in </w:t>
      </w:r>
      <w:r w:rsidRPr="0080716D">
        <w:rPr>
          <w:rStyle w:val="Emphasis"/>
        </w:rPr>
        <w:t xml:space="preserve">fossil fuels </w:t>
      </w:r>
      <w:r w:rsidRPr="0080716D">
        <w:rPr>
          <w:rStyle w:val="StyleUnderline"/>
        </w:rPr>
        <w:t>falls</w:t>
      </w:r>
      <w:r w:rsidRPr="008F6ADB">
        <w:rPr>
          <w:sz w:val="14"/>
        </w:rPr>
        <w:t xml:space="preserve"> by 10% </w:t>
      </w:r>
      <w:r w:rsidRPr="0080716D">
        <w:rPr>
          <w:rStyle w:val="StyleUnderline"/>
        </w:rPr>
        <w:t>relative to expectations</w:t>
      </w:r>
      <w:r w:rsidRPr="008F6ADB">
        <w:rPr>
          <w:sz w:val="14"/>
        </w:rPr>
        <w:t xml:space="preserve"> under current policies, </w:t>
      </w:r>
      <w:r w:rsidRPr="0080716D">
        <w:rPr>
          <w:rStyle w:val="StyleUnderline"/>
        </w:rPr>
        <w:t xml:space="preserve">but </w:t>
      </w:r>
      <w:r w:rsidRPr="0080716D">
        <w:rPr>
          <w:rStyle w:val="Emphasis"/>
        </w:rPr>
        <w:t>spending</w:t>
      </w:r>
      <w:r w:rsidRPr="0080716D">
        <w:rPr>
          <w:rStyle w:val="StyleUnderline"/>
        </w:rPr>
        <w:t xml:space="preserve"> on </w:t>
      </w:r>
      <w:r w:rsidRPr="0080716D">
        <w:rPr>
          <w:rStyle w:val="Emphasis"/>
        </w:rPr>
        <w:t>renewables</w:t>
      </w:r>
      <w:r w:rsidRPr="0080716D">
        <w:rPr>
          <w:rStyle w:val="StyleUnderline"/>
        </w:rPr>
        <w:t xml:space="preserve"> and </w:t>
      </w:r>
      <w:r w:rsidRPr="0080716D">
        <w:rPr>
          <w:rStyle w:val="Emphasis"/>
        </w:rPr>
        <w:t>nuclear</w:t>
      </w:r>
      <w:r w:rsidRPr="0080716D">
        <w:rPr>
          <w:rStyle w:val="StyleUnderline"/>
        </w:rPr>
        <w:t xml:space="preserve"> drops by 5%</w:t>
      </w:r>
      <w:r w:rsidRPr="008F6ADB">
        <w:rPr>
          <w:sz w:val="14"/>
        </w:rPr>
        <w:t xml:space="preserve"> as well, </w:t>
      </w:r>
      <w:r w:rsidRPr="0080716D">
        <w:rPr>
          <w:rStyle w:val="StyleUnderline"/>
        </w:rPr>
        <w:t xml:space="preserve">so that </w:t>
      </w:r>
      <w:r w:rsidRPr="0080716D">
        <w:rPr>
          <w:rStyle w:val="Emphasis"/>
        </w:rPr>
        <w:t>$2.2 trillion less</w:t>
      </w:r>
      <w:r w:rsidRPr="008F6ADB">
        <w:rPr>
          <w:sz w:val="14"/>
        </w:rPr>
        <w:t xml:space="preserve"> is spent by 2030.</w:t>
      </w:r>
    </w:p>
    <w:p w14:paraId="54FEECB3" w14:textId="77777777" w:rsidR="006A06B9" w:rsidRPr="008F6ADB" w:rsidRDefault="006A06B9" w:rsidP="006A06B9">
      <w:pPr>
        <w:rPr>
          <w:sz w:val="14"/>
        </w:rPr>
      </w:pPr>
      <w:r w:rsidRPr="008F6ADB">
        <w:rPr>
          <w:sz w:val="14"/>
        </w:rPr>
        <w:t>Rather than investing to replace our power plants and appliances with lower-carbon alternatives, we eke out their polluting lives a little bit longer. By 2030, annual emissions are about 29% higher than they would be under Sustainable Development.</w:t>
      </w:r>
    </w:p>
    <w:p w14:paraId="52CB6BCA" w14:textId="77777777" w:rsidR="006A06B9" w:rsidRPr="008F6ADB" w:rsidRDefault="006A06B9" w:rsidP="006A06B9">
      <w:pPr>
        <w:rPr>
          <w:sz w:val="14"/>
        </w:rPr>
      </w:pPr>
      <w:r w:rsidRPr="008F6ADB">
        <w:rPr>
          <w:sz w:val="14"/>
        </w:rPr>
        <w:t>This desktop model of how the world could develop reflects a profound truth. The atmosphere can accommodate about 500 billion metric tons more carbon dioxide to give an even chance of keeping warming below 1.5 degrees — but the world’s current industrial base is currently pumping out roughly 33 billion tons a year, and will continue to do so unless we can replace it.</w:t>
      </w:r>
    </w:p>
    <w:p w14:paraId="60F2F946" w14:textId="77777777" w:rsidR="006A06B9" w:rsidRPr="008F6ADB" w:rsidRDefault="006A06B9" w:rsidP="006A06B9">
      <w:pPr>
        <w:rPr>
          <w:sz w:val="14"/>
        </w:rPr>
      </w:pPr>
      <w:r w:rsidRPr="008F6ADB">
        <w:rPr>
          <w:sz w:val="14"/>
        </w:rPr>
        <w:t>How to Spend It</w:t>
      </w:r>
    </w:p>
    <w:p w14:paraId="6451EAEA" w14:textId="77777777" w:rsidR="006A06B9" w:rsidRPr="008F6ADB" w:rsidRDefault="006A06B9" w:rsidP="006A06B9">
      <w:pPr>
        <w:rPr>
          <w:sz w:val="14"/>
        </w:rPr>
      </w:pPr>
      <w:r w:rsidRPr="008F6ADB">
        <w:rPr>
          <w:sz w:val="14"/>
        </w:rPr>
        <w:t xml:space="preserve">Average annual </w:t>
      </w:r>
      <w:r w:rsidRPr="00433886">
        <w:rPr>
          <w:rStyle w:val="StyleUnderline"/>
        </w:rPr>
        <w:t>spending on renewable</w:t>
      </w:r>
      <w:r w:rsidRPr="008F6ADB">
        <w:rPr>
          <w:sz w:val="14"/>
        </w:rPr>
        <w:t xml:space="preserve"> power </w:t>
      </w:r>
      <w:r w:rsidRPr="00433886">
        <w:rPr>
          <w:rStyle w:val="StyleUnderline"/>
        </w:rPr>
        <w:t xml:space="preserve">will have to </w:t>
      </w:r>
      <w:r w:rsidRPr="00433886">
        <w:rPr>
          <w:rStyle w:val="Emphasis"/>
        </w:rPr>
        <w:t>surge</w:t>
      </w:r>
      <w:r w:rsidRPr="00433886">
        <w:rPr>
          <w:rStyle w:val="StyleUnderline"/>
        </w:rPr>
        <w:t xml:space="preserve"> </w:t>
      </w:r>
      <w:r w:rsidRPr="008F6ADB">
        <w:rPr>
          <w:sz w:val="14"/>
        </w:rPr>
        <w:t xml:space="preserve">over the coming decade </w:t>
      </w:r>
      <w:r w:rsidRPr="00433886">
        <w:rPr>
          <w:rStyle w:val="StyleUnderline"/>
        </w:rPr>
        <w:t>to hit</w:t>
      </w:r>
      <w:r w:rsidRPr="008F6ADB">
        <w:rPr>
          <w:sz w:val="14"/>
        </w:rPr>
        <w:t xml:space="preserve"> the IEA's </w:t>
      </w:r>
      <w:r w:rsidRPr="00433886">
        <w:rPr>
          <w:rStyle w:val="StyleUnderline"/>
        </w:rPr>
        <w:t>Sustainable Development</w:t>
      </w:r>
      <w:r w:rsidRPr="008F6ADB">
        <w:rPr>
          <w:sz w:val="14"/>
        </w:rPr>
        <w:t xml:space="preserve"> Scenario</w:t>
      </w:r>
    </w:p>
    <w:p w14:paraId="35ADEFD8" w14:textId="77777777" w:rsidR="006A06B9" w:rsidRPr="008F6ADB" w:rsidRDefault="006A06B9" w:rsidP="006A06B9">
      <w:pPr>
        <w:rPr>
          <w:sz w:val="14"/>
        </w:rPr>
      </w:pPr>
      <w:r w:rsidRPr="008F6ADB">
        <w:rPr>
          <w:sz w:val="14"/>
        </w:rPr>
        <w:t>[Graph Omitted]</w:t>
      </w:r>
    </w:p>
    <w:p w14:paraId="6CD70D54" w14:textId="77777777" w:rsidR="006A06B9" w:rsidRPr="008F6ADB" w:rsidRDefault="006A06B9" w:rsidP="006A06B9">
      <w:pPr>
        <w:rPr>
          <w:sz w:val="14"/>
        </w:rPr>
      </w:pPr>
      <w:r w:rsidRPr="008F6ADB">
        <w:rPr>
          <w:sz w:val="14"/>
        </w:rPr>
        <w:t xml:space="preserve">Retrofitting the world’s energy systems is going to require vast sums of money. </w:t>
      </w:r>
      <w:r w:rsidRPr="00433886">
        <w:rPr>
          <w:rStyle w:val="StyleUnderline"/>
        </w:rPr>
        <w:t>Renewable</w:t>
      </w:r>
      <w:r w:rsidRPr="008F6ADB">
        <w:rPr>
          <w:sz w:val="14"/>
        </w:rPr>
        <w:t xml:space="preserve"> power </w:t>
      </w:r>
      <w:r w:rsidRPr="00433886">
        <w:rPr>
          <w:rStyle w:val="StyleUnderline"/>
        </w:rPr>
        <w:t>alone will need</w:t>
      </w:r>
      <w:r w:rsidRPr="008F6ADB">
        <w:rPr>
          <w:sz w:val="14"/>
        </w:rPr>
        <w:t xml:space="preserve"> an average </w:t>
      </w:r>
      <w:r w:rsidRPr="00433886">
        <w:rPr>
          <w:rStyle w:val="Emphasis"/>
        </w:rPr>
        <w:t xml:space="preserve">$569 </w:t>
      </w:r>
      <w:proofErr w:type="spellStart"/>
      <w:r w:rsidRPr="00433886">
        <w:rPr>
          <w:rStyle w:val="Emphasis"/>
        </w:rPr>
        <w:t>billion</w:t>
      </w:r>
      <w:proofErr w:type="spellEnd"/>
      <w:r w:rsidRPr="00433886">
        <w:rPr>
          <w:rStyle w:val="StyleUnderline"/>
        </w:rPr>
        <w:t xml:space="preserve"> of investment every year over the</w:t>
      </w:r>
      <w:r w:rsidRPr="008F6ADB">
        <w:rPr>
          <w:sz w:val="14"/>
        </w:rPr>
        <w:t xml:space="preserve"> coming </w:t>
      </w:r>
      <w:r w:rsidRPr="00433886">
        <w:rPr>
          <w:rStyle w:val="StyleUnderline"/>
        </w:rPr>
        <w:t>decade</w:t>
      </w:r>
      <w:r w:rsidRPr="008F6ADB">
        <w:rPr>
          <w:sz w:val="14"/>
        </w:rPr>
        <w:t xml:space="preserve"> under the IEA’s Sustainable Development Scenario. </w:t>
      </w:r>
      <w:r w:rsidRPr="00433886">
        <w:rPr>
          <w:rStyle w:val="StyleUnderline"/>
        </w:rPr>
        <w:t>That’s</w:t>
      </w:r>
      <w:r w:rsidRPr="008F6ADB">
        <w:rPr>
          <w:sz w:val="14"/>
        </w:rPr>
        <w:t xml:space="preserve"> almost </w:t>
      </w:r>
      <w:r w:rsidRPr="00433886">
        <w:rPr>
          <w:rStyle w:val="Emphasis"/>
        </w:rPr>
        <w:t>twice</w:t>
      </w:r>
      <w:r w:rsidRPr="00433886">
        <w:rPr>
          <w:rStyle w:val="StyleUnderline"/>
        </w:rPr>
        <w:t xml:space="preserve"> the rate</w:t>
      </w:r>
      <w:r w:rsidRPr="008F6ADB">
        <w:rPr>
          <w:sz w:val="14"/>
        </w:rPr>
        <w:t xml:space="preserve"> seen over the past five years, and not far behind what the entire oil and gas sector would spend under the same settings. If anything, the world needs a target that’s more ambitious still.</w:t>
      </w:r>
    </w:p>
    <w:p w14:paraId="112743E2" w14:textId="77777777" w:rsidR="006A06B9" w:rsidRPr="008F6ADB" w:rsidRDefault="006A06B9" w:rsidP="006A06B9">
      <w:pPr>
        <w:rPr>
          <w:sz w:val="14"/>
        </w:rPr>
      </w:pPr>
      <w:r w:rsidRPr="008F6ADB">
        <w:rPr>
          <w:sz w:val="14"/>
        </w:rPr>
        <w:t xml:space="preserve">If we can get up to speed, </w:t>
      </w:r>
      <w:r w:rsidRPr="00433886">
        <w:rPr>
          <w:rStyle w:val="StyleUnderline"/>
        </w:rPr>
        <w:t>that volume of spending will create</w:t>
      </w:r>
      <w:r w:rsidRPr="008F6ADB">
        <w:rPr>
          <w:sz w:val="14"/>
        </w:rPr>
        <w:t xml:space="preserve"> its own </w:t>
      </w:r>
      <w:r w:rsidRPr="00433886">
        <w:rPr>
          <w:rStyle w:val="Emphasis"/>
        </w:rPr>
        <w:t>momentum</w:t>
      </w:r>
      <w:r w:rsidRPr="008F6ADB">
        <w:rPr>
          <w:sz w:val="14"/>
        </w:rPr>
        <w:t xml:space="preserve">. </w:t>
      </w:r>
      <w:r w:rsidRPr="00433886">
        <w:rPr>
          <w:rStyle w:val="StyleUnderline"/>
        </w:rPr>
        <w:t>One</w:t>
      </w:r>
      <w:r w:rsidRPr="008F6ADB">
        <w:rPr>
          <w:sz w:val="14"/>
        </w:rPr>
        <w:t xml:space="preserve"> justified </w:t>
      </w:r>
      <w:r w:rsidRPr="00433886">
        <w:rPr>
          <w:rStyle w:val="StyleUnderline"/>
        </w:rPr>
        <w:t xml:space="preserve">complaint of </w:t>
      </w:r>
      <w:r w:rsidRPr="00433886">
        <w:rPr>
          <w:rStyle w:val="Emphasis"/>
        </w:rPr>
        <w:t>anti-capitalist</w:t>
      </w:r>
      <w:r w:rsidRPr="00433886">
        <w:rPr>
          <w:rStyle w:val="StyleUnderline"/>
        </w:rPr>
        <w:t xml:space="preserve"> climate </w:t>
      </w:r>
      <w:r w:rsidRPr="00433886">
        <w:rPr>
          <w:rStyle w:val="Emphasis"/>
        </w:rPr>
        <w:t>activists</w:t>
      </w:r>
      <w:r w:rsidRPr="00433886">
        <w:rPr>
          <w:rStyle w:val="StyleUnderline"/>
        </w:rPr>
        <w:t xml:space="preserve"> is</w:t>
      </w:r>
      <w:r w:rsidRPr="008F6ADB">
        <w:rPr>
          <w:sz w:val="14"/>
        </w:rPr>
        <w:t xml:space="preserve"> that </w:t>
      </w:r>
      <w:r w:rsidRPr="00433886">
        <w:rPr>
          <w:rStyle w:val="StyleUnderline"/>
        </w:rPr>
        <w:t>our political systems</w:t>
      </w:r>
      <w:r w:rsidRPr="008F6ADB">
        <w:rPr>
          <w:sz w:val="14"/>
        </w:rPr>
        <w:t xml:space="preserve"> frequently put their thumbs on the scale to </w:t>
      </w:r>
      <w:r w:rsidRPr="00433886">
        <w:rPr>
          <w:rStyle w:val="StyleUnderline"/>
        </w:rPr>
        <w:t>favor</w:t>
      </w:r>
      <w:r w:rsidRPr="008F6ADB">
        <w:rPr>
          <w:sz w:val="14"/>
        </w:rPr>
        <w:t xml:space="preserve"> powerful incumbent </w:t>
      </w:r>
      <w:r w:rsidRPr="00433886">
        <w:rPr>
          <w:rStyle w:val="StyleUnderline"/>
        </w:rPr>
        <w:t>businesses</w:t>
      </w:r>
      <w:r w:rsidRPr="008F6ADB">
        <w:rPr>
          <w:sz w:val="14"/>
        </w:rPr>
        <w:t xml:space="preserve">, which at present are mostly the polluting ones. But </w:t>
      </w:r>
      <w:r w:rsidRPr="00433886">
        <w:rPr>
          <w:rStyle w:val="StyleUnderline"/>
        </w:rPr>
        <w:t xml:space="preserve">a system where </w:t>
      </w:r>
      <w:r w:rsidRPr="00433886">
        <w:rPr>
          <w:rStyle w:val="Emphasis"/>
        </w:rPr>
        <w:t>investment dollars</w:t>
      </w:r>
      <w:r w:rsidRPr="00433886">
        <w:rPr>
          <w:rStyle w:val="StyleUnderline"/>
        </w:rPr>
        <w:t xml:space="preserve"> are flowing away from fossil fuels and toward decarbonization</w:t>
      </w:r>
      <w:r w:rsidRPr="008F6ADB">
        <w:rPr>
          <w:sz w:val="14"/>
        </w:rPr>
        <w:t xml:space="preserve"> is one where power, too, is </w:t>
      </w:r>
      <w:r w:rsidRPr="00433886">
        <w:rPr>
          <w:rStyle w:val="Emphasis"/>
        </w:rPr>
        <w:t>shifting</w:t>
      </w:r>
      <w:r w:rsidRPr="00433886">
        <w:rPr>
          <w:rStyle w:val="StyleUnderline"/>
        </w:rPr>
        <w:t xml:space="preserve"> away from the carbon economy</w:t>
      </w:r>
      <w:r w:rsidRPr="008F6ADB">
        <w:rPr>
          <w:sz w:val="14"/>
        </w:rPr>
        <w:t>.</w:t>
      </w:r>
    </w:p>
    <w:p w14:paraId="2A63EC07" w14:textId="77777777" w:rsidR="006A06B9" w:rsidRPr="008F6ADB" w:rsidRDefault="006A06B9" w:rsidP="006A06B9">
      <w:pPr>
        <w:rPr>
          <w:sz w:val="14"/>
        </w:rPr>
      </w:pPr>
      <w:r w:rsidRPr="008F6ADB">
        <w:rPr>
          <w:sz w:val="14"/>
        </w:rPr>
        <w:t>Follow the Money</w:t>
      </w:r>
    </w:p>
    <w:p w14:paraId="5662817D" w14:textId="77777777" w:rsidR="006A06B9" w:rsidRPr="008F6ADB" w:rsidRDefault="006A06B9" w:rsidP="006A06B9">
      <w:pPr>
        <w:rPr>
          <w:sz w:val="14"/>
        </w:rPr>
      </w:pPr>
      <w:r w:rsidRPr="00433886">
        <w:rPr>
          <w:rStyle w:val="StyleUnderline"/>
        </w:rPr>
        <w:t xml:space="preserve">Cumulative </w:t>
      </w:r>
      <w:r w:rsidRPr="00433886">
        <w:rPr>
          <w:rStyle w:val="Emphasis"/>
        </w:rPr>
        <w:t>investment</w:t>
      </w:r>
      <w:r w:rsidRPr="00433886">
        <w:rPr>
          <w:rStyle w:val="StyleUnderline"/>
        </w:rPr>
        <w:t xml:space="preserve"> in low-carbon</w:t>
      </w:r>
      <w:r w:rsidRPr="008F6ADB">
        <w:rPr>
          <w:sz w:val="14"/>
        </w:rPr>
        <w:t xml:space="preserve"> power </w:t>
      </w:r>
      <w:r w:rsidRPr="00433886">
        <w:rPr>
          <w:rStyle w:val="StyleUnderline"/>
        </w:rPr>
        <w:t xml:space="preserve">will </w:t>
      </w:r>
      <w:r w:rsidRPr="00433886">
        <w:rPr>
          <w:rStyle w:val="Emphasis"/>
        </w:rPr>
        <w:t>overtake</w:t>
      </w:r>
      <w:r w:rsidRPr="00433886">
        <w:rPr>
          <w:rStyle w:val="StyleUnderline"/>
        </w:rPr>
        <w:t xml:space="preserve"> fossil</w:t>
      </w:r>
      <w:r w:rsidRPr="008F6ADB">
        <w:rPr>
          <w:sz w:val="14"/>
        </w:rPr>
        <w:t xml:space="preserve"> power under either of the IEA's main scenarios between 2020 and 2040</w:t>
      </w:r>
    </w:p>
    <w:p w14:paraId="1C0E740D" w14:textId="77777777" w:rsidR="006A06B9" w:rsidRPr="008F6ADB" w:rsidRDefault="006A06B9" w:rsidP="006A06B9">
      <w:pPr>
        <w:rPr>
          <w:sz w:val="14"/>
        </w:rPr>
      </w:pPr>
      <w:r w:rsidRPr="008F6ADB">
        <w:rPr>
          <w:sz w:val="14"/>
        </w:rPr>
        <w:t>[Graph Omitted]</w:t>
      </w:r>
    </w:p>
    <w:p w14:paraId="7186CFD1" w14:textId="77777777" w:rsidR="006A06B9" w:rsidRPr="008F6ADB" w:rsidRDefault="006A06B9" w:rsidP="006A06B9">
      <w:pPr>
        <w:rPr>
          <w:sz w:val="14"/>
        </w:rPr>
      </w:pPr>
      <w:r w:rsidRPr="008F6ADB">
        <w:rPr>
          <w:sz w:val="14"/>
        </w:rPr>
        <w:t>Even under the IEA’s less ambitious Stated Policies Scenario, the $15.14 trillion that gets spent globally on fossil fuel generation and production by 2040 is smaller than the $15.97 trillion spent on renewables and nuclear — and doesn’t include the amounts that go to energy efficiency and grid networks.</w:t>
      </w:r>
    </w:p>
    <w:p w14:paraId="5BDF6E80" w14:textId="77777777" w:rsidR="006A06B9" w:rsidRPr="008F6ADB" w:rsidRDefault="006A06B9" w:rsidP="006A06B9">
      <w:pPr>
        <w:rPr>
          <w:sz w:val="14"/>
        </w:rPr>
      </w:pPr>
      <w:r w:rsidRPr="008F6ADB">
        <w:rPr>
          <w:sz w:val="14"/>
        </w:rPr>
        <w:t>Under the Sustainable Development Scenario, which has historically often been a better guide to the path of the energy transition, low-carbon power ends up with $2.70 of spending for every $1 going to fossil fuel extraction and generation. That’s a world in which renewables will increasingly set the rules of the game, encouraging governments to remove the remaining subsidies that support oil, gas and coal.</w:t>
      </w:r>
    </w:p>
    <w:p w14:paraId="259EFBCB" w14:textId="7F84D0FE" w:rsidR="006A06B9" w:rsidRDefault="006A06B9" w:rsidP="006A06B9">
      <w:pPr>
        <w:rPr>
          <w:sz w:val="14"/>
        </w:rPr>
      </w:pPr>
      <w:r w:rsidRPr="008F6ADB">
        <w:rPr>
          <w:sz w:val="14"/>
        </w:rPr>
        <w:t xml:space="preserve">Since the industrial revolution, the </w:t>
      </w:r>
      <w:r w:rsidRPr="0080716D">
        <w:rPr>
          <w:rStyle w:val="StyleUnderline"/>
        </w:rPr>
        <w:t xml:space="preserve">fossil-fueled </w:t>
      </w:r>
      <w:r w:rsidRPr="00433886">
        <w:rPr>
          <w:rStyle w:val="StyleUnderline"/>
        </w:rPr>
        <w:t>engine of capitalist</w:t>
      </w:r>
      <w:r w:rsidRPr="0080716D">
        <w:rPr>
          <w:rStyle w:val="StyleUnderline"/>
        </w:rPr>
        <w:t xml:space="preserve"> </w:t>
      </w:r>
      <w:r w:rsidRPr="00433886">
        <w:rPr>
          <w:rStyle w:val="Emphasis"/>
        </w:rPr>
        <w:t>growth</w:t>
      </w:r>
      <w:r w:rsidRPr="00433886">
        <w:rPr>
          <w:rStyle w:val="StyleUnderline"/>
        </w:rPr>
        <w:t xml:space="preserve"> has conspired</w:t>
      </w:r>
      <w:r w:rsidRPr="008F6ADB">
        <w:rPr>
          <w:sz w:val="14"/>
        </w:rPr>
        <w:t xml:space="preserve"> to put the world in its current </w:t>
      </w:r>
      <w:r w:rsidRPr="00433886">
        <w:rPr>
          <w:rStyle w:val="StyleUnderline"/>
        </w:rPr>
        <w:t xml:space="preserve">climate crisis. Harnessing that power to drive the </w:t>
      </w:r>
      <w:r w:rsidRPr="00433886">
        <w:rPr>
          <w:rStyle w:val="Emphasis"/>
        </w:rPr>
        <w:t>carbon transition</w:t>
      </w:r>
      <w:r w:rsidRPr="00433886">
        <w:rPr>
          <w:rStyle w:val="StyleUnderline"/>
        </w:rPr>
        <w:t xml:space="preserve"> is now our best hope of turning that disaster around</w:t>
      </w:r>
      <w:r w:rsidRPr="008F6ADB">
        <w:rPr>
          <w:sz w:val="14"/>
        </w:rPr>
        <w:t>.</w:t>
      </w:r>
    </w:p>
    <w:p w14:paraId="2552A067" w14:textId="6DE05A45" w:rsidR="00B46096" w:rsidRDefault="00B46096" w:rsidP="006A06B9">
      <w:pPr>
        <w:rPr>
          <w:sz w:val="14"/>
        </w:rPr>
      </w:pPr>
    </w:p>
    <w:p w14:paraId="73F831B5" w14:textId="77777777" w:rsidR="00B46096" w:rsidRDefault="00B46096" w:rsidP="00B46096">
      <w:pPr>
        <w:pStyle w:val="Heading4"/>
      </w:pPr>
      <w:r w:rsidRPr="005B298D">
        <w:rPr>
          <w:u w:val="single"/>
        </w:rPr>
        <w:t>Newest data</w:t>
      </w:r>
      <w:r>
        <w:t xml:space="preserve"> flows AFF---EPI shows capitalists are </w:t>
      </w:r>
      <w:r w:rsidRPr="003D30FA">
        <w:rPr>
          <w:u w:val="single"/>
        </w:rPr>
        <w:t>twice</w:t>
      </w:r>
      <w:r>
        <w:t xml:space="preserve"> more effective in </w:t>
      </w:r>
      <w:r w:rsidRPr="003D30FA">
        <w:rPr>
          <w:u w:val="single"/>
        </w:rPr>
        <w:t>reducing emissions</w:t>
      </w:r>
      <w:r>
        <w:t xml:space="preserve">. </w:t>
      </w:r>
    </w:p>
    <w:p w14:paraId="1397F115" w14:textId="77777777" w:rsidR="00B46096" w:rsidRPr="00E128B4" w:rsidRDefault="00B46096" w:rsidP="00B46096">
      <w:r w:rsidRPr="00E128B4">
        <w:t xml:space="preserve">Jeff </w:t>
      </w:r>
      <w:proofErr w:type="spellStart"/>
      <w:r w:rsidRPr="00E128B4">
        <w:rPr>
          <w:rStyle w:val="Style13ptBold"/>
        </w:rPr>
        <w:t>Luse</w:t>
      </w:r>
      <w:proofErr w:type="spellEnd"/>
      <w:r w:rsidRPr="00E128B4">
        <w:rPr>
          <w:rStyle w:val="Style13ptBold"/>
        </w:rPr>
        <w:t xml:space="preserve"> 4/20</w:t>
      </w:r>
      <w:r w:rsidRPr="00E128B4">
        <w:t>,</w:t>
      </w:r>
      <w:r>
        <w:t xml:space="preserve"> at C3,</w:t>
      </w:r>
      <w:r w:rsidRPr="00E128B4">
        <w:t xml:space="preserve"> </w:t>
      </w:r>
      <w:r>
        <w:t>4/20/21</w:t>
      </w:r>
      <w:r w:rsidRPr="00E128B4">
        <w:t>, "How Economic Freedom Creates a Healthier Environment," https://c3newsmag.com/cleaned-by-capitalism-how-economic-freedom-creates-a-healthier-environment/</w:t>
      </w:r>
      <w:r w:rsidRPr="00E128B4">
        <w:rPr>
          <w:rFonts w:ascii="Arial" w:eastAsia="Times New Roman" w:hAnsi="Arial" w:cs="Arial"/>
          <w:vanish/>
          <w:sz w:val="16"/>
          <w:szCs w:val="16"/>
        </w:rPr>
        <w:t>Top of Form</w:t>
      </w:r>
      <w:r>
        <w:t>, Marsh</w:t>
      </w:r>
    </w:p>
    <w:p w14:paraId="47085DB6" w14:textId="77777777" w:rsidR="00B46096" w:rsidRPr="005B298D" w:rsidRDefault="00B46096" w:rsidP="00B46096">
      <w:pPr>
        <w:rPr>
          <w:sz w:val="14"/>
        </w:rPr>
      </w:pPr>
      <w:r w:rsidRPr="005B298D">
        <w:rPr>
          <w:sz w:val="14"/>
        </w:rPr>
        <w:t xml:space="preserve">In the United States, and around the globe, there is a </w:t>
      </w:r>
      <w:r w:rsidRPr="00E128B4">
        <w:rPr>
          <w:rStyle w:val="StyleUnderline"/>
        </w:rPr>
        <w:t xml:space="preserve">growing consensus that climate change is </w:t>
      </w:r>
      <w:r w:rsidRPr="00E128B4">
        <w:rPr>
          <w:rStyle w:val="Emphasis"/>
        </w:rPr>
        <w:t>real</w:t>
      </w:r>
      <w:r w:rsidRPr="005B298D">
        <w:rPr>
          <w:sz w:val="14"/>
        </w:rPr>
        <w:t>. While many conservative are looking to address this issue through free markets, a growing faction of the Left is turning to big government spending to reduce emissions all while painting capitalism as a </w:t>
      </w:r>
      <w:hyperlink r:id="rId60" w:anchor=":~:text=Global%20warming%20is%20one%20of,and%20the%20destruction%20of%20biodiversity." w:history="1">
        <w:r w:rsidRPr="005B298D">
          <w:rPr>
            <w:rStyle w:val="Hyperlink"/>
            <w:sz w:val="14"/>
          </w:rPr>
          <w:t>villain</w:t>
        </w:r>
      </w:hyperlink>
      <w:r w:rsidRPr="005B298D">
        <w:rPr>
          <w:sz w:val="14"/>
        </w:rPr>
        <w:t> to the health of the planet.  </w:t>
      </w:r>
    </w:p>
    <w:p w14:paraId="26FFF9F7" w14:textId="77777777" w:rsidR="00B46096" w:rsidRPr="005B298D" w:rsidRDefault="00B46096" w:rsidP="00B46096">
      <w:pPr>
        <w:rPr>
          <w:sz w:val="14"/>
        </w:rPr>
      </w:pPr>
      <w:r w:rsidRPr="00E128B4">
        <w:rPr>
          <w:rStyle w:val="StyleUnderline"/>
        </w:rPr>
        <w:t xml:space="preserve">The attack on </w:t>
      </w:r>
      <w:r w:rsidRPr="00E128B4">
        <w:rPr>
          <w:rStyle w:val="Emphasis"/>
        </w:rPr>
        <w:t>capitalism</w:t>
      </w:r>
      <w:r w:rsidRPr="00E128B4">
        <w:rPr>
          <w:rStyle w:val="StyleUnderline"/>
        </w:rPr>
        <w:t xml:space="preserve"> is not only misplaced</w:t>
      </w:r>
      <w:r w:rsidRPr="005B298D">
        <w:rPr>
          <w:sz w:val="14"/>
        </w:rPr>
        <w:t xml:space="preserve">, </w:t>
      </w:r>
      <w:r w:rsidRPr="00E128B4">
        <w:rPr>
          <w:rStyle w:val="StyleUnderline"/>
        </w:rPr>
        <w:t xml:space="preserve">but it is also </w:t>
      </w:r>
      <w:r w:rsidRPr="00E128B4">
        <w:rPr>
          <w:rStyle w:val="Emphasis"/>
        </w:rPr>
        <w:t>counterproductive</w:t>
      </w:r>
      <w:r w:rsidRPr="005B298D">
        <w:rPr>
          <w:sz w:val="14"/>
        </w:rPr>
        <w:t>. In a </w:t>
      </w:r>
      <w:hyperlink r:id="rId61" w:history="1">
        <w:r w:rsidRPr="005B298D">
          <w:rPr>
            <w:rStyle w:val="Hyperlink"/>
            <w:sz w:val="14"/>
          </w:rPr>
          <w:t>study</w:t>
        </w:r>
      </w:hyperlink>
      <w:r w:rsidRPr="005B298D">
        <w:rPr>
          <w:sz w:val="14"/>
        </w:rPr>
        <w:t> released today by C3 Solutions authored by Nick Loris of The Heritage Foundation, titled Free Economies are Clean Economies, Loris outlines the many ways in which capitalism and free markets benefit the environment.</w:t>
      </w:r>
    </w:p>
    <w:p w14:paraId="45255352" w14:textId="77777777" w:rsidR="00B46096" w:rsidRPr="005B298D" w:rsidRDefault="00B46096" w:rsidP="00B46096">
      <w:pPr>
        <w:rPr>
          <w:sz w:val="14"/>
        </w:rPr>
      </w:pPr>
      <w:r w:rsidRPr="005B298D">
        <w:rPr>
          <w:sz w:val="14"/>
        </w:rPr>
        <w:t>“</w:t>
      </w:r>
      <w:r w:rsidRPr="00E128B4">
        <w:rPr>
          <w:rStyle w:val="Emphasis"/>
        </w:rPr>
        <w:t>Free</w:t>
      </w:r>
      <w:r w:rsidRPr="00E128B4">
        <w:rPr>
          <w:rStyle w:val="StyleUnderline"/>
        </w:rPr>
        <w:t xml:space="preserve"> and </w:t>
      </w:r>
      <w:r w:rsidRPr="00E128B4">
        <w:rPr>
          <w:rStyle w:val="Emphasis"/>
        </w:rPr>
        <w:t>competitive</w:t>
      </w:r>
      <w:r w:rsidRPr="00E128B4">
        <w:rPr>
          <w:rStyle w:val="StyleUnderline"/>
        </w:rPr>
        <w:t xml:space="preserve"> markets have reduced </w:t>
      </w:r>
      <w:r w:rsidRPr="00E128B4">
        <w:rPr>
          <w:rStyle w:val="Emphasis"/>
        </w:rPr>
        <w:t>emissions</w:t>
      </w:r>
      <w:r w:rsidRPr="005B298D">
        <w:rPr>
          <w:sz w:val="14"/>
        </w:rPr>
        <w:t xml:space="preserve">, </w:t>
      </w:r>
      <w:r w:rsidRPr="00E128B4">
        <w:rPr>
          <w:rStyle w:val="StyleUnderline"/>
        </w:rPr>
        <w:t xml:space="preserve">brought </w:t>
      </w:r>
      <w:r w:rsidRPr="00E128B4">
        <w:rPr>
          <w:rStyle w:val="Emphasis"/>
        </w:rPr>
        <w:t>millions</w:t>
      </w:r>
      <w:r w:rsidRPr="005B298D">
        <w:rPr>
          <w:sz w:val="14"/>
        </w:rPr>
        <w:t xml:space="preserve"> of people </w:t>
      </w:r>
      <w:r w:rsidRPr="00E128B4">
        <w:rPr>
          <w:rStyle w:val="StyleUnderline"/>
        </w:rPr>
        <w:t>out of poverty</w:t>
      </w:r>
      <w:r w:rsidRPr="005B298D">
        <w:rPr>
          <w:sz w:val="14"/>
        </w:rPr>
        <w:t xml:space="preserve">, </w:t>
      </w:r>
      <w:r w:rsidRPr="00E128B4">
        <w:rPr>
          <w:rStyle w:val="StyleUnderline"/>
        </w:rPr>
        <w:t xml:space="preserve">and have led to </w:t>
      </w:r>
      <w:r w:rsidRPr="00E128B4">
        <w:rPr>
          <w:rStyle w:val="Emphasis"/>
        </w:rPr>
        <w:t>innovations</w:t>
      </w:r>
      <w:r w:rsidRPr="005B298D">
        <w:rPr>
          <w:sz w:val="14"/>
        </w:rPr>
        <w:t xml:space="preserve"> that have benefitted the health of the planet and its people,” said Loris in the C3 Solutions </w:t>
      </w:r>
      <w:hyperlink r:id="rId62" w:history="1">
        <w:r w:rsidRPr="005B298D">
          <w:rPr>
            <w:rStyle w:val="Hyperlink"/>
            <w:sz w:val="14"/>
          </w:rPr>
          <w:t>press release</w:t>
        </w:r>
      </w:hyperlink>
      <w:r w:rsidRPr="005B298D">
        <w:rPr>
          <w:sz w:val="14"/>
        </w:rPr>
        <w:t xml:space="preserve">. “While global environmental issues like climate change are incredibly complex, </w:t>
      </w:r>
      <w:r w:rsidRPr="00E128B4">
        <w:rPr>
          <w:rStyle w:val="StyleUnderline"/>
        </w:rPr>
        <w:t xml:space="preserve">economic freedom is the best solution to </w:t>
      </w:r>
      <w:r w:rsidRPr="00E128B4">
        <w:rPr>
          <w:rStyle w:val="Emphasis"/>
        </w:rPr>
        <w:t>reduce emissions</w:t>
      </w:r>
      <w:r w:rsidRPr="00E128B4">
        <w:rPr>
          <w:rStyle w:val="StyleUnderline"/>
        </w:rPr>
        <w:t xml:space="preserve"> and promote</w:t>
      </w:r>
      <w:r w:rsidRPr="005B298D">
        <w:rPr>
          <w:sz w:val="14"/>
        </w:rPr>
        <w:t xml:space="preserve"> economic </w:t>
      </w:r>
      <w:r w:rsidRPr="00E128B4">
        <w:rPr>
          <w:rStyle w:val="Emphasis"/>
        </w:rPr>
        <w:t>prosperity</w:t>
      </w:r>
      <w:r w:rsidRPr="005B298D">
        <w:rPr>
          <w:sz w:val="14"/>
        </w:rPr>
        <w:t>.”</w:t>
      </w:r>
    </w:p>
    <w:p w14:paraId="43FA3B6B" w14:textId="77777777" w:rsidR="00B46096" w:rsidRPr="005B298D" w:rsidRDefault="00B46096" w:rsidP="00B46096">
      <w:pPr>
        <w:rPr>
          <w:sz w:val="14"/>
        </w:rPr>
      </w:pPr>
      <w:r w:rsidRPr="005B298D">
        <w:rPr>
          <w:sz w:val="14"/>
        </w:rPr>
        <w:t xml:space="preserve">Specifically, the report found that </w:t>
      </w:r>
      <w:r w:rsidRPr="00E128B4">
        <w:rPr>
          <w:rStyle w:val="StyleUnderline"/>
        </w:rPr>
        <w:t xml:space="preserve">open markets </w:t>
      </w:r>
      <w:r w:rsidRPr="00E128B4">
        <w:rPr>
          <w:rStyle w:val="Emphasis"/>
        </w:rPr>
        <w:t>double</w:t>
      </w:r>
      <w:r w:rsidRPr="005B298D">
        <w:rPr>
          <w:sz w:val="14"/>
        </w:rPr>
        <w:t xml:space="preserve"> the </w:t>
      </w:r>
      <w:r w:rsidRPr="00E128B4">
        <w:rPr>
          <w:rStyle w:val="StyleUnderline"/>
        </w:rPr>
        <w:t>environmental health</w:t>
      </w:r>
      <w:r w:rsidRPr="005B298D">
        <w:rPr>
          <w:sz w:val="14"/>
        </w:rPr>
        <w:t xml:space="preserve"> of countries. “</w:t>
      </w:r>
      <w:r w:rsidRPr="00E128B4">
        <w:rPr>
          <w:rStyle w:val="Emphasis"/>
        </w:rPr>
        <w:t>Mostly free</w:t>
      </w:r>
      <w:r w:rsidRPr="005B298D">
        <w:rPr>
          <w:sz w:val="14"/>
        </w:rPr>
        <w:t xml:space="preserve">” economies, as determined by The Heritage Foundation’s Index of Economic Freedom, </w:t>
      </w:r>
      <w:r w:rsidRPr="00E128B4">
        <w:rPr>
          <w:rStyle w:val="StyleUnderline"/>
        </w:rPr>
        <w:t>had a higher score on Yale</w:t>
      </w:r>
      <w:r w:rsidRPr="005B298D">
        <w:rPr>
          <w:sz w:val="14"/>
        </w:rPr>
        <w:t xml:space="preserve"> University’s </w:t>
      </w:r>
      <w:r w:rsidRPr="00E128B4">
        <w:rPr>
          <w:rStyle w:val="Emphasis"/>
        </w:rPr>
        <w:t>E</w:t>
      </w:r>
      <w:r w:rsidRPr="00E128B4">
        <w:rPr>
          <w:rStyle w:val="StyleUnderline"/>
        </w:rPr>
        <w:t xml:space="preserve">nvironmental </w:t>
      </w:r>
      <w:r w:rsidRPr="00E128B4">
        <w:rPr>
          <w:rStyle w:val="Emphasis"/>
        </w:rPr>
        <w:t>P</w:t>
      </w:r>
      <w:r w:rsidRPr="00E128B4">
        <w:rPr>
          <w:rStyle w:val="StyleUnderline"/>
        </w:rPr>
        <w:t xml:space="preserve">erformance </w:t>
      </w:r>
      <w:r w:rsidRPr="00E128B4">
        <w:rPr>
          <w:rStyle w:val="Emphasis"/>
        </w:rPr>
        <w:t>I</w:t>
      </w:r>
      <w:r w:rsidRPr="00E128B4">
        <w:rPr>
          <w:rStyle w:val="StyleUnderline"/>
        </w:rPr>
        <w:t>ndex</w:t>
      </w:r>
      <w:r w:rsidRPr="005B298D">
        <w:rPr>
          <w:sz w:val="14"/>
        </w:rPr>
        <w:t xml:space="preserve">, </w:t>
      </w:r>
      <w:r w:rsidRPr="00E128B4">
        <w:rPr>
          <w:rStyle w:val="StyleUnderline"/>
        </w:rPr>
        <w:t>than</w:t>
      </w:r>
      <w:r w:rsidRPr="005B298D">
        <w:rPr>
          <w:sz w:val="14"/>
        </w:rPr>
        <w:t xml:space="preserve"> “</w:t>
      </w:r>
      <w:r w:rsidRPr="00E128B4">
        <w:rPr>
          <w:rStyle w:val="StyleUnderline"/>
        </w:rPr>
        <w:t>mostly unfree</w:t>
      </w:r>
      <w:r w:rsidRPr="005B298D">
        <w:rPr>
          <w:sz w:val="14"/>
        </w:rPr>
        <w:t xml:space="preserve">” </w:t>
      </w:r>
      <w:r w:rsidRPr="00E128B4">
        <w:rPr>
          <w:rStyle w:val="StyleUnderline"/>
        </w:rPr>
        <w:t>economies</w:t>
      </w:r>
      <w:r w:rsidRPr="005B298D">
        <w:rPr>
          <w:sz w:val="14"/>
        </w:rPr>
        <w:t>—</w:t>
      </w:r>
      <w:r w:rsidRPr="00E128B4">
        <w:rPr>
          <w:rStyle w:val="StyleUnderline"/>
        </w:rPr>
        <w:t xml:space="preserve">with scores of </w:t>
      </w:r>
      <w:r w:rsidRPr="00E128B4">
        <w:rPr>
          <w:rStyle w:val="Emphasis"/>
        </w:rPr>
        <w:t>71</w:t>
      </w:r>
      <w:r w:rsidRPr="005B298D">
        <w:rPr>
          <w:sz w:val="14"/>
        </w:rPr>
        <w:t xml:space="preserve">.72 </w:t>
      </w:r>
      <w:r w:rsidRPr="00E128B4">
        <w:rPr>
          <w:rStyle w:val="StyleUnderline"/>
        </w:rPr>
        <w:t xml:space="preserve">and </w:t>
      </w:r>
      <w:r w:rsidRPr="00E128B4">
        <w:rPr>
          <w:rStyle w:val="Emphasis"/>
        </w:rPr>
        <w:t>35</w:t>
      </w:r>
      <w:r w:rsidRPr="005B298D">
        <w:rPr>
          <w:sz w:val="14"/>
        </w:rPr>
        <w:t>.17 respectively.</w:t>
      </w:r>
    </w:p>
    <w:p w14:paraId="71C64E69" w14:textId="77777777" w:rsidR="00B46096" w:rsidRPr="005B298D" w:rsidRDefault="00B46096" w:rsidP="00B46096">
      <w:pPr>
        <w:rPr>
          <w:sz w:val="14"/>
        </w:rPr>
      </w:pPr>
      <w:r w:rsidRPr="005B298D">
        <w:rPr>
          <w:sz w:val="14"/>
        </w:rPr>
        <w:t xml:space="preserve">This makes sense. </w:t>
      </w:r>
      <w:r w:rsidRPr="00E128B4">
        <w:rPr>
          <w:rStyle w:val="StyleUnderline"/>
        </w:rPr>
        <w:t>As markets open</w:t>
      </w:r>
      <w:r w:rsidRPr="005B298D">
        <w:rPr>
          <w:sz w:val="14"/>
        </w:rPr>
        <w:t xml:space="preserve"> and </w:t>
      </w:r>
      <w:r w:rsidRPr="00E128B4">
        <w:rPr>
          <w:rStyle w:val="StyleUnderline"/>
        </w:rPr>
        <w:t>economies</w:t>
      </w:r>
      <w:r w:rsidRPr="005B298D">
        <w:rPr>
          <w:sz w:val="14"/>
        </w:rPr>
        <w:t xml:space="preserve"> of countries </w:t>
      </w:r>
      <w:r w:rsidRPr="00E128B4">
        <w:rPr>
          <w:rStyle w:val="StyleUnderline"/>
        </w:rPr>
        <w:t>grow</w:t>
      </w:r>
      <w:r w:rsidRPr="005B298D">
        <w:rPr>
          <w:sz w:val="14"/>
        </w:rPr>
        <w:t xml:space="preserve">, </w:t>
      </w:r>
      <w:r w:rsidRPr="00E128B4">
        <w:rPr>
          <w:rStyle w:val="Emphasis"/>
        </w:rPr>
        <w:t>efficiency</w:t>
      </w:r>
      <w:r w:rsidRPr="00E128B4">
        <w:rPr>
          <w:rStyle w:val="StyleUnderline"/>
        </w:rPr>
        <w:t xml:space="preserve"> becomes </w:t>
      </w:r>
      <w:r w:rsidRPr="00E128B4">
        <w:rPr>
          <w:rStyle w:val="Emphasis"/>
        </w:rPr>
        <w:t>prioritized</w:t>
      </w:r>
      <w:r w:rsidRPr="00E128B4">
        <w:rPr>
          <w:rStyle w:val="StyleUnderline"/>
        </w:rPr>
        <w:t xml:space="preserve"> and consumers</w:t>
      </w:r>
      <w:r w:rsidRPr="005B298D">
        <w:rPr>
          <w:sz w:val="14"/>
        </w:rPr>
        <w:t xml:space="preserve"> have the ability to </w:t>
      </w:r>
      <w:r w:rsidRPr="00E128B4">
        <w:rPr>
          <w:rStyle w:val="StyleUnderline"/>
        </w:rPr>
        <w:t>invest in making</w:t>
      </w:r>
      <w:r w:rsidRPr="005B298D">
        <w:rPr>
          <w:sz w:val="14"/>
        </w:rPr>
        <w:t xml:space="preserve"> the </w:t>
      </w:r>
      <w:r w:rsidRPr="00E128B4">
        <w:rPr>
          <w:rStyle w:val="StyleUnderline"/>
        </w:rPr>
        <w:t xml:space="preserve">environment </w:t>
      </w:r>
      <w:r w:rsidRPr="00E128B4">
        <w:rPr>
          <w:rStyle w:val="Emphasis"/>
        </w:rPr>
        <w:t>cleaner</w:t>
      </w:r>
      <w:r w:rsidRPr="005B298D">
        <w:rPr>
          <w:sz w:val="14"/>
        </w:rPr>
        <w:t xml:space="preserve">. </w:t>
      </w:r>
      <w:r w:rsidRPr="00E128B4">
        <w:rPr>
          <w:rStyle w:val="StyleUnderline"/>
        </w:rPr>
        <w:t xml:space="preserve">This </w:t>
      </w:r>
      <w:r w:rsidRPr="00E128B4">
        <w:rPr>
          <w:rStyle w:val="Emphasis"/>
        </w:rPr>
        <w:t>purchasing power</w:t>
      </w:r>
      <w:r w:rsidRPr="005B298D">
        <w:rPr>
          <w:rStyle w:val="StyleUnderline"/>
        </w:rPr>
        <w:t xml:space="preserve"> allows for people to make buildings</w:t>
      </w:r>
      <w:r w:rsidRPr="005B298D">
        <w:rPr>
          <w:sz w:val="14"/>
        </w:rPr>
        <w:t xml:space="preserve"> more </w:t>
      </w:r>
      <w:r w:rsidRPr="005B298D">
        <w:rPr>
          <w:rStyle w:val="Emphasis"/>
        </w:rPr>
        <w:t>energy efficient</w:t>
      </w:r>
      <w:r w:rsidRPr="005B298D">
        <w:rPr>
          <w:sz w:val="14"/>
        </w:rPr>
        <w:t xml:space="preserve">, </w:t>
      </w:r>
      <w:r w:rsidRPr="005B298D">
        <w:rPr>
          <w:rStyle w:val="StyleUnderline"/>
        </w:rPr>
        <w:t>and</w:t>
      </w:r>
      <w:r w:rsidRPr="005B298D">
        <w:rPr>
          <w:sz w:val="14"/>
        </w:rPr>
        <w:t xml:space="preserve"> for companies to </w:t>
      </w:r>
      <w:r w:rsidRPr="005B298D">
        <w:rPr>
          <w:rStyle w:val="StyleUnderline"/>
        </w:rPr>
        <w:t>choose materials that have a low</w:t>
      </w:r>
      <w:r w:rsidRPr="005B298D">
        <w:rPr>
          <w:sz w:val="14"/>
        </w:rPr>
        <w:t xml:space="preserve">er </w:t>
      </w:r>
      <w:r w:rsidRPr="005B298D">
        <w:rPr>
          <w:rStyle w:val="Emphasis"/>
        </w:rPr>
        <w:t>carbon</w:t>
      </w:r>
      <w:r w:rsidRPr="005B298D">
        <w:rPr>
          <w:sz w:val="14"/>
        </w:rPr>
        <w:t xml:space="preserve"> footprint. As economist Donald Boudreaux succinctly put it, </w:t>
      </w:r>
      <w:r w:rsidRPr="005B298D">
        <w:rPr>
          <w:rStyle w:val="StyleUnderline"/>
        </w:rPr>
        <w:t>we are</w:t>
      </w:r>
      <w:r w:rsidRPr="005B298D">
        <w:rPr>
          <w:sz w:val="14"/>
        </w:rPr>
        <w:t xml:space="preserve"> “</w:t>
      </w:r>
      <w:r w:rsidRPr="005B298D">
        <w:rPr>
          <w:rStyle w:val="Emphasis"/>
        </w:rPr>
        <w:t>cleaned by capitalism</w:t>
      </w:r>
      <w:r w:rsidRPr="005B298D">
        <w:rPr>
          <w:sz w:val="14"/>
        </w:rPr>
        <w:t>.” </w:t>
      </w:r>
    </w:p>
    <w:p w14:paraId="5FBB0A7A" w14:textId="77777777" w:rsidR="00B46096" w:rsidRPr="005B298D" w:rsidRDefault="00B46096" w:rsidP="00B46096">
      <w:pPr>
        <w:rPr>
          <w:sz w:val="14"/>
        </w:rPr>
      </w:pPr>
      <w:r w:rsidRPr="005B298D">
        <w:rPr>
          <w:sz w:val="14"/>
        </w:rPr>
        <w:t xml:space="preserve">In addition to open markets, </w:t>
      </w:r>
      <w:r w:rsidRPr="005B298D">
        <w:rPr>
          <w:rStyle w:val="StyleUnderline"/>
        </w:rPr>
        <w:t>private property</w:t>
      </w:r>
      <w:r w:rsidRPr="005B298D">
        <w:rPr>
          <w:sz w:val="14"/>
        </w:rPr>
        <w:t xml:space="preserve"> rights </w:t>
      </w:r>
      <w:r w:rsidRPr="005B298D">
        <w:rPr>
          <w:rStyle w:val="StyleUnderline"/>
        </w:rPr>
        <w:t>play</w:t>
      </w:r>
      <w:r w:rsidRPr="005B298D">
        <w:rPr>
          <w:sz w:val="14"/>
        </w:rPr>
        <w:t xml:space="preserve"> an important </w:t>
      </w:r>
      <w:r w:rsidRPr="005B298D">
        <w:rPr>
          <w:rStyle w:val="StyleUnderline"/>
        </w:rPr>
        <w:t xml:space="preserve">role in </w:t>
      </w:r>
      <w:r w:rsidRPr="005B298D">
        <w:rPr>
          <w:rStyle w:val="Emphasis"/>
        </w:rPr>
        <w:t>environmental</w:t>
      </w:r>
      <w:r w:rsidRPr="005B298D">
        <w:rPr>
          <w:rStyle w:val="StyleUnderline"/>
        </w:rPr>
        <w:t xml:space="preserve"> well-being</w:t>
      </w:r>
      <w:r w:rsidRPr="005B298D">
        <w:rPr>
          <w:sz w:val="14"/>
        </w:rPr>
        <w:t>. Ownership of property incentivizes stewardship and environmental responsibility. As a 2020 report from the National Academies of Science found, “</w:t>
      </w:r>
      <w:r w:rsidRPr="005B298D">
        <w:rPr>
          <w:rStyle w:val="StyleUnderline"/>
        </w:rPr>
        <w:t xml:space="preserve">territories with full </w:t>
      </w:r>
      <w:r w:rsidRPr="005B298D">
        <w:rPr>
          <w:rStyle w:val="Emphasis"/>
        </w:rPr>
        <w:t>property rights</w:t>
      </w:r>
      <w:r w:rsidRPr="005B298D">
        <w:rPr>
          <w:rStyle w:val="StyleUnderline"/>
        </w:rPr>
        <w:t xml:space="preserve"> show</w:t>
      </w:r>
      <w:r w:rsidRPr="005B298D">
        <w:rPr>
          <w:sz w:val="14"/>
        </w:rPr>
        <w:t xml:space="preserve"> a significant </w:t>
      </w:r>
      <w:r w:rsidRPr="005B298D">
        <w:rPr>
          <w:rStyle w:val="Emphasis"/>
        </w:rPr>
        <w:t>decrease</w:t>
      </w:r>
      <w:r w:rsidRPr="005B298D">
        <w:rPr>
          <w:rStyle w:val="StyleUnderline"/>
        </w:rPr>
        <w:t xml:space="preserve"> in deforestation</w:t>
      </w:r>
      <w:r w:rsidRPr="005B298D">
        <w:rPr>
          <w:sz w:val="14"/>
        </w:rPr>
        <w:t xml:space="preserve">, </w:t>
      </w:r>
      <w:r w:rsidRPr="005B298D">
        <w:rPr>
          <w:rStyle w:val="StyleUnderline"/>
        </w:rPr>
        <w:t>while the effect does not exist in territories without</w:t>
      </w:r>
      <w:r w:rsidRPr="005B298D">
        <w:rPr>
          <w:sz w:val="14"/>
        </w:rPr>
        <w:t xml:space="preserve"> full </w:t>
      </w:r>
      <w:r w:rsidRPr="005B298D">
        <w:rPr>
          <w:rStyle w:val="Emphasis"/>
        </w:rPr>
        <w:t>property rights</w:t>
      </w:r>
      <w:r w:rsidRPr="005B298D">
        <w:rPr>
          <w:sz w:val="14"/>
        </w:rPr>
        <w:t>.”</w:t>
      </w:r>
    </w:p>
    <w:p w14:paraId="258DDFBC" w14:textId="77777777" w:rsidR="00B46096" w:rsidRPr="005B298D" w:rsidRDefault="00B46096" w:rsidP="00B46096">
      <w:pPr>
        <w:rPr>
          <w:sz w:val="14"/>
        </w:rPr>
      </w:pPr>
      <w:r w:rsidRPr="005B298D">
        <w:rPr>
          <w:sz w:val="14"/>
        </w:rPr>
        <w:t xml:space="preserve">Perhaps the greatest example of this is seen in the cases of Venezuela and the United States. In Venezuela, Loris points out, the government’s ownership of industry and property decreased foreign investments and prosperity, while increasing corruption and environmental degradation. In contrast, </w:t>
      </w:r>
      <w:r w:rsidRPr="005B298D">
        <w:rPr>
          <w:rStyle w:val="StyleUnderline"/>
        </w:rPr>
        <w:t>private property rights</w:t>
      </w:r>
      <w:r w:rsidRPr="005B298D">
        <w:rPr>
          <w:sz w:val="14"/>
        </w:rPr>
        <w:t xml:space="preserve"> in America </w:t>
      </w:r>
      <w:r w:rsidRPr="005B298D">
        <w:rPr>
          <w:rStyle w:val="StyleUnderline"/>
        </w:rPr>
        <w:t>made</w:t>
      </w:r>
      <w:r w:rsidRPr="005B298D">
        <w:rPr>
          <w:sz w:val="14"/>
        </w:rPr>
        <w:t xml:space="preserve"> the </w:t>
      </w:r>
      <w:r w:rsidRPr="005B298D">
        <w:rPr>
          <w:rStyle w:val="Emphasis"/>
        </w:rPr>
        <w:t>fracking</w:t>
      </w:r>
      <w:r w:rsidRPr="005B298D">
        <w:rPr>
          <w:sz w:val="14"/>
        </w:rPr>
        <w:t xml:space="preserve"> revolution </w:t>
      </w:r>
      <w:r w:rsidRPr="005B298D">
        <w:rPr>
          <w:rStyle w:val="StyleUnderline"/>
        </w:rPr>
        <w:t>possible</w:t>
      </w:r>
      <w:r w:rsidRPr="005B298D">
        <w:rPr>
          <w:sz w:val="14"/>
        </w:rPr>
        <w:t xml:space="preserve">, </w:t>
      </w:r>
      <w:r w:rsidRPr="005B298D">
        <w:rPr>
          <w:rStyle w:val="StyleUnderline"/>
        </w:rPr>
        <w:t>which</w:t>
      </w:r>
      <w:r w:rsidRPr="005B298D">
        <w:rPr>
          <w:sz w:val="14"/>
        </w:rPr>
        <w:t xml:space="preserve"> substantively </w:t>
      </w:r>
      <w:r w:rsidRPr="005B298D">
        <w:rPr>
          <w:rStyle w:val="StyleUnderline"/>
        </w:rPr>
        <w:t>lowered</w:t>
      </w:r>
      <w:r w:rsidRPr="005B298D">
        <w:rPr>
          <w:sz w:val="14"/>
        </w:rPr>
        <w:t xml:space="preserve"> our </w:t>
      </w:r>
      <w:r w:rsidRPr="005B298D">
        <w:rPr>
          <w:rStyle w:val="Emphasis"/>
        </w:rPr>
        <w:t>domestic emissions</w:t>
      </w:r>
      <w:r w:rsidRPr="005B298D">
        <w:rPr>
          <w:sz w:val="14"/>
        </w:rPr>
        <w:t>.</w:t>
      </w:r>
    </w:p>
    <w:p w14:paraId="4ECCFAF9" w14:textId="77777777" w:rsidR="00B46096" w:rsidRPr="005B298D" w:rsidRDefault="00B46096" w:rsidP="00B46096">
      <w:pPr>
        <w:rPr>
          <w:sz w:val="14"/>
        </w:rPr>
      </w:pPr>
      <w:r w:rsidRPr="005B298D">
        <w:rPr>
          <w:sz w:val="14"/>
        </w:rPr>
        <w:t xml:space="preserve">In the same way that government ownership hurts the environment, </w:t>
      </w:r>
      <w:r w:rsidRPr="005B298D">
        <w:rPr>
          <w:rStyle w:val="StyleUnderline"/>
        </w:rPr>
        <w:t>overregulation</w:t>
      </w:r>
      <w:r w:rsidRPr="005B298D">
        <w:rPr>
          <w:sz w:val="14"/>
        </w:rPr>
        <w:t xml:space="preserve"> can </w:t>
      </w:r>
      <w:r w:rsidRPr="005B298D">
        <w:rPr>
          <w:rStyle w:val="StyleUnderline"/>
        </w:rPr>
        <w:t xml:space="preserve">stile environmental </w:t>
      </w:r>
      <w:r w:rsidRPr="005B298D">
        <w:rPr>
          <w:rStyle w:val="Emphasis"/>
        </w:rPr>
        <w:t>prosperity</w:t>
      </w:r>
      <w:r w:rsidRPr="005B298D">
        <w:rPr>
          <w:sz w:val="14"/>
        </w:rPr>
        <w:t xml:space="preserve">. </w:t>
      </w:r>
      <w:r w:rsidRPr="005B298D">
        <w:rPr>
          <w:rStyle w:val="StyleUnderline"/>
        </w:rPr>
        <w:t>Overregulating</w:t>
      </w:r>
      <w:r w:rsidRPr="005B298D">
        <w:rPr>
          <w:sz w:val="14"/>
        </w:rPr>
        <w:t xml:space="preserve"> businesses </w:t>
      </w:r>
      <w:r w:rsidRPr="005B298D">
        <w:rPr>
          <w:rStyle w:val="StyleUnderline"/>
        </w:rPr>
        <w:t>slows down</w:t>
      </w:r>
      <w:r w:rsidRPr="005B298D">
        <w:rPr>
          <w:sz w:val="14"/>
        </w:rPr>
        <w:t xml:space="preserve"> the </w:t>
      </w:r>
      <w:r w:rsidRPr="005B298D">
        <w:rPr>
          <w:rStyle w:val="Emphasis"/>
        </w:rPr>
        <w:t>innovations</w:t>
      </w:r>
      <w:r w:rsidRPr="005B298D">
        <w:rPr>
          <w:rStyle w:val="StyleUnderline"/>
        </w:rPr>
        <w:t xml:space="preserve"> that are needed to reduce </w:t>
      </w:r>
      <w:r w:rsidRPr="005B298D">
        <w:rPr>
          <w:rStyle w:val="Emphasis"/>
        </w:rPr>
        <w:t>emissions</w:t>
      </w:r>
      <w:r w:rsidRPr="005B298D">
        <w:rPr>
          <w:sz w:val="14"/>
        </w:rPr>
        <w:t xml:space="preserve">. As seen in the case of </w:t>
      </w:r>
      <w:r w:rsidRPr="005B298D">
        <w:rPr>
          <w:rStyle w:val="StyleUnderline"/>
        </w:rPr>
        <w:t>nuclear energy</w:t>
      </w:r>
      <w:r w:rsidRPr="005B298D">
        <w:rPr>
          <w:sz w:val="14"/>
        </w:rPr>
        <w:t xml:space="preserve">, </w:t>
      </w:r>
      <w:r w:rsidRPr="005B298D">
        <w:rPr>
          <w:rStyle w:val="StyleUnderline"/>
        </w:rPr>
        <w:t xml:space="preserve">regulations have increased </w:t>
      </w:r>
      <w:r w:rsidRPr="005B298D">
        <w:rPr>
          <w:rStyle w:val="Emphasis"/>
        </w:rPr>
        <w:t>construction costs</w:t>
      </w:r>
      <w:r w:rsidRPr="005B298D">
        <w:rPr>
          <w:rStyle w:val="StyleUnderline"/>
        </w:rPr>
        <w:t xml:space="preserve"> by 200%</w:t>
      </w:r>
      <w:r w:rsidRPr="005B298D">
        <w:rPr>
          <w:sz w:val="14"/>
        </w:rPr>
        <w:t xml:space="preserve">, leading in part to the </w:t>
      </w:r>
      <w:r w:rsidRPr="005B298D">
        <w:rPr>
          <w:rStyle w:val="StyleUnderline"/>
        </w:rPr>
        <w:t>shrinking of America’s nuclear energy</w:t>
      </w:r>
      <w:r w:rsidRPr="005B298D">
        <w:rPr>
          <w:sz w:val="14"/>
        </w:rPr>
        <w:t xml:space="preserve"> fleet.</w:t>
      </w:r>
    </w:p>
    <w:p w14:paraId="28C50DD5" w14:textId="77777777" w:rsidR="00B46096" w:rsidRPr="005B298D" w:rsidRDefault="00B46096" w:rsidP="00B46096">
      <w:pPr>
        <w:rPr>
          <w:sz w:val="14"/>
        </w:rPr>
      </w:pPr>
      <w:r w:rsidRPr="005B298D">
        <w:rPr>
          <w:sz w:val="14"/>
        </w:rPr>
        <w:t>Allowing businesses to freely operate greatly improves the health of the economy and the environment. To analyze this, Loris looks to the World Banks’ Ease of Doing Business Index where he found “a strong, positive correlation between the Ease of Doing Business Index and EPI” (Environmental Performance Index). Specifically, countries with the “Most Ease” of doing business had an EPI score twice that of countries with the “Least Ease” of doing business.</w:t>
      </w:r>
    </w:p>
    <w:p w14:paraId="2AB06305" w14:textId="77777777" w:rsidR="00B46096" w:rsidRPr="005B298D" w:rsidRDefault="00B46096" w:rsidP="00B46096">
      <w:pPr>
        <w:rPr>
          <w:sz w:val="14"/>
        </w:rPr>
      </w:pPr>
      <w:r w:rsidRPr="005B298D">
        <w:rPr>
          <w:rStyle w:val="StyleUnderline"/>
        </w:rPr>
        <w:t>With a</w:t>
      </w:r>
      <w:r w:rsidRPr="005B298D">
        <w:rPr>
          <w:sz w:val="14"/>
        </w:rPr>
        <w:t xml:space="preserve"> growing </w:t>
      </w:r>
      <w:r w:rsidRPr="005B298D">
        <w:rPr>
          <w:rStyle w:val="StyleUnderline"/>
        </w:rPr>
        <w:t xml:space="preserve">number of people looking to the </w:t>
      </w:r>
      <w:r w:rsidRPr="005B298D">
        <w:rPr>
          <w:rStyle w:val="Emphasis"/>
        </w:rPr>
        <w:t>government</w:t>
      </w:r>
      <w:r w:rsidRPr="005B298D">
        <w:rPr>
          <w:rStyle w:val="StyleUnderline"/>
        </w:rPr>
        <w:t xml:space="preserve"> to solve climate</w:t>
      </w:r>
      <w:r w:rsidRPr="005B298D">
        <w:rPr>
          <w:sz w:val="14"/>
        </w:rPr>
        <w:t xml:space="preserve"> and environmental issues, </w:t>
      </w:r>
      <w:r w:rsidRPr="005B298D">
        <w:rPr>
          <w:rStyle w:val="StyleUnderline"/>
        </w:rPr>
        <w:t>it is important to realize</w:t>
      </w:r>
      <w:r w:rsidRPr="005B298D">
        <w:rPr>
          <w:sz w:val="14"/>
        </w:rPr>
        <w:t xml:space="preserve"> that </w:t>
      </w:r>
      <w:r w:rsidRPr="005B298D">
        <w:rPr>
          <w:rStyle w:val="StyleUnderline"/>
        </w:rPr>
        <w:t xml:space="preserve">free markets are the </w:t>
      </w:r>
      <w:r w:rsidRPr="005B298D">
        <w:rPr>
          <w:rStyle w:val="Emphasis"/>
        </w:rPr>
        <w:t>best</w:t>
      </w:r>
      <w:r w:rsidRPr="005B298D">
        <w:rPr>
          <w:sz w:val="14"/>
        </w:rPr>
        <w:t xml:space="preserve"> way to lower emissions. As seen in “Free Economies,” open markets, limited government, private property rights, and rule of law are the best ways in which we can improve the health of the planet.</w:t>
      </w:r>
    </w:p>
    <w:p w14:paraId="4BD38AF6" w14:textId="77777777" w:rsidR="00B46096" w:rsidRPr="005B298D" w:rsidRDefault="00B46096" w:rsidP="00B46096">
      <w:pPr>
        <w:rPr>
          <w:sz w:val="14"/>
        </w:rPr>
      </w:pPr>
      <w:r w:rsidRPr="005B298D">
        <w:rPr>
          <w:sz w:val="14"/>
        </w:rPr>
        <w:t>While global issues such as climate change are complex, the best way to tackle it is through economic freedom.</w:t>
      </w:r>
    </w:p>
    <w:p w14:paraId="0D86D889" w14:textId="77777777" w:rsidR="00B46096" w:rsidRPr="00AF76FE" w:rsidRDefault="00B46096" w:rsidP="00B46096"/>
    <w:p w14:paraId="52F3F483" w14:textId="77777777" w:rsidR="00B46096" w:rsidRPr="008F6ADB" w:rsidRDefault="00B46096" w:rsidP="006A06B9">
      <w:pPr>
        <w:rPr>
          <w:sz w:val="14"/>
        </w:rPr>
      </w:pPr>
    </w:p>
    <w:p w14:paraId="36EB83DD" w14:textId="77777777" w:rsidR="006A06B9" w:rsidRDefault="006A06B9" w:rsidP="006A06B9">
      <w:pPr>
        <w:pStyle w:val="Heading3"/>
      </w:pPr>
      <w:r>
        <w:rPr>
          <w:color w:val="000000"/>
          <w:sz w:val="27"/>
          <w:szCs w:val="27"/>
        </w:rPr>
        <w:t> </w:t>
      </w:r>
      <w:r>
        <w:t>2AC---Cap Good---Democracy</w:t>
      </w:r>
    </w:p>
    <w:p w14:paraId="042E7C65" w14:textId="77777777" w:rsidR="006A06B9" w:rsidRPr="00580F5F" w:rsidRDefault="006A06B9" w:rsidP="006A06B9">
      <w:pPr>
        <w:pStyle w:val="Heading4"/>
      </w:pPr>
      <w:r>
        <w:t xml:space="preserve">Economic freedom is a </w:t>
      </w:r>
      <w:r w:rsidRPr="009334AC">
        <w:rPr>
          <w:u w:val="single"/>
        </w:rPr>
        <w:t>pre-requisite</w:t>
      </w:r>
      <w:r>
        <w:t xml:space="preserve"> to Democracy.</w:t>
      </w:r>
    </w:p>
    <w:p w14:paraId="0666F0A2" w14:textId="77777777" w:rsidR="006A06B9" w:rsidRPr="00580F5F" w:rsidRDefault="006A06B9" w:rsidP="006A06B9">
      <w:r w:rsidRPr="00580F5F">
        <w:t xml:space="preserve">Shruti </w:t>
      </w:r>
      <w:r w:rsidRPr="00580F5F">
        <w:rPr>
          <w:rStyle w:val="Style13ptBold"/>
        </w:rPr>
        <w:t>Rajagopalan 21</w:t>
      </w:r>
      <w:r w:rsidRPr="00580F5F">
        <w:t>,</w:t>
      </w:r>
      <w:r>
        <w:t xml:space="preserve"> writer at the Mint,</w:t>
      </w:r>
      <w:r w:rsidRPr="00580F5F">
        <w:t xml:space="preserve"> </w:t>
      </w:r>
      <w:r>
        <w:t>2/2/</w:t>
      </w:r>
      <w:r w:rsidRPr="00580F5F">
        <w:t xml:space="preserve">2021, "There is no political freedom without economic liberty," </w:t>
      </w:r>
      <w:hyperlink r:id="rId63" w:history="1">
        <w:r w:rsidRPr="00BB31C2">
          <w:rPr>
            <w:rStyle w:val="Hyperlink"/>
          </w:rPr>
          <w:t>https://www.livemint.com/opinion/columns/there-is-no-political-freedom-without-economic-liberty-11612277918481.html</w:t>
        </w:r>
      </w:hyperlink>
      <w:r>
        <w:t>, Marsh</w:t>
      </w:r>
    </w:p>
    <w:p w14:paraId="362A2455" w14:textId="77777777" w:rsidR="006A06B9" w:rsidRPr="009334AC" w:rsidRDefault="006A06B9" w:rsidP="006A06B9">
      <w:pPr>
        <w:rPr>
          <w:sz w:val="14"/>
        </w:rPr>
      </w:pPr>
      <w:r w:rsidRPr="009334AC">
        <w:rPr>
          <w:sz w:val="14"/>
        </w:rPr>
        <w:t xml:space="preserve">Explicit </w:t>
      </w:r>
      <w:r w:rsidRPr="00580F5F">
        <w:rPr>
          <w:rStyle w:val="StyleUnderline"/>
        </w:rPr>
        <w:t>censorship laws are</w:t>
      </w:r>
      <w:r w:rsidRPr="009334AC">
        <w:rPr>
          <w:sz w:val="14"/>
        </w:rPr>
        <w:t xml:space="preserve"> rightly criticized as an </w:t>
      </w:r>
      <w:r w:rsidRPr="00580F5F">
        <w:rPr>
          <w:rStyle w:val="Emphasis"/>
        </w:rPr>
        <w:t>assault</w:t>
      </w:r>
      <w:r w:rsidRPr="00580F5F">
        <w:rPr>
          <w:rStyle w:val="StyleUnderline"/>
        </w:rPr>
        <w:t xml:space="preserve"> on </w:t>
      </w:r>
      <w:r w:rsidRPr="00580F5F">
        <w:rPr>
          <w:rStyle w:val="Emphasis"/>
        </w:rPr>
        <w:t>democracy</w:t>
      </w:r>
      <w:r w:rsidRPr="009334AC">
        <w:rPr>
          <w:sz w:val="14"/>
        </w:rPr>
        <w:t xml:space="preserve">. But, India’s long legacy of </w:t>
      </w:r>
      <w:r w:rsidRPr="00580F5F">
        <w:rPr>
          <w:rStyle w:val="StyleUnderline"/>
        </w:rPr>
        <w:t>socialist policies</w:t>
      </w:r>
      <w:r w:rsidRPr="009334AC">
        <w:rPr>
          <w:sz w:val="14"/>
        </w:rPr>
        <w:t>—</w:t>
      </w:r>
      <w:r w:rsidRPr="00580F5F">
        <w:rPr>
          <w:rStyle w:val="Emphasis"/>
        </w:rPr>
        <w:t>price</w:t>
      </w:r>
      <w:r w:rsidRPr="009334AC">
        <w:rPr>
          <w:sz w:val="14"/>
        </w:rPr>
        <w:t xml:space="preserve"> controls, </w:t>
      </w:r>
      <w:r w:rsidRPr="00580F5F">
        <w:rPr>
          <w:rStyle w:val="Emphasis"/>
        </w:rPr>
        <w:t>quantity</w:t>
      </w:r>
      <w:r w:rsidRPr="009334AC">
        <w:rPr>
          <w:sz w:val="14"/>
        </w:rPr>
        <w:t xml:space="preserve"> controls, </w:t>
      </w:r>
      <w:r w:rsidRPr="00580F5F">
        <w:rPr>
          <w:rStyle w:val="StyleUnderline"/>
        </w:rPr>
        <w:t xml:space="preserve">and </w:t>
      </w:r>
      <w:r w:rsidRPr="00580F5F">
        <w:rPr>
          <w:rStyle w:val="Emphasis"/>
        </w:rPr>
        <w:t>ownership controls</w:t>
      </w:r>
      <w:r w:rsidRPr="009334AC">
        <w:rPr>
          <w:sz w:val="14"/>
        </w:rPr>
        <w:t xml:space="preserve"> on the means of production—also </w:t>
      </w:r>
      <w:r w:rsidRPr="00580F5F">
        <w:rPr>
          <w:rStyle w:val="StyleUnderline"/>
        </w:rPr>
        <w:t>directly affects the resources</w:t>
      </w:r>
      <w:r w:rsidRPr="009334AC">
        <w:rPr>
          <w:sz w:val="14"/>
        </w:rPr>
        <w:t xml:space="preserve"> Indians need to express themselves. The Yogi Adityanath government of UP is not the first to exploit this legacy and likely won’t be the last.</w:t>
      </w:r>
    </w:p>
    <w:p w14:paraId="09C0B48A" w14:textId="77777777" w:rsidR="006A06B9" w:rsidRPr="009334AC" w:rsidRDefault="006A06B9" w:rsidP="006A06B9">
      <w:pPr>
        <w:rPr>
          <w:sz w:val="8"/>
          <w:szCs w:val="8"/>
        </w:rPr>
      </w:pPr>
      <w:r w:rsidRPr="009334AC">
        <w:rPr>
          <w:sz w:val="8"/>
          <w:szCs w:val="8"/>
        </w:rPr>
        <w:t>One famous example is the Indira Gandhi government’s attempt on 25 June 1975 to suppress news of the arrest of opposition leaders at the proclamation of Emergency. A chain of orders directed the general manager of Delhi Electric Supply Undertaking to cut off supply to newspaper offices in New Delhi. Newspaper editions from other cities carried the news, while some of the Delhi editions of 26 June struggled. The same story manifests itself in different ways —sometimes through diesel and electricity, and at other times, through social media and the internet.</w:t>
      </w:r>
    </w:p>
    <w:p w14:paraId="40DAB593" w14:textId="77777777" w:rsidR="006A06B9" w:rsidRPr="009334AC" w:rsidRDefault="006A06B9" w:rsidP="006A06B9">
      <w:pPr>
        <w:rPr>
          <w:sz w:val="8"/>
          <w:szCs w:val="8"/>
        </w:rPr>
      </w:pPr>
      <w:r w:rsidRPr="009334AC">
        <w:rPr>
          <w:sz w:val="8"/>
          <w:szCs w:val="8"/>
        </w:rPr>
        <w:t xml:space="preserve">It is not just ‘authoritarian’ leaders who have used means of production to control free speech. In the 1950s, the Nehru government passed the Newspaper (Price and Page) Act, 1956, and the Daily Newspapers (Price and Page) Order, 1960. These laws regulated the prices publishers could charge for newspapers, based on page count and the amount of content. </w:t>
      </w:r>
      <w:proofErr w:type="spellStart"/>
      <w:r w:rsidRPr="009334AC">
        <w:rPr>
          <w:sz w:val="8"/>
          <w:szCs w:val="8"/>
        </w:rPr>
        <w:t>Sakal</w:t>
      </w:r>
      <w:proofErr w:type="spellEnd"/>
      <w:r w:rsidRPr="009334AC">
        <w:rPr>
          <w:sz w:val="8"/>
          <w:szCs w:val="8"/>
        </w:rPr>
        <w:t xml:space="preserve"> Papers challenged their constitutionality. In </w:t>
      </w:r>
      <w:proofErr w:type="spellStart"/>
      <w:r w:rsidRPr="009334AC">
        <w:rPr>
          <w:sz w:val="8"/>
          <w:szCs w:val="8"/>
        </w:rPr>
        <w:t>Sakal</w:t>
      </w:r>
      <w:proofErr w:type="spellEnd"/>
      <w:r w:rsidRPr="009334AC">
        <w:rPr>
          <w:sz w:val="8"/>
          <w:szCs w:val="8"/>
        </w:rPr>
        <w:t xml:space="preserve"> Papers (P) Ltd. vs. The Union of India (1962), the Supreme Court held the laws unconstitutional as they would either increase prices or reduce the number of pages, both of which would inhibit the dissemination of ideas, and therefore violate Article 19(1)(a) of the Indian Constitution.</w:t>
      </w:r>
    </w:p>
    <w:p w14:paraId="21749F06" w14:textId="77777777" w:rsidR="006A06B9" w:rsidRPr="009334AC" w:rsidRDefault="006A06B9" w:rsidP="006A06B9">
      <w:pPr>
        <w:rPr>
          <w:sz w:val="8"/>
          <w:szCs w:val="8"/>
        </w:rPr>
      </w:pPr>
      <w:r w:rsidRPr="009334AC">
        <w:rPr>
          <w:sz w:val="8"/>
          <w:szCs w:val="8"/>
        </w:rPr>
        <w:t>Unfortunately, the Supreme Court was not always consistent in fighting economic controls that infringed speech. Another socialist policy in the 1950s was to regulate the wages of journalists through the Working Journalists (Conditions of Service) and Miscellaneous Provisions Act, 1955. This was challenged by Indian Express, arguing that Wage Board rates would make it prohibitively expensive to run the newspaper. In Express Newspapers vs. Union of India (1958), the Supreme Court held this law valid, though it did set aside the punitive order of the Wage Board.</w:t>
      </w:r>
    </w:p>
    <w:p w14:paraId="12055BC2" w14:textId="77777777" w:rsidR="006A06B9" w:rsidRPr="009334AC" w:rsidRDefault="006A06B9" w:rsidP="006A06B9">
      <w:pPr>
        <w:rPr>
          <w:sz w:val="8"/>
          <w:szCs w:val="8"/>
        </w:rPr>
      </w:pPr>
      <w:r w:rsidRPr="009334AC">
        <w:rPr>
          <w:sz w:val="8"/>
          <w:szCs w:val="8"/>
        </w:rPr>
        <w:t>Even before the Emergency, Indira Gandhi’s government tried to use old orders in a new form to control press freedom. In addition to custom duties and limits placed on importing newsprint under the Import Order, 1955, and regulation of the sale, acquisition and use of newsprint under the Newsprint Order, 1962; the government directly regulated the size and circulation of newspapers under the Newsprint Policy of 1972-73. When challenged, in Bennett Coleman &amp; Co. vs. Union of India (1973), the Supreme Court held that regulating newsprint supply and fixing quantity in terms of number of pages per newspaper would either lead to reduced advertisements or reduced news, and directly impact the economic viability of the paper.</w:t>
      </w:r>
    </w:p>
    <w:p w14:paraId="729DEC41" w14:textId="77777777" w:rsidR="006A06B9" w:rsidRPr="009334AC" w:rsidRDefault="006A06B9" w:rsidP="006A06B9">
      <w:pPr>
        <w:rPr>
          <w:sz w:val="8"/>
          <w:szCs w:val="8"/>
        </w:rPr>
      </w:pPr>
      <w:r w:rsidRPr="009334AC">
        <w:rPr>
          <w:sz w:val="8"/>
          <w:szCs w:val="8"/>
        </w:rPr>
        <w:t>These cases are a small sample of the long list of controls. They are not new. In fact, they are all pre-Emergency, imposed by Congress governments. The modern-day version of this is the internet lockdown in Kashmir, costly licensing fees for TV and radio broadcasting of news channels, and the shutdown of mobile networks, electricity, internet, social media platforms, and specific media accounts to quell protests. It is the same old economics of control that directly impacts freedom of press, civil liberties and the core of a functioning democracy.</w:t>
      </w:r>
    </w:p>
    <w:p w14:paraId="2F7D5E18" w14:textId="77777777" w:rsidR="006A06B9" w:rsidRPr="009334AC" w:rsidRDefault="006A06B9" w:rsidP="006A06B9">
      <w:pPr>
        <w:rPr>
          <w:sz w:val="14"/>
        </w:rPr>
      </w:pPr>
      <w:r w:rsidRPr="009334AC">
        <w:rPr>
          <w:sz w:val="14"/>
        </w:rPr>
        <w:t xml:space="preserve">This is also not just an Indian aberration. In The Road to Serfdom (1944), F.A. Hayek pointed out the </w:t>
      </w:r>
      <w:r w:rsidRPr="009334AC">
        <w:rPr>
          <w:rStyle w:val="StyleUnderline"/>
        </w:rPr>
        <w:t xml:space="preserve">deep link between </w:t>
      </w:r>
      <w:r w:rsidRPr="009334AC">
        <w:rPr>
          <w:rStyle w:val="Emphasis"/>
        </w:rPr>
        <w:t>political</w:t>
      </w:r>
      <w:r w:rsidRPr="009334AC">
        <w:rPr>
          <w:rStyle w:val="StyleUnderline"/>
        </w:rPr>
        <w:t xml:space="preserve"> and </w:t>
      </w:r>
      <w:r w:rsidRPr="009334AC">
        <w:rPr>
          <w:rStyle w:val="Emphasis"/>
        </w:rPr>
        <w:t>economic</w:t>
      </w:r>
      <w:r w:rsidRPr="009334AC">
        <w:rPr>
          <w:rStyle w:val="StyleUnderline"/>
        </w:rPr>
        <w:t xml:space="preserve"> freedom</w:t>
      </w:r>
      <w:r w:rsidRPr="009334AC">
        <w:rPr>
          <w:sz w:val="14"/>
        </w:rPr>
        <w:t xml:space="preserve">, and warned the </w:t>
      </w:r>
      <w:r w:rsidRPr="009334AC">
        <w:rPr>
          <w:rStyle w:val="StyleUnderline"/>
        </w:rPr>
        <w:t>world</w:t>
      </w:r>
      <w:r w:rsidRPr="009334AC">
        <w:rPr>
          <w:sz w:val="14"/>
        </w:rPr>
        <w:t xml:space="preserve"> that </w:t>
      </w:r>
      <w:r w:rsidRPr="009334AC">
        <w:rPr>
          <w:rStyle w:val="StyleUnderline"/>
        </w:rPr>
        <w:t>without economic freedom</w:t>
      </w:r>
      <w:r w:rsidRPr="009334AC">
        <w:rPr>
          <w:sz w:val="14"/>
        </w:rPr>
        <w:t xml:space="preserve">, </w:t>
      </w:r>
      <w:r w:rsidRPr="009334AC">
        <w:rPr>
          <w:rStyle w:val="StyleUnderline"/>
        </w:rPr>
        <w:t xml:space="preserve">civil liberties remain </w:t>
      </w:r>
      <w:r w:rsidRPr="009334AC">
        <w:rPr>
          <w:rStyle w:val="Emphasis"/>
        </w:rPr>
        <w:t>under threat</w:t>
      </w:r>
      <w:r w:rsidRPr="009334AC">
        <w:rPr>
          <w:sz w:val="14"/>
        </w:rPr>
        <w:t xml:space="preserve">. In Capitalism and Freedom (1962), Milton Friedman argued for </w:t>
      </w:r>
      <w:r w:rsidRPr="009334AC">
        <w:rPr>
          <w:rStyle w:val="StyleUnderline"/>
        </w:rPr>
        <w:t xml:space="preserve">strong </w:t>
      </w:r>
      <w:r w:rsidRPr="009334AC">
        <w:rPr>
          <w:rStyle w:val="Emphasis"/>
        </w:rPr>
        <w:t>property rights</w:t>
      </w:r>
      <w:r w:rsidRPr="009334AC">
        <w:rPr>
          <w:rStyle w:val="StyleUnderline"/>
        </w:rPr>
        <w:t xml:space="preserve"> protection and </w:t>
      </w:r>
      <w:r w:rsidRPr="009334AC">
        <w:rPr>
          <w:rStyle w:val="Emphasis"/>
        </w:rPr>
        <w:t>economic freedom</w:t>
      </w:r>
      <w:r w:rsidRPr="009334AC">
        <w:rPr>
          <w:rStyle w:val="StyleUnderline"/>
        </w:rPr>
        <w:t xml:space="preserve"> as a </w:t>
      </w:r>
      <w:r w:rsidRPr="009334AC">
        <w:rPr>
          <w:rStyle w:val="Emphasis"/>
        </w:rPr>
        <w:t>requirement</w:t>
      </w:r>
      <w:r w:rsidRPr="009334AC">
        <w:rPr>
          <w:rStyle w:val="StyleUnderline"/>
        </w:rPr>
        <w:t xml:space="preserve"> for democracy</w:t>
      </w:r>
      <w:r w:rsidRPr="009334AC">
        <w:rPr>
          <w:sz w:val="14"/>
        </w:rPr>
        <w:t xml:space="preserve">. </w:t>
      </w:r>
      <w:r w:rsidRPr="009334AC">
        <w:rPr>
          <w:rStyle w:val="StyleUnderline"/>
        </w:rPr>
        <w:t>This</w:t>
      </w:r>
      <w:r w:rsidRPr="009334AC">
        <w:rPr>
          <w:sz w:val="14"/>
        </w:rPr>
        <w:t xml:space="preserve"> theory also </w:t>
      </w:r>
      <w:r w:rsidRPr="009334AC">
        <w:rPr>
          <w:rStyle w:val="StyleUnderline"/>
        </w:rPr>
        <w:t xml:space="preserve">holds up </w:t>
      </w:r>
      <w:r w:rsidRPr="009334AC">
        <w:rPr>
          <w:rStyle w:val="Emphasis"/>
        </w:rPr>
        <w:t>empirically</w:t>
      </w:r>
      <w:r w:rsidRPr="009334AC">
        <w:rPr>
          <w:sz w:val="14"/>
        </w:rPr>
        <w:t xml:space="preserve">. In a 2018 study, Christian </w:t>
      </w:r>
      <w:proofErr w:type="spellStart"/>
      <w:r w:rsidRPr="009334AC">
        <w:rPr>
          <w:sz w:val="14"/>
        </w:rPr>
        <w:t>Bjørnskov</w:t>
      </w:r>
      <w:proofErr w:type="spellEnd"/>
      <w:r w:rsidRPr="009334AC">
        <w:rPr>
          <w:sz w:val="14"/>
        </w:rPr>
        <w:t xml:space="preserve"> </w:t>
      </w:r>
      <w:proofErr w:type="spellStart"/>
      <w:r w:rsidRPr="009334AC">
        <w:rPr>
          <w:sz w:val="14"/>
        </w:rPr>
        <w:t>analysed</w:t>
      </w:r>
      <w:proofErr w:type="spellEnd"/>
      <w:r w:rsidRPr="009334AC">
        <w:rPr>
          <w:sz w:val="14"/>
        </w:rPr>
        <w:t xml:space="preserve"> the </w:t>
      </w:r>
      <w:r w:rsidRPr="009334AC">
        <w:rPr>
          <w:rStyle w:val="StyleUnderline"/>
        </w:rPr>
        <w:t xml:space="preserve">relationship using </w:t>
      </w:r>
      <w:r w:rsidRPr="009334AC">
        <w:rPr>
          <w:rStyle w:val="Emphasis"/>
        </w:rPr>
        <w:t>measures</w:t>
      </w:r>
      <w:r w:rsidRPr="009334AC">
        <w:rPr>
          <w:rStyle w:val="StyleUnderline"/>
        </w:rPr>
        <w:t xml:space="preserve"> of </w:t>
      </w:r>
      <w:r w:rsidRPr="009334AC">
        <w:rPr>
          <w:rStyle w:val="Emphasis"/>
        </w:rPr>
        <w:t>economic</w:t>
      </w:r>
      <w:r w:rsidRPr="009334AC">
        <w:rPr>
          <w:rStyle w:val="StyleUnderline"/>
        </w:rPr>
        <w:t xml:space="preserve"> freedom and </w:t>
      </w:r>
      <w:r w:rsidRPr="009334AC">
        <w:rPr>
          <w:rStyle w:val="Emphasis"/>
        </w:rPr>
        <w:t>press</w:t>
      </w:r>
      <w:r w:rsidRPr="009334AC">
        <w:rPr>
          <w:rStyle w:val="StyleUnderline"/>
        </w:rPr>
        <w:t xml:space="preserve"> freedom indices in </w:t>
      </w:r>
      <w:r w:rsidRPr="009334AC">
        <w:rPr>
          <w:rStyle w:val="Emphasis"/>
        </w:rPr>
        <w:t>177 countries</w:t>
      </w:r>
      <w:r w:rsidRPr="009334AC">
        <w:rPr>
          <w:sz w:val="14"/>
        </w:rPr>
        <w:t xml:space="preserve">. He finds that </w:t>
      </w:r>
      <w:r w:rsidRPr="009334AC">
        <w:rPr>
          <w:rStyle w:val="StyleUnderline"/>
        </w:rPr>
        <w:t>improvements in economic freedom are associated with</w:t>
      </w:r>
      <w:r w:rsidRPr="009334AC">
        <w:rPr>
          <w:sz w:val="14"/>
        </w:rPr>
        <w:t xml:space="preserve"> subsequent </w:t>
      </w:r>
      <w:r w:rsidRPr="009334AC">
        <w:rPr>
          <w:rStyle w:val="Emphasis"/>
        </w:rPr>
        <w:t>improvements</w:t>
      </w:r>
      <w:r w:rsidRPr="009334AC">
        <w:rPr>
          <w:sz w:val="14"/>
        </w:rPr>
        <w:t xml:space="preserve"> of </w:t>
      </w:r>
      <w:r w:rsidRPr="009334AC">
        <w:rPr>
          <w:rStyle w:val="StyleUnderline"/>
        </w:rPr>
        <w:t>press freedom</w:t>
      </w:r>
      <w:r w:rsidRPr="009334AC">
        <w:rPr>
          <w:sz w:val="14"/>
        </w:rPr>
        <w:t xml:space="preserve">, and </w:t>
      </w:r>
      <w:r w:rsidRPr="009334AC">
        <w:rPr>
          <w:rStyle w:val="StyleUnderline"/>
        </w:rPr>
        <w:t>that</w:t>
      </w:r>
      <w:r w:rsidRPr="009334AC">
        <w:rPr>
          <w:sz w:val="14"/>
        </w:rPr>
        <w:t xml:space="preserve"> the overall association </w:t>
      </w:r>
      <w:r w:rsidRPr="009334AC">
        <w:rPr>
          <w:rStyle w:val="StyleUnderline"/>
        </w:rPr>
        <w:t>is</w:t>
      </w:r>
      <w:r w:rsidRPr="009334AC">
        <w:rPr>
          <w:sz w:val="14"/>
        </w:rPr>
        <w:t xml:space="preserve"> mainly </w:t>
      </w:r>
      <w:r w:rsidRPr="009334AC">
        <w:rPr>
          <w:rStyle w:val="StyleUnderline"/>
        </w:rPr>
        <w:t>driven by</w:t>
      </w:r>
      <w:r w:rsidRPr="009334AC">
        <w:rPr>
          <w:sz w:val="14"/>
        </w:rPr>
        <w:t xml:space="preserve"> changes in </w:t>
      </w:r>
      <w:r w:rsidRPr="009334AC">
        <w:rPr>
          <w:rStyle w:val="Emphasis"/>
        </w:rPr>
        <w:t>market openness</w:t>
      </w:r>
      <w:r w:rsidRPr="009334AC">
        <w:rPr>
          <w:sz w:val="14"/>
        </w:rPr>
        <w:t>.</w:t>
      </w:r>
    </w:p>
    <w:p w14:paraId="778F8885" w14:textId="092DB918" w:rsidR="006A06B9" w:rsidRDefault="006A06B9" w:rsidP="006A06B9">
      <w:pPr>
        <w:rPr>
          <w:sz w:val="14"/>
        </w:rPr>
      </w:pPr>
      <w:r w:rsidRPr="00580F5F">
        <w:rPr>
          <w:rStyle w:val="Emphasis"/>
        </w:rPr>
        <w:t>Socialists</w:t>
      </w:r>
      <w:r w:rsidRPr="00580F5F">
        <w:rPr>
          <w:rStyle w:val="StyleUnderline"/>
        </w:rPr>
        <w:t xml:space="preserve"> and </w:t>
      </w:r>
      <w:r w:rsidRPr="00580F5F">
        <w:rPr>
          <w:rStyle w:val="Emphasis"/>
        </w:rPr>
        <w:t>progressives</w:t>
      </w:r>
      <w:r w:rsidRPr="00580F5F">
        <w:rPr>
          <w:rStyle w:val="StyleUnderline"/>
        </w:rPr>
        <w:t xml:space="preserve"> who support price </w:t>
      </w:r>
      <w:r w:rsidRPr="009334AC">
        <w:rPr>
          <w:sz w:val="14"/>
        </w:rPr>
        <w:t xml:space="preserve">controls, </w:t>
      </w:r>
      <w:r w:rsidRPr="00580F5F">
        <w:rPr>
          <w:rStyle w:val="Emphasis"/>
        </w:rPr>
        <w:t>quantity</w:t>
      </w:r>
      <w:r w:rsidRPr="00580F5F">
        <w:rPr>
          <w:rStyle w:val="StyleUnderline"/>
        </w:rPr>
        <w:t xml:space="preserve"> controls and </w:t>
      </w:r>
      <w:r w:rsidRPr="00580F5F">
        <w:rPr>
          <w:rStyle w:val="Emphasis"/>
        </w:rPr>
        <w:t>minimum wages</w:t>
      </w:r>
      <w:r w:rsidRPr="00580F5F">
        <w:rPr>
          <w:rStyle w:val="StyleUnderline"/>
        </w:rPr>
        <w:t xml:space="preserve"> across </w:t>
      </w:r>
      <w:r w:rsidRPr="009334AC">
        <w:rPr>
          <w:sz w:val="14"/>
        </w:rPr>
        <w:t xml:space="preserve">other </w:t>
      </w:r>
      <w:r w:rsidRPr="00580F5F">
        <w:rPr>
          <w:rStyle w:val="StyleUnderline"/>
        </w:rPr>
        <w:t>sectors are</w:t>
      </w:r>
      <w:r w:rsidRPr="009334AC">
        <w:rPr>
          <w:sz w:val="14"/>
        </w:rPr>
        <w:t xml:space="preserve"> often the </w:t>
      </w:r>
      <w:r w:rsidRPr="00580F5F">
        <w:rPr>
          <w:rStyle w:val="Emphasis"/>
        </w:rPr>
        <w:t>first to cry foul</w:t>
      </w:r>
      <w:r w:rsidRPr="00580F5F">
        <w:rPr>
          <w:rStyle w:val="StyleUnderline"/>
        </w:rPr>
        <w:t xml:space="preserve"> when</w:t>
      </w:r>
      <w:r w:rsidRPr="009334AC">
        <w:rPr>
          <w:sz w:val="14"/>
        </w:rPr>
        <w:t xml:space="preserve"> these </w:t>
      </w:r>
      <w:r w:rsidRPr="00580F5F">
        <w:rPr>
          <w:rStyle w:val="StyleUnderline"/>
        </w:rPr>
        <w:t>tools are used against journalists</w:t>
      </w:r>
      <w:r w:rsidRPr="009334AC">
        <w:rPr>
          <w:sz w:val="14"/>
        </w:rPr>
        <w:t xml:space="preserve">. But </w:t>
      </w:r>
      <w:r w:rsidRPr="00580F5F">
        <w:rPr>
          <w:rStyle w:val="StyleUnderline"/>
        </w:rPr>
        <w:t xml:space="preserve">this view is </w:t>
      </w:r>
      <w:r w:rsidRPr="00580F5F">
        <w:rPr>
          <w:rStyle w:val="Emphasis"/>
        </w:rPr>
        <w:t>myopic</w:t>
      </w:r>
      <w:r w:rsidRPr="009334AC">
        <w:rPr>
          <w:sz w:val="14"/>
        </w:rPr>
        <w:t xml:space="preserve">. The Uttar Pradesh administration’s restriction of diesel sales to protesting farmers demonstrates that the economy is not separate from the individuals who inhabit it. </w:t>
      </w:r>
      <w:r w:rsidRPr="00580F5F">
        <w:rPr>
          <w:rStyle w:val="StyleUnderline"/>
        </w:rPr>
        <w:t>All our actions</w:t>
      </w:r>
      <w:r w:rsidRPr="009334AC">
        <w:rPr>
          <w:sz w:val="14"/>
        </w:rPr>
        <w:t>—</w:t>
      </w:r>
      <w:r w:rsidRPr="00580F5F">
        <w:rPr>
          <w:rStyle w:val="Emphasis"/>
        </w:rPr>
        <w:t>economic</w:t>
      </w:r>
      <w:r w:rsidRPr="009334AC">
        <w:rPr>
          <w:sz w:val="14"/>
        </w:rPr>
        <w:t xml:space="preserve">, </w:t>
      </w:r>
      <w:r w:rsidRPr="00580F5F">
        <w:rPr>
          <w:rStyle w:val="Emphasis"/>
        </w:rPr>
        <w:t>political</w:t>
      </w:r>
      <w:r w:rsidRPr="009334AC">
        <w:rPr>
          <w:sz w:val="14"/>
        </w:rPr>
        <w:t xml:space="preserve">, </w:t>
      </w:r>
      <w:r w:rsidRPr="00580F5F">
        <w:rPr>
          <w:rStyle w:val="Emphasis"/>
        </w:rPr>
        <w:t>civic</w:t>
      </w:r>
      <w:r w:rsidRPr="009334AC">
        <w:rPr>
          <w:sz w:val="14"/>
        </w:rPr>
        <w:t>—</w:t>
      </w:r>
      <w:r w:rsidRPr="00580F5F">
        <w:rPr>
          <w:rStyle w:val="StyleUnderline"/>
        </w:rPr>
        <w:t xml:space="preserve">are deeply </w:t>
      </w:r>
      <w:r w:rsidRPr="00580F5F">
        <w:rPr>
          <w:rStyle w:val="Emphasis"/>
        </w:rPr>
        <w:t>entangled</w:t>
      </w:r>
      <w:r w:rsidRPr="009334AC">
        <w:rPr>
          <w:sz w:val="14"/>
        </w:rPr>
        <w:t xml:space="preserve">. </w:t>
      </w:r>
      <w:r w:rsidRPr="00580F5F">
        <w:rPr>
          <w:rStyle w:val="StyleUnderline"/>
        </w:rPr>
        <w:t xml:space="preserve">Letting the government control the </w:t>
      </w:r>
      <w:r w:rsidRPr="00580F5F">
        <w:rPr>
          <w:rStyle w:val="Emphasis"/>
        </w:rPr>
        <w:t>prices</w:t>
      </w:r>
      <w:r w:rsidRPr="00580F5F">
        <w:rPr>
          <w:rStyle w:val="StyleUnderline"/>
        </w:rPr>
        <w:t xml:space="preserve"> and </w:t>
      </w:r>
      <w:r w:rsidRPr="00580F5F">
        <w:rPr>
          <w:rStyle w:val="Emphasis"/>
        </w:rPr>
        <w:t>sale</w:t>
      </w:r>
      <w:r w:rsidRPr="009334AC">
        <w:rPr>
          <w:sz w:val="14"/>
        </w:rPr>
        <w:t xml:space="preserve"> of diesel </w:t>
      </w:r>
      <w:r w:rsidRPr="00580F5F">
        <w:rPr>
          <w:rStyle w:val="StyleUnderline"/>
        </w:rPr>
        <w:t>can be as harmful to</w:t>
      </w:r>
      <w:r w:rsidRPr="009334AC">
        <w:rPr>
          <w:sz w:val="14"/>
        </w:rPr>
        <w:t xml:space="preserve"> our </w:t>
      </w:r>
      <w:r w:rsidRPr="00580F5F">
        <w:rPr>
          <w:rStyle w:val="Emphasis"/>
        </w:rPr>
        <w:t>freedom</w:t>
      </w:r>
      <w:r w:rsidRPr="00580F5F">
        <w:rPr>
          <w:rStyle w:val="StyleUnderline"/>
        </w:rPr>
        <w:t xml:space="preserve"> and </w:t>
      </w:r>
      <w:r w:rsidRPr="00580F5F">
        <w:rPr>
          <w:rStyle w:val="Emphasis"/>
        </w:rPr>
        <w:t>democracy</w:t>
      </w:r>
      <w:r w:rsidRPr="00580F5F">
        <w:rPr>
          <w:rStyle w:val="StyleUnderline"/>
        </w:rPr>
        <w:t xml:space="preserve"> as direct censorship</w:t>
      </w:r>
      <w:r w:rsidRPr="009334AC">
        <w:rPr>
          <w:sz w:val="14"/>
        </w:rPr>
        <w:t>.</w:t>
      </w:r>
    </w:p>
    <w:p w14:paraId="3A227F79" w14:textId="58810FCF" w:rsidR="00B46096" w:rsidRDefault="00B46096" w:rsidP="006A06B9">
      <w:pPr>
        <w:rPr>
          <w:sz w:val="14"/>
        </w:rPr>
      </w:pPr>
    </w:p>
    <w:p w14:paraId="637FBF34" w14:textId="77777777" w:rsidR="00B46096" w:rsidRDefault="00B46096" w:rsidP="00B46096">
      <w:pPr>
        <w:pStyle w:val="Heading3"/>
      </w:pPr>
      <w:r>
        <w:t xml:space="preserve">2AC---Cap Good---Disease </w:t>
      </w:r>
    </w:p>
    <w:p w14:paraId="36D70748" w14:textId="77777777" w:rsidR="00B46096" w:rsidRPr="002D7DFA" w:rsidRDefault="00B46096" w:rsidP="00B46096">
      <w:pPr>
        <w:pStyle w:val="Heading4"/>
      </w:pPr>
      <w:r w:rsidRPr="00640408">
        <w:rPr>
          <w:u w:val="single"/>
        </w:rPr>
        <w:t>Unleashing</w:t>
      </w:r>
      <w:r>
        <w:t xml:space="preserve"> the market solves disease---all answers don’t assume that there is not </w:t>
      </w:r>
      <w:r w:rsidRPr="00640408">
        <w:rPr>
          <w:u w:val="single"/>
        </w:rPr>
        <w:t>enough</w:t>
      </w:r>
      <w:r>
        <w:t xml:space="preserve"> capitalism.</w:t>
      </w:r>
    </w:p>
    <w:p w14:paraId="723F2361" w14:textId="77777777" w:rsidR="00B46096" w:rsidRPr="002D7DFA" w:rsidRDefault="00B46096" w:rsidP="00B46096">
      <w:r w:rsidRPr="002D7DFA">
        <w:t xml:space="preserve">Kerry </w:t>
      </w:r>
      <w:r w:rsidRPr="002D7DFA">
        <w:rPr>
          <w:rStyle w:val="Style13ptBold"/>
        </w:rPr>
        <w:t>Jackson</w:t>
      </w:r>
      <w:r w:rsidRPr="002D7DFA">
        <w:t xml:space="preserve">, </w:t>
      </w:r>
      <w:r>
        <w:t xml:space="preserve">writer for the Orange County Register, </w:t>
      </w:r>
      <w:r w:rsidRPr="002D7DFA">
        <w:t>12</w:t>
      </w:r>
      <w:r>
        <w:t>/</w:t>
      </w:r>
      <w:r w:rsidRPr="002D7DFA">
        <w:t>18</w:t>
      </w:r>
      <w:r>
        <w:t>/</w:t>
      </w:r>
      <w:r w:rsidRPr="002D7DFA">
        <w:t>20</w:t>
      </w:r>
      <w:r w:rsidRPr="00B46096">
        <w:rPr>
          <w:b/>
          <w:bCs/>
        </w:rPr>
        <w:t>16</w:t>
      </w:r>
      <w:r w:rsidRPr="002D7DFA">
        <w:t>, "Free market policies needed to incentivize creation of new life-saving treatments,</w:t>
      </w:r>
      <w:r>
        <w:t>”</w:t>
      </w:r>
      <w:r w:rsidRPr="002D7DFA">
        <w:t xml:space="preserve"> </w:t>
      </w:r>
      <w:r w:rsidRPr="0080716D">
        <w:t>https://www.ocregister.com/2016/12/18/free-market-policies-needed-to-incentivize-creation-of-new-life-saving-treatments/</w:t>
      </w:r>
      <w:r>
        <w:t>, Marsh</w:t>
      </w:r>
    </w:p>
    <w:p w14:paraId="7B3D325A" w14:textId="77777777" w:rsidR="00B46096" w:rsidRPr="00B62D01" w:rsidRDefault="00B46096" w:rsidP="00B46096">
      <w:pPr>
        <w:rPr>
          <w:sz w:val="14"/>
        </w:rPr>
      </w:pPr>
      <w:r w:rsidRPr="00B62D01">
        <w:rPr>
          <w:sz w:val="14"/>
        </w:rPr>
        <w:t xml:space="preserve">Yet new drug approvals increased over the last decade. Don’t look for a surge of </w:t>
      </w:r>
      <w:r w:rsidRPr="00B62D01">
        <w:rPr>
          <w:rStyle w:val="StyleUnderline"/>
        </w:rPr>
        <w:t>antimicrobial drugs</w:t>
      </w:r>
      <w:r w:rsidRPr="00B62D01">
        <w:rPr>
          <w:sz w:val="14"/>
        </w:rPr>
        <w:t xml:space="preserve"> in that pipeline, though. </w:t>
      </w:r>
      <w:proofErr w:type="spellStart"/>
      <w:r w:rsidRPr="00B62D01">
        <w:rPr>
          <w:sz w:val="14"/>
        </w:rPr>
        <w:t>Winegarden</w:t>
      </w:r>
      <w:proofErr w:type="spellEnd"/>
      <w:r w:rsidRPr="00B62D01">
        <w:rPr>
          <w:sz w:val="14"/>
        </w:rPr>
        <w:t xml:space="preserve"> says that particular drug class is among several that “</w:t>
      </w:r>
      <w:r w:rsidRPr="00B62D01">
        <w:rPr>
          <w:rStyle w:val="StyleUnderline"/>
        </w:rPr>
        <w:t xml:space="preserve">face </w:t>
      </w:r>
      <w:r w:rsidRPr="00B62D01">
        <w:rPr>
          <w:rStyle w:val="Emphasis"/>
        </w:rPr>
        <w:t>unique</w:t>
      </w:r>
      <w:r w:rsidRPr="00B62D01">
        <w:rPr>
          <w:rStyle w:val="StyleUnderline"/>
        </w:rPr>
        <w:t xml:space="preserve"> impediments</w:t>
      </w:r>
      <w:r w:rsidRPr="00B62D01">
        <w:rPr>
          <w:sz w:val="14"/>
        </w:rPr>
        <w:t xml:space="preserve">” </w:t>
      </w:r>
      <w:r w:rsidRPr="00B62D01">
        <w:rPr>
          <w:rStyle w:val="StyleUnderline"/>
        </w:rPr>
        <w:t xml:space="preserve">that serve as </w:t>
      </w:r>
      <w:r w:rsidRPr="00B62D01">
        <w:rPr>
          <w:rStyle w:val="Emphasis"/>
        </w:rPr>
        <w:t>disincentives</w:t>
      </w:r>
      <w:r w:rsidRPr="00B62D01">
        <w:rPr>
          <w:rStyle w:val="StyleUnderline"/>
        </w:rPr>
        <w:t xml:space="preserve"> for innovation</w:t>
      </w:r>
      <w:r w:rsidRPr="00B62D01">
        <w:rPr>
          <w:sz w:val="14"/>
        </w:rPr>
        <w:t>.</w:t>
      </w:r>
    </w:p>
    <w:p w14:paraId="75C1991C" w14:textId="77777777" w:rsidR="00B46096" w:rsidRPr="00B62D01" w:rsidRDefault="00B46096" w:rsidP="00B46096">
      <w:pPr>
        <w:rPr>
          <w:sz w:val="14"/>
        </w:rPr>
      </w:pPr>
      <w:r w:rsidRPr="00B62D01">
        <w:rPr>
          <w:sz w:val="14"/>
        </w:rPr>
        <w:t xml:space="preserve">To overcome the steep hill that impedes the development of new AMR drugs, </w:t>
      </w:r>
      <w:r w:rsidRPr="00640408">
        <w:rPr>
          <w:rStyle w:val="StyleUnderline"/>
        </w:rPr>
        <w:t>lawmakers must</w:t>
      </w:r>
      <w:r w:rsidRPr="00B62D01">
        <w:rPr>
          <w:sz w:val="14"/>
        </w:rPr>
        <w:t xml:space="preserve"> implement policies that </w:t>
      </w:r>
      <w:r w:rsidRPr="00640408">
        <w:rPr>
          <w:rStyle w:val="Emphasis"/>
        </w:rPr>
        <w:t>unleash</w:t>
      </w:r>
      <w:r w:rsidRPr="00640408">
        <w:rPr>
          <w:rStyle w:val="StyleUnderline"/>
        </w:rPr>
        <w:t xml:space="preserve"> the</w:t>
      </w:r>
      <w:r w:rsidRPr="00B62D01">
        <w:rPr>
          <w:sz w:val="14"/>
        </w:rPr>
        <w:t xml:space="preserve"> incentives of the </w:t>
      </w:r>
      <w:r w:rsidRPr="00640408">
        <w:rPr>
          <w:rStyle w:val="Emphasis"/>
        </w:rPr>
        <w:t>free market</w:t>
      </w:r>
      <w:r w:rsidRPr="00B62D01">
        <w:rPr>
          <w:sz w:val="14"/>
        </w:rPr>
        <w:t>. Policymakers also should look at the 1983 federal Orphan Drug Act and its market-oriented reforms that increased the number of drugs developed to treat rare diseases. More than 400 have been introduced to the market since the law was enacted, compared to fewer than 10 in the 1970s.</w:t>
      </w:r>
    </w:p>
    <w:p w14:paraId="6A4863A5" w14:textId="545AD28B" w:rsidR="00B46096" w:rsidRPr="009334AC" w:rsidRDefault="00B46096" w:rsidP="006A06B9">
      <w:pPr>
        <w:rPr>
          <w:sz w:val="14"/>
        </w:rPr>
      </w:pPr>
      <w:r w:rsidRPr="00B62D01">
        <w:rPr>
          <w:sz w:val="14"/>
        </w:rPr>
        <w:t xml:space="preserve">Put another way, government needs to remove its anchors from the process and </w:t>
      </w:r>
      <w:r w:rsidRPr="00640408">
        <w:rPr>
          <w:rStyle w:val="StyleUnderline"/>
        </w:rPr>
        <w:t xml:space="preserve">let the market </w:t>
      </w:r>
      <w:r w:rsidRPr="00640408">
        <w:rPr>
          <w:rStyle w:val="Emphasis"/>
        </w:rPr>
        <w:t>do what it does</w:t>
      </w:r>
      <w:r w:rsidRPr="00640408">
        <w:rPr>
          <w:rStyle w:val="StyleUnderline"/>
        </w:rPr>
        <w:t xml:space="preserve"> so </w:t>
      </w:r>
      <w:r w:rsidRPr="00640408">
        <w:rPr>
          <w:rStyle w:val="Emphasis"/>
        </w:rPr>
        <w:t>well</w:t>
      </w:r>
      <w:r w:rsidRPr="00B62D01">
        <w:rPr>
          <w:sz w:val="14"/>
        </w:rPr>
        <w:t xml:space="preserve">. In this case, </w:t>
      </w:r>
      <w:r w:rsidRPr="00640408">
        <w:rPr>
          <w:rStyle w:val="StyleUnderline"/>
        </w:rPr>
        <w:t xml:space="preserve">that’s restoring patients’ </w:t>
      </w:r>
      <w:r w:rsidRPr="00640408">
        <w:rPr>
          <w:rStyle w:val="Emphasis"/>
        </w:rPr>
        <w:t>health</w:t>
      </w:r>
      <w:r w:rsidRPr="00B62D01">
        <w:rPr>
          <w:sz w:val="14"/>
        </w:rPr>
        <w:t xml:space="preserve">, </w:t>
      </w:r>
      <w:r w:rsidRPr="00640408">
        <w:rPr>
          <w:rStyle w:val="StyleUnderline"/>
        </w:rPr>
        <w:t xml:space="preserve">enriching </w:t>
      </w:r>
      <w:r w:rsidRPr="00640408">
        <w:rPr>
          <w:rStyle w:val="Emphasis"/>
        </w:rPr>
        <w:t>innovative companies</w:t>
      </w:r>
      <w:r w:rsidRPr="00640408">
        <w:rPr>
          <w:rStyle w:val="StyleUnderline"/>
        </w:rPr>
        <w:t xml:space="preserve"> that create jobs</w:t>
      </w:r>
      <w:r w:rsidRPr="00B62D01">
        <w:rPr>
          <w:sz w:val="14"/>
        </w:rPr>
        <w:t xml:space="preserve">, </w:t>
      </w:r>
      <w:r w:rsidRPr="00640408">
        <w:rPr>
          <w:rStyle w:val="StyleUnderline"/>
        </w:rPr>
        <w:t xml:space="preserve">and inspiring biotech </w:t>
      </w:r>
      <w:r w:rsidRPr="00640408">
        <w:rPr>
          <w:rStyle w:val="Emphasis"/>
        </w:rPr>
        <w:t>start-ups</w:t>
      </w:r>
      <w:r w:rsidRPr="00B62D01">
        <w:rPr>
          <w:sz w:val="14"/>
        </w:rPr>
        <w:t xml:space="preserve"> such as the group of Stanford undergraduates that has been </w:t>
      </w:r>
      <w:r w:rsidRPr="00640408">
        <w:rPr>
          <w:rStyle w:val="StyleUnderline"/>
        </w:rPr>
        <w:t xml:space="preserve">capitalized to develop </w:t>
      </w:r>
      <w:r w:rsidRPr="00640408">
        <w:rPr>
          <w:rStyle w:val="Emphasis"/>
        </w:rPr>
        <w:t>new antibiotics</w:t>
      </w:r>
      <w:r w:rsidRPr="00B62D01">
        <w:rPr>
          <w:sz w:val="14"/>
        </w:rPr>
        <w:t xml:space="preserve">. </w:t>
      </w:r>
      <w:r w:rsidRPr="00640408">
        <w:rPr>
          <w:rStyle w:val="StyleUnderline"/>
        </w:rPr>
        <w:t>If the</w:t>
      </w:r>
      <w:r w:rsidRPr="00B62D01">
        <w:rPr>
          <w:sz w:val="14"/>
        </w:rPr>
        <w:t xml:space="preserve"> proper </w:t>
      </w:r>
      <w:r w:rsidRPr="00640408">
        <w:rPr>
          <w:rStyle w:val="Emphasis"/>
        </w:rPr>
        <w:t>incentives</w:t>
      </w:r>
      <w:r w:rsidRPr="00640408">
        <w:rPr>
          <w:rStyle w:val="StyleUnderline"/>
        </w:rPr>
        <w:t xml:space="preserve"> are in place</w:t>
      </w:r>
      <w:r w:rsidRPr="00B62D01">
        <w:rPr>
          <w:sz w:val="14"/>
        </w:rPr>
        <w:t xml:space="preserve">, </w:t>
      </w:r>
      <w:r w:rsidRPr="00640408">
        <w:rPr>
          <w:rStyle w:val="StyleUnderline"/>
        </w:rPr>
        <w:t>the</w:t>
      </w:r>
      <w:r w:rsidRPr="00B62D01">
        <w:rPr>
          <w:sz w:val="14"/>
        </w:rPr>
        <w:t xml:space="preserve"> needed </w:t>
      </w:r>
      <w:r w:rsidRPr="00640408">
        <w:rPr>
          <w:rStyle w:val="StyleUnderline"/>
        </w:rPr>
        <w:t>treatments will follow</w:t>
      </w:r>
      <w:r w:rsidRPr="00B62D01">
        <w:rPr>
          <w:sz w:val="14"/>
        </w:rPr>
        <w:t>.</w:t>
      </w:r>
    </w:p>
    <w:p w14:paraId="5875534C" w14:textId="77777777" w:rsidR="006A06B9" w:rsidRPr="00580F5F" w:rsidRDefault="006A06B9" w:rsidP="006A06B9"/>
    <w:p w14:paraId="447B284A" w14:textId="3D72E95C" w:rsidR="006A06B9" w:rsidRDefault="006A06B9" w:rsidP="006A06B9">
      <w:pPr>
        <w:pStyle w:val="Heading3"/>
      </w:pPr>
      <w:r>
        <w:t>2AC---Cap Good---Environment</w:t>
      </w:r>
    </w:p>
    <w:p w14:paraId="324B42E4" w14:textId="77777777" w:rsidR="006A06B9" w:rsidRDefault="006A06B9" w:rsidP="006A06B9">
      <w:pPr>
        <w:pStyle w:val="Heading4"/>
      </w:pPr>
      <w:r>
        <w:t xml:space="preserve">Capitalism </w:t>
      </w:r>
      <w:r w:rsidRPr="00280E1A">
        <w:rPr>
          <w:u w:val="single"/>
        </w:rPr>
        <w:t>solves</w:t>
      </w:r>
      <w:r>
        <w:t xml:space="preserve"> </w:t>
      </w:r>
      <w:r w:rsidRPr="00280E1A">
        <w:t>the</w:t>
      </w:r>
      <w:r>
        <w:t xml:space="preserve"> environment</w:t>
      </w:r>
    </w:p>
    <w:p w14:paraId="0C51FD3F" w14:textId="77777777" w:rsidR="006A06B9" w:rsidRPr="00B25A57" w:rsidRDefault="006A06B9" w:rsidP="006A06B9">
      <w:pPr>
        <w:rPr>
          <w:rStyle w:val="Style13ptBold"/>
          <w:b w:val="0"/>
          <w:bCs/>
          <w:sz w:val="22"/>
          <w:szCs w:val="22"/>
        </w:rPr>
      </w:pPr>
      <w:r>
        <w:rPr>
          <w:rStyle w:val="Style13ptBold"/>
        </w:rPr>
        <w:t xml:space="preserve">Houser 20 </w:t>
      </w:r>
      <w:r>
        <w:rPr>
          <w:rStyle w:val="Style13ptBold"/>
          <w:b w:val="0"/>
          <w:bCs/>
          <w:sz w:val="22"/>
          <w:szCs w:val="22"/>
        </w:rPr>
        <w:t xml:space="preserve">(Adam Houser writes for CFACT; 09-29-20; CFACT; “Capitalism is sustainable”; </w:t>
      </w:r>
      <w:r w:rsidRPr="00B25A57">
        <w:rPr>
          <w:rStyle w:val="Style13ptBold"/>
          <w:b w:val="0"/>
          <w:bCs/>
          <w:sz w:val="22"/>
          <w:szCs w:val="22"/>
        </w:rPr>
        <w:t>https://www.cfactcampus.org/sustainable-capitalism/</w:t>
      </w:r>
      <w:r>
        <w:rPr>
          <w:rStyle w:val="Style13ptBold"/>
          <w:b w:val="0"/>
          <w:bCs/>
          <w:sz w:val="22"/>
          <w:szCs w:val="22"/>
        </w:rPr>
        <w:t>)//ZW</w:t>
      </w:r>
    </w:p>
    <w:p w14:paraId="406D1A40" w14:textId="77777777" w:rsidR="006A06B9" w:rsidRPr="00B25A57" w:rsidRDefault="006A06B9" w:rsidP="006A06B9">
      <w:pPr>
        <w:rPr>
          <w:sz w:val="14"/>
        </w:rPr>
      </w:pPr>
      <w:r w:rsidRPr="00B25A57">
        <w:rPr>
          <w:rStyle w:val="Emphasis"/>
        </w:rPr>
        <w:t>Free market capitalism has proven to be the greatest force for both lifting humans out of poverty and protecting the Earth</w:t>
      </w:r>
      <w:r w:rsidRPr="00B25A57">
        <w:rPr>
          <w:sz w:val="14"/>
        </w:rPr>
        <w:t xml:space="preserve">. Yes, capitalism has flaws, but the </w:t>
      </w:r>
      <w:r w:rsidRPr="00B25A57">
        <w:rPr>
          <w:rStyle w:val="Emphasis"/>
        </w:rPr>
        <w:t>benefits greatly outweigh the drawbacks</w:t>
      </w:r>
      <w:r w:rsidRPr="00B25A57">
        <w:rPr>
          <w:sz w:val="14"/>
        </w:rPr>
        <w:t xml:space="preserve">. Let’s look at just the facts. What is the record of capitalism versus socialism, purely on the standards of environmental protection and human progress? </w:t>
      </w:r>
      <w:r w:rsidRPr="00B25A57">
        <w:rPr>
          <w:rStyle w:val="Strong"/>
          <w:rFonts w:ascii="Roboto" w:hAnsi="Roboto"/>
          <w:b w:val="0"/>
          <w:bCs w:val="0"/>
          <w:color w:val="000000" w:themeColor="text1"/>
          <w:sz w:val="14"/>
        </w:rPr>
        <w:t>Animals &amp; Endangered Species</w:t>
      </w:r>
      <w:r w:rsidRPr="00B25A57">
        <w:rPr>
          <w:sz w:val="14"/>
        </w:rPr>
        <w:t xml:space="preserve"> Quite frequently in the history of humanity, </w:t>
      </w:r>
      <w:r w:rsidRPr="00B25A57">
        <w:rPr>
          <w:rStyle w:val="StyleUnderline"/>
        </w:rPr>
        <w:t>over-hunting, over-fishing, and even poaching has decimated animal species</w:t>
      </w:r>
      <w:r w:rsidRPr="00B25A57">
        <w:rPr>
          <w:sz w:val="14"/>
        </w:rPr>
        <w:t xml:space="preserve">. This is known as the “tragedy of the commons”, which is best defined as where individual users, acting independently according to their </w:t>
      </w:r>
      <w:hyperlink r:id="rId64" w:history="1">
        <w:r w:rsidRPr="00B25A57">
          <w:rPr>
            <w:rStyle w:val="Hyperlink"/>
            <w:rFonts w:ascii="Roboto" w:hAnsi="Roboto"/>
            <w:color w:val="000000" w:themeColor="text1"/>
            <w:sz w:val="14"/>
          </w:rPr>
          <w:t>own</w:t>
        </w:r>
        <w:r w:rsidRPr="00B25A57">
          <w:rPr>
            <w:rStyle w:val="Hyperlink"/>
            <w:rFonts w:ascii="Roboto" w:eastAsiaTheme="majorEastAsia" w:hAnsi="Roboto"/>
            <w:color w:val="000000" w:themeColor="text1"/>
            <w:sz w:val="14"/>
          </w:rPr>
          <w:t xml:space="preserve"> </w:t>
        </w:r>
      </w:hyperlink>
      <w:r w:rsidRPr="00B25A57">
        <w:rPr>
          <w:sz w:val="14"/>
        </w:rPr>
        <w:t>self</w:t>
      </w:r>
      <w:hyperlink r:id="rId65" w:history="1">
        <w:r w:rsidRPr="00B25A57">
          <w:rPr>
            <w:rStyle w:val="Hyperlink"/>
            <w:rFonts w:ascii="Roboto" w:hAnsi="Roboto"/>
            <w:color w:val="000000" w:themeColor="text1"/>
            <w:sz w:val="14"/>
          </w:rPr>
          <w:t>-interest</w:t>
        </w:r>
      </w:hyperlink>
      <w:r w:rsidRPr="00B25A57">
        <w:rPr>
          <w:sz w:val="14"/>
        </w:rPr>
        <w:t xml:space="preserve">, behave contrary to the common good of all users by depleting or spoiling the shared resource through their </w:t>
      </w:r>
      <w:hyperlink r:id="rId66" w:history="1">
        <w:r w:rsidRPr="00B25A57">
          <w:rPr>
            <w:rStyle w:val="Hyperlink"/>
            <w:rFonts w:ascii="Roboto" w:hAnsi="Roboto"/>
            <w:color w:val="000000" w:themeColor="text1"/>
            <w:sz w:val="14"/>
          </w:rPr>
          <w:t>collective action</w:t>
        </w:r>
      </w:hyperlink>
      <w:r w:rsidRPr="00B25A57">
        <w:rPr>
          <w:sz w:val="14"/>
        </w:rPr>
        <w:t>.</w:t>
      </w:r>
      <w:r w:rsidRPr="00B25A57">
        <w:rPr>
          <w:sz w:val="14"/>
          <w:szCs w:val="21"/>
        </w:rPr>
        <w:t xml:space="preserve"> </w:t>
      </w:r>
      <w:r w:rsidRPr="00B25A57">
        <w:rPr>
          <w:sz w:val="14"/>
        </w:rPr>
        <w:t>In other words, hunters were hunting everything they could to make as much money as possible without taking into account whether they were leaving any animals alive to breed and keep the population going</w:t>
      </w:r>
      <w:r w:rsidRPr="00B25A57">
        <w:rPr>
          <w:rStyle w:val="StyleUnderline"/>
        </w:rPr>
        <w:t xml:space="preserve">. In a system of capitalism with clearly defined private property rights, land owners, animal breeders, and ranchers have a market incentive to keep members of an animal species alive </w:t>
      </w:r>
      <w:r w:rsidRPr="00B25A57">
        <w:rPr>
          <w:sz w:val="14"/>
        </w:rPr>
        <w:t xml:space="preserve">in order to keep making money and sustain their livelihoods into the future. </w:t>
      </w:r>
      <w:r w:rsidRPr="00B25A57">
        <w:rPr>
          <w:rStyle w:val="StyleUnderline"/>
        </w:rPr>
        <w:t xml:space="preserve">This is best portrayed by the situation surrounding the American Bison </w:t>
      </w:r>
      <w:r w:rsidRPr="00B25A57">
        <w:rPr>
          <w:sz w:val="14"/>
        </w:rPr>
        <w:t xml:space="preserve">in the late 1800s. According to the Division of Fish and Wildlife, there were 324 total bison left in the USA in 1884. </w:t>
      </w:r>
      <w:hyperlink r:id="rId67" w:history="1">
        <w:r w:rsidRPr="00B25A57">
          <w:rPr>
            <w:rStyle w:val="has-inline-color"/>
            <w:rFonts w:ascii="Roboto" w:hAnsi="Roboto"/>
            <w:color w:val="000000" w:themeColor="text1"/>
            <w:sz w:val="14"/>
          </w:rPr>
          <w:t>After private ranchers began herding and breeding the animals, however, the population began to recover, leading to the more than 270,000 bison alive today.</w:t>
        </w:r>
      </w:hyperlink>
      <w:r w:rsidRPr="00B25A57">
        <w:rPr>
          <w:rStyle w:val="has-inline-color"/>
          <w:rFonts w:ascii="Roboto" w:hAnsi="Roboto"/>
          <w:color w:val="000000" w:themeColor="text1"/>
          <w:sz w:val="14"/>
        </w:rPr>
        <w:t xml:space="preserve"> </w:t>
      </w:r>
      <w:r w:rsidRPr="00B25A57">
        <w:rPr>
          <w:rStyle w:val="StyleUnderline"/>
        </w:rPr>
        <w:t>But that’s not the only species saved by property rights</w:t>
      </w:r>
      <w:r w:rsidRPr="00B25A57">
        <w:rPr>
          <w:sz w:val="14"/>
        </w:rPr>
        <w:t xml:space="preserve">. </w:t>
      </w:r>
      <w:r w:rsidRPr="00B25A57">
        <w:rPr>
          <w:rStyle w:val="StyleUnderline"/>
        </w:rPr>
        <w:t>The Scimitar-Horned Oryx is a type of antelope which is extinct in the wild but thriving on private ranches</w:t>
      </w:r>
      <w:r w:rsidRPr="00B25A57">
        <w:rPr>
          <w:sz w:val="14"/>
        </w:rPr>
        <w:t>. Appropriate hunting within the rules of property rights can have amazing results for species.</w:t>
      </w:r>
      <w:hyperlink r:id="rId68" w:history="1">
        <w:r w:rsidRPr="00B25A57">
          <w:rPr>
            <w:rStyle w:val="Hyperlink"/>
            <w:rFonts w:ascii="Roboto" w:eastAsiaTheme="majorEastAsia" w:hAnsi="Roboto"/>
            <w:color w:val="000000" w:themeColor="text1"/>
            <w:sz w:val="14"/>
          </w:rPr>
          <w:t xml:space="preserve"> </w:t>
        </w:r>
        <w:r w:rsidRPr="00B25A57">
          <w:rPr>
            <w:rStyle w:val="Hyperlink"/>
            <w:rFonts w:ascii="Roboto" w:hAnsi="Roboto"/>
            <w:color w:val="000000" w:themeColor="text1"/>
            <w:sz w:val="14"/>
          </w:rPr>
          <w:t>The Division of Fish and Wildlife said in 2012</w:t>
        </w:r>
      </w:hyperlink>
      <w:r w:rsidRPr="00B25A57">
        <w:rPr>
          <w:sz w:val="14"/>
        </w:rPr>
        <w:t xml:space="preserve">: “Hunting…provides an economic incentive to continue to breed these species…hunting reduces the threat of the species’ extinction.” </w:t>
      </w:r>
      <w:r w:rsidRPr="00B25A57">
        <w:rPr>
          <w:rStyle w:val="StyleUnderline"/>
        </w:rPr>
        <w:t>The same can be said of the American alligator</w:t>
      </w:r>
      <w:r w:rsidRPr="00B25A57">
        <w:rPr>
          <w:sz w:val="14"/>
        </w:rPr>
        <w:t xml:space="preserve">, which was “down listed” in its protection status in 1997, allowing for legal trade of the species. Numbers have skyrocketed since – so much so that alligators are now becoming a nuisance in many parts of the nation. </w:t>
      </w:r>
      <w:r w:rsidRPr="00B25A57">
        <w:rPr>
          <w:rStyle w:val="Strong"/>
          <w:rFonts w:ascii="Roboto" w:hAnsi="Roboto"/>
          <w:b w:val="0"/>
          <w:bCs w:val="0"/>
          <w:color w:val="000000" w:themeColor="text1"/>
          <w:sz w:val="14"/>
        </w:rPr>
        <w:t>Emissions are Decreasing</w:t>
      </w:r>
      <w:r w:rsidRPr="00B25A57">
        <w:rPr>
          <w:sz w:val="14"/>
        </w:rPr>
        <w:t xml:space="preserve"> Free </w:t>
      </w:r>
      <w:r w:rsidRPr="00B25A57">
        <w:rPr>
          <w:rStyle w:val="Emphasis"/>
        </w:rPr>
        <w:t>market competition with smart and efficient regulation incentivizes companies to compete to become as efficient as possible</w:t>
      </w:r>
      <w:r w:rsidRPr="00B25A57">
        <w:rPr>
          <w:sz w:val="14"/>
        </w:rPr>
        <w:t xml:space="preserve">. </w:t>
      </w:r>
      <w:proofErr w:type="gramStart"/>
      <w:r w:rsidRPr="00B25A57">
        <w:rPr>
          <w:rStyle w:val="StyleUnderline"/>
        </w:rPr>
        <w:t>Of course</w:t>
      </w:r>
      <w:proofErr w:type="gramEnd"/>
      <w:r w:rsidRPr="00B25A57">
        <w:rPr>
          <w:rStyle w:val="StyleUnderline"/>
        </w:rPr>
        <w:t xml:space="preserve"> there will always be bad actors </w:t>
      </w:r>
      <w:r w:rsidRPr="00B25A57">
        <w:rPr>
          <w:sz w:val="14"/>
        </w:rPr>
        <w:t xml:space="preserve">and companies that try to “cheat the system,” </w:t>
      </w:r>
      <w:r w:rsidRPr="00B25A57">
        <w:rPr>
          <w:rStyle w:val="StyleUnderline"/>
        </w:rPr>
        <w:t>and they should be held accountable. But overall, technological advancement from competition has launched society to heights that economists and environmentalists didn’t dream possible</w:t>
      </w:r>
      <w:r w:rsidRPr="00B25A57">
        <w:rPr>
          <w:sz w:val="14"/>
        </w:rPr>
        <w:t xml:space="preserve"> in decades past. </w:t>
      </w:r>
      <w:r w:rsidRPr="00B25A57">
        <w:rPr>
          <w:rStyle w:val="StyleUnderline"/>
        </w:rPr>
        <w:t xml:space="preserve">In 2017, the United States had </w:t>
      </w:r>
      <w:hyperlink r:id="rId69" w:history="1">
        <w:r w:rsidRPr="00B25A57">
          <w:rPr>
            <w:rStyle w:val="StyleUnderline"/>
          </w:rPr>
          <w:t>the largest decline</w:t>
        </w:r>
      </w:hyperlink>
      <w:r w:rsidRPr="00B25A57">
        <w:rPr>
          <w:rStyle w:val="StyleUnderline"/>
        </w:rPr>
        <w:t xml:space="preserve"> in CO2 emissions in the world.</w:t>
      </w:r>
      <w:r w:rsidRPr="00B25A57">
        <w:rPr>
          <w:sz w:val="14"/>
        </w:rPr>
        <w:t xml:space="preserve"> That was also the 9th time this century the United States led the world in emissions reduction, according to the BP Statistical Review of World Energy and the American Enterprise Institute. As more natural gas is relied upon for electricity generation, and technologically advanced scrubbers of smokestacks, car mufflers, and energy efficient vehicles are put into use, the United States will continue to be a leader in emissions efficiency. </w:t>
      </w:r>
      <w:r w:rsidRPr="00B25A57">
        <w:rPr>
          <w:rStyle w:val="StyleUnderline"/>
        </w:rPr>
        <w:t>When it comes to air pollution</w:t>
      </w:r>
      <w:r w:rsidRPr="00B25A57">
        <w:rPr>
          <w:sz w:val="14"/>
        </w:rPr>
        <w:t xml:space="preserve"> of the “six common pollutants” (Ozone, Particulate Matter, Carbon Monoxide, Nitrogen Oxides, Sulfur Dioxide, and Lead</w:t>
      </w:r>
      <w:r w:rsidRPr="00B25A57">
        <w:rPr>
          <w:rStyle w:val="StyleUnderline"/>
        </w:rPr>
        <w:t>) the United States has reduced emissions of these by 71% since 1980,</w:t>
      </w:r>
      <w:r w:rsidRPr="00B25A57">
        <w:rPr>
          <w:sz w:val="14"/>
        </w:rPr>
        <w:t xml:space="preserve"> all while Gross Domestic Product increased by 182%, vehicle miles traveled increased by 114%, and population increased by 44% </w:t>
      </w:r>
      <w:hyperlink r:id="rId70" w:history="1">
        <w:r w:rsidRPr="00B25A57">
          <w:rPr>
            <w:rStyle w:val="Hyperlink"/>
            <w:rFonts w:ascii="Roboto" w:hAnsi="Roboto"/>
            <w:color w:val="000000" w:themeColor="text1"/>
            <w:sz w:val="14"/>
          </w:rPr>
          <w:t>according to data</w:t>
        </w:r>
      </w:hyperlink>
      <w:r w:rsidRPr="00B25A57">
        <w:rPr>
          <w:sz w:val="14"/>
        </w:rPr>
        <w:t xml:space="preserve"> from the US Environmental Protection Agency (EPA). </w:t>
      </w:r>
      <w:r w:rsidRPr="00B25A57">
        <w:rPr>
          <w:rStyle w:val="StyleUnderline"/>
        </w:rPr>
        <w:t xml:space="preserve">With capitalism you can “have your cake and eat it too.” </w:t>
      </w:r>
      <w:r w:rsidRPr="00B25A57">
        <w:rPr>
          <w:sz w:val="14"/>
        </w:rPr>
        <w:t xml:space="preserve">The United States has achieved significant improvement in air quality, while economic advancement has also seen significant gains. </w:t>
      </w:r>
      <w:r w:rsidRPr="00B25A57">
        <w:rPr>
          <w:rStyle w:val="Strong"/>
          <w:rFonts w:ascii="Roboto" w:hAnsi="Roboto"/>
          <w:b w:val="0"/>
          <w:bCs w:val="0"/>
          <w:color w:val="000000" w:themeColor="text1"/>
          <w:sz w:val="14"/>
        </w:rPr>
        <w:t>Socialism Pollutes</w:t>
      </w:r>
      <w:r w:rsidRPr="00B25A57">
        <w:rPr>
          <w:sz w:val="14"/>
        </w:rPr>
        <w:t xml:space="preserve"> </w:t>
      </w:r>
      <w:proofErr w:type="gramStart"/>
      <w:r w:rsidRPr="00B25A57">
        <w:rPr>
          <w:sz w:val="14"/>
        </w:rPr>
        <w:t>The</w:t>
      </w:r>
      <w:proofErr w:type="gramEnd"/>
      <w:r w:rsidRPr="00B25A57">
        <w:rPr>
          <w:sz w:val="14"/>
        </w:rPr>
        <w:t xml:space="preserve"> big government, top-down style of socialism produces inefficiency and pollution.</w:t>
      </w:r>
      <w:r w:rsidRPr="00B25A57">
        <w:rPr>
          <w:sz w:val="14"/>
          <w:szCs w:val="21"/>
        </w:rPr>
        <w:t xml:space="preserve"> </w:t>
      </w:r>
      <w:r w:rsidRPr="00B25A57">
        <w:rPr>
          <w:rStyle w:val="StyleUnderline"/>
        </w:rPr>
        <w:t>Comparing the Union of Soviet Socialist Republics (USSR) with the United States gives a stark contrast of the record of capitalism versus socialism</w:t>
      </w:r>
      <w:r w:rsidRPr="00B25A57">
        <w:rPr>
          <w:sz w:val="14"/>
        </w:rPr>
        <w:t xml:space="preserve">. Total emissions in the USSR in 1988 were approximately 79% of the United States’ emissions, but the Soviet Gross National product was just 54% of the United States’ economy. Meaning that </w:t>
      </w:r>
      <w:r w:rsidRPr="00B25A57">
        <w:rPr>
          <w:rStyle w:val="StyleUnderline"/>
        </w:rPr>
        <w:t>the Soviet Union generated 1.5 times more pollution than the USA per unit of Gross National Product</w:t>
      </w:r>
      <w:r w:rsidRPr="00B25A57">
        <w:rPr>
          <w:sz w:val="14"/>
        </w:rPr>
        <w:t xml:space="preserve">, </w:t>
      </w:r>
      <w:hyperlink r:id="rId71" w:history="1">
        <w:r w:rsidRPr="00B25A57">
          <w:rPr>
            <w:rStyle w:val="Hyperlink"/>
            <w:rFonts w:ascii="Roboto" w:hAnsi="Roboto"/>
            <w:color w:val="000000" w:themeColor="text1"/>
            <w:sz w:val="14"/>
          </w:rPr>
          <w:t>explained in the journal</w:t>
        </w:r>
      </w:hyperlink>
      <w:r w:rsidRPr="00B25A57">
        <w:rPr>
          <w:sz w:val="14"/>
        </w:rPr>
        <w:t xml:space="preserve"> </w:t>
      </w:r>
      <w:r w:rsidRPr="00B25A57">
        <w:rPr>
          <w:rStyle w:val="Emphasis"/>
          <w:rFonts w:ascii="Roboto" w:hAnsi="Roboto"/>
          <w:b w:val="0"/>
          <w:bCs/>
          <w:color w:val="000000" w:themeColor="text1"/>
          <w:sz w:val="14"/>
          <w:u w:val="none"/>
        </w:rPr>
        <w:t>Global Environmental Change</w:t>
      </w:r>
      <w:r w:rsidRPr="00B25A57">
        <w:rPr>
          <w:b/>
          <w:bCs/>
          <w:sz w:val="14"/>
        </w:rPr>
        <w:t>,</w:t>
      </w:r>
      <w:r w:rsidRPr="00B25A57">
        <w:rPr>
          <w:sz w:val="14"/>
        </w:rPr>
        <w:t xml:space="preserve"> volume 4, issue 3. The United States not only had a better economy, it was doing it cleaner and more efficiently. Today, </w:t>
      </w:r>
      <w:r w:rsidRPr="00B25A57">
        <w:rPr>
          <w:rStyle w:val="StyleUnderline"/>
        </w:rPr>
        <w:t>in Venezuela</w:t>
      </w:r>
      <w:r w:rsidRPr="00B25A57">
        <w:rPr>
          <w:sz w:val="14"/>
        </w:rPr>
        <w:t xml:space="preserve">, </w:t>
      </w:r>
      <w:r w:rsidRPr="00B25A57">
        <w:rPr>
          <w:rStyle w:val="StyleUnderline"/>
        </w:rPr>
        <w:t>the socialist regime</w:t>
      </w:r>
      <w:r w:rsidRPr="00B25A57">
        <w:rPr>
          <w:sz w:val="14"/>
        </w:rPr>
        <w:t xml:space="preserve"> of Nicolas Maduro </w:t>
      </w:r>
      <w:r w:rsidRPr="00B25A57">
        <w:rPr>
          <w:rStyle w:val="StyleUnderline"/>
        </w:rPr>
        <w:t>has produced chaos for its people, destroying its economy and ruining the environment.</w:t>
      </w:r>
      <w:r w:rsidRPr="00B25A57">
        <w:rPr>
          <w:sz w:val="14"/>
        </w:rPr>
        <w:t xml:space="preserve"> Lake Maracaibo, a large inlet to the Caribbean Sea in Venezuela, </w:t>
      </w:r>
      <w:hyperlink r:id="rId72" w:history="1">
        <w:r w:rsidRPr="00B25A57">
          <w:rPr>
            <w:rStyle w:val="Hyperlink"/>
            <w:rFonts w:ascii="Roboto" w:hAnsi="Roboto"/>
            <w:color w:val="000000" w:themeColor="text1"/>
            <w:sz w:val="14"/>
          </w:rPr>
          <w:t>has become blackened</w:t>
        </w:r>
      </w:hyperlink>
      <w:r w:rsidRPr="00B25A57">
        <w:rPr>
          <w:sz w:val="14"/>
        </w:rPr>
        <w:t xml:space="preserve"> as mismanagement and poor environmental standards from the government-owned, nationalized oil company of Venezuela, </w:t>
      </w:r>
      <w:proofErr w:type="spellStart"/>
      <w:r w:rsidRPr="00B25A57">
        <w:rPr>
          <w:sz w:val="14"/>
        </w:rPr>
        <w:t>Petróleos</w:t>
      </w:r>
      <w:proofErr w:type="spellEnd"/>
      <w:r w:rsidRPr="00B25A57">
        <w:rPr>
          <w:sz w:val="14"/>
        </w:rPr>
        <w:t xml:space="preserve"> de Venezuela S.A., allows crude oil to ooze into the Lake. It is destroying the fishing industry, the local populace’s economy and health, and of course, the ecosystem of Lake Maracaibo and the surrounding area. Both people and animals are suffering from the economic situation in Venezuela. Zoo keepers are reporting that not only are the zoo animals themselves “emaciated”, but there have been many reports of animals being stolen, </w:t>
      </w:r>
      <w:hyperlink r:id="rId73" w:history="1">
        <w:r w:rsidRPr="00B25A57">
          <w:rPr>
            <w:rStyle w:val="Hyperlink"/>
            <w:rFonts w:ascii="Roboto" w:hAnsi="Roboto"/>
            <w:color w:val="000000" w:themeColor="text1"/>
            <w:sz w:val="14"/>
          </w:rPr>
          <w:t>according to</w:t>
        </w:r>
        <w:r w:rsidRPr="00B25A57">
          <w:rPr>
            <w:rStyle w:val="Hyperlink"/>
            <w:rFonts w:ascii="Roboto" w:eastAsiaTheme="majorEastAsia" w:hAnsi="Roboto"/>
            <w:color w:val="000000" w:themeColor="text1"/>
            <w:sz w:val="14"/>
          </w:rPr>
          <w:t xml:space="preserve"> </w:t>
        </w:r>
        <w:proofErr w:type="spellStart"/>
        <w:r w:rsidRPr="00B25A57">
          <w:rPr>
            <w:rStyle w:val="Emphasis"/>
            <w:rFonts w:ascii="Roboto" w:hAnsi="Roboto"/>
            <w:b w:val="0"/>
            <w:bCs/>
            <w:color w:val="000000" w:themeColor="text1"/>
            <w:sz w:val="14"/>
            <w:u w:val="none"/>
          </w:rPr>
          <w:t>Mongabay</w:t>
        </w:r>
        <w:proofErr w:type="spellEnd"/>
      </w:hyperlink>
      <w:r w:rsidRPr="00B25A57">
        <w:rPr>
          <w:sz w:val="14"/>
        </w:rPr>
        <w:t xml:space="preserve">. Police and zoo officials believe they were taken with the intent to eat them, as food has become incredibly scarce in the once prosperous nation. </w:t>
      </w:r>
      <w:r w:rsidRPr="00B25A57">
        <w:rPr>
          <w:rStyle w:val="Strong"/>
          <w:rFonts w:ascii="Roboto" w:hAnsi="Roboto"/>
          <w:b w:val="0"/>
          <w:bCs w:val="0"/>
          <w:color w:val="000000" w:themeColor="text1"/>
          <w:sz w:val="14"/>
        </w:rPr>
        <w:t>Plastic in the Ocean</w:t>
      </w:r>
      <w:r w:rsidRPr="00B25A57">
        <w:rPr>
          <w:sz w:val="14"/>
        </w:rPr>
        <w:t xml:space="preserve"> </w:t>
      </w:r>
      <w:proofErr w:type="gramStart"/>
      <w:r w:rsidRPr="00B25A57">
        <w:rPr>
          <w:sz w:val="14"/>
        </w:rPr>
        <w:t>The</w:t>
      </w:r>
      <w:proofErr w:type="gramEnd"/>
      <w:r w:rsidRPr="00B25A57">
        <w:rPr>
          <w:sz w:val="14"/>
        </w:rPr>
        <w:t xml:space="preserve"> United States has been vilified for its supposed role in plastic waste reaching the Pacific Ocean and harming marine life. But according to studies </w:t>
      </w:r>
      <w:hyperlink r:id="rId74" w:history="1">
        <w:r w:rsidRPr="00B25A57">
          <w:rPr>
            <w:rStyle w:val="Hyperlink"/>
            <w:rFonts w:ascii="Roboto" w:hAnsi="Roboto"/>
            <w:color w:val="000000" w:themeColor="text1"/>
            <w:sz w:val="14"/>
          </w:rPr>
          <w:t>reported on in the</w:t>
        </w:r>
        <w:r w:rsidRPr="00B25A57">
          <w:rPr>
            <w:rStyle w:val="Hyperlink"/>
            <w:rFonts w:ascii="Roboto" w:eastAsiaTheme="majorEastAsia" w:hAnsi="Roboto"/>
            <w:color w:val="000000" w:themeColor="text1"/>
            <w:sz w:val="14"/>
          </w:rPr>
          <w:t xml:space="preserve"> </w:t>
        </w:r>
        <w:r w:rsidRPr="00B25A57">
          <w:rPr>
            <w:rStyle w:val="Emphasis"/>
            <w:rFonts w:ascii="Roboto" w:hAnsi="Roboto"/>
            <w:b w:val="0"/>
            <w:bCs/>
            <w:color w:val="000000" w:themeColor="text1"/>
            <w:sz w:val="14"/>
            <w:u w:val="none"/>
          </w:rPr>
          <w:t>Wall Street Journal</w:t>
        </w:r>
      </w:hyperlink>
      <w:r w:rsidRPr="00B25A57">
        <w:rPr>
          <w:sz w:val="14"/>
        </w:rPr>
        <w:t>: “China and Indonesia are likely the top sources of plastic reaching the oceans, accounting for more than a third of the plastic bottles, bags and other detritus washed out to sea, an international research team of environmental scientists reported…”</w:t>
      </w:r>
      <w:r w:rsidRPr="00B25A57">
        <w:rPr>
          <w:sz w:val="14"/>
          <w:szCs w:val="21"/>
        </w:rPr>
        <w:t xml:space="preserve"> </w:t>
      </w:r>
      <w:r w:rsidRPr="00B25A57">
        <w:rPr>
          <w:sz w:val="14"/>
        </w:rPr>
        <w:t xml:space="preserve">Not only this, but the United States was determined to be #20 on the list of nations who contribute to plastic in the oceans, being responsible for just 1% of such pollution. In addition, plastic straws are also responsible for less than 1% of all plastic in the oceans, </w:t>
      </w:r>
      <w:hyperlink r:id="rId75" w:anchor="gs.gw3ao3" w:history="1">
        <w:r w:rsidRPr="00B25A57">
          <w:rPr>
            <w:rStyle w:val="Hyperlink"/>
            <w:rFonts w:ascii="Roboto" w:hAnsi="Roboto"/>
            <w:color w:val="000000" w:themeColor="text1"/>
            <w:sz w:val="14"/>
          </w:rPr>
          <w:t>according to</w:t>
        </w:r>
        <w:r w:rsidRPr="00B25A57">
          <w:rPr>
            <w:rStyle w:val="Hyperlink"/>
            <w:rFonts w:ascii="Roboto" w:eastAsiaTheme="majorEastAsia" w:hAnsi="Roboto"/>
            <w:color w:val="000000" w:themeColor="text1"/>
            <w:sz w:val="14"/>
          </w:rPr>
          <w:t xml:space="preserve"> </w:t>
        </w:r>
        <w:r w:rsidRPr="00B25A57">
          <w:rPr>
            <w:rStyle w:val="Emphasis"/>
            <w:rFonts w:ascii="Roboto" w:hAnsi="Roboto"/>
            <w:b w:val="0"/>
            <w:bCs/>
            <w:color w:val="000000" w:themeColor="text1"/>
            <w:sz w:val="14"/>
            <w:u w:val="none"/>
          </w:rPr>
          <w:t>Stanford Earth</w:t>
        </w:r>
      </w:hyperlink>
      <w:r w:rsidRPr="00B25A57">
        <w:rPr>
          <w:sz w:val="14"/>
        </w:rPr>
        <w:t>. Finally</w:t>
      </w:r>
      <w:r w:rsidRPr="00B25A57">
        <w:rPr>
          <w:rStyle w:val="Emphasis"/>
        </w:rPr>
        <w:t>, organizations doing the most to clean up the oceans are based off of capitalist principles</w:t>
      </w:r>
      <w:r w:rsidRPr="00B25A57">
        <w:rPr>
          <w:sz w:val="14"/>
        </w:rPr>
        <w:t xml:space="preserve">. One such </w:t>
      </w:r>
      <w:hyperlink r:id="rId76" w:history="1">
        <w:r w:rsidRPr="00B25A57">
          <w:rPr>
            <w:rStyle w:val="Hyperlink"/>
            <w:rFonts w:ascii="Roboto" w:hAnsi="Roboto"/>
            <w:color w:val="000000" w:themeColor="text1"/>
            <w:sz w:val="14"/>
          </w:rPr>
          <w:t>successful organization is 4Ocean</w:t>
        </w:r>
      </w:hyperlink>
      <w:r w:rsidRPr="00B25A57">
        <w:rPr>
          <w:sz w:val="14"/>
        </w:rPr>
        <w:t xml:space="preserve">, a company that sells bracelets and other accessories made from the plastic collected by their cleanup crews. Each purchase provides more funding to hire </w:t>
      </w:r>
      <w:proofErr w:type="gramStart"/>
      <w:r w:rsidRPr="00B25A57">
        <w:rPr>
          <w:sz w:val="14"/>
        </w:rPr>
        <w:t xml:space="preserve">more </w:t>
      </w:r>
      <w:proofErr w:type="spellStart"/>
      <w:r w:rsidRPr="00B25A57">
        <w:rPr>
          <w:sz w:val="14"/>
        </w:rPr>
        <w:t>clean</w:t>
      </w:r>
      <w:proofErr w:type="gramEnd"/>
      <w:r w:rsidRPr="00B25A57">
        <w:rPr>
          <w:sz w:val="14"/>
        </w:rPr>
        <w:t xml:space="preserve"> up</w:t>
      </w:r>
      <w:proofErr w:type="spellEnd"/>
      <w:r w:rsidRPr="00B25A57">
        <w:rPr>
          <w:sz w:val="14"/>
        </w:rPr>
        <w:t xml:space="preserve"> crews around the world – providing not just a job for local communities impacted the most by pollution, but also creating a self-sustaining clean up system to monitor coastlines for plastic and waste.</w:t>
      </w:r>
    </w:p>
    <w:p w14:paraId="7C6F51B3" w14:textId="1C1043D9" w:rsidR="006A06B9" w:rsidRDefault="006A06B9" w:rsidP="006A06B9"/>
    <w:p w14:paraId="3BD1B02D" w14:textId="77777777" w:rsidR="00B46096" w:rsidRDefault="00B46096" w:rsidP="00B46096">
      <w:pPr>
        <w:pStyle w:val="Heading3"/>
      </w:pPr>
      <w:r>
        <w:t xml:space="preserve">2AC---Cap Good---Equality </w:t>
      </w:r>
    </w:p>
    <w:p w14:paraId="76608C61" w14:textId="77777777" w:rsidR="00B46096" w:rsidRPr="004E65DA" w:rsidRDefault="00B46096" w:rsidP="00B46096">
      <w:pPr>
        <w:pStyle w:val="Heading4"/>
      </w:pPr>
      <w:r>
        <w:t xml:space="preserve">Capitalism is best at solving equality---alternatives cause an </w:t>
      </w:r>
      <w:r w:rsidRPr="0073672B">
        <w:rPr>
          <w:u w:val="single"/>
        </w:rPr>
        <w:t>endless cycle</w:t>
      </w:r>
      <w:r>
        <w:t xml:space="preserve"> of poverty.</w:t>
      </w:r>
    </w:p>
    <w:p w14:paraId="70F663DD" w14:textId="77777777" w:rsidR="00B46096" w:rsidRDefault="00B46096" w:rsidP="00B46096">
      <w:r>
        <w:t xml:space="preserve">Jeffrey </w:t>
      </w:r>
      <w:r w:rsidRPr="004E65DA">
        <w:rPr>
          <w:rStyle w:val="Style13ptBold"/>
        </w:rPr>
        <w:t>Overall 17</w:t>
      </w:r>
      <w:r>
        <w:t xml:space="preserve">, Assistant Business Professor at Nipissing University, 2017, </w:t>
      </w:r>
      <w:r w:rsidRPr="004E65DA">
        <w:t xml:space="preserve">“Practice what you preach: the failure of the welfare state and the discovery of total equality through capitalism,” </w:t>
      </w:r>
      <w:r w:rsidRPr="004E65DA">
        <w:rPr>
          <w:i/>
          <w:iCs/>
        </w:rPr>
        <w:t>International Journal of Public Policy</w:t>
      </w:r>
      <w:r w:rsidRPr="004E65DA">
        <w:t>, 13(1), </w:t>
      </w:r>
      <w:r>
        <w:t xml:space="preserve">pp 69-85, </w:t>
      </w:r>
      <w:r w:rsidRPr="006B45A1">
        <w:t>https://doi.org/10.1504/IJPP.2017.081049</w:t>
      </w:r>
      <w:r>
        <w:t>, Marsh</w:t>
      </w:r>
    </w:p>
    <w:p w14:paraId="37621497" w14:textId="77777777" w:rsidR="00B46096" w:rsidRPr="0073672B" w:rsidRDefault="00B46096" w:rsidP="00B46096">
      <w:pPr>
        <w:rPr>
          <w:sz w:val="14"/>
        </w:rPr>
      </w:pPr>
      <w:r w:rsidRPr="0073672B">
        <w:rPr>
          <w:sz w:val="14"/>
        </w:rPr>
        <w:t xml:space="preserve">The </w:t>
      </w:r>
      <w:r w:rsidRPr="009C1441">
        <w:rPr>
          <w:rStyle w:val="Emphasis"/>
        </w:rPr>
        <w:t>ineffectiveness</w:t>
      </w:r>
      <w:r w:rsidRPr="009C1441">
        <w:rPr>
          <w:rStyle w:val="StyleUnderline"/>
        </w:rPr>
        <w:t xml:space="preserve"> of the </w:t>
      </w:r>
      <w:r w:rsidRPr="009C1441">
        <w:rPr>
          <w:rStyle w:val="Emphasis"/>
        </w:rPr>
        <w:t>welfare</w:t>
      </w:r>
      <w:r w:rsidRPr="009C1441">
        <w:rPr>
          <w:rStyle w:val="StyleUnderline"/>
        </w:rPr>
        <w:t xml:space="preserve"> state</w:t>
      </w:r>
      <w:r w:rsidRPr="0073672B">
        <w:rPr>
          <w:sz w:val="14"/>
        </w:rPr>
        <w:t xml:space="preserve"> </w:t>
      </w:r>
    </w:p>
    <w:p w14:paraId="48BCAFB5" w14:textId="77777777" w:rsidR="00B46096" w:rsidRPr="0073672B" w:rsidRDefault="00B46096" w:rsidP="00B46096">
      <w:pPr>
        <w:rPr>
          <w:sz w:val="14"/>
        </w:rPr>
      </w:pPr>
      <w:r w:rsidRPr="0073672B">
        <w:rPr>
          <w:sz w:val="14"/>
        </w:rPr>
        <w:t xml:space="preserve">There are many advantages to social programs. For example, universal healthcare offers all citizens, rich and poor, free access to basic healthcare. Free education ensures that literacy rates remain at sustainable levels and the welfare provided to low-income families can assist in </w:t>
      </w:r>
      <w:proofErr w:type="spellStart"/>
      <w:r w:rsidRPr="0073672B">
        <w:rPr>
          <w:sz w:val="14"/>
        </w:rPr>
        <w:t>minimising</w:t>
      </w:r>
      <w:proofErr w:type="spellEnd"/>
      <w:r w:rsidRPr="0073672B">
        <w:rPr>
          <w:sz w:val="14"/>
        </w:rPr>
        <w:t xml:space="preserve"> homelessness. Although many countries admire those that have social services built into their political structures, the success of these programs in alleviating social problems has been challenged (Harrigan and Wang, 2011; Pieterse, 2002). It has been argued that </w:t>
      </w:r>
      <w:r w:rsidRPr="009C1441">
        <w:rPr>
          <w:rStyle w:val="Emphasis"/>
        </w:rPr>
        <w:t>aid</w:t>
      </w:r>
      <w:r w:rsidRPr="0073672B">
        <w:rPr>
          <w:sz w:val="14"/>
        </w:rPr>
        <w:t xml:space="preserve">, </w:t>
      </w:r>
      <w:r w:rsidRPr="009C1441">
        <w:rPr>
          <w:rStyle w:val="StyleUnderline"/>
        </w:rPr>
        <w:t>defined as</w:t>
      </w:r>
      <w:r w:rsidRPr="0073672B">
        <w:rPr>
          <w:sz w:val="14"/>
        </w:rPr>
        <w:t xml:space="preserve"> providing </w:t>
      </w:r>
      <w:r w:rsidRPr="009C1441">
        <w:rPr>
          <w:rStyle w:val="Emphasis"/>
        </w:rPr>
        <w:t>monetary assistance</w:t>
      </w:r>
      <w:r w:rsidRPr="009C1441">
        <w:rPr>
          <w:rStyle w:val="StyleUnderline"/>
        </w:rPr>
        <w:t xml:space="preserve"> to the disadvantaged</w:t>
      </w:r>
      <w:r w:rsidRPr="0073672B">
        <w:rPr>
          <w:sz w:val="14"/>
        </w:rPr>
        <w:t xml:space="preserve">, in general, </w:t>
      </w:r>
      <w:r w:rsidRPr="009C1441">
        <w:rPr>
          <w:rStyle w:val="StyleUnderline"/>
        </w:rPr>
        <w:t>does not solve social problems</w:t>
      </w:r>
      <w:r w:rsidRPr="0073672B">
        <w:rPr>
          <w:sz w:val="14"/>
        </w:rPr>
        <w:t xml:space="preserve"> (Harrigan and Wang, 2011; Pieterse, 2002). For example, </w:t>
      </w:r>
      <w:r w:rsidRPr="009C1441">
        <w:rPr>
          <w:rStyle w:val="StyleUnderline"/>
        </w:rPr>
        <w:t>the</w:t>
      </w:r>
      <w:r w:rsidRPr="0073672B">
        <w:rPr>
          <w:sz w:val="14"/>
        </w:rPr>
        <w:t xml:space="preserve"> American </w:t>
      </w:r>
      <w:r w:rsidRPr="009C1441">
        <w:rPr>
          <w:rStyle w:val="StyleUnderline"/>
        </w:rPr>
        <w:t>Government has provided</w:t>
      </w:r>
      <w:r w:rsidRPr="0073672B">
        <w:rPr>
          <w:sz w:val="14"/>
        </w:rPr>
        <w:t xml:space="preserve"> nearly </w:t>
      </w:r>
      <w:r w:rsidRPr="009C1441">
        <w:rPr>
          <w:rStyle w:val="Emphasis"/>
        </w:rPr>
        <w:t>$3.5 trillion</w:t>
      </w:r>
      <w:r w:rsidRPr="009C1441">
        <w:rPr>
          <w:rStyle w:val="StyleUnderline"/>
        </w:rPr>
        <w:t xml:space="preserve"> in</w:t>
      </w:r>
      <w:r w:rsidRPr="0073672B">
        <w:rPr>
          <w:sz w:val="14"/>
        </w:rPr>
        <w:t xml:space="preserve"> foreign </w:t>
      </w:r>
      <w:r w:rsidRPr="009C1441">
        <w:rPr>
          <w:rStyle w:val="StyleUnderline"/>
        </w:rPr>
        <w:t>aid</w:t>
      </w:r>
      <w:r w:rsidRPr="0073672B">
        <w:rPr>
          <w:sz w:val="14"/>
        </w:rPr>
        <w:t xml:space="preserve">; however, </w:t>
      </w:r>
      <w:r w:rsidRPr="009C1441">
        <w:rPr>
          <w:rStyle w:val="StyleUnderline"/>
        </w:rPr>
        <w:t>it has</w:t>
      </w:r>
      <w:r w:rsidRPr="0073672B">
        <w:rPr>
          <w:sz w:val="14"/>
        </w:rPr>
        <w:t xml:space="preserve"> been argued that this has </w:t>
      </w:r>
      <w:r w:rsidRPr="009C1441">
        <w:rPr>
          <w:rStyle w:val="StyleUnderline"/>
        </w:rPr>
        <w:t>resulted in minimal</w:t>
      </w:r>
      <w:r w:rsidRPr="0073672B">
        <w:rPr>
          <w:sz w:val="14"/>
        </w:rPr>
        <w:t xml:space="preserve"> (</w:t>
      </w:r>
      <w:r w:rsidRPr="009C1441">
        <w:rPr>
          <w:rStyle w:val="Emphasis"/>
        </w:rPr>
        <w:t>if any</w:t>
      </w:r>
      <w:r w:rsidRPr="0073672B">
        <w:rPr>
          <w:sz w:val="14"/>
        </w:rPr>
        <w:t xml:space="preserve">) </w:t>
      </w:r>
      <w:r w:rsidRPr="009C1441">
        <w:rPr>
          <w:rStyle w:val="StyleUnderline"/>
        </w:rPr>
        <w:t xml:space="preserve">positive impact on </w:t>
      </w:r>
      <w:r w:rsidRPr="009C1441">
        <w:rPr>
          <w:rStyle w:val="Emphasis"/>
        </w:rPr>
        <w:t>reducing poverty</w:t>
      </w:r>
      <w:r w:rsidRPr="009C1441">
        <w:rPr>
          <w:rStyle w:val="StyleUnderline"/>
        </w:rPr>
        <w:t xml:space="preserve"> and</w:t>
      </w:r>
      <w:r w:rsidRPr="0073672B">
        <w:rPr>
          <w:sz w:val="14"/>
        </w:rPr>
        <w:t xml:space="preserve"> has </w:t>
      </w:r>
      <w:r w:rsidRPr="009C1441">
        <w:rPr>
          <w:rStyle w:val="StyleUnderline"/>
        </w:rPr>
        <w:t xml:space="preserve">failed to sustain </w:t>
      </w:r>
      <w:r w:rsidRPr="009C1441">
        <w:rPr>
          <w:rStyle w:val="Emphasis"/>
        </w:rPr>
        <w:t>modest</w:t>
      </w:r>
      <w:r w:rsidRPr="0073672B">
        <w:rPr>
          <w:sz w:val="14"/>
        </w:rPr>
        <w:t xml:space="preserve"> economic </w:t>
      </w:r>
      <w:r w:rsidRPr="009C1441">
        <w:rPr>
          <w:rStyle w:val="StyleUnderline"/>
        </w:rPr>
        <w:t>growth</w:t>
      </w:r>
      <w:r w:rsidRPr="0073672B">
        <w:rPr>
          <w:sz w:val="14"/>
        </w:rPr>
        <w:t xml:space="preserve"> in Africa (Morrissey, 2006). In many ways, it has been argued that </w:t>
      </w:r>
      <w:r w:rsidRPr="009C1441">
        <w:rPr>
          <w:rStyle w:val="StyleUnderline"/>
        </w:rPr>
        <w:t xml:space="preserve">aid has </w:t>
      </w:r>
      <w:r w:rsidRPr="009C1441">
        <w:rPr>
          <w:rStyle w:val="Emphasis"/>
        </w:rPr>
        <w:t>caused</w:t>
      </w:r>
      <w:r w:rsidRPr="009C1441">
        <w:rPr>
          <w:rStyle w:val="StyleUnderline"/>
        </w:rPr>
        <w:t xml:space="preserve"> the </w:t>
      </w:r>
      <w:r w:rsidRPr="009C1441">
        <w:rPr>
          <w:rStyle w:val="Emphasis"/>
        </w:rPr>
        <w:t>problem</w:t>
      </w:r>
      <w:r w:rsidRPr="009C1441">
        <w:rPr>
          <w:rStyle w:val="StyleUnderline"/>
        </w:rPr>
        <w:t xml:space="preserve"> to perpetuate as it creates dependency</w:t>
      </w:r>
      <w:r w:rsidRPr="0073672B">
        <w:rPr>
          <w:sz w:val="14"/>
        </w:rPr>
        <w:t xml:space="preserve"> (</w:t>
      </w:r>
      <w:proofErr w:type="spellStart"/>
      <w:r w:rsidRPr="0073672B">
        <w:rPr>
          <w:sz w:val="14"/>
        </w:rPr>
        <w:t>Teijlingen</w:t>
      </w:r>
      <w:proofErr w:type="spellEnd"/>
      <w:r w:rsidRPr="0073672B">
        <w:rPr>
          <w:sz w:val="14"/>
        </w:rPr>
        <w:t xml:space="preserve"> et al., 2012).</w:t>
      </w:r>
    </w:p>
    <w:p w14:paraId="09AD9E34" w14:textId="77777777" w:rsidR="00B46096" w:rsidRPr="0073672B" w:rsidRDefault="00B46096" w:rsidP="00B46096">
      <w:pPr>
        <w:rPr>
          <w:sz w:val="14"/>
        </w:rPr>
      </w:pPr>
      <w:r w:rsidRPr="0073672B">
        <w:rPr>
          <w:sz w:val="14"/>
        </w:rPr>
        <w:tab/>
        <w:t xml:space="preserve">Consistent with the issues involving international aid, </w:t>
      </w:r>
      <w:r w:rsidRPr="009C1441">
        <w:rPr>
          <w:rStyle w:val="StyleUnderline"/>
        </w:rPr>
        <w:t>there have been</w:t>
      </w:r>
      <w:r w:rsidRPr="0073672B">
        <w:rPr>
          <w:sz w:val="14"/>
        </w:rPr>
        <w:t xml:space="preserve"> equally </w:t>
      </w:r>
      <w:r w:rsidRPr="009C1441">
        <w:rPr>
          <w:rStyle w:val="Emphasis"/>
        </w:rPr>
        <w:t>disappointing results</w:t>
      </w:r>
      <w:r w:rsidRPr="009C1441">
        <w:rPr>
          <w:rStyle w:val="StyleUnderline"/>
        </w:rPr>
        <w:t xml:space="preserve"> with welfare</w:t>
      </w:r>
      <w:r w:rsidRPr="0073672B">
        <w:rPr>
          <w:sz w:val="14"/>
        </w:rPr>
        <w:t xml:space="preserve">, </w:t>
      </w:r>
      <w:r w:rsidRPr="009C1441">
        <w:rPr>
          <w:rStyle w:val="StyleUnderline"/>
        </w:rPr>
        <w:t xml:space="preserve">which is a state-funded social assistance program that provides </w:t>
      </w:r>
      <w:r w:rsidRPr="009C1441">
        <w:rPr>
          <w:rStyle w:val="Emphasis"/>
        </w:rPr>
        <w:t>monetary support</w:t>
      </w:r>
      <w:r w:rsidRPr="009C1441">
        <w:rPr>
          <w:rStyle w:val="StyleUnderline"/>
        </w:rPr>
        <w:t xml:space="preserve"> to</w:t>
      </w:r>
      <w:r w:rsidRPr="0073672B">
        <w:rPr>
          <w:sz w:val="14"/>
        </w:rPr>
        <w:t xml:space="preserve"> low-income </w:t>
      </w:r>
      <w:r w:rsidRPr="009C1441">
        <w:rPr>
          <w:rStyle w:val="StyleUnderline"/>
        </w:rPr>
        <w:t>families</w:t>
      </w:r>
      <w:r w:rsidRPr="0073672B">
        <w:rPr>
          <w:sz w:val="14"/>
        </w:rPr>
        <w:t xml:space="preserve">. Specifically, </w:t>
      </w:r>
      <w:r w:rsidRPr="009C1441">
        <w:rPr>
          <w:rStyle w:val="StyleUnderline"/>
        </w:rPr>
        <w:t xml:space="preserve">there has been </w:t>
      </w:r>
      <w:r w:rsidRPr="009C1441">
        <w:rPr>
          <w:rStyle w:val="Emphasis"/>
        </w:rPr>
        <w:t>empirical</w:t>
      </w:r>
      <w:r w:rsidRPr="009C1441">
        <w:rPr>
          <w:rStyle w:val="StyleUnderline"/>
        </w:rPr>
        <w:t xml:space="preserve"> evidence</w:t>
      </w:r>
      <w:r w:rsidRPr="0073672B">
        <w:rPr>
          <w:sz w:val="14"/>
        </w:rPr>
        <w:t xml:space="preserve"> from the USA that </w:t>
      </w:r>
      <w:r w:rsidRPr="009C1441">
        <w:rPr>
          <w:rStyle w:val="StyleUnderline"/>
        </w:rPr>
        <w:t>demonstrates</w:t>
      </w:r>
      <w:r w:rsidRPr="0073672B">
        <w:rPr>
          <w:sz w:val="14"/>
        </w:rPr>
        <w:t xml:space="preserve"> that </w:t>
      </w:r>
      <w:r w:rsidRPr="009C1441">
        <w:rPr>
          <w:rStyle w:val="StyleUnderline"/>
        </w:rPr>
        <w:t xml:space="preserve">the welfare state encourages </w:t>
      </w:r>
      <w:r w:rsidRPr="009C1441">
        <w:rPr>
          <w:rStyle w:val="Emphasis"/>
        </w:rPr>
        <w:t>dependency</w:t>
      </w:r>
      <w:r w:rsidRPr="0073672B">
        <w:rPr>
          <w:sz w:val="14"/>
        </w:rPr>
        <w:t xml:space="preserve">, </w:t>
      </w:r>
      <w:r w:rsidRPr="009C1441">
        <w:rPr>
          <w:rStyle w:val="StyleUnderline"/>
        </w:rPr>
        <w:t xml:space="preserve">lowers recipients’ </w:t>
      </w:r>
      <w:r w:rsidRPr="009C1441">
        <w:rPr>
          <w:rStyle w:val="Emphasis"/>
        </w:rPr>
        <w:t>self-esteem</w:t>
      </w:r>
      <w:r w:rsidRPr="0073672B">
        <w:rPr>
          <w:sz w:val="14"/>
        </w:rPr>
        <w:t xml:space="preserve">, </w:t>
      </w:r>
      <w:r w:rsidRPr="009C1441">
        <w:rPr>
          <w:rStyle w:val="StyleUnderline"/>
        </w:rPr>
        <w:t xml:space="preserve">causes a </w:t>
      </w:r>
      <w:r w:rsidRPr="009C1441">
        <w:rPr>
          <w:rStyle w:val="Emphasis"/>
        </w:rPr>
        <w:t>lack of motivation</w:t>
      </w:r>
      <w:r w:rsidRPr="0073672B">
        <w:rPr>
          <w:sz w:val="14"/>
        </w:rPr>
        <w:t xml:space="preserve">, </w:t>
      </w:r>
      <w:r w:rsidRPr="009C1441">
        <w:rPr>
          <w:rStyle w:val="StyleUnderline"/>
        </w:rPr>
        <w:t>and denies</w:t>
      </w:r>
      <w:r w:rsidRPr="0073672B">
        <w:rPr>
          <w:sz w:val="14"/>
        </w:rPr>
        <w:t xml:space="preserve"> individuals any </w:t>
      </w:r>
      <w:r w:rsidRPr="009C1441">
        <w:rPr>
          <w:rStyle w:val="StyleUnderline"/>
        </w:rPr>
        <w:t xml:space="preserve">opportunity to a </w:t>
      </w:r>
      <w:r w:rsidRPr="009C1441">
        <w:rPr>
          <w:rStyle w:val="Emphasis"/>
        </w:rPr>
        <w:t>better life</w:t>
      </w:r>
      <w:r w:rsidRPr="0073672B">
        <w:rPr>
          <w:sz w:val="14"/>
        </w:rPr>
        <w:t xml:space="preserve"> (Angus, 1992) </w:t>
      </w:r>
      <w:r w:rsidRPr="009C1441">
        <w:rPr>
          <w:rStyle w:val="StyleUnderline"/>
        </w:rPr>
        <w:t xml:space="preserve">as they are locked-in to a </w:t>
      </w:r>
      <w:r w:rsidRPr="009C1441">
        <w:rPr>
          <w:rStyle w:val="Emphasis"/>
        </w:rPr>
        <w:t>cycle of poverty</w:t>
      </w:r>
      <w:r w:rsidRPr="0073672B">
        <w:rPr>
          <w:sz w:val="14"/>
        </w:rPr>
        <w:t xml:space="preserve">. Through this, </w:t>
      </w:r>
      <w:r w:rsidRPr="009C1441">
        <w:rPr>
          <w:rStyle w:val="StyleUnderline"/>
        </w:rPr>
        <w:t xml:space="preserve">individuals are </w:t>
      </w:r>
      <w:r w:rsidRPr="009C1441">
        <w:rPr>
          <w:rStyle w:val="Emphasis"/>
        </w:rPr>
        <w:t>incapable</w:t>
      </w:r>
      <w:r w:rsidRPr="009C1441">
        <w:rPr>
          <w:rStyle w:val="StyleUnderline"/>
        </w:rPr>
        <w:t xml:space="preserve"> of becoming </w:t>
      </w:r>
      <w:r w:rsidRPr="009C1441">
        <w:rPr>
          <w:rStyle w:val="Emphasis"/>
        </w:rPr>
        <w:t>self-sufficient</w:t>
      </w:r>
      <w:r w:rsidRPr="0073672B">
        <w:rPr>
          <w:sz w:val="14"/>
        </w:rPr>
        <w:t xml:space="preserve"> (Hiller and Reeves, 1973) and, as a result, the </w:t>
      </w:r>
      <w:r w:rsidRPr="009C1441">
        <w:rPr>
          <w:rStyle w:val="StyleUnderline"/>
        </w:rPr>
        <w:t xml:space="preserve">welfare state leads to a </w:t>
      </w:r>
      <w:r w:rsidRPr="009C1441">
        <w:rPr>
          <w:rStyle w:val="Emphasis"/>
        </w:rPr>
        <w:t>generational problem</w:t>
      </w:r>
      <w:r w:rsidRPr="0073672B">
        <w:rPr>
          <w:sz w:val="14"/>
        </w:rPr>
        <w:t xml:space="preserve"> through not only the expansion, but also the </w:t>
      </w:r>
      <w:r w:rsidRPr="009C1441">
        <w:rPr>
          <w:rStyle w:val="Emphasis"/>
        </w:rPr>
        <w:t>perpetuation</w:t>
      </w:r>
      <w:r w:rsidRPr="009C1441">
        <w:rPr>
          <w:rStyle w:val="StyleUnderline"/>
        </w:rPr>
        <w:t xml:space="preserve"> of welfare </w:t>
      </w:r>
      <w:r w:rsidRPr="009C1441">
        <w:rPr>
          <w:rStyle w:val="Emphasis"/>
        </w:rPr>
        <w:t>dependence</w:t>
      </w:r>
      <w:r w:rsidRPr="0073672B">
        <w:rPr>
          <w:sz w:val="14"/>
        </w:rPr>
        <w:t xml:space="preserve"> (Aras and </w:t>
      </w:r>
      <w:proofErr w:type="spellStart"/>
      <w:r w:rsidRPr="0073672B">
        <w:rPr>
          <w:sz w:val="14"/>
        </w:rPr>
        <w:t>Crowler</w:t>
      </w:r>
      <w:proofErr w:type="spellEnd"/>
      <w:r w:rsidRPr="0073672B">
        <w:rPr>
          <w:sz w:val="14"/>
        </w:rPr>
        <w:t xml:space="preserve">, 2008; </w:t>
      </w:r>
      <w:proofErr w:type="spellStart"/>
      <w:r w:rsidRPr="0073672B">
        <w:rPr>
          <w:sz w:val="14"/>
        </w:rPr>
        <w:t>Bochel</w:t>
      </w:r>
      <w:proofErr w:type="spellEnd"/>
      <w:r w:rsidRPr="0073672B">
        <w:rPr>
          <w:sz w:val="14"/>
        </w:rPr>
        <w:t xml:space="preserve"> et al., 2011; Brown, 2012; Kaufman and Nelson, 2012; Winters, 2008). In addition, </w:t>
      </w:r>
      <w:r w:rsidRPr="009C1441">
        <w:rPr>
          <w:rStyle w:val="StyleUnderline"/>
        </w:rPr>
        <w:t xml:space="preserve">recipients are </w:t>
      </w:r>
      <w:proofErr w:type="spellStart"/>
      <w:r w:rsidRPr="009C1441">
        <w:rPr>
          <w:rStyle w:val="Emphasis"/>
        </w:rPr>
        <w:t>marginalised</w:t>
      </w:r>
      <w:proofErr w:type="spellEnd"/>
      <w:r w:rsidRPr="0073672B">
        <w:rPr>
          <w:sz w:val="14"/>
        </w:rPr>
        <w:t xml:space="preserve"> as </w:t>
      </w:r>
      <w:r w:rsidRPr="009C1441">
        <w:rPr>
          <w:rStyle w:val="StyleUnderline"/>
        </w:rPr>
        <w:t xml:space="preserve">there are </w:t>
      </w:r>
      <w:r w:rsidRPr="009C1441">
        <w:rPr>
          <w:rStyle w:val="Emphasis"/>
        </w:rPr>
        <w:t>negative social connotations</w:t>
      </w:r>
      <w:r w:rsidRPr="0073672B">
        <w:rPr>
          <w:sz w:val="14"/>
        </w:rPr>
        <w:t xml:space="preserve"> associated with receiving social assistance (Tanner, 1994), </w:t>
      </w:r>
      <w:r w:rsidRPr="009C1441">
        <w:rPr>
          <w:rStyle w:val="StyleUnderline"/>
        </w:rPr>
        <w:t>which tends to</w:t>
      </w:r>
      <w:r w:rsidRPr="0073672B">
        <w:rPr>
          <w:sz w:val="14"/>
        </w:rPr>
        <w:t xml:space="preserve"> contribute to </w:t>
      </w:r>
      <w:r w:rsidRPr="009C1441">
        <w:rPr>
          <w:rStyle w:val="Emphasis"/>
        </w:rPr>
        <w:t>depression</w:t>
      </w:r>
      <w:r w:rsidRPr="009C1441">
        <w:rPr>
          <w:rStyle w:val="StyleUnderline"/>
        </w:rPr>
        <w:t xml:space="preserve"> among recipients</w:t>
      </w:r>
      <w:r w:rsidRPr="0073672B">
        <w:rPr>
          <w:sz w:val="14"/>
        </w:rPr>
        <w:t xml:space="preserve"> (</w:t>
      </w:r>
      <w:proofErr w:type="spellStart"/>
      <w:r w:rsidRPr="0073672B">
        <w:rPr>
          <w:sz w:val="14"/>
        </w:rPr>
        <w:t>Coiro</w:t>
      </w:r>
      <w:proofErr w:type="spellEnd"/>
      <w:r w:rsidRPr="0073672B">
        <w:rPr>
          <w:sz w:val="14"/>
        </w:rPr>
        <w:t xml:space="preserve">, 2001). Not only that, it has been shown that </w:t>
      </w:r>
      <w:r w:rsidRPr="00D104A1">
        <w:rPr>
          <w:rStyle w:val="StyleUnderline"/>
        </w:rPr>
        <w:t>welfare has</w:t>
      </w:r>
      <w:r w:rsidRPr="0073672B">
        <w:rPr>
          <w:sz w:val="14"/>
        </w:rPr>
        <w:t xml:space="preserve"> been argued to </w:t>
      </w:r>
      <w:r w:rsidRPr="00D104A1">
        <w:rPr>
          <w:rStyle w:val="StyleUnderline"/>
        </w:rPr>
        <w:t xml:space="preserve">cause </w:t>
      </w:r>
      <w:r w:rsidRPr="00D104A1">
        <w:rPr>
          <w:rStyle w:val="Emphasis"/>
        </w:rPr>
        <w:t>crime rates</w:t>
      </w:r>
      <w:r w:rsidRPr="0073672B">
        <w:rPr>
          <w:sz w:val="14"/>
        </w:rPr>
        <w:t xml:space="preserve"> (Tanner, 1994) </w:t>
      </w:r>
      <w:r w:rsidRPr="00D104A1">
        <w:rPr>
          <w:rStyle w:val="StyleUnderline"/>
        </w:rPr>
        <w:t>to continue</w:t>
      </w:r>
      <w:r w:rsidRPr="0073672B">
        <w:rPr>
          <w:sz w:val="14"/>
        </w:rPr>
        <w:t xml:space="preserve">, </w:t>
      </w:r>
      <w:r w:rsidRPr="00D104A1">
        <w:rPr>
          <w:rStyle w:val="Emphasis"/>
        </w:rPr>
        <w:t>unabated</w:t>
      </w:r>
      <w:r w:rsidRPr="00D104A1">
        <w:rPr>
          <w:rStyle w:val="StyleUnderline"/>
        </w:rPr>
        <w:t xml:space="preserve"> as the resources received through welfare are </w:t>
      </w:r>
      <w:r w:rsidRPr="00D104A1">
        <w:rPr>
          <w:rStyle w:val="Emphasis"/>
        </w:rPr>
        <w:t>barely</w:t>
      </w:r>
      <w:r w:rsidRPr="00D104A1">
        <w:rPr>
          <w:rStyle w:val="StyleUnderline"/>
        </w:rPr>
        <w:t xml:space="preserve"> sufficient for individuals to surmount their </w:t>
      </w:r>
      <w:r w:rsidRPr="00D104A1">
        <w:rPr>
          <w:rStyle w:val="Emphasis"/>
        </w:rPr>
        <w:t>impoverished state</w:t>
      </w:r>
      <w:r w:rsidRPr="0073672B">
        <w:rPr>
          <w:sz w:val="14"/>
        </w:rPr>
        <w:t xml:space="preserve">. As such, </w:t>
      </w:r>
      <w:r w:rsidRPr="00D104A1">
        <w:rPr>
          <w:rStyle w:val="StyleUnderline"/>
        </w:rPr>
        <w:t xml:space="preserve">recipients attempt to supplement their income through </w:t>
      </w:r>
      <w:r w:rsidRPr="00D104A1">
        <w:rPr>
          <w:rStyle w:val="Emphasis"/>
        </w:rPr>
        <w:t>illegal</w:t>
      </w:r>
      <w:r w:rsidRPr="00D104A1">
        <w:rPr>
          <w:rStyle w:val="StyleUnderline"/>
        </w:rPr>
        <w:t xml:space="preserve"> means</w:t>
      </w:r>
      <w:r w:rsidRPr="0073672B">
        <w:rPr>
          <w:sz w:val="14"/>
        </w:rPr>
        <w:t xml:space="preserve">. Moreover, </w:t>
      </w:r>
      <w:r w:rsidRPr="00D104A1">
        <w:rPr>
          <w:rStyle w:val="StyleUnderline"/>
        </w:rPr>
        <w:t>those that receive social assistance have</w:t>
      </w:r>
      <w:r w:rsidRPr="0073672B">
        <w:rPr>
          <w:sz w:val="14"/>
        </w:rPr>
        <w:t xml:space="preserve"> virtually </w:t>
      </w:r>
      <w:r w:rsidRPr="00D104A1">
        <w:rPr>
          <w:rStyle w:val="Emphasis"/>
        </w:rPr>
        <w:t>no incentive</w:t>
      </w:r>
      <w:r w:rsidRPr="00D104A1">
        <w:rPr>
          <w:rStyle w:val="StyleUnderline"/>
        </w:rPr>
        <w:t xml:space="preserve"> to become</w:t>
      </w:r>
      <w:r w:rsidRPr="0073672B">
        <w:rPr>
          <w:sz w:val="14"/>
        </w:rPr>
        <w:t xml:space="preserve"> productive </w:t>
      </w:r>
      <w:r w:rsidRPr="00D104A1">
        <w:rPr>
          <w:rStyle w:val="StyleUnderline"/>
        </w:rPr>
        <w:t>members of society as their</w:t>
      </w:r>
      <w:r w:rsidRPr="0073672B">
        <w:rPr>
          <w:sz w:val="14"/>
        </w:rPr>
        <w:t xml:space="preserve"> basic </w:t>
      </w:r>
      <w:r w:rsidRPr="00D104A1">
        <w:rPr>
          <w:rStyle w:val="StyleUnderline"/>
        </w:rPr>
        <w:t>needs are supplied by the government</w:t>
      </w:r>
      <w:r w:rsidRPr="0073672B">
        <w:rPr>
          <w:sz w:val="14"/>
        </w:rPr>
        <w:t xml:space="preserve"> (</w:t>
      </w:r>
      <w:proofErr w:type="spellStart"/>
      <w:r w:rsidRPr="0073672B">
        <w:rPr>
          <w:sz w:val="14"/>
        </w:rPr>
        <w:t>Teijlingen</w:t>
      </w:r>
      <w:proofErr w:type="spellEnd"/>
      <w:r w:rsidRPr="0073672B">
        <w:rPr>
          <w:sz w:val="14"/>
        </w:rPr>
        <w:t xml:space="preserve"> et al., 2012). It is important to note that these issues cannot solely be blamed on the welfare state as there might be several intervening variables, such as weak family ties with many single-parent households, high illiteracy rates, lack of formal education, and a lack of resources, which may compound the issue. As outlined by Dawkins (1976), the welfare state is an unnatural phenomenon that can lead to individuals exploiting and gaming the system, which seems to be occurring in practice.</w:t>
      </w:r>
    </w:p>
    <w:p w14:paraId="649AF67F" w14:textId="77777777" w:rsidR="00B46096" w:rsidRPr="0073672B" w:rsidRDefault="00B46096" w:rsidP="00B46096">
      <w:pPr>
        <w:rPr>
          <w:sz w:val="14"/>
        </w:rPr>
      </w:pPr>
      <w:r w:rsidRPr="0073672B">
        <w:rPr>
          <w:sz w:val="14"/>
        </w:rPr>
        <w:tab/>
        <w:t xml:space="preserve">However, as was shown, the welfare state can lead to the perpetuation of these problems as there is a lack of incentive to improve as the state provides the basic means for survival. Most concerning is that the </w:t>
      </w:r>
      <w:r w:rsidRPr="00D104A1">
        <w:rPr>
          <w:rStyle w:val="Emphasis"/>
        </w:rPr>
        <w:t>failure</w:t>
      </w:r>
      <w:r w:rsidRPr="00D104A1">
        <w:rPr>
          <w:rStyle w:val="StyleUnderline"/>
        </w:rPr>
        <w:t xml:space="preserve"> of the welfare state continues to</w:t>
      </w:r>
      <w:r w:rsidRPr="0073672B">
        <w:rPr>
          <w:sz w:val="14"/>
        </w:rPr>
        <w:t xml:space="preserve"> fundamentally </w:t>
      </w:r>
      <w:r w:rsidRPr="00D104A1">
        <w:rPr>
          <w:rStyle w:val="Emphasis"/>
        </w:rPr>
        <w:t>infringe</w:t>
      </w:r>
      <w:r w:rsidRPr="00D104A1">
        <w:rPr>
          <w:rStyle w:val="StyleUnderline"/>
        </w:rPr>
        <w:t xml:space="preserve"> on</w:t>
      </w:r>
      <w:r w:rsidRPr="0073672B">
        <w:rPr>
          <w:sz w:val="14"/>
        </w:rPr>
        <w:t xml:space="preserve"> the </w:t>
      </w:r>
      <w:r w:rsidRPr="00D104A1">
        <w:rPr>
          <w:rStyle w:val="Emphasis"/>
        </w:rPr>
        <w:t>human rights</w:t>
      </w:r>
      <w:r w:rsidRPr="00D104A1">
        <w:rPr>
          <w:rStyle w:val="StyleUnderline"/>
        </w:rPr>
        <w:t xml:space="preserve"> of the wealthy</w:t>
      </w:r>
      <w:r w:rsidRPr="0073672B">
        <w:rPr>
          <w:sz w:val="14"/>
        </w:rPr>
        <w:t xml:space="preserve">. </w:t>
      </w:r>
      <w:r w:rsidRPr="00D104A1">
        <w:rPr>
          <w:rStyle w:val="StyleUnderline"/>
        </w:rPr>
        <w:t>The state restricts</w:t>
      </w:r>
      <w:r w:rsidRPr="0073672B">
        <w:rPr>
          <w:sz w:val="14"/>
        </w:rPr>
        <w:t xml:space="preserve"> the </w:t>
      </w:r>
      <w:r w:rsidRPr="00D104A1">
        <w:rPr>
          <w:rStyle w:val="Emphasis"/>
        </w:rPr>
        <w:t>freedom</w:t>
      </w:r>
      <w:r w:rsidRPr="0073672B">
        <w:rPr>
          <w:sz w:val="14"/>
        </w:rPr>
        <w:t xml:space="preserve"> of the wealthy </w:t>
      </w:r>
      <w:r w:rsidRPr="00D104A1">
        <w:rPr>
          <w:rStyle w:val="StyleUnderline"/>
        </w:rPr>
        <w:t xml:space="preserve">by placing a </w:t>
      </w:r>
      <w:r w:rsidRPr="00D104A1">
        <w:rPr>
          <w:rStyle w:val="Emphasis"/>
        </w:rPr>
        <w:t>significant burden</w:t>
      </w:r>
      <w:r w:rsidRPr="00D104A1">
        <w:rPr>
          <w:rStyle w:val="StyleUnderline"/>
        </w:rPr>
        <w:t xml:space="preserve"> upon them as they are forced</w:t>
      </w:r>
      <w:r w:rsidRPr="0073672B">
        <w:rPr>
          <w:sz w:val="14"/>
        </w:rPr>
        <w:t xml:space="preserve"> to </w:t>
      </w:r>
      <w:r w:rsidRPr="00D104A1">
        <w:rPr>
          <w:rStyle w:val="Emphasis"/>
        </w:rPr>
        <w:t>transfer</w:t>
      </w:r>
      <w:r w:rsidRPr="00D104A1">
        <w:rPr>
          <w:rStyle w:val="StyleUnderline"/>
        </w:rPr>
        <w:t xml:space="preserve"> their wealth to the poor</w:t>
      </w:r>
      <w:r w:rsidRPr="0073672B">
        <w:rPr>
          <w:sz w:val="14"/>
        </w:rPr>
        <w:t xml:space="preserve"> (Angus, 1992). It is a popular view that </w:t>
      </w:r>
      <w:r w:rsidRPr="00D104A1">
        <w:rPr>
          <w:rStyle w:val="StyleUnderline"/>
        </w:rPr>
        <w:t xml:space="preserve">this may result in a </w:t>
      </w:r>
      <w:r w:rsidRPr="00D104A1">
        <w:rPr>
          <w:rStyle w:val="Emphasis"/>
        </w:rPr>
        <w:t>slowdown</w:t>
      </w:r>
      <w:r w:rsidRPr="00D104A1">
        <w:rPr>
          <w:rStyle w:val="StyleUnderline"/>
        </w:rPr>
        <w:t xml:space="preserve"> in </w:t>
      </w:r>
      <w:r w:rsidRPr="00D104A1">
        <w:rPr>
          <w:rStyle w:val="Emphasis"/>
        </w:rPr>
        <w:t>economic growth</w:t>
      </w:r>
      <w:r w:rsidRPr="0073672B">
        <w:rPr>
          <w:sz w:val="14"/>
        </w:rPr>
        <w:t xml:space="preserve"> (</w:t>
      </w:r>
      <w:proofErr w:type="spellStart"/>
      <w:r w:rsidRPr="0073672B">
        <w:rPr>
          <w:sz w:val="14"/>
        </w:rPr>
        <w:t>Bochel</w:t>
      </w:r>
      <w:proofErr w:type="spellEnd"/>
      <w:r w:rsidRPr="0073672B">
        <w:rPr>
          <w:sz w:val="14"/>
        </w:rPr>
        <w:t xml:space="preserve"> et al., 2011; </w:t>
      </w:r>
      <w:proofErr w:type="spellStart"/>
      <w:r w:rsidRPr="0073672B">
        <w:rPr>
          <w:sz w:val="14"/>
        </w:rPr>
        <w:t>Sadli</w:t>
      </w:r>
      <w:proofErr w:type="spellEnd"/>
      <w:r w:rsidRPr="0073672B">
        <w:rPr>
          <w:sz w:val="14"/>
        </w:rPr>
        <w:t xml:space="preserve"> and Thee, 1999) </w:t>
      </w:r>
      <w:r w:rsidRPr="00D104A1">
        <w:rPr>
          <w:rStyle w:val="StyleUnderline"/>
        </w:rPr>
        <w:t xml:space="preserve">and rising </w:t>
      </w:r>
      <w:r w:rsidRPr="00D104A1">
        <w:rPr>
          <w:rStyle w:val="Emphasis"/>
        </w:rPr>
        <w:t>unemployment</w:t>
      </w:r>
      <w:r w:rsidRPr="0073672B">
        <w:rPr>
          <w:sz w:val="14"/>
        </w:rPr>
        <w:t xml:space="preserve"> (</w:t>
      </w:r>
      <w:proofErr w:type="spellStart"/>
      <w:r w:rsidRPr="0073672B">
        <w:rPr>
          <w:sz w:val="14"/>
        </w:rPr>
        <w:t>Mackenbach</w:t>
      </w:r>
      <w:proofErr w:type="spellEnd"/>
      <w:r w:rsidRPr="0073672B">
        <w:rPr>
          <w:sz w:val="14"/>
        </w:rPr>
        <w:t xml:space="preserve">, 2012; </w:t>
      </w:r>
      <w:proofErr w:type="spellStart"/>
      <w:r w:rsidRPr="0073672B">
        <w:rPr>
          <w:sz w:val="14"/>
        </w:rPr>
        <w:t>Rosanvallon</w:t>
      </w:r>
      <w:proofErr w:type="spellEnd"/>
      <w:r w:rsidRPr="0073672B">
        <w:rPr>
          <w:sz w:val="14"/>
        </w:rPr>
        <w:t xml:space="preserve">, 1988) as </w:t>
      </w:r>
      <w:r w:rsidRPr="00D104A1">
        <w:rPr>
          <w:rStyle w:val="StyleUnderline"/>
        </w:rPr>
        <w:t>the highly educated members of society</w:t>
      </w:r>
      <w:r w:rsidRPr="0073672B">
        <w:rPr>
          <w:sz w:val="14"/>
        </w:rPr>
        <w:t xml:space="preserve"> are often willing to </w:t>
      </w:r>
      <w:r w:rsidRPr="00D104A1">
        <w:rPr>
          <w:rStyle w:val="StyleUnderline"/>
        </w:rPr>
        <w:t>emigrate to</w:t>
      </w:r>
      <w:r w:rsidRPr="0073672B">
        <w:rPr>
          <w:sz w:val="14"/>
        </w:rPr>
        <w:t xml:space="preserve"> more </w:t>
      </w:r>
      <w:r w:rsidRPr="00D104A1">
        <w:rPr>
          <w:rStyle w:val="Emphasis"/>
        </w:rPr>
        <w:t>competitive</w:t>
      </w:r>
      <w:r w:rsidRPr="00D104A1">
        <w:rPr>
          <w:rStyle w:val="StyleUnderline"/>
        </w:rPr>
        <w:t xml:space="preserve"> locals to avoid paying </w:t>
      </w:r>
      <w:r w:rsidRPr="00D104A1">
        <w:rPr>
          <w:rStyle w:val="Emphasis"/>
        </w:rPr>
        <w:t>high taxes</w:t>
      </w:r>
      <w:r w:rsidRPr="0073672B">
        <w:rPr>
          <w:sz w:val="14"/>
        </w:rPr>
        <w:t xml:space="preserve"> (Andersen, 2006; Gould and </w:t>
      </w:r>
      <w:proofErr w:type="spellStart"/>
      <w:r w:rsidRPr="0073672B">
        <w:rPr>
          <w:sz w:val="14"/>
        </w:rPr>
        <w:t>Moav</w:t>
      </w:r>
      <w:proofErr w:type="spellEnd"/>
      <w:r w:rsidRPr="0073672B">
        <w:rPr>
          <w:sz w:val="14"/>
        </w:rPr>
        <w:t xml:space="preserve">, 2007; </w:t>
      </w:r>
      <w:proofErr w:type="spellStart"/>
      <w:r w:rsidRPr="0073672B">
        <w:rPr>
          <w:sz w:val="14"/>
        </w:rPr>
        <w:t>Karrass</w:t>
      </w:r>
      <w:proofErr w:type="spellEnd"/>
      <w:r w:rsidRPr="0073672B">
        <w:rPr>
          <w:sz w:val="14"/>
        </w:rPr>
        <w:t xml:space="preserve">, 2008). In Africa, as an example, the supply of healthcare workers is exceedingly low as these members have the incentive to migrate to </w:t>
      </w:r>
      <w:proofErr w:type="spellStart"/>
      <w:r w:rsidRPr="0073672B">
        <w:rPr>
          <w:sz w:val="14"/>
        </w:rPr>
        <w:t>industrialised</w:t>
      </w:r>
      <w:proofErr w:type="spellEnd"/>
      <w:r w:rsidRPr="0073672B">
        <w:rPr>
          <w:sz w:val="14"/>
        </w:rPr>
        <w:t xml:space="preserve"> nations (</w:t>
      </w:r>
      <w:proofErr w:type="spellStart"/>
      <w:r w:rsidRPr="0073672B">
        <w:rPr>
          <w:sz w:val="14"/>
        </w:rPr>
        <w:t>Dovlo</w:t>
      </w:r>
      <w:proofErr w:type="spellEnd"/>
      <w:r w:rsidRPr="0073672B">
        <w:rPr>
          <w:sz w:val="14"/>
        </w:rPr>
        <w:t xml:space="preserve">, 2004). This causes a shortage of manpower in not only healthcare, but all areas of human </w:t>
      </w:r>
      <w:proofErr w:type="spellStart"/>
      <w:r w:rsidRPr="0073672B">
        <w:rPr>
          <w:sz w:val="14"/>
        </w:rPr>
        <w:t>endeavours</w:t>
      </w:r>
      <w:proofErr w:type="spellEnd"/>
      <w:r w:rsidRPr="0073672B">
        <w:rPr>
          <w:sz w:val="14"/>
        </w:rPr>
        <w:t xml:space="preserve"> as the knowledge gained on the continent is no longer available (</w:t>
      </w:r>
      <w:proofErr w:type="spellStart"/>
      <w:r w:rsidRPr="0073672B">
        <w:rPr>
          <w:sz w:val="14"/>
        </w:rPr>
        <w:t>Muula</w:t>
      </w:r>
      <w:proofErr w:type="spellEnd"/>
      <w:r w:rsidRPr="0073672B">
        <w:rPr>
          <w:sz w:val="14"/>
        </w:rPr>
        <w:t xml:space="preserve">, 2005; </w:t>
      </w:r>
      <w:proofErr w:type="spellStart"/>
      <w:r w:rsidRPr="0073672B">
        <w:rPr>
          <w:sz w:val="14"/>
        </w:rPr>
        <w:t>Ojo</w:t>
      </w:r>
      <w:proofErr w:type="spellEnd"/>
      <w:r w:rsidRPr="0073672B">
        <w:rPr>
          <w:sz w:val="14"/>
        </w:rPr>
        <w:t xml:space="preserve"> et al., 2011). Indeed, high taxation has been shown, empirically, to have an impact on brain drain (Wagner, 2000) and this might be detrimental on the productivity, social development, and human capital accumulation within a nation (</w:t>
      </w:r>
      <w:proofErr w:type="spellStart"/>
      <w:r w:rsidRPr="0073672B">
        <w:rPr>
          <w:sz w:val="14"/>
        </w:rPr>
        <w:t>Kuptsch</w:t>
      </w:r>
      <w:proofErr w:type="spellEnd"/>
      <w:r w:rsidRPr="0073672B">
        <w:rPr>
          <w:sz w:val="14"/>
        </w:rPr>
        <w:t xml:space="preserve"> and Fong, 2006; Wong and Yip, 1999). Clearly, </w:t>
      </w:r>
      <w:r w:rsidRPr="00D104A1">
        <w:rPr>
          <w:rStyle w:val="StyleUnderline"/>
        </w:rPr>
        <w:t xml:space="preserve">excessive taxation might be </w:t>
      </w:r>
      <w:r w:rsidRPr="00D104A1">
        <w:rPr>
          <w:rStyle w:val="Emphasis"/>
        </w:rPr>
        <w:t>unsustainable</w:t>
      </w:r>
      <w:r w:rsidRPr="00D104A1">
        <w:rPr>
          <w:rStyle w:val="StyleUnderline"/>
        </w:rPr>
        <w:t xml:space="preserve"> as</w:t>
      </w:r>
      <w:r w:rsidRPr="0073672B">
        <w:rPr>
          <w:sz w:val="14"/>
        </w:rPr>
        <w:t xml:space="preserve"> the </w:t>
      </w:r>
      <w:r w:rsidRPr="00D104A1">
        <w:rPr>
          <w:rStyle w:val="StyleUnderline"/>
        </w:rPr>
        <w:t>most productive members of society are forced to emigrate</w:t>
      </w:r>
      <w:r w:rsidRPr="0073672B">
        <w:rPr>
          <w:sz w:val="14"/>
        </w:rPr>
        <w:t>.</w:t>
      </w:r>
    </w:p>
    <w:p w14:paraId="27EF5C86" w14:textId="77777777" w:rsidR="00B46096" w:rsidRDefault="00B46096" w:rsidP="00B46096">
      <w:pPr>
        <w:rPr>
          <w:sz w:val="14"/>
        </w:rPr>
      </w:pPr>
      <w:r w:rsidRPr="0073672B">
        <w:rPr>
          <w:sz w:val="14"/>
        </w:rPr>
        <w:tab/>
        <w:t xml:space="preserve">In parallel to these issues, high taxes have been found to decrease the economic rewards to entrepreneurs, which act as a deterrent to enterprising </w:t>
      </w:r>
      <w:proofErr w:type="spellStart"/>
      <w:r w:rsidRPr="0073672B">
        <w:rPr>
          <w:sz w:val="14"/>
        </w:rPr>
        <w:t>behaviour</w:t>
      </w:r>
      <w:proofErr w:type="spellEnd"/>
      <w:r w:rsidRPr="0073672B">
        <w:rPr>
          <w:sz w:val="14"/>
        </w:rPr>
        <w:t xml:space="preserve"> (Hoxha and </w:t>
      </w:r>
      <w:proofErr w:type="spellStart"/>
      <w:r w:rsidRPr="0073672B">
        <w:rPr>
          <w:sz w:val="14"/>
        </w:rPr>
        <w:t>Krasnigi</w:t>
      </w:r>
      <w:proofErr w:type="spellEnd"/>
      <w:r w:rsidRPr="0073672B">
        <w:rPr>
          <w:sz w:val="14"/>
        </w:rPr>
        <w:t xml:space="preserve">, 2008; Kellerman, 2002; Nystrom, 2008). Mandatory contributions have a direct impact on determining the incentives for work effort, </w:t>
      </w:r>
      <w:proofErr w:type="spellStart"/>
      <w:r w:rsidRPr="0073672B">
        <w:rPr>
          <w:sz w:val="14"/>
        </w:rPr>
        <w:t>labour</w:t>
      </w:r>
      <w:proofErr w:type="spellEnd"/>
      <w:r w:rsidRPr="0073672B">
        <w:rPr>
          <w:sz w:val="14"/>
        </w:rPr>
        <w:t xml:space="preserve"> supply, career aspirations, and the propensity to upgrade one’s skills (</w:t>
      </w:r>
      <w:proofErr w:type="spellStart"/>
      <w:r w:rsidRPr="0073672B">
        <w:rPr>
          <w:sz w:val="14"/>
        </w:rPr>
        <w:t>Henrekson</w:t>
      </w:r>
      <w:proofErr w:type="spellEnd"/>
      <w:r w:rsidRPr="0073672B">
        <w:rPr>
          <w:sz w:val="14"/>
        </w:rPr>
        <w:t xml:space="preserve"> et al., 2010). This, in turn, may lower economic productivity, the skills of the workforce, and impairs the supply of skilled workers that are willing to participate in the </w:t>
      </w:r>
      <w:proofErr w:type="spellStart"/>
      <w:r w:rsidRPr="0073672B">
        <w:rPr>
          <w:sz w:val="14"/>
        </w:rPr>
        <w:t>labour</w:t>
      </w:r>
      <w:proofErr w:type="spellEnd"/>
      <w:r w:rsidRPr="0073672B">
        <w:rPr>
          <w:sz w:val="14"/>
        </w:rPr>
        <w:t xml:space="preserve"> force (</w:t>
      </w:r>
      <w:proofErr w:type="spellStart"/>
      <w:r w:rsidRPr="0073672B">
        <w:rPr>
          <w:sz w:val="14"/>
        </w:rPr>
        <w:t>Henrekson</w:t>
      </w:r>
      <w:proofErr w:type="spellEnd"/>
      <w:r w:rsidRPr="0073672B">
        <w:rPr>
          <w:sz w:val="14"/>
        </w:rPr>
        <w:t xml:space="preserve"> et al., 2010). Therefore, the </w:t>
      </w:r>
      <w:r w:rsidRPr="0073672B">
        <w:rPr>
          <w:rStyle w:val="StyleUnderline"/>
        </w:rPr>
        <w:t xml:space="preserve">failure of the welfare state appears to create a </w:t>
      </w:r>
      <w:r w:rsidRPr="0073672B">
        <w:rPr>
          <w:rStyle w:val="Emphasis"/>
        </w:rPr>
        <w:t>self-perpetuating</w:t>
      </w:r>
      <w:r w:rsidRPr="0073672B">
        <w:rPr>
          <w:rStyle w:val="StyleUnderline"/>
        </w:rPr>
        <w:t xml:space="preserve"> problem</w:t>
      </w:r>
      <w:r w:rsidRPr="0073672B">
        <w:rPr>
          <w:sz w:val="14"/>
        </w:rPr>
        <w:t xml:space="preserve">, </w:t>
      </w:r>
      <w:r w:rsidRPr="0073672B">
        <w:rPr>
          <w:rStyle w:val="StyleUnderline"/>
        </w:rPr>
        <w:t>which is</w:t>
      </w:r>
      <w:r w:rsidRPr="0073672B">
        <w:rPr>
          <w:sz w:val="14"/>
        </w:rPr>
        <w:t xml:space="preserve"> consistent with </w:t>
      </w:r>
      <w:r w:rsidRPr="0073672B">
        <w:rPr>
          <w:rStyle w:val="StyleUnderline"/>
        </w:rPr>
        <w:t>the failure of</w:t>
      </w:r>
      <w:r w:rsidRPr="0073672B">
        <w:rPr>
          <w:sz w:val="14"/>
        </w:rPr>
        <w:t xml:space="preserve"> state </w:t>
      </w:r>
      <w:r w:rsidRPr="0073672B">
        <w:rPr>
          <w:rStyle w:val="Emphasis"/>
        </w:rPr>
        <w:t>socialism</w:t>
      </w:r>
      <w:r w:rsidRPr="0073672B">
        <w:rPr>
          <w:rStyle w:val="StyleUnderline"/>
        </w:rPr>
        <w:t xml:space="preserve"> as a whole</w:t>
      </w:r>
      <w:r w:rsidRPr="0073672B">
        <w:rPr>
          <w:sz w:val="14"/>
        </w:rPr>
        <w:t xml:space="preserve"> (</w:t>
      </w:r>
      <w:proofErr w:type="spellStart"/>
      <w:r w:rsidRPr="0073672B">
        <w:rPr>
          <w:sz w:val="14"/>
        </w:rPr>
        <w:t>Offe</w:t>
      </w:r>
      <w:proofErr w:type="spellEnd"/>
      <w:r w:rsidRPr="0073672B">
        <w:rPr>
          <w:sz w:val="14"/>
        </w:rPr>
        <w:t xml:space="preserve"> and Heinze, 2002). Indeed, </w:t>
      </w:r>
      <w:r w:rsidRPr="0073672B">
        <w:rPr>
          <w:rStyle w:val="StyleUnderline"/>
        </w:rPr>
        <w:t xml:space="preserve">the public good can never be achieved where one group is </w:t>
      </w:r>
      <w:r w:rsidRPr="0073672B">
        <w:rPr>
          <w:rStyle w:val="Emphasis"/>
        </w:rPr>
        <w:t>sacrificed</w:t>
      </w:r>
      <w:r w:rsidRPr="0073672B">
        <w:rPr>
          <w:rStyle w:val="StyleUnderline"/>
        </w:rPr>
        <w:t xml:space="preserve"> at the expense of another</w:t>
      </w:r>
      <w:r w:rsidRPr="0073672B">
        <w:rPr>
          <w:sz w:val="14"/>
        </w:rPr>
        <w:t xml:space="preserve"> because in this system, all human rights and personal freedoms are violated (Rand, 1961).</w:t>
      </w:r>
    </w:p>
    <w:p w14:paraId="24BD5A39" w14:textId="77777777" w:rsidR="00B46096" w:rsidRDefault="00B46096" w:rsidP="00B46096">
      <w:pPr>
        <w:rPr>
          <w:sz w:val="14"/>
        </w:rPr>
      </w:pPr>
    </w:p>
    <w:p w14:paraId="0F3AF282" w14:textId="77777777" w:rsidR="00B46096" w:rsidRDefault="00B46096" w:rsidP="00B46096">
      <w:pPr>
        <w:pStyle w:val="Heading3"/>
      </w:pPr>
      <w:r>
        <w:t>1AR---Cap Good---Poverty</w:t>
      </w:r>
    </w:p>
    <w:p w14:paraId="637628BC" w14:textId="77777777" w:rsidR="00B46096" w:rsidRPr="006B45A1" w:rsidRDefault="00B46096" w:rsidP="00B46096">
      <w:pPr>
        <w:pStyle w:val="Heading4"/>
      </w:pPr>
      <w:r>
        <w:t xml:space="preserve">Statistical evidence shows the capitalism </w:t>
      </w:r>
      <w:r w:rsidRPr="00AF76FE">
        <w:rPr>
          <w:u w:val="single"/>
        </w:rPr>
        <w:t>ends</w:t>
      </w:r>
      <w:r>
        <w:t xml:space="preserve"> poverty.</w:t>
      </w:r>
    </w:p>
    <w:p w14:paraId="4705A763" w14:textId="77777777" w:rsidR="00B46096" w:rsidRPr="002F3B7D" w:rsidRDefault="00B46096" w:rsidP="00B46096">
      <w:r>
        <w:t xml:space="preserve">Jesse </w:t>
      </w:r>
      <w:r w:rsidRPr="002F3B7D">
        <w:rPr>
          <w:rStyle w:val="Style13ptBold"/>
        </w:rPr>
        <w:t>Hathaway 18</w:t>
      </w:r>
      <w:r w:rsidRPr="002F3B7D">
        <w:t>,</w:t>
      </w:r>
      <w:r>
        <w:t xml:space="preserve"> 10/</w:t>
      </w:r>
      <w:r w:rsidRPr="002F3B7D">
        <w:t>2</w:t>
      </w:r>
      <w:r>
        <w:t>8/</w:t>
      </w:r>
      <w:r w:rsidRPr="002F3B7D">
        <w:t>20</w:t>
      </w:r>
      <w:r>
        <w:t>18</w:t>
      </w:r>
      <w:r w:rsidRPr="002F3B7D">
        <w:t xml:space="preserve">, "Want to end poverty? Promote capitalism, not socialism," </w:t>
      </w:r>
      <w:hyperlink r:id="rId77" w:history="1">
        <w:r w:rsidRPr="00F74EBC">
          <w:rPr>
            <w:rStyle w:val="Hyperlink"/>
          </w:rPr>
          <w:t>https://www.washingtonexaminer.com/opinion/op-eds/want-to-end-poverty-promote-capitalism-not-socialism</w:t>
        </w:r>
      </w:hyperlink>
      <w:r>
        <w:t>, Marsh</w:t>
      </w:r>
      <w:r w:rsidRPr="002F3B7D">
        <w:rPr>
          <w:rFonts w:ascii="Arial" w:eastAsia="Times New Roman" w:hAnsi="Arial" w:cs="Arial"/>
          <w:vanish/>
          <w:sz w:val="16"/>
          <w:szCs w:val="16"/>
        </w:rPr>
        <w:t>Top of Form</w:t>
      </w:r>
    </w:p>
    <w:p w14:paraId="3EF35ACE" w14:textId="77777777" w:rsidR="00B46096" w:rsidRPr="00AF76FE" w:rsidRDefault="00B46096" w:rsidP="00B46096">
      <w:pPr>
        <w:rPr>
          <w:sz w:val="14"/>
        </w:rPr>
      </w:pPr>
      <w:r w:rsidRPr="00AF76FE">
        <w:rPr>
          <w:sz w:val="14"/>
        </w:rPr>
        <w:t xml:space="preserve">In 1981, </w:t>
      </w:r>
      <w:r w:rsidRPr="00AF76FE">
        <w:rPr>
          <w:rStyle w:val="StyleUnderline"/>
        </w:rPr>
        <w:t>44 percent of the world</w:t>
      </w:r>
      <w:r w:rsidRPr="00AF76FE">
        <w:rPr>
          <w:sz w:val="14"/>
        </w:rPr>
        <w:t xml:space="preserve">'s population </w:t>
      </w:r>
      <w:r w:rsidRPr="00AF76FE">
        <w:rPr>
          <w:rStyle w:val="StyleUnderline"/>
        </w:rPr>
        <w:t>was classified as living in</w:t>
      </w:r>
      <w:r w:rsidRPr="00AF76FE">
        <w:rPr>
          <w:sz w:val="14"/>
        </w:rPr>
        <w:t xml:space="preserve"> “</w:t>
      </w:r>
      <w:r w:rsidRPr="00AF76FE">
        <w:rPr>
          <w:rStyle w:val="Emphasis"/>
        </w:rPr>
        <w:t>extreme poverty</w:t>
      </w:r>
      <w:r w:rsidRPr="00AF76FE">
        <w:rPr>
          <w:sz w:val="14"/>
        </w:rPr>
        <w:t xml:space="preserve">,” which means earning $1.90 per day or less in wages, according to the World Bank. </w:t>
      </w:r>
      <w:r w:rsidRPr="00AF76FE">
        <w:rPr>
          <w:rStyle w:val="StyleUnderline"/>
        </w:rPr>
        <w:t>As of 2013</w:t>
      </w:r>
      <w:r w:rsidRPr="00AF76FE">
        <w:rPr>
          <w:sz w:val="14"/>
        </w:rPr>
        <w:t xml:space="preserve">, </w:t>
      </w:r>
      <w:r w:rsidRPr="00AF76FE">
        <w:rPr>
          <w:rStyle w:val="StyleUnderline"/>
        </w:rPr>
        <w:t>that</w:t>
      </w:r>
      <w:r w:rsidRPr="00AF76FE">
        <w:rPr>
          <w:sz w:val="14"/>
        </w:rPr>
        <w:t xml:space="preserve"> number </w:t>
      </w:r>
      <w:r w:rsidRPr="00AF76FE">
        <w:rPr>
          <w:rStyle w:val="StyleUnderline"/>
        </w:rPr>
        <w:t xml:space="preserve">had declined to just </w:t>
      </w:r>
      <w:r w:rsidRPr="00AF76FE">
        <w:rPr>
          <w:rStyle w:val="Emphasis"/>
        </w:rPr>
        <w:t>10.7 percent</w:t>
      </w:r>
      <w:r w:rsidRPr="00AF76FE">
        <w:rPr>
          <w:sz w:val="14"/>
        </w:rPr>
        <w:t xml:space="preserve">. </w:t>
      </w:r>
      <w:r w:rsidRPr="00AF76FE">
        <w:rPr>
          <w:rStyle w:val="StyleUnderline"/>
        </w:rPr>
        <w:t xml:space="preserve">This was the </w:t>
      </w:r>
      <w:r w:rsidRPr="00AF76FE">
        <w:rPr>
          <w:rStyle w:val="Emphasis"/>
        </w:rPr>
        <w:t>direct result</w:t>
      </w:r>
      <w:r w:rsidRPr="00AF76FE">
        <w:rPr>
          <w:rStyle w:val="StyleUnderline"/>
        </w:rPr>
        <w:t xml:space="preserve"> of</w:t>
      </w:r>
      <w:r w:rsidRPr="00AF76FE">
        <w:rPr>
          <w:sz w:val="14"/>
        </w:rPr>
        <w:t xml:space="preserve"> the </w:t>
      </w:r>
      <w:r w:rsidRPr="00AF76FE">
        <w:rPr>
          <w:rStyle w:val="StyleUnderline"/>
        </w:rPr>
        <w:t>transition</w:t>
      </w:r>
      <w:r w:rsidRPr="00AF76FE">
        <w:rPr>
          <w:sz w:val="14"/>
        </w:rPr>
        <w:t xml:space="preserve"> by many large countries — including China, India, and Russia — </w:t>
      </w:r>
      <w:r w:rsidRPr="00AF76FE">
        <w:rPr>
          <w:rStyle w:val="StyleUnderline"/>
        </w:rPr>
        <w:t>to</w:t>
      </w:r>
      <w:r w:rsidRPr="00AF76FE">
        <w:rPr>
          <w:sz w:val="14"/>
        </w:rPr>
        <w:t xml:space="preserve"> largely </w:t>
      </w:r>
      <w:r w:rsidRPr="00AF76FE">
        <w:rPr>
          <w:rStyle w:val="Emphasis"/>
        </w:rPr>
        <w:t>free-market</w:t>
      </w:r>
      <w:r w:rsidRPr="00AF76FE">
        <w:rPr>
          <w:rStyle w:val="StyleUnderline"/>
        </w:rPr>
        <w:t xml:space="preserve"> economies</w:t>
      </w:r>
      <w:r w:rsidRPr="00AF76FE">
        <w:rPr>
          <w:sz w:val="14"/>
        </w:rPr>
        <w:t xml:space="preserve"> and away from socialism.</w:t>
      </w:r>
    </w:p>
    <w:p w14:paraId="18EF6283" w14:textId="77777777" w:rsidR="00B46096" w:rsidRPr="00AF76FE" w:rsidRDefault="00B46096" w:rsidP="00B46096">
      <w:pPr>
        <w:rPr>
          <w:sz w:val="14"/>
        </w:rPr>
      </w:pPr>
      <w:r w:rsidRPr="00AF76FE">
        <w:rPr>
          <w:sz w:val="14"/>
        </w:rPr>
        <w:t xml:space="preserve">Unfortunately, many </w:t>
      </w:r>
      <w:r w:rsidRPr="00AF76FE">
        <w:rPr>
          <w:rStyle w:val="StyleUnderline"/>
        </w:rPr>
        <w:t>countries</w:t>
      </w:r>
      <w:r w:rsidRPr="00AF76FE">
        <w:rPr>
          <w:sz w:val="14"/>
        </w:rPr>
        <w:t xml:space="preserve">, including the United States, </w:t>
      </w:r>
      <w:r w:rsidRPr="00AF76FE">
        <w:rPr>
          <w:rStyle w:val="StyleUnderline"/>
        </w:rPr>
        <w:t xml:space="preserve">cling to </w:t>
      </w:r>
      <w:r w:rsidRPr="00AF76FE">
        <w:rPr>
          <w:rStyle w:val="Emphasis"/>
        </w:rPr>
        <w:t>suboptimal</w:t>
      </w:r>
      <w:r w:rsidRPr="00AF76FE">
        <w:rPr>
          <w:rStyle w:val="StyleUnderline"/>
        </w:rPr>
        <w:t xml:space="preserve"> big-government</w:t>
      </w:r>
      <w:r w:rsidRPr="00AF76FE">
        <w:rPr>
          <w:sz w:val="14"/>
        </w:rPr>
        <w:t xml:space="preserve"> policies </w:t>
      </w:r>
      <w:r w:rsidRPr="00AF76FE">
        <w:rPr>
          <w:rStyle w:val="StyleUnderline"/>
        </w:rPr>
        <w:t>and</w:t>
      </w:r>
      <w:r w:rsidRPr="00AF76FE">
        <w:rPr>
          <w:sz w:val="14"/>
        </w:rPr>
        <w:t xml:space="preserve"> to policies that </w:t>
      </w:r>
      <w:r w:rsidRPr="00AF76FE">
        <w:rPr>
          <w:rStyle w:val="StyleUnderline"/>
        </w:rPr>
        <w:t xml:space="preserve">subject market forces to </w:t>
      </w:r>
      <w:r w:rsidRPr="00AF76FE">
        <w:rPr>
          <w:rStyle w:val="Emphasis"/>
        </w:rPr>
        <w:t>political considerations</w:t>
      </w:r>
      <w:r w:rsidRPr="00AF76FE">
        <w:rPr>
          <w:sz w:val="14"/>
        </w:rPr>
        <w:t xml:space="preserve">. This is known as "crony capitalism." But although flawed, this is still far better than a full-fledged </w:t>
      </w:r>
      <w:r w:rsidRPr="00AF76FE">
        <w:rPr>
          <w:rStyle w:val="StyleUnderline"/>
        </w:rPr>
        <w:t>socialist</w:t>
      </w:r>
      <w:r w:rsidRPr="00AF76FE">
        <w:rPr>
          <w:sz w:val="14"/>
        </w:rPr>
        <w:t xml:space="preserve"> system, which </w:t>
      </w:r>
      <w:r w:rsidRPr="00AF76FE">
        <w:rPr>
          <w:rStyle w:val="StyleUnderline"/>
        </w:rPr>
        <w:t xml:space="preserve">would cause poverty to </w:t>
      </w:r>
      <w:r w:rsidRPr="00AF76FE">
        <w:rPr>
          <w:rStyle w:val="Emphasis"/>
        </w:rPr>
        <w:t>skyrocket</w:t>
      </w:r>
      <w:r w:rsidRPr="00AF76FE">
        <w:rPr>
          <w:sz w:val="14"/>
        </w:rPr>
        <w:t>.</w:t>
      </w:r>
    </w:p>
    <w:p w14:paraId="32A2EE9E" w14:textId="77777777" w:rsidR="00B46096" w:rsidRPr="00AF76FE" w:rsidRDefault="00B46096" w:rsidP="00B46096">
      <w:pPr>
        <w:rPr>
          <w:sz w:val="14"/>
        </w:rPr>
      </w:pPr>
      <w:r w:rsidRPr="005E7D28">
        <w:rPr>
          <w:rStyle w:val="StyleUnderline"/>
        </w:rPr>
        <w:t>If people</w:t>
      </w:r>
      <w:r w:rsidRPr="00AF76FE">
        <w:rPr>
          <w:sz w:val="14"/>
        </w:rPr>
        <w:t xml:space="preserve"> truly </w:t>
      </w:r>
      <w:r w:rsidRPr="005E7D28">
        <w:rPr>
          <w:rStyle w:val="StyleUnderline"/>
        </w:rPr>
        <w:t>want to end poverty</w:t>
      </w:r>
      <w:r w:rsidRPr="00AF76FE">
        <w:rPr>
          <w:sz w:val="14"/>
        </w:rPr>
        <w:t xml:space="preserve"> — and they should — they should choose the only proven way to do that, </w:t>
      </w:r>
      <w:r w:rsidRPr="005E7D28">
        <w:rPr>
          <w:rStyle w:val="StyleUnderline"/>
        </w:rPr>
        <w:t xml:space="preserve">instead of endorsing </w:t>
      </w:r>
      <w:r w:rsidRPr="00AF76FE">
        <w:rPr>
          <w:rStyle w:val="Emphasis"/>
          <w:sz w:val="24"/>
        </w:rPr>
        <w:t>pie-in-the-sky</w:t>
      </w:r>
      <w:r w:rsidRPr="005E7D28">
        <w:rPr>
          <w:rStyle w:val="StyleUnderline"/>
        </w:rPr>
        <w:t xml:space="preserve"> fantasies and long-</w:t>
      </w:r>
      <w:r w:rsidRPr="005E7D28">
        <w:rPr>
          <w:rStyle w:val="Emphasis"/>
        </w:rPr>
        <w:t>discredited</w:t>
      </w:r>
      <w:r w:rsidRPr="005E7D28">
        <w:rPr>
          <w:rStyle w:val="StyleUnderline"/>
        </w:rPr>
        <w:t xml:space="preserve"> ideologies</w:t>
      </w:r>
      <w:r w:rsidRPr="00AF76FE">
        <w:rPr>
          <w:sz w:val="14"/>
        </w:rPr>
        <w:t xml:space="preserve">. </w:t>
      </w:r>
      <w:r w:rsidRPr="005E7D28">
        <w:rPr>
          <w:rStyle w:val="StyleUnderline"/>
        </w:rPr>
        <w:t xml:space="preserve">Big government </w:t>
      </w:r>
      <w:r w:rsidRPr="005E7D28">
        <w:rPr>
          <w:rStyle w:val="Emphasis"/>
        </w:rPr>
        <w:t>wealth redistribution</w:t>
      </w:r>
      <w:r w:rsidRPr="005E7D28">
        <w:rPr>
          <w:rStyle w:val="StyleUnderline"/>
        </w:rPr>
        <w:t xml:space="preserve"> policies are</w:t>
      </w:r>
      <w:r w:rsidRPr="00AF76FE">
        <w:rPr>
          <w:sz w:val="14"/>
        </w:rPr>
        <w:t xml:space="preserve"> a main </w:t>
      </w:r>
      <w:r w:rsidRPr="005E7D28">
        <w:rPr>
          <w:rStyle w:val="StyleUnderline"/>
        </w:rPr>
        <w:t>cause of poverty</w:t>
      </w:r>
      <w:r w:rsidRPr="00AF76FE">
        <w:rPr>
          <w:sz w:val="14"/>
        </w:rPr>
        <w:t xml:space="preserve">. </w:t>
      </w:r>
      <w:r w:rsidRPr="00AF76FE">
        <w:rPr>
          <w:rStyle w:val="StyleUnderline"/>
        </w:rPr>
        <w:t>People who</w:t>
      </w:r>
      <w:r w:rsidRPr="00AF76FE">
        <w:rPr>
          <w:sz w:val="14"/>
        </w:rPr>
        <w:t xml:space="preserve"> create and </w:t>
      </w:r>
      <w:r w:rsidRPr="00AF76FE">
        <w:rPr>
          <w:rStyle w:val="Emphasis"/>
        </w:rPr>
        <w:t>innovate</w:t>
      </w:r>
      <w:r w:rsidRPr="00AF76FE">
        <w:rPr>
          <w:sz w:val="14"/>
        </w:rPr>
        <w:t xml:space="preserve">, including the bright minds behind drawing readers and advertisers to Teen Vogue, </w:t>
      </w:r>
      <w:r w:rsidRPr="00AF76FE">
        <w:rPr>
          <w:rStyle w:val="StyleUnderline"/>
        </w:rPr>
        <w:t xml:space="preserve">should be celebrated for </w:t>
      </w:r>
      <w:r w:rsidRPr="00AF76FE">
        <w:rPr>
          <w:rStyle w:val="Emphasis"/>
        </w:rPr>
        <w:t>providing goods</w:t>
      </w:r>
      <w:r w:rsidRPr="00AF76FE">
        <w:rPr>
          <w:rStyle w:val="StyleUnderline"/>
        </w:rPr>
        <w:t xml:space="preserve"> and </w:t>
      </w:r>
      <w:r w:rsidRPr="00AF76FE">
        <w:rPr>
          <w:rStyle w:val="Emphasis"/>
        </w:rPr>
        <w:t>services</w:t>
      </w:r>
      <w:r w:rsidRPr="00AF76FE">
        <w:rPr>
          <w:sz w:val="14"/>
        </w:rPr>
        <w:t xml:space="preserve"> that people want.</w:t>
      </w:r>
    </w:p>
    <w:p w14:paraId="2FA8F1A0" w14:textId="77777777" w:rsidR="00B46096" w:rsidRPr="00AF76FE" w:rsidRDefault="00B46096" w:rsidP="00B46096">
      <w:pPr>
        <w:rPr>
          <w:sz w:val="14"/>
        </w:rPr>
      </w:pPr>
      <w:r w:rsidRPr="005E7D28">
        <w:rPr>
          <w:rStyle w:val="StyleUnderline"/>
        </w:rPr>
        <w:t xml:space="preserve">To </w:t>
      </w:r>
      <w:r w:rsidRPr="005E7D28">
        <w:rPr>
          <w:rStyle w:val="Emphasis"/>
        </w:rPr>
        <w:t>end</w:t>
      </w:r>
      <w:r w:rsidRPr="005E7D28">
        <w:rPr>
          <w:rStyle w:val="StyleUnderline"/>
        </w:rPr>
        <w:t xml:space="preserve"> poverty</w:t>
      </w:r>
      <w:r w:rsidRPr="00AF76FE">
        <w:rPr>
          <w:sz w:val="14"/>
        </w:rPr>
        <w:t xml:space="preserve">, </w:t>
      </w:r>
      <w:r w:rsidRPr="005E7D28">
        <w:rPr>
          <w:rStyle w:val="StyleUnderline"/>
        </w:rPr>
        <w:t xml:space="preserve">government needs to get </w:t>
      </w:r>
      <w:r w:rsidRPr="005E7D28">
        <w:rPr>
          <w:rStyle w:val="Emphasis"/>
        </w:rPr>
        <w:t>out of the way</w:t>
      </w:r>
      <w:r w:rsidRPr="00AF76FE">
        <w:rPr>
          <w:sz w:val="14"/>
        </w:rPr>
        <w:t xml:space="preserve"> of the people, </w:t>
      </w:r>
      <w:r w:rsidRPr="005E7D28">
        <w:rPr>
          <w:rStyle w:val="StyleUnderline"/>
        </w:rPr>
        <w:t xml:space="preserve">and let the </w:t>
      </w:r>
      <w:r w:rsidRPr="005E7D28">
        <w:rPr>
          <w:rStyle w:val="Emphasis"/>
        </w:rPr>
        <w:t>magic</w:t>
      </w:r>
      <w:r w:rsidRPr="005E7D28">
        <w:rPr>
          <w:rStyle w:val="StyleUnderline"/>
        </w:rPr>
        <w:t xml:space="preserve"> of the </w:t>
      </w:r>
      <w:r w:rsidRPr="005E7D28">
        <w:rPr>
          <w:rStyle w:val="Emphasis"/>
        </w:rPr>
        <w:t>free market</w:t>
      </w:r>
      <w:r w:rsidRPr="005E7D28">
        <w:rPr>
          <w:rStyle w:val="StyleUnderline"/>
        </w:rPr>
        <w:t xml:space="preserve"> work</w:t>
      </w:r>
      <w:r w:rsidRPr="00AF76FE">
        <w:rPr>
          <w:sz w:val="14"/>
        </w:rPr>
        <w:t>, as it has every single time it’s been allowed to do so.</w:t>
      </w:r>
    </w:p>
    <w:p w14:paraId="3707A856" w14:textId="77777777" w:rsidR="00B46096" w:rsidRPr="006A06B9" w:rsidRDefault="00B46096" w:rsidP="006A06B9"/>
    <w:p w14:paraId="2809638D" w14:textId="13F54C41" w:rsidR="006A06B9" w:rsidRDefault="006A06B9" w:rsidP="006A06B9">
      <w:pPr>
        <w:pStyle w:val="Heading3"/>
      </w:pPr>
      <w:r>
        <w:t>2AC---Cap Good---Gender</w:t>
      </w:r>
    </w:p>
    <w:p w14:paraId="0B3CE301" w14:textId="77777777" w:rsidR="006A06B9" w:rsidRPr="00886A24" w:rsidRDefault="006A06B9" w:rsidP="006A06B9">
      <w:pPr>
        <w:pStyle w:val="Heading4"/>
      </w:pPr>
      <w:r>
        <w:t xml:space="preserve">Capitalism </w:t>
      </w:r>
      <w:r>
        <w:rPr>
          <w:u w:val="single"/>
        </w:rPr>
        <w:t>solves</w:t>
      </w:r>
      <w:r>
        <w:t xml:space="preserve"> the patriarchy---four warrants. </w:t>
      </w:r>
    </w:p>
    <w:p w14:paraId="39DD5B7B" w14:textId="77777777" w:rsidR="006A06B9" w:rsidRPr="00684D2D" w:rsidRDefault="006A06B9" w:rsidP="006A06B9">
      <w:r w:rsidRPr="00684D2D">
        <w:t xml:space="preserve">Ann </w:t>
      </w:r>
      <w:r w:rsidRPr="00684D2D">
        <w:rPr>
          <w:rStyle w:val="Style13ptBold"/>
        </w:rPr>
        <w:t>Cudd 14</w:t>
      </w:r>
      <w:r w:rsidRPr="00684D2D">
        <w:t xml:space="preserve">, Provost and Senior Vice Chancellor &amp; Professor of Philosophy at the University of Pittsburgh, 5/21/14, “Is Capitalism Good for Women?” </w:t>
      </w:r>
      <w:r w:rsidRPr="00C3392F">
        <w:rPr>
          <w:i/>
          <w:iCs/>
        </w:rPr>
        <w:t>Journal of Business Ethics</w:t>
      </w:r>
      <w:r w:rsidRPr="00684D2D">
        <w:t>, pp 761-770, https://doi.org/10.1007/s10551-014-2185-9</w:t>
      </w:r>
    </w:p>
    <w:p w14:paraId="7C0B4769" w14:textId="77777777" w:rsidR="006A06B9" w:rsidRPr="002B0882" w:rsidRDefault="006A06B9" w:rsidP="006A06B9">
      <w:pPr>
        <w:ind w:firstLine="720"/>
        <w:rPr>
          <w:sz w:val="14"/>
        </w:rPr>
      </w:pPr>
      <w:r w:rsidRPr="00284001">
        <w:rPr>
          <w:rStyle w:val="StyleUnderline"/>
        </w:rPr>
        <w:t xml:space="preserve">Capitalism offers </w:t>
      </w:r>
      <w:r w:rsidRPr="00284001">
        <w:rPr>
          <w:rStyle w:val="Emphasis"/>
        </w:rPr>
        <w:t>four</w:t>
      </w:r>
      <w:r w:rsidRPr="00284001">
        <w:rPr>
          <w:rStyle w:val="StyleUnderline"/>
        </w:rPr>
        <w:t xml:space="preserve"> mechanisms for </w:t>
      </w:r>
      <w:r w:rsidRPr="00284001">
        <w:rPr>
          <w:rStyle w:val="Emphasis"/>
        </w:rPr>
        <w:t>overthrowing</w:t>
      </w:r>
      <w:r w:rsidRPr="00284001">
        <w:rPr>
          <w:rStyle w:val="StyleUnderline"/>
        </w:rPr>
        <w:t xml:space="preserve"> tradition</w:t>
      </w:r>
      <w:r>
        <w:rPr>
          <w:rStyle w:val="StyleUnderline"/>
        </w:rPr>
        <w:t xml:space="preserve"> </w:t>
      </w:r>
      <w:r w:rsidRPr="00284001">
        <w:rPr>
          <w:rStyle w:val="StyleUnderline"/>
        </w:rPr>
        <w:t xml:space="preserve">and forging a path to end </w:t>
      </w:r>
      <w:r w:rsidRPr="00284001">
        <w:rPr>
          <w:rStyle w:val="Emphasis"/>
        </w:rPr>
        <w:t>patriarchal oppression</w:t>
      </w:r>
      <w:r w:rsidRPr="00284001">
        <w:rPr>
          <w:rStyle w:val="StyleUnderline"/>
        </w:rPr>
        <w:t xml:space="preserve"> of women</w:t>
      </w:r>
      <w:r w:rsidRPr="002B0882">
        <w:rPr>
          <w:sz w:val="14"/>
        </w:rPr>
        <w:t xml:space="preserve">. Materially, </w:t>
      </w:r>
      <w:r w:rsidRPr="00284001">
        <w:rPr>
          <w:rStyle w:val="StyleUnderline"/>
        </w:rPr>
        <w:t xml:space="preserve">capitalism </w:t>
      </w:r>
      <w:r w:rsidRPr="00284001">
        <w:rPr>
          <w:rStyle w:val="Emphasis"/>
        </w:rPr>
        <w:t>subverts</w:t>
      </w:r>
      <w:r w:rsidRPr="00284001">
        <w:rPr>
          <w:rStyle w:val="StyleUnderline"/>
        </w:rPr>
        <w:t xml:space="preserve"> traditional forms of</w:t>
      </w:r>
      <w:r w:rsidRPr="002B0882">
        <w:rPr>
          <w:sz w:val="14"/>
        </w:rPr>
        <w:t xml:space="preserve"> deformed </w:t>
      </w:r>
      <w:r w:rsidRPr="00284001">
        <w:rPr>
          <w:rStyle w:val="StyleUnderline"/>
        </w:rPr>
        <w:t xml:space="preserve">desires and false consciousness by offering </w:t>
      </w:r>
      <w:r w:rsidRPr="00284001">
        <w:rPr>
          <w:rStyle w:val="Emphasis"/>
        </w:rPr>
        <w:t>options</w:t>
      </w:r>
      <w:r w:rsidRPr="00284001">
        <w:rPr>
          <w:rStyle w:val="StyleUnderline"/>
        </w:rPr>
        <w:t xml:space="preserve"> that expand opportunities for women</w:t>
      </w:r>
      <w:r w:rsidRPr="002B0882">
        <w:rPr>
          <w:sz w:val="14"/>
        </w:rPr>
        <w:t xml:space="preserve">. By </w:t>
      </w:r>
      <w:r w:rsidRPr="00284001">
        <w:rPr>
          <w:rStyle w:val="StyleUnderline"/>
        </w:rPr>
        <w:t xml:space="preserve">offering </w:t>
      </w:r>
      <w:r w:rsidRPr="00284001">
        <w:rPr>
          <w:rStyle w:val="Emphasis"/>
        </w:rPr>
        <w:t>jobs</w:t>
      </w:r>
      <w:r w:rsidRPr="00284001">
        <w:rPr>
          <w:rStyle w:val="StyleUnderline"/>
        </w:rPr>
        <w:t xml:space="preserve"> and </w:t>
      </w:r>
      <w:r w:rsidRPr="00284001">
        <w:rPr>
          <w:rStyle w:val="Emphasis"/>
        </w:rPr>
        <w:t>wages</w:t>
      </w:r>
      <w:r w:rsidRPr="002B0882">
        <w:rPr>
          <w:sz w:val="14"/>
        </w:rPr>
        <w:t xml:space="preserve"> to women, </w:t>
      </w:r>
      <w:r w:rsidRPr="00284001">
        <w:rPr>
          <w:rStyle w:val="StyleUnderline"/>
        </w:rPr>
        <w:t>capitalism offers women</w:t>
      </w:r>
      <w:r w:rsidRPr="002B0882">
        <w:rPr>
          <w:sz w:val="14"/>
        </w:rPr>
        <w:t xml:space="preserve"> an opportunity for </w:t>
      </w:r>
      <w:r w:rsidRPr="00284001">
        <w:rPr>
          <w:rStyle w:val="StyleUnderline"/>
        </w:rPr>
        <w:t xml:space="preserve">activities outside the home and for </w:t>
      </w:r>
      <w:r w:rsidRPr="00284001">
        <w:rPr>
          <w:rStyle w:val="Emphasis"/>
        </w:rPr>
        <w:t>income</w:t>
      </w:r>
      <w:r w:rsidRPr="00284001">
        <w:rPr>
          <w:rStyle w:val="StyleUnderline"/>
        </w:rPr>
        <w:t xml:space="preserve"> that opens </w:t>
      </w:r>
      <w:r w:rsidRPr="00284001">
        <w:rPr>
          <w:rStyle w:val="Emphasis"/>
        </w:rPr>
        <w:t>other doors</w:t>
      </w:r>
      <w:r w:rsidRPr="002B0882">
        <w:rPr>
          <w:sz w:val="14"/>
        </w:rPr>
        <w:t xml:space="preserve">. </w:t>
      </w:r>
      <w:r w:rsidRPr="00284001">
        <w:rPr>
          <w:rStyle w:val="StyleUnderline"/>
        </w:rPr>
        <w:t>In</w:t>
      </w:r>
      <w:r w:rsidRPr="002B0882">
        <w:rPr>
          <w:sz w:val="14"/>
        </w:rPr>
        <w:t xml:space="preserve"> some </w:t>
      </w:r>
      <w:r w:rsidRPr="00284001">
        <w:rPr>
          <w:rStyle w:val="Emphasis"/>
        </w:rPr>
        <w:t>developing</w:t>
      </w:r>
      <w:r w:rsidRPr="00284001">
        <w:rPr>
          <w:rStyle w:val="StyleUnderline"/>
        </w:rPr>
        <w:t xml:space="preserve"> countries</w:t>
      </w:r>
      <w:r w:rsidRPr="002B0882">
        <w:rPr>
          <w:sz w:val="14"/>
        </w:rPr>
        <w:t xml:space="preserve">, mainly those where men’s human capital is relatively low as well, </w:t>
      </w:r>
      <w:r w:rsidRPr="00284001">
        <w:rPr>
          <w:rStyle w:val="StyleUnderline"/>
        </w:rPr>
        <w:t xml:space="preserve">women will </w:t>
      </w:r>
      <w:r w:rsidRPr="00284001">
        <w:rPr>
          <w:rStyle w:val="Emphasis"/>
        </w:rPr>
        <w:t>immediately</w:t>
      </w:r>
      <w:r w:rsidRPr="00284001">
        <w:rPr>
          <w:rStyle w:val="StyleUnderline"/>
        </w:rPr>
        <w:t xml:space="preserve"> compete with men for </w:t>
      </w:r>
      <w:r w:rsidRPr="00284001">
        <w:rPr>
          <w:rStyle w:val="Emphasis"/>
        </w:rPr>
        <w:t>equal wages</w:t>
      </w:r>
      <w:r w:rsidRPr="002B0882">
        <w:rPr>
          <w:sz w:val="14"/>
        </w:rPr>
        <w:t xml:space="preserve">. </w:t>
      </w:r>
      <w:r w:rsidRPr="00284001">
        <w:rPr>
          <w:rStyle w:val="StyleUnderline"/>
        </w:rPr>
        <w:t>This gives women</w:t>
      </w:r>
      <w:r w:rsidRPr="002B0882">
        <w:rPr>
          <w:sz w:val="14"/>
        </w:rPr>
        <w:t xml:space="preserve"> greater </w:t>
      </w:r>
      <w:r w:rsidRPr="00284001">
        <w:rPr>
          <w:rStyle w:val="StyleUnderline"/>
        </w:rPr>
        <w:t>bargaining power within</w:t>
      </w:r>
      <w:r w:rsidRPr="002B0882">
        <w:rPr>
          <w:sz w:val="14"/>
        </w:rPr>
        <w:t xml:space="preserve"> families and </w:t>
      </w:r>
      <w:r w:rsidRPr="00284001">
        <w:rPr>
          <w:rStyle w:val="StyleUnderline"/>
        </w:rPr>
        <w:t>communities</w:t>
      </w:r>
      <w:r w:rsidRPr="002B0882">
        <w:rPr>
          <w:sz w:val="14"/>
        </w:rPr>
        <w:t xml:space="preserve">, </w:t>
      </w:r>
      <w:r w:rsidRPr="00284001">
        <w:rPr>
          <w:rStyle w:val="StyleUnderline"/>
        </w:rPr>
        <w:t>and</w:t>
      </w:r>
      <w:r w:rsidRPr="002B0882">
        <w:rPr>
          <w:sz w:val="14"/>
        </w:rPr>
        <w:t xml:space="preserve"> thus a greater ability to </w:t>
      </w:r>
      <w:r w:rsidRPr="00284001">
        <w:rPr>
          <w:rStyle w:val="StyleUnderline"/>
        </w:rPr>
        <w:t xml:space="preserve">resist </w:t>
      </w:r>
      <w:r w:rsidRPr="00284001">
        <w:rPr>
          <w:rStyle w:val="Emphasis"/>
        </w:rPr>
        <w:t>violence</w:t>
      </w:r>
      <w:r w:rsidRPr="00284001">
        <w:rPr>
          <w:rStyle w:val="StyleUnderline"/>
        </w:rPr>
        <w:t xml:space="preserve"> and </w:t>
      </w:r>
      <w:r w:rsidRPr="00284001">
        <w:rPr>
          <w:rStyle w:val="Emphasis"/>
        </w:rPr>
        <w:t>exploitation</w:t>
      </w:r>
      <w:r w:rsidRPr="00284001">
        <w:rPr>
          <w:rStyle w:val="StyleUnderline"/>
        </w:rPr>
        <w:t xml:space="preserve"> by men</w:t>
      </w:r>
      <w:r w:rsidRPr="002B0882">
        <w:rPr>
          <w:sz w:val="14"/>
        </w:rPr>
        <w:t xml:space="preserve"> of their community. </w:t>
      </w:r>
      <w:r w:rsidRPr="00284001">
        <w:rPr>
          <w:rStyle w:val="StyleUnderline"/>
        </w:rPr>
        <w:t>Capitalism</w:t>
      </w:r>
      <w:r w:rsidRPr="002B0882">
        <w:rPr>
          <w:sz w:val="14"/>
        </w:rPr>
        <w:t xml:space="preserve"> also </w:t>
      </w:r>
      <w:r w:rsidRPr="00284001">
        <w:rPr>
          <w:rStyle w:val="StyleUnderline"/>
        </w:rPr>
        <w:t>offers the option for women to become entrepreneurs and</w:t>
      </w:r>
      <w:r w:rsidRPr="002B0882">
        <w:rPr>
          <w:sz w:val="14"/>
        </w:rPr>
        <w:t xml:space="preserve"> thus </w:t>
      </w:r>
      <w:r w:rsidRPr="00284001">
        <w:rPr>
          <w:rStyle w:val="StyleUnderline"/>
        </w:rPr>
        <w:t xml:space="preserve">their </w:t>
      </w:r>
      <w:r w:rsidRPr="00284001">
        <w:rPr>
          <w:rStyle w:val="Emphasis"/>
        </w:rPr>
        <w:t>own bosses</w:t>
      </w:r>
      <w:r w:rsidRPr="002B0882">
        <w:rPr>
          <w:sz w:val="14"/>
        </w:rPr>
        <w:t xml:space="preserve">. The Grameen Bank founded by </w:t>
      </w:r>
      <w:proofErr w:type="spellStart"/>
      <w:r w:rsidRPr="002B0882">
        <w:rPr>
          <w:sz w:val="14"/>
        </w:rPr>
        <w:t>Yunus</w:t>
      </w:r>
      <w:proofErr w:type="spellEnd"/>
      <w:r w:rsidRPr="002B0882">
        <w:rPr>
          <w:sz w:val="14"/>
        </w:rPr>
        <w:t xml:space="preserve"> Muhammad and its many </w:t>
      </w:r>
      <w:proofErr w:type="gramStart"/>
      <w:r w:rsidRPr="002B0882">
        <w:rPr>
          <w:sz w:val="14"/>
        </w:rPr>
        <w:t>offshoot</w:t>
      </w:r>
      <w:proofErr w:type="gramEnd"/>
      <w:r w:rsidRPr="002B0882">
        <w:rPr>
          <w:sz w:val="14"/>
        </w:rPr>
        <w:t xml:space="preserve"> social enterprises provide concrete evidence that this is a real option for women in the developing world (Muhammad 2007).</w:t>
      </w:r>
    </w:p>
    <w:p w14:paraId="57BF7D28" w14:textId="77777777" w:rsidR="006A06B9" w:rsidRPr="002B0882" w:rsidRDefault="006A06B9" w:rsidP="006A06B9">
      <w:pPr>
        <w:rPr>
          <w:sz w:val="14"/>
        </w:rPr>
      </w:pPr>
      <w:r w:rsidRPr="002B0882">
        <w:rPr>
          <w:sz w:val="14"/>
        </w:rPr>
        <w:tab/>
        <w:t xml:space="preserve">The second mechanism </w:t>
      </w:r>
      <w:r w:rsidRPr="00284001">
        <w:rPr>
          <w:rStyle w:val="StyleUnderline"/>
        </w:rPr>
        <w:t>capitalism</w:t>
      </w:r>
      <w:r w:rsidRPr="002B0882">
        <w:rPr>
          <w:sz w:val="14"/>
        </w:rPr>
        <w:t xml:space="preserve"> offers to </w:t>
      </w:r>
      <w:r w:rsidRPr="00284001">
        <w:rPr>
          <w:rStyle w:val="Emphasis"/>
        </w:rPr>
        <w:t>overthrow</w:t>
      </w:r>
      <w:r w:rsidRPr="002B0882">
        <w:rPr>
          <w:sz w:val="14"/>
        </w:rPr>
        <w:t xml:space="preserve"> traditional culture is the ideology of </w:t>
      </w:r>
      <w:r w:rsidRPr="00284001">
        <w:rPr>
          <w:rStyle w:val="StyleUnderline"/>
        </w:rPr>
        <w:t>individual rights</w:t>
      </w:r>
      <w:r w:rsidRPr="002B0882">
        <w:rPr>
          <w:sz w:val="14"/>
        </w:rPr>
        <w:t xml:space="preserve">, which can be adopted by women to disrupt the traditional gender ideology (Gordon 1996). </w:t>
      </w:r>
      <w:r w:rsidRPr="00E66409">
        <w:rPr>
          <w:rStyle w:val="StyleUnderline"/>
        </w:rPr>
        <w:t xml:space="preserve">Capitalism derives its </w:t>
      </w:r>
      <w:r w:rsidRPr="00E66409">
        <w:rPr>
          <w:rStyle w:val="Emphasis"/>
        </w:rPr>
        <w:t>prime justification</w:t>
      </w:r>
      <w:r w:rsidRPr="00E66409">
        <w:rPr>
          <w:rStyle w:val="StyleUnderline"/>
        </w:rPr>
        <w:t xml:space="preserve"> from the maximization of individual liberty</w:t>
      </w:r>
      <w:r w:rsidRPr="002B0882">
        <w:rPr>
          <w:sz w:val="14"/>
        </w:rPr>
        <w:t xml:space="preserve">, </w:t>
      </w:r>
      <w:r w:rsidRPr="00E66409">
        <w:rPr>
          <w:rStyle w:val="StyleUnderline"/>
        </w:rPr>
        <w:t>and capitalist</w:t>
      </w:r>
      <w:r w:rsidRPr="002B0882">
        <w:rPr>
          <w:sz w:val="14"/>
        </w:rPr>
        <w:t xml:space="preserve"> societies </w:t>
      </w:r>
      <w:r w:rsidRPr="00E66409">
        <w:rPr>
          <w:rStyle w:val="StyleUnderline"/>
        </w:rPr>
        <w:t>promulgate</w:t>
      </w:r>
      <w:r w:rsidRPr="002B0882">
        <w:rPr>
          <w:sz w:val="14"/>
        </w:rPr>
        <w:t xml:space="preserve"> the ideology of </w:t>
      </w:r>
      <w:r w:rsidRPr="00E66409">
        <w:rPr>
          <w:rStyle w:val="Emphasis"/>
        </w:rPr>
        <w:t>individualism</w:t>
      </w:r>
      <w:r w:rsidRPr="002B0882">
        <w:rPr>
          <w:sz w:val="14"/>
        </w:rPr>
        <w:t xml:space="preserve">, </w:t>
      </w:r>
      <w:r w:rsidRPr="00E66409">
        <w:rPr>
          <w:rStyle w:val="StyleUnderline"/>
        </w:rPr>
        <w:t>which</w:t>
      </w:r>
      <w:r w:rsidRPr="002B0882">
        <w:rPr>
          <w:sz w:val="14"/>
        </w:rPr>
        <w:t xml:space="preserve"> helps to </w:t>
      </w:r>
      <w:r w:rsidRPr="00E66409">
        <w:rPr>
          <w:rStyle w:val="StyleUnderline"/>
        </w:rPr>
        <w:t>break down patriarchal</w:t>
      </w:r>
      <w:r w:rsidRPr="002B0882">
        <w:rPr>
          <w:sz w:val="14"/>
        </w:rPr>
        <w:t xml:space="preserve"> and sexist </w:t>
      </w:r>
      <w:r w:rsidRPr="00E66409">
        <w:rPr>
          <w:rStyle w:val="StyleUnderline"/>
        </w:rPr>
        <w:t>norms and practices of traditional cultures</w:t>
      </w:r>
      <w:r w:rsidRPr="002B0882">
        <w:rPr>
          <w:sz w:val="14"/>
        </w:rPr>
        <w:t xml:space="preserve">. A good example of this is the resistance to contraception and the forbidding of abortion common in traditional cultures. Capitalism directly provides incentives to fight against this resistance by making children less valuable as uneducated, unskilled laborers and more valuable when educated and raised to adulthood before going into paid employment. Capitalism also indirectly incentivizes having fewer children by allowing families to afford nutrition and health care, and thus improving health outcomes, of infants and children. Even in capitalist societies women and men must struggle against the forces of tradition to preserve women’s rights to reproductive and bodily autonomy. The ideology of individualism which capitalism reinforces and relies upon helps women and men to see women as valuable in themselves, and not only for the subordinated social roles that they fulfill. At the very least they are consumers who have their own preferences and tastes that the market attempts to satisfy. But capitalism is also part of the liberal worldview, which values individuals and individual autonomy above all else. </w:t>
      </w:r>
      <w:r w:rsidRPr="002B0882">
        <w:rPr>
          <w:rStyle w:val="StyleUnderline"/>
        </w:rPr>
        <w:t>Once</w:t>
      </w:r>
      <w:r w:rsidRPr="002B0882">
        <w:rPr>
          <w:sz w:val="14"/>
        </w:rPr>
        <w:t xml:space="preserve"> the ideology of </w:t>
      </w:r>
      <w:r w:rsidRPr="002B0882">
        <w:rPr>
          <w:rStyle w:val="StyleUnderline"/>
        </w:rPr>
        <w:t>individual rights becomes</w:t>
      </w:r>
      <w:r w:rsidRPr="002B0882">
        <w:rPr>
          <w:sz w:val="14"/>
        </w:rPr>
        <w:t xml:space="preserve"> widely known and </w:t>
      </w:r>
      <w:r w:rsidRPr="002B0882">
        <w:rPr>
          <w:rStyle w:val="StyleUnderline"/>
        </w:rPr>
        <w:t>discussed</w:t>
      </w:r>
      <w:r w:rsidRPr="002B0882">
        <w:rPr>
          <w:sz w:val="14"/>
        </w:rPr>
        <w:t xml:space="preserve">, </w:t>
      </w:r>
      <w:r w:rsidRPr="002B0882">
        <w:rPr>
          <w:rStyle w:val="StyleUnderline"/>
        </w:rPr>
        <w:t xml:space="preserve">the false beliefs of inferiority of women can be </w:t>
      </w:r>
      <w:r w:rsidRPr="002B0882">
        <w:rPr>
          <w:rStyle w:val="Emphasis"/>
        </w:rPr>
        <w:t>challenged</w:t>
      </w:r>
      <w:r w:rsidRPr="002B0882">
        <w:rPr>
          <w:rStyle w:val="StyleUnderline"/>
        </w:rPr>
        <w:t xml:space="preserve"> and </w:t>
      </w:r>
      <w:r w:rsidRPr="002B0882">
        <w:rPr>
          <w:rStyle w:val="Emphasis"/>
        </w:rPr>
        <w:t>countered</w:t>
      </w:r>
      <w:r w:rsidRPr="002B0882">
        <w:rPr>
          <w:sz w:val="14"/>
        </w:rPr>
        <w:t xml:space="preserve">, </w:t>
      </w:r>
      <w:r w:rsidRPr="002B0882">
        <w:rPr>
          <w:rStyle w:val="StyleUnderline"/>
        </w:rPr>
        <w:t>and this</w:t>
      </w:r>
      <w:r w:rsidRPr="002B0882">
        <w:rPr>
          <w:sz w:val="14"/>
        </w:rPr>
        <w:t xml:space="preserve"> in turn </w:t>
      </w:r>
      <w:r w:rsidRPr="002B0882">
        <w:rPr>
          <w:rStyle w:val="StyleUnderline"/>
        </w:rPr>
        <w:t>challenges evaluations of women as inferior</w:t>
      </w:r>
      <w:r w:rsidRPr="002B0882">
        <w:rPr>
          <w:sz w:val="14"/>
        </w:rPr>
        <w:t>.</w:t>
      </w:r>
    </w:p>
    <w:p w14:paraId="683144AA" w14:textId="77777777" w:rsidR="006A06B9" w:rsidRPr="002B0882" w:rsidRDefault="006A06B9" w:rsidP="006A06B9">
      <w:pPr>
        <w:rPr>
          <w:sz w:val="14"/>
        </w:rPr>
      </w:pPr>
      <w:r w:rsidRPr="002B0882">
        <w:rPr>
          <w:sz w:val="14"/>
        </w:rPr>
        <w:tab/>
        <w:t xml:space="preserve">Third, in </w:t>
      </w:r>
      <w:r w:rsidRPr="00E66409">
        <w:rPr>
          <w:rStyle w:val="StyleUnderline"/>
        </w:rPr>
        <w:t xml:space="preserve">promoting </w:t>
      </w:r>
      <w:r w:rsidRPr="00E66409">
        <w:rPr>
          <w:rStyle w:val="Emphasis"/>
        </w:rPr>
        <w:t>free market</w:t>
      </w:r>
      <w:r w:rsidRPr="002B0882">
        <w:rPr>
          <w:sz w:val="14"/>
        </w:rPr>
        <w:t xml:space="preserve"> exchange, capitalism </w:t>
      </w:r>
      <w:r w:rsidRPr="00E66409">
        <w:rPr>
          <w:rStyle w:val="StyleUnderline"/>
        </w:rPr>
        <w:t>promotes</w:t>
      </w:r>
      <w:r w:rsidRPr="002B0882">
        <w:rPr>
          <w:sz w:val="14"/>
        </w:rPr>
        <w:t xml:space="preserve"> the idea of </w:t>
      </w:r>
      <w:r w:rsidRPr="00E66409">
        <w:rPr>
          <w:rStyle w:val="Emphasis"/>
        </w:rPr>
        <w:t>mutual advantage</w:t>
      </w:r>
      <w:r w:rsidRPr="002B0882">
        <w:rPr>
          <w:sz w:val="14"/>
        </w:rPr>
        <w:t xml:space="preserve">. Adam Smith’s notion of the invisible hand is one original formulation of this idea. In capitalism, </w:t>
      </w:r>
      <w:r w:rsidRPr="00E66409">
        <w:rPr>
          <w:rStyle w:val="StyleUnderline"/>
        </w:rPr>
        <w:t>each person pursues their</w:t>
      </w:r>
      <w:r w:rsidRPr="002B0882">
        <w:rPr>
          <w:sz w:val="14"/>
        </w:rPr>
        <w:t xml:space="preserve"> own </w:t>
      </w:r>
      <w:r w:rsidRPr="00E66409">
        <w:rPr>
          <w:rStyle w:val="Emphasis"/>
        </w:rPr>
        <w:t>advantage</w:t>
      </w:r>
      <w:r w:rsidRPr="002B0882">
        <w:rPr>
          <w:sz w:val="14"/>
        </w:rPr>
        <w:t xml:space="preserve">, </w:t>
      </w:r>
      <w:r w:rsidRPr="00E66409">
        <w:rPr>
          <w:rStyle w:val="StyleUnderline"/>
        </w:rPr>
        <w:t xml:space="preserve">and the advantage of the </w:t>
      </w:r>
      <w:r w:rsidRPr="00E66409">
        <w:rPr>
          <w:rStyle w:val="Emphasis"/>
        </w:rPr>
        <w:t>group</w:t>
      </w:r>
      <w:r w:rsidRPr="00E66409">
        <w:rPr>
          <w:rStyle w:val="StyleUnderline"/>
        </w:rPr>
        <w:t xml:space="preserve"> arises</w:t>
      </w:r>
      <w:r w:rsidRPr="002B0882">
        <w:rPr>
          <w:sz w:val="14"/>
        </w:rPr>
        <w:t xml:space="preserve">. Another formulation of the idea of </w:t>
      </w:r>
      <w:r w:rsidRPr="00E66409">
        <w:rPr>
          <w:rStyle w:val="Emphasis"/>
        </w:rPr>
        <w:t>mutual advantage</w:t>
      </w:r>
      <w:r w:rsidRPr="00E66409">
        <w:rPr>
          <w:rStyle w:val="StyleUnderline"/>
        </w:rPr>
        <w:t xml:space="preserve"> comes from</w:t>
      </w:r>
      <w:r w:rsidRPr="002B0882">
        <w:rPr>
          <w:sz w:val="14"/>
        </w:rPr>
        <w:t xml:space="preserve"> the idea of a </w:t>
      </w:r>
      <w:r w:rsidRPr="00E66409">
        <w:rPr>
          <w:rStyle w:val="StyleUnderline"/>
        </w:rPr>
        <w:t>positive sum game</w:t>
      </w:r>
      <w:r w:rsidRPr="002B0882">
        <w:rPr>
          <w:sz w:val="14"/>
        </w:rPr>
        <w:t xml:space="preserve">, in which </w:t>
      </w:r>
      <w:r w:rsidRPr="00E66409">
        <w:rPr>
          <w:rStyle w:val="StyleUnderline"/>
        </w:rPr>
        <w:t>all</w:t>
      </w:r>
      <w:r w:rsidRPr="002B0882">
        <w:rPr>
          <w:sz w:val="14"/>
        </w:rPr>
        <w:t xml:space="preserve"> the </w:t>
      </w:r>
      <w:r w:rsidRPr="00E66409">
        <w:rPr>
          <w:rStyle w:val="Emphasis"/>
        </w:rPr>
        <w:t>players</w:t>
      </w:r>
      <w:r w:rsidRPr="002B0882">
        <w:rPr>
          <w:sz w:val="14"/>
        </w:rPr>
        <w:t xml:space="preserve"> may </w:t>
      </w:r>
      <w:r w:rsidRPr="00E66409">
        <w:rPr>
          <w:rStyle w:val="StyleUnderline"/>
        </w:rPr>
        <w:t xml:space="preserve">gain at the </w:t>
      </w:r>
      <w:r w:rsidRPr="00E66409">
        <w:rPr>
          <w:rStyle w:val="Emphasis"/>
        </w:rPr>
        <w:t>same time</w:t>
      </w:r>
      <w:r w:rsidRPr="002B0882">
        <w:rPr>
          <w:sz w:val="14"/>
        </w:rPr>
        <w:t xml:space="preserve">. </w:t>
      </w:r>
      <w:r w:rsidRPr="00E66409">
        <w:rPr>
          <w:rStyle w:val="StyleUnderline"/>
        </w:rPr>
        <w:t xml:space="preserve">By playing by the </w:t>
      </w:r>
      <w:r w:rsidRPr="00E66409">
        <w:rPr>
          <w:rStyle w:val="Emphasis"/>
        </w:rPr>
        <w:t>rules</w:t>
      </w:r>
      <w:r w:rsidRPr="002B0882">
        <w:rPr>
          <w:sz w:val="14"/>
        </w:rPr>
        <w:t xml:space="preserve"> within a suitably constrained and monitored system, each one can </w:t>
      </w:r>
      <w:r w:rsidRPr="00E66409">
        <w:rPr>
          <w:rStyle w:val="StyleUnderline"/>
        </w:rPr>
        <w:t xml:space="preserve">strive to </w:t>
      </w:r>
      <w:r w:rsidRPr="00E66409">
        <w:rPr>
          <w:rStyle w:val="Emphasis"/>
        </w:rPr>
        <w:t>achieve</w:t>
      </w:r>
      <w:r w:rsidRPr="00E66409">
        <w:rPr>
          <w:rStyle w:val="StyleUnderline"/>
        </w:rPr>
        <w:t xml:space="preserve"> without </w:t>
      </w:r>
      <w:r w:rsidRPr="00E66409">
        <w:rPr>
          <w:rStyle w:val="Emphasis"/>
        </w:rPr>
        <w:t>depriving</w:t>
      </w:r>
      <w:r w:rsidRPr="00E66409">
        <w:rPr>
          <w:rStyle w:val="StyleUnderline"/>
        </w:rPr>
        <w:t xml:space="preserve"> others</w:t>
      </w:r>
      <w:r w:rsidRPr="002B0882">
        <w:rPr>
          <w:sz w:val="14"/>
        </w:rPr>
        <w:t xml:space="preserve">. </w:t>
      </w:r>
      <w:r w:rsidRPr="00E66409">
        <w:rPr>
          <w:rStyle w:val="StyleUnderline"/>
        </w:rPr>
        <w:t xml:space="preserve">Mutual advantage </w:t>
      </w:r>
      <w:r w:rsidRPr="00E66409">
        <w:rPr>
          <w:rStyle w:val="Emphasis"/>
        </w:rPr>
        <w:t>opposes</w:t>
      </w:r>
      <w:r w:rsidRPr="00E66409">
        <w:rPr>
          <w:rStyle w:val="StyleUnderline"/>
        </w:rPr>
        <w:t xml:space="preserve"> </w:t>
      </w:r>
      <w:r w:rsidRPr="002B0882">
        <w:rPr>
          <w:sz w:val="14"/>
        </w:rPr>
        <w:t xml:space="preserve">the </w:t>
      </w:r>
      <w:r w:rsidRPr="00E66409">
        <w:rPr>
          <w:rStyle w:val="StyleUnderline"/>
        </w:rPr>
        <w:t>notion that women should sacrifice their</w:t>
      </w:r>
      <w:r w:rsidRPr="002B0882">
        <w:rPr>
          <w:sz w:val="14"/>
        </w:rPr>
        <w:t xml:space="preserve"> own </w:t>
      </w:r>
      <w:r w:rsidRPr="00E66409">
        <w:rPr>
          <w:rStyle w:val="StyleUnderline"/>
        </w:rPr>
        <w:t>interests for the sake of others without</w:t>
      </w:r>
      <w:r w:rsidRPr="002B0882">
        <w:rPr>
          <w:sz w:val="14"/>
        </w:rPr>
        <w:t xml:space="preserve"> any </w:t>
      </w:r>
      <w:r w:rsidRPr="00E66409">
        <w:rPr>
          <w:rStyle w:val="Emphasis"/>
        </w:rPr>
        <w:t>expectation</w:t>
      </w:r>
      <w:r w:rsidRPr="00E66409">
        <w:rPr>
          <w:rStyle w:val="StyleUnderline"/>
        </w:rPr>
        <w:t xml:space="preserve"> of benefit</w:t>
      </w:r>
      <w:r w:rsidRPr="002B0882">
        <w:rPr>
          <w:sz w:val="14"/>
        </w:rPr>
        <w:t xml:space="preserve"> (Gauthier 1986). In this way, </w:t>
      </w:r>
      <w:r w:rsidRPr="00E66409">
        <w:rPr>
          <w:rStyle w:val="StyleUnderline"/>
        </w:rPr>
        <w:t xml:space="preserve">capitalism </w:t>
      </w:r>
      <w:r w:rsidRPr="00E66409">
        <w:rPr>
          <w:rStyle w:val="Emphasis"/>
        </w:rPr>
        <w:t>enshrines</w:t>
      </w:r>
      <w:r w:rsidRPr="00E66409">
        <w:rPr>
          <w:rStyle w:val="StyleUnderline"/>
        </w:rPr>
        <w:t xml:space="preserve"> the idea of equality in market exchange itself</w:t>
      </w:r>
      <w:r w:rsidRPr="002B0882">
        <w:rPr>
          <w:sz w:val="14"/>
        </w:rPr>
        <w:t>.</w:t>
      </w:r>
    </w:p>
    <w:p w14:paraId="4524257E" w14:textId="77777777" w:rsidR="006A06B9" w:rsidRPr="002B0882" w:rsidRDefault="006A06B9" w:rsidP="006A06B9">
      <w:pPr>
        <w:rPr>
          <w:sz w:val="14"/>
        </w:rPr>
      </w:pPr>
      <w:r w:rsidRPr="002B0882">
        <w:rPr>
          <w:sz w:val="14"/>
        </w:rPr>
        <w:tab/>
        <w:t xml:space="preserve">Finally, because </w:t>
      </w:r>
      <w:r w:rsidRPr="00E66409">
        <w:rPr>
          <w:rStyle w:val="StyleUnderline"/>
        </w:rPr>
        <w:t xml:space="preserve">capitalism promotes </w:t>
      </w:r>
      <w:r w:rsidRPr="00E66409">
        <w:rPr>
          <w:rStyle w:val="Emphasis"/>
        </w:rPr>
        <w:t>innovation</w:t>
      </w:r>
      <w:r w:rsidRPr="002B0882">
        <w:rPr>
          <w:sz w:val="14"/>
        </w:rPr>
        <w:t xml:space="preserve">, capitalist governments and firms promote science as a path to technical innovation. </w:t>
      </w:r>
      <w:r w:rsidRPr="00E66409">
        <w:rPr>
          <w:rStyle w:val="StyleUnderline"/>
        </w:rPr>
        <w:t>Science offers a means</w:t>
      </w:r>
      <w:r w:rsidRPr="002B0882">
        <w:rPr>
          <w:sz w:val="14"/>
        </w:rPr>
        <w:t xml:space="preserve"> for critical analysis of beliefs, and hence a way to </w:t>
      </w:r>
      <w:r w:rsidRPr="00E66409">
        <w:rPr>
          <w:rStyle w:val="StyleUnderline"/>
        </w:rPr>
        <w:t xml:space="preserve">uncover and debunk </w:t>
      </w:r>
      <w:r w:rsidRPr="00E66409">
        <w:rPr>
          <w:rStyle w:val="Emphasis"/>
        </w:rPr>
        <w:t>false consciousness</w:t>
      </w:r>
      <w:r w:rsidRPr="002B0882">
        <w:rPr>
          <w:sz w:val="14"/>
        </w:rPr>
        <w:t xml:space="preserve">.9 In the quest for a creative, innovative workforce, successful firms seek out highly educated individuals and individuals from widely varying backgrounds. If a society is to support such innovation, it needs to support the education of individuals from all walks of life in order to maximize the potential for finding the uniquely creative individuals who will invent new technologies and new forms of life. But </w:t>
      </w:r>
      <w:r w:rsidRPr="00E66409">
        <w:rPr>
          <w:rStyle w:val="StyleUnderline"/>
        </w:rPr>
        <w:t xml:space="preserve">an inevitable </w:t>
      </w:r>
      <w:r w:rsidRPr="00E66409">
        <w:rPr>
          <w:rStyle w:val="Emphasis"/>
        </w:rPr>
        <w:t>byproduct</w:t>
      </w:r>
      <w:r w:rsidRPr="00E66409">
        <w:rPr>
          <w:rStyle w:val="StyleUnderline"/>
        </w:rPr>
        <w:t xml:space="preserve"> of</w:t>
      </w:r>
      <w:r w:rsidRPr="002B0882">
        <w:rPr>
          <w:sz w:val="14"/>
        </w:rPr>
        <w:t xml:space="preserve"> such broadly </w:t>
      </w:r>
      <w:r w:rsidRPr="00E66409">
        <w:rPr>
          <w:rStyle w:val="StyleUnderline"/>
        </w:rPr>
        <w:t>distributed education will be</w:t>
      </w:r>
      <w:r w:rsidRPr="002B0882">
        <w:rPr>
          <w:sz w:val="14"/>
        </w:rPr>
        <w:t xml:space="preserve"> the </w:t>
      </w:r>
      <w:r w:rsidRPr="00E66409">
        <w:rPr>
          <w:rStyle w:val="StyleUnderline"/>
        </w:rPr>
        <w:t xml:space="preserve">creation of individuals capable of </w:t>
      </w:r>
      <w:r w:rsidRPr="00E66409">
        <w:rPr>
          <w:rStyle w:val="Emphasis"/>
        </w:rPr>
        <w:t>critical thinking</w:t>
      </w:r>
      <w:r w:rsidRPr="002B0882">
        <w:rPr>
          <w:sz w:val="14"/>
        </w:rPr>
        <w:t xml:space="preserve">, </w:t>
      </w:r>
      <w:r w:rsidRPr="00E66409">
        <w:rPr>
          <w:rStyle w:val="StyleUnderline"/>
        </w:rPr>
        <w:t xml:space="preserve">who question the </w:t>
      </w:r>
      <w:r w:rsidRPr="00E66409">
        <w:rPr>
          <w:rStyle w:val="Emphasis"/>
        </w:rPr>
        <w:t>fetishes</w:t>
      </w:r>
      <w:r w:rsidRPr="00E66409">
        <w:rPr>
          <w:rStyle w:val="StyleUnderline"/>
        </w:rPr>
        <w:t xml:space="preserve"> of the</w:t>
      </w:r>
      <w:r w:rsidRPr="002B0882">
        <w:rPr>
          <w:sz w:val="14"/>
        </w:rPr>
        <w:t xml:space="preserve"> current </w:t>
      </w:r>
      <w:r w:rsidRPr="00E66409">
        <w:rPr>
          <w:rStyle w:val="StyleUnderline"/>
        </w:rPr>
        <w:t>generation</w:t>
      </w:r>
      <w:r w:rsidRPr="002B0882">
        <w:rPr>
          <w:sz w:val="14"/>
        </w:rPr>
        <w:t xml:space="preserve">. In this way </w:t>
      </w:r>
      <w:r w:rsidRPr="00E66409">
        <w:rPr>
          <w:rStyle w:val="StyleUnderline"/>
        </w:rPr>
        <w:t xml:space="preserve">capitalism creates the conditions for </w:t>
      </w:r>
      <w:r w:rsidRPr="00E66409">
        <w:rPr>
          <w:rStyle w:val="Emphasis"/>
        </w:rPr>
        <w:t>trenchant critiques</w:t>
      </w:r>
      <w:r w:rsidRPr="00E66409">
        <w:rPr>
          <w:rStyle w:val="StyleUnderline"/>
        </w:rPr>
        <w:t xml:space="preserve"> of capitalist fetishes</w:t>
      </w:r>
      <w:r w:rsidRPr="002B0882">
        <w:rPr>
          <w:sz w:val="14"/>
        </w:rPr>
        <w:t>, as well.</w:t>
      </w:r>
    </w:p>
    <w:p w14:paraId="16BF36A8" w14:textId="77777777" w:rsidR="006A06B9" w:rsidRDefault="006A06B9" w:rsidP="006A06B9"/>
    <w:p w14:paraId="5979875D" w14:textId="264ADDB1" w:rsidR="003F132F" w:rsidRDefault="003F132F" w:rsidP="006A06B9">
      <w:pPr>
        <w:rPr>
          <w:sz w:val="14"/>
        </w:rPr>
      </w:pPr>
    </w:p>
    <w:p w14:paraId="2127A027" w14:textId="481C9B8A" w:rsidR="003F132F" w:rsidRDefault="003F132F" w:rsidP="003F132F">
      <w:pPr>
        <w:pStyle w:val="Heading3"/>
      </w:pPr>
      <w:r>
        <w:t>2AC---Cap Good---Quality of Life</w:t>
      </w:r>
    </w:p>
    <w:p w14:paraId="78C603CA" w14:textId="77777777" w:rsidR="003F132F" w:rsidRPr="003272BF" w:rsidRDefault="003F132F" w:rsidP="003F132F">
      <w:pPr>
        <w:pStyle w:val="Heading4"/>
        <w:rPr>
          <w:rStyle w:val="Emphasis"/>
        </w:rPr>
      </w:pPr>
      <w:r>
        <w:t>Capitalism improves quality of life</w:t>
      </w:r>
    </w:p>
    <w:p w14:paraId="5F8C66A0" w14:textId="77777777" w:rsidR="003F132F" w:rsidRPr="003272BF" w:rsidRDefault="003F132F" w:rsidP="003F132F">
      <w:r>
        <w:rPr>
          <w:rStyle w:val="Style13ptBold"/>
        </w:rPr>
        <w:t>Allison 12</w:t>
      </w:r>
      <w:r>
        <w:rPr>
          <w:rStyle w:val="Style13ptBold"/>
          <w:b w:val="0"/>
          <w:bCs/>
        </w:rPr>
        <w:t xml:space="preserve"> - </w:t>
      </w:r>
      <w:r w:rsidRPr="003B0FA0">
        <w:t>American businessman</w:t>
      </w:r>
      <w:r>
        <w:t xml:space="preserve">, </w:t>
      </w:r>
      <w:r w:rsidRPr="003B0FA0">
        <w:t>director at Moelis &amp; Company</w:t>
      </w:r>
      <w:r>
        <w:t xml:space="preserve">, </w:t>
      </w:r>
      <w:r w:rsidRPr="003B0FA0">
        <w:t>former CEO and president of the Cato Institute in Washington, D.C</w:t>
      </w:r>
      <w:r>
        <w:t xml:space="preserve">. </w:t>
      </w:r>
      <w:r>
        <w:rPr>
          <w:rStyle w:val="Style13ptBold"/>
          <w:b w:val="0"/>
          <w:bCs/>
        </w:rPr>
        <w:t>(</w:t>
      </w:r>
      <w:r w:rsidRPr="003B0FA0">
        <w:t>John A. Allison IV,</w:t>
      </w:r>
      <w:r w:rsidRPr="00FF6701">
        <w:t xml:space="preserve"> “</w:t>
      </w:r>
      <w:r>
        <w:rPr>
          <w:i/>
          <w:iCs/>
        </w:rPr>
        <w:t>The Financial Crisis and the Free Market Cure: Why Pure Capitalism is the World Economy’s Only Hope</w:t>
      </w:r>
      <w:r w:rsidRPr="00FF6701">
        <w:t xml:space="preserve">”, </w:t>
      </w:r>
      <w:r>
        <w:t xml:space="preserve">Published September 2012, </w:t>
      </w:r>
      <w:r w:rsidRPr="003B0FA0">
        <w:t>https://learning-oreilly-com.proxy.lib.umich.edu/library/view/The+Financial+Crisis+and+the+Free+Market+Cure:+Why+Pure+Capitalism+is+the+World+Economy's+Only+Hope/9780071806787/ch21.html#ch21</w:t>
      </w:r>
      <w:r>
        <w:t>)</w:t>
      </w:r>
      <w:r w:rsidRPr="00FF6701">
        <w:t>//</w:t>
      </w:r>
      <w:r>
        <w:t>IB</w:t>
      </w:r>
    </w:p>
    <w:p w14:paraId="2849E6E9" w14:textId="77777777" w:rsidR="003F132F" w:rsidRPr="00F601E6" w:rsidRDefault="003F132F" w:rsidP="003F132F">
      <w:r w:rsidRPr="00CB30FE">
        <w:t xml:space="preserve">While </w:t>
      </w:r>
      <w:r w:rsidRPr="003272BF">
        <w:rPr>
          <w:rStyle w:val="Emphasis"/>
        </w:rPr>
        <w:t>neither taking advantage</w:t>
      </w:r>
      <w:r w:rsidRPr="007544C7">
        <w:rPr>
          <w:u w:val="single"/>
        </w:rPr>
        <w:t xml:space="preserve"> of others </w:t>
      </w:r>
      <w:r w:rsidRPr="003272BF">
        <w:rPr>
          <w:rStyle w:val="Emphasis"/>
        </w:rPr>
        <w:t>nor self-sacrifice is</w:t>
      </w:r>
      <w:r w:rsidRPr="007544C7">
        <w:rPr>
          <w:u w:val="single"/>
        </w:rPr>
        <w:t xml:space="preserve"> a </w:t>
      </w:r>
      <w:r w:rsidRPr="003272BF">
        <w:rPr>
          <w:rStyle w:val="Emphasis"/>
        </w:rPr>
        <w:t>rational</w:t>
      </w:r>
      <w:r w:rsidRPr="007544C7">
        <w:rPr>
          <w:u w:val="single"/>
        </w:rPr>
        <w:t xml:space="preserve"> alternative, </w:t>
      </w:r>
      <w:r w:rsidRPr="003272BF">
        <w:rPr>
          <w:rStyle w:val="Emphasis"/>
        </w:rPr>
        <w:t>there is an</w:t>
      </w:r>
      <w:r w:rsidRPr="007544C7">
        <w:rPr>
          <w:u w:val="single"/>
        </w:rPr>
        <w:t xml:space="preserve"> </w:t>
      </w:r>
      <w:r w:rsidRPr="003272BF">
        <w:rPr>
          <w:rStyle w:val="Emphasis"/>
        </w:rPr>
        <w:t>uncompromising moral code that underlies</w:t>
      </w:r>
      <w:r w:rsidRPr="007544C7">
        <w:rPr>
          <w:u w:val="single"/>
        </w:rPr>
        <w:t xml:space="preserve"> a free society and </w:t>
      </w:r>
      <w:r w:rsidRPr="003272BF">
        <w:rPr>
          <w:rStyle w:val="Emphasis"/>
        </w:rPr>
        <w:t>free markets</w:t>
      </w:r>
      <w:r w:rsidRPr="00CB30FE">
        <w:t xml:space="preserve">. This moral code can best be described as the “trader principle.” </w:t>
      </w:r>
      <w:r w:rsidRPr="003272BF">
        <w:rPr>
          <w:rStyle w:val="Emphasis"/>
        </w:rPr>
        <w:t>Successful</w:t>
      </w:r>
      <w:r w:rsidRPr="007544C7">
        <w:rPr>
          <w:u w:val="single"/>
        </w:rPr>
        <w:t xml:space="preserve"> human </w:t>
      </w:r>
      <w:r w:rsidRPr="003272BF">
        <w:rPr>
          <w:rStyle w:val="Emphasis"/>
        </w:rPr>
        <w:t>relationships are about</w:t>
      </w:r>
      <w:r w:rsidRPr="007544C7">
        <w:rPr>
          <w:u w:val="single"/>
        </w:rPr>
        <w:t xml:space="preserve"> trading value for value—</w:t>
      </w:r>
      <w:r w:rsidRPr="003272BF">
        <w:rPr>
          <w:rStyle w:val="Emphasis"/>
        </w:rPr>
        <w:t>getting better together</w:t>
      </w:r>
      <w:r w:rsidRPr="007544C7">
        <w:rPr>
          <w:u w:val="single"/>
        </w:rPr>
        <w:t>.</w:t>
      </w:r>
      <w:r w:rsidRPr="00CB30FE">
        <w:t xml:space="preserve"> In our business at BB&amp;T, </w:t>
      </w:r>
      <w:r w:rsidRPr="003272BF">
        <w:rPr>
          <w:rStyle w:val="Emphasis"/>
        </w:rPr>
        <w:t xml:space="preserve">we are morally committed to doing our best to help </w:t>
      </w:r>
      <w:r w:rsidRPr="003272BF">
        <w:rPr>
          <w:rStyle w:val="StyleUnderline"/>
        </w:rPr>
        <w:t>our clients</w:t>
      </w:r>
      <w:r w:rsidRPr="007544C7">
        <w:rPr>
          <w:u w:val="single"/>
        </w:rPr>
        <w:t xml:space="preserve"> achieve economic success and financial security, </w:t>
      </w:r>
      <w:r w:rsidRPr="003272BF">
        <w:rPr>
          <w:rStyle w:val="Emphasis"/>
        </w:rPr>
        <w:t xml:space="preserve">because we expect </w:t>
      </w:r>
      <w:r w:rsidRPr="007544C7">
        <w:rPr>
          <w:u w:val="single"/>
        </w:rPr>
        <w:t xml:space="preserve">to earn </w:t>
      </w:r>
      <w:r w:rsidRPr="003272BF">
        <w:rPr>
          <w:rStyle w:val="Emphasis"/>
        </w:rPr>
        <w:t>a profit</w:t>
      </w:r>
      <w:r w:rsidRPr="007544C7">
        <w:rPr>
          <w:u w:val="single"/>
        </w:rPr>
        <w:t xml:space="preserve"> while achieving this end.</w:t>
      </w:r>
      <w:r w:rsidRPr="00CB30FE">
        <w:t xml:space="preserve"> Of course, there are times when there are difficult trade-offs, and sometimes one of the parties does not keep his agreement. However, </w:t>
      </w:r>
      <w:r w:rsidRPr="003272BF">
        <w:rPr>
          <w:rStyle w:val="Emphasis"/>
        </w:rPr>
        <w:t>the goal is a mutually beneficial relationship</w:t>
      </w:r>
      <w:r w:rsidRPr="007544C7">
        <w:rPr>
          <w:u w:val="single"/>
        </w:rPr>
        <w:t xml:space="preserve"> in which </w:t>
      </w:r>
      <w:r w:rsidRPr="003272BF">
        <w:rPr>
          <w:rStyle w:val="Emphasis"/>
        </w:rPr>
        <w:t>both parties are better off</w:t>
      </w:r>
      <w:r w:rsidRPr="007544C7">
        <w:rPr>
          <w:u w:val="single"/>
        </w:rPr>
        <w:t xml:space="preserve"> because of the value-for-value trade. </w:t>
      </w:r>
      <w:r w:rsidRPr="003272BF">
        <w:rPr>
          <w:rStyle w:val="Emphasis"/>
        </w:rPr>
        <w:t>This</w:t>
      </w:r>
      <w:r w:rsidRPr="007544C7">
        <w:rPr>
          <w:u w:val="single"/>
        </w:rPr>
        <w:t xml:space="preserve"> very fundamental idea </w:t>
      </w:r>
      <w:r w:rsidRPr="003272BF">
        <w:rPr>
          <w:rStyle w:val="Emphasis"/>
        </w:rPr>
        <w:t>is why free markets create a better quality of life</w:t>
      </w:r>
      <w:r w:rsidRPr="007544C7">
        <w:rPr>
          <w:u w:val="single"/>
        </w:rPr>
        <w:t>.</w:t>
      </w:r>
      <w:r w:rsidRPr="00CB30FE">
        <w:t xml:space="preserve"> Through voluntary trade, </w:t>
      </w:r>
      <w:r w:rsidRPr="007544C7">
        <w:rPr>
          <w:u w:val="single"/>
        </w:rPr>
        <w:t>we all benefit</w:t>
      </w:r>
      <w:r w:rsidRPr="00CB30FE">
        <w:t>. When government (or anyone with a “gun”) interferes in these voluntary trades, at least one party and sometimes both parties are worse off.</w:t>
      </w:r>
    </w:p>
    <w:p w14:paraId="0C87DEC5" w14:textId="71C9666C" w:rsidR="003F132F" w:rsidRDefault="003F132F" w:rsidP="003F132F"/>
    <w:p w14:paraId="671BB1BB" w14:textId="77777777" w:rsidR="00B46096" w:rsidRDefault="00B46096" w:rsidP="00B46096">
      <w:pPr>
        <w:pStyle w:val="Heading3"/>
      </w:pPr>
      <w:r>
        <w:t>2AC---Cap Good---Space Col</w:t>
      </w:r>
    </w:p>
    <w:p w14:paraId="2C7E44D3" w14:textId="77777777" w:rsidR="00B46096" w:rsidRPr="00F753E2" w:rsidRDefault="00B46096" w:rsidP="00B46096">
      <w:pPr>
        <w:pStyle w:val="Heading4"/>
      </w:pPr>
      <w:r>
        <w:t xml:space="preserve">Capitalism is key to getting us </w:t>
      </w:r>
      <w:r w:rsidRPr="002F3B7D">
        <w:rPr>
          <w:u w:val="single"/>
        </w:rPr>
        <w:t>off the rock</w:t>
      </w:r>
      <w:r>
        <w:t>.</w:t>
      </w:r>
    </w:p>
    <w:p w14:paraId="03233018" w14:textId="77777777" w:rsidR="00B46096" w:rsidRPr="00BC3F14" w:rsidRDefault="00B46096" w:rsidP="00B46096">
      <w:r w:rsidRPr="00BC3F14">
        <w:t xml:space="preserve">Alex </w:t>
      </w:r>
      <w:r w:rsidRPr="00F753E2">
        <w:rPr>
          <w:rStyle w:val="Style13ptBold"/>
        </w:rPr>
        <w:t>Knapp 20</w:t>
      </w:r>
      <w:r w:rsidRPr="00BC3F14">
        <w:t xml:space="preserve">, </w:t>
      </w:r>
      <w:r>
        <w:t xml:space="preserve">writer at Forbes, </w:t>
      </w:r>
      <w:r w:rsidRPr="00BC3F14">
        <w:t>5</w:t>
      </w:r>
      <w:r>
        <w:t>/</w:t>
      </w:r>
      <w:r w:rsidRPr="00BC3F14">
        <w:t>25</w:t>
      </w:r>
      <w:r>
        <w:t>/</w:t>
      </w:r>
      <w:r w:rsidRPr="00BC3F14">
        <w:t xml:space="preserve">2020, "Elon Musk’s First Astronaut Launch Is One Giant Leap </w:t>
      </w:r>
      <w:proofErr w:type="gramStart"/>
      <w:r w:rsidRPr="00BC3F14">
        <w:t>For</w:t>
      </w:r>
      <w:proofErr w:type="gramEnd"/>
      <w:r w:rsidRPr="00BC3F14">
        <w:t xml:space="preserve"> Space Capitalism," </w:t>
      </w:r>
      <w:r w:rsidRPr="006B45A1">
        <w:t>https://www.forbes.com/sites/alexknapp/2020/05/25/elon-musks-first-astronaut-launch-is-one-giant-leap-for-space-capitalism/?sh=408fad182b49</w:t>
      </w:r>
      <w:r>
        <w:t>, Marsh</w:t>
      </w:r>
    </w:p>
    <w:p w14:paraId="77F8A93C" w14:textId="77777777" w:rsidR="00B46096" w:rsidRPr="002F3B7D" w:rsidRDefault="00B46096" w:rsidP="00B46096">
      <w:pPr>
        <w:rPr>
          <w:sz w:val="14"/>
        </w:rPr>
      </w:pPr>
      <w:r w:rsidRPr="002F3B7D">
        <w:rPr>
          <w:sz w:val="14"/>
        </w:rPr>
        <w:t xml:space="preserve">Even more significant: </w:t>
      </w:r>
      <w:r w:rsidRPr="00F753E2">
        <w:rPr>
          <w:rStyle w:val="StyleUnderline"/>
        </w:rPr>
        <w:t>It’s the first time</w:t>
      </w:r>
      <w:r w:rsidRPr="002F3B7D">
        <w:rPr>
          <w:sz w:val="14"/>
        </w:rPr>
        <w:t xml:space="preserve"> ever </w:t>
      </w:r>
      <w:r w:rsidRPr="00F753E2">
        <w:rPr>
          <w:rStyle w:val="StyleUnderline"/>
        </w:rPr>
        <w:t xml:space="preserve">that astronauts will travel to orbit on a </w:t>
      </w:r>
      <w:r w:rsidRPr="00F753E2">
        <w:rPr>
          <w:rStyle w:val="Emphasis"/>
        </w:rPr>
        <w:t>privately-owned</w:t>
      </w:r>
      <w:r w:rsidRPr="00F753E2">
        <w:rPr>
          <w:rStyle w:val="StyleUnderline"/>
        </w:rPr>
        <w:t xml:space="preserve"> spacecraft</w:t>
      </w:r>
      <w:r w:rsidRPr="002F3B7D">
        <w:rPr>
          <w:sz w:val="14"/>
        </w:rPr>
        <w:t xml:space="preserve"> (previous space-tourism stunts have been either decidedly sub-orbital or provided by the Russian government). Behnken and Hurley will be hitching a ride on a Dragon capsule, launched by a Falcon 9 rocket, both designed and manufactured by Elon Musk-founded SpaceX. The pair will even be conveyed to the launch pad on Tesla-manufactured electric cars.</w:t>
      </w:r>
    </w:p>
    <w:p w14:paraId="19815C8F" w14:textId="77777777" w:rsidR="00B46096" w:rsidRPr="002F3B7D" w:rsidRDefault="00B46096" w:rsidP="00B46096">
      <w:pPr>
        <w:rPr>
          <w:sz w:val="14"/>
        </w:rPr>
      </w:pPr>
      <w:r w:rsidRPr="002F3B7D">
        <w:rPr>
          <w:sz w:val="14"/>
        </w:rPr>
        <w:t xml:space="preserve">It’s a triumphant moment for Musk and his </w:t>
      </w:r>
      <w:proofErr w:type="spellStart"/>
      <w:r w:rsidRPr="002F3B7D">
        <w:rPr>
          <w:sz w:val="14"/>
        </w:rPr>
        <w:t>Hawthrone</w:t>
      </w:r>
      <w:proofErr w:type="spellEnd"/>
      <w:r w:rsidRPr="002F3B7D">
        <w:rPr>
          <w:sz w:val="14"/>
        </w:rPr>
        <w:t xml:space="preserve">, California-based company. But this isn’t just a victory for one billionaire and one company. </w:t>
      </w:r>
      <w:r w:rsidRPr="00F753E2">
        <w:rPr>
          <w:rStyle w:val="StyleUnderline"/>
        </w:rPr>
        <w:t>It’s</w:t>
      </w:r>
      <w:r w:rsidRPr="002F3B7D">
        <w:rPr>
          <w:sz w:val="14"/>
        </w:rPr>
        <w:t xml:space="preserve"> a </w:t>
      </w:r>
      <w:r w:rsidRPr="00F753E2">
        <w:rPr>
          <w:rStyle w:val="StyleUnderline"/>
        </w:rPr>
        <w:t xml:space="preserve">culmination of a </w:t>
      </w:r>
      <w:r w:rsidRPr="00F753E2">
        <w:rPr>
          <w:rStyle w:val="Emphasis"/>
        </w:rPr>
        <w:t>decades-long</w:t>
      </w:r>
      <w:r w:rsidRPr="00F753E2">
        <w:rPr>
          <w:rStyle w:val="StyleUnderline"/>
        </w:rPr>
        <w:t xml:space="preserve"> effort to </w:t>
      </w:r>
      <w:r w:rsidRPr="00F753E2">
        <w:rPr>
          <w:rStyle w:val="Emphasis"/>
        </w:rPr>
        <w:t>transform</w:t>
      </w:r>
      <w:r w:rsidRPr="00F753E2">
        <w:rPr>
          <w:rStyle w:val="StyleUnderline"/>
        </w:rPr>
        <w:t xml:space="preserve"> space into</w:t>
      </w:r>
      <w:r w:rsidRPr="002F3B7D">
        <w:rPr>
          <w:sz w:val="14"/>
        </w:rPr>
        <w:t xml:space="preserve"> a new </w:t>
      </w:r>
      <w:r w:rsidRPr="00F753E2">
        <w:rPr>
          <w:rStyle w:val="Emphasis"/>
        </w:rPr>
        <w:t>frontier</w:t>
      </w:r>
      <w:r w:rsidRPr="00F753E2">
        <w:rPr>
          <w:rStyle w:val="StyleUnderline"/>
        </w:rPr>
        <w:t xml:space="preserve"> of </w:t>
      </w:r>
      <w:r w:rsidRPr="00F753E2">
        <w:rPr>
          <w:rStyle w:val="Emphasis"/>
        </w:rPr>
        <w:t>entrepreneurship</w:t>
      </w:r>
      <w:r w:rsidRPr="002F3B7D">
        <w:rPr>
          <w:sz w:val="14"/>
        </w:rPr>
        <w:t>.</w:t>
      </w:r>
    </w:p>
    <w:p w14:paraId="12C8AACD" w14:textId="77777777" w:rsidR="00B46096" w:rsidRPr="002F3B7D" w:rsidRDefault="00B46096" w:rsidP="00B46096">
      <w:pPr>
        <w:rPr>
          <w:sz w:val="14"/>
        </w:rPr>
      </w:pPr>
      <w:r w:rsidRPr="002F3B7D">
        <w:rPr>
          <w:sz w:val="14"/>
        </w:rPr>
        <w:t xml:space="preserve">“This is the same excitement I felt as a kid during the Apollo moon landings,” says Tom </w:t>
      </w:r>
      <w:proofErr w:type="spellStart"/>
      <w:r w:rsidRPr="002F3B7D">
        <w:rPr>
          <w:sz w:val="14"/>
        </w:rPr>
        <w:t>Zelibor</w:t>
      </w:r>
      <w:proofErr w:type="spellEnd"/>
      <w:r w:rsidRPr="002F3B7D">
        <w:rPr>
          <w:sz w:val="14"/>
        </w:rPr>
        <w:t>, retired admiral and CEO of the Space Foundation, a nonprofit that advocates space exploration. “</w:t>
      </w:r>
      <w:r w:rsidRPr="00F753E2">
        <w:rPr>
          <w:rStyle w:val="StyleUnderline"/>
        </w:rPr>
        <w:t xml:space="preserve">It’s </w:t>
      </w:r>
      <w:r w:rsidRPr="00F753E2">
        <w:rPr>
          <w:rStyle w:val="Emphasis"/>
        </w:rPr>
        <w:t>inspiring opportunities</w:t>
      </w:r>
      <w:r w:rsidRPr="00F753E2">
        <w:rPr>
          <w:rStyle w:val="StyleUnderline"/>
        </w:rPr>
        <w:t xml:space="preserve"> for people who may not have thought of it</w:t>
      </w:r>
      <w:r w:rsidRPr="002F3B7D">
        <w:rPr>
          <w:sz w:val="14"/>
        </w:rPr>
        <w:t xml:space="preserve"> before.”</w:t>
      </w:r>
    </w:p>
    <w:p w14:paraId="374D2D93" w14:textId="77777777" w:rsidR="00B46096" w:rsidRPr="002F3B7D" w:rsidRDefault="00B46096" w:rsidP="00B46096">
      <w:pPr>
        <w:rPr>
          <w:sz w:val="8"/>
          <w:szCs w:val="8"/>
        </w:rPr>
      </w:pPr>
      <w:r w:rsidRPr="002F3B7D">
        <w:rPr>
          <w:sz w:val="8"/>
          <w:szCs w:val="8"/>
        </w:rPr>
        <w:t xml:space="preserve">During the Apollo program, putting Neil Armstrong on the Moon wasn’t just about technology or science. It was about the triumph of capitalism over communism. Or so the rhetoric went. Reality was different. Yes, the Apollo program was built by hundreds of private companies. But its development and direction </w:t>
      </w:r>
      <w:proofErr w:type="gramStart"/>
      <w:r w:rsidRPr="002F3B7D">
        <w:rPr>
          <w:sz w:val="8"/>
          <w:szCs w:val="8"/>
        </w:rPr>
        <w:t>was</w:t>
      </w:r>
      <w:proofErr w:type="gramEnd"/>
      <w:r w:rsidRPr="002F3B7D">
        <w:rPr>
          <w:sz w:val="8"/>
          <w:szCs w:val="8"/>
        </w:rPr>
        <w:t xml:space="preserve"> centralized by the federal government which spent </w:t>
      </w:r>
      <w:r w:rsidRPr="006B45A1">
        <w:rPr>
          <w:sz w:val="8"/>
          <w:szCs w:val="8"/>
        </w:rPr>
        <w:t>an estimated $152 billion</w:t>
      </w:r>
      <w:r w:rsidRPr="002F3B7D">
        <w:rPr>
          <w:sz w:val="8"/>
          <w:szCs w:val="8"/>
        </w:rPr>
        <w:t> in today’s terms to put a man on the moon. Space would be the exclusive domain of big government through the space shuttle program in the 1980s.</w:t>
      </w:r>
    </w:p>
    <w:p w14:paraId="26DA3599" w14:textId="77777777" w:rsidR="00B46096" w:rsidRPr="002F3B7D" w:rsidRDefault="00B46096" w:rsidP="00B46096">
      <w:pPr>
        <w:rPr>
          <w:sz w:val="8"/>
          <w:szCs w:val="8"/>
        </w:rPr>
      </w:pPr>
      <w:r w:rsidRPr="002F3B7D">
        <w:rPr>
          <w:sz w:val="8"/>
          <w:szCs w:val="8"/>
        </w:rPr>
        <w:t>This was galling to many space enthusiasts, whose passion was nurtured on science fiction stories by the likes of Robert Heinlein, who portrayed a future in space driven by capitalists. When the Cold War finally ended in 1991, entrepreneurial opportunities in the final frontier did finally begin to open up — ironically, within the former Soviet Union.</w:t>
      </w:r>
    </w:p>
    <w:p w14:paraId="1C46F637" w14:textId="77777777" w:rsidR="00B46096" w:rsidRPr="002F3B7D" w:rsidRDefault="00B46096" w:rsidP="00B46096">
      <w:pPr>
        <w:rPr>
          <w:sz w:val="8"/>
          <w:szCs w:val="8"/>
        </w:rPr>
      </w:pPr>
      <w:r w:rsidRPr="002F3B7D">
        <w:rPr>
          <w:sz w:val="8"/>
          <w:szCs w:val="8"/>
        </w:rPr>
        <w:t xml:space="preserve">“It was the Russians that took the first steps in commercial services in space,” says Jeffrey Manber, a long-time space entrepreneur and CEO of </w:t>
      </w:r>
      <w:proofErr w:type="spellStart"/>
      <w:r w:rsidRPr="002F3B7D">
        <w:rPr>
          <w:sz w:val="8"/>
          <w:szCs w:val="8"/>
        </w:rPr>
        <w:t>Nanoracks</w:t>
      </w:r>
      <w:proofErr w:type="spellEnd"/>
      <w:r w:rsidRPr="002F3B7D">
        <w:rPr>
          <w:sz w:val="8"/>
          <w:szCs w:val="8"/>
        </w:rPr>
        <w:t>. “Because of their economic collapse, they made a decision that their world-class markets — whether it was airplanes with Aeroflot, or the Bolshoi Ballet or space — had to stand on their own.”</w:t>
      </w:r>
    </w:p>
    <w:p w14:paraId="69606855" w14:textId="77777777" w:rsidR="00B46096" w:rsidRPr="002F3B7D" w:rsidRDefault="00B46096" w:rsidP="00B46096">
      <w:pPr>
        <w:rPr>
          <w:sz w:val="8"/>
          <w:szCs w:val="8"/>
        </w:rPr>
      </w:pPr>
      <w:r w:rsidRPr="002F3B7D">
        <w:rPr>
          <w:sz w:val="8"/>
          <w:szCs w:val="8"/>
        </w:rPr>
        <w:t xml:space="preserve">Manber served in the Reagan Administration in the 1980s, where he’d helped to establish the Office of Space Commerce. In that role, he helped to secure the first commercial contract between the Soviet space agency and a U.S. company. His work in Russia continued after the Soviet Union fell, first by working with Russian space company </w:t>
      </w:r>
      <w:proofErr w:type="spellStart"/>
      <w:r w:rsidRPr="002F3B7D">
        <w:rPr>
          <w:sz w:val="8"/>
          <w:szCs w:val="8"/>
        </w:rPr>
        <w:t>Energia</w:t>
      </w:r>
      <w:proofErr w:type="spellEnd"/>
      <w:r w:rsidRPr="002F3B7D">
        <w:rPr>
          <w:sz w:val="8"/>
          <w:szCs w:val="8"/>
        </w:rPr>
        <w:t xml:space="preserve"> beginning in 1992.</w:t>
      </w:r>
    </w:p>
    <w:p w14:paraId="328F623E" w14:textId="77777777" w:rsidR="00B46096" w:rsidRPr="002F3B7D" w:rsidRDefault="00B46096" w:rsidP="00B46096">
      <w:pPr>
        <w:rPr>
          <w:sz w:val="8"/>
          <w:szCs w:val="8"/>
        </w:rPr>
      </w:pPr>
      <w:r w:rsidRPr="002F3B7D">
        <w:rPr>
          <w:sz w:val="8"/>
          <w:szCs w:val="8"/>
        </w:rPr>
        <w:t>The emergence of Russian space companies, which were building durable rockets at reasonable price tags, helped energize the marketplace. European and American firms, coddled by the military-industrial complex, pushed back by lobbying their governments to limit the number of Russian launches. A 1993 article of Forbes describing this response to the nascent Russian rocket industry wryly commented, “Isn’t competition good? Not to cartel members it isn’t.”</w:t>
      </w:r>
    </w:p>
    <w:p w14:paraId="41B8A470" w14:textId="77777777" w:rsidR="00B46096" w:rsidRPr="002F3B7D" w:rsidRDefault="00B46096" w:rsidP="00B46096">
      <w:pPr>
        <w:rPr>
          <w:sz w:val="8"/>
          <w:szCs w:val="8"/>
        </w:rPr>
      </w:pPr>
      <w:r w:rsidRPr="002F3B7D">
        <w:rPr>
          <w:sz w:val="8"/>
          <w:szCs w:val="8"/>
        </w:rPr>
        <w:t xml:space="preserve">In 2000, Manber became the first CEO of </w:t>
      </w:r>
      <w:proofErr w:type="spellStart"/>
      <w:r w:rsidRPr="002F3B7D">
        <w:rPr>
          <w:sz w:val="8"/>
          <w:szCs w:val="8"/>
        </w:rPr>
        <w:t>MirCorp</w:t>
      </w:r>
      <w:proofErr w:type="spellEnd"/>
      <w:r w:rsidRPr="002F3B7D">
        <w:rPr>
          <w:sz w:val="8"/>
          <w:szCs w:val="8"/>
        </w:rPr>
        <w:t>, a Netherlands-based company that took over operations of the Russian space station Mir. Though its tenure was short (the space station was de-orbited by the Russian government in March 2001), it still notched several firsts: the first privately funded cargo resupply, the first privately-funded crewed mission and the first space tourism contract.</w:t>
      </w:r>
    </w:p>
    <w:p w14:paraId="63893434" w14:textId="77777777" w:rsidR="00B46096" w:rsidRPr="002F3B7D" w:rsidRDefault="00B46096" w:rsidP="00B46096">
      <w:pPr>
        <w:rPr>
          <w:sz w:val="8"/>
          <w:szCs w:val="8"/>
        </w:rPr>
      </w:pPr>
      <w:r w:rsidRPr="002F3B7D">
        <w:rPr>
          <w:sz w:val="8"/>
          <w:szCs w:val="8"/>
        </w:rPr>
        <w:t>Meanwhile, the U.S. saw a mini-boom of space entrepreneurs founding rocket companies. These efforts, however, frequently met with resistance from policymakers and legacy industry. Most ended in failure. “There were a lot of political and cultural barriers” to accepting space entrepreneurship in the United States at that time, says Manber.</w:t>
      </w:r>
    </w:p>
    <w:p w14:paraId="21A48EBA" w14:textId="77777777" w:rsidR="00B46096" w:rsidRPr="002F3B7D" w:rsidRDefault="00B46096" w:rsidP="00B46096">
      <w:pPr>
        <w:rPr>
          <w:sz w:val="8"/>
          <w:szCs w:val="8"/>
        </w:rPr>
      </w:pPr>
      <w:r w:rsidRPr="002F3B7D">
        <w:rPr>
          <w:sz w:val="8"/>
          <w:szCs w:val="8"/>
        </w:rPr>
        <w:t xml:space="preserve">One notable example of these efforts came from banker and billionaire Andrew Beal, who founded an aerospace company in 1996 with an aim to produce low-cost, reusable rockets. “It’s a big </w:t>
      </w:r>
      <w:proofErr w:type="spellStart"/>
      <w:r w:rsidRPr="002F3B7D">
        <w:rPr>
          <w:sz w:val="8"/>
          <w:szCs w:val="8"/>
        </w:rPr>
        <w:t>roll</w:t>
      </w:r>
      <w:proofErr w:type="spellEnd"/>
      <w:r w:rsidRPr="002F3B7D">
        <w:rPr>
          <w:sz w:val="8"/>
          <w:szCs w:val="8"/>
        </w:rPr>
        <w:t xml:space="preserve"> of the dice,” he told Forbes in April 2000. He was right. The luck ran out six months later when Beal shut down the company, citing the impossibility of competing with the government-subsidized aerospace industry.</w:t>
      </w:r>
    </w:p>
    <w:p w14:paraId="41043542" w14:textId="77777777" w:rsidR="00B46096" w:rsidRPr="002F3B7D" w:rsidRDefault="00B46096" w:rsidP="00B46096">
      <w:pPr>
        <w:rPr>
          <w:sz w:val="8"/>
          <w:szCs w:val="8"/>
        </w:rPr>
      </w:pPr>
      <w:r w:rsidRPr="002F3B7D">
        <w:rPr>
          <w:sz w:val="8"/>
          <w:szCs w:val="8"/>
        </w:rPr>
        <w:t>Musk unveiled a combination of showmanship and execution</w:t>
      </w:r>
      <w:r w:rsidRPr="006B45A1">
        <w:rPr>
          <w:sz w:val="8"/>
          <w:szCs w:val="8"/>
        </w:rPr>
        <w:t> reminiscent of Howard Hughes</w:t>
      </w:r>
      <w:r w:rsidRPr="002F3B7D">
        <w:rPr>
          <w:sz w:val="8"/>
          <w:szCs w:val="8"/>
        </w:rPr>
        <w:t>. In late 2003, for example, Musk “unveiled” his company’s early Falcon 1 rocket by shipping one across the country by truck, where it was parked in front of the Smithsonian Air and Space Museum. But that was after he’d already successfully tested its engines.</w:t>
      </w:r>
    </w:p>
    <w:p w14:paraId="597C0DF3" w14:textId="77777777" w:rsidR="00B46096" w:rsidRPr="002F3B7D" w:rsidRDefault="00B46096" w:rsidP="00B46096">
      <w:pPr>
        <w:rPr>
          <w:sz w:val="8"/>
          <w:szCs w:val="8"/>
        </w:rPr>
      </w:pPr>
      <w:r w:rsidRPr="002F3B7D">
        <w:rPr>
          <w:sz w:val="8"/>
          <w:szCs w:val="8"/>
        </w:rPr>
        <w:t>Another milestone for the industry was achieved in 2004 when SpaceShipOne, a spacecraft created by pioneering aerospace engineer Burt Rutan and his company Scaled Composites made two successful suborbital flights. That allowed Rutan to claim the $10 million Ansari XPRIZE, an incentive offered to spur development of private space vehicles. The technology was subsequently licensed by Sir Richard Branson for Virgin Galactic, which aims to fly tourists into space later this year.</w:t>
      </w:r>
    </w:p>
    <w:p w14:paraId="07300F7A" w14:textId="77777777" w:rsidR="00B46096" w:rsidRPr="002F3B7D" w:rsidRDefault="00B46096" w:rsidP="00B46096">
      <w:pPr>
        <w:rPr>
          <w:sz w:val="8"/>
          <w:szCs w:val="8"/>
        </w:rPr>
      </w:pPr>
      <w:r w:rsidRPr="002F3B7D">
        <w:rPr>
          <w:sz w:val="8"/>
          <w:szCs w:val="8"/>
        </w:rPr>
        <w:t>Enthusiasm for private space efforts began to bubble up even in Washington D.C. In 2004, Congress passed legislation that helped clear a regulatory path for commercial launch companies. Shelli Brunswick, COO of the Space Foundation, which advocates for space exploration, credits this as a key foundation for SpaceX’s orbital launch this week. “It’s built on the right legislation, the right funding, the right policies over the last 20 years,” she says.</w:t>
      </w:r>
    </w:p>
    <w:p w14:paraId="59CE79E2" w14:textId="77777777" w:rsidR="00B46096" w:rsidRPr="002F3B7D" w:rsidRDefault="00B46096" w:rsidP="00B46096">
      <w:pPr>
        <w:rPr>
          <w:sz w:val="8"/>
          <w:szCs w:val="8"/>
        </w:rPr>
      </w:pPr>
      <w:r w:rsidRPr="002F3B7D">
        <w:rPr>
          <w:sz w:val="8"/>
          <w:szCs w:val="8"/>
        </w:rPr>
        <w:t>By 2005, NASA started changing the way it did business with the advent of its Commercial Orbital Transportation Services program. Championed by-then NASA Administrator Mike Griffin, this changed the way the agency did business. Rather than taking the lead on engineering and design, the space agency instead simply identified transportation capabilities and invited companies to offer bids on meeting them.     </w:t>
      </w:r>
    </w:p>
    <w:p w14:paraId="6126C6A4" w14:textId="77777777" w:rsidR="00B46096" w:rsidRPr="002F3B7D" w:rsidRDefault="00B46096" w:rsidP="00B46096">
      <w:pPr>
        <w:rPr>
          <w:sz w:val="8"/>
          <w:szCs w:val="8"/>
        </w:rPr>
      </w:pPr>
      <w:r w:rsidRPr="002F3B7D">
        <w:rPr>
          <w:sz w:val="8"/>
          <w:szCs w:val="8"/>
        </w:rPr>
        <w:t>Since 2009, over $30 billion has been invested in over 530 separate space companies.</w:t>
      </w:r>
    </w:p>
    <w:p w14:paraId="279F5EDE" w14:textId="77777777" w:rsidR="00B46096" w:rsidRPr="002F3B7D" w:rsidRDefault="00B46096" w:rsidP="00B46096">
      <w:pPr>
        <w:rPr>
          <w:sz w:val="8"/>
          <w:szCs w:val="8"/>
        </w:rPr>
      </w:pPr>
      <w:r w:rsidRPr="002F3B7D">
        <w:rPr>
          <w:sz w:val="8"/>
          <w:szCs w:val="8"/>
        </w:rPr>
        <w:t>SpaceX seized the opportunity, winning a contract with NASA in 2006 that provided it with $278 million to develop its Falcon 9 rocket, which successfully launched for the first time in 2010. It signed a separate $1.6 billion contract with the space agency in 2008 to send cargo to the International Space Station, which it began fulfilling in 2012 when its Dragon capsule became the first private spacecraft to dock with the station.</w:t>
      </w:r>
    </w:p>
    <w:p w14:paraId="28072399" w14:textId="77777777" w:rsidR="00B46096" w:rsidRPr="002F3B7D" w:rsidRDefault="00B46096" w:rsidP="00B46096">
      <w:pPr>
        <w:rPr>
          <w:sz w:val="8"/>
          <w:szCs w:val="8"/>
        </w:rPr>
      </w:pPr>
      <w:r w:rsidRPr="002F3B7D">
        <w:rPr>
          <w:sz w:val="8"/>
          <w:szCs w:val="8"/>
        </w:rPr>
        <w:t>One reason for this success, says Space Angels’ Anderson, is that legacy spacecraft companies didn’t pay much attention to the opportunity. “The big defense contractors didn’t think it was worth their time because the amounts were so small,” he says. “But for SpaceX, a young up and coming, venture-backed company, it was a big amount of money.”</w:t>
      </w:r>
    </w:p>
    <w:p w14:paraId="34ED59DB" w14:textId="77777777" w:rsidR="00B46096" w:rsidRPr="002F3B7D" w:rsidRDefault="00B46096" w:rsidP="00B46096">
      <w:pPr>
        <w:rPr>
          <w:sz w:val="8"/>
          <w:szCs w:val="8"/>
        </w:rPr>
      </w:pPr>
      <w:proofErr w:type="gramStart"/>
      <w:r w:rsidRPr="002F3B7D">
        <w:rPr>
          <w:sz w:val="8"/>
          <w:szCs w:val="8"/>
        </w:rPr>
        <w:t>he</w:t>
      </w:r>
      <w:proofErr w:type="gramEnd"/>
      <w:r w:rsidRPr="002F3B7D">
        <w:rPr>
          <w:sz w:val="8"/>
          <w:szCs w:val="8"/>
        </w:rPr>
        <w:t xml:space="preserve"> cultural shift sparked by NASA’s commercial cargo program helped lower other barriers for space entrepreneurs. Jeffrey Manber, for example, returned to the scene with a new company, </w:t>
      </w:r>
      <w:proofErr w:type="spellStart"/>
      <w:r w:rsidRPr="002F3B7D">
        <w:rPr>
          <w:sz w:val="8"/>
          <w:szCs w:val="8"/>
        </w:rPr>
        <w:t>Nanoracks</w:t>
      </w:r>
      <w:proofErr w:type="spellEnd"/>
      <w:r w:rsidRPr="002F3B7D">
        <w:rPr>
          <w:sz w:val="8"/>
          <w:szCs w:val="8"/>
        </w:rPr>
        <w:t>, which in 2010 installed a </w:t>
      </w:r>
      <w:r w:rsidRPr="006B45A1">
        <w:rPr>
          <w:sz w:val="8"/>
          <w:szCs w:val="8"/>
        </w:rPr>
        <w:t>research platform</w:t>
      </w:r>
      <w:r w:rsidRPr="002F3B7D">
        <w:rPr>
          <w:sz w:val="8"/>
          <w:szCs w:val="8"/>
        </w:rPr>
        <w:t> on the International Space Station, enabling customers to run experiments in space. In 2014, it installed a deployment system on the station that could be used to put small satellites into orbit.</w:t>
      </w:r>
    </w:p>
    <w:p w14:paraId="109D0605" w14:textId="77777777" w:rsidR="00B46096" w:rsidRPr="002F3B7D" w:rsidRDefault="00B46096" w:rsidP="00B46096">
      <w:pPr>
        <w:rPr>
          <w:sz w:val="8"/>
          <w:szCs w:val="8"/>
        </w:rPr>
      </w:pPr>
      <w:r w:rsidRPr="002F3B7D">
        <w:rPr>
          <w:sz w:val="8"/>
          <w:szCs w:val="8"/>
        </w:rPr>
        <w:t xml:space="preserve">As the decade moved on, SpaceX began offering launch services to other commercial customers such as telecommunications companies, at drastically lower prices than its competition (including the Russian rocket firms). Between SpaceX and </w:t>
      </w:r>
      <w:proofErr w:type="spellStart"/>
      <w:r w:rsidRPr="002F3B7D">
        <w:rPr>
          <w:sz w:val="8"/>
          <w:szCs w:val="8"/>
        </w:rPr>
        <w:t>Nanoracks</w:t>
      </w:r>
      <w:proofErr w:type="spellEnd"/>
      <w:r w:rsidRPr="002F3B7D">
        <w:rPr>
          <w:sz w:val="8"/>
          <w:szCs w:val="8"/>
        </w:rPr>
        <w:t>, the cost to space quickly became drastically lower, opening new business opportunities.</w:t>
      </w:r>
    </w:p>
    <w:p w14:paraId="72FCB106" w14:textId="77777777" w:rsidR="00B46096" w:rsidRPr="002F3B7D" w:rsidRDefault="00B46096" w:rsidP="00B46096">
      <w:pPr>
        <w:rPr>
          <w:sz w:val="8"/>
          <w:szCs w:val="8"/>
        </w:rPr>
      </w:pPr>
      <w:r w:rsidRPr="002F3B7D">
        <w:rPr>
          <w:sz w:val="8"/>
          <w:szCs w:val="8"/>
        </w:rPr>
        <w:t>“The private sector is now a full partner in opening the frontier of space.”</w:t>
      </w:r>
    </w:p>
    <w:p w14:paraId="632030C2" w14:textId="77777777" w:rsidR="00B46096" w:rsidRPr="002F3B7D" w:rsidRDefault="00B46096" w:rsidP="00B46096">
      <w:pPr>
        <w:rPr>
          <w:sz w:val="8"/>
          <w:szCs w:val="8"/>
        </w:rPr>
      </w:pPr>
      <w:r w:rsidRPr="002F3B7D">
        <w:rPr>
          <w:sz w:val="8"/>
          <w:szCs w:val="8"/>
        </w:rPr>
        <w:t xml:space="preserve">Jeffrey Manber, CEO of </w:t>
      </w:r>
      <w:proofErr w:type="spellStart"/>
      <w:r w:rsidRPr="002F3B7D">
        <w:rPr>
          <w:sz w:val="8"/>
          <w:szCs w:val="8"/>
        </w:rPr>
        <w:t>Nanoracks</w:t>
      </w:r>
      <w:proofErr w:type="spellEnd"/>
    </w:p>
    <w:p w14:paraId="64FB6CCC" w14:textId="77777777" w:rsidR="00B46096" w:rsidRPr="002F3B7D" w:rsidRDefault="00B46096" w:rsidP="00B46096">
      <w:pPr>
        <w:rPr>
          <w:sz w:val="8"/>
          <w:szCs w:val="8"/>
        </w:rPr>
      </w:pPr>
      <w:r w:rsidRPr="002F3B7D">
        <w:rPr>
          <w:sz w:val="8"/>
          <w:szCs w:val="8"/>
        </w:rPr>
        <w:t xml:space="preserve">One beneficiary of these opportunities was Planet, which deployed its first constellation of small satellites to take images of the Earth’s surface for things like oil and gas exploration in 2014. The satellites were launched to the ISS on a rocket under a NASA commercial cargo contract and propelled to orbit from </w:t>
      </w:r>
      <w:proofErr w:type="spellStart"/>
      <w:r w:rsidRPr="002F3B7D">
        <w:rPr>
          <w:sz w:val="8"/>
          <w:szCs w:val="8"/>
        </w:rPr>
        <w:t>Nanoracks</w:t>
      </w:r>
      <w:proofErr w:type="spellEnd"/>
      <w:r w:rsidRPr="002F3B7D">
        <w:rPr>
          <w:sz w:val="8"/>
          <w:szCs w:val="8"/>
        </w:rPr>
        <w:t xml:space="preserve"> deployment system. The San Francisco-based company now boasts a valuation of over $2.2 billion, according to Pitchbook.</w:t>
      </w:r>
    </w:p>
    <w:p w14:paraId="1C89C4A6" w14:textId="77777777" w:rsidR="00B46096" w:rsidRPr="002F3B7D" w:rsidRDefault="00B46096" w:rsidP="00B46096">
      <w:pPr>
        <w:rPr>
          <w:sz w:val="14"/>
        </w:rPr>
      </w:pPr>
      <w:r w:rsidRPr="002F3B7D">
        <w:rPr>
          <w:sz w:val="14"/>
        </w:rPr>
        <w:t xml:space="preserve">Spurred on this success and others like it, </w:t>
      </w:r>
      <w:r w:rsidRPr="002F3B7D">
        <w:rPr>
          <w:rStyle w:val="StyleUnderline"/>
        </w:rPr>
        <w:t xml:space="preserve">investors have begun to </w:t>
      </w:r>
      <w:r w:rsidRPr="002F3B7D">
        <w:rPr>
          <w:rStyle w:val="Emphasis"/>
        </w:rPr>
        <w:t>flock</w:t>
      </w:r>
      <w:r w:rsidRPr="002F3B7D">
        <w:rPr>
          <w:rStyle w:val="StyleUnderline"/>
        </w:rPr>
        <w:t xml:space="preserve"> to</w:t>
      </w:r>
      <w:r w:rsidRPr="002F3B7D">
        <w:rPr>
          <w:sz w:val="14"/>
        </w:rPr>
        <w:t xml:space="preserve"> the commercial </w:t>
      </w:r>
      <w:r w:rsidRPr="002F3B7D">
        <w:rPr>
          <w:rStyle w:val="StyleUnderline"/>
        </w:rPr>
        <w:t>space</w:t>
      </w:r>
      <w:r w:rsidRPr="002F3B7D">
        <w:rPr>
          <w:sz w:val="14"/>
        </w:rPr>
        <w:t xml:space="preserve"> sector. According to a report from Space Angels, since 2009 over </w:t>
      </w:r>
      <w:r w:rsidRPr="002F3B7D">
        <w:rPr>
          <w:rStyle w:val="Emphasis"/>
        </w:rPr>
        <w:t>$30 billion</w:t>
      </w:r>
      <w:r w:rsidRPr="002F3B7D">
        <w:rPr>
          <w:rStyle w:val="StyleUnderline"/>
        </w:rPr>
        <w:t xml:space="preserve"> has been invested in over </w:t>
      </w:r>
      <w:r w:rsidRPr="002F3B7D">
        <w:rPr>
          <w:rStyle w:val="Emphasis"/>
        </w:rPr>
        <w:t>530</w:t>
      </w:r>
      <w:r w:rsidRPr="002F3B7D">
        <w:rPr>
          <w:rStyle w:val="StyleUnderline"/>
        </w:rPr>
        <w:t xml:space="preserve"> separate space companies</w:t>
      </w:r>
      <w:r w:rsidRPr="002F3B7D">
        <w:rPr>
          <w:sz w:val="14"/>
        </w:rPr>
        <w:t>. There are several venture-backed space unicorns, including Planet, SpaceX and L.A.-based rocket manufacturer Rocket Lab.</w:t>
      </w:r>
    </w:p>
    <w:p w14:paraId="6C49D56A" w14:textId="77777777" w:rsidR="00B46096" w:rsidRPr="002F3B7D" w:rsidRDefault="00B46096" w:rsidP="00B46096">
      <w:pPr>
        <w:rPr>
          <w:sz w:val="14"/>
        </w:rPr>
      </w:pPr>
      <w:r w:rsidRPr="002F3B7D">
        <w:rPr>
          <w:sz w:val="14"/>
        </w:rPr>
        <w:t>Success with cargo convinced NASA to embrace a market-driven approach to returning human spaceflight to American soil. “</w:t>
      </w:r>
      <w:r w:rsidRPr="002F3B7D">
        <w:rPr>
          <w:rStyle w:val="StyleUnderline"/>
        </w:rPr>
        <w:t xml:space="preserve">The commercial </w:t>
      </w:r>
      <w:r w:rsidRPr="002F3B7D">
        <w:rPr>
          <w:rStyle w:val="Emphasis"/>
        </w:rPr>
        <w:t>space sector</w:t>
      </w:r>
      <w:r w:rsidRPr="002F3B7D">
        <w:rPr>
          <w:rStyle w:val="StyleUnderline"/>
        </w:rPr>
        <w:t xml:space="preserve"> had</w:t>
      </w:r>
      <w:r w:rsidRPr="002F3B7D">
        <w:rPr>
          <w:sz w:val="14"/>
        </w:rPr>
        <w:t xml:space="preserve"> really </w:t>
      </w:r>
      <w:r w:rsidRPr="002F3B7D">
        <w:rPr>
          <w:rStyle w:val="StyleUnderline"/>
        </w:rPr>
        <w:t xml:space="preserve">gained excellence in </w:t>
      </w:r>
      <w:r w:rsidRPr="002F3B7D">
        <w:rPr>
          <w:rStyle w:val="Emphasis"/>
        </w:rPr>
        <w:t>commercial</w:t>
      </w:r>
      <w:r w:rsidRPr="002F3B7D">
        <w:rPr>
          <w:rStyle w:val="StyleUnderline"/>
        </w:rPr>
        <w:t xml:space="preserve"> and </w:t>
      </w:r>
      <w:r w:rsidRPr="002F3B7D">
        <w:rPr>
          <w:rStyle w:val="Emphasis"/>
        </w:rPr>
        <w:t>technical</w:t>
      </w:r>
      <w:r w:rsidRPr="002F3B7D">
        <w:rPr>
          <w:rStyle w:val="StyleUnderline"/>
        </w:rPr>
        <w:t xml:space="preserve"> capability</w:t>
      </w:r>
      <w:r w:rsidRPr="002F3B7D">
        <w:rPr>
          <w:sz w:val="14"/>
        </w:rPr>
        <w:t>,” says Phil McAlister, NASA’s director of commercial spaceflight.</w:t>
      </w:r>
    </w:p>
    <w:p w14:paraId="678D3DCA" w14:textId="77777777" w:rsidR="00B46096" w:rsidRPr="002F3B7D" w:rsidRDefault="00B46096" w:rsidP="00B46096">
      <w:pPr>
        <w:rPr>
          <w:sz w:val="14"/>
        </w:rPr>
      </w:pPr>
      <w:r w:rsidRPr="002F3B7D">
        <w:rPr>
          <w:sz w:val="14"/>
        </w:rPr>
        <w:t>In 2014, NASA awarded contracts for crewed commercial space flights to two companies: Boeing, the aerospace stalwart that’s been working with NASA since the 1960s - and SpaceX. Combined, the two contracts are worth up to about $6.8 billion. “It was a huge shift in accountability and responsibility to the private sector, which is geared towards speed and cost-effectiveness. These are things that NASA is conscious of, but it’s not really in our core competencies,” McAlister chuckles.</w:t>
      </w:r>
    </w:p>
    <w:p w14:paraId="30885902" w14:textId="77777777" w:rsidR="00B46096" w:rsidRPr="002F3B7D" w:rsidRDefault="00B46096" w:rsidP="00B46096">
      <w:pPr>
        <w:rPr>
          <w:sz w:val="14"/>
        </w:rPr>
      </w:pPr>
      <w:r w:rsidRPr="002F3B7D">
        <w:rPr>
          <w:sz w:val="14"/>
        </w:rPr>
        <w:t>This doesn’t mean that NASA is totally hands off in the development of either company’s spacecraft, McAlister says. But he sees it as a collaboration that combines the best of government expertise with that of the private sector. He acknowledges it hasn’t always been easy.</w:t>
      </w:r>
    </w:p>
    <w:p w14:paraId="79CB6768" w14:textId="77777777" w:rsidR="00B46096" w:rsidRPr="002F3B7D" w:rsidRDefault="00B46096" w:rsidP="00B46096">
      <w:pPr>
        <w:rPr>
          <w:sz w:val="14"/>
        </w:rPr>
      </w:pPr>
      <w:r w:rsidRPr="002F3B7D">
        <w:rPr>
          <w:sz w:val="14"/>
        </w:rPr>
        <w:t>“</w:t>
      </w:r>
      <w:r w:rsidRPr="00F257AC">
        <w:rPr>
          <w:rStyle w:val="StyleUnderline"/>
        </w:rPr>
        <w:t xml:space="preserve">This was a huge </w:t>
      </w:r>
      <w:r w:rsidRPr="00F257AC">
        <w:rPr>
          <w:rStyle w:val="Emphasis"/>
        </w:rPr>
        <w:t>culture change</w:t>
      </w:r>
      <w:r w:rsidRPr="00F257AC">
        <w:rPr>
          <w:rStyle w:val="StyleUnderline"/>
        </w:rPr>
        <w:t xml:space="preserve"> for us to step back and</w:t>
      </w:r>
      <w:r w:rsidRPr="002F3B7D">
        <w:rPr>
          <w:sz w:val="14"/>
        </w:rPr>
        <w:t xml:space="preserve"> say we’re going to </w:t>
      </w:r>
      <w:r w:rsidRPr="00F257AC">
        <w:rPr>
          <w:rStyle w:val="StyleUnderline"/>
        </w:rPr>
        <w:t>give</w:t>
      </w:r>
      <w:r w:rsidRPr="002F3B7D">
        <w:rPr>
          <w:sz w:val="14"/>
        </w:rPr>
        <w:t xml:space="preserve"> some of this </w:t>
      </w:r>
      <w:r w:rsidRPr="00F257AC">
        <w:rPr>
          <w:rStyle w:val="StyleUnderline"/>
        </w:rPr>
        <w:t>control to the private sector</w:t>
      </w:r>
      <w:r w:rsidRPr="002F3B7D">
        <w:rPr>
          <w:sz w:val="14"/>
        </w:rPr>
        <w:t>,” he says. “And that was very, very difficult for NASA because we felt like we were the experts in this. I think that was the biggest challenge early on.”</w:t>
      </w:r>
    </w:p>
    <w:p w14:paraId="0B4AFE24" w14:textId="77777777" w:rsidR="00B46096" w:rsidRPr="002F3B7D" w:rsidRDefault="00B46096" w:rsidP="00B46096">
      <w:pPr>
        <w:rPr>
          <w:sz w:val="14"/>
        </w:rPr>
      </w:pPr>
      <w:r w:rsidRPr="002F3B7D">
        <w:rPr>
          <w:sz w:val="14"/>
        </w:rPr>
        <w:t xml:space="preserve">For Jeffrey Manber, </w:t>
      </w:r>
      <w:r w:rsidRPr="00F257AC">
        <w:rPr>
          <w:rStyle w:val="StyleUnderline"/>
        </w:rPr>
        <w:t>SpaceX</w:t>
      </w:r>
      <w:r w:rsidRPr="002F3B7D">
        <w:rPr>
          <w:sz w:val="14"/>
        </w:rPr>
        <w:t xml:space="preserve"> sending astronauts to space “</w:t>
      </w:r>
      <w:r w:rsidRPr="00F257AC">
        <w:rPr>
          <w:rStyle w:val="StyleUnderline"/>
        </w:rPr>
        <w:t xml:space="preserve">is the </w:t>
      </w:r>
      <w:r w:rsidRPr="00F257AC">
        <w:rPr>
          <w:rStyle w:val="Emphasis"/>
        </w:rPr>
        <w:t>exclamation point</w:t>
      </w:r>
      <w:r w:rsidRPr="002F3B7D">
        <w:rPr>
          <w:sz w:val="14"/>
        </w:rPr>
        <w:t xml:space="preserve">” </w:t>
      </w:r>
      <w:r w:rsidRPr="00F257AC">
        <w:rPr>
          <w:rStyle w:val="StyleUnderline"/>
        </w:rPr>
        <w:t>on</w:t>
      </w:r>
      <w:r w:rsidRPr="002F3B7D">
        <w:rPr>
          <w:sz w:val="14"/>
        </w:rPr>
        <w:t xml:space="preserve"> the past few </w:t>
      </w:r>
      <w:r w:rsidRPr="00F257AC">
        <w:rPr>
          <w:rStyle w:val="StyleUnderline"/>
        </w:rPr>
        <w:t xml:space="preserve">decades of </w:t>
      </w:r>
      <w:r w:rsidRPr="00F257AC">
        <w:rPr>
          <w:rStyle w:val="Emphasis"/>
        </w:rPr>
        <w:t>entrepreneurship</w:t>
      </w:r>
      <w:r w:rsidRPr="002F3B7D">
        <w:rPr>
          <w:sz w:val="14"/>
        </w:rPr>
        <w:t>. “</w:t>
      </w:r>
      <w:r w:rsidRPr="00F257AC">
        <w:rPr>
          <w:rStyle w:val="StyleUnderline"/>
        </w:rPr>
        <w:t>That’s what this mission is</w:t>
      </w:r>
      <w:r w:rsidRPr="002F3B7D">
        <w:rPr>
          <w:sz w:val="14"/>
        </w:rPr>
        <w:t xml:space="preserve"> really </w:t>
      </w:r>
      <w:r w:rsidRPr="00F257AC">
        <w:rPr>
          <w:rStyle w:val="StyleUnderline"/>
        </w:rPr>
        <w:t xml:space="preserve">going to </w:t>
      </w:r>
      <w:r w:rsidRPr="00F257AC">
        <w:rPr>
          <w:rStyle w:val="Emphasis"/>
        </w:rPr>
        <w:t>bring home</w:t>
      </w:r>
      <w:r w:rsidRPr="002F3B7D">
        <w:rPr>
          <w:sz w:val="14"/>
        </w:rPr>
        <w:t xml:space="preserve"> to the American </w:t>
      </w:r>
      <w:r w:rsidRPr="00F257AC">
        <w:rPr>
          <w:rStyle w:val="StyleUnderline"/>
        </w:rPr>
        <w:t>public and the world</w:t>
      </w:r>
      <w:r w:rsidRPr="002F3B7D">
        <w:rPr>
          <w:sz w:val="14"/>
        </w:rPr>
        <w:t>,” he says. “</w:t>
      </w:r>
      <w:r w:rsidRPr="00F257AC">
        <w:rPr>
          <w:rStyle w:val="StyleUnderline"/>
        </w:rPr>
        <w:t xml:space="preserve">That the </w:t>
      </w:r>
      <w:r w:rsidRPr="00F257AC">
        <w:rPr>
          <w:rStyle w:val="Emphasis"/>
        </w:rPr>
        <w:t>private sector</w:t>
      </w:r>
      <w:r w:rsidRPr="00F257AC">
        <w:rPr>
          <w:rStyle w:val="StyleUnderline"/>
        </w:rPr>
        <w:t xml:space="preserve"> is</w:t>
      </w:r>
      <w:r w:rsidRPr="002F3B7D">
        <w:rPr>
          <w:sz w:val="14"/>
        </w:rPr>
        <w:t xml:space="preserve"> now a </w:t>
      </w:r>
      <w:r w:rsidRPr="00F257AC">
        <w:rPr>
          <w:rStyle w:val="StyleUnderline"/>
        </w:rPr>
        <w:t xml:space="preserve">full partner in </w:t>
      </w:r>
      <w:r w:rsidRPr="00F257AC">
        <w:rPr>
          <w:rStyle w:val="Emphasis"/>
        </w:rPr>
        <w:t>opening</w:t>
      </w:r>
      <w:r w:rsidRPr="00F257AC">
        <w:rPr>
          <w:rStyle w:val="StyleUnderline"/>
        </w:rPr>
        <w:t xml:space="preserve"> the </w:t>
      </w:r>
      <w:r w:rsidRPr="00F257AC">
        <w:rPr>
          <w:rStyle w:val="Emphasis"/>
        </w:rPr>
        <w:t>frontier</w:t>
      </w:r>
      <w:r w:rsidRPr="00F257AC">
        <w:rPr>
          <w:rStyle w:val="StyleUnderline"/>
        </w:rPr>
        <w:t xml:space="preserve"> of space</w:t>
      </w:r>
      <w:r w:rsidRPr="002F3B7D">
        <w:rPr>
          <w:sz w:val="14"/>
        </w:rPr>
        <w:t>.”</w:t>
      </w:r>
    </w:p>
    <w:p w14:paraId="566B229C" w14:textId="77777777" w:rsidR="00B46096" w:rsidRPr="003F132F" w:rsidRDefault="00B46096" w:rsidP="003F132F"/>
    <w:p w14:paraId="6ECD2A78" w14:textId="77777777" w:rsidR="006A06B9" w:rsidRPr="00B62D01" w:rsidRDefault="006A06B9" w:rsidP="006A06B9">
      <w:pPr>
        <w:rPr>
          <w:sz w:val="14"/>
        </w:rPr>
      </w:pPr>
    </w:p>
    <w:p w14:paraId="6E6D6267" w14:textId="75650652" w:rsidR="006A06B9" w:rsidRPr="006A06B9" w:rsidRDefault="006A06B9" w:rsidP="006A06B9">
      <w:pPr>
        <w:pStyle w:val="Heading3"/>
      </w:pPr>
      <w:r>
        <w:t>2AC---Cap Good---Terrorism</w:t>
      </w:r>
    </w:p>
    <w:p w14:paraId="0BCF6D0A" w14:textId="77777777" w:rsidR="006A06B9" w:rsidRPr="00E37D4E" w:rsidRDefault="006A06B9" w:rsidP="006A06B9">
      <w:pPr>
        <w:pStyle w:val="Heading4"/>
      </w:pPr>
      <w:r>
        <w:t xml:space="preserve">A </w:t>
      </w:r>
      <w:r w:rsidRPr="00E37D4E">
        <w:rPr>
          <w:u w:val="single"/>
        </w:rPr>
        <w:t>hefty</w:t>
      </w:r>
      <w:r>
        <w:t xml:space="preserve"> dose of capitalism ends terrorism---recruitment is based for </w:t>
      </w:r>
      <w:r>
        <w:rPr>
          <w:u w:val="single"/>
        </w:rPr>
        <w:t>economic</w:t>
      </w:r>
      <w:r>
        <w:t xml:space="preserve"> reasons that capitalism solves.</w:t>
      </w:r>
    </w:p>
    <w:p w14:paraId="2F96C584" w14:textId="77777777" w:rsidR="006A06B9" w:rsidRPr="00E37D4E" w:rsidRDefault="006A06B9" w:rsidP="006A06B9">
      <w:r w:rsidRPr="00E37D4E">
        <w:t xml:space="preserve">Hernando </w:t>
      </w:r>
      <w:r w:rsidRPr="00E37D4E">
        <w:rPr>
          <w:rStyle w:val="Style13ptBold"/>
        </w:rPr>
        <w:t>De Soto 14</w:t>
      </w:r>
      <w:r w:rsidRPr="00E37D4E">
        <w:t>, not that Hernando De Soto, founder of the Institute for Liberty and Democracy in Peru</w:t>
      </w:r>
      <w:r>
        <w:t xml:space="preserve"> and has written several books, </w:t>
      </w:r>
      <w:r w:rsidRPr="00E37D4E">
        <w:t xml:space="preserve">10/10/2014, "The Capitalist Cure for Terrorism," </w:t>
      </w:r>
      <w:r w:rsidRPr="0080716D">
        <w:t>https://www.wsj.com/articles/the-capitalist-cure-for-terrorism-1412973796</w:t>
      </w:r>
      <w:r>
        <w:t>, Marsh</w:t>
      </w:r>
    </w:p>
    <w:p w14:paraId="46242B39" w14:textId="77777777" w:rsidR="006A06B9" w:rsidRPr="001458E4" w:rsidRDefault="006A06B9" w:rsidP="006A06B9">
      <w:pPr>
        <w:rPr>
          <w:sz w:val="14"/>
        </w:rPr>
      </w:pPr>
      <w:r w:rsidRPr="00E37D4E">
        <w:rPr>
          <w:rStyle w:val="StyleUnderline"/>
        </w:rPr>
        <w:t xml:space="preserve">Today we hear the same </w:t>
      </w:r>
      <w:r w:rsidRPr="00E37D4E">
        <w:rPr>
          <w:rStyle w:val="Emphasis"/>
        </w:rPr>
        <w:t>economic</w:t>
      </w:r>
      <w:r w:rsidRPr="00E37D4E">
        <w:rPr>
          <w:rStyle w:val="StyleUnderline"/>
        </w:rPr>
        <w:t xml:space="preserve"> and </w:t>
      </w:r>
      <w:r w:rsidRPr="00E37D4E">
        <w:rPr>
          <w:rStyle w:val="Emphasis"/>
        </w:rPr>
        <w:t>cultural pessimism</w:t>
      </w:r>
      <w:r w:rsidRPr="00E37D4E">
        <w:rPr>
          <w:rStyle w:val="StyleUnderline"/>
        </w:rPr>
        <w:t xml:space="preserve"> about the Arab world</w:t>
      </w:r>
      <w:r w:rsidRPr="001458E4">
        <w:rPr>
          <w:sz w:val="14"/>
        </w:rPr>
        <w:t xml:space="preserve"> that we did about Peru in the 1980s. But we know better. </w:t>
      </w:r>
      <w:r w:rsidRPr="00E37D4E">
        <w:rPr>
          <w:rStyle w:val="StyleUnderline"/>
        </w:rPr>
        <w:t>Just as Shining Path was beaten in Peru</w:t>
      </w:r>
      <w:r w:rsidRPr="001458E4">
        <w:rPr>
          <w:sz w:val="14"/>
        </w:rPr>
        <w:t xml:space="preserve">, </w:t>
      </w:r>
      <w:r w:rsidRPr="00E37D4E">
        <w:rPr>
          <w:rStyle w:val="StyleUnderline"/>
        </w:rPr>
        <w:t xml:space="preserve">so can </w:t>
      </w:r>
      <w:r w:rsidRPr="00E37D4E">
        <w:rPr>
          <w:rStyle w:val="Emphasis"/>
        </w:rPr>
        <w:t>terrorists</w:t>
      </w:r>
      <w:r w:rsidRPr="001458E4">
        <w:rPr>
          <w:sz w:val="14"/>
        </w:rPr>
        <w:t xml:space="preserve"> be </w:t>
      </w:r>
      <w:r w:rsidRPr="00E37D4E">
        <w:rPr>
          <w:rStyle w:val="StyleUnderline"/>
        </w:rPr>
        <w:t>defeated by reforms that create</w:t>
      </w:r>
      <w:r w:rsidRPr="001458E4">
        <w:rPr>
          <w:sz w:val="14"/>
        </w:rPr>
        <w:t xml:space="preserve"> an </w:t>
      </w:r>
      <w:r w:rsidRPr="00E37D4E">
        <w:rPr>
          <w:rStyle w:val="Emphasis"/>
        </w:rPr>
        <w:t>unstoppable constituency</w:t>
      </w:r>
      <w:r w:rsidRPr="00E37D4E">
        <w:rPr>
          <w:rStyle w:val="StyleUnderline"/>
        </w:rPr>
        <w:t xml:space="preserve"> for rising living standards in the </w:t>
      </w:r>
      <w:r w:rsidRPr="00E37D4E">
        <w:rPr>
          <w:rStyle w:val="Emphasis"/>
        </w:rPr>
        <w:t>Middle East</w:t>
      </w:r>
      <w:r w:rsidRPr="00E37D4E">
        <w:rPr>
          <w:rStyle w:val="StyleUnderline"/>
        </w:rPr>
        <w:t xml:space="preserve"> and North </w:t>
      </w:r>
      <w:r w:rsidRPr="00E37D4E">
        <w:rPr>
          <w:rStyle w:val="Emphasis"/>
        </w:rPr>
        <w:t>Africa</w:t>
      </w:r>
      <w:r w:rsidRPr="001458E4">
        <w:rPr>
          <w:sz w:val="14"/>
        </w:rPr>
        <w:t>.</w:t>
      </w:r>
    </w:p>
    <w:p w14:paraId="749B147A" w14:textId="77777777" w:rsidR="006A06B9" w:rsidRPr="001458E4" w:rsidRDefault="006A06B9" w:rsidP="006A06B9">
      <w:pPr>
        <w:rPr>
          <w:sz w:val="14"/>
        </w:rPr>
      </w:pPr>
      <w:r w:rsidRPr="00E37D4E">
        <w:rPr>
          <w:rStyle w:val="StyleUnderline"/>
        </w:rPr>
        <w:t>To make this</w:t>
      </w:r>
      <w:r w:rsidRPr="001458E4">
        <w:rPr>
          <w:sz w:val="14"/>
        </w:rPr>
        <w:t xml:space="preserve"> agenda </w:t>
      </w:r>
      <w:r w:rsidRPr="00E37D4E">
        <w:rPr>
          <w:rStyle w:val="StyleUnderline"/>
        </w:rPr>
        <w:t xml:space="preserve">a </w:t>
      </w:r>
      <w:r w:rsidRPr="00E37D4E">
        <w:rPr>
          <w:rStyle w:val="Emphasis"/>
        </w:rPr>
        <w:t>reality</w:t>
      </w:r>
      <w:r w:rsidRPr="001458E4">
        <w:rPr>
          <w:sz w:val="14"/>
        </w:rPr>
        <w:t xml:space="preserve">, </w:t>
      </w:r>
      <w:r w:rsidRPr="00E37D4E">
        <w:rPr>
          <w:rStyle w:val="StyleUnderline"/>
        </w:rPr>
        <w:t>the only requirements are</w:t>
      </w:r>
      <w:r w:rsidRPr="001458E4">
        <w:rPr>
          <w:sz w:val="14"/>
        </w:rPr>
        <w:t xml:space="preserve"> a little </w:t>
      </w:r>
      <w:r w:rsidRPr="00E37D4E">
        <w:rPr>
          <w:rStyle w:val="Emphasis"/>
        </w:rPr>
        <w:t>imagination</w:t>
      </w:r>
      <w:r w:rsidRPr="001458E4">
        <w:rPr>
          <w:sz w:val="14"/>
        </w:rPr>
        <w:t xml:space="preserve">, </w:t>
      </w:r>
      <w:r w:rsidRPr="00E37D4E">
        <w:rPr>
          <w:rStyle w:val="Emphasis"/>
          <w:sz w:val="24"/>
        </w:rPr>
        <w:t>a hefty dose of capital</w:t>
      </w:r>
      <w:r w:rsidRPr="001458E4">
        <w:rPr>
          <w:sz w:val="14"/>
        </w:rPr>
        <w:t xml:space="preserve"> (injected from the bottom up) </w:t>
      </w:r>
      <w:r w:rsidRPr="00E37D4E">
        <w:rPr>
          <w:rStyle w:val="StyleUnderline"/>
        </w:rPr>
        <w:t>and</w:t>
      </w:r>
      <w:r w:rsidRPr="001458E4">
        <w:rPr>
          <w:sz w:val="14"/>
        </w:rPr>
        <w:t xml:space="preserve"> government </w:t>
      </w:r>
      <w:r w:rsidRPr="00E37D4E">
        <w:rPr>
          <w:rStyle w:val="StyleUnderline"/>
        </w:rPr>
        <w:t xml:space="preserve">leadership to </w:t>
      </w:r>
      <w:r w:rsidRPr="00E37D4E">
        <w:rPr>
          <w:rStyle w:val="Emphasis"/>
        </w:rPr>
        <w:t>build</w:t>
      </w:r>
      <w:r w:rsidRPr="001458E4">
        <w:rPr>
          <w:sz w:val="14"/>
        </w:rPr>
        <w:t xml:space="preserve">, </w:t>
      </w:r>
      <w:r w:rsidRPr="00E37D4E">
        <w:rPr>
          <w:rStyle w:val="Emphasis"/>
        </w:rPr>
        <w:t>streamline</w:t>
      </w:r>
      <w:r w:rsidRPr="00E37D4E">
        <w:rPr>
          <w:rStyle w:val="StyleUnderline"/>
        </w:rPr>
        <w:t xml:space="preserve"> and </w:t>
      </w:r>
      <w:r w:rsidRPr="00E37D4E">
        <w:rPr>
          <w:rStyle w:val="Emphasis"/>
        </w:rPr>
        <w:t>fortify</w:t>
      </w:r>
      <w:r w:rsidRPr="001458E4">
        <w:rPr>
          <w:sz w:val="14"/>
        </w:rPr>
        <w:t xml:space="preserve"> the laws and </w:t>
      </w:r>
      <w:r w:rsidRPr="00E37D4E">
        <w:rPr>
          <w:rStyle w:val="StyleUnderline"/>
        </w:rPr>
        <w:t xml:space="preserve">structures that let capitalism </w:t>
      </w:r>
      <w:r w:rsidRPr="00E37D4E">
        <w:rPr>
          <w:rStyle w:val="Emphasis"/>
        </w:rPr>
        <w:t>flourish</w:t>
      </w:r>
      <w:r w:rsidRPr="001458E4">
        <w:rPr>
          <w:sz w:val="14"/>
        </w:rPr>
        <w:t xml:space="preserve">. As anyone who’s walked the streets of Lima, Tunis and Cairo knows, </w:t>
      </w:r>
      <w:r w:rsidRPr="00E37D4E">
        <w:rPr>
          <w:rStyle w:val="Emphasis"/>
        </w:rPr>
        <w:t>capital</w:t>
      </w:r>
      <w:r w:rsidRPr="00E37D4E">
        <w:rPr>
          <w:rStyle w:val="StyleUnderline"/>
        </w:rPr>
        <w:t xml:space="preserve"> isn’t the problem</w:t>
      </w:r>
      <w:r w:rsidRPr="001458E4">
        <w:rPr>
          <w:sz w:val="14"/>
        </w:rPr>
        <w:t>—</w:t>
      </w:r>
      <w:r w:rsidRPr="00E37D4E">
        <w:rPr>
          <w:rStyle w:val="StyleUnderline"/>
        </w:rPr>
        <w:t xml:space="preserve">it is the </w:t>
      </w:r>
      <w:r w:rsidRPr="00E37D4E">
        <w:rPr>
          <w:rStyle w:val="Emphasis"/>
        </w:rPr>
        <w:t>solution</w:t>
      </w:r>
      <w:r w:rsidRPr="001458E4">
        <w:rPr>
          <w:sz w:val="14"/>
        </w:rPr>
        <w:t>.</w:t>
      </w:r>
    </w:p>
    <w:p w14:paraId="7C6D864D" w14:textId="77777777" w:rsidR="006A06B9" w:rsidRPr="001458E4" w:rsidRDefault="006A06B9" w:rsidP="006A06B9">
      <w:pPr>
        <w:rPr>
          <w:sz w:val="12"/>
          <w:szCs w:val="12"/>
        </w:rPr>
      </w:pPr>
      <w:r w:rsidRPr="001458E4">
        <w:rPr>
          <w:sz w:val="12"/>
          <w:szCs w:val="12"/>
        </w:rPr>
        <w:t>Here’s the Peru story in brief: Shining Path, led by a former professor named Abimael Guzmán, attempted to overthrow the Peruvian government in the 1980s. The group initially appealed to some desperately poor farmers in the countryside, who shared their profound distrust of Peru’s elites. Mr. Guzmán cast himself as the savior of proletarians who had languished for too long under Peru’s abusive capitalists.</w:t>
      </w:r>
    </w:p>
    <w:p w14:paraId="10C62D17" w14:textId="77777777" w:rsidR="006A06B9" w:rsidRPr="001458E4" w:rsidRDefault="006A06B9" w:rsidP="006A06B9">
      <w:pPr>
        <w:rPr>
          <w:sz w:val="10"/>
          <w:szCs w:val="10"/>
        </w:rPr>
      </w:pPr>
      <w:r w:rsidRPr="001458E4">
        <w:rPr>
          <w:sz w:val="10"/>
          <w:szCs w:val="10"/>
        </w:rPr>
        <w:t>What changed the debate, and ultimately the government’s response, was proof that the poor in Peru weren’t unemployed or underemployed laborers or farmers, as the conventional wisdom held at the time. Instead, most of them were small entrepreneurs, operating off the books in Peru’s “informal” economy. They accounted for 62% of Peru’s population and generated 34% of its gross domestic product—and they had accumulated some $70 billion worth of real-estate assets.</w:t>
      </w:r>
    </w:p>
    <w:p w14:paraId="1DBC7B3D" w14:textId="77777777" w:rsidR="006A06B9" w:rsidRPr="007F7721" w:rsidRDefault="006A06B9" w:rsidP="006A06B9">
      <w:pPr>
        <w:rPr>
          <w:sz w:val="8"/>
          <w:szCs w:val="8"/>
        </w:rPr>
      </w:pPr>
      <w:r w:rsidRPr="007F7721">
        <w:rPr>
          <w:sz w:val="8"/>
          <w:szCs w:val="8"/>
        </w:rPr>
        <w:t>This new way of seeing economic reality led to major constitutional and legal reforms. Peru reduced by 75% the red tape blocking access to economic activity, provided ombudsmen and mechanisms for filing complaints against government agencies and recognized the property rights of the majority. One legislative package alone gave official recognition to 380,000 informal businesses, thus bringing above board, from 1990 to 1994, some 500,000 jobs and $8 billion in tax revenue.</w:t>
      </w:r>
    </w:p>
    <w:p w14:paraId="62D08942" w14:textId="77777777" w:rsidR="006A06B9" w:rsidRPr="007F7721" w:rsidRDefault="006A06B9" w:rsidP="006A06B9">
      <w:pPr>
        <w:rPr>
          <w:sz w:val="8"/>
          <w:szCs w:val="8"/>
        </w:rPr>
      </w:pPr>
      <w:r w:rsidRPr="007F7721">
        <w:rPr>
          <w:sz w:val="8"/>
          <w:szCs w:val="8"/>
        </w:rPr>
        <w:t>These steps left Peru’s terrorists without a solid constituency in the cities. In the countryside, however, they were relentless: By 1990, they had killed 30,000 farmers who had resisted being herded into mass communes. According to a Rand Corp. report, Shining Path controlled 60% of Peru and was poised to take over the country within two years.</w:t>
      </w:r>
    </w:p>
    <w:p w14:paraId="752E885B" w14:textId="77777777" w:rsidR="006A06B9" w:rsidRPr="007F7721" w:rsidRDefault="006A06B9" w:rsidP="006A06B9">
      <w:pPr>
        <w:rPr>
          <w:sz w:val="8"/>
          <w:szCs w:val="8"/>
        </w:rPr>
      </w:pPr>
      <w:r w:rsidRPr="007F7721">
        <w:rPr>
          <w:sz w:val="8"/>
          <w:szCs w:val="8"/>
        </w:rPr>
        <w:t>Peru’s army knew that the farmers could help them to identify and defeat the enemy. But the government resisted making an alliance with the informal defense organizations that the farmers set up to fight back. We got a lucky break in 1991 when then-U.S. Vice President Dan Quayle, who had been following our efforts, arranged a meeting with President George H.W. Bush at the White House. “What you’re telling me,</w:t>
      </w:r>
      <w:proofErr w:type="gramStart"/>
      <w:r w:rsidRPr="007F7721">
        <w:rPr>
          <w:sz w:val="8"/>
          <w:szCs w:val="8"/>
        </w:rPr>
        <w:t>” the</w:t>
      </w:r>
      <w:proofErr w:type="gramEnd"/>
      <w:r w:rsidRPr="007F7721">
        <w:rPr>
          <w:sz w:val="8"/>
          <w:szCs w:val="8"/>
        </w:rPr>
        <w:t xml:space="preserve"> president said, “is that these little guys are really on our side.” He got it.</w:t>
      </w:r>
    </w:p>
    <w:p w14:paraId="15321408" w14:textId="77777777" w:rsidR="006A06B9" w:rsidRPr="007F7721" w:rsidRDefault="006A06B9" w:rsidP="006A06B9">
      <w:pPr>
        <w:rPr>
          <w:sz w:val="8"/>
          <w:szCs w:val="8"/>
        </w:rPr>
      </w:pPr>
      <w:r w:rsidRPr="007F7721">
        <w:rPr>
          <w:sz w:val="8"/>
          <w:szCs w:val="8"/>
        </w:rPr>
        <w:t>This led to a treaty with the U.S. that encouraged Peru to mount a popular armed defense against Shining Path while also committing the U.S. to support economic reform as an alternative to the terrorist group’s agenda. Peru rapidly fielded a much larger, mixed-class volunteer army—four times the army’s previous size—and won the war in short order. As Mr. Guzmán wrote at the time in a document published by Peru’s Communist Party, “We have been displaced by a plan designed and implemented by de Soto and Yankee imperialism.”</w:t>
      </w:r>
    </w:p>
    <w:p w14:paraId="3D372BE2" w14:textId="77777777" w:rsidR="006A06B9" w:rsidRPr="007F7721" w:rsidRDefault="006A06B9" w:rsidP="006A06B9">
      <w:pPr>
        <w:rPr>
          <w:sz w:val="8"/>
          <w:szCs w:val="8"/>
        </w:rPr>
      </w:pPr>
      <w:r w:rsidRPr="007F7721">
        <w:rPr>
          <w:sz w:val="8"/>
          <w:szCs w:val="8"/>
        </w:rPr>
        <w:t>Looking back, what was crucial to this effort was our success in persuading U.S. leaders and policy makers, as well as key figures at the United Nations, to see Peru’s countryside differently: as a breeding ground not for Marxist revolution but for a new, modern capitalist economy. These new habits of mind helped us to beat back terror in Peru and can do the same, I believe, in the Middle East and North Africa. The stakes couldn’t be higher. The Arab world’s informal economy includes vast numbers of potential Islamic State recruits—and where they go, so goes the region.</w:t>
      </w:r>
    </w:p>
    <w:p w14:paraId="089B40B1" w14:textId="77777777" w:rsidR="006A06B9" w:rsidRPr="007F7721" w:rsidRDefault="006A06B9" w:rsidP="006A06B9">
      <w:pPr>
        <w:rPr>
          <w:sz w:val="8"/>
          <w:szCs w:val="8"/>
        </w:rPr>
      </w:pPr>
      <w:r w:rsidRPr="007F7721">
        <w:rPr>
          <w:sz w:val="8"/>
          <w:szCs w:val="8"/>
        </w:rPr>
        <w:t>It is widely known that the Arab Spring was sparked by the self-immolation in 2011 of Mohamed Bouazizi, a 26-year-old Tunisian street merchant. But few have asked why Bouazizi felt driven to kill himself—or why, within 60 days, at least 63 more men and women in Tunisia, Algeria, Morocco, Yemen, Saudi Arabia and Egypt also set themselves on fire, sending millions into the streets, toppling four regimes and leading us to today’s turmoil in the Arab world.</w:t>
      </w:r>
    </w:p>
    <w:p w14:paraId="470D73A2" w14:textId="77777777" w:rsidR="006A06B9" w:rsidRPr="007F7721" w:rsidRDefault="006A06B9" w:rsidP="006A06B9">
      <w:pPr>
        <w:rPr>
          <w:sz w:val="8"/>
          <w:szCs w:val="8"/>
        </w:rPr>
      </w:pPr>
      <w:r w:rsidRPr="007F7721">
        <w:rPr>
          <w:sz w:val="8"/>
          <w:szCs w:val="8"/>
        </w:rPr>
        <w:t>To understand why, my institute joined with Utica, Tunisia’s largest business organization, to put together a research team of some 30 Arabs and Peruvians, who fanned out across the region. Over the course of two years, we interviewed the victims’ families and associates, as well as a dozen other self-immolators who had survived their burns.</w:t>
      </w:r>
    </w:p>
    <w:p w14:paraId="6A19E391" w14:textId="77777777" w:rsidR="006A06B9" w:rsidRPr="007F7721" w:rsidRDefault="006A06B9" w:rsidP="006A06B9">
      <w:pPr>
        <w:rPr>
          <w:sz w:val="8"/>
          <w:szCs w:val="8"/>
        </w:rPr>
      </w:pPr>
      <w:r w:rsidRPr="007F7721">
        <w:rPr>
          <w:sz w:val="8"/>
          <w:szCs w:val="8"/>
        </w:rPr>
        <w:t>These suicides, we found, weren’t pleas for political or religious rights or for higher wage subsidies, as some have argued. Bouazizi and the others who burned themselves were extralegal entrepreneurs: builders, contractors, caterers, small vendors and the like. In their dying statements, none referred to religion or politics. Most of those who survived their burns and agreed to be interviewed spoke to us of “economic exclusion.” Their great objective was “</w:t>
      </w:r>
      <w:proofErr w:type="spellStart"/>
      <w:r w:rsidRPr="007F7721">
        <w:rPr>
          <w:sz w:val="8"/>
          <w:szCs w:val="8"/>
        </w:rPr>
        <w:t>ras</w:t>
      </w:r>
      <w:proofErr w:type="spellEnd"/>
      <w:r w:rsidRPr="007F7721">
        <w:rPr>
          <w:sz w:val="8"/>
          <w:szCs w:val="8"/>
        </w:rPr>
        <w:t xml:space="preserve"> el </w:t>
      </w:r>
      <w:proofErr w:type="spellStart"/>
      <w:r w:rsidRPr="007F7721">
        <w:rPr>
          <w:sz w:val="8"/>
          <w:szCs w:val="8"/>
        </w:rPr>
        <w:t>mel</w:t>
      </w:r>
      <w:proofErr w:type="spellEnd"/>
      <w:r w:rsidRPr="007F7721">
        <w:rPr>
          <w:sz w:val="8"/>
          <w:szCs w:val="8"/>
        </w:rPr>
        <w:t>” (Arabic for “capital”), and their despair and indignation sprang from the arbitrary expropriation of what little capital they had.</w:t>
      </w:r>
    </w:p>
    <w:p w14:paraId="7E3C2A15" w14:textId="77777777" w:rsidR="006A06B9" w:rsidRPr="007F7721" w:rsidRDefault="006A06B9" w:rsidP="006A06B9">
      <w:pPr>
        <w:rPr>
          <w:sz w:val="8"/>
          <w:szCs w:val="8"/>
        </w:rPr>
      </w:pPr>
      <w:r w:rsidRPr="007F7721">
        <w:rPr>
          <w:sz w:val="8"/>
          <w:szCs w:val="8"/>
        </w:rPr>
        <w:t>Bouazizi’s plight as a small entrepreneur could stand in for the frustrations that millions of Arabs still face. The Tunisian wasn’t a simple laborer. He was a trader from age 12. By the time he was 19, he was keeping the books at the local market. At 26, he was selling fruits and vegetables from different carts and sites.</w:t>
      </w:r>
    </w:p>
    <w:p w14:paraId="652763DC" w14:textId="77777777" w:rsidR="006A06B9" w:rsidRPr="007F7721" w:rsidRDefault="006A06B9" w:rsidP="006A06B9">
      <w:pPr>
        <w:rPr>
          <w:sz w:val="8"/>
          <w:szCs w:val="8"/>
        </w:rPr>
      </w:pPr>
      <w:r w:rsidRPr="007F7721">
        <w:rPr>
          <w:sz w:val="8"/>
          <w:szCs w:val="8"/>
        </w:rPr>
        <w:t>His mother told us that he was on his way to forming a company of his own and dreamed of buying a pickup truck to take produce to other retail outlets to expand his business. But to get a loan to buy the truck, he needed collateral—and since the assets he held weren’t legally recorded or had murky titles, he didn’t qualify.</w:t>
      </w:r>
    </w:p>
    <w:p w14:paraId="332ECF0E" w14:textId="77777777" w:rsidR="006A06B9" w:rsidRPr="007F7721" w:rsidRDefault="006A06B9" w:rsidP="006A06B9">
      <w:pPr>
        <w:rPr>
          <w:sz w:val="8"/>
          <w:szCs w:val="8"/>
        </w:rPr>
      </w:pPr>
      <w:r w:rsidRPr="007F7721">
        <w:rPr>
          <w:sz w:val="8"/>
          <w:szCs w:val="8"/>
        </w:rPr>
        <w:t>Meanwhile, government inspectors made Bouazizi’s life miserable, shaking him down for bribes when he couldn’t produce licenses that were (by design) virtually unobtainable. He tired of the abuse. The day he killed himself, inspectors had come to seize his merchandise and his electronic scale for weighing goods. A tussle began. One municipal inspector, a woman, slapped Bouazizi across the face. That humiliation, along with the confiscation of just $225 worth of his wares, is said to have led the young man to take his own life.</w:t>
      </w:r>
    </w:p>
    <w:p w14:paraId="25CA27A6" w14:textId="77777777" w:rsidR="006A06B9" w:rsidRPr="001458E4" w:rsidRDefault="006A06B9" w:rsidP="006A06B9">
      <w:pPr>
        <w:rPr>
          <w:sz w:val="10"/>
          <w:szCs w:val="10"/>
        </w:rPr>
      </w:pPr>
      <w:r w:rsidRPr="001458E4">
        <w:rPr>
          <w:sz w:val="10"/>
          <w:szCs w:val="10"/>
        </w:rPr>
        <w:t xml:space="preserve">Tunisia’s system of cronyism, which demanded payoffs for official protection at every turn, had withdrawn its support from Bouazizi and ruined him. He could no longer generate profits or repay the loans he had taken to buy the confiscated merchandise. He was bankrupt, and the truck that he dreamed of purchasing was now also out of reach. He couldn’t sell and relocate because he had no legal title to his business to pass on. </w:t>
      </w:r>
      <w:proofErr w:type="gramStart"/>
      <w:r w:rsidRPr="001458E4">
        <w:rPr>
          <w:sz w:val="10"/>
          <w:szCs w:val="10"/>
        </w:rPr>
        <w:t>So</w:t>
      </w:r>
      <w:proofErr w:type="gramEnd"/>
      <w:r w:rsidRPr="001458E4">
        <w:rPr>
          <w:sz w:val="10"/>
          <w:szCs w:val="10"/>
        </w:rPr>
        <w:t xml:space="preserve"> he died in flames—wearing Western-style sneakers, jeans, a T-shirt and a zippered jacket, demanding the right to work in a legal market economy.</w:t>
      </w:r>
    </w:p>
    <w:p w14:paraId="575FE3CB" w14:textId="77777777" w:rsidR="006A06B9" w:rsidRPr="001458E4" w:rsidRDefault="006A06B9" w:rsidP="006A06B9">
      <w:pPr>
        <w:rPr>
          <w:sz w:val="12"/>
          <w:szCs w:val="12"/>
        </w:rPr>
      </w:pPr>
      <w:r w:rsidRPr="001458E4">
        <w:rPr>
          <w:sz w:val="12"/>
          <w:szCs w:val="12"/>
        </w:rPr>
        <w:t>I asked Bouazizi’s brother Salem if he thought that his late sibling had left a legacy. “Of course,” he said. “He believed the poor had the right to buy and sell.” As Mehdi Belli, a university information-technology graduate working as a merchant at a market in Tunis, told us, “We are all Mohamed Bouazizi.”</w:t>
      </w:r>
    </w:p>
    <w:p w14:paraId="14B2D072" w14:textId="77777777" w:rsidR="006A06B9" w:rsidRPr="001458E4" w:rsidRDefault="006A06B9" w:rsidP="006A06B9">
      <w:pPr>
        <w:rPr>
          <w:sz w:val="14"/>
        </w:rPr>
      </w:pPr>
      <w:r w:rsidRPr="001458E4">
        <w:rPr>
          <w:rStyle w:val="StyleUnderline"/>
        </w:rPr>
        <w:t>The people</w:t>
      </w:r>
      <w:r w:rsidRPr="001458E4">
        <w:rPr>
          <w:sz w:val="14"/>
        </w:rPr>
        <w:t xml:space="preserve"> of the “Arab street” </w:t>
      </w:r>
      <w:r w:rsidRPr="001458E4">
        <w:rPr>
          <w:rStyle w:val="StyleUnderline"/>
        </w:rPr>
        <w:t>want to find a place in the</w:t>
      </w:r>
      <w:r w:rsidRPr="001458E4">
        <w:rPr>
          <w:sz w:val="14"/>
        </w:rPr>
        <w:t xml:space="preserve"> modern </w:t>
      </w:r>
      <w:r w:rsidRPr="001458E4">
        <w:rPr>
          <w:rStyle w:val="Emphasis"/>
        </w:rPr>
        <w:t>capitalist economy</w:t>
      </w:r>
      <w:r w:rsidRPr="001458E4">
        <w:rPr>
          <w:sz w:val="14"/>
        </w:rPr>
        <w:t xml:space="preserve">. But </w:t>
      </w:r>
      <w:r w:rsidRPr="001458E4">
        <w:rPr>
          <w:rStyle w:val="StyleUnderline"/>
        </w:rPr>
        <w:t>hundreds</w:t>
      </w:r>
      <w:r w:rsidRPr="001458E4">
        <w:rPr>
          <w:sz w:val="14"/>
        </w:rPr>
        <w:t xml:space="preserve"> of millions of them </w:t>
      </w:r>
      <w:r w:rsidRPr="001458E4">
        <w:rPr>
          <w:rStyle w:val="StyleUnderline"/>
        </w:rPr>
        <w:t>have been unable</w:t>
      </w:r>
      <w:r w:rsidRPr="001458E4">
        <w:rPr>
          <w:sz w:val="14"/>
        </w:rPr>
        <w:t xml:space="preserve"> to do so because of </w:t>
      </w:r>
      <w:r w:rsidRPr="001458E4">
        <w:rPr>
          <w:rStyle w:val="Emphasis"/>
        </w:rPr>
        <w:t>legal constraints</w:t>
      </w:r>
      <w:r w:rsidRPr="001458E4">
        <w:rPr>
          <w:sz w:val="14"/>
        </w:rPr>
        <w:t xml:space="preserve"> to which both local leaders and Western elites are often blind. </w:t>
      </w:r>
      <w:r w:rsidRPr="001458E4">
        <w:rPr>
          <w:rStyle w:val="StyleUnderline"/>
        </w:rPr>
        <w:t xml:space="preserve">They have ended up as </w:t>
      </w:r>
      <w:r w:rsidRPr="001458E4">
        <w:rPr>
          <w:rStyle w:val="Emphasis"/>
        </w:rPr>
        <w:t>economic refugees</w:t>
      </w:r>
      <w:r w:rsidRPr="001458E4">
        <w:rPr>
          <w:sz w:val="14"/>
        </w:rPr>
        <w:t xml:space="preserve"> in their own countries.</w:t>
      </w:r>
    </w:p>
    <w:p w14:paraId="2AF355E5" w14:textId="77777777" w:rsidR="006A06B9" w:rsidRPr="001458E4" w:rsidRDefault="006A06B9" w:rsidP="006A06B9">
      <w:pPr>
        <w:rPr>
          <w:sz w:val="14"/>
        </w:rPr>
      </w:pPr>
      <w:r w:rsidRPr="001458E4">
        <w:rPr>
          <w:sz w:val="14"/>
        </w:rPr>
        <w:t>To survive, they have cobbled together hundreds of discrete, anarchic arrangements, often called the “informal economy.” Unfortunately, that sector is viewed with contempt by many Arabs and by Western development experts, who prefer well-intended charity projects like providing mosquito nets and nutritional supplements.</w:t>
      </w:r>
    </w:p>
    <w:p w14:paraId="5432F9AC" w14:textId="77777777" w:rsidR="006A06B9" w:rsidRPr="001458E4" w:rsidRDefault="006A06B9" w:rsidP="006A06B9">
      <w:pPr>
        <w:rPr>
          <w:sz w:val="14"/>
        </w:rPr>
      </w:pPr>
      <w:r w:rsidRPr="001458E4">
        <w:rPr>
          <w:sz w:val="14"/>
        </w:rPr>
        <w:t xml:space="preserve">But policy makers are missing the real stakes: </w:t>
      </w:r>
      <w:r w:rsidRPr="001458E4">
        <w:rPr>
          <w:rStyle w:val="StyleUnderline"/>
        </w:rPr>
        <w:t>If</w:t>
      </w:r>
      <w:r w:rsidRPr="001458E4">
        <w:rPr>
          <w:sz w:val="14"/>
        </w:rPr>
        <w:t xml:space="preserve"> ordinary </w:t>
      </w:r>
      <w:r w:rsidRPr="001458E4">
        <w:rPr>
          <w:rStyle w:val="StyleUnderline"/>
        </w:rPr>
        <w:t>people in the Middle East and North Africa cannot play the game</w:t>
      </w:r>
      <w:r w:rsidRPr="001458E4">
        <w:rPr>
          <w:sz w:val="14"/>
        </w:rPr>
        <w:t xml:space="preserve"> legally—despite their heroic sacrifices—</w:t>
      </w:r>
      <w:r w:rsidRPr="001458E4">
        <w:rPr>
          <w:rStyle w:val="StyleUnderline"/>
        </w:rPr>
        <w:t xml:space="preserve">they will be far less able to resist a </w:t>
      </w:r>
      <w:r w:rsidRPr="001458E4">
        <w:rPr>
          <w:rStyle w:val="Emphasis"/>
        </w:rPr>
        <w:t>terrorist offensive</w:t>
      </w:r>
      <w:r w:rsidRPr="001458E4">
        <w:rPr>
          <w:sz w:val="14"/>
        </w:rPr>
        <w:t xml:space="preserve">, </w:t>
      </w:r>
      <w:r w:rsidRPr="001458E4">
        <w:rPr>
          <w:rStyle w:val="StyleUnderline"/>
        </w:rPr>
        <w:t>and the</w:t>
      </w:r>
      <w:r w:rsidRPr="001458E4">
        <w:rPr>
          <w:sz w:val="14"/>
        </w:rPr>
        <w:t xml:space="preserve"> most </w:t>
      </w:r>
      <w:r w:rsidRPr="001458E4">
        <w:rPr>
          <w:rStyle w:val="Emphasis"/>
        </w:rPr>
        <w:t>desperate</w:t>
      </w:r>
      <w:r w:rsidRPr="001458E4">
        <w:rPr>
          <w:sz w:val="14"/>
        </w:rPr>
        <w:t xml:space="preserve"> among them may even be </w:t>
      </w:r>
      <w:r w:rsidRPr="001458E4">
        <w:rPr>
          <w:rStyle w:val="StyleUnderline"/>
        </w:rPr>
        <w:t xml:space="preserve">recruited to the </w:t>
      </w:r>
      <w:r w:rsidRPr="001458E4">
        <w:rPr>
          <w:rStyle w:val="Emphasis"/>
        </w:rPr>
        <w:t>jihadist cause</w:t>
      </w:r>
      <w:r w:rsidRPr="001458E4">
        <w:rPr>
          <w:sz w:val="14"/>
        </w:rPr>
        <w:t>.</w:t>
      </w:r>
    </w:p>
    <w:p w14:paraId="42A12043" w14:textId="77777777" w:rsidR="006A06B9" w:rsidRPr="001458E4" w:rsidRDefault="006A06B9" w:rsidP="006A06B9">
      <w:pPr>
        <w:rPr>
          <w:sz w:val="12"/>
          <w:szCs w:val="12"/>
        </w:rPr>
      </w:pPr>
      <w:r w:rsidRPr="001458E4">
        <w:rPr>
          <w:sz w:val="12"/>
          <w:szCs w:val="12"/>
        </w:rPr>
        <w:t>Western experts may fail to see these economic realities, but they are increasingly understood in the Arab world itself, as I’ve learned from spending time there. At conferences throughout the region over the past year, I have presented our findings to business leaders, public officials and the press, showing how the millions of small, extralegal entrepreneurs like Bouazizi can change national economies.</w:t>
      </w:r>
    </w:p>
    <w:p w14:paraId="3A5F8FF1" w14:textId="77777777" w:rsidR="006A06B9" w:rsidRPr="001458E4" w:rsidRDefault="006A06B9" w:rsidP="006A06B9">
      <w:pPr>
        <w:rPr>
          <w:sz w:val="10"/>
          <w:szCs w:val="10"/>
        </w:rPr>
      </w:pPr>
      <w:r w:rsidRPr="001458E4">
        <w:rPr>
          <w:sz w:val="10"/>
          <w:szCs w:val="10"/>
        </w:rPr>
        <w:t xml:space="preserve">For example, when the new president of Egypt, Abdel Fattah Al Sisi, asked us to update our numbers for his country, we discovered that the poor in Egypt get as much income from returns on capital as they do from salaries. In 2013, Egypt had about 24 million salaried citizens categorized as “workers.” They earned a total of some $21 billion a year but also owned about $360 </w:t>
      </w:r>
      <w:proofErr w:type="spellStart"/>
      <w:r w:rsidRPr="001458E4">
        <w:rPr>
          <w:sz w:val="10"/>
          <w:szCs w:val="10"/>
        </w:rPr>
        <w:t>billion</w:t>
      </w:r>
      <w:proofErr w:type="spellEnd"/>
      <w:r w:rsidRPr="001458E4">
        <w:rPr>
          <w:sz w:val="10"/>
          <w:szCs w:val="10"/>
        </w:rPr>
        <w:t xml:space="preserve"> of “dead” capital—that is, capital that couldn’t be used effectively because it exists in the shadows, beyond legal recognition.</w:t>
      </w:r>
    </w:p>
    <w:p w14:paraId="7F21F613" w14:textId="77777777" w:rsidR="006A06B9" w:rsidRPr="001458E4" w:rsidRDefault="006A06B9" w:rsidP="006A06B9">
      <w:pPr>
        <w:rPr>
          <w:sz w:val="8"/>
          <w:szCs w:val="8"/>
        </w:rPr>
      </w:pPr>
      <w:r w:rsidRPr="001458E4">
        <w:rPr>
          <w:sz w:val="8"/>
          <w:szCs w:val="8"/>
        </w:rPr>
        <w:t>For perspective: That amounts to roughly a hundred times more than what the West is going to give to Egypt this year in financial, military and development assistance—and eight times more than the value of all foreign direct investment in Egypt since Napoleon invaded more than 200 years ago.</w:t>
      </w:r>
    </w:p>
    <w:p w14:paraId="54EA3BD3" w14:textId="77777777" w:rsidR="006A06B9" w:rsidRPr="001458E4" w:rsidRDefault="006A06B9" w:rsidP="006A06B9">
      <w:pPr>
        <w:rPr>
          <w:sz w:val="8"/>
          <w:szCs w:val="8"/>
        </w:rPr>
      </w:pPr>
      <w:r w:rsidRPr="001458E4">
        <w:rPr>
          <w:sz w:val="8"/>
          <w:szCs w:val="8"/>
        </w:rPr>
        <w:t>Of course, Arab states even now have laws allowing assets to be leveraged or converted into capital that can be invested and saved. But the procedures for doing so are impenetrably cumbersome, especially for those who lack education and connections. For the poor in many Arab states, it can take years to do something as simple as validating a title to real estate.</w:t>
      </w:r>
    </w:p>
    <w:p w14:paraId="3905F07C" w14:textId="77777777" w:rsidR="006A06B9" w:rsidRPr="001458E4" w:rsidRDefault="006A06B9" w:rsidP="006A06B9">
      <w:pPr>
        <w:rPr>
          <w:sz w:val="8"/>
          <w:szCs w:val="8"/>
        </w:rPr>
      </w:pPr>
      <w:r w:rsidRPr="001458E4">
        <w:rPr>
          <w:sz w:val="8"/>
          <w:szCs w:val="8"/>
        </w:rPr>
        <w:t>At a recent conference in Tunisia, I told leaders, “You don’t have the legal infrastructure for poor people to come into the system.”</w:t>
      </w:r>
    </w:p>
    <w:p w14:paraId="33E78EED" w14:textId="77777777" w:rsidR="006A06B9" w:rsidRPr="001458E4" w:rsidRDefault="006A06B9" w:rsidP="006A06B9">
      <w:pPr>
        <w:rPr>
          <w:sz w:val="8"/>
          <w:szCs w:val="8"/>
        </w:rPr>
      </w:pPr>
      <w:r w:rsidRPr="001458E4">
        <w:rPr>
          <w:sz w:val="8"/>
          <w:szCs w:val="8"/>
        </w:rPr>
        <w:t>“You don’t need to tell us this,” said one businessman. “We’ve always been for entrepreneurs. Your prophet chased the merchants from the temple. Our prophet was a merchant!”</w:t>
      </w:r>
    </w:p>
    <w:p w14:paraId="5562F7AF" w14:textId="77777777" w:rsidR="006A06B9" w:rsidRPr="001458E4" w:rsidRDefault="006A06B9" w:rsidP="006A06B9">
      <w:pPr>
        <w:rPr>
          <w:sz w:val="8"/>
          <w:szCs w:val="8"/>
        </w:rPr>
      </w:pPr>
      <w:r w:rsidRPr="001458E4">
        <w:rPr>
          <w:sz w:val="8"/>
          <w:szCs w:val="8"/>
        </w:rPr>
        <w:t>Many Arab business groups are keen for a new era of legal reform. In his much-discussed 2009 speech in Cairo, President Obama spoke of the deep American commitment to “the rule of law and the equal administration of justice.” But the U.S. has yet to get behind the agenda of legal and constitutional reform in the Arab world, and if the U.S. hesitates, lesser powers will too.</w:t>
      </w:r>
    </w:p>
    <w:p w14:paraId="50C4C964" w14:textId="77777777" w:rsidR="006A06B9" w:rsidRPr="001458E4" w:rsidRDefault="006A06B9" w:rsidP="006A06B9">
      <w:pPr>
        <w:rPr>
          <w:sz w:val="10"/>
          <w:szCs w:val="10"/>
        </w:rPr>
      </w:pPr>
      <w:r w:rsidRPr="001458E4">
        <w:rPr>
          <w:sz w:val="10"/>
          <w:szCs w:val="10"/>
        </w:rPr>
        <w:t>Washington should support Arab leaders who not only resist the extremism of the jihadists but also heed the call of Bouazizi and all the others who gave their lives to protest the theft of their capital. Bouazizi and those like him aren’t marginal people in the region’s drama. They are the central actors.</w:t>
      </w:r>
    </w:p>
    <w:p w14:paraId="286EF2D9" w14:textId="77777777" w:rsidR="006A06B9" w:rsidRPr="001458E4" w:rsidRDefault="006A06B9" w:rsidP="006A06B9">
      <w:pPr>
        <w:rPr>
          <w:sz w:val="12"/>
          <w:szCs w:val="12"/>
        </w:rPr>
      </w:pPr>
      <w:r w:rsidRPr="001458E4">
        <w:rPr>
          <w:sz w:val="12"/>
          <w:szCs w:val="12"/>
        </w:rPr>
        <w:t>All too often, the way that Westerners think about the world’s poor closes their eyes to reality on the ground. In the Middle East and North Africa, it turns out, legions of aspiring entrepreneurs are doing everything they can, against long odds, to claw their way into the middle class. And that is true across all of the world’s regions, peoples and faiths. Economic aspirations trump the overhyped “cultural gaps” so often invoked to rationalize inaction.</w:t>
      </w:r>
    </w:p>
    <w:p w14:paraId="4367296D" w14:textId="77777777" w:rsidR="006A06B9" w:rsidRPr="001458E4" w:rsidRDefault="006A06B9" w:rsidP="006A06B9">
      <w:pPr>
        <w:rPr>
          <w:sz w:val="14"/>
        </w:rPr>
      </w:pPr>
      <w:r w:rsidRPr="001458E4">
        <w:rPr>
          <w:sz w:val="14"/>
        </w:rPr>
        <w:t xml:space="preserve">As countries from China to Peru to Botswana have proved in recent years, </w:t>
      </w:r>
      <w:r w:rsidRPr="001458E4">
        <w:rPr>
          <w:rStyle w:val="StyleUnderline"/>
        </w:rPr>
        <w:t xml:space="preserve">poor people can </w:t>
      </w:r>
      <w:r w:rsidRPr="001458E4">
        <w:rPr>
          <w:rStyle w:val="Emphasis"/>
        </w:rPr>
        <w:t>adapt</w:t>
      </w:r>
      <w:r w:rsidRPr="001458E4">
        <w:rPr>
          <w:sz w:val="14"/>
        </w:rPr>
        <w:t xml:space="preserve"> quickly </w:t>
      </w:r>
      <w:r w:rsidRPr="001458E4">
        <w:rPr>
          <w:rStyle w:val="StyleUnderline"/>
        </w:rPr>
        <w:t>when</w:t>
      </w:r>
      <w:r w:rsidRPr="001458E4">
        <w:rPr>
          <w:sz w:val="14"/>
        </w:rPr>
        <w:t xml:space="preserve"> given a framework of </w:t>
      </w:r>
      <w:r w:rsidRPr="001458E4">
        <w:rPr>
          <w:rStyle w:val="StyleUnderline"/>
        </w:rPr>
        <w:t xml:space="preserve">modern rules for </w:t>
      </w:r>
      <w:r w:rsidRPr="001458E4">
        <w:rPr>
          <w:rStyle w:val="Emphasis"/>
        </w:rPr>
        <w:t>property</w:t>
      </w:r>
      <w:r w:rsidRPr="001458E4">
        <w:rPr>
          <w:rStyle w:val="StyleUnderline"/>
        </w:rPr>
        <w:t xml:space="preserve"> and </w:t>
      </w:r>
      <w:r w:rsidRPr="001458E4">
        <w:rPr>
          <w:rStyle w:val="Emphasis"/>
        </w:rPr>
        <w:t>capital</w:t>
      </w:r>
      <w:r w:rsidRPr="001458E4">
        <w:rPr>
          <w:sz w:val="14"/>
        </w:rPr>
        <w:t xml:space="preserve">. </w:t>
      </w:r>
      <w:r w:rsidRPr="001458E4">
        <w:rPr>
          <w:rStyle w:val="StyleUnderline"/>
        </w:rPr>
        <w:t xml:space="preserve">The trick is to </w:t>
      </w:r>
      <w:r w:rsidRPr="001458E4">
        <w:rPr>
          <w:rStyle w:val="Emphasis"/>
        </w:rPr>
        <w:t>start</w:t>
      </w:r>
      <w:r w:rsidRPr="001458E4">
        <w:rPr>
          <w:sz w:val="14"/>
        </w:rPr>
        <w:t xml:space="preserve">. We must remember that, throughout history, </w:t>
      </w:r>
      <w:r w:rsidRPr="001458E4">
        <w:rPr>
          <w:rStyle w:val="StyleUnderline"/>
        </w:rPr>
        <w:t>capitalism has been created by those</w:t>
      </w:r>
      <w:r w:rsidRPr="001458E4">
        <w:rPr>
          <w:sz w:val="14"/>
        </w:rPr>
        <w:t xml:space="preserve"> who were once </w:t>
      </w:r>
      <w:r w:rsidRPr="001458E4">
        <w:rPr>
          <w:rStyle w:val="Emphasis"/>
        </w:rPr>
        <w:t>poor</w:t>
      </w:r>
      <w:r w:rsidRPr="001458E4">
        <w:rPr>
          <w:sz w:val="14"/>
        </w:rPr>
        <w:t>.</w:t>
      </w:r>
    </w:p>
    <w:p w14:paraId="5F2E65AC" w14:textId="4FE3248B" w:rsidR="006A06B9" w:rsidRPr="006A06B9" w:rsidRDefault="006A06B9" w:rsidP="006A06B9">
      <w:pPr>
        <w:rPr>
          <w:sz w:val="14"/>
        </w:rPr>
      </w:pPr>
      <w:r w:rsidRPr="001458E4">
        <w:rPr>
          <w:sz w:val="14"/>
        </w:rPr>
        <w:t xml:space="preserve">I can tell you firsthand that </w:t>
      </w:r>
      <w:r w:rsidRPr="001458E4">
        <w:rPr>
          <w:rStyle w:val="StyleUnderline"/>
        </w:rPr>
        <w:t xml:space="preserve">terrorist </w:t>
      </w:r>
      <w:r w:rsidRPr="001458E4">
        <w:rPr>
          <w:rStyle w:val="Emphasis"/>
        </w:rPr>
        <w:t>leaders</w:t>
      </w:r>
      <w:r w:rsidRPr="001458E4">
        <w:rPr>
          <w:rStyle w:val="StyleUnderline"/>
        </w:rPr>
        <w:t xml:space="preserve"> are very </w:t>
      </w:r>
      <w:r w:rsidRPr="001458E4">
        <w:rPr>
          <w:rStyle w:val="Emphasis"/>
        </w:rPr>
        <w:t>different</w:t>
      </w:r>
      <w:r w:rsidRPr="001458E4">
        <w:rPr>
          <w:rStyle w:val="StyleUnderline"/>
        </w:rPr>
        <w:t xml:space="preserve"> from</w:t>
      </w:r>
      <w:r w:rsidRPr="001458E4">
        <w:rPr>
          <w:sz w:val="14"/>
        </w:rPr>
        <w:t xml:space="preserve"> their </w:t>
      </w:r>
      <w:r w:rsidRPr="001458E4">
        <w:rPr>
          <w:rStyle w:val="Emphasis"/>
        </w:rPr>
        <w:t>recruits</w:t>
      </w:r>
      <w:r w:rsidRPr="001458E4">
        <w:rPr>
          <w:sz w:val="14"/>
        </w:rPr>
        <w:t xml:space="preserve">. The radical </w:t>
      </w:r>
      <w:r w:rsidRPr="001458E4">
        <w:rPr>
          <w:rStyle w:val="StyleUnderline"/>
        </w:rPr>
        <w:t>leaders</w:t>
      </w:r>
      <w:r w:rsidRPr="001458E4">
        <w:rPr>
          <w:sz w:val="14"/>
        </w:rPr>
        <w:t xml:space="preserve"> whom I encountered in Peru </w:t>
      </w:r>
      <w:r w:rsidRPr="001458E4">
        <w:rPr>
          <w:rStyle w:val="StyleUnderline"/>
        </w:rPr>
        <w:t>were</w:t>
      </w:r>
      <w:r w:rsidRPr="001458E4">
        <w:rPr>
          <w:sz w:val="14"/>
        </w:rPr>
        <w:t xml:space="preserve"> generally </w:t>
      </w:r>
      <w:r w:rsidRPr="001458E4">
        <w:rPr>
          <w:rStyle w:val="Emphasis"/>
        </w:rPr>
        <w:t>murderous</w:t>
      </w:r>
      <w:r w:rsidRPr="001458E4">
        <w:rPr>
          <w:sz w:val="14"/>
        </w:rPr>
        <w:t xml:space="preserve">, </w:t>
      </w:r>
      <w:r w:rsidRPr="001458E4">
        <w:rPr>
          <w:rStyle w:val="Emphasis"/>
        </w:rPr>
        <w:t>coldblooded</w:t>
      </w:r>
      <w:r w:rsidRPr="001458E4">
        <w:rPr>
          <w:sz w:val="14"/>
        </w:rPr>
        <w:t xml:space="preserve">, </w:t>
      </w:r>
      <w:r w:rsidRPr="001458E4">
        <w:rPr>
          <w:rStyle w:val="Emphasis"/>
        </w:rPr>
        <w:t>tactical</w:t>
      </w:r>
      <w:r w:rsidRPr="001458E4">
        <w:rPr>
          <w:rStyle w:val="StyleUnderline"/>
        </w:rPr>
        <w:t xml:space="preserve"> planners with unwavering ambitions</w:t>
      </w:r>
      <w:r w:rsidRPr="001458E4">
        <w:rPr>
          <w:sz w:val="14"/>
        </w:rPr>
        <w:t xml:space="preserve"> to seize control of the government. Most of their </w:t>
      </w:r>
      <w:r w:rsidRPr="001458E4">
        <w:rPr>
          <w:rStyle w:val="StyleUnderline"/>
        </w:rPr>
        <w:t>sympathizers</w:t>
      </w:r>
      <w:r w:rsidRPr="001458E4">
        <w:rPr>
          <w:sz w:val="14"/>
        </w:rPr>
        <w:t xml:space="preserve"> and would-be recruits, by contrast, </w:t>
      </w:r>
      <w:r w:rsidRPr="001458E4">
        <w:rPr>
          <w:rStyle w:val="StyleUnderline"/>
        </w:rPr>
        <w:t>would rather have been</w:t>
      </w:r>
      <w:r w:rsidRPr="001458E4">
        <w:rPr>
          <w:sz w:val="14"/>
        </w:rPr>
        <w:t xml:space="preserve"> legal </w:t>
      </w:r>
      <w:r w:rsidRPr="001458E4">
        <w:rPr>
          <w:rStyle w:val="Emphasis"/>
        </w:rPr>
        <w:t>economic agents</w:t>
      </w:r>
      <w:r w:rsidRPr="001458E4">
        <w:rPr>
          <w:sz w:val="14"/>
        </w:rPr>
        <w:t xml:space="preserve">, </w:t>
      </w:r>
      <w:r w:rsidRPr="001458E4">
        <w:rPr>
          <w:rStyle w:val="StyleUnderline"/>
        </w:rPr>
        <w:t xml:space="preserve">creating better lives for </w:t>
      </w:r>
      <w:r w:rsidRPr="001458E4">
        <w:rPr>
          <w:rStyle w:val="Emphasis"/>
        </w:rPr>
        <w:t>themselves</w:t>
      </w:r>
      <w:r w:rsidRPr="001458E4">
        <w:rPr>
          <w:sz w:val="14"/>
        </w:rPr>
        <w:t xml:space="preserve"> and their families.</w:t>
      </w:r>
    </w:p>
    <w:p w14:paraId="037FBE36" w14:textId="77777777" w:rsidR="006A06B9" w:rsidRPr="006A06B9" w:rsidRDefault="006A06B9" w:rsidP="006A06B9"/>
    <w:p w14:paraId="14DA269D" w14:textId="13A33439" w:rsidR="006477B2" w:rsidRDefault="006A06B9" w:rsidP="006B2E89">
      <w:pPr>
        <w:pStyle w:val="Heading3"/>
      </w:pPr>
      <w:r>
        <w:t>1AR---Cap Good---</w:t>
      </w:r>
      <w:r w:rsidR="006B2E89">
        <w:t>Terrorism</w:t>
      </w:r>
    </w:p>
    <w:p w14:paraId="472CACCE" w14:textId="77777777" w:rsidR="006B2E89" w:rsidRDefault="006B2E89" w:rsidP="006B2E89">
      <w:pPr>
        <w:pStyle w:val="Heading4"/>
      </w:pPr>
      <w:r>
        <w:t xml:space="preserve">Cap solves war and terror </w:t>
      </w:r>
    </w:p>
    <w:p w14:paraId="17EE34E7" w14:textId="77777777" w:rsidR="006B2E89" w:rsidRPr="003F261A" w:rsidRDefault="006B2E89" w:rsidP="006B2E89">
      <w:pPr>
        <w:rPr>
          <w:rStyle w:val="Style13ptBold"/>
          <w:b w:val="0"/>
          <w:bCs/>
        </w:rPr>
      </w:pPr>
      <w:r>
        <w:rPr>
          <w:rStyle w:val="Style13ptBold"/>
        </w:rPr>
        <w:t xml:space="preserve">Krieger and </w:t>
      </w:r>
      <w:proofErr w:type="spellStart"/>
      <w:r>
        <w:rPr>
          <w:rStyle w:val="Style13ptBold"/>
        </w:rPr>
        <w:t>Meierrieks</w:t>
      </w:r>
      <w:proofErr w:type="spellEnd"/>
      <w:r>
        <w:rPr>
          <w:rStyle w:val="Style13ptBold"/>
        </w:rPr>
        <w:t xml:space="preserve"> 15 – Tim Krieger is a Professor of Constitutional Political Economy and Competition Policy at the University of Freiburg. Daniel </w:t>
      </w:r>
      <w:proofErr w:type="spellStart"/>
      <w:r>
        <w:rPr>
          <w:rStyle w:val="Style13ptBold"/>
        </w:rPr>
        <w:t>Meierrieks</w:t>
      </w:r>
      <w:proofErr w:type="spellEnd"/>
      <w:r>
        <w:rPr>
          <w:rStyle w:val="Style13ptBold"/>
        </w:rPr>
        <w:t xml:space="preserve"> is a </w:t>
      </w:r>
      <w:r>
        <w:t xml:space="preserve">Wilfried </w:t>
      </w:r>
      <w:proofErr w:type="spellStart"/>
      <w:r>
        <w:t>Guth</w:t>
      </w:r>
      <w:proofErr w:type="spellEnd"/>
      <w:r>
        <w:t xml:space="preserve"> Endowed Chair of Constitutional Political Economy and Competition Policy at the University of Freiburg (Tim and Daniel, “The rise of capitalism and the roots of anti-American terrorism,” Journal of Peace Research, Vol. 53, No. 1, JSTOR) //</w:t>
      </w:r>
      <w:proofErr w:type="spellStart"/>
      <w:r>
        <w:t>gordon</w:t>
      </w:r>
      <w:proofErr w:type="spellEnd"/>
    </w:p>
    <w:p w14:paraId="28704222" w14:textId="77777777" w:rsidR="006B2E89" w:rsidRDefault="006B2E89" w:rsidP="006B2E89">
      <w:r w:rsidRPr="008A5F01">
        <w:rPr>
          <w:sz w:val="16"/>
          <w:szCs w:val="16"/>
        </w:rPr>
        <w:t>A number of</w:t>
      </w:r>
      <w:r>
        <w:t xml:space="preserve"> </w:t>
      </w:r>
      <w:r w:rsidRPr="003F261A">
        <w:rPr>
          <w:b/>
          <w:bCs/>
          <w:highlight w:val="cyan"/>
          <w:u w:val="single"/>
        </w:rPr>
        <w:t>empiric</w:t>
      </w:r>
      <w:r w:rsidRPr="008A5F01">
        <w:rPr>
          <w:sz w:val="16"/>
          <w:szCs w:val="16"/>
        </w:rPr>
        <w:t>al contribution</w:t>
      </w:r>
      <w:r w:rsidRPr="003F261A">
        <w:rPr>
          <w:b/>
          <w:bCs/>
          <w:highlight w:val="cyan"/>
          <w:u w:val="single"/>
        </w:rPr>
        <w:t>s</w:t>
      </w:r>
      <w:r>
        <w:t xml:space="preserve"> </w:t>
      </w:r>
      <w:r w:rsidRPr="008A5F01">
        <w:rPr>
          <w:sz w:val="16"/>
          <w:szCs w:val="16"/>
        </w:rPr>
        <w:t xml:space="preserve">have </w:t>
      </w:r>
      <w:r w:rsidRPr="003F261A">
        <w:rPr>
          <w:b/>
          <w:bCs/>
          <w:highlight w:val="cyan"/>
          <w:u w:val="single"/>
        </w:rPr>
        <w:t>found that capitalist countries</w:t>
      </w:r>
      <w:r w:rsidRPr="003F261A">
        <w:rPr>
          <w:b/>
          <w:bCs/>
          <w:u w:val="single"/>
        </w:rPr>
        <w:t xml:space="preserve"> are </w:t>
      </w:r>
      <w:r w:rsidRPr="003F261A">
        <w:rPr>
          <w:b/>
          <w:bCs/>
          <w:highlight w:val="cyan"/>
          <w:u w:val="single"/>
        </w:rPr>
        <w:t>less likely to experience</w:t>
      </w:r>
      <w:r w:rsidRPr="003F261A">
        <w:rPr>
          <w:b/>
          <w:bCs/>
          <w:u w:val="single"/>
        </w:rPr>
        <w:t xml:space="preserve"> interstate and intrastate </w:t>
      </w:r>
      <w:r w:rsidRPr="003F261A">
        <w:rPr>
          <w:b/>
          <w:bCs/>
          <w:highlight w:val="cyan"/>
          <w:u w:val="single"/>
        </w:rPr>
        <w:t>conflict</w:t>
      </w:r>
      <w:r>
        <w:t xml:space="preserve"> </w:t>
      </w:r>
      <w:r w:rsidRPr="008A5F01">
        <w:rPr>
          <w:sz w:val="16"/>
          <w:szCs w:val="16"/>
        </w:rPr>
        <w:t xml:space="preserve">(e.g., Gartzke, 2007; De </w:t>
      </w:r>
      <w:proofErr w:type="spellStart"/>
      <w:r w:rsidRPr="008A5F01">
        <w:rPr>
          <w:sz w:val="16"/>
          <w:szCs w:val="16"/>
        </w:rPr>
        <w:t>Soysa</w:t>
      </w:r>
      <w:proofErr w:type="spellEnd"/>
      <w:r w:rsidRPr="008A5F01">
        <w:rPr>
          <w:sz w:val="16"/>
          <w:szCs w:val="16"/>
        </w:rPr>
        <w:t xml:space="preserve"> &amp; </w:t>
      </w:r>
      <w:proofErr w:type="spellStart"/>
      <w:r w:rsidRPr="008A5F01">
        <w:rPr>
          <w:sz w:val="16"/>
          <w:szCs w:val="16"/>
        </w:rPr>
        <w:t>Fjelde</w:t>
      </w:r>
      <w:proofErr w:type="spellEnd"/>
      <w:r w:rsidRPr="008A5F01">
        <w:rPr>
          <w:sz w:val="16"/>
          <w:szCs w:val="16"/>
        </w:rPr>
        <w:t xml:space="preserve">, 2010; for reviews of the literature see Schneider &amp; </w:t>
      </w:r>
      <w:proofErr w:type="spellStart"/>
      <w:r w:rsidRPr="008A5F01">
        <w:rPr>
          <w:sz w:val="16"/>
          <w:szCs w:val="16"/>
        </w:rPr>
        <w:t>Gleditsch</w:t>
      </w:r>
      <w:proofErr w:type="spellEnd"/>
      <w:r w:rsidRPr="008A5F01">
        <w:rPr>
          <w:sz w:val="16"/>
          <w:szCs w:val="16"/>
        </w:rPr>
        <w:t xml:space="preserve">, 2010; Schneider, 2014). They thus offer empirical support for the “peace-through-capitalism thesis” (Schneider &amp; </w:t>
      </w:r>
      <w:proofErr w:type="spellStart"/>
      <w:r w:rsidRPr="008A5F01">
        <w:rPr>
          <w:sz w:val="16"/>
          <w:szCs w:val="16"/>
        </w:rPr>
        <w:t>Gleditsch</w:t>
      </w:r>
      <w:proofErr w:type="spellEnd"/>
      <w:r w:rsidRPr="008A5F01">
        <w:rPr>
          <w:sz w:val="16"/>
          <w:szCs w:val="16"/>
        </w:rPr>
        <w:t>, 2010: 108). Importantly, these studies generally “equate ‘capitalism’ with free markets or smaller governments at home and abroad” (</w:t>
      </w:r>
      <w:proofErr w:type="spellStart"/>
      <w:r w:rsidRPr="008A5F01">
        <w:rPr>
          <w:sz w:val="16"/>
          <w:szCs w:val="16"/>
        </w:rPr>
        <w:t>Mousseau</w:t>
      </w:r>
      <w:proofErr w:type="spellEnd"/>
      <w:r w:rsidRPr="008A5F01">
        <w:rPr>
          <w:sz w:val="16"/>
          <w:szCs w:val="16"/>
        </w:rPr>
        <w:t xml:space="preserve"> et al., 2009: 80). Using this definition of capitalism, the “classical” capitalist peace literature offers several pathways through which capitalism may be conducive to peace. First,</w:t>
      </w:r>
      <w:r>
        <w:t xml:space="preserve"> </w:t>
      </w:r>
      <w:r w:rsidRPr="003F261A">
        <w:rPr>
          <w:b/>
          <w:bCs/>
          <w:highlight w:val="cyan"/>
          <w:u w:val="single"/>
        </w:rPr>
        <w:t>economic openness</w:t>
      </w:r>
      <w:r>
        <w:t xml:space="preserve"> </w:t>
      </w:r>
      <w:r w:rsidRPr="008A5F01">
        <w:rPr>
          <w:sz w:val="16"/>
          <w:szCs w:val="16"/>
        </w:rPr>
        <w:t>may</w:t>
      </w:r>
      <w:r>
        <w:t xml:space="preserve"> </w:t>
      </w:r>
      <w:r w:rsidRPr="003F261A">
        <w:rPr>
          <w:highlight w:val="cyan"/>
          <w:u w:val="single"/>
        </w:rPr>
        <w:t>stimulate</w:t>
      </w:r>
      <w:r w:rsidRPr="008A5F01">
        <w:rPr>
          <w:u w:val="single"/>
        </w:rPr>
        <w:t xml:space="preserve"> economic </w:t>
      </w:r>
      <w:r w:rsidRPr="003F261A">
        <w:rPr>
          <w:highlight w:val="cyan"/>
          <w:u w:val="single"/>
        </w:rPr>
        <w:t>growth</w:t>
      </w:r>
      <w:r w:rsidRPr="008A5F01">
        <w:rPr>
          <w:u w:val="single"/>
        </w:rPr>
        <w:t xml:space="preserve"> and development, </w:t>
      </w:r>
      <w:r w:rsidRPr="003F261A">
        <w:rPr>
          <w:b/>
          <w:bCs/>
          <w:u w:val="single"/>
        </w:rPr>
        <w:t xml:space="preserve">consequently </w:t>
      </w:r>
      <w:r w:rsidRPr="003F261A">
        <w:rPr>
          <w:b/>
          <w:bCs/>
          <w:highlight w:val="cyan"/>
          <w:u w:val="single"/>
        </w:rPr>
        <w:t>raising the opportunity costs of conflict</w:t>
      </w:r>
      <w:r>
        <w:t xml:space="preserve"> </w:t>
      </w:r>
      <w:r w:rsidRPr="008A5F01">
        <w:rPr>
          <w:sz w:val="16"/>
          <w:szCs w:val="16"/>
        </w:rPr>
        <w:t>(Schneider, 2014). Second,</w:t>
      </w:r>
      <w:r>
        <w:t xml:space="preserve"> </w:t>
      </w:r>
      <w:r w:rsidRPr="008A5F01">
        <w:rPr>
          <w:u w:val="single"/>
        </w:rPr>
        <w:t xml:space="preserve">openness </w:t>
      </w:r>
      <w:r w:rsidRPr="003F261A">
        <w:rPr>
          <w:highlight w:val="cyan"/>
          <w:u w:val="single"/>
        </w:rPr>
        <w:t xml:space="preserve">creates economic </w:t>
      </w:r>
      <w:r w:rsidRPr="003F261A">
        <w:rPr>
          <w:b/>
          <w:bCs/>
          <w:highlight w:val="cyan"/>
          <w:u w:val="single"/>
        </w:rPr>
        <w:t>interdependencies</w:t>
      </w:r>
      <w:r w:rsidRPr="003F261A">
        <w:rPr>
          <w:b/>
          <w:bCs/>
          <w:u w:val="single"/>
        </w:rPr>
        <w:t xml:space="preserve">, </w:t>
      </w:r>
      <w:r w:rsidRPr="008A5F01">
        <w:rPr>
          <w:sz w:val="16"/>
          <w:szCs w:val="16"/>
        </w:rPr>
        <w:t xml:space="preserve">e.g., through trade, capital movements or the international division of labor (Schneider, 2014). Such </w:t>
      </w:r>
      <w:r w:rsidRPr="008A5F01">
        <w:rPr>
          <w:u w:val="single"/>
        </w:rPr>
        <w:t xml:space="preserve">linkages </w:t>
      </w:r>
      <w:r w:rsidRPr="003F261A">
        <w:rPr>
          <w:highlight w:val="cyan"/>
          <w:u w:val="single"/>
        </w:rPr>
        <w:t>make it less attractive</w:t>
      </w:r>
      <w:r w:rsidRPr="008A5F01">
        <w:rPr>
          <w:u w:val="single"/>
        </w:rPr>
        <w:t xml:space="preserve"> </w:t>
      </w:r>
      <w:r w:rsidRPr="003F261A">
        <w:rPr>
          <w:highlight w:val="cyan"/>
          <w:u w:val="single"/>
        </w:rPr>
        <w:t>to engage in conflict because the negative</w:t>
      </w:r>
      <w:r w:rsidRPr="008A5F01">
        <w:rPr>
          <w:u w:val="single"/>
        </w:rPr>
        <w:t xml:space="preserve"> economic </w:t>
      </w:r>
      <w:r w:rsidRPr="003F261A">
        <w:rPr>
          <w:highlight w:val="cyan"/>
          <w:u w:val="single"/>
        </w:rPr>
        <w:t>consequences</w:t>
      </w:r>
      <w:r w:rsidRPr="008A5F01">
        <w:rPr>
          <w:u w:val="single"/>
        </w:rPr>
        <w:t xml:space="preserve"> of an attack are </w:t>
      </w:r>
      <w:r w:rsidRPr="003F261A">
        <w:rPr>
          <w:highlight w:val="cyan"/>
          <w:u w:val="single"/>
        </w:rPr>
        <w:t>likely to backfire</w:t>
      </w:r>
      <w:r w:rsidRPr="008A5F01">
        <w:rPr>
          <w:u w:val="single"/>
        </w:rPr>
        <w:t xml:space="preserve"> on the attacker.</w:t>
      </w:r>
      <w:r>
        <w:t xml:space="preserve"> </w:t>
      </w:r>
      <w:r w:rsidRPr="008A5F01">
        <w:rPr>
          <w:sz w:val="16"/>
          <w:szCs w:val="16"/>
        </w:rPr>
        <w:t xml:space="preserve">What is more, evidence by </w:t>
      </w:r>
      <w:proofErr w:type="spellStart"/>
      <w:r w:rsidRPr="008A5F01">
        <w:rPr>
          <w:sz w:val="16"/>
          <w:szCs w:val="16"/>
        </w:rPr>
        <w:t>Hegre</w:t>
      </w:r>
      <w:proofErr w:type="spellEnd"/>
      <w:r w:rsidRPr="008A5F01">
        <w:rPr>
          <w:sz w:val="16"/>
          <w:szCs w:val="16"/>
        </w:rPr>
        <w:t xml:space="preserve"> (2000) </w:t>
      </w:r>
      <w:r w:rsidRPr="008A5F01">
        <w:rPr>
          <w:u w:val="single"/>
        </w:rPr>
        <w:t>suggests that the beneficial effects of economic interdependence increase with the level of economic development</w:t>
      </w:r>
      <w:r>
        <w:t xml:space="preserve"> </w:t>
      </w:r>
      <w:r w:rsidRPr="008A5F01">
        <w:rPr>
          <w:sz w:val="16"/>
          <w:szCs w:val="16"/>
        </w:rPr>
        <w:t xml:space="preserve">(e.g., due to higher trade volumes and lower transaction costs), </w:t>
      </w:r>
      <w:r w:rsidRPr="008A5F01">
        <w:rPr>
          <w:u w:val="single"/>
        </w:rPr>
        <w:t>making it even less attractive for highly developed economies with open markets to attack each other.</w:t>
      </w:r>
      <w:r>
        <w:t xml:space="preserve"> </w:t>
      </w:r>
    </w:p>
    <w:p w14:paraId="75A5DF60" w14:textId="77777777" w:rsidR="006B2E89" w:rsidRPr="008A5F01" w:rsidRDefault="006B2E89" w:rsidP="006B2E89">
      <w:pPr>
        <w:rPr>
          <w:sz w:val="16"/>
          <w:szCs w:val="16"/>
        </w:rPr>
      </w:pPr>
      <w:r w:rsidRPr="008A5F01">
        <w:rPr>
          <w:u w:val="single"/>
        </w:rPr>
        <w:t xml:space="preserve">In line with this discussion, we can hypothesize that </w:t>
      </w:r>
      <w:r w:rsidRPr="003F261A">
        <w:rPr>
          <w:highlight w:val="cyan"/>
          <w:u w:val="single"/>
        </w:rPr>
        <w:t>capitalist economies</w:t>
      </w:r>
      <w:r w:rsidRPr="008A5F01">
        <w:rPr>
          <w:sz w:val="16"/>
          <w:szCs w:val="16"/>
        </w:rPr>
        <w:t>—understood as economies with free and open (external) goods and capital markets—are also</w:t>
      </w:r>
      <w:r>
        <w:t xml:space="preserve"> </w:t>
      </w:r>
      <w:r w:rsidRPr="003F261A">
        <w:rPr>
          <w:highlight w:val="cyan"/>
          <w:u w:val="single"/>
        </w:rPr>
        <w:t>less likely to produce anti-American terrorism</w:t>
      </w:r>
      <w:r w:rsidRPr="008A5F01">
        <w:rPr>
          <w:u w:val="single"/>
        </w:rPr>
        <w:t xml:space="preserve">. </w:t>
      </w:r>
      <w:r w:rsidRPr="008A5F01">
        <w:rPr>
          <w:sz w:val="16"/>
          <w:szCs w:val="16"/>
        </w:rPr>
        <w:t xml:space="preserve">In particular, it ought to be </w:t>
      </w:r>
      <w:r w:rsidRPr="008A5F01">
        <w:rPr>
          <w:u w:val="single"/>
        </w:rPr>
        <w:t xml:space="preserve">less likely that citizens or subnational (terrorist) groups from countries with similarly high levels of capitalist development </w:t>
      </w:r>
      <w:r w:rsidRPr="003F261A">
        <w:rPr>
          <w:b/>
          <w:bCs/>
          <w:u w:val="single"/>
        </w:rPr>
        <w:t>attack interests of the USA, the main proponent of modern capitalism</w:t>
      </w:r>
      <w:r w:rsidRPr="008A5F01">
        <w:rPr>
          <w:u w:val="single"/>
        </w:rPr>
        <w:t>.</w:t>
      </w:r>
      <w:r>
        <w:t xml:space="preserve"> </w:t>
      </w:r>
      <w:r w:rsidRPr="008A5F01">
        <w:rPr>
          <w:sz w:val="16"/>
          <w:szCs w:val="16"/>
        </w:rPr>
        <w:t>We also expect</w:t>
      </w:r>
      <w:r>
        <w:t xml:space="preserve"> </w:t>
      </w:r>
      <w:r w:rsidRPr="003F261A">
        <w:rPr>
          <w:highlight w:val="cyan"/>
          <w:u w:val="single"/>
        </w:rPr>
        <w:t>foreign governments</w:t>
      </w:r>
      <w:r w:rsidRPr="008A5F01">
        <w:rPr>
          <w:u w:val="single"/>
        </w:rPr>
        <w:t xml:space="preserve"> to be </w:t>
      </w:r>
      <w:r w:rsidRPr="003F261A">
        <w:rPr>
          <w:highlight w:val="cyan"/>
          <w:u w:val="single"/>
        </w:rPr>
        <w:t>more reluctant to permit</w:t>
      </w:r>
      <w:r w:rsidRPr="008A5F01">
        <w:rPr>
          <w:u w:val="single"/>
        </w:rPr>
        <w:t xml:space="preserve"> or even sponsor </w:t>
      </w:r>
      <w:r w:rsidRPr="003F261A">
        <w:rPr>
          <w:highlight w:val="cyan"/>
          <w:u w:val="single"/>
        </w:rPr>
        <w:t>anti-American terrorism</w:t>
      </w:r>
      <w:r w:rsidRPr="008A5F01">
        <w:rPr>
          <w:u w:val="single"/>
        </w:rPr>
        <w:t xml:space="preserve"> </w:t>
      </w:r>
      <w:r w:rsidRPr="003F261A">
        <w:rPr>
          <w:highlight w:val="cyan"/>
          <w:u w:val="single"/>
        </w:rPr>
        <w:t>when their own economies are capitalistically organized</w:t>
      </w:r>
      <w:r w:rsidRPr="009F35B5">
        <w:rPr>
          <w:u w:val="single"/>
        </w:rPr>
        <w:t xml:space="preserve">. This is </w:t>
      </w:r>
      <w:r w:rsidRPr="009F35B5">
        <w:rPr>
          <w:highlight w:val="cyan"/>
          <w:u w:val="single"/>
        </w:rPr>
        <w:t>because</w:t>
      </w:r>
      <w:r w:rsidRPr="009F35B5">
        <w:rPr>
          <w:u w:val="single"/>
        </w:rPr>
        <w:t xml:space="preserve"> there tends to be a </w:t>
      </w:r>
      <w:r w:rsidRPr="009F35B5">
        <w:rPr>
          <w:highlight w:val="cyan"/>
          <w:u w:val="single"/>
        </w:rPr>
        <w:t>close economic</w:t>
      </w:r>
      <w:r w:rsidRPr="009F35B5">
        <w:rPr>
          <w:sz w:val="16"/>
          <w:szCs w:val="16"/>
          <w:highlight w:val="cyan"/>
          <w:u w:val="single"/>
        </w:rPr>
        <w:t xml:space="preserve"> </w:t>
      </w:r>
      <w:r w:rsidRPr="009F35B5">
        <w:rPr>
          <w:highlight w:val="cyan"/>
          <w:u w:val="single"/>
        </w:rPr>
        <w:t>interdependence between the USA and other capitalist countries</w:t>
      </w:r>
      <w:r w:rsidRPr="009F35B5">
        <w:rPr>
          <w:u w:val="single"/>
        </w:rPr>
        <w:t xml:space="preserve"> and the </w:t>
      </w:r>
      <w:r w:rsidRPr="009F35B5">
        <w:rPr>
          <w:highlight w:val="cyan"/>
          <w:u w:val="single"/>
        </w:rPr>
        <w:t>benefits</w:t>
      </w:r>
      <w:r w:rsidRPr="009F35B5">
        <w:rPr>
          <w:u w:val="single"/>
        </w:rPr>
        <w:t xml:space="preserve"> associated with such interdependencies tend to be </w:t>
      </w:r>
      <w:r w:rsidRPr="009F35B5">
        <w:rPr>
          <w:highlight w:val="cyan"/>
          <w:u w:val="single"/>
        </w:rPr>
        <w:t>particularly large</w:t>
      </w:r>
      <w:r w:rsidRPr="008A5F01">
        <w:rPr>
          <w:sz w:val="16"/>
          <w:szCs w:val="16"/>
        </w:rPr>
        <w:t xml:space="preserve">. Anti-American terrorism ought to be a particularly expensive venture when it originates from developed capitalist societies. This leads to our first hypothesis: </w:t>
      </w:r>
    </w:p>
    <w:p w14:paraId="77775B96" w14:textId="5D0586C2" w:rsidR="006B2E89" w:rsidRDefault="006B2E89" w:rsidP="006B2E89">
      <w:pPr>
        <w:rPr>
          <w:i/>
          <w:iCs/>
          <w:sz w:val="16"/>
          <w:szCs w:val="16"/>
        </w:rPr>
      </w:pPr>
      <w:r w:rsidRPr="008A5F01">
        <w:rPr>
          <w:i/>
          <w:iCs/>
          <w:sz w:val="16"/>
          <w:szCs w:val="16"/>
        </w:rPr>
        <w:t>Hypothesis (H1a): A higher level of external economic openness is associated with less anti-</w:t>
      </w:r>
      <w:r w:rsidRPr="004D3471">
        <w:rPr>
          <w:i/>
          <w:iCs/>
          <w:sz w:val="16"/>
          <w:szCs w:val="16"/>
        </w:rPr>
        <w:t xml:space="preserve"> </w:t>
      </w:r>
      <w:r w:rsidRPr="008A5F01">
        <w:rPr>
          <w:i/>
          <w:iCs/>
          <w:sz w:val="16"/>
          <w:szCs w:val="16"/>
        </w:rPr>
        <w:t>American terrorism (level-effect).</w:t>
      </w:r>
    </w:p>
    <w:p w14:paraId="380FA2B5" w14:textId="4AE1D89D" w:rsidR="00B46096" w:rsidRDefault="00B46096" w:rsidP="006B2E89">
      <w:pPr>
        <w:rPr>
          <w:i/>
          <w:iCs/>
          <w:sz w:val="16"/>
          <w:szCs w:val="16"/>
        </w:rPr>
      </w:pPr>
    </w:p>
    <w:p w14:paraId="56CD8484" w14:textId="77777777" w:rsidR="00B46096" w:rsidRDefault="00B46096" w:rsidP="00B46096">
      <w:pPr>
        <w:pStyle w:val="Heading3"/>
      </w:pPr>
      <w:r>
        <w:t>2AC---Cap Good---War</w:t>
      </w:r>
    </w:p>
    <w:p w14:paraId="2561A06F" w14:textId="77777777" w:rsidR="00B46096" w:rsidRPr="00B47905" w:rsidRDefault="00B46096" w:rsidP="00B46096">
      <w:pPr>
        <w:pStyle w:val="Heading4"/>
      </w:pPr>
      <w:r>
        <w:t xml:space="preserve">Capitalism solves war. </w:t>
      </w:r>
    </w:p>
    <w:p w14:paraId="2D548C0E" w14:textId="77777777" w:rsidR="00B46096" w:rsidRPr="00B47905" w:rsidRDefault="00B46096" w:rsidP="00B46096">
      <w:r w:rsidRPr="00B47905">
        <w:t xml:space="preserve">Zack </w:t>
      </w:r>
      <w:r w:rsidRPr="00B47905">
        <w:rPr>
          <w:rStyle w:val="Style13ptBold"/>
        </w:rPr>
        <w:t>Beauchamp 15</w:t>
      </w:r>
      <w:r>
        <w:t xml:space="preserve">, at Vox interviewing Stephen Pinker professor at Harvard, </w:t>
      </w:r>
      <w:r w:rsidRPr="00B47905">
        <w:t>6</w:t>
      </w:r>
      <w:r>
        <w:t>/</w:t>
      </w:r>
      <w:r w:rsidRPr="00B47905">
        <w:t>4</w:t>
      </w:r>
      <w:r>
        <w:t>/</w:t>
      </w:r>
      <w:r w:rsidRPr="00B47905">
        <w:t xml:space="preserve">2015, "Steven Pinker explains how capitalism is killing war," </w:t>
      </w:r>
      <w:hyperlink r:id="rId78" w:history="1">
        <w:r w:rsidRPr="00F74EBC">
          <w:rPr>
            <w:rStyle w:val="Hyperlink"/>
          </w:rPr>
          <w:t>https://www.vox.com/2015/6/4/8725775/pinker-capitalism</w:t>
        </w:r>
      </w:hyperlink>
      <w:r>
        <w:t>, Marsh</w:t>
      </w:r>
    </w:p>
    <w:p w14:paraId="1F8DC4BD" w14:textId="77777777" w:rsidR="00B46096" w:rsidRPr="004E7DED" w:rsidRDefault="00B46096" w:rsidP="00B46096">
      <w:pPr>
        <w:rPr>
          <w:sz w:val="14"/>
        </w:rPr>
      </w:pPr>
      <w:r w:rsidRPr="004E7DED">
        <w:rPr>
          <w:sz w:val="14"/>
        </w:rPr>
        <w:t xml:space="preserve">The idea that </w:t>
      </w:r>
      <w:r w:rsidRPr="00B47905">
        <w:rPr>
          <w:rStyle w:val="StyleUnderline"/>
        </w:rPr>
        <w:t xml:space="preserve">war is on the </w:t>
      </w:r>
      <w:r w:rsidRPr="00B47905">
        <w:rPr>
          <w:rStyle w:val="Emphasis"/>
        </w:rPr>
        <w:t>decline</w:t>
      </w:r>
      <w:r w:rsidRPr="004E7DED">
        <w:rPr>
          <w:sz w:val="14"/>
        </w:rPr>
        <w:t xml:space="preserve"> — that is, that there are fewer wars today and fewer people are dying from them than ever before — </w:t>
      </w:r>
      <w:r w:rsidRPr="00B47905">
        <w:rPr>
          <w:rStyle w:val="StyleUnderline"/>
        </w:rPr>
        <w:t>is hard</w:t>
      </w:r>
      <w:r w:rsidRPr="004E7DED">
        <w:rPr>
          <w:sz w:val="14"/>
        </w:rPr>
        <w:t xml:space="preserve"> for a lot of people </w:t>
      </w:r>
      <w:r w:rsidRPr="00B47905">
        <w:rPr>
          <w:rStyle w:val="StyleUnderline"/>
        </w:rPr>
        <w:t>to believe</w:t>
      </w:r>
      <w:r w:rsidRPr="004E7DED">
        <w:rPr>
          <w:sz w:val="14"/>
        </w:rPr>
        <w:t xml:space="preserve"> (including Republican presidential candidates).</w:t>
      </w:r>
    </w:p>
    <w:p w14:paraId="1CC13D5C" w14:textId="77777777" w:rsidR="00B46096" w:rsidRPr="004E7DED" w:rsidRDefault="00B46096" w:rsidP="00B46096">
      <w:pPr>
        <w:rPr>
          <w:sz w:val="14"/>
        </w:rPr>
      </w:pPr>
      <w:r w:rsidRPr="004E7DED">
        <w:rPr>
          <w:sz w:val="14"/>
        </w:rPr>
        <w:t xml:space="preserve">And </w:t>
      </w:r>
      <w:r w:rsidRPr="00B47905">
        <w:rPr>
          <w:rStyle w:val="StyleUnderline"/>
        </w:rPr>
        <w:t>yet the data makes</w:t>
      </w:r>
      <w:r w:rsidRPr="004E7DED">
        <w:rPr>
          <w:sz w:val="14"/>
        </w:rPr>
        <w:t xml:space="preserve"> a </w:t>
      </w:r>
      <w:r w:rsidRPr="00B47905">
        <w:rPr>
          <w:rStyle w:val="Emphasis"/>
        </w:rPr>
        <w:t>very compelling case</w:t>
      </w:r>
      <w:r w:rsidRPr="004E7DED">
        <w:rPr>
          <w:sz w:val="14"/>
        </w:rPr>
        <w:t xml:space="preserve"> that </w:t>
      </w:r>
      <w:r w:rsidRPr="00B47905">
        <w:rPr>
          <w:rStyle w:val="StyleUnderline"/>
        </w:rPr>
        <w:t>that's true</w:t>
      </w:r>
      <w:r w:rsidRPr="004E7DED">
        <w:rPr>
          <w:sz w:val="14"/>
        </w:rPr>
        <w:t>:</w:t>
      </w:r>
    </w:p>
    <w:p w14:paraId="3C5BBCD4" w14:textId="77777777" w:rsidR="00B46096" w:rsidRPr="004E7DED" w:rsidRDefault="00B46096" w:rsidP="00B46096">
      <w:pPr>
        <w:rPr>
          <w:sz w:val="14"/>
        </w:rPr>
      </w:pPr>
      <w:r w:rsidRPr="004E7DED">
        <w:rPr>
          <w:sz w:val="14"/>
        </w:rPr>
        <w:t xml:space="preserve">Those numbers were put together by Steven Pinker, a Harvard psychologist whose book The Better Angels of Our Nature makes the strongest case yet that the world is getting progressively more peaceful. </w:t>
      </w:r>
      <w:proofErr w:type="spellStart"/>
      <w:r w:rsidRPr="004E7DED">
        <w:rPr>
          <w:sz w:val="14"/>
        </w:rPr>
        <w:t>Pinker's</w:t>
      </w:r>
      <w:proofErr w:type="spellEnd"/>
      <w:r w:rsidRPr="004E7DED">
        <w:rPr>
          <w:sz w:val="14"/>
        </w:rPr>
        <w:t xml:space="preserve"> argument has come under fire recently, with some arguing that it's way too soon for anyone to say we've turned the corner from an era of war.</w:t>
      </w:r>
    </w:p>
    <w:p w14:paraId="2667D2A8" w14:textId="77777777" w:rsidR="00B46096" w:rsidRPr="004E7DED" w:rsidRDefault="00B46096" w:rsidP="00B46096">
      <w:pPr>
        <w:rPr>
          <w:sz w:val="14"/>
        </w:rPr>
      </w:pPr>
      <w:r w:rsidRPr="004E7DED">
        <w:rPr>
          <w:sz w:val="14"/>
        </w:rPr>
        <w:t xml:space="preserve">I spoke with Pinker this week to discuss some of the reasons why, specifically, he thinks the world has gotten so much safer, especially in the past 70 years. We talked about the idea that </w:t>
      </w:r>
      <w:r w:rsidRPr="001E0C3D">
        <w:rPr>
          <w:rStyle w:val="StyleUnderline"/>
        </w:rPr>
        <w:t xml:space="preserve">war just isn't as </w:t>
      </w:r>
      <w:r w:rsidRPr="001E0C3D">
        <w:rPr>
          <w:rStyle w:val="Emphasis"/>
        </w:rPr>
        <w:t>profitable</w:t>
      </w:r>
      <w:r w:rsidRPr="001E0C3D">
        <w:rPr>
          <w:rStyle w:val="StyleUnderline"/>
        </w:rPr>
        <w:t xml:space="preserve"> as it used to be</w:t>
      </w:r>
      <w:r w:rsidRPr="004E7DED">
        <w:rPr>
          <w:sz w:val="14"/>
        </w:rPr>
        <w:t xml:space="preserve">, </w:t>
      </w:r>
      <w:r w:rsidRPr="001E0C3D">
        <w:rPr>
          <w:rStyle w:val="StyleUnderline"/>
        </w:rPr>
        <w:t>why</w:t>
      </w:r>
      <w:r w:rsidRPr="004E7DED">
        <w:rPr>
          <w:sz w:val="14"/>
        </w:rPr>
        <w:t xml:space="preserve"> Vladimir </w:t>
      </w:r>
      <w:r w:rsidRPr="001E0C3D">
        <w:rPr>
          <w:rStyle w:val="StyleUnderline"/>
        </w:rPr>
        <w:t>Putin and ISIS seem to think differently</w:t>
      </w:r>
      <w:r w:rsidRPr="004E7DED">
        <w:rPr>
          <w:sz w:val="14"/>
        </w:rPr>
        <w:t>, and what world leaders should do if they actually want to make sure the unprecedented peace of the past 70 years holds. What follows is a transcript of our conversation, lightly edited for length and clarity.</w:t>
      </w:r>
    </w:p>
    <w:p w14:paraId="78092F00" w14:textId="77777777" w:rsidR="00B46096" w:rsidRPr="004E7DED" w:rsidRDefault="00B46096" w:rsidP="00B46096">
      <w:pPr>
        <w:rPr>
          <w:sz w:val="14"/>
        </w:rPr>
      </w:pPr>
      <w:r w:rsidRPr="004E7DED">
        <w:rPr>
          <w:sz w:val="14"/>
        </w:rPr>
        <w:t>Zack Beauchamp: One story you hear from political scientists for why there's been less war recently that it's just less profitable —countries don't gain very much, economically or politically, from taking over new land anymore. Does that seem right to you?</w:t>
      </w:r>
    </w:p>
    <w:p w14:paraId="135D0724" w14:textId="77777777" w:rsidR="00B46096" w:rsidRPr="004E7DED" w:rsidRDefault="00B46096" w:rsidP="00B46096">
      <w:pPr>
        <w:rPr>
          <w:sz w:val="14"/>
        </w:rPr>
      </w:pPr>
      <w:r w:rsidRPr="004E7DED">
        <w:rPr>
          <w:sz w:val="14"/>
        </w:rPr>
        <w:t xml:space="preserve">Steven Pinker: Yes, it's one of the causes. </w:t>
      </w:r>
      <w:r w:rsidRPr="001E0C3D">
        <w:rPr>
          <w:rStyle w:val="StyleUnderline"/>
        </w:rPr>
        <w:t xml:space="preserve">It's the theory of the </w:t>
      </w:r>
      <w:r w:rsidRPr="001E0C3D">
        <w:rPr>
          <w:rStyle w:val="Emphasis"/>
        </w:rPr>
        <w:t>capitalist peace</w:t>
      </w:r>
      <w:r w:rsidRPr="004E7DED">
        <w:rPr>
          <w:sz w:val="14"/>
        </w:rPr>
        <w:t xml:space="preserve">: when </w:t>
      </w:r>
      <w:r w:rsidRPr="001E0C3D">
        <w:rPr>
          <w:rStyle w:val="StyleUnderline"/>
        </w:rPr>
        <w:t xml:space="preserve">it's cheaper to </w:t>
      </w:r>
      <w:r w:rsidRPr="001E0C3D">
        <w:rPr>
          <w:rStyle w:val="Emphasis"/>
        </w:rPr>
        <w:t>buy</w:t>
      </w:r>
      <w:r w:rsidRPr="001E0C3D">
        <w:rPr>
          <w:rStyle w:val="StyleUnderline"/>
        </w:rPr>
        <w:t xml:space="preserve"> things than to </w:t>
      </w:r>
      <w:r w:rsidRPr="001E0C3D">
        <w:rPr>
          <w:rStyle w:val="Emphasis"/>
        </w:rPr>
        <w:t>steal</w:t>
      </w:r>
      <w:r w:rsidRPr="001E0C3D">
        <w:rPr>
          <w:rStyle w:val="StyleUnderline"/>
        </w:rPr>
        <w:t xml:space="preserve"> them</w:t>
      </w:r>
      <w:r w:rsidRPr="004E7DED">
        <w:rPr>
          <w:sz w:val="14"/>
        </w:rPr>
        <w:t xml:space="preserve">, </w:t>
      </w:r>
      <w:r w:rsidRPr="001E0C3D">
        <w:rPr>
          <w:rStyle w:val="StyleUnderline"/>
        </w:rPr>
        <w:t xml:space="preserve">people </w:t>
      </w:r>
      <w:r w:rsidRPr="001E0C3D">
        <w:rPr>
          <w:rStyle w:val="Emphasis"/>
        </w:rPr>
        <w:t>don't</w:t>
      </w:r>
      <w:r w:rsidRPr="001E0C3D">
        <w:rPr>
          <w:rStyle w:val="StyleUnderline"/>
        </w:rPr>
        <w:t xml:space="preserve"> steal</w:t>
      </w:r>
      <w:r w:rsidRPr="004E7DED">
        <w:rPr>
          <w:sz w:val="14"/>
        </w:rPr>
        <w:t xml:space="preserve"> them. Also, </w:t>
      </w:r>
      <w:r w:rsidRPr="001E0C3D">
        <w:rPr>
          <w:rStyle w:val="StyleUnderline"/>
        </w:rPr>
        <w:t>if</w:t>
      </w:r>
      <w:r w:rsidRPr="004E7DED">
        <w:rPr>
          <w:sz w:val="14"/>
        </w:rPr>
        <w:t xml:space="preserve"> other </w:t>
      </w:r>
      <w:r w:rsidRPr="001E0C3D">
        <w:rPr>
          <w:rStyle w:val="StyleUnderline"/>
        </w:rPr>
        <w:t>people are</w:t>
      </w:r>
      <w:r w:rsidRPr="004E7DED">
        <w:rPr>
          <w:sz w:val="14"/>
        </w:rPr>
        <w:t xml:space="preserve"> more </w:t>
      </w:r>
      <w:r w:rsidRPr="001E0C3D">
        <w:rPr>
          <w:rStyle w:val="StyleUnderline"/>
        </w:rPr>
        <w:t xml:space="preserve">valuable to you </w:t>
      </w:r>
      <w:r w:rsidRPr="001E0C3D">
        <w:rPr>
          <w:rStyle w:val="Emphasis"/>
        </w:rPr>
        <w:t>alive</w:t>
      </w:r>
      <w:r w:rsidRPr="001E0C3D">
        <w:rPr>
          <w:rStyle w:val="StyleUnderline"/>
        </w:rPr>
        <w:t xml:space="preserve"> than </w:t>
      </w:r>
      <w:r w:rsidRPr="001E0C3D">
        <w:rPr>
          <w:rStyle w:val="Emphasis"/>
        </w:rPr>
        <w:t>dead</w:t>
      </w:r>
      <w:r w:rsidRPr="004E7DED">
        <w:rPr>
          <w:sz w:val="14"/>
        </w:rPr>
        <w:t xml:space="preserve">, </w:t>
      </w:r>
      <w:r w:rsidRPr="001E0C3D">
        <w:rPr>
          <w:rStyle w:val="StyleUnderline"/>
        </w:rPr>
        <w:t>you're less likely to kill them</w:t>
      </w:r>
      <w:r w:rsidRPr="004E7DED">
        <w:rPr>
          <w:sz w:val="14"/>
        </w:rPr>
        <w:t xml:space="preserve">. </w:t>
      </w:r>
      <w:r w:rsidRPr="001E0C3D">
        <w:rPr>
          <w:rStyle w:val="StyleUnderline"/>
        </w:rPr>
        <w:t xml:space="preserve">You don't kill your </w:t>
      </w:r>
      <w:r w:rsidRPr="001E0C3D">
        <w:rPr>
          <w:rStyle w:val="Emphasis"/>
        </w:rPr>
        <w:t>customers</w:t>
      </w:r>
      <w:r w:rsidRPr="001E0C3D">
        <w:rPr>
          <w:rStyle w:val="StyleUnderline"/>
        </w:rPr>
        <w:t xml:space="preserve"> or</w:t>
      </w:r>
      <w:r w:rsidRPr="004E7DED">
        <w:rPr>
          <w:sz w:val="14"/>
        </w:rPr>
        <w:t xml:space="preserve"> your </w:t>
      </w:r>
      <w:r w:rsidRPr="001E0C3D">
        <w:rPr>
          <w:rStyle w:val="Emphasis"/>
        </w:rPr>
        <w:t>lenders</w:t>
      </w:r>
      <w:r w:rsidRPr="004E7DED">
        <w:rPr>
          <w:sz w:val="14"/>
        </w:rPr>
        <w:t xml:space="preserve">, </w:t>
      </w:r>
      <w:r w:rsidRPr="001E0C3D">
        <w:rPr>
          <w:rStyle w:val="StyleUnderline"/>
        </w:rPr>
        <w:t>so</w:t>
      </w:r>
      <w:r w:rsidRPr="004E7DED">
        <w:rPr>
          <w:sz w:val="14"/>
        </w:rPr>
        <w:t xml:space="preserve"> the </w:t>
      </w:r>
      <w:r w:rsidRPr="001E0C3D">
        <w:rPr>
          <w:rStyle w:val="StyleUnderline"/>
        </w:rPr>
        <w:t>arrival of</w:t>
      </w:r>
      <w:r w:rsidRPr="004E7DED">
        <w:rPr>
          <w:sz w:val="14"/>
        </w:rPr>
        <w:t xml:space="preserve"> the </w:t>
      </w:r>
      <w:r w:rsidRPr="001E0C3D">
        <w:rPr>
          <w:rStyle w:val="StyleUnderline"/>
        </w:rPr>
        <w:t>infrastructure</w:t>
      </w:r>
      <w:r w:rsidRPr="004E7DED">
        <w:rPr>
          <w:sz w:val="14"/>
        </w:rPr>
        <w:t xml:space="preserve"> of trade and commerce </w:t>
      </w:r>
      <w:r w:rsidRPr="001E0C3D">
        <w:rPr>
          <w:rStyle w:val="StyleUnderline"/>
        </w:rPr>
        <w:t>reduces</w:t>
      </w:r>
      <w:r w:rsidRPr="004E7DED">
        <w:rPr>
          <w:sz w:val="14"/>
        </w:rPr>
        <w:t xml:space="preserve"> some of the </w:t>
      </w:r>
      <w:r w:rsidRPr="001E0C3D">
        <w:rPr>
          <w:rStyle w:val="StyleUnderline"/>
        </w:rPr>
        <w:t>sheer exploitative incentives of conquest</w:t>
      </w:r>
      <w:r w:rsidRPr="004E7DED">
        <w:rPr>
          <w:sz w:val="14"/>
        </w:rPr>
        <w:t>.</w:t>
      </w:r>
    </w:p>
    <w:p w14:paraId="72E7B888" w14:textId="77777777" w:rsidR="00B46096" w:rsidRPr="004E7DED" w:rsidRDefault="00B46096" w:rsidP="00B46096">
      <w:pPr>
        <w:rPr>
          <w:sz w:val="14"/>
        </w:rPr>
      </w:pPr>
      <w:r w:rsidRPr="004E7DED">
        <w:rPr>
          <w:sz w:val="14"/>
        </w:rPr>
        <w:t>This is an idea that goes back to the Enlightenment. Adam Smith and Montesquieu extolled it; it was on the minds of the founders when they built incentives for free trade into the Constitution.</w:t>
      </w:r>
    </w:p>
    <w:p w14:paraId="3E9F2C0C" w14:textId="77777777" w:rsidR="00B46096" w:rsidRPr="004E7DED" w:rsidRDefault="00B46096" w:rsidP="00B46096">
      <w:pPr>
        <w:rPr>
          <w:sz w:val="14"/>
        </w:rPr>
      </w:pPr>
      <w:r w:rsidRPr="004E7DED">
        <w:rPr>
          <w:sz w:val="14"/>
        </w:rPr>
        <w:t xml:space="preserve">I don't think it's the entire story of the decline in war. But I do think it's part of the story. There was a well-known study from Bruce </w:t>
      </w:r>
      <w:proofErr w:type="spellStart"/>
      <w:r w:rsidRPr="004E7DED">
        <w:rPr>
          <w:sz w:val="14"/>
        </w:rPr>
        <w:t>Russett</w:t>
      </w:r>
      <w:proofErr w:type="spellEnd"/>
      <w:r w:rsidRPr="004E7DED">
        <w:rPr>
          <w:sz w:val="14"/>
        </w:rPr>
        <w:t xml:space="preserve"> and John </w:t>
      </w:r>
      <w:proofErr w:type="spellStart"/>
      <w:r w:rsidRPr="004E7DED">
        <w:rPr>
          <w:sz w:val="14"/>
        </w:rPr>
        <w:t>Oneal</w:t>
      </w:r>
      <w:proofErr w:type="spellEnd"/>
      <w:r w:rsidRPr="004E7DED">
        <w:rPr>
          <w:sz w:val="14"/>
        </w:rPr>
        <w:t xml:space="preserve"> showing </w:t>
      </w:r>
      <w:r w:rsidRPr="001E0C3D">
        <w:rPr>
          <w:rStyle w:val="StyleUnderline"/>
        </w:rPr>
        <w:t>statistically</w:t>
      </w:r>
      <w:r w:rsidRPr="004E7DED">
        <w:rPr>
          <w:sz w:val="14"/>
        </w:rPr>
        <w:t xml:space="preserve"> that </w:t>
      </w:r>
      <w:r w:rsidRPr="001E0C3D">
        <w:rPr>
          <w:rStyle w:val="StyleUnderline"/>
        </w:rPr>
        <w:t xml:space="preserve">countries that engage in more </w:t>
      </w:r>
      <w:r w:rsidRPr="001E0C3D">
        <w:rPr>
          <w:rStyle w:val="Emphasis"/>
        </w:rPr>
        <w:t>trade</w:t>
      </w:r>
      <w:r w:rsidRPr="001E0C3D">
        <w:rPr>
          <w:rStyle w:val="StyleUnderline"/>
        </w:rPr>
        <w:t xml:space="preserve"> are less likely to get into </w:t>
      </w:r>
      <w:r w:rsidRPr="001E0C3D">
        <w:rPr>
          <w:rStyle w:val="Emphasis"/>
        </w:rPr>
        <w:t>militarized disputes</w:t>
      </w:r>
      <w:r w:rsidRPr="004E7DED">
        <w:rPr>
          <w:sz w:val="14"/>
        </w:rPr>
        <w:t xml:space="preserve">, and </w:t>
      </w:r>
      <w:r w:rsidRPr="001E0C3D">
        <w:rPr>
          <w:rStyle w:val="StyleUnderline"/>
        </w:rPr>
        <w:t>countries</w:t>
      </w:r>
      <w:r w:rsidRPr="004E7DED">
        <w:rPr>
          <w:sz w:val="14"/>
        </w:rPr>
        <w:t xml:space="preserve"> that </w:t>
      </w:r>
      <w:r w:rsidRPr="001E0C3D">
        <w:rPr>
          <w:rStyle w:val="StyleUnderline"/>
        </w:rPr>
        <w:t>are more integrated into</w:t>
      </w:r>
      <w:r w:rsidRPr="004E7DED">
        <w:rPr>
          <w:sz w:val="14"/>
        </w:rPr>
        <w:t xml:space="preserve"> the </w:t>
      </w:r>
      <w:r w:rsidRPr="001E0C3D">
        <w:rPr>
          <w:rStyle w:val="Emphasis"/>
        </w:rPr>
        <w:t>world economy</w:t>
      </w:r>
      <w:r w:rsidRPr="001E0C3D">
        <w:rPr>
          <w:rStyle w:val="StyleUnderline"/>
        </w:rPr>
        <w:t xml:space="preserve"> are</w:t>
      </w:r>
      <w:r w:rsidRPr="004E7DED">
        <w:rPr>
          <w:sz w:val="14"/>
        </w:rPr>
        <w:t xml:space="preserve"> less </w:t>
      </w:r>
      <w:r w:rsidRPr="001E0C3D">
        <w:rPr>
          <w:rStyle w:val="StyleUnderline"/>
        </w:rPr>
        <w:t>likely to get into trouble with</w:t>
      </w:r>
      <w:r w:rsidRPr="004E7DED">
        <w:rPr>
          <w:sz w:val="14"/>
        </w:rPr>
        <w:t xml:space="preserve"> their </w:t>
      </w:r>
      <w:r w:rsidRPr="001E0C3D">
        <w:rPr>
          <w:rStyle w:val="StyleUnderline"/>
        </w:rPr>
        <w:t>neighbors</w:t>
      </w:r>
      <w:r w:rsidRPr="004E7DED">
        <w:rPr>
          <w:sz w:val="14"/>
        </w:rPr>
        <w:t>.</w:t>
      </w:r>
    </w:p>
    <w:p w14:paraId="7B699EE6" w14:textId="77777777" w:rsidR="00B46096" w:rsidRPr="004E7DED" w:rsidRDefault="00B46096" w:rsidP="00B46096">
      <w:pPr>
        <w:rPr>
          <w:sz w:val="14"/>
        </w:rPr>
      </w:pPr>
      <w:r w:rsidRPr="004E7DED">
        <w:rPr>
          <w:sz w:val="14"/>
        </w:rPr>
        <w:t>ZB: Is it just that pairs of countries are trading with each more, or has something fundamentally changed about the global economy?</w:t>
      </w:r>
    </w:p>
    <w:p w14:paraId="1E01D5E4" w14:textId="77777777" w:rsidR="00B46096" w:rsidRPr="004E7DED" w:rsidRDefault="00B46096" w:rsidP="00B46096">
      <w:pPr>
        <w:rPr>
          <w:sz w:val="14"/>
        </w:rPr>
      </w:pPr>
      <w:r w:rsidRPr="004E7DED">
        <w:rPr>
          <w:sz w:val="14"/>
        </w:rPr>
        <w:t xml:space="preserve">SP: It's both. </w:t>
      </w:r>
      <w:r w:rsidRPr="001E0C3D">
        <w:rPr>
          <w:rStyle w:val="StyleUnderline"/>
        </w:rPr>
        <w:t xml:space="preserve">Countries that trade with each other are </w:t>
      </w:r>
      <w:r w:rsidRPr="001E0C3D">
        <w:rPr>
          <w:rStyle w:val="Emphasis"/>
        </w:rPr>
        <w:t>less likely</w:t>
      </w:r>
      <w:r w:rsidRPr="001E0C3D">
        <w:rPr>
          <w:rStyle w:val="StyleUnderline"/>
        </w:rPr>
        <w:t xml:space="preserve"> to pick </w:t>
      </w:r>
      <w:r w:rsidRPr="001E0C3D">
        <w:rPr>
          <w:rStyle w:val="Emphasis"/>
        </w:rPr>
        <w:t>fights</w:t>
      </w:r>
      <w:r w:rsidRPr="004E7DED">
        <w:rPr>
          <w:sz w:val="14"/>
        </w:rPr>
        <w:t xml:space="preserve"> with each other. Independently, </w:t>
      </w:r>
      <w:r w:rsidRPr="001E0C3D">
        <w:rPr>
          <w:rStyle w:val="StyleUnderline"/>
        </w:rPr>
        <w:t>individual countries</w:t>
      </w:r>
      <w:r w:rsidRPr="004E7DED">
        <w:rPr>
          <w:sz w:val="14"/>
        </w:rPr>
        <w:t xml:space="preserve"> that </w:t>
      </w:r>
      <w:r w:rsidRPr="001E0C3D">
        <w:rPr>
          <w:rStyle w:val="StyleUnderline"/>
        </w:rPr>
        <w:t>get more integrated into the</w:t>
      </w:r>
      <w:r w:rsidRPr="004E7DED">
        <w:rPr>
          <w:sz w:val="14"/>
        </w:rPr>
        <w:t xml:space="preserve"> global </w:t>
      </w:r>
      <w:r w:rsidRPr="001E0C3D">
        <w:rPr>
          <w:rStyle w:val="StyleUnderline"/>
        </w:rPr>
        <w:t>economy</w:t>
      </w:r>
      <w:r w:rsidRPr="004E7DED">
        <w:rPr>
          <w:sz w:val="14"/>
        </w:rPr>
        <w:t xml:space="preserve"> are </w:t>
      </w:r>
      <w:r w:rsidRPr="001E0C3D">
        <w:rPr>
          <w:rStyle w:val="StyleUnderline"/>
        </w:rPr>
        <w:t>less likely to make trouble</w:t>
      </w:r>
      <w:r w:rsidRPr="004E7DED">
        <w:rPr>
          <w:sz w:val="14"/>
        </w:rPr>
        <w:t>.</w:t>
      </w:r>
    </w:p>
    <w:p w14:paraId="553FD73A" w14:textId="77777777" w:rsidR="00B46096" w:rsidRDefault="00B46096" w:rsidP="006B2E89">
      <w:pPr>
        <w:rPr>
          <w:i/>
          <w:iCs/>
          <w:sz w:val="16"/>
          <w:szCs w:val="16"/>
        </w:rPr>
      </w:pPr>
    </w:p>
    <w:p w14:paraId="2F799499" w14:textId="6646723E" w:rsidR="00595B85" w:rsidRDefault="00595B85" w:rsidP="006B2E89">
      <w:pPr>
        <w:rPr>
          <w:i/>
          <w:iCs/>
          <w:sz w:val="16"/>
          <w:szCs w:val="16"/>
        </w:rPr>
      </w:pPr>
    </w:p>
    <w:p w14:paraId="3799AB5C" w14:textId="3C6D1F52" w:rsidR="00595B85" w:rsidRDefault="00595B85" w:rsidP="00595B85">
      <w:pPr>
        <w:pStyle w:val="Heading3"/>
      </w:pPr>
      <w:r>
        <w:t>2AC---Cap Good---Warming</w:t>
      </w:r>
    </w:p>
    <w:p w14:paraId="4E371F6B" w14:textId="77777777" w:rsidR="00595B85" w:rsidRDefault="00595B85" w:rsidP="00595B85">
      <w:pPr>
        <w:pStyle w:val="Heading4"/>
      </w:pPr>
      <w:r>
        <w:t>Cap solves resource issues and warming—tech innovation and economic incentives prove</w:t>
      </w:r>
    </w:p>
    <w:p w14:paraId="33BD2DE1" w14:textId="77777777" w:rsidR="00595B85" w:rsidRDefault="00595B85" w:rsidP="00595B85">
      <w:r w:rsidRPr="000B5896">
        <w:rPr>
          <w:rStyle w:val="Style13ptBold"/>
        </w:rPr>
        <w:t>McAfee 19</w:t>
      </w:r>
      <w:r>
        <w:t xml:space="preserve">- a scientist and cofounder of the MIT’s Initiative on the Digital Economy, is the author of More from Less: The Surprising Story of How We Learned to Prosper Using Fewer Resources—and What Happens Next. (Andrew McAfee, “Technology Will Keep Us </w:t>
      </w:r>
      <w:proofErr w:type="gramStart"/>
      <w:r>
        <w:t>From</w:t>
      </w:r>
      <w:proofErr w:type="gramEnd"/>
      <w:r>
        <w:t xml:space="preserve"> Running Out of Stuff,” Wired, 10/23/19, </w:t>
      </w:r>
      <w:r w:rsidRPr="006B712C">
        <w:t>https://www.wired.com/story/technology-will-keep-us-from-running-out-of-stuff/</w:t>
      </w:r>
      <w:r>
        <w:t>)///mcu</w:t>
      </w:r>
    </w:p>
    <w:p w14:paraId="7B95DAB0" w14:textId="77777777" w:rsidR="00595B85" w:rsidRPr="000B5896" w:rsidRDefault="00595B85" w:rsidP="00595B85"/>
    <w:p w14:paraId="3EF39CDB" w14:textId="77777777" w:rsidR="00595B85" w:rsidRPr="000B5896" w:rsidRDefault="00595B85" w:rsidP="00595B85">
      <w:pPr>
        <w:rPr>
          <w:sz w:val="16"/>
        </w:rPr>
      </w:pPr>
      <w:r w:rsidRPr="000B5896">
        <w:rPr>
          <w:sz w:val="16"/>
        </w:rPr>
        <w:t xml:space="preserve">THIRTY YEARS FROM now, we’ll need to feed, clothe, shelter, and otherwise provide for 2 billion more people. Human-caused global warming is going to make these tasks challenging as it produces more deserts, droughts, heatwaves, and other stresses. Even so, I believe we’ll easily meet our challenges and take better care of the people who inhabit the world of the future, without experiencing sustained shortages of food or other important resources. Not everyone shares this view. In February, the World Economic Forum warned that “the food system is currently in the red; it is extracting more than can be sustained and we are pushing nature to the brink.” In August, the UN’s Intergovernmental Panel on Climate Change released an extensive report forecasting land degradation and associated food insecurity in the decades ahead. Its headlines for policymakers were grim: As one of the report’s authors summarized, “Food security will be increasingly affected by future climate change through yield declines—especially in the tropics—increased prices, reduced nutrient quality, and supply chain disruptions.” It’s not just food; some think we also might run out of important minerals. The European Chemical Society released a modified periodic table this year that looked at projected demand and supply over the next hundred years for the 90 natural elements. Fully half had “limited availability,” and of those 12 were facing a serious threat. Why am I so optimistic in the face of these credible, dire warnings? </w:t>
      </w:r>
      <w:r w:rsidRPr="006B712C">
        <w:rPr>
          <w:u w:val="single"/>
        </w:rPr>
        <w:t>Because I (and others in my “ecomodernist” tribe) have a lot of faith that the two forces of capitalism and technological progress will continue their extraordinarily track record of providing for our wants and needs</w:t>
      </w:r>
      <w:r w:rsidRPr="000B5896">
        <w:rPr>
          <w:sz w:val="16"/>
        </w:rPr>
        <w:t xml:space="preserve">. </w:t>
      </w:r>
      <w:r w:rsidRPr="006B712C">
        <w:rPr>
          <w:u w:val="single"/>
        </w:rPr>
        <w:t>Abraham Lincoln wrote that the patent system “added the fuel of interest to the fire of genius in the discovery and production of new and useful things.” “The fire of genius” is a wonderful label for technological progress. “The fuel of interest” is a</w:t>
      </w:r>
      <w:r w:rsidRPr="000B5896">
        <w:rPr>
          <w:sz w:val="16"/>
        </w:rPr>
        <w:t xml:space="preserve">n equally </w:t>
      </w:r>
      <w:r w:rsidRPr="006B712C">
        <w:rPr>
          <w:u w:val="single"/>
        </w:rPr>
        <w:t>concise summary of capitalism</w:t>
      </w:r>
      <w:r w:rsidRPr="000B5896">
        <w:rPr>
          <w:sz w:val="16"/>
        </w:rPr>
        <w:t xml:space="preserve">. They interact in a self-reinforcing and ever-expanding cycle. </w:t>
      </w:r>
      <w:r w:rsidRPr="00624E05">
        <w:rPr>
          <w:u w:val="single"/>
        </w:rPr>
        <w:t>How well has this cycle worked in the past? Let’s look at two telling examples.</w:t>
      </w:r>
      <w:r w:rsidRPr="000B5896">
        <w:rPr>
          <w:sz w:val="16"/>
        </w:rPr>
        <w:t xml:space="preserve"> In 1968 Paul Ehrlich published the bestseller The Population Bomb, in which he warned of acute future food shortages. Early editions of the book began, “The battle to feed all of humanity is over. In the 1970s hundreds of millions of people will starve to death in spite of any crash programs embarked upon now. At this late date nothing can prevent a substantial increase in the world death rate.” </w:t>
      </w:r>
      <w:r w:rsidRPr="00624E05">
        <w:rPr>
          <w:u w:val="single"/>
        </w:rPr>
        <w:t xml:space="preserve">Ehrlich’s predictions about rapid population growth were spot on. </w:t>
      </w:r>
      <w:r w:rsidRPr="000B5896">
        <w:rPr>
          <w:sz w:val="16"/>
        </w:rPr>
        <w:t xml:space="preserve">Global population increased from 3 to 4 billion between 1959 and 1974, and subsequent billions were added in 15, 12, and 11 years. </w:t>
      </w:r>
      <w:r w:rsidRPr="00624E05">
        <w:rPr>
          <w:u w:val="single"/>
        </w:rPr>
        <w:t xml:space="preserve">But mass starvations largely did not occur; instead, the opposite happened. People all around the world became better nourished. </w:t>
      </w:r>
      <w:r w:rsidRPr="000B5896">
        <w:rPr>
          <w:sz w:val="16"/>
        </w:rPr>
        <w:t>In 1968 only Northern America, Europe, and Oceania supplied their people with an average of at least 2,500 calories a day (widely assumed to be necessary for an active adult male to maintain his body weight), and as recently as 1980 the world average was still below this number. Yet by 2005 every region in the world had met this standard.</w:t>
      </w:r>
      <w:r>
        <w:rPr>
          <w:u w:val="single"/>
        </w:rPr>
        <w:t xml:space="preserve"> </w:t>
      </w:r>
      <w:r w:rsidRPr="00624E05">
        <w:rPr>
          <w:u w:val="single"/>
        </w:rPr>
        <w:t>In 1972 a team of computer modelers at MIT</w:t>
      </w:r>
      <w:r w:rsidRPr="000B5896">
        <w:rPr>
          <w:sz w:val="16"/>
        </w:rPr>
        <w:t xml:space="preserve"> led by Donella Meadows published The Limits to Growth, another blockbuster. Their </w:t>
      </w:r>
      <w:r w:rsidRPr="00624E05">
        <w:rPr>
          <w:u w:val="single"/>
        </w:rPr>
        <w:t>simulations found that unchecked exponential growth in populations and economies was bound to cause a massive global crash of resource depletion</w:t>
      </w:r>
      <w:r w:rsidRPr="000B5896">
        <w:rPr>
          <w:sz w:val="16"/>
        </w:rPr>
        <w:t xml:space="preserve">, sometime during the 21st century. Even under the most optimistic scenarios, known global reserves of gold would be used up within 29 years of 1972; silver within 42; copper and petroleum 50; and aluminum 55. </w:t>
      </w:r>
      <w:r w:rsidRPr="00624E05">
        <w:rPr>
          <w:u w:val="single"/>
        </w:rPr>
        <w:t>These predictions weren’t accurate at all. We still have gold and silver—large reserves</w:t>
      </w:r>
      <w:r w:rsidRPr="000B5896">
        <w:rPr>
          <w:sz w:val="16"/>
        </w:rPr>
        <w:t xml:space="preserve">, in fact. Much bigger than in 1972, despite almost half a century of additional consumption. Known global reserves of gold are almost 400 percent larger today than in 1972, and silver reserves are more than 200 percent larger. And </w:t>
      </w:r>
      <w:r w:rsidRPr="00624E05">
        <w:rPr>
          <w:u w:val="single"/>
        </w:rPr>
        <w:t>it’s probably not too early to say that we’re not going to run out of copper, aluminum, and petroleum as quickly as estimated in The Limits to Growth.</w:t>
      </w:r>
      <w:r w:rsidRPr="000B5896">
        <w:rPr>
          <w:sz w:val="16"/>
        </w:rPr>
        <w:t xml:space="preserve"> Known reserves of each are much larger than they were then. Known aluminum reserves are almost 25 times what they were in the early 1970s. </w:t>
      </w:r>
      <w:r w:rsidRPr="00624E05">
        <w:rPr>
          <w:u w:val="single"/>
        </w:rPr>
        <w:t>Given what we know about the power of capitalism and tech progress, we should expect rich countries to be getting more from less.</w:t>
      </w:r>
      <w:r>
        <w:rPr>
          <w:u w:val="single"/>
        </w:rPr>
        <w:t xml:space="preserve"> </w:t>
      </w:r>
      <w:r w:rsidRPr="00624E05">
        <w:rPr>
          <w:u w:val="single"/>
        </w:rPr>
        <w:t>The Population Bomb and The Limits to Growth were so far off because they failed to fully understand both the fire of genius and the fuel of interest. By and large, they didn’t take into account that as soon as shortages of food, metals, or other resources appeared, an intense global search for more would ensue, along with an equally ardent hunt for substitutes.</w:t>
      </w:r>
      <w:r w:rsidRPr="000B5896">
        <w:rPr>
          <w:sz w:val="16"/>
        </w:rPr>
        <w:t xml:space="preserve"> As one or both of these quests succeeded, the shortage would ease and prices would plummet. </w:t>
      </w:r>
      <w:r w:rsidRPr="00624E05">
        <w:rPr>
          <w:u w:val="single"/>
        </w:rPr>
        <w:t>Economist Julian Simon did understand this dynamic. He explained why resource scarcity was not a real problem</w:t>
      </w:r>
      <w:r w:rsidRPr="000B5896">
        <w:rPr>
          <w:sz w:val="16"/>
        </w:rPr>
        <w:t xml:space="preserve"> in his 1981 book The Ultimate Resource (which remains underappreciated), and in 1990 he won a decade-long bet with </w:t>
      </w:r>
      <w:proofErr w:type="spellStart"/>
      <w:r w:rsidRPr="000B5896">
        <w:rPr>
          <w:sz w:val="16"/>
        </w:rPr>
        <w:t>Erhlich</w:t>
      </w:r>
      <w:proofErr w:type="spellEnd"/>
      <w:r w:rsidRPr="000B5896">
        <w:rPr>
          <w:sz w:val="16"/>
        </w:rPr>
        <w:t xml:space="preserve"> about resource prices; Ehrlich wagered, incorrectly, that they’d remain high because of permanent scarcities. Researchers Gale Pooley and Marian </w:t>
      </w:r>
      <w:proofErr w:type="spellStart"/>
      <w:r w:rsidRPr="000B5896">
        <w:rPr>
          <w:sz w:val="16"/>
        </w:rPr>
        <w:t>Tupy</w:t>
      </w:r>
      <w:proofErr w:type="spellEnd"/>
      <w:r w:rsidRPr="000B5896">
        <w:rPr>
          <w:sz w:val="16"/>
        </w:rPr>
        <w:t xml:space="preserve"> calculate the “Simon Abundance Index,” which takes into account both global population and the prices of 50 commodities important for human welfare—everything from sugar to salmon to iron ore to natural gas—expressed in terms of how long the average person in the world has to work to afford one unit of each. Every one of the 50 has become more affordable since 1980, even as global population has exploded, and most have become several times more affordable. The aggregate Abundance Index was set equal to 100 in 1980; by 2019 it had climbed to almost 620. The authors of the World Economic Forum and IPCC reports, the periodic table of future natural element availability, and many other pessimistic forecasts of our ability to provide for ourselves appear to not be taking into account Simon’s insights, or not believing that they’re still relevant. They are. </w:t>
      </w:r>
      <w:r w:rsidRPr="00624E05">
        <w:rPr>
          <w:u w:val="single"/>
        </w:rPr>
        <w:t>Climate change is real and will cause more harm the longer it remains unaddressed, but I don’t believe it will not cause us to lose the ability to feed the world over the next few decades. Global average temperatures have risen by around six-tenths of a degree Celsius since 1980. But</w:t>
      </w:r>
      <w:r w:rsidRPr="000B5896">
        <w:rPr>
          <w:i/>
          <w:iCs/>
          <w:sz w:val="16"/>
        </w:rPr>
        <w:t xml:space="preserve"> </w:t>
      </w:r>
      <w:r w:rsidRPr="000B5896">
        <w:rPr>
          <w:sz w:val="16"/>
        </w:rPr>
        <w:t xml:space="preserve">as we’ve seen, </w:t>
      </w:r>
      <w:r w:rsidRPr="00624E05">
        <w:rPr>
          <w:u w:val="single"/>
        </w:rPr>
        <w:t>every region in the world has greatly increased food availability to its people during that time.</w:t>
      </w:r>
      <w:r w:rsidRPr="000B5896">
        <w:rPr>
          <w:sz w:val="16"/>
        </w:rPr>
        <w:t xml:space="preserve"> It’s extremely unlikely that the predicted increase of another 0.75 to 1 degree between now and 2050 will reverse this trend, and eliminate our ability to adequately nourish the world’s people. It's true that the global rate of undernourishment has ticked up by 0.2 percent since 2015, but I bet this increase will reverse itself in the years ahead as markets and technologies continue to spread. Any takers? In fact</w:t>
      </w:r>
      <w:r w:rsidRPr="00624E05">
        <w:rPr>
          <w:u w:val="single"/>
        </w:rPr>
        <w:t>, I’m confident that many countries will be able to increase their overall output of food and all other products in the decades ahead while using fewer metals, minerals, fertilizer, water, cropland, trees, fossil fuels, and other resources of the earth. I’m confident because America is already doing so.</w:t>
      </w:r>
      <w:r>
        <w:rPr>
          <w:u w:val="single"/>
        </w:rPr>
        <w:t xml:space="preserve"> </w:t>
      </w:r>
      <w:r w:rsidRPr="00624E05">
        <w:rPr>
          <w:u w:val="single"/>
        </w:rPr>
        <w:t>The US, which accounts for about 25 percent of the global economy, consumes more material goods year after year, yet continues to decrease consumption of the resources listed above. What’s more, the country’s use of both electricity and energy in general has been essentially flat for the past decade.</w:t>
      </w:r>
      <w:r>
        <w:rPr>
          <w:u w:val="single"/>
        </w:rPr>
        <w:t xml:space="preserve"> </w:t>
      </w:r>
      <w:r w:rsidRPr="00624E05">
        <w:rPr>
          <w:u w:val="single"/>
        </w:rPr>
        <w:t xml:space="preserve">How did the US start </w:t>
      </w:r>
      <w:proofErr w:type="gramStart"/>
      <w:r w:rsidRPr="00624E05">
        <w:rPr>
          <w:u w:val="single"/>
        </w:rPr>
        <w:t>getting</w:t>
      </w:r>
      <w:proofErr w:type="gramEnd"/>
      <w:r w:rsidRPr="00624E05">
        <w:rPr>
          <w:u w:val="single"/>
        </w:rPr>
        <w:t xml:space="preserve"> more from less? By using the tools of the digital age—hardware, software, and networks—to progressively dematerialize our consumption. In other words, we kept finding ways to use fewer atoms by using more bits.</w:t>
      </w:r>
      <w:r>
        <w:rPr>
          <w:u w:val="single"/>
        </w:rPr>
        <w:t xml:space="preserve"> </w:t>
      </w:r>
      <w:r w:rsidRPr="00624E05">
        <w:rPr>
          <w:u w:val="single"/>
        </w:rPr>
        <w:t>Aluminum cans are more than 75 percent lighter than they were a few decades ago as engineers have used computer-aided design to make them lighter without sacrificing strength. Precision agriculture</w:t>
      </w:r>
      <w:r w:rsidRPr="000B5896">
        <w:rPr>
          <w:sz w:val="16"/>
        </w:rPr>
        <w:t>, aided by lots of sensors and computation</w:t>
      </w:r>
      <w:r w:rsidRPr="00624E05">
        <w:rPr>
          <w:u w:val="single"/>
        </w:rPr>
        <w:t>, lets farmers selectively apply small amounts of water, fertilizer, and pesticide where needed instead of blanketing entire fields</w:t>
      </w:r>
      <w:r w:rsidRPr="000B5896">
        <w:rPr>
          <w:sz w:val="16"/>
        </w:rPr>
        <w:t>. Of the 15 devices featured in a 1991 Radio Shack ad, 13 have now vanished into the smartphone</w:t>
      </w:r>
      <w:r w:rsidRPr="00624E05">
        <w:rPr>
          <w:u w:val="single"/>
        </w:rPr>
        <w:t>. Thanks to our smartphones, we now also buy many fewer compact discs, atlases, rolls of film, videotapes, and many other media.</w:t>
      </w:r>
      <w:r>
        <w:rPr>
          <w:u w:val="single"/>
        </w:rPr>
        <w:t xml:space="preserve"> </w:t>
      </w:r>
      <w:r w:rsidRPr="000B5896">
        <w:rPr>
          <w:sz w:val="16"/>
        </w:rPr>
        <w:t>Examples like these can be found all over the economy</w:t>
      </w:r>
      <w:r w:rsidRPr="00624E05">
        <w:rPr>
          <w:u w:val="single"/>
        </w:rPr>
        <w:t xml:space="preserve">. Their cumulative impact is a sea change in our relationship with our planet. We </w:t>
      </w:r>
      <w:r w:rsidRPr="00624E05">
        <w:rPr>
          <w:b/>
          <w:bCs/>
          <w:u w:val="single"/>
        </w:rPr>
        <w:t>used to increase our prosperity by taking more from the earth year after year. Now we know that we can grow and flourish while taking less.</w:t>
      </w:r>
      <w:r>
        <w:rPr>
          <w:b/>
          <w:bCs/>
          <w:u w:val="single"/>
        </w:rPr>
        <w:t xml:space="preserve"> </w:t>
      </w:r>
      <w:r w:rsidRPr="000B5896">
        <w:rPr>
          <w:sz w:val="16"/>
        </w:rPr>
        <w:t xml:space="preserve">America’s experience isn’t unique. </w:t>
      </w:r>
      <w:r w:rsidRPr="00624E05">
        <w:rPr>
          <w:u w:val="single"/>
        </w:rPr>
        <w:t xml:space="preserve">Evidence strongly supports that the UK is also dematerializing, and that other rich countries are seeing flat or declining consumption of important resources. </w:t>
      </w:r>
      <w:r w:rsidRPr="000B5896">
        <w:rPr>
          <w:sz w:val="16"/>
        </w:rPr>
        <w:t>T</w:t>
      </w:r>
      <w:r w:rsidRPr="00624E05">
        <w:rPr>
          <w:b/>
          <w:bCs/>
          <w:u w:val="single"/>
        </w:rPr>
        <w:t xml:space="preserve">his shouldn’t be surprising, since all of today’s rich countries have well-functioning market economies and lots of modern technologies. </w:t>
      </w:r>
      <w:r w:rsidRPr="00624E05">
        <w:rPr>
          <w:u w:val="single"/>
        </w:rPr>
        <w:t>Given what we know about the power of capitalism and tech progress, we should expect them to be getting more from less.</w:t>
      </w:r>
      <w:r>
        <w:rPr>
          <w:u w:val="single"/>
        </w:rPr>
        <w:t xml:space="preserve"> </w:t>
      </w:r>
      <w:r w:rsidRPr="000B5896">
        <w:rPr>
          <w:sz w:val="16"/>
        </w:rPr>
        <w:t xml:space="preserve">More importantly, </w:t>
      </w:r>
      <w:r w:rsidRPr="000B5896">
        <w:rPr>
          <w:u w:val="single"/>
        </w:rPr>
        <w:t xml:space="preserve">we need to stop devoting time and effort to planning for future research shortages. In a world where abundance and dematerialization are both increasing, this makes no sense. It makes great sense, however, to work on the challenges that capitalism and tech progress don’t solve on their own. These include reducing pollution, especially greenhouse gas pollution; protecting threatened species and lands; and bringing back opportunity to communities that have been left behind as capitalism and tech progress race ahead. All of these urgently require our attention now and in the years ahead. </w:t>
      </w:r>
      <w:r w:rsidRPr="000B5896">
        <w:rPr>
          <w:sz w:val="16"/>
        </w:rPr>
        <w:t>But we don’t need to worry that we’re going to run out—or run short of—critical resources in the decades to come. There’ll be plenty for everyone.</w:t>
      </w:r>
    </w:p>
    <w:p w14:paraId="41576E59" w14:textId="77777777" w:rsidR="00595B85" w:rsidRPr="00595B85" w:rsidRDefault="00595B85" w:rsidP="00595B85"/>
    <w:p w14:paraId="1574256C" w14:textId="2498BFB8" w:rsidR="007A708E" w:rsidRDefault="007A708E" w:rsidP="006B2E89">
      <w:pPr>
        <w:rPr>
          <w:i/>
          <w:iCs/>
          <w:sz w:val="16"/>
          <w:szCs w:val="16"/>
        </w:rPr>
      </w:pPr>
    </w:p>
    <w:p w14:paraId="12FFBB9B" w14:textId="0DDCA94A" w:rsidR="006762F2" w:rsidRDefault="006762F2" w:rsidP="006762F2">
      <w:pPr>
        <w:pStyle w:val="Heading3"/>
      </w:pPr>
      <w:r>
        <w:t>AT---Cap = Exploitation</w:t>
      </w:r>
    </w:p>
    <w:p w14:paraId="7E585F5A" w14:textId="77777777" w:rsidR="006762F2" w:rsidRDefault="006762F2" w:rsidP="006762F2">
      <w:pPr>
        <w:pStyle w:val="Heading4"/>
        <w:rPr>
          <w:rStyle w:val="StyleUnderline"/>
          <w:sz w:val="26"/>
          <w:u w:val="none"/>
        </w:rPr>
      </w:pPr>
      <w:r>
        <w:rPr>
          <w:rStyle w:val="StyleUnderline"/>
          <w:sz w:val="26"/>
          <w:u w:val="none"/>
        </w:rPr>
        <w:t>Capitalism doesn’t cause selfishness, deceit, or exploitation – it discourages it</w:t>
      </w:r>
    </w:p>
    <w:p w14:paraId="1F4F0C6A" w14:textId="77777777" w:rsidR="006762F2" w:rsidRPr="007544C7" w:rsidRDefault="006762F2" w:rsidP="006762F2">
      <w:r>
        <w:rPr>
          <w:rStyle w:val="Style13ptBold"/>
        </w:rPr>
        <w:t>Allison 12</w:t>
      </w:r>
      <w:r>
        <w:rPr>
          <w:rStyle w:val="Style13ptBold"/>
          <w:b w:val="0"/>
          <w:bCs/>
        </w:rPr>
        <w:t xml:space="preserve"> - </w:t>
      </w:r>
      <w:r w:rsidRPr="003B0FA0">
        <w:t>American businessman</w:t>
      </w:r>
      <w:r>
        <w:t xml:space="preserve">, </w:t>
      </w:r>
      <w:r w:rsidRPr="003B0FA0">
        <w:t>director at Moelis &amp; Company</w:t>
      </w:r>
      <w:r>
        <w:t xml:space="preserve">, </w:t>
      </w:r>
      <w:r w:rsidRPr="003B0FA0">
        <w:t>former CEO and president of the Cato Institute in Washington, D.C</w:t>
      </w:r>
      <w:r>
        <w:t xml:space="preserve">. </w:t>
      </w:r>
      <w:r>
        <w:rPr>
          <w:rStyle w:val="Style13ptBold"/>
          <w:b w:val="0"/>
          <w:bCs/>
        </w:rPr>
        <w:t>(</w:t>
      </w:r>
      <w:r w:rsidRPr="003B0FA0">
        <w:t>John A. Allison IV,</w:t>
      </w:r>
      <w:r w:rsidRPr="00FF6701">
        <w:t xml:space="preserve"> “</w:t>
      </w:r>
      <w:r>
        <w:rPr>
          <w:i/>
          <w:iCs/>
        </w:rPr>
        <w:t>The Financial Crisis and the Free Market Cure: Why Pure Capitalism is the World Economy’s Only Hope</w:t>
      </w:r>
      <w:r w:rsidRPr="00FF6701">
        <w:t xml:space="preserve">”, </w:t>
      </w:r>
      <w:r>
        <w:t xml:space="preserve">Published September 2012, </w:t>
      </w:r>
      <w:r w:rsidRPr="003B0FA0">
        <w:t>https://learning-oreilly-com.proxy.lib.umich.edu/library/view/The+Financial+Crisis+and+the+Free+Market+Cure:+Why+Pure+Capitalism+is+the+World+Economy's+Only+Hope/9780071806787/ch21.html#ch21</w:t>
      </w:r>
      <w:r>
        <w:t>)</w:t>
      </w:r>
      <w:r w:rsidRPr="00FF6701">
        <w:t>//</w:t>
      </w:r>
      <w:r>
        <w:t>IB</w:t>
      </w:r>
      <w:r w:rsidRPr="003B0FA0">
        <w:t xml:space="preserve"> </w:t>
      </w:r>
    </w:p>
    <w:p w14:paraId="369BF6C8" w14:textId="77777777" w:rsidR="006762F2" w:rsidRDefault="006762F2" w:rsidP="006762F2">
      <w:r w:rsidRPr="00D647B1">
        <w:rPr>
          <w:rStyle w:val="Emphasis"/>
        </w:rPr>
        <w:t>It is important to understand</w:t>
      </w:r>
      <w:r w:rsidRPr="00D647B1">
        <w:rPr>
          <w:u w:val="single"/>
        </w:rPr>
        <w:t xml:space="preserve"> what </w:t>
      </w:r>
      <w:r w:rsidRPr="00D647B1">
        <w:rPr>
          <w:rStyle w:val="Emphasis"/>
        </w:rPr>
        <w:t>acting selfishly</w:t>
      </w:r>
      <w:r w:rsidRPr="00D647B1">
        <w:rPr>
          <w:u w:val="single"/>
        </w:rPr>
        <w:t xml:space="preserve"> really requires. </w:t>
      </w:r>
      <w:r w:rsidRPr="00D647B1">
        <w:rPr>
          <w:rStyle w:val="Emphasis"/>
        </w:rPr>
        <w:t>The proper goal is acting in</w:t>
      </w:r>
      <w:r w:rsidRPr="00D647B1">
        <w:rPr>
          <w:u w:val="single"/>
        </w:rPr>
        <w:t xml:space="preserve"> our </w:t>
      </w:r>
      <w:r w:rsidRPr="00D647B1">
        <w:rPr>
          <w:rStyle w:val="Emphasis"/>
        </w:rPr>
        <w:t>long-term rational self-interest</w:t>
      </w:r>
      <w:r w:rsidRPr="00D647B1">
        <w:rPr>
          <w:u w:val="single"/>
        </w:rPr>
        <w:t xml:space="preserve">, properly understood. Unfortunately, </w:t>
      </w:r>
      <w:r w:rsidRPr="00D647B1">
        <w:rPr>
          <w:rStyle w:val="Emphasis"/>
        </w:rPr>
        <w:t>we are</w:t>
      </w:r>
      <w:r w:rsidRPr="00D647B1">
        <w:rPr>
          <w:u w:val="single"/>
        </w:rPr>
        <w:t xml:space="preserve"> constantly </w:t>
      </w:r>
      <w:r w:rsidRPr="00D647B1">
        <w:rPr>
          <w:rStyle w:val="Emphasis"/>
        </w:rPr>
        <w:t>presented with</w:t>
      </w:r>
      <w:r w:rsidRPr="00D647B1">
        <w:rPr>
          <w:u w:val="single"/>
        </w:rPr>
        <w:t xml:space="preserve"> a </w:t>
      </w:r>
      <w:r w:rsidRPr="00D647B1">
        <w:rPr>
          <w:rStyle w:val="Emphasis"/>
        </w:rPr>
        <w:t>false</w:t>
      </w:r>
      <w:r w:rsidRPr="00D647B1">
        <w:rPr>
          <w:u w:val="single"/>
        </w:rPr>
        <w:t xml:space="preserve"> set of </w:t>
      </w:r>
      <w:r w:rsidRPr="00D647B1">
        <w:rPr>
          <w:rStyle w:val="Emphasis"/>
        </w:rPr>
        <w:t>alternatives</w:t>
      </w:r>
      <w:r w:rsidRPr="00D647B1">
        <w:rPr>
          <w:u w:val="single"/>
        </w:rPr>
        <w:t>.</w:t>
      </w:r>
      <w:r w:rsidRPr="00CB30FE">
        <w:t xml:space="preserve"> These alternatives are </w:t>
      </w:r>
      <w:r w:rsidRPr="00D647B1">
        <w:rPr>
          <w:rStyle w:val="Emphasis"/>
        </w:rPr>
        <w:t>to take advantage of other people or</w:t>
      </w:r>
      <w:r w:rsidRPr="00D647B1">
        <w:rPr>
          <w:u w:val="single"/>
        </w:rPr>
        <w:t xml:space="preserve"> to </w:t>
      </w:r>
      <w:r w:rsidRPr="00D647B1">
        <w:rPr>
          <w:rStyle w:val="Emphasis"/>
        </w:rPr>
        <w:t>sacrifice ourselves</w:t>
      </w:r>
      <w:r w:rsidRPr="00D647B1">
        <w:rPr>
          <w:u w:val="single"/>
        </w:rPr>
        <w:t xml:space="preserve">. </w:t>
      </w:r>
      <w:r w:rsidRPr="00D647B1">
        <w:rPr>
          <w:rStyle w:val="Emphasis"/>
        </w:rPr>
        <w:t>Neither</w:t>
      </w:r>
      <w:r w:rsidRPr="00D647B1">
        <w:rPr>
          <w:u w:val="single"/>
        </w:rPr>
        <w:t xml:space="preserve"> of these options </w:t>
      </w:r>
      <w:r w:rsidRPr="00D647B1">
        <w:rPr>
          <w:rStyle w:val="Emphasis"/>
        </w:rPr>
        <w:t>makes sense</w:t>
      </w:r>
      <w:r w:rsidRPr="00D647B1">
        <w:rPr>
          <w:u w:val="single"/>
        </w:rPr>
        <w:t>.</w:t>
      </w:r>
    </w:p>
    <w:p w14:paraId="185719F2" w14:textId="77777777" w:rsidR="006762F2" w:rsidRPr="00D647B1" w:rsidRDefault="006762F2" w:rsidP="006762F2">
      <w:pPr>
        <w:rPr>
          <w:u w:val="single"/>
        </w:rPr>
      </w:pPr>
      <w:r w:rsidRPr="00D647B1">
        <w:rPr>
          <w:u w:val="single"/>
        </w:rPr>
        <w:t xml:space="preserve">Many people define being selfish as taking advantage of other people. Taking advantage of other people is not selfish; it is self-destructive </w:t>
      </w:r>
      <w:r w:rsidRPr="00CB30FE">
        <w:t xml:space="preserve">for two reasons. First, </w:t>
      </w:r>
      <w:r w:rsidRPr="007544C7">
        <w:rPr>
          <w:rStyle w:val="Emphasis"/>
        </w:rPr>
        <w:t>if you attempt to mislead other people,</w:t>
      </w:r>
      <w:r w:rsidRPr="00D647B1">
        <w:rPr>
          <w:u w:val="single"/>
        </w:rPr>
        <w:t xml:space="preserve"> soon </w:t>
      </w:r>
      <w:r w:rsidRPr="007544C7">
        <w:rPr>
          <w:rStyle w:val="Emphasis"/>
        </w:rPr>
        <w:t>no one will trust you</w:t>
      </w:r>
      <w:r w:rsidRPr="00D647B1">
        <w:rPr>
          <w:u w:val="single"/>
        </w:rPr>
        <w:t xml:space="preserve">. Without trust, </w:t>
      </w:r>
      <w:r w:rsidRPr="007544C7">
        <w:rPr>
          <w:rStyle w:val="Emphasis"/>
        </w:rPr>
        <w:t>you will not be successful</w:t>
      </w:r>
      <w:r w:rsidRPr="00D647B1">
        <w:rPr>
          <w:u w:val="single"/>
        </w:rPr>
        <w:t xml:space="preserve">. </w:t>
      </w:r>
      <w:r w:rsidRPr="00CB30FE">
        <w:t xml:space="preserve">You might fool Tom and Jane, but fairly soon they will tell Dick and Harry, and no one will trust you. </w:t>
      </w:r>
      <w:r w:rsidRPr="00D647B1">
        <w:rPr>
          <w:u w:val="single"/>
        </w:rPr>
        <w:t xml:space="preserve">Without trust, your relationships with others will not be successful </w:t>
      </w:r>
      <w:r w:rsidRPr="007544C7">
        <w:rPr>
          <w:rStyle w:val="Emphasis"/>
        </w:rPr>
        <w:t>or generate happiness</w:t>
      </w:r>
      <w:r w:rsidRPr="00D647B1">
        <w:rPr>
          <w:u w:val="single"/>
        </w:rPr>
        <w:t>.</w:t>
      </w:r>
    </w:p>
    <w:p w14:paraId="608B10BC" w14:textId="77777777" w:rsidR="006762F2" w:rsidRPr="007544C7" w:rsidRDefault="006762F2" w:rsidP="006762F2">
      <w:pPr>
        <w:rPr>
          <w:u w:val="single"/>
        </w:rPr>
      </w:pPr>
      <w:r w:rsidRPr="00CB30FE">
        <w:t xml:space="preserve">At a deeper level, </w:t>
      </w:r>
      <w:r w:rsidRPr="007544C7">
        <w:rPr>
          <w:rStyle w:val="Emphasis"/>
        </w:rPr>
        <w:t>attempting to manipulate people</w:t>
      </w:r>
      <w:r w:rsidRPr="007544C7">
        <w:rPr>
          <w:u w:val="single"/>
        </w:rPr>
        <w:t xml:space="preserve">’s minds </w:t>
      </w:r>
      <w:r w:rsidRPr="007544C7">
        <w:rPr>
          <w:rStyle w:val="Emphasis"/>
        </w:rPr>
        <w:t>is</w:t>
      </w:r>
      <w:r w:rsidRPr="007544C7">
        <w:rPr>
          <w:u w:val="single"/>
        </w:rPr>
        <w:t xml:space="preserve"> very </w:t>
      </w:r>
      <w:r w:rsidRPr="007544C7">
        <w:rPr>
          <w:rStyle w:val="Emphasis"/>
        </w:rPr>
        <w:t>self-destructive</w:t>
      </w:r>
      <w:r w:rsidRPr="007544C7">
        <w:rPr>
          <w:u w:val="single"/>
        </w:rPr>
        <w:t>. Other people’s psychology is often a complicated mess. When you let go of the truth (the facts) in an effort to distort someone else’s reality, you do psychological damage to yourself.</w:t>
      </w:r>
    </w:p>
    <w:p w14:paraId="520DE280" w14:textId="77777777" w:rsidR="006762F2" w:rsidRPr="007544C7" w:rsidRDefault="006762F2" w:rsidP="006762F2">
      <w:pPr>
        <w:rPr>
          <w:rStyle w:val="StyleUnderline"/>
        </w:rPr>
      </w:pPr>
      <w:r w:rsidRPr="007544C7">
        <w:rPr>
          <w:sz w:val="16"/>
          <w:szCs w:val="16"/>
        </w:rPr>
        <w:t>In my role as CEO of a large public company, I have had the opportunity to meet many financially successful people</w:t>
      </w:r>
      <w:r w:rsidRPr="007544C7">
        <w:rPr>
          <w:rStyle w:val="StyleUnderline"/>
        </w:rPr>
        <w:t xml:space="preserve">. </w:t>
      </w:r>
      <w:r w:rsidRPr="007544C7">
        <w:rPr>
          <w:rStyle w:val="Emphasis"/>
        </w:rPr>
        <w:t>I have never met anyone who was</w:t>
      </w:r>
      <w:r w:rsidRPr="007544C7">
        <w:rPr>
          <w:rStyle w:val="StyleUnderline"/>
        </w:rPr>
        <w:t xml:space="preserve"> both financially </w:t>
      </w:r>
      <w:r w:rsidRPr="007544C7">
        <w:rPr>
          <w:rStyle w:val="Emphasis"/>
        </w:rPr>
        <w:t>successful and happy who achieved this</w:t>
      </w:r>
      <w:r w:rsidRPr="007544C7">
        <w:rPr>
          <w:rStyle w:val="StyleUnderline"/>
        </w:rPr>
        <w:t xml:space="preserve"> result primarily </w:t>
      </w:r>
      <w:r w:rsidRPr="007544C7">
        <w:rPr>
          <w:rStyle w:val="Emphasis"/>
        </w:rPr>
        <w:t>by taking advantage of other people</w:t>
      </w:r>
      <w:r w:rsidRPr="007544C7">
        <w:rPr>
          <w:rStyle w:val="StyleUnderline"/>
        </w:rPr>
        <w:t>. I have met a few people who were financially successful who, I believe, achieved this result based on some level of deceit. These are the unhappiest people I have ever met.</w:t>
      </w:r>
    </w:p>
    <w:p w14:paraId="79B7190B" w14:textId="77777777" w:rsidR="006762F2" w:rsidRDefault="006762F2" w:rsidP="006762F2">
      <w:pPr>
        <w:rPr>
          <w:rStyle w:val="Emphasis"/>
        </w:rPr>
      </w:pPr>
      <w:r w:rsidRPr="00CB30FE">
        <w:t xml:space="preserve">Of course, other people’s consciousness exists independent of you, and you often want to influence other people’s beliefs. However, when you let go of reality, when you distort the truth to convince others, you do more damage to your own mind than you do to them. </w:t>
      </w:r>
      <w:r w:rsidRPr="007544C7">
        <w:rPr>
          <w:rStyle w:val="Emphasis"/>
        </w:rPr>
        <w:t>Attempting to take advantage of others</w:t>
      </w:r>
      <w:r w:rsidRPr="007544C7">
        <w:rPr>
          <w:u w:val="single"/>
        </w:rPr>
        <w:t xml:space="preserve"> is not selfish. It is </w:t>
      </w:r>
      <w:r w:rsidRPr="007544C7">
        <w:rPr>
          <w:rStyle w:val="Emphasis"/>
        </w:rPr>
        <w:t>self-destructive.</w:t>
      </w:r>
    </w:p>
    <w:p w14:paraId="6557387F" w14:textId="77777777" w:rsidR="006762F2" w:rsidRPr="006762F2" w:rsidRDefault="006762F2" w:rsidP="006762F2"/>
    <w:p w14:paraId="73ED39AB" w14:textId="20B7753A" w:rsidR="007A708E" w:rsidRDefault="007A708E" w:rsidP="007A708E">
      <w:pPr>
        <w:pStyle w:val="Heading2"/>
      </w:pPr>
      <w:r>
        <w:t>Alternative Debate</w:t>
      </w:r>
    </w:p>
    <w:p w14:paraId="7437FBD5" w14:textId="77777777" w:rsidR="006D1432" w:rsidRDefault="006D1432" w:rsidP="006D1432">
      <w:pPr>
        <w:pStyle w:val="Heading3"/>
      </w:pPr>
      <w:r>
        <w:t>2AC—AT: Central Econ Planning</w:t>
      </w:r>
    </w:p>
    <w:p w14:paraId="22C4FD23" w14:textId="77777777" w:rsidR="006D1432" w:rsidRDefault="006D1432" w:rsidP="006D1432">
      <w:pPr>
        <w:pStyle w:val="Heading4"/>
      </w:pPr>
      <w:r>
        <w:t>Central economic planning fails—planning an economy becomes too complex without market mechanisms</w:t>
      </w:r>
    </w:p>
    <w:p w14:paraId="7A2FEAC6" w14:textId="77777777" w:rsidR="006D1432" w:rsidRDefault="006D1432" w:rsidP="006D1432">
      <w:proofErr w:type="spellStart"/>
      <w:r w:rsidRPr="00E03256">
        <w:rPr>
          <w:rStyle w:val="Style13ptBold"/>
        </w:rPr>
        <w:t>Bourne</w:t>
      </w:r>
      <w:proofErr w:type="spellEnd"/>
      <w:r w:rsidRPr="00E03256">
        <w:rPr>
          <w:rStyle w:val="Style13ptBold"/>
        </w:rPr>
        <w:t xml:space="preserve"> 19</w:t>
      </w:r>
      <w:r>
        <w:t>- the R. Evan Scharf Chair for the Public Understanding of Economics at Cato. He has written on a number of economic issues, including fiscal policy, inequality, minimum wages, infrastructure spending, and rent control.(“No, Walmart Is Not Evidence That Centrally</w:t>
      </w:r>
      <w:r>
        <w:rPr>
          <w:rFonts w:ascii="Cambria Math" w:hAnsi="Cambria Math" w:cs="Cambria Math"/>
        </w:rPr>
        <w:t>‐</w:t>
      </w:r>
      <w:r>
        <w:rPr>
          <w:rFonts w:ascii="Times New Roman" w:hAnsi="Times New Roman" w:cs="Times New Roman"/>
        </w:rPr>
        <w:t>​</w:t>
      </w:r>
      <w:r>
        <w:t xml:space="preserve">Planned Economies Work” Cato institute, </w:t>
      </w:r>
      <w:hyperlink r:id="rId79" w:history="1">
        <w:r w:rsidRPr="00F95F4C">
          <w:rPr>
            <w:rStyle w:val="Hyperlink"/>
          </w:rPr>
          <w:t>https://www.cato.org/commentary/no-walmart-not-evidence-centrally-planned-economies-work</w:t>
        </w:r>
      </w:hyperlink>
    </w:p>
    <w:p w14:paraId="1B4E9D93" w14:textId="77777777" w:rsidR="006D1432" w:rsidRPr="005858F6" w:rsidRDefault="006D1432" w:rsidP="006D1432">
      <w:pPr>
        <w:rPr>
          <w:sz w:val="16"/>
        </w:rPr>
      </w:pPr>
      <w:r w:rsidRPr="005858F6">
        <w:rPr>
          <w:sz w:val="16"/>
        </w:rPr>
        <w:t>It’s fair to say the modern left has schizophrenic views about Walmart. Back in 2005, the left</w:t>
      </w:r>
      <w:r w:rsidRPr="005858F6">
        <w:rPr>
          <w:rFonts w:ascii="Cambria Math" w:hAnsi="Cambria Math" w:cs="Cambria Math"/>
          <w:sz w:val="16"/>
        </w:rPr>
        <w:t>‐</w:t>
      </w:r>
      <w:r w:rsidRPr="005858F6">
        <w:rPr>
          <w:rFonts w:ascii="Times New Roman" w:hAnsi="Times New Roman" w:cs="Times New Roman"/>
          <w:sz w:val="16"/>
        </w:rPr>
        <w:t>​</w:t>
      </w:r>
      <w:r w:rsidRPr="005858F6">
        <w:rPr>
          <w:sz w:val="16"/>
        </w:rPr>
        <w:t>leaning economist and future head of President Obama’s Council of Economic Advisers Jason Furman wrote a paean to the company. He argued that the big</w:t>
      </w:r>
      <w:r w:rsidRPr="005858F6">
        <w:rPr>
          <w:rFonts w:ascii="Cambria Math" w:hAnsi="Cambria Math" w:cs="Cambria Math"/>
          <w:sz w:val="16"/>
        </w:rPr>
        <w:t>‐</w:t>
      </w:r>
      <w:r w:rsidRPr="005858F6">
        <w:rPr>
          <w:rFonts w:ascii="Times New Roman" w:hAnsi="Times New Roman" w:cs="Times New Roman"/>
          <w:sz w:val="16"/>
        </w:rPr>
        <w:t>​</w:t>
      </w:r>
      <w:r w:rsidRPr="005858F6">
        <w:rPr>
          <w:sz w:val="16"/>
        </w:rPr>
        <w:t>box chain supermarket was a “progressive success story,” due to its role in driving down retail food prices for poor consumers. In a new Jacobin book, People’s Republic of Walmart, neo</w:t>
      </w:r>
      <w:r w:rsidRPr="005858F6">
        <w:rPr>
          <w:rFonts w:ascii="Cambria Math" w:hAnsi="Cambria Math" w:cs="Cambria Math"/>
          <w:sz w:val="16"/>
        </w:rPr>
        <w:t>‐</w:t>
      </w:r>
      <w:r w:rsidRPr="005858F6">
        <w:rPr>
          <w:rFonts w:ascii="Times New Roman" w:hAnsi="Times New Roman" w:cs="Times New Roman"/>
          <w:sz w:val="16"/>
        </w:rPr>
        <w:t>​</w:t>
      </w:r>
      <w:r w:rsidRPr="005858F6">
        <w:rPr>
          <w:sz w:val="16"/>
        </w:rPr>
        <w:t xml:space="preserve">socialists Leigh Phillips and Michal </w:t>
      </w:r>
      <w:proofErr w:type="spellStart"/>
      <w:r w:rsidRPr="005858F6">
        <w:rPr>
          <w:sz w:val="16"/>
        </w:rPr>
        <w:t>Rozworksi</w:t>
      </w:r>
      <w:proofErr w:type="spellEnd"/>
      <w:r w:rsidRPr="005858F6">
        <w:rPr>
          <w:sz w:val="16"/>
        </w:rPr>
        <w:t xml:space="preserve"> ferociously disagree, calling Walmart an “execrable, sinister, low</w:t>
      </w:r>
      <w:r w:rsidRPr="005858F6">
        <w:rPr>
          <w:rFonts w:ascii="Cambria Math" w:hAnsi="Cambria Math" w:cs="Cambria Math"/>
          <w:sz w:val="16"/>
        </w:rPr>
        <w:t>‐</w:t>
      </w:r>
      <w:r w:rsidRPr="005858F6">
        <w:rPr>
          <w:rFonts w:ascii="Times New Roman" w:hAnsi="Times New Roman" w:cs="Times New Roman"/>
          <w:sz w:val="16"/>
        </w:rPr>
        <w:t>​</w:t>
      </w:r>
      <w:r w:rsidRPr="005858F6">
        <w:rPr>
          <w:sz w:val="16"/>
        </w:rPr>
        <w:t xml:space="preserve">down dirty villain of a company.” Believe it or not though, their new book is predicated on admiration for the company which, if it were a country, would be roughly the size of Switzerland or Sweden. For Phillips and </w:t>
      </w:r>
      <w:proofErr w:type="spellStart"/>
      <w:r w:rsidRPr="005858F6">
        <w:rPr>
          <w:sz w:val="16"/>
        </w:rPr>
        <w:t>Rozworksi’s</w:t>
      </w:r>
      <w:proofErr w:type="spellEnd"/>
      <w:r w:rsidRPr="005858F6">
        <w:rPr>
          <w:sz w:val="16"/>
        </w:rPr>
        <w:t xml:space="preserve"> see Walmart’s success as a sign that modern socialism can work. Their argument is essentially this: free</w:t>
      </w:r>
      <w:r w:rsidRPr="005858F6">
        <w:rPr>
          <w:rFonts w:ascii="Cambria Math" w:hAnsi="Cambria Math" w:cs="Cambria Math"/>
          <w:sz w:val="16"/>
        </w:rPr>
        <w:t>‐</w:t>
      </w:r>
      <w:r w:rsidRPr="005858F6">
        <w:rPr>
          <w:rFonts w:ascii="Times New Roman" w:hAnsi="Times New Roman" w:cs="Times New Roman"/>
          <w:sz w:val="16"/>
        </w:rPr>
        <w:t>​</w:t>
      </w:r>
      <w:r w:rsidRPr="005858F6">
        <w:rPr>
          <w:sz w:val="16"/>
        </w:rPr>
        <w:t>market economists are wrong to denounce the possibility of economic planning, because major companies such as Amazon and Walmart plan extensively every day. They have developed algorithms, tracking tools, logistics and distribution networks that allow them to react in real time to changing demands for their products. Nobel prize</w:t>
      </w:r>
      <w:r w:rsidRPr="005858F6">
        <w:rPr>
          <w:rFonts w:ascii="Cambria Math" w:hAnsi="Cambria Math" w:cs="Cambria Math"/>
          <w:sz w:val="16"/>
        </w:rPr>
        <w:t>‐</w:t>
      </w:r>
      <w:r w:rsidRPr="005858F6">
        <w:rPr>
          <w:rFonts w:ascii="Times New Roman" w:hAnsi="Times New Roman" w:cs="Times New Roman"/>
          <w:sz w:val="16"/>
        </w:rPr>
        <w:t>​</w:t>
      </w:r>
      <w:r w:rsidRPr="005858F6">
        <w:rPr>
          <w:sz w:val="16"/>
        </w:rPr>
        <w:t xml:space="preserve">winning economist Friedrich Hayek, then, was wrong to say socialism couldn’t work because information was inherently </w:t>
      </w:r>
      <w:proofErr w:type="spellStart"/>
      <w:r w:rsidRPr="005858F6">
        <w:rPr>
          <w:sz w:val="16"/>
        </w:rPr>
        <w:t>decentralised</w:t>
      </w:r>
      <w:proofErr w:type="spellEnd"/>
      <w:r w:rsidRPr="005858F6">
        <w:rPr>
          <w:sz w:val="16"/>
        </w:rPr>
        <w:t xml:space="preserve">. In fact, modern technology means information can be acted upon centrally and swiftly. Planning is easier and more accurate than ever. The problem, in Phillips and </w:t>
      </w:r>
      <w:proofErr w:type="spellStart"/>
      <w:r w:rsidRPr="005858F6">
        <w:rPr>
          <w:sz w:val="16"/>
        </w:rPr>
        <w:t>Rozworkski’s</w:t>
      </w:r>
      <w:proofErr w:type="spellEnd"/>
      <w:r w:rsidRPr="005858F6">
        <w:rPr>
          <w:sz w:val="16"/>
        </w:rPr>
        <w:t xml:space="preserve"> view, is that these planning tools are currently being put to the ends of generating profits. But what is profitable is not always socially useful. Rural broadband and solving the problem of antibiotic resistance are socially needed, but they would not be delivered by private companies. Therefore, they conclude, what we need is a planned socialist economy harnessing the techniques of Walmart and others to socially productive ends. It’s difficult to know where to start with this line of reasoning. From the work of Ronald Coase, free market economists have understood that firms are islands of planning of various sizes within a sea of markets and that in different sectors, the efficient scale of </w:t>
      </w:r>
      <w:proofErr w:type="spellStart"/>
      <w:r w:rsidRPr="005858F6">
        <w:rPr>
          <w:sz w:val="16"/>
        </w:rPr>
        <w:t>organisations</w:t>
      </w:r>
      <w:proofErr w:type="spellEnd"/>
      <w:r w:rsidRPr="005858F6">
        <w:rPr>
          <w:sz w:val="16"/>
        </w:rPr>
        <w:t xml:space="preserve"> varies considerably (especially over time and depending on technologies). </w:t>
      </w:r>
      <w:r w:rsidRPr="00943B4E">
        <w:rPr>
          <w:u w:val="single"/>
        </w:rPr>
        <w:t>Most free</w:t>
      </w:r>
      <w:r w:rsidRPr="00943B4E">
        <w:rPr>
          <w:rFonts w:ascii="Cambria Math" w:hAnsi="Cambria Math" w:cs="Cambria Math"/>
          <w:u w:val="single"/>
        </w:rPr>
        <w:t>‐</w:t>
      </w:r>
      <w:r w:rsidRPr="00943B4E">
        <w:rPr>
          <w:rFonts w:ascii="Times New Roman" w:hAnsi="Times New Roman" w:cs="Times New Roman"/>
          <w:u w:val="single"/>
        </w:rPr>
        <w:t>​</w:t>
      </w:r>
      <w:r w:rsidRPr="00943B4E">
        <w:rPr>
          <w:u w:val="single"/>
        </w:rPr>
        <w:t>market economists acknowledge too that there are public goods and externality problems inherent in markets (although</w:t>
      </w:r>
      <w:r w:rsidRPr="005858F6">
        <w:rPr>
          <w:sz w:val="16"/>
        </w:rPr>
        <w:t xml:space="preserve"> these are </w:t>
      </w:r>
      <w:r w:rsidRPr="00943B4E">
        <w:rPr>
          <w:u w:val="single"/>
        </w:rPr>
        <w:t>often overplayed</w:t>
      </w:r>
      <w:r w:rsidRPr="005858F6">
        <w:rPr>
          <w:sz w:val="16"/>
        </w:rPr>
        <w:t xml:space="preserve">). But </w:t>
      </w:r>
      <w:r w:rsidRPr="00943B4E">
        <w:rPr>
          <w:u w:val="single"/>
        </w:rPr>
        <w:t>it’s difficult to see how evidence of market failures or corporate success stories translates into the conclusion that a completely planned, socialist, non</w:t>
      </w:r>
      <w:r w:rsidRPr="00943B4E">
        <w:rPr>
          <w:rFonts w:ascii="Cambria Math" w:hAnsi="Cambria Math" w:cs="Cambria Math"/>
          <w:u w:val="single"/>
        </w:rPr>
        <w:t>‐</w:t>
      </w:r>
      <w:r w:rsidRPr="00943B4E">
        <w:rPr>
          <w:rFonts w:ascii="Times New Roman" w:hAnsi="Times New Roman" w:cs="Times New Roman"/>
          <w:u w:val="single"/>
        </w:rPr>
        <w:t>​</w:t>
      </w:r>
      <w:r w:rsidRPr="00943B4E">
        <w:rPr>
          <w:u w:val="single"/>
        </w:rPr>
        <w:t>profit economy is optimal.</w:t>
      </w:r>
      <w:r>
        <w:rPr>
          <w:u w:val="single"/>
        </w:rPr>
        <w:t xml:space="preserve"> </w:t>
      </w:r>
      <w:r w:rsidRPr="005858F6">
        <w:rPr>
          <w:u w:val="single"/>
        </w:rPr>
        <w:t>The empirical evidence of attempts at central government planning is clear.</w:t>
      </w:r>
      <w:r w:rsidRPr="005858F6">
        <w:rPr>
          <w:sz w:val="16"/>
        </w:rPr>
        <w:t xml:space="preserve"> So much so that this book tries to skirt over it. The Soviet Union, it implies, did not fail because of planning, but authoritarianism which diminished the quality of feedback information from planning. Chile’s Allende regime, apparently, was on the brink of a technological revolution that offered promise but was undermined by anti</w:t>
      </w:r>
      <w:r w:rsidRPr="005858F6">
        <w:rPr>
          <w:rFonts w:ascii="Cambria Math" w:hAnsi="Cambria Math" w:cs="Cambria Math"/>
          <w:sz w:val="16"/>
        </w:rPr>
        <w:t>‐</w:t>
      </w:r>
      <w:r w:rsidRPr="005858F6">
        <w:rPr>
          <w:rFonts w:ascii="Times New Roman" w:hAnsi="Times New Roman" w:cs="Times New Roman"/>
          <w:sz w:val="16"/>
        </w:rPr>
        <w:t>​</w:t>
      </w:r>
      <w:r w:rsidRPr="005858F6">
        <w:rPr>
          <w:sz w:val="16"/>
        </w:rPr>
        <w:t>communist forces. The NHS’s problems are being starved of cash and not being democratic enough at lower levels. On the pro</w:t>
      </w:r>
      <w:r w:rsidRPr="005858F6">
        <w:rPr>
          <w:rFonts w:ascii="Cambria Math" w:hAnsi="Cambria Math" w:cs="Cambria Math"/>
          <w:sz w:val="16"/>
        </w:rPr>
        <w:t>‐</w:t>
      </w:r>
      <w:r w:rsidRPr="005858F6">
        <w:rPr>
          <w:rFonts w:ascii="Times New Roman" w:hAnsi="Times New Roman" w:cs="Times New Roman"/>
          <w:sz w:val="16"/>
        </w:rPr>
        <w:t>​</w:t>
      </w:r>
      <w:r w:rsidRPr="005858F6">
        <w:rPr>
          <w:sz w:val="16"/>
        </w:rPr>
        <w:t>planning side, the only robust argument is that war economies show planning can achieve communal ends.</w:t>
      </w:r>
      <w:r>
        <w:rPr>
          <w:u w:val="single"/>
        </w:rPr>
        <w:t xml:space="preserve"> </w:t>
      </w:r>
      <w:r w:rsidRPr="00943B4E">
        <w:rPr>
          <w:u w:val="single"/>
        </w:rPr>
        <w:t>But their speculative conclusions of what could be achieved under socialist planning today are difficult to counter, because the authors wisely do not really define a vision for what their socialism is.</w:t>
      </w:r>
      <w:r w:rsidRPr="005858F6">
        <w:rPr>
          <w:sz w:val="16"/>
        </w:rPr>
        <w:t xml:space="preserve"> There is an obvious reason for this. </w:t>
      </w:r>
      <w:r w:rsidRPr="00943B4E">
        <w:rPr>
          <w:u w:val="single"/>
        </w:rPr>
        <w:t>The old definition of “government ownership of the means of production and exchange” clearly would not work. Ludwig von Mises’ critique of the socialist calculation problem has never been debunked. Absent private ownership and trade of property, there are no prices. Without prices, there is no effective way to allocate resources at a societal level in service of consumers.</w:t>
      </w:r>
      <w:r w:rsidRPr="005858F6">
        <w:rPr>
          <w:sz w:val="16"/>
        </w:rPr>
        <w:t xml:space="preserve"> The authors even acknowledge that Walmart and other companies operate in broader markets where they react to prices in making decisions and are subject to competitive pressures. </w:t>
      </w:r>
      <w:proofErr w:type="gramStart"/>
      <w:r w:rsidRPr="005858F6">
        <w:rPr>
          <w:sz w:val="16"/>
        </w:rPr>
        <w:t>So</w:t>
      </w:r>
      <w:proofErr w:type="gramEnd"/>
      <w:r w:rsidRPr="005858F6">
        <w:rPr>
          <w:sz w:val="16"/>
        </w:rPr>
        <w:t xml:space="preserve"> the existence of Walmart’s planning cannot be extrapolated to justify traditional socialism. Instead, then, the authors hat tip to other forms of communal ownership, acknowledging “</w:t>
      </w:r>
      <w:proofErr w:type="spellStart"/>
      <w:r w:rsidRPr="005858F6">
        <w:rPr>
          <w:sz w:val="16"/>
        </w:rPr>
        <w:t>nationalisation</w:t>
      </w:r>
      <w:proofErr w:type="spellEnd"/>
      <w:r w:rsidRPr="005858F6">
        <w:rPr>
          <w:sz w:val="16"/>
        </w:rPr>
        <w:t xml:space="preserve"> is not enough”. They are left reaching around for various alternatives or supplements: interventions, worker</w:t>
      </w:r>
      <w:r w:rsidRPr="005858F6">
        <w:rPr>
          <w:rFonts w:ascii="Cambria Math" w:hAnsi="Cambria Math" w:cs="Cambria Math"/>
          <w:sz w:val="16"/>
        </w:rPr>
        <w:t>‐</w:t>
      </w:r>
      <w:r w:rsidRPr="005858F6">
        <w:rPr>
          <w:rFonts w:ascii="Times New Roman" w:hAnsi="Times New Roman" w:cs="Times New Roman"/>
          <w:sz w:val="16"/>
        </w:rPr>
        <w:t>​</w:t>
      </w:r>
      <w:r w:rsidRPr="005858F6">
        <w:rPr>
          <w:sz w:val="16"/>
        </w:rPr>
        <w:t>owner models (so</w:t>
      </w:r>
      <w:r w:rsidRPr="005858F6">
        <w:rPr>
          <w:rFonts w:ascii="Cambria Math" w:hAnsi="Cambria Math" w:cs="Cambria Math"/>
          <w:sz w:val="16"/>
        </w:rPr>
        <w:t>‐</w:t>
      </w:r>
      <w:r w:rsidRPr="005858F6">
        <w:rPr>
          <w:rFonts w:ascii="Times New Roman" w:hAnsi="Times New Roman" w:cs="Times New Roman"/>
          <w:sz w:val="16"/>
        </w:rPr>
        <w:t>​</w:t>
      </w:r>
      <w:r w:rsidRPr="005858F6">
        <w:rPr>
          <w:sz w:val="16"/>
        </w:rPr>
        <w:t xml:space="preserve">called “market socialism”) and eradicating or redistributing profits. </w:t>
      </w:r>
      <w:r w:rsidRPr="005858F6">
        <w:rPr>
          <w:b/>
          <w:bCs/>
          <w:u w:val="single"/>
        </w:rPr>
        <w:t>They never settle on any clear plan though for what planning would entail. This makes it almost impossible to critique their model objectively.</w:t>
      </w:r>
      <w:r>
        <w:rPr>
          <w:b/>
          <w:bCs/>
          <w:u w:val="single"/>
        </w:rPr>
        <w:t xml:space="preserve"> </w:t>
      </w:r>
      <w:r w:rsidRPr="005858F6">
        <w:rPr>
          <w:sz w:val="16"/>
        </w:rPr>
        <w:t>At a high level though</w:t>
      </w:r>
      <w:r w:rsidRPr="005858F6">
        <w:rPr>
          <w:u w:val="single"/>
        </w:rPr>
        <w:t>, there are two glaringly obvious problems</w:t>
      </w:r>
      <w:r w:rsidRPr="005858F6">
        <w:rPr>
          <w:sz w:val="16"/>
        </w:rPr>
        <w:t xml:space="preserve"> that stem from a non</w:t>
      </w:r>
      <w:r w:rsidRPr="005858F6">
        <w:rPr>
          <w:rFonts w:ascii="Cambria Math" w:hAnsi="Cambria Math" w:cs="Cambria Math"/>
          <w:sz w:val="16"/>
        </w:rPr>
        <w:t>‐</w:t>
      </w:r>
      <w:r w:rsidRPr="005858F6">
        <w:rPr>
          <w:rFonts w:ascii="Times New Roman" w:hAnsi="Times New Roman" w:cs="Times New Roman"/>
          <w:sz w:val="16"/>
        </w:rPr>
        <w:t>​</w:t>
      </w:r>
      <w:r w:rsidRPr="005858F6">
        <w:rPr>
          <w:sz w:val="16"/>
        </w:rPr>
        <w:t>profit, communal ownership world of economic planning. The first is that which is outlined by Thomas Sowell, who wrote: “</w:t>
      </w:r>
      <w:r w:rsidRPr="00943B4E">
        <w:rPr>
          <w:u w:val="single"/>
        </w:rPr>
        <w:t xml:space="preserve">while capitalism has a visible cost — profit — that does not exist under socialism, </w:t>
      </w:r>
      <w:r w:rsidRPr="00E03256">
        <w:rPr>
          <w:b/>
          <w:bCs/>
          <w:u w:val="single"/>
        </w:rPr>
        <w:t>socialism has an invisible cost — inefficiency</w:t>
      </w:r>
      <w:r w:rsidRPr="00943B4E">
        <w:rPr>
          <w:u w:val="single"/>
        </w:rPr>
        <w:t xml:space="preserve"> — that gets weeded out by losses and bankruptcy under capitalism.”</w:t>
      </w:r>
      <w:r w:rsidRPr="005858F6">
        <w:rPr>
          <w:sz w:val="16"/>
        </w:rPr>
        <w:t xml:space="preserve"> While one could imagine theoretically a supercomputer that could plan the allocation of resources to their most efficient use at a single point in time across given products with fixed production methods, </w:t>
      </w:r>
      <w:r w:rsidRPr="005858F6">
        <w:rPr>
          <w:u w:val="single"/>
        </w:rPr>
        <w:t>the true gains from market capitalism over time come from the efficiency generated by innovation.</w:t>
      </w:r>
      <w:r w:rsidRPr="005858F6">
        <w:rPr>
          <w:sz w:val="16"/>
        </w:rPr>
        <w:t xml:space="preserve"> </w:t>
      </w:r>
      <w:r w:rsidRPr="00E03256">
        <w:rPr>
          <w:u w:val="single"/>
        </w:rPr>
        <w:t>Absent profit and loss, there is no incentive to carve out those niches, to differentiate products, to search for the continual improvement in the efficiency of the production process, or for entrepreneurs to dream up new ideas to tap into latent demands to capture profits.</w:t>
      </w:r>
      <w:r w:rsidRPr="005858F6">
        <w:rPr>
          <w:sz w:val="16"/>
        </w:rPr>
        <w:t xml:space="preserve"> One saw </w:t>
      </w:r>
      <w:r w:rsidRPr="00E03256">
        <w:rPr>
          <w:u w:val="single"/>
        </w:rPr>
        <w:t>this in the Soviet Union. A country full of scientists did just fine at inventing things and in raw accumulation, but didn’t have the institutional arrangements to turn inventions into marketable or consumer products</w:t>
      </w:r>
      <w:r w:rsidRPr="005858F6">
        <w:rPr>
          <w:sz w:val="16"/>
        </w:rPr>
        <w:t xml:space="preserve">. </w:t>
      </w:r>
      <w:r w:rsidRPr="00E03256">
        <w:rPr>
          <w:u w:val="single"/>
        </w:rPr>
        <w:t>A non</w:t>
      </w:r>
      <w:r w:rsidRPr="00E03256">
        <w:rPr>
          <w:rFonts w:ascii="Cambria Math" w:hAnsi="Cambria Math" w:cs="Cambria Math"/>
          <w:u w:val="single"/>
        </w:rPr>
        <w:t>‐</w:t>
      </w:r>
      <w:r w:rsidRPr="00E03256">
        <w:rPr>
          <w:rFonts w:ascii="Times New Roman" w:hAnsi="Times New Roman" w:cs="Times New Roman"/>
          <w:u w:val="single"/>
        </w:rPr>
        <w:t>​</w:t>
      </w:r>
      <w:r w:rsidRPr="00E03256">
        <w:rPr>
          <w:u w:val="single"/>
        </w:rPr>
        <w:t>profit planned economic world cannot generate the dynamic efficiency which drives long</w:t>
      </w:r>
      <w:r w:rsidRPr="00E03256">
        <w:rPr>
          <w:rFonts w:ascii="Cambria Math" w:hAnsi="Cambria Math" w:cs="Cambria Math"/>
          <w:u w:val="single"/>
        </w:rPr>
        <w:t>‐</w:t>
      </w:r>
      <w:r w:rsidRPr="00E03256">
        <w:rPr>
          <w:rFonts w:ascii="Times New Roman" w:hAnsi="Times New Roman" w:cs="Times New Roman"/>
          <w:u w:val="single"/>
        </w:rPr>
        <w:t>​</w:t>
      </w:r>
      <w:r w:rsidRPr="00E03256">
        <w:rPr>
          <w:u w:val="single"/>
        </w:rPr>
        <w:t>term economic growth</w:t>
      </w:r>
      <w:r w:rsidRPr="005858F6">
        <w:rPr>
          <w:sz w:val="16"/>
        </w:rPr>
        <w:t xml:space="preserve">. The second major flaw is that </w:t>
      </w:r>
      <w:r w:rsidRPr="00E03256">
        <w:rPr>
          <w:u w:val="single"/>
        </w:rPr>
        <w:t xml:space="preserve">while planning can clearly be appropriate when one has a clear aim: winning a war, or generating profits or revenue growth within a firm, </w:t>
      </w:r>
      <w:r w:rsidRPr="00E03256">
        <w:rPr>
          <w:b/>
          <w:bCs/>
          <w:u w:val="single"/>
        </w:rPr>
        <w:t>things are much messier when one considers an agenda for the whole economy.</w:t>
      </w:r>
      <w:r w:rsidRPr="005858F6">
        <w:rPr>
          <w:sz w:val="16"/>
        </w:rPr>
        <w:t xml:space="preserve"> In </w:t>
      </w:r>
      <w:r w:rsidRPr="005858F6">
        <w:rPr>
          <w:u w:val="single"/>
        </w:rPr>
        <w:t xml:space="preserve">a capitalist market economy, our starting point is that each individual has their own preferences and ambitions, and that a free economy allows them to pursue their own goals in </w:t>
      </w:r>
      <w:proofErr w:type="spellStart"/>
      <w:r w:rsidRPr="005858F6">
        <w:rPr>
          <w:u w:val="single"/>
        </w:rPr>
        <w:t>maximising</w:t>
      </w:r>
      <w:proofErr w:type="spellEnd"/>
      <w:r w:rsidRPr="005858F6">
        <w:rPr>
          <w:u w:val="single"/>
        </w:rPr>
        <w:t xml:space="preserve"> their own welfare</w:t>
      </w:r>
      <w:r w:rsidRPr="005858F6">
        <w:rPr>
          <w:sz w:val="16"/>
        </w:rPr>
        <w:t xml:space="preserve">. Sure, there are problems. Western nations do, as the authors argue “experience mismatches between what is produced and what is required”, and there are collective action problems. But </w:t>
      </w:r>
      <w:r w:rsidRPr="005858F6">
        <w:rPr>
          <w:u w:val="single"/>
        </w:rPr>
        <w:t>broadly, a world of prices, markets, free choice and profit and loss allows people to serve individuals’ wants and needs. People can fulfil their own desires to such an extent that they can, should they wish, set up worker</w:t>
      </w:r>
      <w:r w:rsidRPr="005858F6">
        <w:rPr>
          <w:rFonts w:ascii="Cambria Math" w:hAnsi="Cambria Math" w:cs="Cambria Math"/>
          <w:u w:val="single"/>
        </w:rPr>
        <w:t>‐</w:t>
      </w:r>
      <w:r w:rsidRPr="005858F6">
        <w:rPr>
          <w:rFonts w:ascii="Times New Roman" w:hAnsi="Times New Roman" w:cs="Times New Roman"/>
          <w:u w:val="single"/>
        </w:rPr>
        <w:t>​</w:t>
      </w:r>
      <w:r w:rsidRPr="005858F6">
        <w:rPr>
          <w:u w:val="single"/>
        </w:rPr>
        <w:t>owned companies to compete with shareholder</w:t>
      </w:r>
      <w:r w:rsidRPr="005858F6">
        <w:rPr>
          <w:rFonts w:ascii="Cambria Math" w:hAnsi="Cambria Math" w:cs="Cambria Math"/>
          <w:u w:val="single"/>
        </w:rPr>
        <w:t>‐</w:t>
      </w:r>
      <w:r w:rsidRPr="005858F6">
        <w:rPr>
          <w:rFonts w:ascii="Times New Roman" w:hAnsi="Times New Roman" w:cs="Times New Roman"/>
          <w:u w:val="single"/>
        </w:rPr>
        <w:t>​</w:t>
      </w:r>
      <w:r w:rsidRPr="005858F6">
        <w:rPr>
          <w:u w:val="single"/>
        </w:rPr>
        <w:t>owned firms</w:t>
      </w:r>
      <w:r w:rsidRPr="005858F6">
        <w:rPr>
          <w:sz w:val="16"/>
        </w:rPr>
        <w:t>. If instead there’s some broader aggregated social objective, then what happens when consumers or workers or an individual firm deviate from the plan, democratically or otherwise? Under the supposed democratic socialist Green New Deal resolution, for example, there is an objective to renovate all buildings to make them energy efficient. This is clearly feasible, if enough resources were thrown at it. But would it be desirable? The economic cost would be extortionate. If individual firms were not making the decisions according to their own profitability concerns, then the government or someone else would have to trade off from a top</w:t>
      </w:r>
      <w:r w:rsidRPr="005858F6">
        <w:rPr>
          <w:rFonts w:ascii="Cambria Math" w:hAnsi="Cambria Math" w:cs="Cambria Math"/>
          <w:sz w:val="16"/>
        </w:rPr>
        <w:t>‐</w:t>
      </w:r>
      <w:r w:rsidRPr="005858F6">
        <w:rPr>
          <w:rFonts w:ascii="Times New Roman" w:hAnsi="Times New Roman" w:cs="Times New Roman"/>
          <w:sz w:val="16"/>
        </w:rPr>
        <w:t>​</w:t>
      </w:r>
      <w:r w:rsidRPr="005858F6">
        <w:rPr>
          <w:sz w:val="16"/>
        </w:rPr>
        <w:t xml:space="preserve">down decision — hitting the efficiency target or spurning it for more growth. Ultimately, someone, somewhere in a planned economy ends up imposing their preferences on others. </w:t>
      </w:r>
      <w:r w:rsidRPr="005858F6">
        <w:rPr>
          <w:u w:val="single"/>
        </w:rPr>
        <w:t>Planning, of course, works in the trivial sense</w:t>
      </w:r>
      <w:r w:rsidRPr="005858F6">
        <w:rPr>
          <w:sz w:val="16"/>
        </w:rPr>
        <w:t xml:space="preserve"> that many of us, and many businesses, plan every day. </w:t>
      </w:r>
      <w:r w:rsidRPr="005858F6">
        <w:rPr>
          <w:u w:val="single"/>
        </w:rPr>
        <w:t xml:space="preserve">Technology has indeed made this process easier and is constantly changing the scale at which it is possible. </w:t>
      </w:r>
      <w:r w:rsidRPr="005858F6">
        <w:rPr>
          <w:b/>
          <w:bCs/>
          <w:u w:val="single"/>
        </w:rPr>
        <w:t>But all this planning takes place in environments of market prices, with clear firm aims, and with incentives</w:t>
      </w:r>
      <w:r w:rsidRPr="005858F6">
        <w:rPr>
          <w:u w:val="single"/>
        </w:rPr>
        <w:t xml:space="preserve"> that induce longer</w:t>
      </w:r>
      <w:r w:rsidRPr="005858F6">
        <w:rPr>
          <w:rFonts w:ascii="Cambria Math" w:hAnsi="Cambria Math" w:cs="Cambria Math"/>
          <w:u w:val="single"/>
        </w:rPr>
        <w:t>‐</w:t>
      </w:r>
      <w:r w:rsidRPr="005858F6">
        <w:rPr>
          <w:rFonts w:ascii="Times New Roman" w:hAnsi="Times New Roman" w:cs="Times New Roman"/>
          <w:u w:val="single"/>
        </w:rPr>
        <w:t>​</w:t>
      </w:r>
      <w:r w:rsidRPr="005858F6">
        <w:rPr>
          <w:u w:val="single"/>
        </w:rPr>
        <w:t>term innovation and efficiency</w:t>
      </w:r>
      <w:r w:rsidRPr="005858F6">
        <w:rPr>
          <w:sz w:val="16"/>
        </w:rPr>
        <w:t xml:space="preserve">. </w:t>
      </w:r>
      <w:r w:rsidRPr="005858F6">
        <w:rPr>
          <w:u w:val="single"/>
        </w:rPr>
        <w:t>Strip out the prices, through abolishing private property, and the socialist calculation problem returns.</w:t>
      </w:r>
      <w:r w:rsidRPr="005858F6">
        <w:rPr>
          <w:sz w:val="16"/>
        </w:rPr>
        <w:t xml:space="preserve"> </w:t>
      </w:r>
      <w:r w:rsidRPr="005858F6">
        <w:rPr>
          <w:u w:val="single"/>
        </w:rPr>
        <w:t>Keep markets but try to suppress profits or intervene extensively, and you sacrifice innovation and individuals’ dreams and goal.</w:t>
      </w:r>
      <w:r w:rsidRPr="005858F6">
        <w:rPr>
          <w:sz w:val="16"/>
        </w:rPr>
        <w:t xml:space="preserve"> That Walmart can instigate plans in pursuit of profits tells us nothing about the desirability of planning a whole economy.</w:t>
      </w:r>
    </w:p>
    <w:p w14:paraId="31FFDCC1" w14:textId="08632B7B" w:rsidR="006D1432" w:rsidRDefault="006D1432" w:rsidP="006D1432"/>
    <w:p w14:paraId="76B96BAD" w14:textId="77777777" w:rsidR="006D1432" w:rsidRDefault="006D1432" w:rsidP="006D1432">
      <w:pPr>
        <w:pStyle w:val="Heading3"/>
      </w:pPr>
      <w:r>
        <w:t xml:space="preserve">2AC—AT: Communism—General </w:t>
      </w:r>
    </w:p>
    <w:p w14:paraId="4264B665" w14:textId="77777777" w:rsidR="006D1432" w:rsidRDefault="006D1432" w:rsidP="006D1432">
      <w:pPr>
        <w:pStyle w:val="Heading4"/>
      </w:pPr>
      <w:r>
        <w:t xml:space="preserve">Communism fails— lack of incentives and knowledge ensure that mass death, starvation, and torture follow </w:t>
      </w:r>
    </w:p>
    <w:p w14:paraId="2CB625EC" w14:textId="77777777" w:rsidR="006D1432" w:rsidRPr="00162649" w:rsidRDefault="006D1432" w:rsidP="006D1432">
      <w:proofErr w:type="spellStart"/>
      <w:r w:rsidRPr="00F15958">
        <w:rPr>
          <w:rStyle w:val="Style13ptBold"/>
        </w:rPr>
        <w:t>Somin</w:t>
      </w:r>
      <w:proofErr w:type="spellEnd"/>
      <w:r w:rsidRPr="00F15958">
        <w:rPr>
          <w:rStyle w:val="Style13ptBold"/>
        </w:rPr>
        <w:t xml:space="preserve"> 17</w:t>
      </w:r>
      <w:r>
        <w:t xml:space="preserve">- law professor at George Mason University. He coauthored an amicus brief in California v. Texas, with a cross-ideological group of legal scholars, arguing that the challenge to the ACA as a whole should be rejected. </w:t>
      </w:r>
      <w:hyperlink r:id="rId80" w:history="1">
        <w:r w:rsidRPr="009766CB">
          <w:rPr>
            <w:rStyle w:val="Hyperlink"/>
          </w:rPr>
          <w:t>(Ilya Somin, “Lessons from a century of communism,” Washington post, 11/7/17, https://www.washingtonpost.com/news/volokh-conspiracy/wp/2017/11/07/lessons-from-a-century-of-communism/</w:t>
        </w:r>
      </w:hyperlink>
      <w:r>
        <w:t>)//mcu</w:t>
      </w:r>
    </w:p>
    <w:p w14:paraId="62D9916B" w14:textId="77777777" w:rsidR="006D1432" w:rsidRPr="00F15958" w:rsidRDefault="006D1432" w:rsidP="006D1432">
      <w:pPr>
        <w:rPr>
          <w:sz w:val="16"/>
        </w:rPr>
      </w:pPr>
      <w:r w:rsidRPr="00F15958">
        <w:rPr>
          <w:sz w:val="16"/>
        </w:rPr>
        <w:t xml:space="preserve">Today is the 100th anniversary of the Bolshevik seizure of power, which led to the establishment of a communist regime in Russia and eventually in many other nations around the world. It is an appropriate time to remember the vast tide of oppression, tyranny, and mass murder that communist regimes unleashed upon the world. While historians and others have documented numerous communist atrocities, much of the public remains unaware of their enormous scale. It is also a good time to consider what lessons we can learn from this horrendous history. I. A Record of Mass Murder and Oppression. Collectively, </w:t>
      </w:r>
      <w:r w:rsidRPr="002D2B90">
        <w:rPr>
          <w:u w:val="single"/>
        </w:rPr>
        <w:t>communist states killed as many as 100 million people</w:t>
      </w:r>
      <w:r w:rsidRPr="00F15958">
        <w:rPr>
          <w:sz w:val="16"/>
        </w:rPr>
        <w:t xml:space="preserve">, more than all other repressive regimes combined during the same time period. By far </w:t>
      </w:r>
      <w:r w:rsidRPr="002D2B90">
        <w:rPr>
          <w:u w:val="single"/>
        </w:rPr>
        <w:t>the biggest toll arose from</w:t>
      </w:r>
      <w:r w:rsidRPr="00F15958">
        <w:rPr>
          <w:sz w:val="16"/>
        </w:rPr>
        <w:t xml:space="preserve"> communist </w:t>
      </w:r>
      <w:r w:rsidRPr="002D2B90">
        <w:rPr>
          <w:u w:val="single"/>
        </w:rPr>
        <w:t>efforts</w:t>
      </w:r>
      <w:r w:rsidRPr="00F15958">
        <w:rPr>
          <w:sz w:val="16"/>
        </w:rPr>
        <w:t xml:space="preserve"> </w:t>
      </w:r>
      <w:r w:rsidRPr="002D2B90">
        <w:rPr>
          <w:u w:val="single"/>
        </w:rPr>
        <w:t>to collectivize agriculture and eliminate independent property-owning peasants</w:t>
      </w:r>
      <w:r w:rsidRPr="00F15958">
        <w:rPr>
          <w:sz w:val="16"/>
        </w:rPr>
        <w:t xml:space="preserve">. In China alone, Mao Zedong’s Great Leap Forward led to a man-made famine in which as many as 45 million people perished – the single biggest episode of mass murder in all of world history. In the Soviet Union, Joseph Stalin’s collectivization – which served as a model for similar efforts in China and elsewhere – took some 6 to 10 million lives. Mass famines occurred in many other communist regimes, ranging from North Korea to Ethiopia. In each of these cases, communist rulers were well aware that their policies were causing mass death, and in each they persisted nonetheless, often because they considered the extermination of “Kulak” peasants a feature rather than a bug. While collectivization was the single biggest killer, </w:t>
      </w:r>
      <w:r w:rsidRPr="002D2B90">
        <w:rPr>
          <w:u w:val="single"/>
        </w:rPr>
        <w:t>communist regimes also engaged in other forms of mass murder on an epic scale. Millions died in slave labor camps, such as the USSR’s Gulag system and its equivalents elsewhere. Many others were killed in more conventional mass executions, such as those of Stalin’s Great Purge, and the “Killing Fields” of Cambodia.</w:t>
      </w:r>
      <w:r w:rsidRPr="00F15958">
        <w:rPr>
          <w:sz w:val="16"/>
        </w:rPr>
        <w:t xml:space="preserve"> The injustices of communism were not limited to mass murder alone. Even </w:t>
      </w:r>
      <w:r w:rsidRPr="002D2B90">
        <w:rPr>
          <w:u w:val="single"/>
        </w:rPr>
        <w:t>those fortunate enough to survive still were subjected to severe repression, including violations of freedom, of speech, freedom of religion, loss of property rights, and the criminalization of ordinary economic activity. No previous tyranny sought such complete control over nearly every aspect of people’s lives.</w:t>
      </w:r>
      <w:r w:rsidRPr="00F15958">
        <w:rPr>
          <w:sz w:val="16"/>
        </w:rPr>
        <w:t xml:space="preserve"> Although the </w:t>
      </w:r>
      <w:r w:rsidRPr="00F42097">
        <w:rPr>
          <w:b/>
          <w:bCs/>
          <w:u w:val="single"/>
        </w:rPr>
        <w:t>communists promised a utopian society in which the working class would enjoy unprecedented prosperity, in reality they engendered massive poverty.</w:t>
      </w:r>
      <w:r w:rsidRPr="00F15958">
        <w:rPr>
          <w:sz w:val="16"/>
        </w:rPr>
        <w:t xml:space="preserve"> </w:t>
      </w:r>
      <w:r w:rsidRPr="00F42097">
        <w:rPr>
          <w:u w:val="single"/>
        </w:rPr>
        <w:t>Wherever communist and noncommunist states existed in close proximity, it was the communists who used walls and the threat of death to keep their people from fleeing to societies with greater opportunity.</w:t>
      </w:r>
      <w:r w:rsidRPr="00F15958">
        <w:rPr>
          <w:sz w:val="16"/>
        </w:rPr>
        <w:t xml:space="preserve"> II. Why Communism Failed. How did an ideology of liberation lead to so much oppression, tyranny and death? Were its failures intrinsic to the communist project, or did they arise from avoidable flaws of particular rulers or nations? Like any great historical development, </w:t>
      </w:r>
      <w:r w:rsidRPr="00162649">
        <w:rPr>
          <w:u w:val="single"/>
        </w:rPr>
        <w:t>the failures of communism cannot be reduced to any one single cause. But, by and large, they were indeed inherent</w:t>
      </w:r>
      <w:r w:rsidRPr="00F15958">
        <w:rPr>
          <w:sz w:val="16"/>
        </w:rPr>
        <w:t xml:space="preserve">. </w:t>
      </w:r>
      <w:r w:rsidRPr="00162649">
        <w:rPr>
          <w:u w:val="single"/>
        </w:rPr>
        <w:t>Two major factors</w:t>
      </w:r>
      <w:r w:rsidRPr="00F15958">
        <w:rPr>
          <w:sz w:val="16"/>
        </w:rPr>
        <w:t xml:space="preserve"> were the most important causes of the atrocities inflicted by communist regimes: </w:t>
      </w:r>
      <w:r w:rsidRPr="00162649">
        <w:rPr>
          <w:u w:val="single"/>
        </w:rPr>
        <w:t>perverse incentives and inadequate knowledge</w:t>
      </w:r>
      <w:r w:rsidRPr="00F15958">
        <w:rPr>
          <w:sz w:val="16"/>
        </w:rPr>
        <w:t xml:space="preserve">. The establishment of the centrally planned economy and society required by socialist ideology necessitated an enormous concentration of power. While communists looked forward to a utopian society in which the state could eventually “wither away,” they believed they first had to establish a state-run economy in order to manage production in the interests of the people. In that respect, they had much in common with other socialists. </w:t>
      </w:r>
      <w:r w:rsidRPr="00162649">
        <w:rPr>
          <w:u w:val="single"/>
        </w:rPr>
        <w:t>To make socialism work, government planners needed to have the authority to direct the production and distribution of virtually all the goods produced by the society.</w:t>
      </w:r>
      <w:r w:rsidRPr="00F15958">
        <w:rPr>
          <w:sz w:val="16"/>
        </w:rPr>
        <w:t xml:space="preserve"> In addition, </w:t>
      </w:r>
      <w:r w:rsidRPr="00162649">
        <w:rPr>
          <w:u w:val="single"/>
        </w:rPr>
        <w:t>extensive coercion was necessary to force people to give up their private property, and do the work that the state required.</w:t>
      </w:r>
      <w:r w:rsidRPr="00F15958">
        <w:rPr>
          <w:sz w:val="16"/>
        </w:rPr>
        <w:t xml:space="preserve"> </w:t>
      </w:r>
      <w:r w:rsidRPr="00162649">
        <w:rPr>
          <w:b/>
          <w:bCs/>
          <w:u w:val="single"/>
        </w:rPr>
        <w:t>Famine and mass murder was</w:t>
      </w:r>
      <w:r w:rsidRPr="00162649">
        <w:rPr>
          <w:u w:val="single"/>
        </w:rPr>
        <w:t xml:space="preserve"> probably the </w:t>
      </w:r>
      <w:r w:rsidRPr="00162649">
        <w:rPr>
          <w:b/>
          <w:bCs/>
          <w:u w:val="single"/>
        </w:rPr>
        <w:t>only way</w:t>
      </w:r>
      <w:r w:rsidRPr="00162649">
        <w:rPr>
          <w:u w:val="single"/>
        </w:rPr>
        <w:t xml:space="preserve"> the rulers of the USSR, China, and other communist states could compel peasants to give up their land and livestock and accept a new form of serfdom on collective farms</w:t>
      </w:r>
      <w:r w:rsidRPr="00F15958">
        <w:rPr>
          <w:sz w:val="16"/>
        </w:rPr>
        <w:t xml:space="preserve"> – which most were then forbidden to leave without official permission, for fear that they might otherwise seek an easier life elsewhere. </w:t>
      </w:r>
      <w:r w:rsidRPr="00162649">
        <w:rPr>
          <w:u w:val="single"/>
        </w:rPr>
        <w:t>The vast power necessary to establish and maintain the communist system naturally attracted unscrupulous people, including many self-seekers who prioritized their own interests over those of the cause.</w:t>
      </w:r>
      <w:r w:rsidRPr="00F15958">
        <w:rPr>
          <w:sz w:val="16"/>
        </w:rPr>
        <w:t xml:space="preserve"> But it is striking that </w:t>
      </w:r>
      <w:r w:rsidRPr="00162649">
        <w:rPr>
          <w:u w:val="single"/>
        </w:rPr>
        <w:t>the biggest communist atrocities were perpetrated</w:t>
      </w:r>
      <w:r w:rsidRPr="00F15958">
        <w:rPr>
          <w:sz w:val="16"/>
        </w:rPr>
        <w:t xml:space="preserve"> not by corrupt party bosses, but </w:t>
      </w:r>
      <w:r w:rsidRPr="00162649">
        <w:rPr>
          <w:u w:val="single"/>
        </w:rPr>
        <w:t>by true believers like Lenin, Stalin, and Mao. Precisely because they were true believers, they were willing to do whatever it might take to make their utopian dreams a reality.</w:t>
      </w:r>
      <w:r w:rsidRPr="00F15958">
        <w:rPr>
          <w:sz w:val="16"/>
        </w:rPr>
        <w:t xml:space="preserve"> Even as </w:t>
      </w:r>
      <w:r w:rsidRPr="00162649">
        <w:rPr>
          <w:u w:val="single"/>
        </w:rPr>
        <w:t>the socialist system</w:t>
      </w:r>
      <w:r w:rsidRPr="00F15958">
        <w:rPr>
          <w:sz w:val="16"/>
        </w:rPr>
        <w:t xml:space="preserve"> created opportunities for vast atrocities by the rulers, it also </w:t>
      </w:r>
      <w:r w:rsidRPr="00162649">
        <w:rPr>
          <w:u w:val="single"/>
        </w:rPr>
        <w:t>destroyed production incentives for ordinary people.</w:t>
      </w:r>
      <w:r w:rsidRPr="00F15958">
        <w:rPr>
          <w:sz w:val="16"/>
        </w:rPr>
        <w:t xml:space="preserve"> </w:t>
      </w:r>
      <w:r w:rsidRPr="00162649">
        <w:rPr>
          <w:u w:val="single"/>
        </w:rPr>
        <w:t>In the absence of markets</w:t>
      </w:r>
      <w:r w:rsidRPr="00F15958">
        <w:rPr>
          <w:sz w:val="16"/>
        </w:rPr>
        <w:t xml:space="preserve"> (at least legal ones), </w:t>
      </w:r>
      <w:r w:rsidRPr="00162649">
        <w:rPr>
          <w:u w:val="single"/>
        </w:rPr>
        <w:t>there was little incentive for workers to either be productive or to focus on making goods</w:t>
      </w:r>
      <w:r w:rsidRPr="00F15958">
        <w:rPr>
          <w:sz w:val="16"/>
        </w:rPr>
        <w:t xml:space="preserve"> that might actually be useful to consumers. </w:t>
      </w:r>
      <w:r w:rsidRPr="00162649">
        <w:rPr>
          <w:u w:val="single"/>
        </w:rPr>
        <w:t xml:space="preserve">Many people tried to do as little work as possible at their official jobs, where possible reserving their real efforts for black market activity. </w:t>
      </w:r>
      <w:r w:rsidRPr="00F15958">
        <w:rPr>
          <w:sz w:val="16"/>
        </w:rPr>
        <w:t xml:space="preserve">As the old Soviet saying goes, workers had the attitude that “we pretend to work, and they pretend to pay.” </w:t>
      </w:r>
      <w:r w:rsidRPr="00E065C1">
        <w:rPr>
          <w:u w:val="single"/>
        </w:rPr>
        <w:t>Even when socialist planners genuinely sought to produce prosperity and meet consumer demands, they often lacked the information to do so.</w:t>
      </w:r>
      <w:r w:rsidRPr="00F15958">
        <w:rPr>
          <w:sz w:val="16"/>
        </w:rPr>
        <w:t xml:space="preserve"> </w:t>
      </w:r>
      <w:r w:rsidRPr="00E065C1">
        <w:rPr>
          <w:u w:val="single"/>
        </w:rPr>
        <w:t>As Nobel Prize-winning economist F.A. Hayek described in a famous article, a market economy conveys vital information to producers and consumers alike through the price system. Market prices enable producers to know the relative value of different goods and services, and determine how much consumers value their products. Under socialist central planning</w:t>
      </w:r>
      <w:r w:rsidRPr="00F15958">
        <w:rPr>
          <w:sz w:val="16"/>
        </w:rPr>
        <w:t xml:space="preserve">, by contrast, </w:t>
      </w:r>
      <w:r w:rsidRPr="00E065C1">
        <w:rPr>
          <w:u w:val="single"/>
        </w:rPr>
        <w:t>there is no substitute for this vital knowledge</w:t>
      </w:r>
      <w:r w:rsidRPr="00F15958">
        <w:rPr>
          <w:sz w:val="16"/>
        </w:rPr>
        <w:t xml:space="preserve">. As a result, </w:t>
      </w:r>
      <w:r w:rsidRPr="00E065C1">
        <w:rPr>
          <w:u w:val="single"/>
        </w:rPr>
        <w:t>socialist planners often had no way to know what to produce, by what methods, or in way quantities.</w:t>
      </w:r>
      <w:r w:rsidRPr="00F15958">
        <w:rPr>
          <w:sz w:val="16"/>
        </w:rPr>
        <w:t xml:space="preserve"> </w:t>
      </w:r>
      <w:r w:rsidRPr="00E065C1">
        <w:rPr>
          <w:u w:val="single"/>
        </w:rPr>
        <w:t>This is one</w:t>
      </w:r>
      <w:r w:rsidRPr="00F15958">
        <w:rPr>
          <w:sz w:val="16"/>
        </w:rPr>
        <w:t xml:space="preserve"> of the </w:t>
      </w:r>
      <w:r w:rsidRPr="00E065C1">
        <w:rPr>
          <w:u w:val="single"/>
        </w:rPr>
        <w:t>reason</w:t>
      </w:r>
      <w:r w:rsidRPr="00F15958">
        <w:rPr>
          <w:sz w:val="16"/>
        </w:rPr>
        <w:t xml:space="preserve">s why </w:t>
      </w:r>
      <w:r w:rsidRPr="00E065C1">
        <w:rPr>
          <w:u w:val="single"/>
        </w:rPr>
        <w:t xml:space="preserve">communists </w:t>
      </w:r>
      <w:proofErr w:type="gramStart"/>
      <w:r w:rsidRPr="00E065C1">
        <w:rPr>
          <w:u w:val="single"/>
        </w:rPr>
        <w:t>states</w:t>
      </w:r>
      <w:proofErr w:type="gramEnd"/>
      <w:r w:rsidRPr="00F15958">
        <w:rPr>
          <w:sz w:val="16"/>
        </w:rPr>
        <w:t xml:space="preserve"> routinely </w:t>
      </w:r>
      <w:r w:rsidRPr="00E065C1">
        <w:rPr>
          <w:u w:val="single"/>
        </w:rPr>
        <w:t>suffered from shortages of basic goods, while simultaneously producing large quantities of shoddy products</w:t>
      </w:r>
      <w:r w:rsidRPr="00F15958">
        <w:rPr>
          <w:sz w:val="16"/>
        </w:rPr>
        <w:t xml:space="preserve"> for which there was little demand.</w:t>
      </w:r>
    </w:p>
    <w:p w14:paraId="4FACA909" w14:textId="5E3A893B" w:rsidR="006D1432" w:rsidRDefault="006D1432" w:rsidP="006D1432"/>
    <w:p w14:paraId="163097E5" w14:textId="73BEB88A" w:rsidR="006D1432" w:rsidRDefault="006D1432" w:rsidP="006D1432">
      <w:pPr>
        <w:pStyle w:val="Heading4"/>
      </w:pPr>
      <w:r>
        <w:t xml:space="preserve">Communism </w:t>
      </w:r>
      <w:r>
        <w:t>f</w:t>
      </w:r>
      <w:r>
        <w:t xml:space="preserve">ails—leads to a lack of coordination for necessary products </w:t>
      </w:r>
    </w:p>
    <w:p w14:paraId="613FEDE7" w14:textId="77777777" w:rsidR="006D1432" w:rsidRPr="00BD143F" w:rsidRDefault="006D1432" w:rsidP="006D1432">
      <w:r w:rsidRPr="00BD143F">
        <w:rPr>
          <w:rFonts w:eastAsiaTheme="majorEastAsia" w:cstheme="majorBidi"/>
          <w:b/>
          <w:iCs/>
          <w:sz w:val="26"/>
        </w:rPr>
        <w:t xml:space="preserve">Greaves </w:t>
      </w:r>
      <w:r>
        <w:rPr>
          <w:rFonts w:eastAsiaTheme="majorEastAsia" w:cstheme="majorBidi"/>
          <w:b/>
          <w:iCs/>
          <w:sz w:val="26"/>
        </w:rPr>
        <w:t>9</w:t>
      </w:r>
      <w:r w:rsidRPr="00BD143F">
        <w:rPr>
          <w:rFonts w:eastAsiaTheme="majorEastAsia" w:cstheme="majorBidi"/>
          <w:b/>
          <w:iCs/>
          <w:sz w:val="26"/>
        </w:rPr>
        <w:t>1</w:t>
      </w:r>
      <w:r w:rsidRPr="00BD143F">
        <w:t>- attended Ludwig von Mises’s New York University seminar for many years and is a translator, editor, and bibliographer of his works. (Bettina Bien Greaves</w:t>
      </w:r>
      <w:r>
        <w:t>,” Why Communism Failed,” FEE, Friday, March 1, 1991,</w:t>
      </w:r>
      <w:r w:rsidRPr="00BD143F">
        <w:t xml:space="preserve"> https://fee.org/articles/why-communism-failed/)//mcu</w:t>
      </w:r>
    </w:p>
    <w:p w14:paraId="6C969C38" w14:textId="77777777" w:rsidR="006D1432" w:rsidRDefault="006D1432" w:rsidP="006D1432">
      <w:pPr>
        <w:rPr>
          <w:sz w:val="16"/>
        </w:rPr>
      </w:pPr>
      <w:r w:rsidRPr="00BD143F">
        <w:rPr>
          <w:sz w:val="16"/>
        </w:rPr>
        <w:t xml:space="preserve">Three years after the Russian Revolution, an Austrian economist, Ludwig von </w:t>
      </w:r>
      <w:r w:rsidRPr="00977F10">
        <w:rPr>
          <w:u w:val="single"/>
        </w:rPr>
        <w:t>Mises, argued that Communism would fail</w:t>
      </w:r>
      <w:r w:rsidRPr="00BD143F">
        <w:rPr>
          <w:sz w:val="16"/>
        </w:rPr>
        <w:t xml:space="preserve"> and explained why. </w:t>
      </w:r>
      <w:r w:rsidRPr="00977F10">
        <w:rPr>
          <w:u w:val="single"/>
        </w:rPr>
        <w:t>Communism, or socialism, couldn’t succeed, Mises wrote in 1920, because it had abolished free markets so that officials had no market prices to guide them in planning production.</w:t>
      </w:r>
      <w:r w:rsidRPr="00BD143F">
        <w:rPr>
          <w:sz w:val="16"/>
        </w:rPr>
        <w:t xml:space="preserve"> Mises was relatively unknown when he made his controversial forecast, but he acquired some international renown later as the leading spokesman of the Austrian (free market) school of economics. Since his death in 1973, his theories have gained new adherents, some now even in Eastern Europe. </w:t>
      </w:r>
      <w:r w:rsidRPr="00977F10">
        <w:rPr>
          <w:u w:val="single"/>
        </w:rPr>
        <w:t>The Soviet Union was launched with high hopes. Planning was to be done by a central committee, insuring plenty for everyone. The state was to wither away. But things didn’t work out</w:t>
      </w:r>
      <w:r w:rsidRPr="00BD143F">
        <w:rPr>
          <w:sz w:val="16"/>
        </w:rPr>
        <w:t xml:space="preserve"> that way</w:t>
      </w:r>
      <w:r w:rsidRPr="00977F10">
        <w:rPr>
          <w:u w:val="single"/>
        </w:rPr>
        <w:t>. The Soviet state soon became one of the most oppressive in the world. Millions of Russians starved in the 1920s and 1930s.</w:t>
      </w:r>
      <w:r w:rsidRPr="00BD143F">
        <w:rPr>
          <w:sz w:val="16"/>
        </w:rPr>
        <w:t xml:space="preserve"> As Mises pointed out, </w:t>
      </w:r>
      <w:r w:rsidRPr="00977F10">
        <w:rPr>
          <w:u w:val="single"/>
        </w:rPr>
        <w:t>the raw materials, labor, tools, and machines used in socialist production are outside the market</w:t>
      </w:r>
      <w:r w:rsidRPr="00BD143F">
        <w:rPr>
          <w:sz w:val="16"/>
        </w:rPr>
        <w:t xml:space="preserve">. They are owned by government and controlled by government planners. No one can buy or sell them. No market prices can develop for them because they aren’t exchangeable. </w:t>
      </w:r>
      <w:r w:rsidRPr="00977F10">
        <w:rPr>
          <w:u w:val="single"/>
        </w:rPr>
        <w:t xml:space="preserve">Modern production is time-consuming and complicated. </w:t>
      </w:r>
      <w:r w:rsidRPr="00BD143F">
        <w:rPr>
          <w:sz w:val="16"/>
        </w:rPr>
        <w:t>Producers must consider alternatives when deciding what to produce. And they must consider various means of production when deciding how to produce. Raw materials, tools, and machines must be devoted to the most urgent projects and not wasted on less urgent ones. Consider, for instance, the planning of a new railroad. Should it be built at all? If so, where? And how? Is building the railroad more urgent than constructing a bridge, building a dam to produce electricity, developing oil fields, or cultivating more land</w:t>
      </w:r>
      <w:r w:rsidRPr="00977F10">
        <w:rPr>
          <w:u w:val="single"/>
        </w:rPr>
        <w:t>? No central planner, even with a staff of statisticians, could master the countless possibilities.</w:t>
      </w:r>
      <w:r w:rsidRPr="00BD143F">
        <w:rPr>
          <w:sz w:val="16"/>
        </w:rPr>
        <w:t xml:space="preserve"> Machines might be substituted to some extent for labor; wood, aluminum, or new synthetic materials might be substituted for iron. But how will the planners decide? </w:t>
      </w:r>
      <w:r w:rsidRPr="00977F10">
        <w:rPr>
          <w:u w:val="single"/>
        </w:rPr>
        <w:t xml:space="preserve">To make these decisions, planners must know the relative values—the exchange ratios or market prices—of the countless factors of production involved. </w:t>
      </w:r>
      <w:r w:rsidRPr="00977F10">
        <w:rPr>
          <w:b/>
          <w:bCs/>
          <w:u w:val="single"/>
        </w:rPr>
        <w:t>But when these factors are government-owned, there are no trades, and thus, no market prices</w:t>
      </w:r>
      <w:r w:rsidRPr="00BD143F">
        <w:rPr>
          <w:b/>
          <w:bCs/>
          <w:sz w:val="16"/>
        </w:rPr>
        <w:t>.</w:t>
      </w:r>
      <w:r w:rsidRPr="00BD143F">
        <w:rPr>
          <w:sz w:val="16"/>
        </w:rPr>
        <w:t xml:space="preserve"> </w:t>
      </w:r>
      <w:r w:rsidRPr="00977F10">
        <w:rPr>
          <w:u w:val="single"/>
        </w:rPr>
        <w:t xml:space="preserve">Without market prices, the planners have no clues as to the relative values of iron, aluminum, lumber, the new synthetics, or of railroads, oil fields, farm land, power plants, bridges, or housing. </w:t>
      </w:r>
      <w:r w:rsidRPr="00977F10">
        <w:rPr>
          <w:b/>
          <w:bCs/>
          <w:u w:val="single"/>
        </w:rPr>
        <w:t>Without market prices</w:t>
      </w:r>
      <w:r w:rsidRPr="00977F10">
        <w:rPr>
          <w:u w:val="single"/>
        </w:rPr>
        <w:t xml:space="preserve"> </w:t>
      </w:r>
      <w:r w:rsidRPr="00BD143F">
        <w:rPr>
          <w:sz w:val="16"/>
        </w:rPr>
        <w:t xml:space="preserve">for the factors of production, the </w:t>
      </w:r>
      <w:r w:rsidRPr="00977F10">
        <w:rPr>
          <w:b/>
          <w:bCs/>
          <w:u w:val="single"/>
        </w:rPr>
        <w:t>planners are at a loss as to how to coordinate and channel production</w:t>
      </w:r>
      <w:r w:rsidRPr="00977F10">
        <w:rPr>
          <w:u w:val="single"/>
        </w:rPr>
        <w:t xml:space="preserve"> to satisfy the most urgent needs of consumers.</w:t>
      </w:r>
      <w:r w:rsidRPr="00BD143F">
        <w:rPr>
          <w:sz w:val="16"/>
        </w:rPr>
        <w:t xml:space="preserve"> More than 70 years have passed since the Russian Revolution and 45 years since the end of World War n. Why then do the Russian people still lack adequate housing and many everyday items? Why does agricultural produce rot in the fields for lack of equipment to harvest and transport it? Why are factories and oil fields so poorly maintained that production declines? Because the raw materials, tools, machines, factories, and farms are not privately owned. </w:t>
      </w:r>
      <w:r w:rsidRPr="00977F10">
        <w:rPr>
          <w:u w:val="single"/>
        </w:rPr>
        <w:t>Without the bids and offers of private owners, prices reflecting their relative market values cannot develop. And without market prices, it is impossible to coordinate production activities so that the goods and services consumers need will be available.</w:t>
      </w:r>
      <w:r w:rsidRPr="00BD143F">
        <w:rPr>
          <w:sz w:val="16"/>
        </w:rPr>
        <w:t xml:space="preserve"> </w:t>
      </w:r>
      <w:r w:rsidRPr="00977F10">
        <w:rPr>
          <w:b/>
          <w:bCs/>
          <w:u w:val="single"/>
        </w:rPr>
        <w:t>That is why Communism fails.</w:t>
      </w:r>
      <w:r w:rsidRPr="00BD143F">
        <w:rPr>
          <w:sz w:val="16"/>
        </w:rPr>
        <w:t xml:space="preserve"> </w:t>
      </w:r>
      <w:r w:rsidRPr="00BD143F">
        <w:rPr>
          <w:u w:val="single"/>
        </w:rPr>
        <w:t>In a competitive economy,</w:t>
      </w:r>
      <w:r w:rsidRPr="00BD143F">
        <w:rPr>
          <w:sz w:val="16"/>
        </w:rPr>
        <w:t xml:space="preserve"> where factors of production are privately owned, </w:t>
      </w:r>
      <w:r w:rsidRPr="00BD143F">
        <w:rPr>
          <w:u w:val="single"/>
        </w:rPr>
        <w:t>these problems are solved daily as owners calculate the monetary values of the various factors and then buy, sell, and trade them as seems desirable,</w:t>
      </w:r>
      <w:r w:rsidRPr="00BD143F">
        <w:rPr>
          <w:sz w:val="16"/>
        </w:rPr>
        <w:t xml:space="preserve"> As Mises wrote in 1920, “</w:t>
      </w:r>
      <w:r w:rsidRPr="00BD143F">
        <w:rPr>
          <w:u w:val="single"/>
        </w:rPr>
        <w:t>Every step that takes us away from private ownership of the means of production and from the use of money also takes us away from rational economics.”</w:t>
      </w:r>
      <w:r>
        <w:rPr>
          <w:u w:val="single"/>
        </w:rPr>
        <w:t xml:space="preserve"> </w:t>
      </w:r>
      <w:r w:rsidRPr="00BD143F">
        <w:rPr>
          <w:b/>
          <w:bCs/>
          <w:u w:val="single"/>
        </w:rPr>
        <w:t>Today, even Communists are coming to recognize that Mises was right.</w:t>
      </w:r>
      <w:r w:rsidRPr="00BD143F">
        <w:rPr>
          <w:sz w:val="16"/>
        </w:rPr>
        <w:t xml:space="preserve"> </w:t>
      </w:r>
      <w:r w:rsidRPr="00BD143F">
        <w:rPr>
          <w:u w:val="single"/>
        </w:rPr>
        <w:t>The U.S.S.R.</w:t>
      </w:r>
      <w:r w:rsidRPr="00BD143F">
        <w:rPr>
          <w:sz w:val="16"/>
        </w:rPr>
        <w:t xml:space="preserve">, a socialist society without private property and monetary calculation, </w:t>
      </w:r>
      <w:r w:rsidRPr="00BD143F">
        <w:rPr>
          <w:u w:val="single"/>
        </w:rPr>
        <w:t>is still “floundering in the ocean of possible and conceivable economic combinations,”</w:t>
      </w:r>
      <w:r w:rsidRPr="00BD143F">
        <w:rPr>
          <w:sz w:val="16"/>
        </w:rPr>
        <w:t xml:space="preserve"> as Mises foresaw in 1920, “</w:t>
      </w:r>
      <w:r w:rsidRPr="00BD143F">
        <w:rPr>
          <w:u w:val="single"/>
        </w:rPr>
        <w:t>without the compass of economic calculation.”</w:t>
      </w:r>
      <w:r w:rsidRPr="00BD143F">
        <w:rPr>
          <w:sz w:val="16"/>
        </w:rPr>
        <w:t xml:space="preserve"> Will she now take the important step Mises recommended of introducing private ownership of the means of production?</w:t>
      </w:r>
    </w:p>
    <w:p w14:paraId="06AF8291" w14:textId="77777777" w:rsidR="006D1432" w:rsidRDefault="006D1432" w:rsidP="006D1432"/>
    <w:p w14:paraId="2DDD9F14" w14:textId="77777777" w:rsidR="006D1432" w:rsidRPr="00F15958" w:rsidRDefault="006D1432" w:rsidP="006D1432">
      <w:pPr>
        <w:pStyle w:val="Heading3"/>
      </w:pPr>
      <w:r>
        <w:t xml:space="preserve">1AR—AT: Communism—examples apply </w:t>
      </w:r>
    </w:p>
    <w:p w14:paraId="2A2C8FD1" w14:textId="77777777" w:rsidR="006D1432" w:rsidRDefault="006D1432" w:rsidP="006D1432">
      <w:pPr>
        <w:pStyle w:val="Heading4"/>
      </w:pPr>
      <w:r>
        <w:t>Historical examples do apply—they didn’t fail for purely “other reasons”</w:t>
      </w:r>
    </w:p>
    <w:p w14:paraId="0A961EB2" w14:textId="77777777" w:rsidR="006D1432" w:rsidRPr="00162649" w:rsidRDefault="006D1432" w:rsidP="006D1432">
      <w:proofErr w:type="spellStart"/>
      <w:r w:rsidRPr="00F15958">
        <w:rPr>
          <w:rStyle w:val="Style13ptBold"/>
        </w:rPr>
        <w:t>Somin</w:t>
      </w:r>
      <w:proofErr w:type="spellEnd"/>
      <w:r w:rsidRPr="00F15958">
        <w:rPr>
          <w:rStyle w:val="Style13ptBold"/>
        </w:rPr>
        <w:t xml:space="preserve"> 17</w:t>
      </w:r>
      <w:r>
        <w:t xml:space="preserve">- law professor at George Mason University. He coauthored an amicus brief in California v. Texas, with a cross-ideological group of legal scholars, arguing that the challenge to the ACA as a whole should be rejected. </w:t>
      </w:r>
      <w:hyperlink r:id="rId81" w:history="1">
        <w:r w:rsidRPr="009766CB">
          <w:rPr>
            <w:rStyle w:val="Hyperlink"/>
          </w:rPr>
          <w:t>(Ilya Somin, “Lessons from a century of communism,” Washington post, 11/7/17, https://www.washingtonpost.com/news/volokh-conspiracy/wp/2017/11/07/lessons-from-a-century-of-communism/</w:t>
        </w:r>
      </w:hyperlink>
      <w:r>
        <w:t>)//mcu</w:t>
      </w:r>
    </w:p>
    <w:p w14:paraId="3C243701" w14:textId="77777777" w:rsidR="006D1432" w:rsidRPr="00E065C1" w:rsidRDefault="006D1432" w:rsidP="006D1432"/>
    <w:p w14:paraId="545EFEDF" w14:textId="77777777" w:rsidR="006D1432" w:rsidRPr="00F15958" w:rsidRDefault="006D1432" w:rsidP="006D1432">
      <w:pPr>
        <w:rPr>
          <w:sz w:val="16"/>
        </w:rPr>
      </w:pPr>
      <w:r w:rsidRPr="00F15958">
        <w:rPr>
          <w:sz w:val="16"/>
        </w:rPr>
        <w:t xml:space="preserve">III. Why the Failure Cannot be Explained Away. To this day, </w:t>
      </w:r>
      <w:r w:rsidRPr="00E065C1">
        <w:rPr>
          <w:u w:val="single"/>
        </w:rPr>
        <w:t>defenders of socialist central planning argue that communism failed for avoidable contingent reasons, rather than ones intrinsic to the nature of the system</w:t>
      </w:r>
      <w:r w:rsidRPr="00F15958">
        <w:rPr>
          <w:sz w:val="16"/>
        </w:rPr>
        <w:t xml:space="preserve">. Perhaps </w:t>
      </w:r>
      <w:r w:rsidRPr="008F4719">
        <w:rPr>
          <w:u w:val="single"/>
        </w:rPr>
        <w:t xml:space="preserve">the most popular claim </w:t>
      </w:r>
      <w:r w:rsidRPr="00F15958">
        <w:rPr>
          <w:sz w:val="16"/>
        </w:rPr>
        <w:t xml:space="preserve">of this </w:t>
      </w:r>
      <w:r w:rsidRPr="008F4719">
        <w:rPr>
          <w:b/>
          <w:bCs/>
          <w:u w:val="single"/>
        </w:rPr>
        <w:t>sort is that a planned economy can work well so long as it is democratic.</w:t>
      </w:r>
      <w:r w:rsidRPr="00F15958">
        <w:rPr>
          <w:sz w:val="16"/>
        </w:rPr>
        <w:t xml:space="preserve"> The Soviet Union and other communist states were all dictatorships. But if they had been democratic, perhaps the leaders would have had stronger incentives to make the system work for the benefit of the people. If they failed to do so, the voters could “throw the bastards out” at the next election. Unfortunately</w:t>
      </w:r>
      <w:r w:rsidRPr="00E065C1">
        <w:rPr>
          <w:u w:val="single"/>
        </w:rPr>
        <w:t>, it is unlikely that a communist state could remain democratic for long, even it started out that way. Democracy requires effective opposition parties</w:t>
      </w:r>
      <w:r w:rsidRPr="00F15958">
        <w:rPr>
          <w:sz w:val="16"/>
        </w:rPr>
        <w:t xml:space="preserve">. And </w:t>
      </w:r>
      <w:r w:rsidRPr="008F4719">
        <w:rPr>
          <w:u w:val="single"/>
        </w:rPr>
        <w:t>in order to function, such parties need to be able to put out their message and mobilize voters, which in turn requires extensive resources. In an economic system in which all or nearly all valuable resources are controlled by the state, the incumbent government can easily strangle opposition by denying them access to those resources.</w:t>
      </w:r>
      <w:r w:rsidRPr="00F15958">
        <w:rPr>
          <w:sz w:val="16"/>
        </w:rPr>
        <w:t xml:space="preserve"> Under socialism, </w:t>
      </w:r>
      <w:r w:rsidRPr="008F4719">
        <w:rPr>
          <w:u w:val="single"/>
        </w:rPr>
        <w:t>the opposition cannot function if they are not allowed to spread their message on state-owned media, or use state-owned property for their rallies and meetings. It is no accident that virtually every communist regime suppressed opposition parties soon after coming to power.</w:t>
      </w:r>
      <w:r w:rsidRPr="00F15958">
        <w:rPr>
          <w:sz w:val="16"/>
        </w:rPr>
        <w:t xml:space="preserve"> </w:t>
      </w:r>
      <w:r w:rsidRPr="008F4719">
        <w:rPr>
          <w:u w:val="single"/>
        </w:rPr>
        <w:t>Even if a communist state could</w:t>
      </w:r>
      <w:r w:rsidRPr="00F15958">
        <w:rPr>
          <w:sz w:val="16"/>
        </w:rPr>
        <w:t xml:space="preserve"> somehow </w:t>
      </w:r>
      <w:r w:rsidRPr="008F4719">
        <w:rPr>
          <w:u w:val="single"/>
        </w:rPr>
        <w:t>remain democratic</w:t>
      </w:r>
      <w:r w:rsidRPr="00F15958">
        <w:rPr>
          <w:sz w:val="16"/>
        </w:rPr>
        <w:t xml:space="preserve"> over the long run, </w:t>
      </w:r>
      <w:r w:rsidRPr="008F4719">
        <w:rPr>
          <w:u w:val="single"/>
        </w:rPr>
        <w:t>it is hard to see how it could solve the twin problems of knowledge and incentives.</w:t>
      </w:r>
      <w:r w:rsidRPr="00F15958">
        <w:rPr>
          <w:sz w:val="16"/>
        </w:rPr>
        <w:t xml:space="preserve"> Whether democratic or not, a </w:t>
      </w:r>
      <w:r w:rsidRPr="008F4719">
        <w:rPr>
          <w:u w:val="single"/>
        </w:rPr>
        <w:t>socialist economy would still require enormous concentration of power, and extensive coercion. And democratic socialist planners would run into much the same information problems as their authoritarian counterparts.</w:t>
      </w:r>
      <w:r w:rsidRPr="00F15958">
        <w:rPr>
          <w:sz w:val="16"/>
        </w:rPr>
        <w:t xml:space="preserve"> In addition</w:t>
      </w:r>
      <w:r w:rsidRPr="008F4719">
        <w:rPr>
          <w:u w:val="single"/>
        </w:rPr>
        <w:t>, in a society where the government controls all</w:t>
      </w:r>
      <w:r w:rsidRPr="00F15958">
        <w:rPr>
          <w:sz w:val="16"/>
        </w:rPr>
        <w:t xml:space="preserve"> or most </w:t>
      </w:r>
      <w:r w:rsidRPr="008F4719">
        <w:rPr>
          <w:u w:val="single"/>
        </w:rPr>
        <w:t>of the economy, it would be</w:t>
      </w:r>
      <w:r w:rsidRPr="00F15958">
        <w:rPr>
          <w:sz w:val="16"/>
        </w:rPr>
        <w:t xml:space="preserve"> virtually im</w:t>
      </w:r>
      <w:r w:rsidRPr="008F4719">
        <w:rPr>
          <w:u w:val="single"/>
        </w:rPr>
        <w:t>possible for voters to acquire enough knowledge to monitor the state’s many activities. This would greatly exacerbate the already severe problem of voter ignorance that plagues modern democracy.</w:t>
      </w:r>
      <w:r w:rsidRPr="00F15958">
        <w:rPr>
          <w:sz w:val="16"/>
        </w:rPr>
        <w:t xml:space="preserve"> </w:t>
      </w:r>
      <w:r w:rsidRPr="008F4719">
        <w:rPr>
          <w:u w:val="single"/>
        </w:rPr>
        <w:t xml:space="preserve">Another possible explanation for the failures of communism is that the problem was </w:t>
      </w:r>
      <w:r w:rsidRPr="008F4719">
        <w:rPr>
          <w:b/>
          <w:bCs/>
          <w:u w:val="single"/>
        </w:rPr>
        <w:t>bad leadership</w:t>
      </w:r>
      <w:r w:rsidRPr="008F4719">
        <w:rPr>
          <w:u w:val="single"/>
        </w:rPr>
        <w:t>.</w:t>
      </w:r>
      <w:r w:rsidRPr="00F15958">
        <w:rPr>
          <w:sz w:val="16"/>
        </w:rPr>
        <w:t xml:space="preserve"> If only communist regimes were not led by monsters like Stalin or Mao, they might have done better. </w:t>
      </w:r>
      <w:r w:rsidRPr="008F4719">
        <w:rPr>
          <w:u w:val="single"/>
        </w:rPr>
        <w:t xml:space="preserve">There </w:t>
      </w:r>
      <w:proofErr w:type="gramStart"/>
      <w:r w:rsidRPr="008F4719">
        <w:rPr>
          <w:u w:val="single"/>
        </w:rPr>
        <w:t>is</w:t>
      </w:r>
      <w:proofErr w:type="gramEnd"/>
      <w:r w:rsidRPr="008F4719">
        <w:rPr>
          <w:u w:val="single"/>
        </w:rPr>
        <w:t xml:space="preserve"> no doubt communist governments had more than their share of cruel and even sociopathic leaders. </w:t>
      </w:r>
      <w:r w:rsidRPr="008F4719">
        <w:rPr>
          <w:b/>
          <w:bCs/>
          <w:u w:val="single"/>
        </w:rPr>
        <w:t>But it is unlikely that this was the decisive factor in their failure</w:t>
      </w:r>
      <w:r w:rsidRPr="008F4719">
        <w:rPr>
          <w:u w:val="single"/>
        </w:rPr>
        <w:t>.</w:t>
      </w:r>
      <w:r w:rsidRPr="00F15958">
        <w:rPr>
          <w:sz w:val="16"/>
        </w:rPr>
        <w:t xml:space="preserve"> </w:t>
      </w:r>
      <w:r w:rsidRPr="002F596D">
        <w:rPr>
          <w:u w:val="single"/>
        </w:rPr>
        <w:t>Very similar results arose in communist regimes with leaders who had a wide range of personalities.</w:t>
      </w:r>
      <w:r w:rsidRPr="00F15958">
        <w:rPr>
          <w:sz w:val="16"/>
        </w:rPr>
        <w:t xml:space="preserve"> I</w:t>
      </w:r>
      <w:r w:rsidRPr="002F596D">
        <w:rPr>
          <w:u w:val="single"/>
        </w:rPr>
        <w:t>n the Soviet Union, it is important to remember that the main institutions of repression</w:t>
      </w:r>
      <w:r w:rsidRPr="00F15958">
        <w:rPr>
          <w:sz w:val="16"/>
        </w:rPr>
        <w:t xml:space="preserve"> (including the Gulags and the secret police) </w:t>
      </w:r>
      <w:r w:rsidRPr="002F596D">
        <w:rPr>
          <w:u w:val="single"/>
        </w:rPr>
        <w:t>were established not by Stalin, but by Vladimir Lenin, a far more “normal” person</w:t>
      </w:r>
      <w:r w:rsidRPr="00F15958">
        <w:rPr>
          <w:sz w:val="16"/>
        </w:rPr>
        <w:t xml:space="preserve">. After Lenin’s death, Stalin’s main rival for power – </w:t>
      </w:r>
      <w:r w:rsidRPr="002F596D">
        <w:rPr>
          <w:u w:val="single"/>
        </w:rPr>
        <w:t>Leon Trotsky – advocated policies that were in some respects even more oppressive than Stalin’s own.</w:t>
      </w:r>
      <w:r w:rsidRPr="00F15958">
        <w:rPr>
          <w:sz w:val="16"/>
        </w:rPr>
        <w:t xml:space="preserve"> </w:t>
      </w:r>
      <w:r w:rsidRPr="002F596D">
        <w:rPr>
          <w:u w:val="single"/>
        </w:rPr>
        <w:t>It’s hard to avoid the conclusion that either the personality of the leader was not the main factor, or – alternatively – communist regimes tended to put horrible people to positions of power. Or perhaps some of both.</w:t>
      </w:r>
      <w:r w:rsidRPr="00F15958">
        <w:rPr>
          <w:sz w:val="16"/>
        </w:rPr>
        <w:t xml:space="preserve"> </w:t>
      </w:r>
      <w:r w:rsidRPr="002F596D">
        <w:rPr>
          <w:u w:val="single"/>
        </w:rPr>
        <w:t>It is equally difficult to credit claims that communism failed only because of defects in the culture of the countries that adopted it</w:t>
      </w:r>
      <w:r w:rsidRPr="00F15958">
        <w:rPr>
          <w:sz w:val="16"/>
        </w:rPr>
        <w:t xml:space="preserve">. It is indeed </w:t>
      </w:r>
      <w:r w:rsidRPr="002F596D">
        <w:rPr>
          <w:u w:val="single"/>
        </w:rPr>
        <w:t>true that Russia</w:t>
      </w:r>
      <w:r w:rsidRPr="00F15958">
        <w:rPr>
          <w:sz w:val="16"/>
        </w:rPr>
        <w:t xml:space="preserve">, the first communist nation, </w:t>
      </w:r>
      <w:r w:rsidRPr="002F596D">
        <w:rPr>
          <w:u w:val="single"/>
        </w:rPr>
        <w:t xml:space="preserve">had a long history of corruption, authoritarianism, and oppression. But </w:t>
      </w:r>
      <w:r w:rsidRPr="002F596D">
        <w:rPr>
          <w:b/>
          <w:bCs/>
          <w:u w:val="single"/>
        </w:rPr>
        <w:t>it is also true that the communists engaged in oppression and mass murder on a far greater scale than previous Russian governments</w:t>
      </w:r>
      <w:r w:rsidRPr="002F596D">
        <w:rPr>
          <w:u w:val="single"/>
        </w:rPr>
        <w:t>.</w:t>
      </w:r>
      <w:r w:rsidRPr="00F15958">
        <w:rPr>
          <w:sz w:val="16"/>
        </w:rPr>
        <w:t xml:space="preserve"> And </w:t>
      </w:r>
      <w:r w:rsidRPr="002F596D">
        <w:rPr>
          <w:u w:val="single"/>
        </w:rPr>
        <w:t>communism also failed in many other nations with very different cultures. In the cases of Korea, China, and Germany, people with very similar initial cultural backgrounds endured terrible privation under communism, but were much more successful under market economies.</w:t>
      </w:r>
      <w:r w:rsidRPr="00F15958">
        <w:rPr>
          <w:sz w:val="16"/>
        </w:rPr>
        <w:t xml:space="preserve"> Overall, </w:t>
      </w:r>
      <w:r w:rsidRPr="00F15958">
        <w:rPr>
          <w:u w:val="single"/>
        </w:rPr>
        <w:t>the atrocities and failures of communism were the natural outcomes of an effort to establish a socialist economy in which all or nearly all production is controlled by the state. If not always completely unavoidable, the resulting oppression was at least highly likely.</w:t>
      </w:r>
    </w:p>
    <w:p w14:paraId="5F87C5BA" w14:textId="77777777" w:rsidR="006D1432" w:rsidRPr="00314643" w:rsidRDefault="006D1432" w:rsidP="006D1432"/>
    <w:p w14:paraId="3FC4B579" w14:textId="77777777" w:rsidR="006D1432" w:rsidRDefault="006D1432" w:rsidP="006D1432">
      <w:pPr>
        <w:pStyle w:val="Heading3"/>
      </w:pPr>
      <w:bookmarkStart w:id="1" w:name="_Hlk77673795"/>
      <w:r>
        <w:t xml:space="preserve">2AC—AT: Socialism Alt—General </w:t>
      </w:r>
    </w:p>
    <w:p w14:paraId="7872C93B" w14:textId="77777777" w:rsidR="006D1432" w:rsidRPr="006C192B" w:rsidRDefault="006D1432" w:rsidP="006D1432">
      <w:pPr>
        <w:pStyle w:val="Heading4"/>
      </w:pPr>
      <w:r>
        <w:t>Alternatives are worse, they have tried and failed—violence starvation and misery have followed</w:t>
      </w:r>
    </w:p>
    <w:p w14:paraId="669EDA50" w14:textId="77777777" w:rsidR="006D1432" w:rsidRPr="006C192B" w:rsidRDefault="006D1432" w:rsidP="006D1432">
      <w:r w:rsidRPr="00AD5877">
        <w:rPr>
          <w:rStyle w:val="Style13ptBold"/>
        </w:rPr>
        <w:t>James 18</w:t>
      </w:r>
      <w:r>
        <w:t xml:space="preserve">- President of The Heritage Foundation, leader in government, academia and the conservative movement. (Kay C James, “Socialism vs. Capitalism: One Clear Winner,” The Heritage foundation, </w:t>
      </w:r>
      <w:r w:rsidRPr="006C192B">
        <w:t>https://www.heritage.org/international-economies/commentary/socialism-vs-capitalism-one-clear-winner</w:t>
      </w:r>
      <w:r>
        <w:t>)//mcu</w:t>
      </w:r>
    </w:p>
    <w:p w14:paraId="772A0EE5" w14:textId="77777777" w:rsidR="006D1432" w:rsidRDefault="006D1432" w:rsidP="006D1432">
      <w:pPr>
        <w:rPr>
          <w:sz w:val="16"/>
        </w:rPr>
      </w:pPr>
      <w:r w:rsidRPr="006C192B">
        <w:rPr>
          <w:sz w:val="16"/>
        </w:rPr>
        <w:t xml:space="preserve">There's a reason that Amazon gives plenty of space for customer reviews on its site: People naturally want to make sure a product is good before they buy it. Well, if that's the case when it comes to books, stereos, refrigerators and thousands of other items, shouldn't it also apply to something as important as your form of government? I can't help but think about that whenever I read about some poll indicating that a </w:t>
      </w:r>
      <w:r w:rsidRPr="006C192B">
        <w:rPr>
          <w:u w:val="single"/>
        </w:rPr>
        <w:t>large number of Americans prefer socialism to capitalism.</w:t>
      </w:r>
      <w:r w:rsidRPr="006C192B">
        <w:rPr>
          <w:sz w:val="16"/>
        </w:rPr>
        <w:t xml:space="preserve"> To me, it begs the question: Do they really know the "product" they're touting, or have they been fooled by some vapid slogans? </w:t>
      </w:r>
      <w:r w:rsidRPr="006C192B">
        <w:rPr>
          <w:u w:val="single"/>
        </w:rPr>
        <w:t>Take Venezuela</w:t>
      </w:r>
      <w:r w:rsidRPr="006C192B">
        <w:rPr>
          <w:sz w:val="16"/>
        </w:rPr>
        <w:t xml:space="preserve">. I'm curious, for example, </w:t>
      </w:r>
      <w:r w:rsidRPr="006C192B">
        <w:rPr>
          <w:u w:val="single"/>
        </w:rPr>
        <w:t>how many of the pro-socialism crowd are familiar with what's happened to that oil-rich nation over the last two decades.</w:t>
      </w:r>
      <w:r>
        <w:rPr>
          <w:u w:val="single"/>
        </w:rPr>
        <w:t xml:space="preserve"> </w:t>
      </w:r>
      <w:r w:rsidRPr="006C192B">
        <w:rPr>
          <w:sz w:val="16"/>
        </w:rPr>
        <w:t xml:space="preserve">Looking at it today - </w:t>
      </w:r>
      <w:r w:rsidRPr="006C192B">
        <w:rPr>
          <w:u w:val="single"/>
        </w:rPr>
        <w:t>plagued by empty store shelves, chronic hyperinflation, widespread looting, and severe shortages of food and medicine</w:t>
      </w:r>
      <w:r w:rsidRPr="006C192B">
        <w:rPr>
          <w:sz w:val="16"/>
        </w:rPr>
        <w:t xml:space="preserve"> - you'd never know that </w:t>
      </w:r>
      <w:r w:rsidRPr="006C192B">
        <w:rPr>
          <w:u w:val="single"/>
        </w:rPr>
        <w:t>before 1999, it was one of the wealthiest countries in South America. When The Heritage Foundation published its first edition of the Index of Economic Freedom in 1995, Venezuela scored two points above the worldwide average.</w:t>
      </w:r>
      <w:r w:rsidRPr="006C192B">
        <w:rPr>
          <w:sz w:val="16"/>
        </w:rPr>
        <w:t xml:space="preserve"> </w:t>
      </w:r>
      <w:proofErr w:type="gramStart"/>
      <w:r w:rsidRPr="006C192B">
        <w:rPr>
          <w:sz w:val="16"/>
        </w:rPr>
        <w:t>So</w:t>
      </w:r>
      <w:proofErr w:type="gramEnd"/>
      <w:r w:rsidRPr="006C192B">
        <w:rPr>
          <w:sz w:val="16"/>
        </w:rPr>
        <w:t xml:space="preserve"> what happened? According to The Atlantic: </w:t>
      </w:r>
      <w:r w:rsidRPr="006C192B">
        <w:rPr>
          <w:u w:val="single"/>
        </w:rPr>
        <w:t xml:space="preserve">"The experiment with '21st-century socialism' as introduced by the late President Hugo Chavez, a self-described champion of the poor who vowed to distribute the country's wealth among the masses, and instead steered the nation toward the catastrophe the world is witnessing under his handpicked successor (Nicolas) Maduro, has been </w:t>
      </w:r>
      <w:r w:rsidRPr="006C192B">
        <w:rPr>
          <w:b/>
          <w:bCs/>
          <w:u w:val="single"/>
        </w:rPr>
        <w:t>a cruel failure</w:t>
      </w:r>
      <w:r w:rsidRPr="006C192B">
        <w:rPr>
          <w:u w:val="single"/>
        </w:rPr>
        <w:t>."</w:t>
      </w:r>
      <w:r>
        <w:rPr>
          <w:u w:val="single"/>
        </w:rPr>
        <w:t xml:space="preserve"> </w:t>
      </w:r>
      <w:r w:rsidRPr="006C192B">
        <w:rPr>
          <w:u w:val="single"/>
        </w:rPr>
        <w:t>That's putting it mildly.</w:t>
      </w:r>
      <w:r w:rsidRPr="006C192B">
        <w:rPr>
          <w:sz w:val="16"/>
        </w:rPr>
        <w:t xml:space="preserve"> And the track record elsewhere isn't much better. </w:t>
      </w:r>
      <w:r w:rsidRPr="006C192B">
        <w:rPr>
          <w:u w:val="single"/>
        </w:rPr>
        <w:t>From Albania and Angola to Vietnam and Yemen, socialism has produced little but violence, starvation and misery.</w:t>
      </w:r>
      <w:r w:rsidRPr="006C192B">
        <w:rPr>
          <w:sz w:val="16"/>
        </w:rPr>
        <w:t xml:space="preserve"> Some </w:t>
      </w:r>
      <w:r w:rsidRPr="006C192B">
        <w:rPr>
          <w:u w:val="single"/>
        </w:rPr>
        <w:t>defenders point to Norway and other Scandinavian countries that enjoy a degree of prosperity well above the ones already mentioned.</w:t>
      </w:r>
      <w:r w:rsidRPr="006C192B">
        <w:rPr>
          <w:sz w:val="16"/>
        </w:rPr>
        <w:t xml:space="preserve"> But as </w:t>
      </w:r>
      <w:r w:rsidRPr="006C192B">
        <w:rPr>
          <w:u w:val="single"/>
        </w:rPr>
        <w:t xml:space="preserve">columnist David </w:t>
      </w:r>
      <w:proofErr w:type="spellStart"/>
      <w:r w:rsidRPr="006C192B">
        <w:rPr>
          <w:u w:val="single"/>
        </w:rPr>
        <w:t>Harsanyi</w:t>
      </w:r>
      <w:proofErr w:type="spellEnd"/>
      <w:r w:rsidRPr="006C192B">
        <w:rPr>
          <w:u w:val="single"/>
        </w:rPr>
        <w:t xml:space="preserve"> points out, you can hardly call countries that are "operating generous welfare states programs propped up by underlying vibrant capitalism" poster children for socialism.</w:t>
      </w:r>
      <w:r>
        <w:rPr>
          <w:u w:val="single"/>
        </w:rPr>
        <w:t xml:space="preserve"> </w:t>
      </w:r>
      <w:r w:rsidRPr="006C192B">
        <w:rPr>
          <w:sz w:val="16"/>
        </w:rPr>
        <w:t xml:space="preserve">The fact remains that </w:t>
      </w:r>
      <w:r w:rsidRPr="006C192B">
        <w:rPr>
          <w:b/>
          <w:bCs/>
          <w:u w:val="single"/>
        </w:rPr>
        <w:t>wherever unalloyed socialism has been tried, the result has been disastrous for the citizens it's inflicted on.</w:t>
      </w:r>
      <w:r w:rsidRPr="006C192B">
        <w:rPr>
          <w:sz w:val="16"/>
        </w:rPr>
        <w:t xml:space="preserve"> </w:t>
      </w:r>
      <w:r w:rsidRPr="006C192B">
        <w:rPr>
          <w:u w:val="single"/>
        </w:rPr>
        <w:t>Take any economy run by an all-powerful state, and it's only a question of when, not if, it winds up being run completely into the ground</w:t>
      </w:r>
      <w:r w:rsidRPr="006C192B">
        <w:rPr>
          <w:sz w:val="16"/>
        </w:rPr>
        <w:t xml:space="preserve">. Take another example much closer to home: </w:t>
      </w:r>
      <w:r w:rsidRPr="006C192B">
        <w:rPr>
          <w:u w:val="single"/>
        </w:rPr>
        <w:t>Cuba. The vibrant, modern island nation that existed prior to 1959 stands in stark contrast to the Cuba of 2018, a brutally repressive regime where struggling workers who don't even earn a living wage can be thrown in jail for saying something that offends the ruling elite.</w:t>
      </w:r>
      <w:r w:rsidRPr="006C192B">
        <w:rPr>
          <w:sz w:val="16"/>
        </w:rPr>
        <w:t xml:space="preserve"> </w:t>
      </w:r>
      <w:r w:rsidRPr="006C192B">
        <w:rPr>
          <w:b/>
          <w:bCs/>
          <w:u w:val="single"/>
        </w:rPr>
        <w:t>Contrast that with the experience of those who live in capitalist societies, where rights are protected, life spans are longer, and people enjoy a higher standard of living.</w:t>
      </w:r>
      <w:r w:rsidRPr="006C192B">
        <w:rPr>
          <w:sz w:val="16"/>
        </w:rPr>
        <w:t xml:space="preserve"> </w:t>
      </w:r>
      <w:r w:rsidRPr="006C192B">
        <w:rPr>
          <w:u w:val="single"/>
        </w:rPr>
        <w:t>The Index of Economic Freedom</w:t>
      </w:r>
      <w:r w:rsidRPr="006C192B">
        <w:rPr>
          <w:sz w:val="16"/>
        </w:rPr>
        <w:t xml:space="preserve">, which has graded every country in the world annually for nearly 25 years, bears this out. </w:t>
      </w:r>
      <w:proofErr w:type="gramStart"/>
      <w:r w:rsidRPr="006C192B">
        <w:rPr>
          <w:sz w:val="16"/>
        </w:rPr>
        <w:t>Again</w:t>
      </w:r>
      <w:proofErr w:type="gramEnd"/>
      <w:r w:rsidRPr="006C192B">
        <w:rPr>
          <w:sz w:val="16"/>
        </w:rPr>
        <w:t xml:space="preserve"> and again, it </w:t>
      </w:r>
      <w:r w:rsidRPr="006C192B">
        <w:rPr>
          <w:u w:val="single"/>
        </w:rPr>
        <w:t>finds per capita incomes are much higher in nations that are more economically free</w:t>
      </w:r>
      <w:r w:rsidRPr="006C192B">
        <w:rPr>
          <w:sz w:val="16"/>
        </w:rPr>
        <w:t xml:space="preserve">. </w:t>
      </w:r>
      <w:r w:rsidRPr="006C192B">
        <w:rPr>
          <w:u w:val="single"/>
        </w:rPr>
        <w:t>Economies rated "free" or "mostly free" in the latest edition enjoy incomes more than double the average levels in other countries, and more than five times higher than the incomes of people living in "repressed" economies such as Venezuela and Cuba.</w:t>
      </w:r>
      <w:r>
        <w:rPr>
          <w:u w:val="single"/>
        </w:rPr>
        <w:t xml:space="preserve"> </w:t>
      </w:r>
      <w:r w:rsidRPr="006C192B">
        <w:rPr>
          <w:sz w:val="16"/>
        </w:rPr>
        <w:t xml:space="preserve">The evidence is hard to refute. Consider what Bono, humanitarian and rock singer, says he's learned in the course of spearheading numerous anti-poverty initiatives over the years: "As a person who's spent nearly 30 years fighting to get people out of poverty, it was somewhat humbling to realize that commerce played a bigger job than development. I'd say that's my biggest transformation in 10 years: understanding the power of commerce to make or break lives." By "power of commerce," of course, he means capitalism. But should we be surprised that it has socialism beat when it comes to generating human health and wealth? When people are free to make their own decisions and follow their dreams, it's only natural that their everyday life is better than that experienced by people under the thumb of a dominating, all-controlling state. If you doubt that, remember the many people who have risked their lives and even died trying to escape Cuba. They flee to America. It's never the other way around. </w:t>
      </w:r>
      <w:r w:rsidRPr="006C192B">
        <w:rPr>
          <w:u w:val="single"/>
        </w:rPr>
        <w:t xml:space="preserve">That's not to say life in a capitalist society is some sort of utopia. People everywhere have problems. </w:t>
      </w:r>
      <w:r w:rsidRPr="006C192B">
        <w:rPr>
          <w:sz w:val="16"/>
        </w:rPr>
        <w:t>But even if you can't be guaranteed a perfect life, ask yourself: Who should make the decisions in your life? You, or the government?</w:t>
      </w:r>
    </w:p>
    <w:p w14:paraId="238A4D3F" w14:textId="77777777" w:rsidR="006D1432" w:rsidRPr="00162649" w:rsidRDefault="006D1432" w:rsidP="006D1432"/>
    <w:bookmarkEnd w:id="1"/>
    <w:p w14:paraId="0BC22CA7" w14:textId="77777777" w:rsidR="006D1432" w:rsidRDefault="006D1432" w:rsidP="006D1432">
      <w:pPr>
        <w:pStyle w:val="Heading4"/>
      </w:pPr>
      <w:r>
        <w:t xml:space="preserve">Socialism has no effective system to direct resources where they are needed or care for what is available </w:t>
      </w:r>
    </w:p>
    <w:p w14:paraId="3337B013" w14:textId="77777777" w:rsidR="006D1432" w:rsidRPr="00FC63C8" w:rsidRDefault="006D1432" w:rsidP="006D1432">
      <w:r w:rsidRPr="000535DA">
        <w:rPr>
          <w:rStyle w:val="Style13ptBold"/>
        </w:rPr>
        <w:t>Perry 95</w:t>
      </w:r>
      <w:r>
        <w:t xml:space="preserve"> - a resident scholar at the American Enterprise Institute and a professor at the University of Michigan’s Flint campus, where he teaches graduate classes in economics and finance. (Mark J. Perry, “Why Socialism Failed,” FEE, 5/31/1995, </w:t>
      </w:r>
      <w:r w:rsidRPr="000535DA">
        <w:t>https://fee.org/articles/why-socialism-failed/</w:t>
      </w:r>
      <w:r>
        <w:t>)//mcu</w:t>
      </w:r>
    </w:p>
    <w:p w14:paraId="7A6AA596" w14:textId="77777777" w:rsidR="006D1432" w:rsidRDefault="006D1432" w:rsidP="006D1432">
      <w:r>
        <w:t xml:space="preserve">Profits and Losses </w:t>
      </w:r>
    </w:p>
    <w:p w14:paraId="685F5FC7" w14:textId="77777777" w:rsidR="006D1432" w:rsidRPr="00FC63C8" w:rsidRDefault="006D1432" w:rsidP="006D1432">
      <w:pPr>
        <w:rPr>
          <w:sz w:val="14"/>
        </w:rPr>
      </w:pPr>
      <w:r w:rsidRPr="0007028D">
        <w:rPr>
          <w:u w:val="single"/>
        </w:rPr>
        <w:t>Socialism also collapsed because of its failure to operate under a competitive, profit-and-loss system of accounting.</w:t>
      </w:r>
      <w:r w:rsidRPr="00FC63C8">
        <w:rPr>
          <w:sz w:val="14"/>
        </w:rPr>
        <w:t xml:space="preserve"> </w:t>
      </w:r>
      <w:r w:rsidRPr="0007028D">
        <w:rPr>
          <w:u w:val="single"/>
        </w:rPr>
        <w:t>A profit system is an effective monitoring mechanism which continually evaluates the economic performance of every business enterprise.</w:t>
      </w:r>
      <w:r w:rsidRPr="00FC63C8">
        <w:rPr>
          <w:sz w:val="14"/>
        </w:rPr>
        <w:t xml:space="preserve"> </w:t>
      </w:r>
      <w:r w:rsidRPr="0007028D">
        <w:rPr>
          <w:u w:val="single"/>
        </w:rPr>
        <w:t>The firms that are the most efficient and most successful at serving the public interest are rewarded with profits. Firms that operate inefficiently and fail to serve the public interest are penalized with losses.</w:t>
      </w:r>
      <w:r>
        <w:rPr>
          <w:u w:val="single"/>
        </w:rPr>
        <w:t xml:space="preserve"> </w:t>
      </w:r>
      <w:r w:rsidRPr="0007028D">
        <w:rPr>
          <w:u w:val="single"/>
        </w:rPr>
        <w:t>Under central planning, there is no profit-and-loss system</w:t>
      </w:r>
      <w:r w:rsidRPr="00FC63C8">
        <w:rPr>
          <w:sz w:val="14"/>
        </w:rPr>
        <w:t xml:space="preserve"> of accounting to accurately measure the success or failure of various programs. </w:t>
      </w:r>
      <w:r w:rsidRPr="0007028D">
        <w:rPr>
          <w:u w:val="single"/>
        </w:rPr>
        <w:t xml:space="preserve">By rewarding success and penalizing failure, the profit system provides a strong disciplinary mechanism which continually redirects resources away from weak, failing, and inefficient firms toward those firms which are the most efficient and successful at serving the public. </w:t>
      </w:r>
      <w:r w:rsidRPr="00FC63C8">
        <w:rPr>
          <w:sz w:val="14"/>
        </w:rPr>
        <w:t xml:space="preserve">A competitive profit system ensures a constant re-optimization of resources and moves the economy toward greater levels of efficiency. Unsuccessful firms cannot escape the strong discipline of the marketplace under a profit/loss system. Competition forces companies to serve the public interest or suffer the consequences. Under central planning, there is no profit-and-loss system of accounting to accurately measure the success or failure of various programs. Without profits, there is no way to discipline firms that fail to serve the public interest and no way to reward firms that do. There is no efficient way to determine which programs should be expanded and which ones should be contracted or terminated. </w:t>
      </w:r>
      <w:r w:rsidRPr="0007028D">
        <w:rPr>
          <w:u w:val="single"/>
        </w:rPr>
        <w:t>Without competition, centrally planned economies do not have an effective incentive structure to coordinate economic activity. Without incentives, the results are a spiraling cycle of poverty and misery.</w:t>
      </w:r>
      <w:r w:rsidRPr="00FC63C8">
        <w:rPr>
          <w:sz w:val="14"/>
        </w:rPr>
        <w:t xml:space="preserve"> Instead of continually reallocating resources towards greater efficiency, </w:t>
      </w:r>
      <w:r w:rsidRPr="0007028D">
        <w:rPr>
          <w:u w:val="single"/>
        </w:rPr>
        <w:t>socialism falls into a vortex of inefficiency and failure.</w:t>
      </w:r>
      <w:r w:rsidRPr="00FC63C8">
        <w:rPr>
          <w:sz w:val="14"/>
        </w:rPr>
        <w:t xml:space="preserve"> Private Property Rights </w:t>
      </w:r>
      <w:r w:rsidRPr="008E2B8C">
        <w:rPr>
          <w:u w:val="single"/>
        </w:rPr>
        <w:t>A third fatal defect of socialism is its blatant disregard for</w:t>
      </w:r>
      <w:r w:rsidRPr="00FC63C8">
        <w:rPr>
          <w:sz w:val="14"/>
        </w:rPr>
        <w:t xml:space="preserve"> the role </w:t>
      </w:r>
      <w:r w:rsidRPr="008E2B8C">
        <w:rPr>
          <w:u w:val="single"/>
        </w:rPr>
        <w:t>of private property rights</w:t>
      </w:r>
      <w:r w:rsidRPr="00FC63C8">
        <w:rPr>
          <w:sz w:val="14"/>
        </w:rPr>
        <w:t xml:space="preserve"> in creating incentives that foster economic growth and development. The failure of socialism around the world is a “tragedy of commons” on a global scale. </w:t>
      </w:r>
      <w:r w:rsidRPr="008E2B8C">
        <w:rPr>
          <w:u w:val="single"/>
        </w:rPr>
        <w:t>If everyone owns an asset, people act as if no one owns it. And when no one owns it, no one really takes care of it.</w:t>
      </w:r>
      <w:r>
        <w:rPr>
          <w:u w:val="single"/>
        </w:rPr>
        <w:t xml:space="preserve"> </w:t>
      </w:r>
      <w:r w:rsidRPr="008E2B8C">
        <w:rPr>
          <w:u w:val="single"/>
        </w:rPr>
        <w:t>The “tragedy of the commons” refers to the British experience of the Sixteenth century when certain grazing lands were communally owned by villages and were made available for public use. The land was quickly overgrazed and eventually became worthless as villagers exploited the communally owned resource.</w:t>
      </w:r>
      <w:r>
        <w:rPr>
          <w:u w:val="single"/>
        </w:rPr>
        <w:t xml:space="preserve"> </w:t>
      </w:r>
      <w:r w:rsidRPr="007946DD">
        <w:rPr>
          <w:u w:val="single"/>
        </w:rPr>
        <w:t>When assets are publicly owned, there are no incentives in place to encourage wise stewardship.</w:t>
      </w:r>
      <w:r w:rsidRPr="00FC63C8">
        <w:rPr>
          <w:sz w:val="14"/>
        </w:rPr>
        <w:t xml:space="preserve"> While </w:t>
      </w:r>
      <w:r w:rsidRPr="007946DD">
        <w:rPr>
          <w:u w:val="single"/>
        </w:rPr>
        <w:t>private property creates incentives for conservation and the responsible use of property, public property encourages irresponsibility and waste.</w:t>
      </w:r>
      <w:r w:rsidRPr="00FC63C8">
        <w:rPr>
          <w:sz w:val="14"/>
        </w:rPr>
        <w:t xml:space="preserve"> If everyone owns an asset, people act as if no one owns it. And when no one owns it, no one really takes care of it. </w:t>
      </w:r>
      <w:r w:rsidRPr="007946DD">
        <w:rPr>
          <w:u w:val="single"/>
        </w:rPr>
        <w:t>Public ownership encourages neglect and mismanagement.</w:t>
      </w:r>
      <w:r>
        <w:rPr>
          <w:u w:val="single"/>
        </w:rPr>
        <w:t xml:space="preserve"> </w:t>
      </w:r>
      <w:r w:rsidRPr="00FC63C8">
        <w:rPr>
          <w:sz w:val="14"/>
        </w:rPr>
        <w:t xml:space="preserve">Since socialism, by definition, is a system marked by the “common ownership of the means of production,” </w:t>
      </w:r>
      <w:r w:rsidRPr="007946DD">
        <w:rPr>
          <w:u w:val="single"/>
        </w:rPr>
        <w:t>the failure of socialism is a “tragedy of the commons” on a national scale.</w:t>
      </w:r>
      <w:r w:rsidRPr="00FC63C8">
        <w:rPr>
          <w:sz w:val="14"/>
        </w:rPr>
        <w:t xml:space="preserve"> </w:t>
      </w:r>
      <w:r w:rsidRPr="007946DD">
        <w:rPr>
          <w:u w:val="single"/>
        </w:rPr>
        <w:t>Much of the economic stagnation of socialism can be traced to the failure to establish and promote private property rights.</w:t>
      </w:r>
      <w:r>
        <w:rPr>
          <w:u w:val="single"/>
        </w:rPr>
        <w:t xml:space="preserve"> </w:t>
      </w:r>
      <w:r w:rsidRPr="00FC63C8">
        <w:rPr>
          <w:sz w:val="14"/>
        </w:rPr>
        <w:t xml:space="preserve">As Peruvian economist Hernando de Soto remarked, you can travel in rural communities around the world and you will hear dogs barking because even dogs understand property rights. It is only statist governments that have failed to understand property rights. </w:t>
      </w:r>
      <w:r w:rsidRPr="007946DD">
        <w:rPr>
          <w:u w:val="single"/>
        </w:rPr>
        <w:t>Socialist countries are just now starting to recognize the importance of private property as they privatize assets and property in Eastern Europe.</w:t>
      </w:r>
    </w:p>
    <w:p w14:paraId="2DEA51E6" w14:textId="77777777" w:rsidR="006D1432" w:rsidRDefault="006D1432" w:rsidP="006D1432"/>
    <w:p w14:paraId="1154C105" w14:textId="77777777" w:rsidR="006D1432" w:rsidRDefault="006D1432" w:rsidP="006D1432">
      <w:pPr>
        <w:pStyle w:val="Heading3"/>
      </w:pPr>
      <w:r>
        <w:t xml:space="preserve">2AC—AT: Socialism Alt—Model </w:t>
      </w:r>
    </w:p>
    <w:p w14:paraId="7B7D95D5" w14:textId="77777777" w:rsidR="006D1432" w:rsidRDefault="006D1432" w:rsidP="006D1432"/>
    <w:p w14:paraId="1BEA155A" w14:textId="77777777" w:rsidR="006D1432" w:rsidRDefault="006D1432" w:rsidP="006D1432">
      <w:pPr>
        <w:pStyle w:val="Heading4"/>
      </w:pPr>
      <w:r>
        <w:t xml:space="preserve">Their model is flawed—they compare perfect socialism to imperfect capitalism creating the illusion their alt works </w:t>
      </w:r>
    </w:p>
    <w:p w14:paraId="7E41D2AB" w14:textId="77777777" w:rsidR="006D1432" w:rsidRPr="0088223C" w:rsidRDefault="006D1432" w:rsidP="006D1432">
      <w:r w:rsidRPr="000535DA">
        <w:rPr>
          <w:rStyle w:val="Style13ptBold"/>
        </w:rPr>
        <w:t>Perry 95</w:t>
      </w:r>
      <w:r>
        <w:t xml:space="preserve"> - a resident scholar at the American Enterprise Institute and a professor at the University of Michigan’s Flint campus, where he teaches graduate classes in economics and finance. (Mark J. Perry, “Why Socialism Failed,” FEE, 5/31/1995, </w:t>
      </w:r>
      <w:r w:rsidRPr="000535DA">
        <w:t>https://fee.org/articles/why-socialism-failed/</w:t>
      </w:r>
      <w:r>
        <w:t>)//mcu</w:t>
      </w:r>
    </w:p>
    <w:p w14:paraId="3E3BD412" w14:textId="77777777" w:rsidR="006D1432" w:rsidRPr="0088223C" w:rsidRDefault="006D1432" w:rsidP="006D1432">
      <w:pPr>
        <w:rPr>
          <w:sz w:val="16"/>
          <w:szCs w:val="16"/>
        </w:rPr>
      </w:pPr>
      <w:r w:rsidRPr="0088223C">
        <w:rPr>
          <w:sz w:val="16"/>
          <w:szCs w:val="16"/>
        </w:rPr>
        <w:t>"Pure" Socialism</w:t>
      </w:r>
    </w:p>
    <w:p w14:paraId="18438A63" w14:textId="77777777" w:rsidR="006D1432" w:rsidRPr="0088223C" w:rsidRDefault="006D1432" w:rsidP="006D1432">
      <w:pPr>
        <w:rPr>
          <w:sz w:val="16"/>
        </w:rPr>
      </w:pPr>
      <w:r w:rsidRPr="0088223C">
        <w:rPr>
          <w:sz w:val="16"/>
        </w:rPr>
        <w:t>In a radio debate several months ago with a Marxist professor from the University of Minnesota, I pointed out the obvious failures of socialism around the world in Cuba, Eastern Europe, and China. At the time of our debate, Haitian refugees were risking their lives trying to get to Florida in homemade boats. Why was it, I asked him, that people were fleeing Haiti and traveling almost 500 miles by ocean to get to the “evil capitalist empire” when they were only 50 miles from the “workers’ paradise” of Cuba? If perfection really were an available option, the choice of economic and political systems would be irrelevant. The Marxist admitted that many “socialist” countries around the world were failing. However, according to him, the reason for failure is not that socialism is deficient, but that the socialist economies are not practicing “pure” socialism. The perfect version of socialism would work; it is just the imperfect socialism that doesn’t work</w:t>
      </w:r>
      <w:r w:rsidRPr="000535DA">
        <w:rPr>
          <w:b/>
          <w:bCs/>
          <w:u w:val="single"/>
        </w:rPr>
        <w:t>. Marxists like to compare a theoretically perfect version of socialism with practical, imperfect capitalism which allows them to claim that socialism is superior to capitalism.</w:t>
      </w:r>
      <w:r>
        <w:rPr>
          <w:b/>
          <w:bCs/>
          <w:u w:val="single"/>
        </w:rPr>
        <w:t xml:space="preserve"> </w:t>
      </w:r>
      <w:r w:rsidRPr="000535DA">
        <w:rPr>
          <w:u w:val="single"/>
        </w:rPr>
        <w:t>If perfection really were an available option, the choice of economic and political systems would be irrelevant. In a world with perfect beings and infinite abundance, any economic or political system–</w:t>
      </w:r>
      <w:r w:rsidRPr="0088223C">
        <w:rPr>
          <w:sz w:val="16"/>
        </w:rPr>
        <w:t>socialism, capitalism, fascism, or communism–</w:t>
      </w:r>
      <w:r w:rsidRPr="000535DA">
        <w:rPr>
          <w:u w:val="single"/>
        </w:rPr>
        <w:t>would work perfectly.</w:t>
      </w:r>
      <w:r>
        <w:rPr>
          <w:u w:val="single"/>
        </w:rPr>
        <w:t xml:space="preserve"> </w:t>
      </w:r>
      <w:r w:rsidRPr="0088223C">
        <w:rPr>
          <w:sz w:val="16"/>
        </w:rPr>
        <w:t xml:space="preserve">However, the choice of economic and political institutions is crucial in an imperfect universe with imperfect beings and limited resources. </w:t>
      </w:r>
      <w:r w:rsidRPr="000535DA">
        <w:rPr>
          <w:b/>
          <w:bCs/>
          <w:u w:val="single"/>
        </w:rPr>
        <w:t>In a world of scarcity, it is essential for an economic system to be based on a clear incentive structure to promote economic efficiency.</w:t>
      </w:r>
      <w:r w:rsidRPr="0088223C">
        <w:rPr>
          <w:sz w:val="16"/>
        </w:rPr>
        <w:t xml:space="preserve"> </w:t>
      </w:r>
      <w:r w:rsidRPr="000535DA">
        <w:rPr>
          <w:u w:val="single"/>
        </w:rPr>
        <w:t>The real choice we face is between imperfect capitalism and imperfect socialism. Given that choice, the evidence of history overwhelmingly favors capitalism as the greatest wealth-producing economic system available.</w:t>
      </w:r>
      <w:r>
        <w:rPr>
          <w:u w:val="single"/>
        </w:rPr>
        <w:t xml:space="preserve"> </w:t>
      </w:r>
      <w:r w:rsidRPr="0088223C">
        <w:rPr>
          <w:sz w:val="16"/>
        </w:rPr>
        <w:t xml:space="preserve">The strength of capitalism can be attributed to an incentive structure based upon the three Ps: (1) prices determined by market forces, (2) a profit-and-loss system of accounting and (3) private property rights. The failure of socialism can be traced to its neglect of these three incentive-enhancing components. Prices </w:t>
      </w:r>
      <w:r w:rsidRPr="000535DA">
        <w:rPr>
          <w:u w:val="single"/>
        </w:rPr>
        <w:t>The price system in a market economy guides economic activity so flawlessly that most people don’t appreciate its importance. Market prices transmit information about relative scarcity and then efficiently coordinate economic activity.</w:t>
      </w:r>
      <w:r w:rsidRPr="0088223C">
        <w:rPr>
          <w:sz w:val="16"/>
        </w:rPr>
        <w:t xml:space="preserve"> </w:t>
      </w:r>
      <w:r w:rsidRPr="000535DA">
        <w:rPr>
          <w:u w:val="single"/>
        </w:rPr>
        <w:t>The economic content of prices provides incentives that promote economic efficiency.</w:t>
      </w:r>
      <w:r>
        <w:rPr>
          <w:u w:val="single"/>
        </w:rPr>
        <w:t xml:space="preserve"> </w:t>
      </w:r>
      <w:r w:rsidRPr="000535DA">
        <w:rPr>
          <w:u w:val="single"/>
        </w:rPr>
        <w:t>For example</w:t>
      </w:r>
      <w:r w:rsidRPr="0088223C">
        <w:rPr>
          <w:sz w:val="16"/>
        </w:rPr>
        <w:t xml:space="preserve">, when the </w:t>
      </w:r>
      <w:r w:rsidRPr="000535DA">
        <w:rPr>
          <w:u w:val="single"/>
        </w:rPr>
        <w:t xml:space="preserve">OPEC cartel restricted </w:t>
      </w:r>
      <w:r w:rsidRPr="0088223C">
        <w:rPr>
          <w:sz w:val="16"/>
        </w:rPr>
        <w:t xml:space="preserve">the supply of </w:t>
      </w:r>
      <w:r w:rsidRPr="000535DA">
        <w:rPr>
          <w:u w:val="single"/>
        </w:rPr>
        <w:t>oil in the 1970s, oil prices rose dramatically</w:t>
      </w:r>
      <w:r w:rsidRPr="0088223C">
        <w:rPr>
          <w:sz w:val="16"/>
        </w:rPr>
        <w:t xml:space="preserve">. </w:t>
      </w:r>
      <w:r w:rsidRPr="000535DA">
        <w:rPr>
          <w:u w:val="single"/>
        </w:rPr>
        <w:t>The higher prices for oil and gas</w:t>
      </w:r>
      <w:r w:rsidRPr="0088223C">
        <w:rPr>
          <w:sz w:val="16"/>
        </w:rPr>
        <w:t xml:space="preserve">oline </w:t>
      </w:r>
      <w:r w:rsidRPr="000535DA">
        <w:rPr>
          <w:u w:val="single"/>
        </w:rPr>
        <w:t>transmitted</w:t>
      </w:r>
      <w:r w:rsidRPr="0088223C">
        <w:rPr>
          <w:sz w:val="16"/>
        </w:rPr>
        <w:t xml:space="preserve"> valuable information to both buyers and sellers. Consumers received </w:t>
      </w:r>
      <w:r w:rsidRPr="000535DA">
        <w:rPr>
          <w:u w:val="single"/>
        </w:rPr>
        <w:t>a strong, clear message about the scarcity of oil</w:t>
      </w:r>
      <w:r w:rsidRPr="0088223C">
        <w:rPr>
          <w:sz w:val="16"/>
        </w:rPr>
        <w:t xml:space="preserve"> by the higher prices at the pump </w:t>
      </w:r>
      <w:r w:rsidRPr="000535DA">
        <w:rPr>
          <w:u w:val="single"/>
        </w:rPr>
        <w:t>and were forced to change their behavior dramatically</w:t>
      </w:r>
      <w:r w:rsidRPr="0088223C">
        <w:rPr>
          <w:sz w:val="16"/>
        </w:rPr>
        <w:t xml:space="preserve">. </w:t>
      </w:r>
      <w:r w:rsidRPr="0007028D">
        <w:rPr>
          <w:u w:val="single"/>
        </w:rPr>
        <w:t>People reacted</w:t>
      </w:r>
      <w:r w:rsidRPr="0088223C">
        <w:rPr>
          <w:sz w:val="16"/>
        </w:rPr>
        <w:t xml:space="preserve"> to the scarcity </w:t>
      </w:r>
      <w:r w:rsidRPr="0007028D">
        <w:rPr>
          <w:u w:val="single"/>
        </w:rPr>
        <w:t>by driving less, carpooling more, taking public transportation, and buying smaller cars. Producers reacted</w:t>
      </w:r>
      <w:r w:rsidRPr="0088223C">
        <w:rPr>
          <w:sz w:val="16"/>
        </w:rPr>
        <w:t xml:space="preserve"> to the higher price </w:t>
      </w:r>
      <w:r w:rsidRPr="0007028D">
        <w:rPr>
          <w:u w:val="single"/>
        </w:rPr>
        <w:t>by increasing their efforts at exploration for more oil.</w:t>
      </w:r>
      <w:r w:rsidRPr="0088223C">
        <w:rPr>
          <w:sz w:val="16"/>
        </w:rPr>
        <w:t xml:space="preserve"> In addition, </w:t>
      </w:r>
      <w:r w:rsidRPr="0007028D">
        <w:rPr>
          <w:b/>
          <w:bCs/>
          <w:u w:val="single"/>
        </w:rPr>
        <w:t>higher oil prices gave producers an incentive to explore and develop alternative fuel and energy sources.</w:t>
      </w:r>
      <w:r>
        <w:rPr>
          <w:b/>
          <w:bCs/>
          <w:u w:val="single"/>
        </w:rPr>
        <w:t xml:space="preserve"> </w:t>
      </w:r>
      <w:r w:rsidRPr="0088223C">
        <w:rPr>
          <w:sz w:val="16"/>
        </w:rPr>
        <w:t xml:space="preserve">From our experience with price controls on gasoline, we get an insight into what happens under socialism where every price is controlled. The information transmitted by higher oil prices provided the appropriate incentive structure to both buyers and sellers. Buyers increased their effort to conserve a now more precious resource and sellers increased their effort to find more of this now scarcer </w:t>
      </w:r>
      <w:proofErr w:type="spellStart"/>
      <w:proofErr w:type="gramStart"/>
      <w:r w:rsidRPr="0088223C">
        <w:rPr>
          <w:sz w:val="16"/>
        </w:rPr>
        <w:t>resource.The</w:t>
      </w:r>
      <w:proofErr w:type="spellEnd"/>
      <w:proofErr w:type="gramEnd"/>
      <w:r w:rsidRPr="0088223C">
        <w:rPr>
          <w:sz w:val="16"/>
        </w:rPr>
        <w:t xml:space="preserve"> only alternative to a market price is a controlled or fixed price which always transmits misleading information about relative scarcity. Inappropriate behavior results from a controlled price because false information has been transmitted by an artificial, non-market price. Look at </w:t>
      </w:r>
      <w:r w:rsidRPr="0007028D">
        <w:rPr>
          <w:u w:val="single"/>
        </w:rPr>
        <w:t>what happened during the 1970s when U.S. gas prices were controlled. Long lines developed at service stations all over the country because the price for gasoline was kept artificially low by government fiat</w:t>
      </w:r>
      <w:r w:rsidRPr="0088223C">
        <w:rPr>
          <w:sz w:val="16"/>
        </w:rPr>
        <w:t xml:space="preserve">. </w:t>
      </w:r>
      <w:r w:rsidRPr="0007028D">
        <w:rPr>
          <w:u w:val="single"/>
        </w:rPr>
        <w:t>The full impact of scarcity was not accurately conveyed</w:t>
      </w:r>
      <w:r w:rsidRPr="0088223C">
        <w:rPr>
          <w:sz w:val="16"/>
        </w:rPr>
        <w:t>. As Milton Friedman pointed out at the time, we could have eliminated the lines at the pump in one day by allowing the price to rise to clear the market. From our experience with price controls on gasoline and the long lines at the pump and general inconvenience, we get an insight into what happens under socialism where every price in the economy is controlled</w:t>
      </w:r>
      <w:r w:rsidRPr="0007028D">
        <w:rPr>
          <w:u w:val="single"/>
        </w:rPr>
        <w:t xml:space="preserve">. The collapse of socialism is due in part to the chaos and inefficiency that result from artificial prices. </w:t>
      </w:r>
      <w:r w:rsidRPr="0088223C">
        <w:rPr>
          <w:sz w:val="16"/>
        </w:rPr>
        <w:t xml:space="preserve">The information content of a controlled price is always distorted. This, in turn, distorts the incentives mechanism of prices under socialism. </w:t>
      </w:r>
      <w:r w:rsidRPr="0007028D">
        <w:rPr>
          <w:u w:val="single"/>
        </w:rPr>
        <w:t>Administered prices are always either too high or too low, which then creates constant shortages and surpluses. Market prices are the only way to transmit information that will create the incentives to ensure economic efficiency.</w:t>
      </w:r>
    </w:p>
    <w:p w14:paraId="7220B541" w14:textId="77777777" w:rsidR="006D1432" w:rsidRDefault="006D1432" w:rsidP="006D1432"/>
    <w:p w14:paraId="6BD66EC7" w14:textId="77777777" w:rsidR="006D1432" w:rsidRDefault="006D1432" w:rsidP="006D1432">
      <w:pPr>
        <w:pStyle w:val="Heading3"/>
      </w:pPr>
      <w:r>
        <w:t xml:space="preserve">2AC—AT: Socialism Alt—incentives </w:t>
      </w:r>
    </w:p>
    <w:p w14:paraId="1C64C55A" w14:textId="77777777" w:rsidR="006D1432" w:rsidRDefault="006D1432" w:rsidP="006D1432">
      <w:pPr>
        <w:rPr>
          <w:sz w:val="16"/>
        </w:rPr>
      </w:pPr>
    </w:p>
    <w:p w14:paraId="60F3C750" w14:textId="77777777" w:rsidR="006D1432" w:rsidRDefault="006D1432" w:rsidP="006D1432">
      <w:pPr>
        <w:pStyle w:val="Heading4"/>
      </w:pPr>
      <w:r>
        <w:t xml:space="preserve">Socialism fails—economic systems </w:t>
      </w:r>
      <w:proofErr w:type="spellStart"/>
      <w:r>
        <w:t>wihtout</w:t>
      </w:r>
      <w:proofErr w:type="spellEnd"/>
      <w:r>
        <w:t xml:space="preserve"> incentives lead to stagnation and work against human behavior </w:t>
      </w:r>
    </w:p>
    <w:p w14:paraId="03323C0E" w14:textId="77777777" w:rsidR="006D1432" w:rsidRPr="00737A44" w:rsidRDefault="006D1432" w:rsidP="006D1432">
      <w:r w:rsidRPr="000535DA">
        <w:rPr>
          <w:rStyle w:val="Style13ptBold"/>
        </w:rPr>
        <w:t>Perry 95</w:t>
      </w:r>
      <w:r>
        <w:t xml:space="preserve"> - a resident scholar at the American Enterprise Institute and a professor at the University of Michigan’s Flint campus, where he teaches graduate classes in economics and finance. (Mark J. Perry, “Why Socialism Failed,” FEE, 5/31/1995, </w:t>
      </w:r>
      <w:r w:rsidRPr="000535DA">
        <w:t>https://fee.org/articles/why-socialism-failed/</w:t>
      </w:r>
      <w:r>
        <w:t>)//mcu</w:t>
      </w:r>
    </w:p>
    <w:p w14:paraId="39369F75" w14:textId="77777777" w:rsidR="006D1432" w:rsidRPr="0088223C" w:rsidRDefault="006D1432" w:rsidP="006D1432">
      <w:pPr>
        <w:rPr>
          <w:u w:val="single"/>
        </w:rPr>
      </w:pPr>
      <w:r w:rsidRPr="00737A44">
        <w:rPr>
          <w:u w:val="single"/>
        </w:rPr>
        <w:t>Socialism</w:t>
      </w:r>
      <w:r>
        <w:t xml:space="preserve"> is the Big Lie of the Twentieth century. While it </w:t>
      </w:r>
      <w:r w:rsidRPr="00737A44">
        <w:rPr>
          <w:b/>
          <w:bCs/>
          <w:u w:val="single"/>
        </w:rPr>
        <w:t>promised prosperity, equality, and security, it delivered poverty, misery, and tyranny.</w:t>
      </w:r>
      <w:r>
        <w:t xml:space="preserve"> </w:t>
      </w:r>
      <w:r w:rsidRPr="00737A44">
        <w:rPr>
          <w:u w:val="single"/>
        </w:rPr>
        <w:t>Equality was achieved only in the sense that everyone was equal in his or her misery.</w:t>
      </w:r>
      <w:r>
        <w:rPr>
          <w:u w:val="single"/>
        </w:rPr>
        <w:t xml:space="preserve"> </w:t>
      </w:r>
      <w:r>
        <w:t xml:space="preserve">In the same way that a Ponzi scheme or chain letter initially succeeds but eventually collapses, </w:t>
      </w:r>
      <w:r w:rsidRPr="000535DA">
        <w:rPr>
          <w:u w:val="single"/>
        </w:rPr>
        <w:t>socialism may show early signs of success. But any accomplishments quickly fade as the fundamental deficiencies of central planning emerge. It is the initial illusion of success that gives government intervention its pernicious, seductive appeal.</w:t>
      </w:r>
      <w:r>
        <w:t xml:space="preserve"> In the long run, socialism has always proven to be a formula for tyranny and misery.</w:t>
      </w:r>
      <w:r>
        <w:rPr>
          <w:u w:val="single"/>
        </w:rPr>
        <w:t xml:space="preserve"> </w:t>
      </w:r>
      <w:r>
        <w:t xml:space="preserve">Socialism Ignores Incentives A pyramid scheme is ultimately unsustainable because it is based on faulty principles. Likewise, </w:t>
      </w:r>
      <w:r w:rsidRPr="000535DA">
        <w:rPr>
          <w:u w:val="single"/>
        </w:rPr>
        <w:t>collectivism is unsustainable in the long run because it is a flawed theory</w:t>
      </w:r>
      <w:r>
        <w:t xml:space="preserve">. </w:t>
      </w:r>
      <w:r w:rsidRPr="000535DA">
        <w:rPr>
          <w:b/>
          <w:bCs/>
          <w:u w:val="single"/>
        </w:rPr>
        <w:t>Socialism does not work because it is not consistent with fundamental principles of human behavior.</w:t>
      </w:r>
      <w:r>
        <w:t xml:space="preserve"> </w:t>
      </w:r>
      <w:r w:rsidRPr="000535DA">
        <w:rPr>
          <w:u w:val="single"/>
        </w:rPr>
        <w:t>The failure of socialism in countries around the world can be traced to one critical defect: it is a system that ignores incentives.</w:t>
      </w:r>
      <w:r>
        <w:t xml:space="preserve"> Under socialism, incentives either play a minimal role or are ignored totally. In a capitalist economy, incentives are of the utmost importance. Market prices, the profit-and-loss system of accounting, and private property rights provide an efficient, interrelated system of incentives to guide and direct economic behavior. Capitalism is based on the theory that incentives matter! Under socialism, incentives either play a minimal role or are ignored totally. A centrally planned economy without market prices or profits, where property is owned by the state, is a system without an effective incentive mechanism to direct economic activity. </w:t>
      </w:r>
      <w:r w:rsidRPr="000535DA">
        <w:rPr>
          <w:u w:val="single"/>
        </w:rPr>
        <w:t>By failing to emphasize incentives, socialism is a theory inconsistent with human nature and is therefore doomed to fail.</w:t>
      </w:r>
      <w:r>
        <w:t xml:space="preserve"> Socialism is based on the theory that incentives don’t matter!</w:t>
      </w:r>
    </w:p>
    <w:p w14:paraId="7F901216" w14:textId="77777777" w:rsidR="006D1432" w:rsidRDefault="006D1432" w:rsidP="006D1432">
      <w:pPr>
        <w:pStyle w:val="Heading3"/>
      </w:pPr>
      <w:r>
        <w:t xml:space="preserve">1AR—AT: Socialism—Incentives </w:t>
      </w:r>
    </w:p>
    <w:p w14:paraId="5512CAE1" w14:textId="77777777" w:rsidR="006D1432" w:rsidRDefault="006D1432" w:rsidP="006D1432">
      <w:pPr>
        <w:pStyle w:val="Heading4"/>
      </w:pPr>
      <w:r>
        <w:t xml:space="preserve">Socialism fails— natural resources can’t overcome incentive-based inefficiencies </w:t>
      </w:r>
    </w:p>
    <w:p w14:paraId="4CFE015D" w14:textId="77777777" w:rsidR="006D1432" w:rsidRPr="00FC63C8" w:rsidRDefault="006D1432" w:rsidP="006D1432">
      <w:r w:rsidRPr="000535DA">
        <w:rPr>
          <w:rStyle w:val="Style13ptBold"/>
        </w:rPr>
        <w:t>Perry 95</w:t>
      </w:r>
      <w:r>
        <w:t xml:space="preserve"> - a resident scholar at the American Enterprise Institute and a professor at the University of Michigan’s Flint campus, where he teaches graduate classes in economics and finance. (Mark J. Perry, “Why Socialism Failed,” FEE, 5/31/1995, </w:t>
      </w:r>
      <w:r w:rsidRPr="000535DA">
        <w:t>https://fee.org/articles/why-socialism-failed/</w:t>
      </w:r>
      <w:r>
        <w:t>)//mcu</w:t>
      </w:r>
    </w:p>
    <w:p w14:paraId="47872EA4" w14:textId="77777777" w:rsidR="006D1432" w:rsidRPr="00E03256" w:rsidRDefault="006D1432" w:rsidP="006D1432">
      <w:r>
        <w:t xml:space="preserve">Incentives Matter </w:t>
      </w:r>
      <w:r w:rsidRPr="00E03256">
        <w:rPr>
          <w:b/>
          <w:bCs/>
          <w:u w:val="single"/>
        </w:rPr>
        <w:t>Without the incentives of market prices, profit-and-loss accounting, and well-defined property rights, socialist economies stagnate and wither</w:t>
      </w:r>
      <w:r w:rsidRPr="0088223C">
        <w:rPr>
          <w:u w:val="single"/>
        </w:rPr>
        <w:t>. The economic atrophy that occurs under socialism is a direct consequence of its neglect of economic incentives.</w:t>
      </w:r>
      <w:r>
        <w:rPr>
          <w:u w:val="single"/>
        </w:rPr>
        <w:t xml:space="preserve"> </w:t>
      </w:r>
      <w:r w:rsidRPr="00E03256">
        <w:rPr>
          <w:b/>
          <w:bCs/>
          <w:u w:val="single"/>
        </w:rPr>
        <w:t>No bounty of natural resources can ever compensate a country for its lack of an efficient system of incentives</w:t>
      </w:r>
      <w:r w:rsidRPr="0088223C">
        <w:rPr>
          <w:u w:val="single"/>
        </w:rPr>
        <w:t>. Russia, for example, is one of the world’s wealthiest countries in terms of natural resources; it has some of the world’s largest reserves of oil, natural gas, diamonds, and gold. Its valuable farmland, lakes, rivers, and streams stretch across a land area that encompasses 11 time zones. Yet Russia remains poor. Natural resources are helpful, but the ultimate resources of any country are the unlimited resources of its people–human resources.</w:t>
      </w:r>
      <w:r>
        <w:rPr>
          <w:u w:val="single"/>
        </w:rPr>
        <w:t xml:space="preserve"> </w:t>
      </w:r>
      <w:r w:rsidRPr="0088223C">
        <w:t>Socialism fails because it kills and destroys the human spirit.</w:t>
      </w:r>
      <w:r>
        <w:t xml:space="preserve"> </w:t>
      </w:r>
      <w:r w:rsidRPr="0088223C">
        <w:rPr>
          <w:u w:val="single"/>
        </w:rPr>
        <w:t>By their failure to foster, promote, and nurture the potential of their people through incentive-enhancing institutions, centrally planned economies deprive the human spirit of full development. Socialism fails because it kills and destroys the human spirit — just ask the people leaving Cuba in homemade rafts and boats.</w:t>
      </w:r>
      <w:r>
        <w:rPr>
          <w:u w:val="single"/>
        </w:rPr>
        <w:t xml:space="preserve"> </w:t>
      </w:r>
      <w:r>
        <w:t xml:space="preserve">As the former centrally planned economies move toward free markets, capitalism, and democracy, they look to the United States for guidance and support during the transition. With an unparalleled 250-year tradition of open markets and limited government, the United States is uniquely qualified to be the guiding light in the worldwide transition to freedom and liberty. We have an obligation to continue to provide a framework of free markets and democracy for the global transition to freedom. Our responsibility to the rest of the world is to continue to fight the seductiveness of statism around the world and here at home. The seductive nature of statism continues to tempt and lure us into the Barmecidal illusion that the government can create wealth. The temptress of socialism is constantly luring us with the offer: “give up a little of your freedom and I will give you a little more security.” As the experience of this century has demonstrated, the bargain is tempting but never pays off. We end up losing both our freedom and our security. Programs like socialized medicine, welfare, Social Security, and minimum wage laws will continue to entice us because on the surface they appear to be expedient and beneficial. Those programs, like all socialist programs, will fail in the long run regardless of initial appearances. These programs are part of the Big Lie of socialism because they ignore the important role of incentives. </w:t>
      </w:r>
      <w:r w:rsidRPr="007946DD">
        <w:rPr>
          <w:u w:val="single"/>
        </w:rPr>
        <w:t>By providing a powerful system of incentives that promote thrift, hard work, and efficiency, capitalism creates wealth.</w:t>
      </w:r>
      <w:r>
        <w:rPr>
          <w:u w:val="single"/>
        </w:rPr>
        <w:t xml:space="preserve"> </w:t>
      </w:r>
      <w:r>
        <w:t xml:space="preserve">Socialism will remain a constant temptation. We must be vigilant in our fight against socialism not only around the globe but also here in the United States. The failure of socialism inspired a worldwide renaissance of freedom and liberty. For the first time in the history of the world, the day is coming very soon when a majority of the people in the world will live in free societies or societies rapidly moving toward freedom. </w:t>
      </w:r>
      <w:r w:rsidRPr="007946DD">
        <w:rPr>
          <w:u w:val="single"/>
        </w:rPr>
        <w:t xml:space="preserve">Capitalism will play a major role in the global revival of liberty and prosperity because it nurtures the human spirit, inspires human creativity, and promotes the spirit of enterprise. </w:t>
      </w:r>
      <w:r w:rsidRPr="007946DD">
        <w:t>By providing a powerful system of incentives that promote thrift, hard work, and efficiency, capitalism creates wealth.</w:t>
      </w:r>
      <w:r>
        <w:t xml:space="preserve"> The main difference between capitalism and socialism is this: </w:t>
      </w:r>
      <w:r w:rsidRPr="007946DD">
        <w:rPr>
          <w:b/>
          <w:bCs/>
          <w:u w:val="single"/>
        </w:rPr>
        <w:t>Capitalism works.</w:t>
      </w:r>
    </w:p>
    <w:p w14:paraId="28152BF6" w14:textId="77777777" w:rsidR="006D1432" w:rsidRDefault="006D1432" w:rsidP="006D1432">
      <w:pPr>
        <w:rPr>
          <w:sz w:val="16"/>
        </w:rPr>
      </w:pPr>
    </w:p>
    <w:p w14:paraId="1E3862EE" w14:textId="77777777" w:rsidR="006D1432" w:rsidRDefault="006D1432" w:rsidP="006D1432"/>
    <w:p w14:paraId="3918ECF7" w14:textId="2976E10F" w:rsidR="007A708E" w:rsidRPr="007A708E" w:rsidRDefault="007A708E" w:rsidP="007A708E">
      <w:pPr>
        <w:pStyle w:val="Heading3"/>
      </w:pPr>
      <w:r>
        <w:t>Alt Fails</w:t>
      </w:r>
      <w:r w:rsidR="006D1432">
        <w:t xml:space="preserve"> - General</w:t>
      </w:r>
    </w:p>
    <w:p w14:paraId="17DC2B2F" w14:textId="77777777" w:rsidR="007A708E" w:rsidRDefault="007A708E" w:rsidP="007A708E">
      <w:pPr>
        <w:pStyle w:val="Heading4"/>
      </w:pPr>
      <w:r>
        <w:t xml:space="preserve">The alt justifies </w:t>
      </w:r>
      <w:r w:rsidRPr="003C202F">
        <w:rPr>
          <w:u w:val="single"/>
        </w:rPr>
        <w:t>harming</w:t>
      </w:r>
      <w:r>
        <w:t xml:space="preserve"> everyone if it evenly distributes wealth</w:t>
      </w:r>
    </w:p>
    <w:p w14:paraId="74716A0F" w14:textId="77777777" w:rsidR="007A708E" w:rsidRPr="003B0FA0" w:rsidRDefault="007A708E" w:rsidP="007A708E">
      <w:pPr>
        <w:rPr>
          <w:rStyle w:val="Style13ptBold"/>
          <w:b w:val="0"/>
          <w:sz w:val="22"/>
        </w:rPr>
      </w:pPr>
      <w:r>
        <w:rPr>
          <w:rStyle w:val="Style13ptBold"/>
        </w:rPr>
        <w:t>Allison 12</w:t>
      </w:r>
      <w:r>
        <w:rPr>
          <w:rStyle w:val="Style13ptBold"/>
          <w:b w:val="0"/>
          <w:bCs/>
        </w:rPr>
        <w:t xml:space="preserve"> - </w:t>
      </w:r>
      <w:r w:rsidRPr="003B0FA0">
        <w:t>American businessman</w:t>
      </w:r>
      <w:r>
        <w:t xml:space="preserve">, </w:t>
      </w:r>
      <w:r w:rsidRPr="003B0FA0">
        <w:t>director at Moelis &amp; Company</w:t>
      </w:r>
      <w:r>
        <w:t xml:space="preserve">, </w:t>
      </w:r>
      <w:r w:rsidRPr="003B0FA0">
        <w:t>former CEO and president of the Cato Institute in Washington, D.C</w:t>
      </w:r>
      <w:r>
        <w:t xml:space="preserve">. </w:t>
      </w:r>
      <w:r>
        <w:rPr>
          <w:rStyle w:val="Style13ptBold"/>
          <w:b w:val="0"/>
          <w:bCs/>
        </w:rPr>
        <w:t>(</w:t>
      </w:r>
      <w:r w:rsidRPr="003B0FA0">
        <w:t>John A. Allison IV,</w:t>
      </w:r>
      <w:r w:rsidRPr="00FF6701">
        <w:t xml:space="preserve"> “</w:t>
      </w:r>
      <w:r>
        <w:rPr>
          <w:i/>
          <w:iCs/>
        </w:rPr>
        <w:t>The Financial Crisis and the Free Market Cure: Why Pure Capitalism is the World Economy’s Only Hope</w:t>
      </w:r>
      <w:r w:rsidRPr="00FF6701">
        <w:t xml:space="preserve">”, </w:t>
      </w:r>
      <w:r>
        <w:t xml:space="preserve">Published September 2012, </w:t>
      </w:r>
      <w:r w:rsidRPr="003B0FA0">
        <w:t>https://learning-oreilly-com.proxy.lib.umich.edu/library/view/The+Financial+Crisis+and+the+Free+Market+Cure:+Why+Pure+Capitalism+is+the+World+Economy's+Only+Hope/9780071806787/ch21.html#ch21</w:t>
      </w:r>
      <w:r>
        <w:t>)</w:t>
      </w:r>
      <w:r w:rsidRPr="00FF6701">
        <w:t>//</w:t>
      </w:r>
      <w:r>
        <w:t>IB</w:t>
      </w:r>
      <w:r w:rsidRPr="003B0FA0">
        <w:t xml:space="preserve"> </w:t>
      </w:r>
    </w:p>
    <w:p w14:paraId="3DFEC64C" w14:textId="77777777" w:rsidR="007A708E" w:rsidRPr="003B0FA0" w:rsidRDefault="007A708E" w:rsidP="007A708E">
      <w:pPr>
        <w:rPr>
          <w:rStyle w:val="Style13ptBold"/>
          <w:b w:val="0"/>
          <w:bCs/>
          <w:sz w:val="22"/>
          <w:szCs w:val="22"/>
        </w:rPr>
      </w:pPr>
      <w:r w:rsidRPr="003B0FA0">
        <w:rPr>
          <w:rStyle w:val="Style13ptBold"/>
          <w:b w:val="0"/>
          <w:bCs/>
          <w:sz w:val="22"/>
          <w:szCs w:val="22"/>
        </w:rPr>
        <w:t>21</w:t>
      </w:r>
      <w:r>
        <w:rPr>
          <w:rStyle w:val="Style13ptBold"/>
          <w:b w:val="0"/>
          <w:bCs/>
          <w:sz w:val="22"/>
          <w:szCs w:val="22"/>
        </w:rPr>
        <w:t xml:space="preserve"> </w:t>
      </w:r>
      <w:r w:rsidRPr="003B0FA0">
        <w:rPr>
          <w:rStyle w:val="Style13ptBold"/>
          <w:b w:val="0"/>
          <w:bCs/>
          <w:sz w:val="22"/>
          <w:szCs w:val="22"/>
        </w:rPr>
        <w:t>The Deepest Cause Is Philosophical</w:t>
      </w:r>
    </w:p>
    <w:p w14:paraId="720A2D65" w14:textId="77777777" w:rsidR="007A708E" w:rsidRDefault="007A708E" w:rsidP="007A708E">
      <w:r w:rsidRPr="004552CE">
        <w:rPr>
          <w:rStyle w:val="Emphasis"/>
        </w:rPr>
        <w:t>THE</w:t>
      </w:r>
      <w:r w:rsidRPr="004552CE">
        <w:rPr>
          <w:rStyle w:val="StyleUnderline"/>
        </w:rPr>
        <w:t xml:space="preserve"> DEEPEST </w:t>
      </w:r>
      <w:r w:rsidRPr="004552CE">
        <w:rPr>
          <w:rStyle w:val="Emphasis"/>
        </w:rPr>
        <w:t>CAUSE OF THE FINANCIAL CRISIS</w:t>
      </w:r>
      <w:r w:rsidRPr="004552CE">
        <w:rPr>
          <w:rStyle w:val="StyleUnderline"/>
        </w:rPr>
        <w:t xml:space="preserve"> IS NOT ECONOMIC policy. The fundamental cause </w:t>
      </w:r>
      <w:r w:rsidRPr="004552CE">
        <w:rPr>
          <w:rStyle w:val="Emphasis"/>
        </w:rPr>
        <w:t>is philosophical</w:t>
      </w:r>
      <w:r w:rsidRPr="004552CE">
        <w:rPr>
          <w:rStyle w:val="StyleUnderline"/>
        </w:rPr>
        <w:t xml:space="preserve">. </w:t>
      </w:r>
      <w:r w:rsidRPr="004552CE">
        <w:t>The financial crisis is a result of the philosophical ideas that have been taught in the liberal arts departments of the most prestigious universities in America for more than 50 years.</w:t>
      </w:r>
    </w:p>
    <w:p w14:paraId="0B7C6917" w14:textId="77777777" w:rsidR="007A708E" w:rsidRDefault="007A708E" w:rsidP="007A708E">
      <w:r w:rsidRPr="004552CE">
        <w:rPr>
          <w:rStyle w:val="StyleUnderline"/>
        </w:rPr>
        <w:t xml:space="preserve">The fundamental cause of the financial crisis is a combination of </w:t>
      </w:r>
      <w:r w:rsidRPr="004552CE">
        <w:rPr>
          <w:rStyle w:val="Emphasis"/>
        </w:rPr>
        <w:t xml:space="preserve">altruism </w:t>
      </w:r>
      <w:r w:rsidRPr="004552CE">
        <w:rPr>
          <w:rStyle w:val="StyleUnderline"/>
        </w:rPr>
        <w:t>and pragmatism.</w:t>
      </w:r>
      <w:r w:rsidRPr="004552CE">
        <w:t xml:space="preserve"> Altruism does not mean kindness toward others; it literally means “other-ism.” </w:t>
      </w:r>
      <w:r w:rsidRPr="004552CE">
        <w:rPr>
          <w:rStyle w:val="StyleUnderline"/>
        </w:rPr>
        <w:t xml:space="preserve">Altruism is defined as selflessness, that is, believing that everyone else is more important than you are. </w:t>
      </w:r>
      <w:r w:rsidRPr="004552CE">
        <w:t>The good of the individual is irrelevant. It is only the good of “others” that matters, and this is interpreted by liberals as being the good of “society.” This assumes that society is a living entity and that the effect on actual individuals does not matter. In reality, however, there are only individuals. There is no such entity as society.1</w:t>
      </w:r>
    </w:p>
    <w:p w14:paraId="3ED85253" w14:textId="77777777" w:rsidR="007A708E" w:rsidRPr="004552CE" w:rsidRDefault="007A708E" w:rsidP="007A708E">
      <w:pPr>
        <w:rPr>
          <w:rStyle w:val="StyleUnderline"/>
        </w:rPr>
      </w:pPr>
      <w:r w:rsidRPr="004552CE">
        <w:rPr>
          <w:rStyle w:val="StyleUnderline"/>
        </w:rPr>
        <w:t xml:space="preserve">The “common good” (or the “public interest”) is an indefinable concept. There is no such thing as the public. The public is only a number of individual people. </w:t>
      </w:r>
      <w:r w:rsidRPr="004552CE">
        <w:rPr>
          <w:rStyle w:val="Emphasis"/>
        </w:rPr>
        <w:t>When</w:t>
      </w:r>
      <w:r w:rsidRPr="004552CE">
        <w:rPr>
          <w:rStyle w:val="StyleUnderline"/>
        </w:rPr>
        <w:t xml:space="preserve"> the </w:t>
      </w:r>
      <w:r w:rsidRPr="004552CE">
        <w:rPr>
          <w:rStyle w:val="Emphasis"/>
        </w:rPr>
        <w:t>common good of a society is</w:t>
      </w:r>
      <w:r w:rsidRPr="004552CE">
        <w:rPr>
          <w:rStyle w:val="StyleUnderline"/>
        </w:rPr>
        <w:t xml:space="preserve"> regarded as something apart from and </w:t>
      </w:r>
      <w:r w:rsidRPr="004552CE">
        <w:rPr>
          <w:rStyle w:val="Emphasis"/>
        </w:rPr>
        <w:t>superior to the individual good of its members,</w:t>
      </w:r>
      <w:r w:rsidRPr="004552CE">
        <w:rPr>
          <w:rStyle w:val="StyleUnderline"/>
        </w:rPr>
        <w:t xml:space="preserve"> </w:t>
      </w:r>
      <w:r w:rsidRPr="004552CE">
        <w:rPr>
          <w:rStyle w:val="Emphasis"/>
        </w:rPr>
        <w:t>the good of some</w:t>
      </w:r>
      <w:r w:rsidRPr="004552CE">
        <w:rPr>
          <w:rStyle w:val="StyleUnderline"/>
        </w:rPr>
        <w:t xml:space="preserve"> people </w:t>
      </w:r>
      <w:r w:rsidRPr="004552CE">
        <w:rPr>
          <w:rStyle w:val="Emphasis"/>
        </w:rPr>
        <w:t>takes precedence over the good of other people</w:t>
      </w:r>
      <w:r w:rsidRPr="004552CE">
        <w:rPr>
          <w:rStyle w:val="StyleUnderline"/>
        </w:rPr>
        <w:t>, with those others consigned to the status of sacrificial animals.2</w:t>
      </w:r>
    </w:p>
    <w:p w14:paraId="0BDB121F" w14:textId="77777777" w:rsidR="007A708E" w:rsidRPr="004552CE" w:rsidRDefault="007A708E" w:rsidP="007A708E">
      <w:pPr>
        <w:rPr>
          <w:rStyle w:val="StyleUnderline"/>
        </w:rPr>
      </w:pPr>
      <w:r w:rsidRPr="004552CE">
        <w:rPr>
          <w:rStyle w:val="Emphasis"/>
        </w:rPr>
        <w:t>Altruism</w:t>
      </w:r>
      <w:r w:rsidRPr="004552CE">
        <w:rPr>
          <w:rStyle w:val="StyleUnderline"/>
        </w:rPr>
        <w:t xml:space="preserve"> should not be confused with benevolence. </w:t>
      </w:r>
      <w:r w:rsidRPr="004552CE">
        <w:t xml:space="preserve">Altruism means that other people (society or the tribe) are more important than you are. Altruism is an unquestioning duty to others. </w:t>
      </w:r>
      <w:r w:rsidRPr="004552CE">
        <w:rPr>
          <w:rStyle w:val="StyleUnderline"/>
        </w:rPr>
        <w:t xml:space="preserve">It </w:t>
      </w:r>
      <w:r w:rsidRPr="004552CE">
        <w:rPr>
          <w:rStyle w:val="Emphasis"/>
        </w:rPr>
        <w:t>is not about being nice</w:t>
      </w:r>
      <w:r w:rsidRPr="004552CE">
        <w:rPr>
          <w:rStyle w:val="StyleUnderline"/>
        </w:rPr>
        <w:t xml:space="preserve"> to people. </w:t>
      </w:r>
      <w:r w:rsidRPr="004552CE">
        <w:rPr>
          <w:rStyle w:val="Emphasis"/>
        </w:rPr>
        <w:t>It is about self-sacrifice</w:t>
      </w:r>
      <w:r w:rsidRPr="004552CE">
        <w:rPr>
          <w:rStyle w:val="StyleUnderline"/>
        </w:rPr>
        <w:t>.</w:t>
      </w:r>
    </w:p>
    <w:p w14:paraId="6E52EC2D" w14:textId="77777777" w:rsidR="007A708E" w:rsidRPr="004552CE" w:rsidRDefault="007A708E" w:rsidP="007A708E">
      <w:pPr>
        <w:rPr>
          <w:rStyle w:val="StyleUnderline"/>
        </w:rPr>
      </w:pPr>
      <w:r w:rsidRPr="00301611">
        <w:rPr>
          <w:rStyle w:val="Emphasis"/>
        </w:rPr>
        <w:t>A classic</w:t>
      </w:r>
      <w:r w:rsidRPr="004552CE">
        <w:rPr>
          <w:rStyle w:val="StyleUnderline"/>
        </w:rPr>
        <w:t xml:space="preserve"> economic </w:t>
      </w:r>
      <w:r w:rsidRPr="00301611">
        <w:rPr>
          <w:rStyle w:val="Emphasis"/>
        </w:rPr>
        <w:t>error</w:t>
      </w:r>
      <w:r w:rsidRPr="004552CE">
        <w:t xml:space="preserve"> </w:t>
      </w:r>
      <w:r w:rsidRPr="00301611">
        <w:rPr>
          <w:sz w:val="16"/>
          <w:szCs w:val="16"/>
        </w:rPr>
        <w:t>made by liberals</w:t>
      </w:r>
      <w:r w:rsidRPr="00301611">
        <w:rPr>
          <w:szCs w:val="28"/>
        </w:rPr>
        <w:t xml:space="preserve"> </w:t>
      </w:r>
      <w:r w:rsidRPr="00301611">
        <w:rPr>
          <w:rStyle w:val="Emphasis"/>
        </w:rPr>
        <w:t>is to assume</w:t>
      </w:r>
      <w:r w:rsidRPr="004552CE">
        <w:rPr>
          <w:rStyle w:val="StyleUnderline"/>
        </w:rPr>
        <w:t xml:space="preserve"> that </w:t>
      </w:r>
      <w:r w:rsidRPr="00301611">
        <w:rPr>
          <w:rStyle w:val="Emphasis"/>
        </w:rPr>
        <w:t xml:space="preserve">good intentions produce good outcomes. </w:t>
      </w:r>
      <w:r w:rsidRPr="004552CE">
        <w:rPr>
          <w:rStyle w:val="StyleUnderline"/>
        </w:rPr>
        <w:t xml:space="preserve">Economic theory unquestionably demonstrates that </w:t>
      </w:r>
      <w:r w:rsidRPr="00301611">
        <w:rPr>
          <w:rStyle w:val="Emphasis"/>
        </w:rPr>
        <w:t xml:space="preserve">so-called good intentions often produce very bad outcomes. </w:t>
      </w:r>
      <w:r w:rsidRPr="004552CE">
        <w:rPr>
          <w:rStyle w:val="StyleUnderline"/>
        </w:rPr>
        <w:t xml:space="preserve">This is </w:t>
      </w:r>
      <w:r w:rsidRPr="00301611">
        <w:rPr>
          <w:rStyle w:val="Emphasis"/>
        </w:rPr>
        <w:t>the “law of unintended consequences</w:t>
      </w:r>
      <w:r w:rsidRPr="004552CE">
        <w:rPr>
          <w:rStyle w:val="StyleUnderline"/>
        </w:rPr>
        <w:t>” that is so relevant to policy makers and others who not only fail to achieve their aims, but also cause results that are directly opposed to their aims</w:t>
      </w:r>
      <w:r w:rsidRPr="004552CE">
        <w:t xml:space="preserve">—as when central banks and regulators seek to ensure “safe and sound” banking, but instead make banks and the system more dangerous and precarious. However, </w:t>
      </w:r>
      <w:r w:rsidRPr="00301611">
        <w:rPr>
          <w:rStyle w:val="Emphasis"/>
        </w:rPr>
        <w:t>if you are an altruist</w:t>
      </w:r>
      <w:r w:rsidRPr="004552CE">
        <w:rPr>
          <w:rStyle w:val="StyleUnderline"/>
        </w:rPr>
        <w:t xml:space="preserve">, </w:t>
      </w:r>
      <w:r w:rsidRPr="00301611">
        <w:rPr>
          <w:rStyle w:val="Emphasis"/>
        </w:rPr>
        <w:t>moral good is defined by</w:t>
      </w:r>
      <w:r w:rsidRPr="004552CE">
        <w:rPr>
          <w:rStyle w:val="StyleUnderline"/>
        </w:rPr>
        <w:t xml:space="preserve"> your </w:t>
      </w:r>
      <w:r w:rsidRPr="00301611">
        <w:rPr>
          <w:rStyle w:val="Emphasis"/>
        </w:rPr>
        <w:t>intentions</w:t>
      </w:r>
      <w:r w:rsidRPr="004552CE">
        <w:rPr>
          <w:rStyle w:val="StyleUnderline"/>
        </w:rPr>
        <w:t xml:space="preserve"> to help others, </w:t>
      </w:r>
      <w:r w:rsidRPr="00301611">
        <w:rPr>
          <w:rStyle w:val="Emphasis"/>
        </w:rPr>
        <w:t>not</w:t>
      </w:r>
      <w:r w:rsidRPr="004552CE">
        <w:rPr>
          <w:rStyle w:val="StyleUnderline"/>
        </w:rPr>
        <w:t xml:space="preserve"> by </w:t>
      </w:r>
      <w:r w:rsidRPr="00301611">
        <w:rPr>
          <w:rStyle w:val="Emphasis"/>
        </w:rPr>
        <w:t>the actual outcome</w:t>
      </w:r>
      <w:r w:rsidRPr="004552CE">
        <w:rPr>
          <w:rStyle w:val="StyleUnderline"/>
        </w:rPr>
        <w:t xml:space="preserve">. In fact, </w:t>
      </w:r>
      <w:r w:rsidRPr="00301611">
        <w:rPr>
          <w:rStyle w:val="Emphasis"/>
        </w:rPr>
        <w:t>altruism</w:t>
      </w:r>
      <w:r w:rsidRPr="004552CE">
        <w:rPr>
          <w:rStyle w:val="StyleUnderline"/>
        </w:rPr>
        <w:t xml:space="preserve"> often </w:t>
      </w:r>
      <w:r w:rsidRPr="00301611">
        <w:rPr>
          <w:rStyle w:val="Emphasis"/>
        </w:rPr>
        <w:t>serves as an</w:t>
      </w:r>
      <w:r w:rsidRPr="004552CE">
        <w:rPr>
          <w:rStyle w:val="StyleUnderline"/>
        </w:rPr>
        <w:t xml:space="preserve"> </w:t>
      </w:r>
      <w:r w:rsidRPr="00301611">
        <w:rPr>
          <w:rStyle w:val="Emphasis"/>
        </w:rPr>
        <w:t>excuse for bad behavior</w:t>
      </w:r>
      <w:r w:rsidRPr="004552CE">
        <w:rPr>
          <w:rStyle w:val="StyleUnderline"/>
        </w:rPr>
        <w:t xml:space="preserve"> (and bad intentions).</w:t>
      </w:r>
    </w:p>
    <w:p w14:paraId="7E3B6E09" w14:textId="77777777" w:rsidR="007A708E" w:rsidRDefault="007A708E" w:rsidP="007A708E">
      <w:r w:rsidRPr="004552CE">
        <w:t xml:space="preserve">Where did </w:t>
      </w:r>
      <w:r w:rsidRPr="00301611">
        <w:rPr>
          <w:rStyle w:val="Emphasis"/>
        </w:rPr>
        <w:t>the idea</w:t>
      </w:r>
      <w:r w:rsidRPr="004552CE">
        <w:rPr>
          <w:rStyle w:val="StyleUnderline"/>
        </w:rPr>
        <w:t xml:space="preserve"> of “affordable housing” (that is, subprime home finance</w:t>
      </w:r>
      <w:r w:rsidRPr="004552CE">
        <w:t xml:space="preserve">) come from? </w:t>
      </w:r>
      <w:r w:rsidRPr="00301611">
        <w:rPr>
          <w:rStyle w:val="Emphasis"/>
        </w:rPr>
        <w:t>Everyone has a right to a house</w:t>
      </w:r>
      <w:r w:rsidRPr="004552CE">
        <w:rPr>
          <w:rStyle w:val="StyleUnderline"/>
        </w:rPr>
        <w:t xml:space="preserve">. Provided by whom? Everyone has </w:t>
      </w:r>
      <w:r w:rsidRPr="00301611">
        <w:rPr>
          <w:rStyle w:val="Emphasis"/>
        </w:rPr>
        <w:t>a right to free medical care.</w:t>
      </w:r>
      <w:r w:rsidRPr="004552CE">
        <w:rPr>
          <w:rStyle w:val="StyleUnderline"/>
        </w:rPr>
        <w:t xml:space="preserve"> </w:t>
      </w:r>
      <w:r w:rsidRPr="00301611">
        <w:rPr>
          <w:rStyle w:val="Emphasis"/>
        </w:rPr>
        <w:t>Provided by whom</w:t>
      </w:r>
      <w:r w:rsidRPr="004552CE">
        <w:rPr>
          <w:rStyle w:val="StyleUnderline"/>
        </w:rPr>
        <w:t xml:space="preserve">? My right to </w:t>
      </w:r>
      <w:r w:rsidRPr="00301611">
        <w:rPr>
          <w:rStyle w:val="Emphasis"/>
        </w:rPr>
        <w:t>free medical care is</w:t>
      </w:r>
      <w:r w:rsidRPr="004552CE">
        <w:rPr>
          <w:rStyle w:val="StyleUnderline"/>
        </w:rPr>
        <w:t xml:space="preserve"> my right </w:t>
      </w:r>
      <w:r w:rsidRPr="00301611">
        <w:rPr>
          <w:rStyle w:val="Emphasis"/>
        </w:rPr>
        <w:t xml:space="preserve">to imprison a doctor </w:t>
      </w:r>
      <w:r w:rsidRPr="004552CE">
        <w:rPr>
          <w:rStyle w:val="StyleUnderline"/>
        </w:rPr>
        <w:t xml:space="preserve">to make him provide that care </w:t>
      </w:r>
      <w:r w:rsidRPr="00301611">
        <w:rPr>
          <w:rStyle w:val="Emphasis"/>
        </w:rPr>
        <w:t>or</w:t>
      </w:r>
      <w:r w:rsidRPr="004552CE">
        <w:rPr>
          <w:rStyle w:val="StyleUnderline"/>
        </w:rPr>
        <w:t xml:space="preserve"> to </w:t>
      </w:r>
      <w:r w:rsidRPr="00301611">
        <w:rPr>
          <w:rStyle w:val="Emphasis"/>
        </w:rPr>
        <w:t>force someone else to pay</w:t>
      </w:r>
      <w:r w:rsidRPr="004552CE">
        <w:rPr>
          <w:rStyle w:val="StyleUnderline"/>
        </w:rPr>
        <w:t xml:space="preserve"> for </w:t>
      </w:r>
      <w:r w:rsidRPr="00301611">
        <w:rPr>
          <w:rStyle w:val="Emphasis"/>
        </w:rPr>
        <w:t>the doctor</w:t>
      </w:r>
      <w:r w:rsidRPr="004552CE">
        <w:rPr>
          <w:rStyle w:val="StyleUnderline"/>
        </w:rPr>
        <w:t xml:space="preserve">. This is exactly </w:t>
      </w:r>
      <w:r w:rsidRPr="00301611">
        <w:rPr>
          <w:rStyle w:val="Emphasis"/>
        </w:rPr>
        <w:t>the opposite of</w:t>
      </w:r>
      <w:r w:rsidRPr="004552CE">
        <w:rPr>
          <w:rStyle w:val="StyleUnderline"/>
        </w:rPr>
        <w:t xml:space="preserve"> the American concept of </w:t>
      </w:r>
      <w:r w:rsidRPr="00301611">
        <w:rPr>
          <w:rStyle w:val="Emphasis"/>
        </w:rPr>
        <w:t>rights</w:t>
      </w:r>
      <w:r w:rsidRPr="004552CE">
        <w:rPr>
          <w:rStyle w:val="StyleUnderline"/>
        </w:rPr>
        <w:t>.</w:t>
      </w:r>
      <w:r w:rsidRPr="004552CE">
        <w:t xml:space="preserve"> America’s Founding Fathers believed that each of us has the right to what we produce and what we create, not to what someone else has created.</w:t>
      </w:r>
    </w:p>
    <w:p w14:paraId="48F93A7E" w14:textId="77777777" w:rsidR="007A708E" w:rsidRPr="004552CE" w:rsidRDefault="007A708E" w:rsidP="007A708E">
      <w:pPr>
        <w:rPr>
          <w:rStyle w:val="StyleUnderline"/>
        </w:rPr>
      </w:pPr>
      <w:r w:rsidRPr="00301611">
        <w:rPr>
          <w:rStyle w:val="Emphasis"/>
        </w:rPr>
        <w:t>Altruism leads to</w:t>
      </w:r>
      <w:r w:rsidRPr="004552CE">
        <w:rPr>
          <w:rStyle w:val="StyleUnderline"/>
        </w:rPr>
        <w:t xml:space="preserve"> a </w:t>
      </w:r>
      <w:r w:rsidRPr="00301611">
        <w:rPr>
          <w:rStyle w:val="Emphasis"/>
        </w:rPr>
        <w:t>redistribution from the productive</w:t>
      </w:r>
      <w:r w:rsidRPr="004552CE">
        <w:rPr>
          <w:rStyle w:val="StyleUnderline"/>
        </w:rPr>
        <w:t xml:space="preserve"> to the non-productive. In fact, </w:t>
      </w:r>
      <w:r w:rsidRPr="00301611">
        <w:rPr>
          <w:rStyle w:val="Emphasis"/>
        </w:rPr>
        <w:t>it implies</w:t>
      </w:r>
      <w:r w:rsidRPr="004552CE">
        <w:rPr>
          <w:rStyle w:val="StyleUnderline"/>
        </w:rPr>
        <w:t xml:space="preserve"> that </w:t>
      </w:r>
      <w:r w:rsidRPr="00301611">
        <w:rPr>
          <w:rStyle w:val="Emphasis"/>
        </w:rPr>
        <w:t>no one has a right to her own life</w:t>
      </w:r>
      <w:r w:rsidRPr="004552CE">
        <w:rPr>
          <w:rStyle w:val="StyleUnderline"/>
        </w:rPr>
        <w:t xml:space="preserve">. </w:t>
      </w:r>
      <w:r w:rsidRPr="00301611">
        <w:rPr>
          <w:rStyle w:val="Emphasis"/>
        </w:rPr>
        <w:t>Everyone is everyone else’s property</w:t>
      </w:r>
      <w:r w:rsidRPr="004552CE">
        <w:rPr>
          <w:rStyle w:val="StyleUnderline"/>
        </w:rPr>
        <w:t xml:space="preserve">. This is </w:t>
      </w:r>
      <w:r w:rsidRPr="00301611">
        <w:rPr>
          <w:rStyle w:val="Emphasis"/>
        </w:rPr>
        <w:t>a rejection of</w:t>
      </w:r>
      <w:r w:rsidRPr="004552CE">
        <w:rPr>
          <w:rStyle w:val="StyleUnderline"/>
        </w:rPr>
        <w:t xml:space="preserve"> the concept of </w:t>
      </w:r>
      <w:r w:rsidRPr="00301611">
        <w:rPr>
          <w:rStyle w:val="Emphasis"/>
        </w:rPr>
        <w:t>rights</w:t>
      </w:r>
      <w:r w:rsidRPr="004552CE">
        <w:rPr>
          <w:rStyle w:val="StyleUnderline"/>
        </w:rPr>
        <w:t>.3</w:t>
      </w:r>
    </w:p>
    <w:p w14:paraId="1C45CAEB" w14:textId="77777777" w:rsidR="007A708E" w:rsidRPr="004552CE" w:rsidRDefault="007A708E" w:rsidP="007A708E">
      <w:pPr>
        <w:rPr>
          <w:sz w:val="16"/>
          <w:szCs w:val="16"/>
        </w:rPr>
      </w:pPr>
      <w:r w:rsidRPr="004552CE">
        <w:rPr>
          <w:sz w:val="16"/>
          <w:szCs w:val="16"/>
        </w:rPr>
        <w:t>In business, altruism is combined with pragmatism. A business cannot survive in a globally competitive economy if it is actually altruistic. While businesspeople may be altruistic in their individual lives, if they attempt to be seriously altruistic in their business, they will go out of business. Bill Gates has chosen to personally become an altruist. However, anyone who competes (or does business) with Microsoft knows that Microsoft is a tough competitor. The company is not altruistic.</w:t>
      </w:r>
    </w:p>
    <w:p w14:paraId="3C86565D" w14:textId="77777777" w:rsidR="007A708E" w:rsidRPr="00301611" w:rsidRDefault="007A708E" w:rsidP="007A708E">
      <w:pPr>
        <w:rPr>
          <w:sz w:val="16"/>
          <w:szCs w:val="16"/>
        </w:rPr>
      </w:pPr>
      <w:r w:rsidRPr="00301611">
        <w:rPr>
          <w:sz w:val="16"/>
          <w:szCs w:val="16"/>
        </w:rPr>
        <w:t>The backup philosophy for business is pragmatism. In fact, pragmatism is systematically taught in business schools. Many business leaders are proud to be called pragmatists. Pragmatists do “what works.” They are “practical.” However, actually being practical requires that we act on principle. Nothing is less practical than doing what works in the short term. The pragmatic philosophy is based on the concept that there is no permanent truth—that truth is what works today. The validity of a truth is based on its consequences this afternoon, not on any fundamental principles. According to pragmatists, nothing can be known with certainty in advance. Meaning and truth are determined by the short-term practical consequences.</w:t>
      </w:r>
    </w:p>
    <w:p w14:paraId="08AC0215" w14:textId="77777777" w:rsidR="007A708E" w:rsidRPr="00301611" w:rsidRDefault="007A708E" w:rsidP="007A708E">
      <w:pPr>
        <w:rPr>
          <w:rStyle w:val="Emphasis"/>
        </w:rPr>
      </w:pPr>
      <w:r w:rsidRPr="004552CE">
        <w:t xml:space="preserve">Unfortunately, </w:t>
      </w:r>
      <w:r w:rsidRPr="00301611">
        <w:rPr>
          <w:rStyle w:val="Emphasis"/>
        </w:rPr>
        <w:t>many things work</w:t>
      </w:r>
      <w:r w:rsidRPr="004552CE">
        <w:rPr>
          <w:rStyle w:val="StyleUnderline"/>
        </w:rPr>
        <w:t xml:space="preserve"> very </w:t>
      </w:r>
      <w:r w:rsidRPr="00301611">
        <w:rPr>
          <w:rStyle w:val="Emphasis"/>
        </w:rPr>
        <w:t>effectively</w:t>
      </w:r>
      <w:r w:rsidRPr="004552CE">
        <w:rPr>
          <w:rStyle w:val="StyleUnderline"/>
        </w:rPr>
        <w:t xml:space="preserve"> in the </w:t>
      </w:r>
      <w:r w:rsidRPr="00301611">
        <w:rPr>
          <w:rStyle w:val="Emphasis"/>
        </w:rPr>
        <w:t>short run</w:t>
      </w:r>
      <w:r w:rsidRPr="004552CE">
        <w:rPr>
          <w:rStyle w:val="StyleUnderline"/>
        </w:rPr>
        <w:t xml:space="preserve"> </w:t>
      </w:r>
      <w:r w:rsidRPr="00301611">
        <w:rPr>
          <w:rStyle w:val="Emphasis"/>
        </w:rPr>
        <w:t>but are extremely destructive</w:t>
      </w:r>
      <w:r w:rsidRPr="004552CE">
        <w:rPr>
          <w:rStyle w:val="StyleUnderline"/>
        </w:rPr>
        <w:t xml:space="preserve"> in the </w:t>
      </w:r>
      <w:r w:rsidRPr="00301611">
        <w:rPr>
          <w:rStyle w:val="Emphasis"/>
        </w:rPr>
        <w:t>long term</w:t>
      </w:r>
      <w:r w:rsidRPr="004552CE">
        <w:rPr>
          <w:rStyle w:val="StyleUnderline"/>
        </w:rPr>
        <w:t xml:space="preserve">. </w:t>
      </w:r>
      <w:r w:rsidRPr="00301611">
        <w:rPr>
          <w:rStyle w:val="Emphasis"/>
        </w:rPr>
        <w:t>Negative-amortization mortgages</w:t>
      </w:r>
      <w:r w:rsidRPr="004552CE">
        <w:rPr>
          <w:rStyle w:val="StyleUnderline"/>
        </w:rPr>
        <w:t xml:space="preserve"> (pick-a-payment mortgages) were “successful” for more than 10 years and then did tremendous economic damage. </w:t>
      </w:r>
      <w:r w:rsidRPr="00301611">
        <w:rPr>
          <w:rStyle w:val="Emphasis"/>
        </w:rPr>
        <w:t>Subprime lending</w:t>
      </w:r>
      <w:r w:rsidRPr="004552CE">
        <w:rPr>
          <w:rStyle w:val="StyleUnderline"/>
        </w:rPr>
        <w:t xml:space="preserve"> </w:t>
      </w:r>
      <w:r w:rsidRPr="00301611">
        <w:rPr>
          <w:rStyle w:val="Emphasis"/>
        </w:rPr>
        <w:t>was “successful” for</w:t>
      </w:r>
      <w:r w:rsidRPr="004552CE">
        <w:rPr>
          <w:rStyle w:val="StyleUnderline"/>
        </w:rPr>
        <w:t xml:space="preserve"> a number of </w:t>
      </w:r>
      <w:r w:rsidRPr="00301611">
        <w:rPr>
          <w:rStyle w:val="Emphasis"/>
        </w:rPr>
        <w:t>years</w:t>
      </w:r>
      <w:r w:rsidRPr="004552CE">
        <w:rPr>
          <w:rStyle w:val="StyleUnderline"/>
        </w:rPr>
        <w:t xml:space="preserve"> </w:t>
      </w:r>
      <w:r w:rsidRPr="00301611">
        <w:rPr>
          <w:rStyle w:val="Emphasis"/>
        </w:rPr>
        <w:t>and then resulted in</w:t>
      </w:r>
      <w:r w:rsidRPr="004552CE">
        <w:rPr>
          <w:rStyle w:val="StyleUnderline"/>
        </w:rPr>
        <w:t xml:space="preserve"> a </w:t>
      </w:r>
      <w:r w:rsidRPr="00301611">
        <w:rPr>
          <w:rStyle w:val="Emphasis"/>
        </w:rPr>
        <w:t>massive destruction of wealth.</w:t>
      </w:r>
    </w:p>
    <w:p w14:paraId="49D8A05E" w14:textId="77777777" w:rsidR="007A708E" w:rsidRPr="00301611" w:rsidRDefault="007A708E" w:rsidP="007A708E">
      <w:pPr>
        <w:rPr>
          <w:sz w:val="16"/>
          <w:szCs w:val="16"/>
        </w:rPr>
      </w:pPr>
      <w:r w:rsidRPr="00301611">
        <w:rPr>
          <w:sz w:val="16"/>
          <w:szCs w:val="16"/>
        </w:rPr>
        <w:t>A pragmatist cannot be rational. Rationality requires a long-term perspective. It is a virtue that is based on fundamental truths consistent with the pursuit of long-term goals. A rational person acts in a way that is consistent with his principles and moves him toward long-term success and happiness.</w:t>
      </w:r>
    </w:p>
    <w:p w14:paraId="168D0D98" w14:textId="77777777" w:rsidR="007A708E" w:rsidRPr="00301611" w:rsidRDefault="007A708E" w:rsidP="007A708E">
      <w:pPr>
        <w:rPr>
          <w:sz w:val="16"/>
          <w:szCs w:val="16"/>
        </w:rPr>
      </w:pPr>
      <w:r w:rsidRPr="00301611">
        <w:rPr>
          <w:sz w:val="16"/>
          <w:szCs w:val="16"/>
        </w:rPr>
        <w:t>A pragmatist cannot have integrity. Integrity is acting in a way that is consistent with one’s principles. If you do not have clearly defined principles, you cannot act “on principle.” It is not surprising that so many business leaders lack integrity. They are proud to be pragmatists. Because they are pragmatists, they do not have principles. They do what “works.”</w:t>
      </w:r>
    </w:p>
    <w:p w14:paraId="3C4F32B9" w14:textId="77777777" w:rsidR="007A708E" w:rsidRPr="00301611" w:rsidRDefault="007A708E" w:rsidP="007A708E">
      <w:pPr>
        <w:rPr>
          <w:sz w:val="16"/>
          <w:szCs w:val="16"/>
        </w:rPr>
      </w:pPr>
      <w:r w:rsidRPr="00301611">
        <w:rPr>
          <w:sz w:val="16"/>
          <w:szCs w:val="16"/>
        </w:rPr>
        <w:t>Many commentators have raised the issue of why more business leaders did not see the future economic consequences of their risky housing investments. However, if your goal in decision making is to do what works (that is, if you are a pragmatist), you will keep doing what you are doing as long as it works. Pick-a-payment mortgages appeared to be working until the market crashed and burned. Charlie Prince, the CEO of Citigroup, was famously quoted as implying that he knew Citigroup was taking huge economic risks but that the company would keep “dancing” as long as the band was playing. Of course, he was fired a few months later, and Citi subsequently collapsed.4</w:t>
      </w:r>
    </w:p>
    <w:p w14:paraId="4559A704" w14:textId="77777777" w:rsidR="007A708E" w:rsidRPr="00301611" w:rsidRDefault="007A708E" w:rsidP="007A708E">
      <w:pPr>
        <w:rPr>
          <w:sz w:val="16"/>
          <w:szCs w:val="16"/>
        </w:rPr>
      </w:pPr>
      <w:r w:rsidRPr="00301611">
        <w:rPr>
          <w:sz w:val="16"/>
          <w:szCs w:val="16"/>
        </w:rPr>
        <w:t>The combination of altruism and pragmatism leads to the “free lunch” mentality. Despite the huge deficits in social security and Medicare, in the current presidential election neither candidate has proposed a meaningful solution to these deficits, and if either did make a meaningful proposal that required some sacrifice, he would not be elected.</w:t>
      </w:r>
    </w:p>
    <w:p w14:paraId="1B692D0E" w14:textId="77777777" w:rsidR="007A708E" w:rsidRPr="004552CE" w:rsidRDefault="007A708E" w:rsidP="007A708E">
      <w:pPr>
        <w:rPr>
          <w:sz w:val="16"/>
          <w:szCs w:val="16"/>
        </w:rPr>
      </w:pPr>
      <w:r w:rsidRPr="00301611">
        <w:rPr>
          <w:sz w:val="16"/>
          <w:szCs w:val="16"/>
        </w:rPr>
        <w:t>The free lunch mentality leads to a lack of personal responsibility, which is ultimately the death of democracies. The</w:t>
      </w:r>
      <w:r w:rsidRPr="004552CE">
        <w:rPr>
          <w:sz w:val="16"/>
          <w:szCs w:val="16"/>
        </w:rPr>
        <w:t xml:space="preserve"> Founding Fathers were very concerned with the potential for the “tyranny of the majority.” They were primarily focused on the protection of individual rights: freedom of speech, freedom of religion, property rights, and so on. However, they realized that when 51 percent of the people can vote a free lunch from 49 percent, fairly soon the party will be over. Because then 60 percent will want a free lunch from 40 percent. And then, 70 percent will want a free lunch from 30 percent. And, finally, the 30 percent will quit.</w:t>
      </w:r>
    </w:p>
    <w:p w14:paraId="2CF23B71" w14:textId="77777777" w:rsidR="007A708E" w:rsidRPr="004552CE" w:rsidRDefault="007A708E" w:rsidP="007A708E">
      <w:pPr>
        <w:rPr>
          <w:sz w:val="16"/>
          <w:szCs w:val="16"/>
        </w:rPr>
      </w:pPr>
      <w:r w:rsidRPr="004552CE">
        <w:rPr>
          <w:sz w:val="16"/>
          <w:szCs w:val="16"/>
        </w:rPr>
        <w:t>A lot of the intensity from the Tea Party movement and conservatives in general is over the issue of whether the United States has gone over the 51 percent line. Are there so many voters who receive a free lunch from the government that we are headed toward a statist or totalitarian society?</w:t>
      </w:r>
    </w:p>
    <w:p w14:paraId="63DF3138" w14:textId="77777777" w:rsidR="007A708E" w:rsidRPr="00F601E6" w:rsidRDefault="007A708E" w:rsidP="007A708E">
      <w:r w:rsidRPr="00301611">
        <w:rPr>
          <w:rStyle w:val="StyleUnderline"/>
        </w:rPr>
        <w:t xml:space="preserve">It is important not to underestimate the power of a moral code. </w:t>
      </w:r>
      <w:r w:rsidRPr="00301611">
        <w:rPr>
          <w:rStyle w:val="Emphasis"/>
        </w:rPr>
        <w:t>Altruists would far prefer</w:t>
      </w:r>
      <w:r w:rsidRPr="00301611">
        <w:rPr>
          <w:rStyle w:val="StyleUnderline"/>
        </w:rPr>
        <w:t xml:space="preserve"> that </w:t>
      </w:r>
      <w:r w:rsidRPr="00301611">
        <w:rPr>
          <w:rStyle w:val="Emphasis"/>
        </w:rPr>
        <w:t>everyone be equally poor</w:t>
      </w:r>
      <w:r w:rsidRPr="00301611">
        <w:rPr>
          <w:rStyle w:val="StyleUnderline"/>
        </w:rPr>
        <w:t xml:space="preserve"> rather </w:t>
      </w:r>
      <w:r w:rsidRPr="00301611">
        <w:rPr>
          <w:rStyle w:val="Emphasis"/>
        </w:rPr>
        <w:t>than</w:t>
      </w:r>
      <w:r w:rsidRPr="00301611">
        <w:rPr>
          <w:rStyle w:val="StyleUnderline"/>
        </w:rPr>
        <w:t xml:space="preserve"> having everyone be </w:t>
      </w:r>
      <w:r w:rsidRPr="00301611">
        <w:rPr>
          <w:rStyle w:val="Emphasis"/>
        </w:rPr>
        <w:t>wealthier, but with substantial differences in wealth.</w:t>
      </w:r>
      <w:r w:rsidRPr="00301611">
        <w:rPr>
          <w:rStyle w:val="StyleUnderline"/>
        </w:rPr>
        <w:t xml:space="preserve"> </w:t>
      </w:r>
      <w:r w:rsidRPr="003B0FA0">
        <w:rPr>
          <w:rStyle w:val="Emphasis"/>
        </w:rPr>
        <w:t xml:space="preserve">Altruists will support </w:t>
      </w:r>
      <w:r w:rsidRPr="00301611">
        <w:rPr>
          <w:rStyle w:val="StyleUnderline"/>
        </w:rPr>
        <w:t xml:space="preserve">economic </w:t>
      </w:r>
      <w:r w:rsidRPr="003B0FA0">
        <w:rPr>
          <w:rStyle w:val="Emphasis"/>
        </w:rPr>
        <w:t>policies</w:t>
      </w:r>
      <w:r w:rsidRPr="00301611">
        <w:rPr>
          <w:rStyle w:val="StyleUnderline"/>
        </w:rPr>
        <w:t xml:space="preserve"> (such as raising taxes on high-income households in the middle of a recession) </w:t>
      </w:r>
      <w:r w:rsidRPr="003B0FA0">
        <w:rPr>
          <w:rStyle w:val="Emphasis"/>
        </w:rPr>
        <w:t>where there is overwhelming evidence</w:t>
      </w:r>
      <w:r w:rsidRPr="00301611">
        <w:rPr>
          <w:rStyle w:val="StyleUnderline"/>
        </w:rPr>
        <w:t xml:space="preserve"> that </w:t>
      </w:r>
      <w:r w:rsidRPr="003B0FA0">
        <w:rPr>
          <w:rStyle w:val="Emphasis"/>
        </w:rPr>
        <w:t>the policy will result in less</w:t>
      </w:r>
      <w:r w:rsidRPr="00301611">
        <w:rPr>
          <w:rStyle w:val="StyleUnderline"/>
        </w:rPr>
        <w:t xml:space="preserve"> economic </w:t>
      </w:r>
      <w:r w:rsidRPr="003B0FA0">
        <w:rPr>
          <w:rStyle w:val="Emphasis"/>
        </w:rPr>
        <w:t>growth if they believe</w:t>
      </w:r>
      <w:r w:rsidRPr="00301611">
        <w:rPr>
          <w:rStyle w:val="StyleUnderline"/>
        </w:rPr>
        <w:t xml:space="preserve"> that </w:t>
      </w:r>
      <w:r w:rsidRPr="003B0FA0">
        <w:rPr>
          <w:rStyle w:val="Emphasis"/>
        </w:rPr>
        <w:t>the policy will result in a more even distribution of income</w:t>
      </w:r>
      <w:r w:rsidRPr="00301611">
        <w:rPr>
          <w:rStyle w:val="StyleUnderline"/>
        </w:rPr>
        <w:t>.</w:t>
      </w:r>
      <w:r w:rsidRPr="004552CE">
        <w:t xml:space="preserve"> </w:t>
      </w:r>
      <w:r w:rsidRPr="004552CE">
        <w:rPr>
          <w:sz w:val="18"/>
          <w:szCs w:val="18"/>
        </w:rPr>
        <w:t>Their view of justice is based on equal outcomes, not equal opportunities. The fundamental battle for a free society is over ethics and, specifically, personal responsibility.</w:t>
      </w:r>
    </w:p>
    <w:p w14:paraId="56F4ECA8" w14:textId="77777777" w:rsidR="006B2E89" w:rsidRPr="006B2E89" w:rsidRDefault="006B2E89" w:rsidP="006B2E89"/>
    <w:p w14:paraId="1DF969C0" w14:textId="6EFC959B" w:rsidR="006477B2" w:rsidRDefault="006477B2" w:rsidP="00035AF1">
      <w:pPr>
        <w:pStyle w:val="Heading1"/>
      </w:pPr>
      <w:r>
        <w:t>Cap Bad</w:t>
      </w:r>
    </w:p>
    <w:p w14:paraId="6B0460AE" w14:textId="2601B031" w:rsidR="002C23D6" w:rsidRDefault="002C23D6" w:rsidP="002C23D6">
      <w:pPr>
        <w:pStyle w:val="Heading2"/>
      </w:pPr>
      <w:r>
        <w:t>Mechanics</w:t>
      </w:r>
    </w:p>
    <w:p w14:paraId="6302CEF3" w14:textId="752FEAC7" w:rsidR="00C357B2" w:rsidRDefault="00C357B2" w:rsidP="00C357B2">
      <w:pPr>
        <w:pStyle w:val="Heading3"/>
      </w:pPr>
      <w:r>
        <w:t>2NC---Cap Unsustainable---Democracy</w:t>
      </w:r>
    </w:p>
    <w:p w14:paraId="7DCA1B29" w14:textId="77777777" w:rsidR="00C357B2" w:rsidRDefault="00C357B2" w:rsidP="00C357B2">
      <w:pPr>
        <w:pStyle w:val="Heading4"/>
      </w:pPr>
      <w:r>
        <w:t xml:space="preserve">Democratic capitalism is </w:t>
      </w:r>
      <w:r w:rsidRPr="00E6710A">
        <w:rPr>
          <w:u w:val="single"/>
        </w:rPr>
        <w:t>unsustainable</w:t>
      </w:r>
      <w:r>
        <w:t xml:space="preserve"> – the </w:t>
      </w:r>
      <w:r w:rsidRPr="00E6710A">
        <w:rPr>
          <w:u w:val="single"/>
        </w:rPr>
        <w:t>hegemonic system of market globalism</w:t>
      </w:r>
      <w:r>
        <w:t xml:space="preserve"> sacrifices </w:t>
      </w:r>
      <w:r w:rsidRPr="00E6710A">
        <w:rPr>
          <w:u w:val="single"/>
        </w:rPr>
        <w:t>affectual connections</w:t>
      </w:r>
      <w:r>
        <w:t xml:space="preserve"> from citizen to citizen and </w:t>
      </w:r>
      <w:r w:rsidRPr="00E6710A">
        <w:rPr>
          <w:u w:val="single"/>
        </w:rPr>
        <w:t>destroys the environment</w:t>
      </w:r>
      <w:r>
        <w:t xml:space="preserve"> for a higher GDP each year </w:t>
      </w:r>
    </w:p>
    <w:p w14:paraId="4D8100C2" w14:textId="77777777" w:rsidR="00C357B2" w:rsidRPr="00E6710A" w:rsidRDefault="00C357B2" w:rsidP="00C357B2">
      <w:pPr>
        <w:rPr>
          <w:rStyle w:val="Style13ptBold"/>
          <w:b w:val="0"/>
          <w:bCs/>
        </w:rPr>
      </w:pPr>
      <w:proofErr w:type="spellStart"/>
      <w:r>
        <w:rPr>
          <w:rStyle w:val="Style13ptBold"/>
        </w:rPr>
        <w:t>Pittaway</w:t>
      </w:r>
      <w:proofErr w:type="spellEnd"/>
      <w:r>
        <w:rPr>
          <w:rStyle w:val="Style13ptBold"/>
        </w:rPr>
        <w:t xml:space="preserve"> ’18, </w:t>
      </w:r>
      <w:r w:rsidRPr="00E6710A">
        <w:rPr>
          <w:rStyle w:val="Style13ptBold"/>
        </w:rPr>
        <w:t>David – Postdoctoral researcher @ Nelson Mandela University</w:t>
      </w:r>
      <w:r>
        <w:rPr>
          <w:rStyle w:val="Style13ptBold"/>
        </w:rPr>
        <w:t>, 4/28/18</w:t>
      </w:r>
      <w:r w:rsidRPr="00E6710A">
        <w:rPr>
          <w:rStyle w:val="Style13ptBold"/>
        </w:rPr>
        <w:t xml:space="preserve"> (</w:t>
      </w:r>
      <w:r w:rsidRPr="00E6710A">
        <w:rPr>
          <w:color w:val="262626"/>
          <w:shd w:val="clear" w:color="auto" w:fill="FFFFFF"/>
        </w:rPr>
        <w:t>“A Philosophical Situation: Democratic Capitalism, the Ecological Crisis, and the Issue of Choice.” </w:t>
      </w:r>
      <w:r w:rsidRPr="00E6710A">
        <w:rPr>
          <w:i/>
          <w:iCs/>
          <w:color w:val="262626"/>
          <w:bdr w:val="none" w:sz="0" w:space="0" w:color="auto" w:frame="1"/>
          <w:shd w:val="clear" w:color="auto" w:fill="FFFFFF"/>
        </w:rPr>
        <w:t xml:space="preserve">Acta </w:t>
      </w:r>
      <w:proofErr w:type="spellStart"/>
      <w:r w:rsidRPr="00E6710A">
        <w:rPr>
          <w:i/>
          <w:iCs/>
          <w:color w:val="262626"/>
          <w:bdr w:val="none" w:sz="0" w:space="0" w:color="auto" w:frame="1"/>
          <w:shd w:val="clear" w:color="auto" w:fill="FFFFFF"/>
        </w:rPr>
        <w:t>Academica</w:t>
      </w:r>
      <w:proofErr w:type="spellEnd"/>
      <w:r w:rsidRPr="00E6710A">
        <w:rPr>
          <w:i/>
          <w:iCs/>
          <w:color w:val="262626"/>
          <w:bdr w:val="none" w:sz="0" w:space="0" w:color="auto" w:frame="1"/>
          <w:shd w:val="clear" w:color="auto" w:fill="FFFFFF"/>
        </w:rPr>
        <w:t xml:space="preserve"> (Bloemfontein, South Africa)</w:t>
      </w:r>
      <w:r w:rsidRPr="00E6710A">
        <w:rPr>
          <w:color w:val="262626"/>
          <w:shd w:val="clear" w:color="auto" w:fill="FFFFFF"/>
        </w:rPr>
        <w:t xml:space="preserve">, vol. 50, no. 3, University of the Free State, pp. 4–28, doi:10.18820/24150479/aa50i3.1.) – </w:t>
      </w:r>
      <w:proofErr w:type="spellStart"/>
      <w:r w:rsidRPr="00E6710A">
        <w:rPr>
          <w:color w:val="262626"/>
          <w:shd w:val="clear" w:color="auto" w:fill="FFFFFF"/>
        </w:rPr>
        <w:t>sel</w:t>
      </w:r>
      <w:proofErr w:type="spellEnd"/>
      <w:r w:rsidRPr="00E6710A">
        <w:rPr>
          <w:color w:val="262626"/>
          <w:shd w:val="clear" w:color="auto" w:fill="FFFFFF"/>
        </w:rPr>
        <w:t xml:space="preserve"> </w:t>
      </w:r>
    </w:p>
    <w:p w14:paraId="6906FEE5" w14:textId="77777777" w:rsidR="00C357B2" w:rsidRPr="00E6710A" w:rsidRDefault="00C357B2" w:rsidP="00C357B2">
      <w:pPr>
        <w:rPr>
          <w:u w:val="single"/>
        </w:rPr>
      </w:pPr>
      <w:r w:rsidRPr="00E6710A">
        <w:rPr>
          <w:u w:val="single"/>
        </w:rPr>
        <w:t>5. Profit over people and the environment</w:t>
      </w:r>
    </w:p>
    <w:p w14:paraId="4C6D9106" w14:textId="77777777" w:rsidR="00C357B2" w:rsidRDefault="00C357B2" w:rsidP="00C357B2">
      <w:pPr>
        <w:rPr>
          <w:u w:val="single"/>
        </w:rPr>
      </w:pPr>
      <w:r w:rsidRPr="00E6710A">
        <w:rPr>
          <w:sz w:val="12"/>
          <w:szCs w:val="12"/>
        </w:rPr>
        <w:t>Another reason identified by McChesney (in Chomsky 1999: 10) for</w:t>
      </w:r>
      <w:r>
        <w:t xml:space="preserve"> </w:t>
      </w:r>
      <w:r w:rsidRPr="002673B4">
        <w:rPr>
          <w:u w:val="single"/>
        </w:rPr>
        <w:t>neoliber</w:t>
      </w:r>
      <w:r w:rsidRPr="00E6710A">
        <w:rPr>
          <w:u w:val="single"/>
        </w:rPr>
        <w:t xml:space="preserve">al </w:t>
      </w:r>
      <w:r w:rsidRPr="002673B4">
        <w:rPr>
          <w:u w:val="single"/>
        </w:rPr>
        <w:t>democracy</w:t>
      </w:r>
      <w:r>
        <w:t xml:space="preserve"> </w:t>
      </w:r>
      <w:r w:rsidRPr="00E6710A">
        <w:rPr>
          <w:sz w:val="12"/>
          <w:szCs w:val="12"/>
        </w:rPr>
        <w:t>being</w:t>
      </w:r>
      <w:r>
        <w:t xml:space="preserve"> </w:t>
      </w:r>
      <w:r w:rsidRPr="002673B4">
        <w:rPr>
          <w:u w:val="single"/>
        </w:rPr>
        <w:t xml:space="preserve">the </w:t>
      </w:r>
      <w:r w:rsidRPr="002673B4">
        <w:rPr>
          <w:rStyle w:val="Emphasis"/>
        </w:rPr>
        <w:t>enemy</w:t>
      </w:r>
      <w:r w:rsidRPr="002673B4">
        <w:rPr>
          <w:u w:val="single"/>
        </w:rPr>
        <w:t xml:space="preserve"> of</w:t>
      </w:r>
      <w:r>
        <w:t xml:space="preserve"> </w:t>
      </w:r>
      <w:r w:rsidRPr="00E6710A">
        <w:rPr>
          <w:sz w:val="12"/>
          <w:szCs w:val="12"/>
        </w:rPr>
        <w:t>participatory</w:t>
      </w:r>
      <w:r>
        <w:t xml:space="preserve"> </w:t>
      </w:r>
      <w:r w:rsidRPr="002673B4">
        <w:rPr>
          <w:u w:val="single"/>
        </w:rPr>
        <w:t>democracy</w:t>
      </w:r>
      <w:r>
        <w:t xml:space="preserve"> </w:t>
      </w:r>
      <w:r w:rsidRPr="00E6710A">
        <w:rPr>
          <w:sz w:val="12"/>
          <w:szCs w:val="12"/>
        </w:rPr>
        <w:t>has to do with the pernicious social (and as will be seen, ecological) impact of</w:t>
      </w:r>
      <w:r>
        <w:t xml:space="preserve"> </w:t>
      </w:r>
      <w:r w:rsidRPr="00E6710A">
        <w:rPr>
          <w:sz w:val="12"/>
          <w:szCs w:val="12"/>
        </w:rPr>
        <w:t>the former ‘thin’ version of democracy. He explains that</w:t>
      </w:r>
      <w:r>
        <w:t xml:space="preserve"> </w:t>
      </w:r>
      <w:r w:rsidRPr="002673B4">
        <w:rPr>
          <w:u w:val="single"/>
        </w:rPr>
        <w:t>for democracy to be effective, people</w:t>
      </w:r>
      <w:r>
        <w:rPr>
          <w:u w:val="single"/>
        </w:rPr>
        <w:t xml:space="preserve"> </w:t>
      </w:r>
      <w:r w:rsidRPr="002673B4">
        <w:rPr>
          <w:u w:val="single"/>
        </w:rPr>
        <w:t xml:space="preserve">need to </w:t>
      </w:r>
      <w:r w:rsidRPr="002673B4">
        <w:rPr>
          <w:rStyle w:val="Emphasis"/>
        </w:rPr>
        <w:t>feel connected</w:t>
      </w:r>
      <w:r w:rsidRPr="002673B4">
        <w:rPr>
          <w:u w:val="single"/>
        </w:rPr>
        <w:t xml:space="preserve"> to each other, and that these connections arise and are</w:t>
      </w:r>
      <w:r>
        <w:rPr>
          <w:u w:val="single"/>
        </w:rPr>
        <w:t xml:space="preserve"> </w:t>
      </w:r>
      <w:r w:rsidRPr="002673B4">
        <w:rPr>
          <w:u w:val="single"/>
        </w:rPr>
        <w:t>maintained through</w:t>
      </w:r>
      <w:r>
        <w:rPr>
          <w:u w:val="single"/>
        </w:rPr>
        <w:t xml:space="preserve"> </w:t>
      </w:r>
      <w:r w:rsidRPr="002673B4">
        <w:rPr>
          <w:u w:val="single"/>
        </w:rPr>
        <w:t xml:space="preserve">a variety of </w:t>
      </w:r>
      <w:r w:rsidRPr="002673B4">
        <w:rPr>
          <w:rStyle w:val="Emphasis"/>
        </w:rPr>
        <w:t xml:space="preserve">nonmarket </w:t>
      </w:r>
      <w:proofErr w:type="spellStart"/>
      <w:r w:rsidRPr="002673B4">
        <w:rPr>
          <w:rStyle w:val="Emphasis"/>
        </w:rPr>
        <w:t>organisations</w:t>
      </w:r>
      <w:proofErr w:type="spellEnd"/>
      <w:r w:rsidRPr="002673B4">
        <w:rPr>
          <w:rStyle w:val="Emphasis"/>
        </w:rPr>
        <w:t xml:space="preserve"> and institution</w:t>
      </w:r>
      <w:r>
        <w:t xml:space="preserve"> </w:t>
      </w:r>
      <w:r w:rsidRPr="00E6710A">
        <w:rPr>
          <w:sz w:val="12"/>
          <w:szCs w:val="12"/>
        </w:rPr>
        <w:t xml:space="preserve">groups, libraries, public schools, </w:t>
      </w:r>
      <w:proofErr w:type="spellStart"/>
      <w:r w:rsidRPr="00E6710A">
        <w:rPr>
          <w:sz w:val="12"/>
          <w:szCs w:val="12"/>
        </w:rPr>
        <w:t>neighbourhood</w:t>
      </w:r>
      <w:proofErr w:type="spellEnd"/>
      <w:r w:rsidRPr="00E6710A">
        <w:rPr>
          <w:sz w:val="12"/>
          <w:szCs w:val="12"/>
        </w:rPr>
        <w:t xml:space="preserve"> </w:t>
      </w:r>
      <w:proofErr w:type="spellStart"/>
      <w:r w:rsidRPr="00E6710A">
        <w:rPr>
          <w:sz w:val="12"/>
          <w:szCs w:val="12"/>
        </w:rPr>
        <w:t>organisations</w:t>
      </w:r>
      <w:proofErr w:type="spellEnd"/>
      <w:r w:rsidRPr="00E6710A">
        <w:rPr>
          <w:sz w:val="12"/>
          <w:szCs w:val="12"/>
        </w:rPr>
        <w:t>, cooperatives, public meeting places, voluntary associations, and trade unions</w:t>
      </w:r>
      <w:r>
        <w:t xml:space="preserve"> </w:t>
      </w:r>
      <w:r w:rsidRPr="002673B4">
        <w:rPr>
          <w:u w:val="single"/>
        </w:rPr>
        <w:t>to provide ways for citizens to meet, communicate,</w:t>
      </w:r>
      <w:r>
        <w:rPr>
          <w:u w:val="single"/>
        </w:rPr>
        <w:t xml:space="preserve"> </w:t>
      </w:r>
      <w:r w:rsidRPr="002673B4">
        <w:rPr>
          <w:u w:val="single"/>
        </w:rPr>
        <w:t>and interact with their fellow citizens.</w:t>
      </w:r>
      <w:r>
        <w:t xml:space="preserve"> </w:t>
      </w:r>
      <w:r w:rsidRPr="002673B4">
        <w:rPr>
          <w:u w:val="single"/>
        </w:rPr>
        <w:t>Neoliberal democracy,</w:t>
      </w:r>
      <w:r>
        <w:rPr>
          <w:u w:val="single"/>
        </w:rPr>
        <w:t xml:space="preserve"> </w:t>
      </w:r>
      <w:r w:rsidRPr="002673B4">
        <w:rPr>
          <w:u w:val="single"/>
        </w:rPr>
        <w:t>with its notion of the market</w:t>
      </w:r>
      <w:r>
        <w:t xml:space="preserve"> </w:t>
      </w:r>
      <w:proofErr w:type="spellStart"/>
      <w:r>
        <w:t>über</w:t>
      </w:r>
      <w:proofErr w:type="spellEnd"/>
      <w:r>
        <w:t xml:space="preserve"> </w:t>
      </w:r>
      <w:proofErr w:type="spellStart"/>
      <w:r>
        <w:t>alles</w:t>
      </w:r>
      <w:proofErr w:type="spellEnd"/>
      <w:r>
        <w:t xml:space="preserve">, </w:t>
      </w:r>
      <w:r w:rsidRPr="002673B4">
        <w:rPr>
          <w:rStyle w:val="Emphasis"/>
        </w:rPr>
        <w:t>takes dead aim at this</w:t>
      </w:r>
      <w:r>
        <w:rPr>
          <w:rStyle w:val="Emphasis"/>
        </w:rPr>
        <w:t xml:space="preserve"> </w:t>
      </w:r>
      <w:r w:rsidRPr="002673B4">
        <w:rPr>
          <w:rStyle w:val="Emphasis"/>
        </w:rPr>
        <w:t>sector.</w:t>
      </w:r>
      <w:r>
        <w:t xml:space="preserve"> </w:t>
      </w:r>
      <w:r w:rsidRPr="002673B4">
        <w:rPr>
          <w:rStyle w:val="Emphasis"/>
        </w:rPr>
        <w:t>Instead of citizens, it produces consumers.</w:t>
      </w:r>
      <w:r>
        <w:t xml:space="preserve"> </w:t>
      </w:r>
      <w:r w:rsidRPr="002673B4">
        <w:rPr>
          <w:rStyle w:val="Emphasis"/>
        </w:rPr>
        <w:t>Instead of</w:t>
      </w:r>
      <w:r>
        <w:rPr>
          <w:rStyle w:val="Emphasis"/>
        </w:rPr>
        <w:t xml:space="preserve"> </w:t>
      </w:r>
      <w:r w:rsidRPr="002673B4">
        <w:rPr>
          <w:rStyle w:val="Emphasis"/>
        </w:rPr>
        <w:t>communities, it produces shopping malls. The net result is an</w:t>
      </w:r>
      <w:r>
        <w:rPr>
          <w:rStyle w:val="Emphasis"/>
        </w:rPr>
        <w:t xml:space="preserve"> </w:t>
      </w:r>
      <w:proofErr w:type="spellStart"/>
      <w:r w:rsidRPr="002673B4">
        <w:rPr>
          <w:rStyle w:val="Emphasis"/>
        </w:rPr>
        <w:t>atomised</w:t>
      </w:r>
      <w:proofErr w:type="spellEnd"/>
      <w:r w:rsidRPr="002673B4">
        <w:rPr>
          <w:rStyle w:val="Emphasis"/>
        </w:rPr>
        <w:t xml:space="preserve"> society of disengaged individuals who feel </w:t>
      </w:r>
      <w:proofErr w:type="spellStart"/>
      <w:r w:rsidRPr="002673B4">
        <w:rPr>
          <w:rStyle w:val="Emphasis"/>
        </w:rPr>
        <w:t>demoralised</w:t>
      </w:r>
      <w:proofErr w:type="spellEnd"/>
      <w:r>
        <w:rPr>
          <w:rStyle w:val="Emphasis"/>
        </w:rPr>
        <w:t xml:space="preserve"> </w:t>
      </w:r>
      <w:r w:rsidRPr="002673B4">
        <w:rPr>
          <w:rStyle w:val="Emphasis"/>
        </w:rPr>
        <w:t>and socially powerless.</w:t>
      </w:r>
      <w:r>
        <w:t xml:space="preserve"> </w:t>
      </w:r>
      <w:r w:rsidRPr="002673B4">
        <w:rPr>
          <w:sz w:val="12"/>
          <w:szCs w:val="12"/>
        </w:rPr>
        <w:t>It is clear from the above explanation from McChesney that he</w:t>
      </w:r>
      <w:r>
        <w:t xml:space="preserve"> </w:t>
      </w:r>
      <w:r w:rsidRPr="002673B4">
        <w:rPr>
          <w:u w:val="single"/>
        </w:rPr>
        <w:t>views people</w:t>
      </w:r>
      <w:r>
        <w:rPr>
          <w:u w:val="single"/>
        </w:rPr>
        <w:t xml:space="preserve"> </w:t>
      </w:r>
      <w:r w:rsidRPr="002673B4">
        <w:rPr>
          <w:u w:val="single"/>
        </w:rPr>
        <w:t>as socially malleable</w:t>
      </w:r>
      <w:r>
        <w:t xml:space="preserve">: </w:t>
      </w:r>
      <w:r w:rsidRPr="002673B4">
        <w:rPr>
          <w:sz w:val="12"/>
          <w:szCs w:val="12"/>
        </w:rPr>
        <w:t>put them in an environment suited to participation between</w:t>
      </w:r>
      <w:r>
        <w:rPr>
          <w:sz w:val="12"/>
          <w:szCs w:val="12"/>
        </w:rPr>
        <w:t xml:space="preserve"> </w:t>
      </w:r>
      <w:r w:rsidRPr="002673B4">
        <w:rPr>
          <w:sz w:val="12"/>
          <w:szCs w:val="12"/>
        </w:rPr>
        <w:t>people, and such interaction is likely to occur. On the other hand</w:t>
      </w:r>
      <w:r>
        <w:t xml:space="preserve">, </w:t>
      </w:r>
      <w:r w:rsidRPr="002673B4">
        <w:rPr>
          <w:u w:val="single"/>
        </w:rPr>
        <w:t xml:space="preserve">the </w:t>
      </w:r>
      <w:r w:rsidRPr="002673B4">
        <w:rPr>
          <w:rStyle w:val="Emphasis"/>
        </w:rPr>
        <w:t>neoliberal</w:t>
      </w:r>
      <w:r>
        <w:rPr>
          <w:rStyle w:val="Emphasis"/>
        </w:rPr>
        <w:t xml:space="preserve"> </w:t>
      </w:r>
      <w:r w:rsidRPr="002673B4">
        <w:rPr>
          <w:rStyle w:val="Emphasis"/>
        </w:rPr>
        <w:t>capitalist</w:t>
      </w:r>
      <w:r w:rsidRPr="002673B4">
        <w:rPr>
          <w:u w:val="single"/>
        </w:rPr>
        <w:t xml:space="preserve"> environment is one where the capitalist ‘free-market’ motive of profitmaking turns physical environments into ones where individuals are forced to</w:t>
      </w:r>
      <w:r>
        <w:rPr>
          <w:u w:val="single"/>
        </w:rPr>
        <w:t xml:space="preserve"> </w:t>
      </w:r>
      <w:r w:rsidRPr="002673B4">
        <w:rPr>
          <w:u w:val="single"/>
        </w:rPr>
        <w:t xml:space="preserve">perpetuate corporate profit-making, </w:t>
      </w:r>
      <w:proofErr w:type="gramStart"/>
      <w:r w:rsidRPr="002673B4">
        <w:rPr>
          <w:u w:val="single"/>
        </w:rPr>
        <w:t>i.e.</w:t>
      </w:r>
      <w:proofErr w:type="gramEnd"/>
      <w:r w:rsidRPr="002673B4">
        <w:rPr>
          <w:u w:val="single"/>
        </w:rPr>
        <w:t xml:space="preserve"> people are turned into consumers.</w:t>
      </w:r>
      <w:r>
        <w:t xml:space="preserve"> </w:t>
      </w:r>
      <w:r w:rsidRPr="002673B4">
        <w:rPr>
          <w:rStyle w:val="Emphasis"/>
        </w:rPr>
        <w:t>‘Good’ consumers</w:t>
      </w:r>
      <w:r w:rsidRPr="002673B4">
        <w:rPr>
          <w:u w:val="single"/>
        </w:rPr>
        <w:t xml:space="preserve"> are ones whose attitudes have been shaped by the</w:t>
      </w:r>
      <w:r>
        <w:rPr>
          <w:u w:val="single"/>
        </w:rPr>
        <w:t xml:space="preserve"> </w:t>
      </w:r>
      <w:r w:rsidRPr="002673B4">
        <w:rPr>
          <w:u w:val="single"/>
        </w:rPr>
        <w:t>capitalist assumption that economic growth is good, that freedom is the freedom</w:t>
      </w:r>
      <w:r>
        <w:rPr>
          <w:u w:val="single"/>
        </w:rPr>
        <w:t xml:space="preserve"> </w:t>
      </w:r>
      <w:r w:rsidRPr="002673B4">
        <w:rPr>
          <w:u w:val="single"/>
        </w:rPr>
        <w:t>to consume and ‘develop’ in tune with a growing GDP, that political ‘participation’</w:t>
      </w:r>
      <w:r>
        <w:rPr>
          <w:u w:val="single"/>
        </w:rPr>
        <w:t xml:space="preserve"> </w:t>
      </w:r>
      <w:r w:rsidRPr="002673B4">
        <w:rPr>
          <w:u w:val="single"/>
        </w:rPr>
        <w:t xml:space="preserve">is the marking of a piece of paper in an election in order to elect leaders </w:t>
      </w:r>
      <w:proofErr w:type="gramStart"/>
      <w:r w:rsidRPr="002673B4">
        <w:rPr>
          <w:u w:val="single"/>
        </w:rPr>
        <w:t xml:space="preserve">who </w:t>
      </w:r>
      <w:r>
        <w:rPr>
          <w:u w:val="single"/>
        </w:rPr>
        <w:t xml:space="preserve"> </w:t>
      </w:r>
      <w:r w:rsidRPr="002673B4">
        <w:rPr>
          <w:sz w:val="12"/>
          <w:szCs w:val="12"/>
        </w:rPr>
        <w:t>14</w:t>
      </w:r>
      <w:proofErr w:type="gramEnd"/>
      <w:r w:rsidRPr="002673B4">
        <w:rPr>
          <w:sz w:val="12"/>
          <w:szCs w:val="12"/>
        </w:rPr>
        <w:t xml:space="preserve"> Acta </w:t>
      </w:r>
      <w:proofErr w:type="spellStart"/>
      <w:r w:rsidRPr="002673B4">
        <w:rPr>
          <w:sz w:val="12"/>
          <w:szCs w:val="12"/>
        </w:rPr>
        <w:t>Academica</w:t>
      </w:r>
      <w:proofErr w:type="spellEnd"/>
      <w:r w:rsidRPr="002673B4">
        <w:rPr>
          <w:sz w:val="12"/>
          <w:szCs w:val="12"/>
        </w:rPr>
        <w:t xml:space="preserve"> / 2018:3</w:t>
      </w:r>
      <w:r>
        <w:rPr>
          <w:sz w:val="12"/>
          <w:szCs w:val="12"/>
        </w:rPr>
        <w:t xml:space="preserve"> </w:t>
      </w:r>
      <w:r w:rsidRPr="002673B4">
        <w:rPr>
          <w:u w:val="single"/>
        </w:rPr>
        <w:t>will ensure that the economy keeps growing, and so on – these are aspects of</w:t>
      </w:r>
      <w:r>
        <w:rPr>
          <w:u w:val="single"/>
        </w:rPr>
        <w:t xml:space="preserve"> </w:t>
      </w:r>
      <w:r w:rsidRPr="002673B4">
        <w:rPr>
          <w:sz w:val="12"/>
          <w:szCs w:val="12"/>
        </w:rPr>
        <w:t>what Steger (2009: 7) refers to as</w:t>
      </w:r>
      <w:r>
        <w:t xml:space="preserve"> </w:t>
      </w:r>
      <w:r w:rsidRPr="002673B4">
        <w:rPr>
          <w:rStyle w:val="Emphasis"/>
        </w:rPr>
        <w:t>the “hegemonic system” of market globalism</w:t>
      </w:r>
      <w:r>
        <w:t xml:space="preserve">. </w:t>
      </w:r>
      <w:r w:rsidRPr="002673B4">
        <w:rPr>
          <w:sz w:val="12"/>
          <w:szCs w:val="12"/>
        </w:rPr>
        <w:t xml:space="preserve">Scrutiny of </w:t>
      </w:r>
      <w:r w:rsidRPr="002673B4">
        <w:rPr>
          <w:u w:val="single"/>
        </w:rPr>
        <w:t>capitalist assumptions in a democracy</w:t>
      </w:r>
      <w:r>
        <w:t xml:space="preserve">, </w:t>
      </w:r>
      <w:r w:rsidRPr="002673B4">
        <w:rPr>
          <w:sz w:val="12"/>
          <w:szCs w:val="12"/>
        </w:rPr>
        <w:t>specifically the assumption</w:t>
      </w:r>
      <w:r>
        <w:t xml:space="preserve"> </w:t>
      </w:r>
      <w:r w:rsidRPr="002673B4">
        <w:rPr>
          <w:u w:val="single"/>
        </w:rPr>
        <w:t xml:space="preserve">that </w:t>
      </w:r>
      <w:r w:rsidRPr="002673B4">
        <w:rPr>
          <w:rStyle w:val="Emphasis"/>
        </w:rPr>
        <w:t>endless growth</w:t>
      </w:r>
      <w:r w:rsidRPr="002673B4">
        <w:rPr>
          <w:u w:val="single"/>
        </w:rPr>
        <w:t xml:space="preserve"> is desirable </w:t>
      </w:r>
      <w:r w:rsidRPr="002673B4">
        <w:rPr>
          <w:sz w:val="12"/>
          <w:szCs w:val="12"/>
        </w:rPr>
        <w:t>or inherently good or logical,</w:t>
      </w:r>
      <w:r>
        <w:t xml:space="preserve"> </w:t>
      </w:r>
      <w:r w:rsidRPr="002673B4">
        <w:rPr>
          <w:u w:val="single"/>
        </w:rPr>
        <w:t>and that the role</w:t>
      </w:r>
      <w:r>
        <w:rPr>
          <w:u w:val="single"/>
        </w:rPr>
        <w:t xml:space="preserve"> </w:t>
      </w:r>
      <w:r w:rsidRPr="002673B4">
        <w:rPr>
          <w:u w:val="single"/>
        </w:rPr>
        <w:t>of politics is to ensure the growth of the economy, therefore goes a considerable</w:t>
      </w:r>
      <w:r>
        <w:rPr>
          <w:u w:val="single"/>
        </w:rPr>
        <w:t xml:space="preserve"> </w:t>
      </w:r>
      <w:r w:rsidRPr="002673B4">
        <w:rPr>
          <w:u w:val="single"/>
        </w:rPr>
        <w:t>distance in answering the question, ‘what perpetuates the attitudinal factors</w:t>
      </w:r>
      <w:r>
        <w:rPr>
          <w:u w:val="single"/>
        </w:rPr>
        <w:t xml:space="preserve"> </w:t>
      </w:r>
      <w:r w:rsidRPr="002673B4">
        <w:rPr>
          <w:u w:val="single"/>
        </w:rPr>
        <w:t xml:space="preserve">causing the </w:t>
      </w:r>
      <w:r w:rsidRPr="002673B4">
        <w:rPr>
          <w:rStyle w:val="Emphasis"/>
        </w:rPr>
        <w:t>ecological crisis?</w:t>
      </w:r>
      <w:r w:rsidRPr="002673B4">
        <w:rPr>
          <w:u w:val="single"/>
        </w:rPr>
        <w:t>’</w:t>
      </w:r>
      <w:r>
        <w:t xml:space="preserve">. </w:t>
      </w:r>
      <w:r w:rsidRPr="002673B4">
        <w:rPr>
          <w:sz w:val="12"/>
          <w:szCs w:val="12"/>
        </w:rPr>
        <w:t>In a nutshell, part of</w:t>
      </w:r>
      <w:r>
        <w:t xml:space="preserve"> </w:t>
      </w:r>
      <w:r w:rsidRPr="002673B4">
        <w:rPr>
          <w:u w:val="single"/>
        </w:rPr>
        <w:t>the answer is</w:t>
      </w:r>
      <w:r>
        <w:t xml:space="preserve"> </w:t>
      </w:r>
      <w:r w:rsidRPr="002673B4">
        <w:rPr>
          <w:sz w:val="12"/>
          <w:szCs w:val="12"/>
        </w:rPr>
        <w:t>the presence</w:t>
      </w:r>
      <w:r>
        <w:rPr>
          <w:sz w:val="12"/>
          <w:szCs w:val="12"/>
        </w:rPr>
        <w:t xml:space="preserve"> </w:t>
      </w:r>
      <w:r w:rsidRPr="002673B4">
        <w:rPr>
          <w:sz w:val="12"/>
          <w:szCs w:val="12"/>
        </w:rPr>
        <w:t xml:space="preserve">of a </w:t>
      </w:r>
      <w:r>
        <w:t>‘</w:t>
      </w:r>
      <w:r w:rsidRPr="002673B4">
        <w:rPr>
          <w:rStyle w:val="Emphasis"/>
        </w:rPr>
        <w:t>gated’ capitalistic growth-demanding core in a shallow ‘democratic’ arena</w:t>
      </w:r>
      <w:r>
        <w:t xml:space="preserve">. </w:t>
      </w:r>
      <w:r w:rsidRPr="002673B4">
        <w:rPr>
          <w:sz w:val="12"/>
          <w:szCs w:val="12"/>
        </w:rPr>
        <w:t>McChesney (1999: 10) has drawn clear attention to the social consequences</w:t>
      </w:r>
      <w:r>
        <w:rPr>
          <w:sz w:val="12"/>
          <w:szCs w:val="12"/>
        </w:rPr>
        <w:t xml:space="preserve"> </w:t>
      </w:r>
      <w:r w:rsidRPr="002673B4">
        <w:rPr>
          <w:sz w:val="12"/>
          <w:szCs w:val="12"/>
        </w:rPr>
        <w:t xml:space="preserve">of the </w:t>
      </w:r>
      <w:proofErr w:type="spellStart"/>
      <w:r w:rsidRPr="002673B4">
        <w:rPr>
          <w:sz w:val="12"/>
          <w:szCs w:val="12"/>
        </w:rPr>
        <w:t>prioritisation</w:t>
      </w:r>
      <w:proofErr w:type="spellEnd"/>
      <w:r w:rsidRPr="002673B4">
        <w:rPr>
          <w:sz w:val="12"/>
          <w:szCs w:val="12"/>
        </w:rPr>
        <w:t xml:space="preserve"> of the market in a neoliberal democracy, but the</w:t>
      </w:r>
      <w:r>
        <w:t xml:space="preserve"> </w:t>
      </w:r>
      <w:r w:rsidRPr="002673B4">
        <w:rPr>
          <w:u w:val="single"/>
        </w:rPr>
        <w:t>ecological</w:t>
      </w:r>
      <w:r>
        <w:rPr>
          <w:u w:val="single"/>
        </w:rPr>
        <w:t xml:space="preserve"> </w:t>
      </w:r>
      <w:r w:rsidRPr="002673B4">
        <w:rPr>
          <w:u w:val="single"/>
        </w:rPr>
        <w:t>implications should be clear</w:t>
      </w:r>
      <w:r>
        <w:t xml:space="preserve">: </w:t>
      </w:r>
      <w:r w:rsidRPr="002673B4">
        <w:rPr>
          <w:u w:val="single"/>
        </w:rPr>
        <w:t>consumers and shopping malls are symbols of the</w:t>
      </w:r>
      <w:r>
        <w:rPr>
          <w:u w:val="single"/>
        </w:rPr>
        <w:t xml:space="preserve"> </w:t>
      </w:r>
      <w:r w:rsidRPr="002673B4">
        <w:rPr>
          <w:u w:val="single"/>
        </w:rPr>
        <w:t xml:space="preserve">kinds of activities associated with </w:t>
      </w:r>
      <w:r w:rsidRPr="002673B4">
        <w:rPr>
          <w:rStyle w:val="Emphasis"/>
        </w:rPr>
        <w:t>capitalist growth</w:t>
      </w:r>
      <w:r w:rsidRPr="002673B4">
        <w:rPr>
          <w:u w:val="single"/>
        </w:rPr>
        <w:t>, which requires a constant</w:t>
      </w:r>
      <w:r>
        <w:rPr>
          <w:u w:val="single"/>
        </w:rPr>
        <w:t xml:space="preserve"> </w:t>
      </w:r>
      <w:r w:rsidRPr="002673B4">
        <w:rPr>
          <w:u w:val="single"/>
        </w:rPr>
        <w:t>increase in the processing of nature’s ‘resources’ to increase GDP, which comes</w:t>
      </w:r>
      <w:r>
        <w:rPr>
          <w:u w:val="single"/>
        </w:rPr>
        <w:t xml:space="preserve"> </w:t>
      </w:r>
      <w:r w:rsidRPr="002673B4">
        <w:rPr>
          <w:u w:val="single"/>
        </w:rPr>
        <w:t xml:space="preserve">with obvious deleterious effects on the </w:t>
      </w:r>
      <w:r w:rsidRPr="002673B4">
        <w:rPr>
          <w:rStyle w:val="Emphasis"/>
        </w:rPr>
        <w:t>health of ecologies</w:t>
      </w:r>
      <w:r>
        <w:t xml:space="preserve">. </w:t>
      </w:r>
      <w:r w:rsidRPr="002673B4">
        <w:rPr>
          <w:u w:val="single"/>
        </w:rPr>
        <w:t>The democratic</w:t>
      </w:r>
      <w:r>
        <w:rPr>
          <w:u w:val="single"/>
        </w:rPr>
        <w:t xml:space="preserve"> </w:t>
      </w:r>
      <w:r w:rsidRPr="002673B4">
        <w:rPr>
          <w:u w:val="single"/>
        </w:rPr>
        <w:t>capitalist</w:t>
      </w:r>
      <w:r>
        <w:t xml:space="preserve"> political </w:t>
      </w:r>
      <w:r w:rsidRPr="002673B4">
        <w:rPr>
          <w:u w:val="single"/>
        </w:rPr>
        <w:t>agenda where priority is given to</w:t>
      </w:r>
      <w:r>
        <w:t xml:space="preserve"> the growth of </w:t>
      </w:r>
      <w:r w:rsidRPr="002673B4">
        <w:rPr>
          <w:u w:val="single"/>
        </w:rPr>
        <w:t>GDP is not the</w:t>
      </w:r>
      <w:r>
        <w:rPr>
          <w:u w:val="single"/>
        </w:rPr>
        <w:t xml:space="preserve"> </w:t>
      </w:r>
      <w:r w:rsidRPr="002673B4">
        <w:rPr>
          <w:u w:val="single"/>
        </w:rPr>
        <w:t xml:space="preserve">same as the political agenda that would </w:t>
      </w:r>
      <w:proofErr w:type="spellStart"/>
      <w:r w:rsidRPr="002673B4">
        <w:rPr>
          <w:u w:val="single"/>
        </w:rPr>
        <w:t>prioritise</w:t>
      </w:r>
      <w:proofErr w:type="spellEnd"/>
      <w:r w:rsidRPr="002673B4">
        <w:rPr>
          <w:u w:val="single"/>
        </w:rPr>
        <w:t xml:space="preserve"> people meeting their physical,</w:t>
      </w:r>
      <w:r>
        <w:rPr>
          <w:u w:val="single"/>
        </w:rPr>
        <w:t xml:space="preserve"> </w:t>
      </w:r>
      <w:r w:rsidRPr="002673B4">
        <w:rPr>
          <w:u w:val="single"/>
        </w:rPr>
        <w:t>emotional, educational, and aspirational needs, phenomena that have nothing</w:t>
      </w:r>
      <w:r>
        <w:rPr>
          <w:u w:val="single"/>
        </w:rPr>
        <w:t xml:space="preserve"> </w:t>
      </w:r>
      <w:r w:rsidRPr="002673B4">
        <w:rPr>
          <w:u w:val="single"/>
        </w:rPr>
        <w:t>necessarily to do with growing GDP</w:t>
      </w:r>
      <w:r>
        <w:t xml:space="preserve">. </w:t>
      </w:r>
      <w:r w:rsidRPr="002673B4">
        <w:rPr>
          <w:rStyle w:val="Emphasis"/>
        </w:rPr>
        <w:t xml:space="preserve">The political </w:t>
      </w:r>
      <w:proofErr w:type="spellStart"/>
      <w:r w:rsidRPr="002673B4">
        <w:rPr>
          <w:rStyle w:val="Emphasis"/>
        </w:rPr>
        <w:t>prioritisation</w:t>
      </w:r>
      <w:proofErr w:type="spellEnd"/>
      <w:r w:rsidRPr="002673B4">
        <w:rPr>
          <w:rStyle w:val="Emphasis"/>
        </w:rPr>
        <w:t xml:space="preserve"> of GDP</w:t>
      </w:r>
      <w:r>
        <w:t xml:space="preserve"> growth </w:t>
      </w:r>
      <w:r w:rsidRPr="002673B4">
        <w:rPr>
          <w:rStyle w:val="Emphasis"/>
        </w:rPr>
        <w:t>is</w:t>
      </w:r>
      <w:r>
        <w:rPr>
          <w:rStyle w:val="Emphasis"/>
        </w:rPr>
        <w:t xml:space="preserve"> </w:t>
      </w:r>
      <w:r w:rsidRPr="002673B4">
        <w:rPr>
          <w:rStyle w:val="Emphasis"/>
        </w:rPr>
        <w:t>capitalism’s doing:</w:t>
      </w:r>
      <w:r>
        <w:t xml:space="preserve"> </w:t>
      </w:r>
      <w:r w:rsidRPr="00E6710A">
        <w:rPr>
          <w:sz w:val="12"/>
          <w:szCs w:val="12"/>
        </w:rPr>
        <w:t>GDP growth is an economic measure of profit.</w:t>
      </w:r>
      <w:r>
        <w:rPr>
          <w:sz w:val="12"/>
          <w:szCs w:val="12"/>
        </w:rPr>
        <w:t xml:space="preserve"> </w:t>
      </w:r>
      <w:r w:rsidRPr="00E6710A">
        <w:rPr>
          <w:sz w:val="12"/>
          <w:szCs w:val="12"/>
        </w:rPr>
        <w:t>The issue McChesney has highlighted (in Chomsky 1999: 10) of the market</w:t>
      </w:r>
      <w:r>
        <w:rPr>
          <w:sz w:val="12"/>
          <w:szCs w:val="12"/>
        </w:rPr>
        <w:t xml:space="preserve"> </w:t>
      </w:r>
      <w:r w:rsidRPr="00E6710A">
        <w:rPr>
          <w:sz w:val="12"/>
          <w:szCs w:val="12"/>
        </w:rPr>
        <w:t xml:space="preserve">reigning can be restated as the issue of </w:t>
      </w:r>
      <w:r w:rsidRPr="002673B4">
        <w:rPr>
          <w:rStyle w:val="Emphasis"/>
        </w:rPr>
        <w:t>‘profit over people’</w:t>
      </w:r>
      <w:r>
        <w:t xml:space="preserve">, </w:t>
      </w:r>
      <w:r w:rsidRPr="00E6710A">
        <w:rPr>
          <w:sz w:val="12"/>
          <w:szCs w:val="12"/>
        </w:rPr>
        <w:t>a concept that</w:t>
      </w:r>
      <w:r>
        <w:t xml:space="preserve"> </w:t>
      </w:r>
      <w:r w:rsidRPr="002673B4">
        <w:rPr>
          <w:rStyle w:val="Emphasis"/>
        </w:rPr>
        <w:t>can</w:t>
      </w:r>
      <w:r>
        <w:rPr>
          <w:rStyle w:val="Emphasis"/>
        </w:rPr>
        <w:t xml:space="preserve"> </w:t>
      </w:r>
      <w:r w:rsidRPr="002673B4">
        <w:rPr>
          <w:rStyle w:val="Emphasis"/>
        </w:rPr>
        <w:t>be broadened to include ‘profit over the environment’</w:t>
      </w:r>
      <w:r>
        <w:t xml:space="preserve">. </w:t>
      </w:r>
      <w:r w:rsidRPr="00E6710A">
        <w:rPr>
          <w:sz w:val="12"/>
          <w:szCs w:val="12"/>
        </w:rPr>
        <w:t>As already seen, the idea</w:t>
      </w:r>
      <w:r>
        <w:rPr>
          <w:sz w:val="12"/>
          <w:szCs w:val="12"/>
        </w:rPr>
        <w:t xml:space="preserve"> </w:t>
      </w:r>
      <w:r w:rsidRPr="00E6710A">
        <w:rPr>
          <w:sz w:val="12"/>
          <w:szCs w:val="12"/>
        </w:rPr>
        <w:t>of ‘profit over people’ is the title of Chomsky’s 1999 book. In it, he writes (1999:</w:t>
      </w:r>
      <w:r>
        <w:rPr>
          <w:sz w:val="12"/>
          <w:szCs w:val="12"/>
        </w:rPr>
        <w:t xml:space="preserve"> </w:t>
      </w:r>
      <w:r w:rsidRPr="00E6710A">
        <w:rPr>
          <w:sz w:val="12"/>
          <w:szCs w:val="12"/>
        </w:rPr>
        <w:t>132) that</w:t>
      </w:r>
      <w:r>
        <w:rPr>
          <w:sz w:val="12"/>
          <w:szCs w:val="12"/>
        </w:rPr>
        <w:t xml:space="preserve"> </w:t>
      </w:r>
      <w:r w:rsidRPr="00E6710A">
        <w:rPr>
          <w:sz w:val="12"/>
          <w:szCs w:val="12"/>
        </w:rPr>
        <w:t>the most effective way to restrict democracy is to transfer</w:t>
      </w:r>
      <w:r>
        <w:rPr>
          <w:sz w:val="12"/>
          <w:szCs w:val="12"/>
        </w:rPr>
        <w:t xml:space="preserve"> </w:t>
      </w:r>
      <w:r w:rsidRPr="00E6710A">
        <w:rPr>
          <w:sz w:val="12"/>
          <w:szCs w:val="12"/>
        </w:rPr>
        <w:t>decision making from the public arena to unaccountable</w:t>
      </w:r>
      <w:r>
        <w:rPr>
          <w:sz w:val="12"/>
          <w:szCs w:val="12"/>
        </w:rPr>
        <w:t xml:space="preserve"> </w:t>
      </w:r>
      <w:r w:rsidRPr="00E6710A">
        <w:rPr>
          <w:sz w:val="12"/>
          <w:szCs w:val="12"/>
        </w:rPr>
        <w:t>institutions: kings and princes, priestly castes, military juntas,</w:t>
      </w:r>
      <w:r>
        <w:rPr>
          <w:sz w:val="12"/>
          <w:szCs w:val="12"/>
        </w:rPr>
        <w:t xml:space="preserve"> </w:t>
      </w:r>
      <w:r w:rsidRPr="00E6710A">
        <w:rPr>
          <w:sz w:val="12"/>
          <w:szCs w:val="12"/>
        </w:rPr>
        <w:t>party dictatorships, or modern corporations. The decisions made</w:t>
      </w:r>
      <w:r>
        <w:rPr>
          <w:sz w:val="12"/>
          <w:szCs w:val="12"/>
        </w:rPr>
        <w:t xml:space="preserve"> </w:t>
      </w:r>
      <w:r w:rsidRPr="00E6710A">
        <w:rPr>
          <w:sz w:val="12"/>
          <w:szCs w:val="12"/>
        </w:rPr>
        <w:t>by GE affect the general society substantially, but citizens play no</w:t>
      </w:r>
      <w:r>
        <w:rPr>
          <w:sz w:val="12"/>
          <w:szCs w:val="12"/>
        </w:rPr>
        <w:t xml:space="preserve"> </w:t>
      </w:r>
      <w:r w:rsidRPr="00E6710A">
        <w:rPr>
          <w:sz w:val="12"/>
          <w:szCs w:val="12"/>
        </w:rPr>
        <w:t>role in them, as a matter of principle.</w:t>
      </w:r>
      <w:r>
        <w:rPr>
          <w:sz w:val="12"/>
          <w:szCs w:val="12"/>
        </w:rPr>
        <w:t xml:space="preserve"> </w:t>
      </w:r>
      <w:r w:rsidRPr="00E6710A">
        <w:rPr>
          <w:sz w:val="12"/>
          <w:szCs w:val="12"/>
        </w:rPr>
        <w:t>It is fitting that Chomsky uses as an example GE (General Electric), one of</w:t>
      </w:r>
      <w:r>
        <w:rPr>
          <w:sz w:val="12"/>
          <w:szCs w:val="12"/>
        </w:rPr>
        <w:t xml:space="preserve"> </w:t>
      </w:r>
      <w:r w:rsidRPr="00E6710A">
        <w:rPr>
          <w:sz w:val="12"/>
          <w:szCs w:val="12"/>
        </w:rPr>
        <w:t>the world’s most influential and powerful players in the fossil-fuel industry, an</w:t>
      </w:r>
      <w:r>
        <w:rPr>
          <w:sz w:val="12"/>
          <w:szCs w:val="12"/>
        </w:rPr>
        <w:t xml:space="preserve"> </w:t>
      </w:r>
      <w:r w:rsidRPr="00E6710A">
        <w:rPr>
          <w:sz w:val="12"/>
          <w:szCs w:val="12"/>
        </w:rPr>
        <w:t xml:space="preserve">industry notorious for </w:t>
      </w:r>
      <w:proofErr w:type="spellStart"/>
      <w:r w:rsidRPr="00E6710A">
        <w:rPr>
          <w:sz w:val="12"/>
          <w:szCs w:val="12"/>
        </w:rPr>
        <w:t>systematising</w:t>
      </w:r>
      <w:proofErr w:type="spellEnd"/>
      <w:r w:rsidRPr="00E6710A">
        <w:rPr>
          <w:sz w:val="12"/>
          <w:szCs w:val="12"/>
        </w:rPr>
        <w:t xml:space="preserve"> massive ecological damage. GE is one of a</w:t>
      </w:r>
      <w:r>
        <w:rPr>
          <w:sz w:val="12"/>
          <w:szCs w:val="12"/>
        </w:rPr>
        <w:t xml:space="preserve"> </w:t>
      </w:r>
      <w:r w:rsidRPr="00E6710A">
        <w:rPr>
          <w:sz w:val="12"/>
          <w:szCs w:val="12"/>
        </w:rPr>
        <w:t>large number of corporations with more economic power, and therefore political</w:t>
      </w:r>
      <w:r>
        <w:rPr>
          <w:sz w:val="12"/>
          <w:szCs w:val="12"/>
        </w:rPr>
        <w:t xml:space="preserve"> </w:t>
      </w:r>
      <w:r w:rsidRPr="00E6710A">
        <w:rPr>
          <w:sz w:val="12"/>
          <w:szCs w:val="12"/>
        </w:rPr>
        <w:t>power too, considering what has been revealed so far about the problematic</w:t>
      </w:r>
      <w:r>
        <w:rPr>
          <w:sz w:val="12"/>
          <w:szCs w:val="12"/>
        </w:rPr>
        <w:t xml:space="preserve"> </w:t>
      </w:r>
      <w:r w:rsidRPr="00E6710A">
        <w:rPr>
          <w:sz w:val="12"/>
          <w:szCs w:val="12"/>
        </w:rPr>
        <w:t>union of the economic and political arenas, than most countries in the world.</w:t>
      </w:r>
      <w:r>
        <w:rPr>
          <w:sz w:val="12"/>
          <w:szCs w:val="12"/>
        </w:rPr>
        <w:t xml:space="preserve"> </w:t>
      </w:r>
      <w:r w:rsidRPr="00E6710A">
        <w:rPr>
          <w:sz w:val="12"/>
          <w:szCs w:val="12"/>
        </w:rPr>
        <w:t>This phenomenon, where corporations become more economically powerful</w:t>
      </w:r>
      <w:r>
        <w:rPr>
          <w:sz w:val="12"/>
          <w:szCs w:val="12"/>
        </w:rPr>
        <w:t xml:space="preserve"> </w:t>
      </w:r>
      <w:r w:rsidRPr="00E6710A">
        <w:rPr>
          <w:sz w:val="12"/>
          <w:szCs w:val="12"/>
        </w:rPr>
        <w:t>than individual countries, is confirmed in a 2017 Oxfam report, where it is pointed</w:t>
      </w:r>
      <w:r>
        <w:rPr>
          <w:sz w:val="12"/>
          <w:szCs w:val="12"/>
        </w:rPr>
        <w:t xml:space="preserve"> </w:t>
      </w:r>
      <w:r w:rsidRPr="00E6710A">
        <w:rPr>
          <w:sz w:val="12"/>
          <w:szCs w:val="12"/>
        </w:rPr>
        <w:t>out that “[b]</w:t>
      </w:r>
      <w:proofErr w:type="spellStart"/>
      <w:r w:rsidRPr="00E6710A">
        <w:rPr>
          <w:sz w:val="12"/>
          <w:szCs w:val="12"/>
        </w:rPr>
        <w:t>ig</w:t>
      </w:r>
      <w:proofErr w:type="spellEnd"/>
      <w:r w:rsidRPr="00E6710A">
        <w:rPr>
          <w:sz w:val="12"/>
          <w:szCs w:val="12"/>
        </w:rPr>
        <w:t xml:space="preserve"> businesses did well in 2015/16: profits are high and the world’s 10</w:t>
      </w:r>
      <w:r>
        <w:rPr>
          <w:sz w:val="12"/>
          <w:szCs w:val="12"/>
        </w:rPr>
        <w:t xml:space="preserve"> </w:t>
      </w:r>
      <w:r w:rsidRPr="00E6710A">
        <w:rPr>
          <w:sz w:val="12"/>
          <w:szCs w:val="12"/>
        </w:rPr>
        <w:t xml:space="preserve">biggest corporations together have revenue greater than that of the </w:t>
      </w:r>
      <w:proofErr w:type="gramStart"/>
      <w:r w:rsidRPr="00E6710A">
        <w:rPr>
          <w:sz w:val="12"/>
          <w:szCs w:val="12"/>
        </w:rPr>
        <w:t xml:space="preserve">government </w:t>
      </w:r>
      <w:r>
        <w:rPr>
          <w:sz w:val="12"/>
          <w:szCs w:val="12"/>
        </w:rPr>
        <w:t xml:space="preserve"> </w:t>
      </w:r>
      <w:proofErr w:type="spellStart"/>
      <w:r w:rsidRPr="00E6710A">
        <w:rPr>
          <w:sz w:val="12"/>
          <w:szCs w:val="12"/>
        </w:rPr>
        <w:t>Pittaway</w:t>
      </w:r>
      <w:proofErr w:type="spellEnd"/>
      <w:proofErr w:type="gramEnd"/>
      <w:r w:rsidRPr="00E6710A">
        <w:rPr>
          <w:sz w:val="12"/>
          <w:szCs w:val="12"/>
        </w:rPr>
        <w:t>/ A philosophical situation 15</w:t>
      </w:r>
      <w:r>
        <w:rPr>
          <w:sz w:val="12"/>
          <w:szCs w:val="12"/>
        </w:rPr>
        <w:t xml:space="preserve"> </w:t>
      </w:r>
      <w:r w:rsidRPr="00E6710A">
        <w:rPr>
          <w:sz w:val="12"/>
          <w:szCs w:val="12"/>
        </w:rPr>
        <w:t>revenue of 180 countries combined”. Nadar (in Steger 2009: 120) concurs, and</w:t>
      </w:r>
      <w:r>
        <w:rPr>
          <w:sz w:val="12"/>
          <w:szCs w:val="12"/>
        </w:rPr>
        <w:t xml:space="preserve"> </w:t>
      </w:r>
      <w:r w:rsidRPr="00E6710A">
        <w:rPr>
          <w:sz w:val="12"/>
          <w:szCs w:val="12"/>
        </w:rPr>
        <w:t>adds emphasis on the consequence that is a “widening ‘democracy gap’ between</w:t>
      </w:r>
      <w:r>
        <w:rPr>
          <w:sz w:val="12"/>
          <w:szCs w:val="12"/>
        </w:rPr>
        <w:t xml:space="preserve"> </w:t>
      </w:r>
      <w:r w:rsidRPr="00E6710A">
        <w:rPr>
          <w:sz w:val="12"/>
          <w:szCs w:val="12"/>
        </w:rPr>
        <w:t>ordinary people and their political institutions”. Here is Nadar’s explanation of</w:t>
      </w:r>
      <w:r>
        <w:rPr>
          <w:sz w:val="12"/>
          <w:szCs w:val="12"/>
        </w:rPr>
        <w:t xml:space="preserve"> </w:t>
      </w:r>
      <w:r w:rsidRPr="00E6710A">
        <w:rPr>
          <w:sz w:val="12"/>
          <w:szCs w:val="12"/>
        </w:rPr>
        <w:t>how the widening of the “democracy gap” occurs:</w:t>
      </w:r>
      <w:r>
        <w:rPr>
          <w:sz w:val="12"/>
          <w:szCs w:val="12"/>
        </w:rPr>
        <w:t xml:space="preserve"> </w:t>
      </w:r>
      <w:r w:rsidRPr="00E6710A">
        <w:rPr>
          <w:sz w:val="12"/>
          <w:szCs w:val="12"/>
        </w:rPr>
        <w:t>The global corporatists preach a model of economic growth</w:t>
      </w:r>
      <w:r>
        <w:rPr>
          <w:sz w:val="12"/>
          <w:szCs w:val="12"/>
        </w:rPr>
        <w:t xml:space="preserve"> </w:t>
      </w:r>
      <w:r w:rsidRPr="00E6710A">
        <w:rPr>
          <w:sz w:val="12"/>
          <w:szCs w:val="12"/>
        </w:rPr>
        <w:t>that rests on the flows of trade and finance between nations</w:t>
      </w:r>
      <w:r>
        <w:rPr>
          <w:sz w:val="12"/>
          <w:szCs w:val="12"/>
        </w:rPr>
        <w:t xml:space="preserve"> </w:t>
      </w:r>
      <w:r w:rsidRPr="00E6710A">
        <w:rPr>
          <w:sz w:val="12"/>
          <w:szCs w:val="12"/>
        </w:rPr>
        <w:t>dominated by the giant multinationals – drugs, tobacco,</w:t>
      </w:r>
      <w:r>
        <w:rPr>
          <w:sz w:val="12"/>
          <w:szCs w:val="12"/>
        </w:rPr>
        <w:t xml:space="preserve"> </w:t>
      </w:r>
      <w:r w:rsidRPr="00E6710A">
        <w:rPr>
          <w:sz w:val="12"/>
          <w:szCs w:val="12"/>
        </w:rPr>
        <w:t>oil, banking, and other services.</w:t>
      </w:r>
      <w:r>
        <w:t xml:space="preserve"> </w:t>
      </w:r>
      <w:r w:rsidRPr="00E6710A">
        <w:rPr>
          <w:u w:val="single"/>
        </w:rPr>
        <w:t>The global corporate model</w:t>
      </w:r>
      <w:r>
        <w:rPr>
          <w:u w:val="single"/>
        </w:rPr>
        <w:t xml:space="preserve"> </w:t>
      </w:r>
      <w:r w:rsidRPr="00E6710A">
        <w:rPr>
          <w:u w:val="single"/>
        </w:rPr>
        <w:t>is premised on the concentration of power over markets,</w:t>
      </w:r>
      <w:r>
        <w:rPr>
          <w:u w:val="single"/>
        </w:rPr>
        <w:t xml:space="preserve"> </w:t>
      </w:r>
      <w:r w:rsidRPr="00E6710A">
        <w:rPr>
          <w:u w:val="single"/>
        </w:rPr>
        <w:t>governments, mass media, patent monopolies over critical drugs</w:t>
      </w:r>
      <w:r>
        <w:rPr>
          <w:u w:val="single"/>
        </w:rPr>
        <w:t xml:space="preserve"> </w:t>
      </w:r>
      <w:r w:rsidRPr="00E6710A">
        <w:rPr>
          <w:u w:val="single"/>
        </w:rPr>
        <w:t>and seeds, the workplace and corporate culture. All these and</w:t>
      </w:r>
      <w:r>
        <w:rPr>
          <w:u w:val="single"/>
        </w:rPr>
        <w:t xml:space="preserve"> </w:t>
      </w:r>
      <w:r w:rsidRPr="00E6710A">
        <w:rPr>
          <w:u w:val="single"/>
        </w:rPr>
        <w:t>other power concentrates, homogenize the globe and undermine</w:t>
      </w:r>
      <w:r>
        <w:rPr>
          <w:u w:val="single"/>
        </w:rPr>
        <w:t xml:space="preserve"> </w:t>
      </w:r>
      <w:r w:rsidRPr="00E6710A">
        <w:rPr>
          <w:u w:val="single"/>
        </w:rPr>
        <w:t>democratic processes and their benefits.</w:t>
      </w:r>
    </w:p>
    <w:p w14:paraId="1BB11277" w14:textId="29D38C28" w:rsidR="00C357B2" w:rsidRDefault="00C357B2" w:rsidP="00C357B2">
      <w:pPr>
        <w:pStyle w:val="Heading3"/>
      </w:pPr>
      <w:r>
        <w:t xml:space="preserve">2NC---Cap Unsustainable---Environment </w:t>
      </w:r>
    </w:p>
    <w:p w14:paraId="731E13FA" w14:textId="77777777" w:rsidR="00C357B2" w:rsidRPr="00F218C4" w:rsidRDefault="00C357B2" w:rsidP="00C357B2">
      <w:pPr>
        <w:pStyle w:val="Heading4"/>
      </w:pPr>
      <w:r>
        <w:t>Capitalism is terminally unsustainable – the definition of “sustainability” has shifted in a way that is detrimental to Earth at the cost of infinite human growth – it’s try-or-</w:t>
      </w:r>
      <w:proofErr w:type="gramStart"/>
      <w:r>
        <w:t>die</w:t>
      </w:r>
      <w:proofErr w:type="gramEnd"/>
      <w:r>
        <w:t xml:space="preserve"> for a transition away from capitalism </w:t>
      </w:r>
    </w:p>
    <w:p w14:paraId="63F164BA" w14:textId="77777777" w:rsidR="00C357B2" w:rsidRPr="00F218C4" w:rsidRDefault="00C357B2" w:rsidP="00C357B2">
      <w:pPr>
        <w:rPr>
          <w:rStyle w:val="Style13ptBold"/>
        </w:rPr>
      </w:pPr>
      <w:proofErr w:type="spellStart"/>
      <w:r>
        <w:rPr>
          <w:rStyle w:val="Style13ptBold"/>
        </w:rPr>
        <w:t>Rull</w:t>
      </w:r>
      <w:proofErr w:type="spellEnd"/>
      <w:r>
        <w:rPr>
          <w:rStyle w:val="Style13ptBold"/>
        </w:rPr>
        <w:t xml:space="preserve"> ’11 - </w:t>
      </w:r>
      <w:proofErr w:type="spellStart"/>
      <w:r w:rsidRPr="00F218C4">
        <w:rPr>
          <w:color w:val="262626"/>
          <w:shd w:val="clear" w:color="auto" w:fill="FFFFFF"/>
        </w:rPr>
        <w:t>Rull</w:t>
      </w:r>
      <w:proofErr w:type="spellEnd"/>
      <w:r w:rsidRPr="00F218C4">
        <w:rPr>
          <w:color w:val="262626"/>
          <w:shd w:val="clear" w:color="auto" w:fill="FFFFFF"/>
        </w:rPr>
        <w:t xml:space="preserve">, </w:t>
      </w:r>
      <w:proofErr w:type="spellStart"/>
      <w:r w:rsidRPr="00F218C4">
        <w:rPr>
          <w:color w:val="262626"/>
          <w:shd w:val="clear" w:color="auto" w:fill="FFFFFF"/>
        </w:rPr>
        <w:t>Valentí</w:t>
      </w:r>
      <w:proofErr w:type="spellEnd"/>
      <w:r w:rsidRPr="00F218C4">
        <w:rPr>
          <w:color w:val="262626"/>
          <w:shd w:val="clear" w:color="auto" w:fill="FFFFFF"/>
        </w:rPr>
        <w:t>.</w:t>
      </w:r>
      <w:r>
        <w:rPr>
          <w:color w:val="262626"/>
          <w:shd w:val="clear" w:color="auto" w:fill="FFFFFF"/>
        </w:rPr>
        <w:t xml:space="preserve">, </w:t>
      </w:r>
      <w:r w:rsidRPr="00F218C4">
        <w:rPr>
          <w:color w:val="000000" w:themeColor="text1"/>
          <w:shd w:val="clear" w:color="auto" w:fill="FFFFFF"/>
        </w:rPr>
        <w:t>PhD in paleoecology</w:t>
      </w:r>
      <w:r>
        <w:rPr>
          <w:color w:val="262626"/>
          <w:shd w:val="clear" w:color="auto" w:fill="FFFFFF"/>
        </w:rPr>
        <w:t xml:space="preserve">, </w:t>
      </w:r>
      <w:r w:rsidRPr="00F218C4">
        <w:rPr>
          <w:color w:val="000000" w:themeColor="text1"/>
          <w:shd w:val="clear" w:color="auto" w:fill="FFFFFF"/>
        </w:rPr>
        <w:t xml:space="preserve">Tenured Scientist of the Spanish Council for Scientific Research (CSIC) at the Institute of Earth Sciences </w:t>
      </w:r>
      <w:proofErr w:type="spellStart"/>
      <w:r w:rsidRPr="00F218C4">
        <w:rPr>
          <w:color w:val="000000" w:themeColor="text1"/>
          <w:shd w:val="clear" w:color="auto" w:fill="FFFFFF"/>
        </w:rPr>
        <w:t>Jaume</w:t>
      </w:r>
      <w:proofErr w:type="spellEnd"/>
      <w:r w:rsidRPr="00F218C4">
        <w:rPr>
          <w:color w:val="000000" w:themeColor="text1"/>
          <w:shd w:val="clear" w:color="auto" w:fill="FFFFFF"/>
        </w:rPr>
        <w:t xml:space="preserve"> </w:t>
      </w:r>
      <w:proofErr w:type="spellStart"/>
      <w:r w:rsidRPr="00F218C4">
        <w:rPr>
          <w:color w:val="000000" w:themeColor="text1"/>
          <w:shd w:val="clear" w:color="auto" w:fill="FFFFFF"/>
        </w:rPr>
        <w:t>Almera</w:t>
      </w:r>
      <w:proofErr w:type="spellEnd"/>
      <w:r w:rsidRPr="00F218C4">
        <w:rPr>
          <w:color w:val="000000" w:themeColor="text1"/>
          <w:shd w:val="clear" w:color="auto" w:fill="FFFFFF"/>
        </w:rPr>
        <w:t xml:space="preserve">, Barcelona </w:t>
      </w:r>
      <w:r>
        <w:rPr>
          <w:color w:val="000000" w:themeColor="text1"/>
          <w:shd w:val="clear" w:color="auto" w:fill="FFFFFF"/>
        </w:rPr>
        <w:t>(</w:t>
      </w:r>
      <w:r w:rsidRPr="00F218C4">
        <w:rPr>
          <w:color w:val="262626"/>
          <w:shd w:val="clear" w:color="auto" w:fill="FFFFFF"/>
        </w:rPr>
        <w:t>“Sustainability, Capitalism and Evolution: Nature Conservation Is Not a Matter of Maintaining Human Development and Welfare in a Healthy Environment.” </w:t>
      </w:r>
      <w:r w:rsidRPr="00F218C4">
        <w:rPr>
          <w:i/>
          <w:iCs/>
          <w:color w:val="262626"/>
          <w:bdr w:val="none" w:sz="0" w:space="0" w:color="auto" w:frame="1"/>
          <w:shd w:val="clear" w:color="auto" w:fill="FFFFFF"/>
        </w:rPr>
        <w:t>EMBO Reports</w:t>
      </w:r>
      <w:r w:rsidRPr="00F218C4">
        <w:rPr>
          <w:color w:val="262626"/>
          <w:shd w:val="clear" w:color="auto" w:fill="FFFFFF"/>
        </w:rPr>
        <w:t>, vol. 12, no. 2, WILEY, 2011, pp. 103–06, doi:10.1038/embor.2010.211.</w:t>
      </w:r>
      <w:r>
        <w:rPr>
          <w:color w:val="262626"/>
          <w:shd w:val="clear" w:color="auto" w:fill="FFFFFF"/>
        </w:rPr>
        <w:t xml:space="preserve">) – </w:t>
      </w:r>
      <w:proofErr w:type="spellStart"/>
      <w:r>
        <w:rPr>
          <w:color w:val="262626"/>
          <w:shd w:val="clear" w:color="auto" w:fill="FFFFFF"/>
        </w:rPr>
        <w:t>sel</w:t>
      </w:r>
      <w:proofErr w:type="spellEnd"/>
      <w:r>
        <w:rPr>
          <w:color w:val="262626"/>
          <w:shd w:val="clear" w:color="auto" w:fill="FFFFFF"/>
        </w:rPr>
        <w:t xml:space="preserve"> </w:t>
      </w:r>
    </w:p>
    <w:p w14:paraId="3EB22264" w14:textId="77777777" w:rsidR="00C357B2" w:rsidRPr="00F218C4" w:rsidRDefault="00C357B2" w:rsidP="00C357B2">
      <w:pPr>
        <w:rPr>
          <w:sz w:val="12"/>
          <w:szCs w:val="12"/>
        </w:rPr>
      </w:pPr>
      <w:r w:rsidRPr="00E41D6C">
        <w:rPr>
          <w:rStyle w:val="Emphasis"/>
        </w:rPr>
        <w:t>Humans are exploiting the Earth in an unsustainable manner</w:t>
      </w:r>
      <w:r w:rsidRPr="00E41D6C">
        <w:t xml:space="preserve">, </w:t>
      </w:r>
      <w:r w:rsidRPr="00E41D6C">
        <w:rPr>
          <w:rStyle w:val="Emphasis"/>
        </w:rPr>
        <w:t>which is accelerating both environmental degradation and loss of biod</w:t>
      </w:r>
      <w:r w:rsidRPr="00E41D6C">
        <w:rPr>
          <w:sz w:val="12"/>
          <w:szCs w:val="12"/>
        </w:rPr>
        <w:t>iversity. Moreover, owing to global climate change</w:t>
      </w:r>
      <w:r w:rsidRPr="00E41D6C">
        <w:t xml:space="preserve">, </w:t>
      </w:r>
      <w:r w:rsidRPr="00E41D6C">
        <w:rPr>
          <w:u w:val="single"/>
        </w:rPr>
        <w:t>the rates of deterioration and extinction will</w:t>
      </w:r>
      <w:r w:rsidRPr="00E41D6C">
        <w:t xml:space="preserve"> probably </w:t>
      </w:r>
      <w:r w:rsidRPr="00E41D6C">
        <w:rPr>
          <w:u w:val="single"/>
        </w:rPr>
        <w:t>increase in the near future</w:t>
      </w:r>
      <w:r w:rsidRPr="00E41D6C">
        <w:t xml:space="preserve">. The </w:t>
      </w:r>
      <w:r w:rsidRPr="00E41D6C">
        <w:rPr>
          <w:u w:val="single"/>
        </w:rPr>
        <w:t xml:space="preserve">scientific community has been </w:t>
      </w:r>
      <w:r w:rsidRPr="00E41D6C">
        <w:rPr>
          <w:rStyle w:val="Emphasis"/>
        </w:rPr>
        <w:t>highly sensitive</w:t>
      </w:r>
      <w:r w:rsidRPr="00E41D6C">
        <w:rPr>
          <w:u w:val="single"/>
        </w:rPr>
        <w:t xml:space="preserve"> to</w:t>
      </w:r>
      <w:r w:rsidRPr="00E41D6C">
        <w:t xml:space="preserve"> this alarming development </w:t>
      </w:r>
      <w:r w:rsidRPr="00E41D6C">
        <w:rPr>
          <w:u w:val="single"/>
        </w:rPr>
        <w:t>an</w:t>
      </w:r>
      <w:r w:rsidRPr="00E41D6C">
        <w:t xml:space="preserve">d </w:t>
      </w:r>
      <w:r w:rsidRPr="00E41D6C">
        <w:rPr>
          <w:u w:val="single"/>
        </w:rPr>
        <w:t>increased</w:t>
      </w:r>
      <w:r w:rsidRPr="00E41D6C">
        <w:t xml:space="preserve"> </w:t>
      </w:r>
      <w:r w:rsidRPr="00E41D6C">
        <w:rPr>
          <w:u w:val="single"/>
        </w:rPr>
        <w:t>the number of baseline and ecological studies on the impact of humans on the biosphere and proposed various strategies to alleviate the environmental</w:t>
      </w:r>
      <w:r w:rsidRPr="00E41D6C">
        <w:t xml:space="preserve"> and biotic </w:t>
      </w:r>
      <w:r w:rsidRPr="00E41D6C">
        <w:rPr>
          <w:u w:val="single"/>
        </w:rPr>
        <w:t>crisis</w:t>
      </w:r>
      <w:r w:rsidRPr="00E41D6C">
        <w:t xml:space="preserve">. </w:t>
      </w:r>
      <w:r w:rsidRPr="00E41D6C">
        <w:rPr>
          <w:sz w:val="12"/>
          <w:szCs w:val="12"/>
        </w:rPr>
        <w:t>This has triggered vivid discussions about the potential risks and benefits of measures such as adaptation and/or mitigation actions, ecosystem restoration, the assisted migration of species or triage conservation (Mooney, 2010).</w:t>
      </w:r>
      <w:r>
        <w:rPr>
          <w:sz w:val="12"/>
          <w:szCs w:val="12"/>
        </w:rPr>
        <w:t xml:space="preserve"> </w:t>
      </w:r>
      <w:r w:rsidRPr="00E41D6C">
        <w:rPr>
          <w:rStyle w:val="Emphasis"/>
        </w:rPr>
        <w:t>One constant in these proposals is a sense of urgency</w:t>
      </w:r>
      <w:r w:rsidRPr="00E41D6C">
        <w:t xml:space="preserve">, </w:t>
      </w:r>
      <w:r w:rsidRPr="00E41D6C">
        <w:rPr>
          <w:sz w:val="12"/>
          <w:szCs w:val="12"/>
        </w:rPr>
        <w:t>as the pace of change seems to outstrip our capacity to react to it. There are various crucial issues that limit said capacity: the incomplete inventory of biodiversity—we still do not know how many and which species live on Earth;</w:t>
      </w:r>
      <w:r w:rsidRPr="00E41D6C">
        <w:t xml:space="preserve"> ou</w:t>
      </w:r>
      <w:r w:rsidRPr="00E41D6C">
        <w:rPr>
          <w:u w:val="single"/>
        </w:rPr>
        <w:t>r deficiency in understanding the relationships between biodiversity and ecosystem functioning; and the inertia of the planet itself</w:t>
      </w:r>
      <w:r w:rsidRPr="00E41D6C">
        <w:t>—</w:t>
      </w:r>
      <w:r w:rsidRPr="00E41D6C">
        <w:rPr>
          <w:u w:val="single"/>
        </w:rPr>
        <w:t>even if we immediately stopped using fossil fuels and reduced CO2 emissions</w:t>
      </w:r>
      <w:r w:rsidRPr="00E41D6C">
        <w:t xml:space="preserve">, global </w:t>
      </w:r>
      <w:r w:rsidRPr="00E41D6C">
        <w:rPr>
          <w:u w:val="single"/>
        </w:rPr>
        <w:t>climate change would continue for decades or even centuries</w:t>
      </w:r>
      <w:r w:rsidRPr="00E41D6C">
        <w:t xml:space="preserve"> </w:t>
      </w:r>
      <w:r w:rsidRPr="00DD0FF4">
        <w:rPr>
          <w:sz w:val="12"/>
          <w:szCs w:val="12"/>
        </w:rPr>
        <w:t>(Matthews &amp; Weaver, 2010). Finally, but maybe most damaging,</w:t>
      </w:r>
      <w:r w:rsidRPr="00E41D6C">
        <w:t xml:space="preserve"> </w:t>
      </w:r>
      <w:r w:rsidRPr="00E41D6C">
        <w:rPr>
          <w:rStyle w:val="Emphasis"/>
        </w:rPr>
        <w:t>our social and economic systems are too recalcitrant to even acknowledge, let alone abandon or reduce their destructive practices</w:t>
      </w:r>
      <w:r w:rsidRPr="00E41D6C">
        <w:t>.</w:t>
      </w:r>
      <w:r>
        <w:t xml:space="preserve"> </w:t>
      </w:r>
      <w:r w:rsidRPr="00EC68EB">
        <w:rPr>
          <w:sz w:val="12"/>
          <w:szCs w:val="12"/>
        </w:rPr>
        <w:t>A</w:t>
      </w:r>
      <w:r w:rsidRPr="00E41D6C">
        <w:t xml:space="preserve"> </w:t>
      </w:r>
      <w:r w:rsidRPr="00DD0FF4">
        <w:rPr>
          <w:u w:val="single"/>
        </w:rPr>
        <w:t>popular remedy for the deterioration of nature is ‘sustainability'</w:t>
      </w:r>
      <w:r w:rsidRPr="00DD0FF4">
        <w:rPr>
          <w:sz w:val="12"/>
          <w:szCs w:val="12"/>
        </w:rPr>
        <w:t>—commonly defined as meeting “the needs of the present without compromising the ability of future generations to meet their own needs” (WCDE, 1987)—</w:t>
      </w:r>
      <w:r w:rsidRPr="00DD0FF4">
        <w:rPr>
          <w:u w:val="single"/>
        </w:rPr>
        <w:t>which would harmonize human development and the conservation of nature</w:t>
      </w:r>
      <w:r w:rsidRPr="00E41D6C">
        <w:t xml:space="preserve">. </w:t>
      </w:r>
      <w:r w:rsidRPr="00DD0FF4">
        <w:rPr>
          <w:sz w:val="12"/>
          <w:szCs w:val="12"/>
        </w:rPr>
        <w:t>This</w:t>
      </w:r>
      <w:r w:rsidRPr="00E41D6C">
        <w:t xml:space="preserve"> </w:t>
      </w:r>
      <w:r w:rsidRPr="00DD0FF4">
        <w:rPr>
          <w:u w:val="single"/>
        </w:rPr>
        <w:t>classical notion of sustainable</w:t>
      </w:r>
      <w:r w:rsidRPr="00E41D6C">
        <w:t xml:space="preserve"> </w:t>
      </w:r>
      <w:r w:rsidRPr="00DD0FF4">
        <w:rPr>
          <w:sz w:val="12"/>
          <w:szCs w:val="12"/>
        </w:rPr>
        <w:t>development</w:t>
      </w:r>
      <w:r w:rsidRPr="00E41D6C">
        <w:t xml:space="preserve"> </w:t>
      </w:r>
      <w:r w:rsidRPr="00DD0FF4">
        <w:rPr>
          <w:u w:val="single"/>
        </w:rPr>
        <w:t>argues inexplicitly for</w:t>
      </w:r>
      <w:r w:rsidRPr="00E41D6C">
        <w:t xml:space="preserve"> </w:t>
      </w:r>
      <w:r w:rsidRPr="00DD0FF4">
        <w:rPr>
          <w:sz w:val="12"/>
          <w:szCs w:val="12"/>
        </w:rPr>
        <w:t>caring for our natural environment, because it is the primary provider of resources to sustain human life. Elkington (2002) introduced a social element to this by recognizing that sustainable development involves “the simultaneous pursuit of</w:t>
      </w:r>
      <w:r w:rsidRPr="00E41D6C">
        <w:t xml:space="preserve"> </w:t>
      </w:r>
      <w:r w:rsidRPr="00DD0FF4">
        <w:rPr>
          <w:u w:val="single"/>
        </w:rPr>
        <w:t>economic prosperity, environmental quality and social equity</w:t>
      </w:r>
      <w:r w:rsidRPr="00E41D6C">
        <w:t xml:space="preserve">”. </w:t>
      </w:r>
      <w:proofErr w:type="spellStart"/>
      <w:r w:rsidRPr="00DD0FF4">
        <w:rPr>
          <w:sz w:val="12"/>
          <w:szCs w:val="12"/>
        </w:rPr>
        <w:t>Baumgärtner</w:t>
      </w:r>
      <w:proofErr w:type="spellEnd"/>
      <w:r w:rsidRPr="00DD0FF4">
        <w:rPr>
          <w:sz w:val="12"/>
          <w:szCs w:val="12"/>
        </w:rPr>
        <w:t xml:space="preserve"> &amp; </w:t>
      </w:r>
      <w:proofErr w:type="spellStart"/>
      <w:r w:rsidRPr="00DD0FF4">
        <w:rPr>
          <w:sz w:val="12"/>
          <w:szCs w:val="12"/>
        </w:rPr>
        <w:t>Quaas</w:t>
      </w:r>
      <w:proofErr w:type="spellEnd"/>
      <w:r w:rsidRPr="00DD0FF4">
        <w:rPr>
          <w:sz w:val="12"/>
          <w:szCs w:val="12"/>
        </w:rPr>
        <w:t xml:space="preserve"> (2010) define sustainability as “a matter of justice at three levels: between humans of the same generation, between humans of different generations, and between humans and nature”. Many other forms, definitions and interpretations of sustainability exist—strong, weak, technological, </w:t>
      </w:r>
      <w:proofErr w:type="spellStart"/>
      <w:r w:rsidRPr="00DD0FF4">
        <w:rPr>
          <w:sz w:val="12"/>
          <w:szCs w:val="12"/>
        </w:rPr>
        <w:t>economical</w:t>
      </w:r>
      <w:proofErr w:type="spellEnd"/>
      <w:r w:rsidRPr="00DD0FF4">
        <w:rPr>
          <w:sz w:val="12"/>
          <w:szCs w:val="12"/>
        </w:rPr>
        <w:t>, social, environmental, ecological, and so on—but, in all cases, the ultimate objective of sustainability is to preserve biodiversity and ecological functions for the benefit of present and future human generations. In short, our concern for nature is essentially anthropocentric (</w:t>
      </w:r>
      <w:proofErr w:type="spellStart"/>
      <w:r w:rsidRPr="00DD0FF4">
        <w:rPr>
          <w:sz w:val="12"/>
          <w:szCs w:val="12"/>
        </w:rPr>
        <w:t>Rull</w:t>
      </w:r>
      <w:proofErr w:type="spellEnd"/>
      <w:r w:rsidRPr="00DD0FF4">
        <w:rPr>
          <w:sz w:val="12"/>
          <w:szCs w:val="12"/>
        </w:rPr>
        <w:t>, 2010a).</w:t>
      </w:r>
      <w:r>
        <w:rPr>
          <w:sz w:val="12"/>
          <w:szCs w:val="12"/>
        </w:rPr>
        <w:t xml:space="preserve"> </w:t>
      </w:r>
      <w:r w:rsidRPr="00DD0FF4">
        <w:rPr>
          <w:sz w:val="12"/>
          <w:szCs w:val="12"/>
        </w:rPr>
        <w:t>The concept of sustainability has become the paradigm for conservation and environmental studies, to the extent that many consumer products, technologies and developments now claim to be ‘sustainable', whatever that means. The same happens at the popular level, as the term ‘sustainable' is often considered a synonym of good whereas ‘unsustainable' is used in a pejorative sense for what is considered intrinsically bad. Curiously, these notions are widespread in different societal sectors—politicians, economists, scientists, journalists, the general public—independent of their social condition and political and economic orientation. The terms ‘sustainable' and ‘sustainability' are in danger of losing their original meaning to become merely rhetorical elements or advertising slogans.</w:t>
      </w:r>
      <w:r>
        <w:rPr>
          <w:sz w:val="12"/>
          <w:szCs w:val="12"/>
        </w:rPr>
        <w:t xml:space="preserve"> </w:t>
      </w:r>
      <w:r w:rsidRPr="00DD0FF4">
        <w:rPr>
          <w:sz w:val="12"/>
          <w:szCs w:val="12"/>
        </w:rPr>
        <w:t xml:space="preserve">Our understanding and definition of nature conservation is largely guided by our concept of ‘naturalness'. But nature has always been in flux; after billions of years of biological evolution and ecological change—with and without human involvement—it is impossible to define the ‘natural' state of the environment. In addition, human actions have an impact on ecosystems; thus, the maintenance of a pristine state of the Earth—however one would define this—does not seem to be compatible with basic human needs. A more practical approach to sustainability and the preservation of a ‘natural' state would be to require that any modifications of nature leave ecosystems as diverse and ‘healthy' as possible. More pragmatically, the best we could hope to achieve, even from an </w:t>
      </w:r>
      <w:proofErr w:type="spellStart"/>
      <w:r w:rsidRPr="00DD0FF4">
        <w:rPr>
          <w:sz w:val="12"/>
          <w:szCs w:val="12"/>
        </w:rPr>
        <w:t>ecocentric</w:t>
      </w:r>
      <w:proofErr w:type="spellEnd"/>
      <w:r w:rsidRPr="00DD0FF4">
        <w:rPr>
          <w:sz w:val="12"/>
          <w:szCs w:val="12"/>
        </w:rPr>
        <w:t xml:space="preserve"> point of view, is to stop further ‘spoiling' of nature and preserve the current ‘unnatural' state.</w:t>
      </w:r>
      <w:r>
        <w:rPr>
          <w:sz w:val="12"/>
          <w:szCs w:val="12"/>
        </w:rPr>
        <w:t xml:space="preserve"> </w:t>
      </w:r>
      <w:r w:rsidRPr="00DD0FF4">
        <w:rPr>
          <w:sz w:val="12"/>
          <w:szCs w:val="12"/>
        </w:rPr>
        <w:t xml:space="preserve">Given this inherent conflict between conservation and human needs, conservation organizations struggle to propose practices that “balance the needs of people with the needs of the planet that supports us” (IUCN, http://www.iucn.org), or “protect Earth's most important natural places for you and future generations” (The Nature Conservancy, http://www.nature.org), in order to “build a future where people live in harmony with nature” (WWF, http://www.wwf.org). In other words, conservationists advocate sustainable development of human societies, but their activities can only be palliative. Sustainability will only be attained after drastic reorientation towards steady-state or de-growth economic models (Lawn, 2010; Schneider et al, 2010), which would involve profound changes not only for societies, but also for every </w:t>
      </w:r>
      <w:proofErr w:type="spellStart"/>
      <w:proofErr w:type="gramStart"/>
      <w:r w:rsidRPr="00DD0FF4">
        <w:rPr>
          <w:sz w:val="12"/>
          <w:szCs w:val="12"/>
        </w:rPr>
        <w:t>individual.An</w:t>
      </w:r>
      <w:proofErr w:type="spellEnd"/>
      <w:proofErr w:type="gramEnd"/>
      <w:r w:rsidRPr="00DD0FF4">
        <w:rPr>
          <w:sz w:val="12"/>
          <w:szCs w:val="12"/>
        </w:rPr>
        <w:t xml:space="preserve"> external file that holds a picture, illustration, etc.</w:t>
      </w:r>
      <w:r>
        <w:rPr>
          <w:sz w:val="12"/>
          <w:szCs w:val="12"/>
        </w:rPr>
        <w:t xml:space="preserve"> </w:t>
      </w:r>
      <w:r w:rsidRPr="00DD0FF4">
        <w:rPr>
          <w:sz w:val="12"/>
          <w:szCs w:val="12"/>
        </w:rPr>
        <w:t>Object name is embor2010211i1.jpg</w:t>
      </w:r>
      <w:r>
        <w:rPr>
          <w:sz w:val="12"/>
          <w:szCs w:val="12"/>
        </w:rPr>
        <w:t xml:space="preserve"> </w:t>
      </w:r>
      <w:r w:rsidRPr="00DD0FF4">
        <w:rPr>
          <w:sz w:val="12"/>
          <w:szCs w:val="12"/>
        </w:rPr>
        <w:t xml:space="preserve">The main obstacles to such broad socioeconomic change towards sustainable development are the high number of environmental problems that </w:t>
      </w:r>
      <w:proofErr w:type="spellStart"/>
      <w:r w:rsidRPr="00DD0FF4">
        <w:rPr>
          <w:sz w:val="12"/>
          <w:szCs w:val="12"/>
        </w:rPr>
        <w:t>clamour</w:t>
      </w:r>
      <w:proofErr w:type="spellEnd"/>
      <w:r w:rsidRPr="00DD0FF4">
        <w:rPr>
          <w:sz w:val="12"/>
          <w:szCs w:val="12"/>
        </w:rPr>
        <w:t xml:space="preserve"> for attention (seeing trees but not the forest) and the intransigence of social and economic systems. </w:t>
      </w:r>
      <w:r w:rsidRPr="00EC68EB">
        <w:rPr>
          <w:rStyle w:val="Emphasis"/>
        </w:rPr>
        <w:t>It is naive</w:t>
      </w:r>
      <w:r w:rsidRPr="00DD0FF4">
        <w:rPr>
          <w:rStyle w:val="Emphasis"/>
        </w:rPr>
        <w:t xml:space="preserve"> to pretend that representatives of the dominant economic and political systems will renounce capitalism</w:t>
      </w:r>
      <w:r w:rsidRPr="00F218C4">
        <w:rPr>
          <w:sz w:val="12"/>
          <w:szCs w:val="12"/>
        </w:rPr>
        <w:t>; this has been repeatedly demonstrated at Kyoto or Copenhagen, where</w:t>
      </w:r>
      <w:r w:rsidRPr="00E41D6C">
        <w:t xml:space="preserve"> </w:t>
      </w:r>
      <w:r w:rsidRPr="00DD0FF4">
        <w:rPr>
          <w:rStyle w:val="Emphasis"/>
        </w:rPr>
        <w:t>the international community was unable to agree on even small changes to slow global climate change.</w:t>
      </w:r>
      <w:r>
        <w:rPr>
          <w:rStyle w:val="Emphasis"/>
        </w:rPr>
        <w:t xml:space="preserve"> </w:t>
      </w:r>
      <w:r w:rsidRPr="00DD0FF4">
        <w:rPr>
          <w:sz w:val="12"/>
          <w:szCs w:val="12"/>
        </w:rPr>
        <w:t>Even worse, scientists and conservationists could become trapped in the very system that they are trying to change. A good example of this risk comes from attempts to assign monetary value to biodiversity and ecosystem services and use market rules to manage them (</w:t>
      </w:r>
      <w:proofErr w:type="spellStart"/>
      <w:r w:rsidRPr="00DD0FF4">
        <w:rPr>
          <w:sz w:val="12"/>
          <w:szCs w:val="12"/>
        </w:rPr>
        <w:t>Rull</w:t>
      </w:r>
      <w:proofErr w:type="spellEnd"/>
      <w:r w:rsidRPr="00DD0FF4">
        <w:rPr>
          <w:sz w:val="12"/>
          <w:szCs w:val="12"/>
        </w:rPr>
        <w:t>, 2010a).</w:t>
      </w:r>
      <w:r w:rsidRPr="00E41D6C">
        <w:t xml:space="preserve"> </w:t>
      </w:r>
      <w:r w:rsidRPr="00DD0FF4">
        <w:rPr>
          <w:u w:val="single"/>
        </w:rPr>
        <w:t xml:space="preserve">A simple economic analysis is enough to demonstrate the </w:t>
      </w:r>
      <w:r w:rsidRPr="00DD0FF4">
        <w:rPr>
          <w:rStyle w:val="Emphasis"/>
        </w:rPr>
        <w:t>fallacy</w:t>
      </w:r>
      <w:r w:rsidRPr="00DD0FF4">
        <w:rPr>
          <w:u w:val="single"/>
        </w:rPr>
        <w:t xml:space="preserve"> of this economic approach to sustainability</w:t>
      </w:r>
      <w:r w:rsidRPr="00DD0FF4">
        <w:rPr>
          <w:rStyle w:val="Emphasis"/>
        </w:rPr>
        <w:t>, even from a pragmatic perspective</w:t>
      </w:r>
      <w:r w:rsidRPr="00E41D6C">
        <w:t>.</w:t>
      </w:r>
      <w:r>
        <w:t xml:space="preserve"> </w:t>
      </w:r>
      <w:r w:rsidRPr="00E41D6C">
        <w:t xml:space="preserve">The </w:t>
      </w:r>
      <w:r w:rsidRPr="00DD0FF4">
        <w:rPr>
          <w:u w:val="single"/>
        </w:rPr>
        <w:t>appeal of this concept is that any ecosystem service could be submitted to a cost–benefit analysis, that would incorporate natural capital into current economic models.</w:t>
      </w:r>
      <w:r w:rsidRPr="00E41D6C">
        <w:t xml:space="preserve"> </w:t>
      </w:r>
      <w:r w:rsidRPr="00DD0FF4">
        <w:rPr>
          <w:sz w:val="12"/>
          <w:szCs w:val="12"/>
        </w:rPr>
        <w:t xml:space="preserve">It also makes possible a general definition of comprehensive wealth, which includes not only reproducible capital such as buildings, machinery, roads and so on, but also natural capital. In this context, </w:t>
      </w:r>
      <w:r w:rsidRPr="00DD0FF4">
        <w:rPr>
          <w:rStyle w:val="Emphasis"/>
        </w:rPr>
        <w:t>sustainable development has been redefined as ‘the accumulation of comprehensive wealth'</w:t>
      </w:r>
      <w:r w:rsidRPr="00DD0FF4">
        <w:rPr>
          <w:u w:val="single"/>
        </w:rPr>
        <w:t>, which requires that each generation should bequeath the next one at least as large a productive base, including both reproducible and natural capital, as it has inherited</w:t>
      </w:r>
      <w:r w:rsidRPr="00E41D6C">
        <w:t xml:space="preserve"> </w:t>
      </w:r>
      <w:r w:rsidRPr="00D40625">
        <w:rPr>
          <w:sz w:val="12"/>
          <w:szCs w:val="12"/>
        </w:rPr>
        <w:t>(Dasgupta, 2010). However</w:t>
      </w:r>
      <w:r w:rsidRPr="00E41D6C">
        <w:t xml:space="preserve">, </w:t>
      </w:r>
      <w:r w:rsidRPr="00DD0FF4">
        <w:rPr>
          <w:u w:val="single"/>
        </w:rPr>
        <w:t>submitting natural resources to economic analysis does not guarantee sustainable practices</w:t>
      </w:r>
      <w:r w:rsidRPr="00E41D6C">
        <w:t xml:space="preserve">. </w:t>
      </w:r>
      <w:r w:rsidRPr="00D40625">
        <w:rPr>
          <w:sz w:val="12"/>
          <w:szCs w:val="12"/>
        </w:rPr>
        <w:t>The first thing to bear in mind is that</w:t>
      </w:r>
      <w:r w:rsidRPr="00E41D6C">
        <w:t xml:space="preserve"> </w:t>
      </w:r>
      <w:r w:rsidRPr="00DD0FF4">
        <w:rPr>
          <w:u w:val="single"/>
        </w:rPr>
        <w:t xml:space="preserve">comprehensive wealth is </w:t>
      </w:r>
      <w:r w:rsidRPr="00DD0FF4">
        <w:rPr>
          <w:rStyle w:val="Emphasis"/>
        </w:rPr>
        <w:t>finite</w:t>
      </w:r>
      <w:r w:rsidRPr="00DD0FF4">
        <w:rPr>
          <w:u w:val="single"/>
        </w:rPr>
        <w:t xml:space="preserve"> and limited by the carrying capacity of the Earth</w:t>
      </w:r>
      <w:r w:rsidRPr="00E41D6C">
        <w:t xml:space="preserve">. </w:t>
      </w:r>
      <w:r w:rsidRPr="00DD0FF4">
        <w:rPr>
          <w:u w:val="single"/>
        </w:rPr>
        <w:t>If</w:t>
      </w:r>
      <w:r w:rsidRPr="00E41D6C">
        <w:t xml:space="preserve"> </w:t>
      </w:r>
      <w:r w:rsidRPr="00DD0FF4">
        <w:rPr>
          <w:sz w:val="12"/>
          <w:szCs w:val="12"/>
        </w:rPr>
        <w:t>certain planetary systems—such as</w:t>
      </w:r>
      <w:r w:rsidRPr="00E41D6C">
        <w:t xml:space="preserve"> </w:t>
      </w:r>
      <w:r w:rsidRPr="00DD0FF4">
        <w:rPr>
          <w:rStyle w:val="Emphasis"/>
        </w:rPr>
        <w:t>climate, ocean acidity, freshwater and biodiversity</w:t>
      </w:r>
      <w:r w:rsidRPr="00E41D6C">
        <w:t>—</w:t>
      </w:r>
      <w:r w:rsidRPr="00DD0FF4">
        <w:rPr>
          <w:u w:val="single"/>
        </w:rPr>
        <w:t>change beyond a certain</w:t>
      </w:r>
      <w:r w:rsidRPr="00E41D6C">
        <w:t xml:space="preserve"> </w:t>
      </w:r>
      <w:r w:rsidRPr="00DD0FF4">
        <w:rPr>
          <w:rStyle w:val="Emphasis"/>
        </w:rPr>
        <w:t>limit, it could trigger nonlinear and catastrophic consequences on a global scale</w:t>
      </w:r>
      <w:r w:rsidRPr="00E41D6C">
        <w:t xml:space="preserve"> (</w:t>
      </w:r>
      <w:proofErr w:type="spellStart"/>
      <w:r w:rsidRPr="00E41D6C">
        <w:t>Rokström</w:t>
      </w:r>
      <w:proofErr w:type="spellEnd"/>
      <w:r w:rsidRPr="00E41D6C">
        <w:t xml:space="preserve"> et al, 2009). </w:t>
      </w:r>
      <w:r w:rsidRPr="00DD0FF4">
        <w:rPr>
          <w:u w:val="single"/>
        </w:rPr>
        <w:t>Second, the components of comprehensive wealth depend on each other: for example, building a road through a forest is done at the expense of the forest, that is, natural capital</w:t>
      </w:r>
      <w:r w:rsidRPr="00E41D6C">
        <w:t xml:space="preserve">. </w:t>
      </w:r>
      <w:r w:rsidRPr="00DD0FF4">
        <w:rPr>
          <w:rStyle w:val="Emphasis"/>
        </w:rPr>
        <w:t>Building the road might increase comprehensive wealth but it has a price</w:t>
      </w:r>
      <w:r w:rsidRPr="00DD0FF4">
        <w:rPr>
          <w:sz w:val="12"/>
          <w:szCs w:val="12"/>
        </w:rPr>
        <w:t>: natural degradation, including resource exhaustion, loss of biodiversity and increased pollution.</w:t>
      </w:r>
      <w:r w:rsidRPr="00E41D6C">
        <w:t xml:space="preserve"> </w:t>
      </w:r>
      <w:r w:rsidRPr="00DD0FF4">
        <w:rPr>
          <w:rStyle w:val="Emphasis"/>
        </w:rPr>
        <w:t>If human growth continues, these costs could become so high that systems—both ecological and economic—collapse</w:t>
      </w:r>
      <w:r w:rsidRPr="00E41D6C">
        <w:t xml:space="preserve">. Sustainable practices could therefore aim to minimize the loss of natural capital, but </w:t>
      </w:r>
      <w:r w:rsidRPr="00DD0FF4">
        <w:rPr>
          <w:u w:val="single"/>
        </w:rPr>
        <w:t>if human development continues</w:t>
      </w:r>
      <w:r w:rsidRPr="00E41D6C">
        <w:t xml:space="preserve"> unabated, </w:t>
      </w:r>
      <w:r w:rsidRPr="00DD0FF4">
        <w:rPr>
          <w:u w:val="single"/>
        </w:rPr>
        <w:t xml:space="preserve">the carrying capacity of the Earth will nonetheless be reached </w:t>
      </w:r>
      <w:r w:rsidRPr="00DD0FF4">
        <w:rPr>
          <w:rStyle w:val="Emphasis"/>
        </w:rPr>
        <w:t>sooner or later.</w:t>
      </w:r>
      <w:r>
        <w:t xml:space="preserve"> </w:t>
      </w:r>
      <w:proofErr w:type="spellStart"/>
      <w:r w:rsidRPr="00DD0FF4">
        <w:rPr>
          <w:sz w:val="12"/>
          <w:szCs w:val="12"/>
        </w:rPr>
        <w:t>Rockström</w:t>
      </w:r>
      <w:proofErr w:type="spellEnd"/>
      <w:r w:rsidRPr="00DD0FF4">
        <w:rPr>
          <w:sz w:val="12"/>
          <w:szCs w:val="12"/>
        </w:rPr>
        <w:t xml:space="preserve"> et al (2009) argue that humanity has already transgressed three of nine critical planetary boundaries, namely climate change, biodiversity loss and interference with the nitrogen cycle through industrial and agricultural fixation of atmospheric nitrogen, the combustion of fossil fuels and biomass and the pollution of waterways and coastal zones. This means that</w:t>
      </w:r>
      <w:r w:rsidRPr="00E41D6C">
        <w:t xml:space="preserve"> </w:t>
      </w:r>
      <w:r w:rsidRPr="00DD0FF4">
        <w:rPr>
          <w:rStyle w:val="Emphasis"/>
        </w:rPr>
        <w:t>nature is subsidizing the capitalist mode of development.</w:t>
      </w:r>
      <w:r w:rsidRPr="00E41D6C">
        <w:t xml:space="preserve"> </w:t>
      </w:r>
      <w:r w:rsidRPr="00DD0FF4">
        <w:rPr>
          <w:sz w:val="12"/>
          <w:szCs w:val="12"/>
        </w:rPr>
        <w:t>For a quantitative estimate of natural costs</w:t>
      </w:r>
      <w:r w:rsidRPr="00E41D6C">
        <w:t xml:space="preserve">, </w:t>
      </w:r>
      <w:r w:rsidRPr="00DD0FF4">
        <w:rPr>
          <w:u w:val="single"/>
        </w:rPr>
        <w:t>the</w:t>
      </w:r>
      <w:r w:rsidRPr="00E41D6C">
        <w:t xml:space="preserve"> </w:t>
      </w:r>
      <w:r w:rsidRPr="00DD0FF4">
        <w:rPr>
          <w:sz w:val="12"/>
          <w:szCs w:val="12"/>
        </w:rPr>
        <w:t>LPI</w:t>
      </w:r>
      <w:r w:rsidRPr="00E41D6C">
        <w:t xml:space="preserve"> </w:t>
      </w:r>
      <w:r w:rsidRPr="00DD0FF4">
        <w:rPr>
          <w:rStyle w:val="Emphasis"/>
        </w:rPr>
        <w:t>(Living Planet Index)</w:t>
      </w:r>
      <w:r w:rsidRPr="00E41D6C">
        <w:t xml:space="preserve"> </w:t>
      </w:r>
      <w:r w:rsidRPr="00DD0FF4">
        <w:rPr>
          <w:rStyle w:val="Emphasis"/>
        </w:rPr>
        <w:t>of global diversity has declined by nearly 35% in the past 30 years</w:t>
      </w:r>
      <w:r w:rsidRPr="00E41D6C">
        <w:t xml:space="preserve"> </w:t>
      </w:r>
      <w:r w:rsidRPr="00DD0FF4">
        <w:rPr>
          <w:sz w:val="12"/>
          <w:szCs w:val="12"/>
        </w:rPr>
        <w:t>(WWF, 2008); hence, the cost during this period has been about 1.2% of species per year.</w:t>
      </w:r>
      <w:r>
        <w:t xml:space="preserve"> </w:t>
      </w:r>
      <w:r w:rsidRPr="00DD0FF4">
        <w:rPr>
          <w:u w:val="single"/>
        </w:rPr>
        <w:t>Even if capitalism</w:t>
      </w:r>
      <w:r w:rsidRPr="00E41D6C">
        <w:t xml:space="preserve">, </w:t>
      </w:r>
      <w:r w:rsidRPr="00DD0FF4">
        <w:rPr>
          <w:sz w:val="12"/>
          <w:szCs w:val="12"/>
        </w:rPr>
        <w:t>as the dominant economic model,</w:t>
      </w:r>
      <w:r w:rsidRPr="00E41D6C">
        <w:t xml:space="preserve"> </w:t>
      </w:r>
      <w:r w:rsidRPr="00DD0FF4">
        <w:rPr>
          <w:u w:val="single"/>
        </w:rPr>
        <w:t>incorporates natural capital into its cost–benefit analysis</w:t>
      </w:r>
      <w:r w:rsidRPr="00DD0FF4">
        <w:rPr>
          <w:rStyle w:val="Emphasis"/>
        </w:rPr>
        <w:t>, nature still loses out;</w:t>
      </w:r>
      <w:r w:rsidRPr="00DD0FF4">
        <w:rPr>
          <w:u w:val="single"/>
        </w:rPr>
        <w:t xml:space="preserve"> unlimited</w:t>
      </w:r>
      <w:r w:rsidRPr="00E41D6C">
        <w:t xml:space="preserve"> human </w:t>
      </w:r>
      <w:r w:rsidRPr="00DD0FF4">
        <w:rPr>
          <w:u w:val="single"/>
        </w:rPr>
        <w:t>growth</w:t>
      </w:r>
      <w:r w:rsidRPr="00DD0FF4">
        <w:rPr>
          <w:sz w:val="12"/>
          <w:szCs w:val="12"/>
        </w:rPr>
        <w:t>—the central tenet of capitalism—</w:t>
      </w:r>
      <w:r w:rsidRPr="00DD0FF4">
        <w:rPr>
          <w:u w:val="single"/>
        </w:rPr>
        <w:t xml:space="preserve">and sustainable development are </w:t>
      </w:r>
      <w:r w:rsidRPr="00F218C4">
        <w:rPr>
          <w:rStyle w:val="Emphasis"/>
          <w:sz w:val="12"/>
          <w:szCs w:val="12"/>
        </w:rPr>
        <w:t>incompatible</w:t>
      </w:r>
      <w:r w:rsidRPr="00F218C4">
        <w:rPr>
          <w:sz w:val="12"/>
          <w:szCs w:val="12"/>
        </w:rPr>
        <w:t xml:space="preserve"> (</w:t>
      </w:r>
      <w:proofErr w:type="spellStart"/>
      <w:r w:rsidRPr="00F218C4">
        <w:rPr>
          <w:sz w:val="12"/>
          <w:szCs w:val="12"/>
        </w:rPr>
        <w:t>Rull</w:t>
      </w:r>
      <w:proofErr w:type="spellEnd"/>
      <w:r w:rsidRPr="00F218C4">
        <w:rPr>
          <w:sz w:val="12"/>
          <w:szCs w:val="12"/>
        </w:rPr>
        <w:t>, 2010b). Some alternative modes of human development exist (Costanza, 2009; Schneider et al, 2010), but these also rely on sustainability.</w:t>
      </w:r>
      <w:r>
        <w:rPr>
          <w:sz w:val="12"/>
          <w:szCs w:val="12"/>
        </w:rPr>
        <w:t xml:space="preserve"> </w:t>
      </w:r>
      <w:r w:rsidRPr="00F218C4">
        <w:rPr>
          <w:sz w:val="12"/>
          <w:szCs w:val="12"/>
        </w:rPr>
        <w:t>How then would nature benefit from sustainability? In other words, how would sustainability guarantee nature conservation? To answer this question, we must realize what nature is, beyond its role in fulfilling human needs. Our planet has mostly existed without humans since the first forms of life appeared around 3.8 billion years ago. Homo sapiens appeared around 200,000 years ago (Tattersall &amp; Schwartz, 2009), but it was only during the past 10,000 years that humans began to change their environment on an increasing scale. Before this time, biodiversity gains and losses were the results of natural evolution; extinction patterns were more stochastic and were not determined by the needs of one species. The key question is whether humankind will endure, or be just another chapter in the history of the Earth.</w:t>
      </w:r>
      <w:r>
        <w:rPr>
          <w:sz w:val="12"/>
          <w:szCs w:val="12"/>
        </w:rPr>
        <w:t xml:space="preserve"> </w:t>
      </w:r>
      <w:r w:rsidRPr="00F218C4">
        <w:rPr>
          <w:sz w:val="12"/>
          <w:szCs w:val="12"/>
        </w:rPr>
        <w:t>Despite claims that cultural evolution has replaced biological evolution in humans, natural selection is still shaping our biology in response to environmental change. Humans in their current form are therefore not necessarily the last word in evolutionary terms, nor is there a guarantee that Homo will be around in the future (</w:t>
      </w:r>
      <w:proofErr w:type="spellStart"/>
      <w:r w:rsidRPr="00F218C4">
        <w:rPr>
          <w:sz w:val="12"/>
          <w:szCs w:val="12"/>
        </w:rPr>
        <w:t>Rull</w:t>
      </w:r>
      <w:proofErr w:type="spellEnd"/>
      <w:r w:rsidRPr="00F218C4">
        <w:rPr>
          <w:sz w:val="12"/>
          <w:szCs w:val="12"/>
        </w:rPr>
        <w:t>, 2009). If we take a strictly anthropocentric view and only worry for future humans, the preservation of the planet beyond the next few generations should not be a matter of concern. However, if we worry for the fate of the biosphere in general, nature conservation would imply not only the preservation of the current status, but also its safe evolutionary continuity.</w:t>
      </w:r>
      <w:r>
        <w:rPr>
          <w:sz w:val="12"/>
          <w:szCs w:val="12"/>
        </w:rPr>
        <w:t xml:space="preserve"> </w:t>
      </w:r>
      <w:r w:rsidRPr="00F218C4">
        <w:rPr>
          <w:sz w:val="12"/>
          <w:szCs w:val="12"/>
        </w:rPr>
        <w:t>From an evolutionary perspective, sustainability is therefore not enough, given its intrinsic anthropocentric focus. Still, it would be a significant improvement on the unfettered exploitation of natural resources. To progress from sustainability to nature conservation would require a less anthropocentric and more evolutionary perspective. This might look like renouncing our status as the assumedly superior species on Earth but, as intelligent creatures, we should be able to embrace conservation of nature. So far, we have used our intelligence to try to understand our own existence, prolong our lives and develop new technologies to rule the Earth. When it comes to environmental issues, however, we are just stupid (</w:t>
      </w:r>
      <w:proofErr w:type="spellStart"/>
      <w:r w:rsidRPr="00F218C4">
        <w:rPr>
          <w:sz w:val="12"/>
          <w:szCs w:val="12"/>
        </w:rPr>
        <w:t>Meffe</w:t>
      </w:r>
      <w:proofErr w:type="spellEnd"/>
      <w:r w:rsidRPr="00F218C4">
        <w:rPr>
          <w:sz w:val="12"/>
          <w:szCs w:val="12"/>
        </w:rPr>
        <w:t>, 2009).</w:t>
      </w:r>
      <w:r w:rsidRPr="00E41D6C">
        <w:t xml:space="preserve"> </w:t>
      </w:r>
      <w:r w:rsidRPr="00F218C4">
        <w:rPr>
          <w:rStyle w:val="StyleUnderline"/>
        </w:rPr>
        <w:t>We must realize that the ‘real world' is not the transitory socioeconomic scenario in which we live, but the Earth that is evolving at a pace and magnitude that exceeds our capacity to understand and appreciate it.</w:t>
      </w:r>
      <w:r w:rsidRPr="00E41D6C">
        <w:t xml:space="preserve"> </w:t>
      </w:r>
      <w:r w:rsidRPr="00F218C4">
        <w:rPr>
          <w:sz w:val="12"/>
          <w:szCs w:val="12"/>
        </w:rPr>
        <w:t>So far, proponents of sustainability have emphasized social equity and justice for future generations, whereas nature is still viewed as a service provider that should be maintained for practical reasons.</w:t>
      </w:r>
      <w:r>
        <w:rPr>
          <w:sz w:val="12"/>
          <w:szCs w:val="12"/>
        </w:rPr>
        <w:t xml:space="preserve"> </w:t>
      </w:r>
      <w:r w:rsidRPr="00F218C4">
        <w:rPr>
          <w:sz w:val="12"/>
          <w:szCs w:val="12"/>
        </w:rPr>
        <w:t xml:space="preserve">To make the argument more complicated, evolution does not seem to be a linear process. On the basis of the geological and </w:t>
      </w:r>
      <w:proofErr w:type="spellStart"/>
      <w:r w:rsidRPr="00F218C4">
        <w:rPr>
          <w:sz w:val="12"/>
          <w:szCs w:val="12"/>
        </w:rPr>
        <w:t>palaeontological</w:t>
      </w:r>
      <w:proofErr w:type="spellEnd"/>
      <w:r w:rsidRPr="00F218C4">
        <w:rPr>
          <w:sz w:val="12"/>
          <w:szCs w:val="12"/>
        </w:rPr>
        <w:t xml:space="preserve"> record, the </w:t>
      </w:r>
      <w:proofErr w:type="spellStart"/>
      <w:r w:rsidRPr="00F218C4">
        <w:rPr>
          <w:sz w:val="12"/>
          <w:szCs w:val="12"/>
        </w:rPr>
        <w:t>palaeontologist</w:t>
      </w:r>
      <w:proofErr w:type="spellEnd"/>
      <w:r w:rsidRPr="00F218C4">
        <w:rPr>
          <w:sz w:val="12"/>
          <w:szCs w:val="12"/>
        </w:rPr>
        <w:t xml:space="preserve"> Peter Ward (2009) has proposed the Medea hypothesis: life—rather than contributing to the habitable condition of the Earth as proposed by the Gaia hypothesis (Lovelock, 1979)—can become self-destructive and has caused nearly all the mass extinctions that have occurred since the origin of life. So far, there have been five mass extinctions in the history of life on Earth (</w:t>
      </w:r>
      <w:proofErr w:type="spellStart"/>
      <w:r w:rsidRPr="00F218C4">
        <w:rPr>
          <w:sz w:val="12"/>
          <w:szCs w:val="12"/>
        </w:rPr>
        <w:t>Courtillot</w:t>
      </w:r>
      <w:proofErr w:type="spellEnd"/>
      <w:r w:rsidRPr="00F218C4">
        <w:rPr>
          <w:sz w:val="12"/>
          <w:szCs w:val="12"/>
        </w:rPr>
        <w:t>, 1999). The last one, 65 million years ago—the demise of the dinosaurs—was probably triggered, at least in part, by a meteorite impact and is the only exception to the actions of Medea.</w:t>
      </w:r>
      <w:r>
        <w:rPr>
          <w:sz w:val="12"/>
          <w:szCs w:val="12"/>
        </w:rPr>
        <w:t xml:space="preserve"> </w:t>
      </w:r>
      <w:r w:rsidRPr="00F218C4">
        <w:rPr>
          <w:sz w:val="12"/>
          <w:szCs w:val="12"/>
        </w:rPr>
        <w:t>The other mass extinctions were probably the result of biology (Ward, 2009): the proliferation of methane-producing microbes in the early days, which poisoned the biosphere and triggered a significant temperature decrease; the oxygenation of the atmosphere, caused by the evolution of photosynthetic organisms; a global glaciation of the planet (the Snowball Earth hypothesis), probably caused by a decrease in atmospheric greenhouse gases; and the eutrophication of coastal waters.</w:t>
      </w:r>
      <w:r>
        <w:rPr>
          <w:sz w:val="12"/>
          <w:szCs w:val="12"/>
        </w:rPr>
        <w:t xml:space="preserve"> </w:t>
      </w:r>
      <w:r w:rsidRPr="00F218C4">
        <w:rPr>
          <w:sz w:val="12"/>
          <w:szCs w:val="12"/>
        </w:rPr>
        <w:t>The sixth mass extinction might be in progress, manifested in the ongoing loss of biodiversity caused by human activities (Wake &amp; Vredenburg, 2008). This time, we would be the executors of Medea. The geological record, however, shows that each mass extinction was followed by a spectacular burst of diversification, which created new species. It seems that Gaia takes over after each of Medea's annihilations; evolution on our planet is therefore imagined as the result of a capricious game between the goddess of Earth (Gaia) and the killer enchantress Medea.</w:t>
      </w:r>
      <w:r>
        <w:rPr>
          <w:sz w:val="12"/>
          <w:szCs w:val="12"/>
        </w:rPr>
        <w:t xml:space="preserve"> </w:t>
      </w:r>
      <w:r w:rsidRPr="00F218C4">
        <w:rPr>
          <w:sz w:val="12"/>
          <w:szCs w:val="12"/>
        </w:rPr>
        <w:t xml:space="preserve">If Ward is right, there is little we can do to avoid the next catastrophic extinction and we can only delay it for the sake of a few generations. This could lead to a contemplative attitude, given the inevitability of the looming destruction, combined with some efforts to preserve certain species for the sake of temporary human needs and pleasure. After all, Gaia will take care of life again. If this cycle is the ‘natural' state, more radical </w:t>
      </w:r>
      <w:proofErr w:type="spellStart"/>
      <w:r w:rsidRPr="00F218C4">
        <w:rPr>
          <w:sz w:val="12"/>
          <w:szCs w:val="12"/>
        </w:rPr>
        <w:t>ecocentrists</w:t>
      </w:r>
      <w:proofErr w:type="spellEnd"/>
      <w:r w:rsidRPr="00F218C4">
        <w:rPr>
          <w:sz w:val="12"/>
          <w:szCs w:val="12"/>
        </w:rPr>
        <w:t xml:space="preserve"> should accept it: we have no reason to prefer the current state of life to the future result of Gaia's creativity after the inevitable extinction. To maintain the status quo would be, according to this view, an unnatural attitude.</w:t>
      </w:r>
      <w:r>
        <w:rPr>
          <w:sz w:val="12"/>
          <w:szCs w:val="12"/>
        </w:rPr>
        <w:t xml:space="preserve"> </w:t>
      </w:r>
      <w:r w:rsidRPr="00F218C4">
        <w:rPr>
          <w:sz w:val="12"/>
          <w:szCs w:val="12"/>
        </w:rPr>
        <w:t>In conclusion, any proposals aiming to achieve sustainability, owing to their intrinsic anthropocentric nature, can help to promote intra- and inter-generational social justice, but they are not sufficient to achieve real nature conservation. This goal would require even more profound societal change than is acknowledged.</w:t>
      </w:r>
      <w:r w:rsidRPr="00E41D6C">
        <w:t xml:space="preserve"> </w:t>
      </w:r>
      <w:r w:rsidRPr="00F218C4">
        <w:rPr>
          <w:rStyle w:val="Emphasis"/>
        </w:rPr>
        <w:t>Replacing capitalism with a new economic system is necessary for sustainability</w:t>
      </w:r>
      <w:r w:rsidRPr="00E41D6C">
        <w:t xml:space="preserve">, </w:t>
      </w:r>
      <w:r w:rsidRPr="00F218C4">
        <w:rPr>
          <w:sz w:val="12"/>
          <w:szCs w:val="12"/>
        </w:rPr>
        <w:t>but real nature conservation</w:t>
      </w:r>
      <w:r w:rsidRPr="00E41D6C">
        <w:t xml:space="preserve"> </w:t>
      </w:r>
      <w:r w:rsidRPr="00F218C4">
        <w:rPr>
          <w:u w:val="single"/>
        </w:rPr>
        <w:t>also requires a less anthropocentric attitude and the adoption of an evolutionary perspective</w:t>
      </w:r>
      <w:r w:rsidRPr="00E41D6C">
        <w:t xml:space="preserve">. </w:t>
      </w:r>
      <w:r w:rsidRPr="00F218C4">
        <w:rPr>
          <w:sz w:val="12"/>
          <w:szCs w:val="12"/>
        </w:rPr>
        <w:t xml:space="preserve">Scientists would have a key role in triggering and guiding these changes, provided that they are able to </w:t>
      </w:r>
      <w:proofErr w:type="spellStart"/>
      <w:r w:rsidRPr="00F218C4">
        <w:rPr>
          <w:sz w:val="12"/>
          <w:szCs w:val="12"/>
        </w:rPr>
        <w:t>analyse</w:t>
      </w:r>
      <w:proofErr w:type="spellEnd"/>
      <w:r w:rsidRPr="00F218C4">
        <w:rPr>
          <w:sz w:val="12"/>
          <w:szCs w:val="12"/>
        </w:rPr>
        <w:t xml:space="preserve"> and communicate the appropriate knowledge and maintain their independence from political and economic influences. Scientists must also leave their laboratories and begin to interact with society on a larger scale (Johns, 2009). One relevant lesson is that natural systems have their dynamics, guided by evolution, so there is no single ‘natural' state as a preferred conservation target. Naturalness, on the contrary, is constant change.</w:t>
      </w:r>
      <w:r>
        <w:rPr>
          <w:sz w:val="12"/>
          <w:szCs w:val="12"/>
        </w:rPr>
        <w:t xml:space="preserve"> </w:t>
      </w:r>
      <w:r w:rsidRPr="00F218C4">
        <w:rPr>
          <w:sz w:val="12"/>
          <w:szCs w:val="12"/>
        </w:rPr>
        <w:t>In the light of the long-term cyclical nature of destruction and creation, it could become a frustrating exercise to argue for conservation, given that the next major extinction and subsequent rise of a different biosphere is unavoidable. However, much remains to be done. Even if the cataclysm is inevitable, a reasonable target for conservation is to delay it as much as possible by passing on the responsibility to forces and processes beyond human control, biotic or not. In other words: let the next major extinction event be a natural one.</w:t>
      </w:r>
    </w:p>
    <w:p w14:paraId="769591AF" w14:textId="77777777" w:rsidR="00C357B2" w:rsidRDefault="00C357B2" w:rsidP="00C357B2"/>
    <w:p w14:paraId="261F14A6" w14:textId="60EC9528" w:rsidR="00C357B2" w:rsidRPr="00C357B2" w:rsidRDefault="00C357B2" w:rsidP="00C357B2">
      <w:pPr>
        <w:pStyle w:val="Heading3"/>
      </w:pPr>
      <w:r>
        <w:t>1NR---U</w:t>
      </w:r>
      <w:r w:rsidR="00CF2210">
        <w:t>nsustainable</w:t>
      </w:r>
    </w:p>
    <w:p w14:paraId="2D4398FB" w14:textId="77777777" w:rsidR="00CF2210" w:rsidRPr="00CF2210" w:rsidRDefault="00CF2210" w:rsidP="00CF2210">
      <w:pPr>
        <w:pStyle w:val="Heading4"/>
        <w:rPr>
          <w:rStyle w:val="Style13ptBold"/>
          <w:b/>
        </w:rPr>
      </w:pPr>
      <w:r w:rsidRPr="00CF2210">
        <w:rPr>
          <w:rStyle w:val="Style13ptBold"/>
          <w:b/>
        </w:rPr>
        <w:t>Growth is unsustainable and depletes valuable resources</w:t>
      </w:r>
    </w:p>
    <w:p w14:paraId="1550A489" w14:textId="77777777" w:rsidR="00CF2210" w:rsidRPr="00DD236D" w:rsidRDefault="00CF2210" w:rsidP="00CF2210">
      <w:pPr>
        <w:rPr>
          <w:rStyle w:val="Style13ptBold"/>
          <w:b w:val="0"/>
          <w:bCs/>
        </w:rPr>
      </w:pPr>
      <w:proofErr w:type="spellStart"/>
      <w:r>
        <w:rPr>
          <w:rStyle w:val="Style13ptBold"/>
        </w:rPr>
        <w:t>Speth</w:t>
      </w:r>
      <w:proofErr w:type="spellEnd"/>
      <w:r>
        <w:rPr>
          <w:rStyle w:val="Style13ptBold"/>
        </w:rPr>
        <w:t xml:space="preserve"> 08 - professor at Vermont Law School, former dean of the Yale School of Forestry &amp; Environmental Studies, and co-founder of the Natural Resources Defense Council </w:t>
      </w:r>
      <w:r w:rsidRPr="00CF2210">
        <w:rPr>
          <w:rStyle w:val="Style13ptBold"/>
          <w:b w:val="0"/>
          <w:bCs/>
        </w:rPr>
        <w:t xml:space="preserve">(James Gustave, </w:t>
      </w:r>
      <w:r w:rsidRPr="00CF2210">
        <w:rPr>
          <w:rStyle w:val="Style13ptBold"/>
          <w:b w:val="0"/>
          <w:bCs/>
          <w:i/>
          <w:iCs/>
        </w:rPr>
        <w:t xml:space="preserve">The Bridge at the Edge of the World: Capitalism, the Environment, and Crossing </w:t>
      </w:r>
      <w:proofErr w:type="gramStart"/>
      <w:r w:rsidRPr="00CF2210">
        <w:rPr>
          <w:rStyle w:val="Style13ptBold"/>
          <w:b w:val="0"/>
          <w:bCs/>
          <w:i/>
          <w:iCs/>
        </w:rPr>
        <w:t>From</w:t>
      </w:r>
      <w:proofErr w:type="gramEnd"/>
      <w:r w:rsidRPr="00CF2210">
        <w:rPr>
          <w:rStyle w:val="Style13ptBold"/>
          <w:b w:val="0"/>
          <w:bCs/>
          <w:i/>
          <w:iCs/>
        </w:rPr>
        <w:t xml:space="preserve"> Crisis to Sustainability</w:t>
      </w:r>
      <w:r w:rsidRPr="00CF2210">
        <w:rPr>
          <w:rStyle w:val="Style13ptBold"/>
          <w:b w:val="0"/>
          <w:bCs/>
        </w:rPr>
        <w:t>,</w:t>
      </w:r>
      <w:r>
        <w:rPr>
          <w:rStyle w:val="Style13ptBold"/>
        </w:rPr>
        <w:t xml:space="preserve"> </w:t>
      </w:r>
      <w:r>
        <w:t>Yale University Press, 2008, 52-53, EBSCOhost) //</w:t>
      </w:r>
      <w:proofErr w:type="spellStart"/>
      <w:r>
        <w:t>gordon</w:t>
      </w:r>
      <w:proofErr w:type="spellEnd"/>
    </w:p>
    <w:p w14:paraId="51C4DCF5" w14:textId="77777777" w:rsidR="00CF2210" w:rsidRPr="006D24CF" w:rsidRDefault="00CF2210" w:rsidP="00CF2210">
      <w:pPr>
        <w:rPr>
          <w:sz w:val="16"/>
          <w:szCs w:val="16"/>
        </w:rPr>
      </w:pPr>
      <w:r w:rsidRPr="006D24CF">
        <w:rPr>
          <w:sz w:val="16"/>
          <w:szCs w:val="16"/>
        </w:rPr>
        <w:t xml:space="preserve">There are many good reasons for concern that </w:t>
      </w:r>
      <w:r w:rsidRPr="00DD236D">
        <w:rPr>
          <w:u w:val="single"/>
        </w:rPr>
        <w:t xml:space="preserve">future </w:t>
      </w:r>
      <w:r w:rsidRPr="006D24CF">
        <w:rPr>
          <w:b/>
          <w:bCs/>
          <w:highlight w:val="cyan"/>
          <w:u w:val="single"/>
        </w:rPr>
        <w:t>growth</w:t>
      </w:r>
      <w:r>
        <w:t xml:space="preserve"> </w:t>
      </w:r>
      <w:r w:rsidRPr="006D24CF">
        <w:rPr>
          <w:sz w:val="16"/>
          <w:szCs w:val="16"/>
        </w:rPr>
        <w:t>could easily</w:t>
      </w:r>
      <w:r>
        <w:t xml:space="preserve"> </w:t>
      </w:r>
      <w:r w:rsidRPr="006D24CF">
        <w:rPr>
          <w:b/>
          <w:bCs/>
          <w:u w:val="single"/>
        </w:rPr>
        <w:t>continue its environmentally destructive ways</w:t>
      </w:r>
      <w:r>
        <w:t xml:space="preserve">. </w:t>
      </w:r>
      <w:r w:rsidRPr="006D24CF">
        <w:rPr>
          <w:sz w:val="16"/>
          <w:szCs w:val="16"/>
        </w:rPr>
        <w:t>First,</w:t>
      </w:r>
      <w:r>
        <w:t xml:space="preserve"> </w:t>
      </w:r>
      <w:r w:rsidRPr="00DD236D">
        <w:rPr>
          <w:u w:val="single"/>
        </w:rPr>
        <w:t>economic activity and its enormous forward momentum</w:t>
      </w:r>
      <w:r>
        <w:t xml:space="preserve"> </w:t>
      </w:r>
      <w:r w:rsidRPr="006D24CF">
        <w:rPr>
          <w:sz w:val="16"/>
          <w:szCs w:val="16"/>
        </w:rPr>
        <w:t>can be</w:t>
      </w:r>
      <w:r>
        <w:t xml:space="preserve"> </w:t>
      </w:r>
      <w:r w:rsidRPr="00DD236D">
        <w:rPr>
          <w:u w:val="single"/>
        </w:rPr>
        <w:t xml:space="preserve">accurately </w:t>
      </w:r>
      <w:r w:rsidRPr="006D24CF">
        <w:rPr>
          <w:highlight w:val="cyan"/>
          <w:u w:val="single"/>
        </w:rPr>
        <w:t xml:space="preserve">characterized as </w:t>
      </w:r>
      <w:r w:rsidRPr="006D24CF">
        <w:rPr>
          <w:b/>
          <w:bCs/>
          <w:highlight w:val="cyan"/>
          <w:u w:val="single"/>
        </w:rPr>
        <w:t>“out of control” environmentally</w:t>
      </w:r>
      <w:r w:rsidRPr="00DD236D">
        <w:rPr>
          <w:u w:val="single"/>
        </w:rPr>
        <w:t>,</w:t>
      </w:r>
      <w:r>
        <w:t xml:space="preserve"> </w:t>
      </w:r>
      <w:r w:rsidRPr="006D24CF">
        <w:rPr>
          <w:sz w:val="16"/>
          <w:szCs w:val="16"/>
        </w:rPr>
        <w:t>and this is</w:t>
      </w:r>
      <w:r>
        <w:t xml:space="preserve"> </w:t>
      </w:r>
      <w:r w:rsidRPr="006D24CF">
        <w:rPr>
          <w:highlight w:val="cyan"/>
          <w:u w:val="single"/>
        </w:rPr>
        <w:t>true in even</w:t>
      </w:r>
      <w:r w:rsidRPr="00DD236D">
        <w:rPr>
          <w:u w:val="single"/>
        </w:rPr>
        <w:t xml:space="preserve"> the advanced industrial </w:t>
      </w:r>
      <w:r w:rsidRPr="006D24CF">
        <w:rPr>
          <w:highlight w:val="cyan"/>
          <w:u w:val="single"/>
        </w:rPr>
        <w:t>economies that have</w:t>
      </w:r>
      <w:r w:rsidRPr="00DD236D">
        <w:rPr>
          <w:u w:val="single"/>
        </w:rPr>
        <w:t xml:space="preserve"> modern </w:t>
      </w:r>
      <w:r w:rsidRPr="006D24CF">
        <w:rPr>
          <w:highlight w:val="cyan"/>
          <w:u w:val="single"/>
        </w:rPr>
        <w:t>environmental programs</w:t>
      </w:r>
      <w:r w:rsidRPr="00DD236D">
        <w:rPr>
          <w:u w:val="single"/>
        </w:rPr>
        <w:t xml:space="preserve"> in place.</w:t>
      </w:r>
      <w:r>
        <w:t xml:space="preserve"> </w:t>
      </w:r>
      <w:r w:rsidRPr="006D24CF">
        <w:rPr>
          <w:sz w:val="16"/>
          <w:szCs w:val="16"/>
        </w:rPr>
        <w:t>Basically, the economic system does not work when it comes to protecting environmental resources, and the political system does not work when it comes to correcting the economic system.</w:t>
      </w:r>
    </w:p>
    <w:p w14:paraId="085D7DE5" w14:textId="77777777" w:rsidR="00CF2210" w:rsidRPr="006D24CF" w:rsidRDefault="00CF2210" w:rsidP="00CF2210">
      <w:pPr>
        <w:rPr>
          <w:sz w:val="16"/>
          <w:szCs w:val="16"/>
        </w:rPr>
      </w:pPr>
      <w:r w:rsidRPr="006D24CF">
        <w:rPr>
          <w:sz w:val="16"/>
          <w:szCs w:val="16"/>
        </w:rPr>
        <w:t xml:space="preserve">Economist Wallace Oates has provided a clear description of “market failure,” one reason the market does not work for the environment: “Markets generate and make use of a set of prices that serve as signals to indicate the value (or cost) of resources to potential users. Any activity that imposes a cost on society by using up some of its scarce resources must come with a price, where that price equals the social cost. For most goods and services (‘private goods’ as economists call them), the market forces of supply and demand generate a market price that directs the use of resources into their most highly valued employment. </w:t>
      </w:r>
    </w:p>
    <w:p w14:paraId="05B37A55" w14:textId="77777777" w:rsidR="00CF2210" w:rsidRPr="006D24CF" w:rsidRDefault="00CF2210" w:rsidP="00CF2210">
      <w:pPr>
        <w:rPr>
          <w:u w:val="single"/>
        </w:rPr>
      </w:pPr>
      <w:r w:rsidRPr="006D24CF">
        <w:rPr>
          <w:sz w:val="16"/>
          <w:szCs w:val="16"/>
        </w:rPr>
        <w:t>“There are, however, circumstances where a market price may not emerge to guide individual decisions. This is often the case for various forms of</w:t>
      </w:r>
      <w:r>
        <w:t xml:space="preserve"> </w:t>
      </w:r>
      <w:r w:rsidRPr="006D24CF">
        <w:rPr>
          <w:sz w:val="16"/>
          <w:szCs w:val="16"/>
        </w:rPr>
        <w:t>environmentally damaging activities</w:t>
      </w:r>
      <w:proofErr w:type="gramStart"/>
      <w:r w:rsidRPr="006D24CF">
        <w:rPr>
          <w:sz w:val="16"/>
          <w:szCs w:val="16"/>
        </w:rPr>
        <w:t>. . . .</w:t>
      </w:r>
      <w:proofErr w:type="gramEnd"/>
      <w:r w:rsidRPr="006D24CF">
        <w:rPr>
          <w:sz w:val="16"/>
          <w:szCs w:val="16"/>
        </w:rPr>
        <w:t xml:space="preserve"> The basic idea is straightforward and compelling: </w:t>
      </w:r>
      <w:r w:rsidRPr="006D24CF">
        <w:rPr>
          <w:b/>
          <w:bCs/>
          <w:highlight w:val="cyan"/>
          <w:u w:val="single"/>
        </w:rPr>
        <w:t>the absence of a</w:t>
      </w:r>
      <w:r w:rsidRPr="006D24CF">
        <w:rPr>
          <w:b/>
          <w:bCs/>
          <w:u w:val="single"/>
        </w:rPr>
        <w:t xml:space="preserve">n appropriate </w:t>
      </w:r>
      <w:r w:rsidRPr="006D24CF">
        <w:rPr>
          <w:b/>
          <w:bCs/>
          <w:highlight w:val="cyan"/>
          <w:u w:val="single"/>
        </w:rPr>
        <w:t>price for certain</w:t>
      </w:r>
      <w:r w:rsidRPr="006D24CF">
        <w:rPr>
          <w:u w:val="single"/>
        </w:rPr>
        <w:t xml:space="preserve"> scarce </w:t>
      </w:r>
      <w:r w:rsidRPr="006D24CF">
        <w:rPr>
          <w:b/>
          <w:bCs/>
          <w:highlight w:val="cyan"/>
          <w:u w:val="single"/>
        </w:rPr>
        <w:t>resources</w:t>
      </w:r>
      <w:r>
        <w:t xml:space="preserve"> </w:t>
      </w:r>
      <w:r w:rsidRPr="006D24CF">
        <w:rPr>
          <w:sz w:val="16"/>
          <w:szCs w:val="16"/>
        </w:rPr>
        <w:t xml:space="preserve">(such as clean air and water) </w:t>
      </w:r>
      <w:r w:rsidRPr="006D24CF">
        <w:rPr>
          <w:b/>
          <w:bCs/>
          <w:highlight w:val="cyan"/>
          <w:u w:val="single"/>
        </w:rPr>
        <w:t>leads to</w:t>
      </w:r>
      <w:r w:rsidRPr="006D24CF">
        <w:rPr>
          <w:b/>
          <w:bCs/>
          <w:u w:val="single"/>
        </w:rPr>
        <w:t xml:space="preserve"> their </w:t>
      </w:r>
      <w:r w:rsidRPr="006D24CF">
        <w:rPr>
          <w:b/>
          <w:bCs/>
          <w:highlight w:val="cyan"/>
          <w:u w:val="single"/>
        </w:rPr>
        <w:t>excessive use and</w:t>
      </w:r>
      <w:r>
        <w:t xml:space="preserve"> </w:t>
      </w:r>
      <w:r w:rsidRPr="006D24CF">
        <w:rPr>
          <w:sz w:val="16"/>
          <w:szCs w:val="16"/>
        </w:rPr>
        <w:t>results in what is called</w:t>
      </w:r>
      <w:r>
        <w:t xml:space="preserve"> </w:t>
      </w:r>
      <w:r w:rsidRPr="006D24CF">
        <w:rPr>
          <w:b/>
          <w:bCs/>
          <w:highlight w:val="cyan"/>
          <w:u w:val="single"/>
        </w:rPr>
        <w:t>‘market failure.’</w:t>
      </w:r>
    </w:p>
    <w:p w14:paraId="5168D4F0" w14:textId="77777777" w:rsidR="00CF2210" w:rsidRPr="006D24CF" w:rsidRDefault="00CF2210" w:rsidP="00CF2210">
      <w:pPr>
        <w:rPr>
          <w:sz w:val="16"/>
          <w:szCs w:val="16"/>
        </w:rPr>
      </w:pPr>
      <w:r w:rsidRPr="006D24CF">
        <w:rPr>
          <w:sz w:val="16"/>
          <w:szCs w:val="16"/>
        </w:rPr>
        <w:t xml:space="preserve">“The source of this failure is what economists term </w:t>
      </w:r>
      <w:r w:rsidRPr="006D24CF">
        <w:rPr>
          <w:u w:val="single"/>
        </w:rPr>
        <w:t>an externality</w:t>
      </w:r>
      <w:r>
        <w:t xml:space="preserve">. </w:t>
      </w:r>
      <w:r w:rsidRPr="006D24CF">
        <w:rPr>
          <w:sz w:val="16"/>
          <w:szCs w:val="16"/>
        </w:rPr>
        <w:t>A good example is the classic case of</w:t>
      </w:r>
      <w:r>
        <w:t xml:space="preserve"> </w:t>
      </w:r>
      <w:r w:rsidRPr="006D24CF">
        <w:rPr>
          <w:u w:val="single"/>
        </w:rPr>
        <w:t>the producer whose factory spreads smoke over an adjacent neighborhood</w:t>
      </w:r>
      <w:r w:rsidRPr="006D24CF">
        <w:rPr>
          <w:sz w:val="16"/>
          <w:szCs w:val="16"/>
        </w:rPr>
        <w:t>. The producer</w:t>
      </w:r>
      <w:r>
        <w:t xml:space="preserve"> </w:t>
      </w:r>
      <w:r w:rsidRPr="006D24CF">
        <w:rPr>
          <w:u w:val="single"/>
        </w:rPr>
        <w:t xml:space="preserve">imposes a real cost in the form of dirty air, but this cost is ‘external’ to the firm. </w:t>
      </w:r>
      <w:r w:rsidRPr="006D24CF">
        <w:rPr>
          <w:highlight w:val="cyan"/>
          <w:u w:val="single"/>
        </w:rPr>
        <w:t>The producer does not bear the cost of the pollution it creates</w:t>
      </w:r>
      <w:r w:rsidRPr="006D24CF">
        <w:rPr>
          <w:u w:val="single"/>
        </w:rPr>
        <w:t xml:space="preserve"> as it does for the labor, capital, and raw materials that it employs</w:t>
      </w:r>
      <w:r>
        <w:t xml:space="preserve">. </w:t>
      </w:r>
      <w:r w:rsidRPr="006D24CF">
        <w:rPr>
          <w:sz w:val="16"/>
          <w:szCs w:val="16"/>
        </w:rPr>
        <w:t>The price of labor and such materials induces the firm to economize on their use, but</w:t>
      </w:r>
      <w:r>
        <w:t xml:space="preserve"> </w:t>
      </w:r>
      <w:r w:rsidRPr="006D24CF">
        <w:rPr>
          <w:highlight w:val="cyan"/>
          <w:u w:val="single"/>
        </w:rPr>
        <w:t>there is no</w:t>
      </w:r>
      <w:r>
        <w:t xml:space="preserve"> such </w:t>
      </w:r>
      <w:r w:rsidRPr="006D24CF">
        <w:rPr>
          <w:highlight w:val="cyan"/>
          <w:u w:val="single"/>
        </w:rPr>
        <w:t>incentive to control</w:t>
      </w:r>
      <w:r w:rsidRPr="006D24CF">
        <w:rPr>
          <w:u w:val="single"/>
        </w:rPr>
        <w:t xml:space="preserve"> smoke </w:t>
      </w:r>
      <w:r w:rsidRPr="006D24CF">
        <w:rPr>
          <w:highlight w:val="cyan"/>
          <w:u w:val="single"/>
        </w:rPr>
        <w:t>emissions and</w:t>
      </w:r>
      <w:r w:rsidRPr="006D24CF">
        <w:rPr>
          <w:u w:val="single"/>
        </w:rPr>
        <w:t xml:space="preserve"> thereby </w:t>
      </w:r>
      <w:r w:rsidRPr="006D24CF">
        <w:rPr>
          <w:highlight w:val="cyan"/>
          <w:u w:val="single"/>
        </w:rPr>
        <w:t>conserve</w:t>
      </w:r>
      <w:r w:rsidRPr="006D24CF">
        <w:rPr>
          <w:u w:val="single"/>
        </w:rPr>
        <w:t xml:space="preserve"> clean air</w:t>
      </w:r>
      <w:r>
        <w:t xml:space="preserve">. </w:t>
      </w:r>
      <w:r w:rsidRPr="006D24CF">
        <w:rPr>
          <w:sz w:val="16"/>
          <w:szCs w:val="16"/>
        </w:rPr>
        <w:t>The point is simply that whenever a scarce resource comes free of charge (as is typically the case with our limited stocks of clean air and water), it is virtually certain to be used to excess.</w:t>
      </w:r>
    </w:p>
    <w:p w14:paraId="3DBDCEA8" w14:textId="49DA5BF6" w:rsidR="00CF2210" w:rsidRDefault="00CF2210" w:rsidP="00CF2210">
      <w:r w:rsidRPr="006D24CF">
        <w:rPr>
          <w:sz w:val="16"/>
          <w:szCs w:val="16"/>
        </w:rPr>
        <w:t xml:space="preserve">“Many of our environmental resources are unprotected by the appropriate prices that would constrain their use. From this perspective, it is hardly surprising to find that the environment is overused and abused. </w:t>
      </w:r>
      <w:r w:rsidRPr="006D24CF">
        <w:rPr>
          <w:b/>
          <w:bCs/>
          <w:highlight w:val="cyan"/>
          <w:u w:val="single"/>
        </w:rPr>
        <w:t>A market system simply doesn’t allocate the use of these resources properly</w:t>
      </w:r>
      <w:r>
        <w:t>.”15</w:t>
      </w:r>
    </w:p>
    <w:p w14:paraId="5906B68C" w14:textId="7195EBF4" w:rsidR="00C357B2" w:rsidRDefault="00C357B2" w:rsidP="00CF2210"/>
    <w:p w14:paraId="5EC78EC8" w14:textId="0166B68F" w:rsidR="00374FC3" w:rsidRDefault="00374FC3" w:rsidP="00C357B2">
      <w:pPr>
        <w:pStyle w:val="Heading3"/>
      </w:pPr>
      <w:r>
        <w:t>AT: Cap Sustainable</w:t>
      </w:r>
    </w:p>
    <w:p w14:paraId="6FE9441D" w14:textId="77777777" w:rsidR="00374FC3" w:rsidRDefault="00374FC3" w:rsidP="00374FC3">
      <w:pPr>
        <w:pStyle w:val="Heading4"/>
      </w:pPr>
      <w:r>
        <w:t xml:space="preserve">The brink is </w:t>
      </w:r>
      <w:r w:rsidRPr="00251C72">
        <w:rPr>
          <w:u w:val="single"/>
        </w:rPr>
        <w:t>now</w:t>
      </w:r>
      <w:r>
        <w:t xml:space="preserve"> – the post-pandemic world will bring more chaos and violence inflicted by the system</w:t>
      </w:r>
    </w:p>
    <w:p w14:paraId="62E6F103" w14:textId="77777777" w:rsidR="00374FC3" w:rsidRPr="00251C72" w:rsidRDefault="00374FC3" w:rsidP="00374FC3">
      <w:r>
        <w:rPr>
          <w:rStyle w:val="Style13ptBold"/>
        </w:rPr>
        <w:t xml:space="preserve">Robinson 20 - </w:t>
      </w:r>
      <w:r w:rsidRPr="00374FC3">
        <w:rPr>
          <w:rStyle w:val="Style13ptBold"/>
          <w:b w:val="0"/>
          <w:bCs/>
        </w:rPr>
        <w:t>professor of sociology at the University of California, Santa Barbara (William I., “Global Capitalism Post-Pandemic,” Race &amp; Class, vol. 62, no.2, 11-12, https://journals-sagepub-com.proxy.lib.umich.edu/doi/pdf/10.1177/0306396820951999)</w:t>
      </w:r>
      <w:r>
        <w:rPr>
          <w:rStyle w:val="Style13ptBold"/>
        </w:rPr>
        <w:t xml:space="preserve"> //</w:t>
      </w:r>
      <w:proofErr w:type="spellStart"/>
      <w:r>
        <w:rPr>
          <w:rStyle w:val="Style13ptBold"/>
        </w:rPr>
        <w:t>gordon</w:t>
      </w:r>
      <w:proofErr w:type="spellEnd"/>
      <w:r>
        <w:rPr>
          <w:rStyle w:val="Style13ptBold"/>
        </w:rPr>
        <w:t xml:space="preserve"> </w:t>
      </w:r>
    </w:p>
    <w:p w14:paraId="50B8F042" w14:textId="77777777" w:rsidR="00374FC3" w:rsidRDefault="00374FC3" w:rsidP="00374FC3">
      <w:r w:rsidRPr="00251C72">
        <w:rPr>
          <w:highlight w:val="cyan"/>
          <w:u w:val="single"/>
        </w:rPr>
        <w:t>Capitalist states face</w:t>
      </w:r>
      <w:r w:rsidRPr="009C3C77">
        <w:rPr>
          <w:u w:val="single"/>
        </w:rPr>
        <w:t xml:space="preserve"> </w:t>
      </w:r>
      <w:proofErr w:type="spellStart"/>
      <w:r w:rsidRPr="009C3C77">
        <w:rPr>
          <w:u w:val="single"/>
        </w:rPr>
        <w:t>spiralling</w:t>
      </w:r>
      <w:proofErr w:type="spellEnd"/>
      <w:r w:rsidRPr="009C3C77">
        <w:rPr>
          <w:u w:val="single"/>
        </w:rPr>
        <w:t xml:space="preserve"> </w:t>
      </w:r>
      <w:r w:rsidRPr="00251C72">
        <w:rPr>
          <w:highlight w:val="cyan"/>
          <w:u w:val="single"/>
        </w:rPr>
        <w:t>crises</w:t>
      </w:r>
      <w:r w:rsidRPr="009C3C77">
        <w:rPr>
          <w:u w:val="single"/>
        </w:rPr>
        <w:t xml:space="preserve"> of legitimacy</w:t>
      </w:r>
      <w:r>
        <w:t xml:space="preserve"> </w:t>
      </w:r>
      <w:r w:rsidRPr="00251C72">
        <w:rPr>
          <w:sz w:val="16"/>
          <w:szCs w:val="16"/>
        </w:rPr>
        <w:t>after decades of hardship and social decay wrought by neoliberalism, aggravated by these states’ inability to manage the health emergency and the economic collapse.</w:t>
      </w:r>
      <w:r>
        <w:t xml:space="preserve"> </w:t>
      </w:r>
      <w:r w:rsidRPr="00251C72">
        <w:rPr>
          <w:b/>
          <w:bCs/>
          <w:u w:val="single"/>
        </w:rPr>
        <w:t xml:space="preserve">In the </w:t>
      </w:r>
      <w:r w:rsidRPr="009C3C77">
        <w:rPr>
          <w:b/>
          <w:bCs/>
          <w:highlight w:val="cyan"/>
          <w:u w:val="single"/>
        </w:rPr>
        <w:t>after</w:t>
      </w:r>
      <w:r w:rsidRPr="00251C72">
        <w:rPr>
          <w:b/>
          <w:bCs/>
          <w:u w:val="single"/>
        </w:rPr>
        <w:t xml:space="preserve">math of </w:t>
      </w:r>
      <w:r w:rsidRPr="00251C72">
        <w:rPr>
          <w:b/>
          <w:bCs/>
          <w:highlight w:val="cyan"/>
          <w:u w:val="single"/>
        </w:rPr>
        <w:t>the pandemic</w:t>
      </w:r>
      <w:r w:rsidRPr="009C3C77">
        <w:rPr>
          <w:b/>
          <w:bCs/>
          <w:highlight w:val="cyan"/>
          <w:u w:val="single"/>
        </w:rPr>
        <w:t xml:space="preserve">, </w:t>
      </w:r>
      <w:r w:rsidRPr="00251C72">
        <w:rPr>
          <w:b/>
          <w:bCs/>
          <w:u w:val="single"/>
        </w:rPr>
        <w:t>there will be</w:t>
      </w:r>
      <w:r w:rsidRPr="009C3C77">
        <w:rPr>
          <w:b/>
          <w:bCs/>
          <w:highlight w:val="cyan"/>
          <w:u w:val="single"/>
        </w:rPr>
        <w:t xml:space="preserve"> more inequality, conflict, militarism and authoritarianism</w:t>
      </w:r>
      <w:r w:rsidRPr="009C3C77">
        <w:rPr>
          <w:u w:val="single"/>
        </w:rPr>
        <w:t xml:space="preserve"> as social upheaval and civil strife escalate. The ruling groups will turn to expanding the global police state</w:t>
      </w:r>
      <w:r>
        <w:t xml:space="preserve"> to contain mass discontent from below. </w:t>
      </w:r>
      <w:r w:rsidRPr="009C3C77">
        <w:rPr>
          <w:u w:val="single"/>
        </w:rPr>
        <w:t xml:space="preserve">Well </w:t>
      </w:r>
      <w:r w:rsidRPr="00251C72">
        <w:rPr>
          <w:highlight w:val="cyan"/>
          <w:u w:val="single"/>
        </w:rPr>
        <w:t>before the contagion</w:t>
      </w:r>
      <w:r w:rsidRPr="009C3C77">
        <w:rPr>
          <w:u w:val="single"/>
        </w:rPr>
        <w:t xml:space="preserve">, the </w:t>
      </w:r>
      <w:r w:rsidRPr="00251C72">
        <w:rPr>
          <w:u w:val="single"/>
        </w:rPr>
        <w:t>agents of</w:t>
      </w:r>
      <w:r w:rsidRPr="009C3C77">
        <w:rPr>
          <w:u w:val="single"/>
        </w:rPr>
        <w:t xml:space="preserve"> this emerging </w:t>
      </w:r>
      <w:r w:rsidRPr="00251C72">
        <w:rPr>
          <w:highlight w:val="cyan"/>
          <w:u w:val="single"/>
        </w:rPr>
        <w:t>global police state</w:t>
      </w:r>
      <w:r w:rsidRPr="009C3C77">
        <w:rPr>
          <w:u w:val="single"/>
        </w:rPr>
        <w:t xml:space="preserve"> had been </w:t>
      </w:r>
      <w:r w:rsidRPr="00251C72">
        <w:rPr>
          <w:highlight w:val="cyan"/>
          <w:u w:val="single"/>
        </w:rPr>
        <w:t>develop</w:t>
      </w:r>
      <w:r w:rsidRPr="00251C72">
        <w:rPr>
          <w:u w:val="single"/>
        </w:rPr>
        <w:t xml:space="preserve">ing </w:t>
      </w:r>
      <w:r w:rsidRPr="00251C72">
        <w:rPr>
          <w:highlight w:val="cyan"/>
          <w:u w:val="single"/>
        </w:rPr>
        <w:t>new modalities of policing and repression made possible by</w:t>
      </w:r>
      <w:r w:rsidRPr="009C3C77">
        <w:rPr>
          <w:u w:val="single"/>
        </w:rPr>
        <w:t xml:space="preserve"> applications of </w:t>
      </w:r>
      <w:proofErr w:type="spellStart"/>
      <w:r w:rsidRPr="00251C72">
        <w:rPr>
          <w:highlight w:val="cyan"/>
          <w:u w:val="single"/>
        </w:rPr>
        <w:t>digitalisation</w:t>
      </w:r>
      <w:proofErr w:type="spellEnd"/>
      <w:r w:rsidRPr="009C3C77">
        <w:rPr>
          <w:u w:val="single"/>
        </w:rPr>
        <w:t xml:space="preserve"> and fourth industrial revolution technologies</w:t>
      </w:r>
      <w:r>
        <w:t>.</w:t>
      </w:r>
      <w:r w:rsidRPr="00251C72">
        <w:rPr>
          <w:sz w:val="16"/>
          <w:szCs w:val="16"/>
        </w:rPr>
        <w:t xml:space="preserve">33 These include artificial-intelligence-powered autonomous weaponry, such as unmanned attack and transportation vehicles, robot soldiers, a new generation of </w:t>
      </w:r>
      <w:proofErr w:type="spellStart"/>
      <w:r w:rsidRPr="00251C72">
        <w:rPr>
          <w:sz w:val="16"/>
          <w:szCs w:val="16"/>
        </w:rPr>
        <w:t>superdrones</w:t>
      </w:r>
      <w:proofErr w:type="spellEnd"/>
      <w:r w:rsidRPr="00251C72">
        <w:rPr>
          <w:sz w:val="16"/>
          <w:szCs w:val="16"/>
        </w:rPr>
        <w:t xml:space="preserve"> and </w:t>
      </w:r>
      <w:proofErr w:type="spellStart"/>
      <w:r w:rsidRPr="00251C72">
        <w:rPr>
          <w:sz w:val="16"/>
          <w:szCs w:val="16"/>
        </w:rPr>
        <w:t>flybots</w:t>
      </w:r>
      <w:proofErr w:type="spellEnd"/>
      <w:r w:rsidRPr="00251C72">
        <w:rPr>
          <w:sz w:val="16"/>
          <w:szCs w:val="16"/>
        </w:rPr>
        <w:t xml:space="preserve">, hypersonic weapons, microwave guns that </w:t>
      </w:r>
      <w:proofErr w:type="spellStart"/>
      <w:r w:rsidRPr="00251C72">
        <w:rPr>
          <w:sz w:val="16"/>
          <w:szCs w:val="16"/>
        </w:rPr>
        <w:t>immobilise</w:t>
      </w:r>
      <w:proofErr w:type="spellEnd"/>
      <w:r w:rsidRPr="00251C72">
        <w:rPr>
          <w:sz w:val="16"/>
          <w:szCs w:val="16"/>
        </w:rPr>
        <w:t>, cyber-attack and info-warfare, biometric identification, state data mining, and global electronic surveillance that allows for the tracking and control of every movement.</w:t>
      </w:r>
    </w:p>
    <w:p w14:paraId="61E5EA98" w14:textId="77777777" w:rsidR="00374FC3" w:rsidRPr="00251C72" w:rsidRDefault="00374FC3" w:rsidP="00374FC3">
      <w:pPr>
        <w:rPr>
          <w:sz w:val="16"/>
          <w:szCs w:val="16"/>
        </w:rPr>
      </w:pPr>
      <w:r w:rsidRPr="00251C72">
        <w:rPr>
          <w:highlight w:val="cyan"/>
          <w:u w:val="single"/>
        </w:rPr>
        <w:t>The sustained uprising</w:t>
      </w:r>
      <w:r w:rsidRPr="009C3C77">
        <w:rPr>
          <w:u w:val="single"/>
        </w:rPr>
        <w:t xml:space="preserve"> in the United States (and </w:t>
      </w:r>
      <w:r w:rsidRPr="00251C72">
        <w:rPr>
          <w:highlight w:val="cyan"/>
          <w:u w:val="single"/>
        </w:rPr>
        <w:t>worldwide</w:t>
      </w:r>
      <w:r w:rsidRPr="009C3C77">
        <w:rPr>
          <w:u w:val="single"/>
        </w:rPr>
        <w:t>)</w:t>
      </w:r>
      <w:r w:rsidRPr="009C3C77">
        <w:t xml:space="preserve"> </w:t>
      </w:r>
      <w:r w:rsidRPr="00251C72">
        <w:rPr>
          <w:sz w:val="16"/>
          <w:szCs w:val="16"/>
        </w:rPr>
        <w:t>sparked by the 25 May 2020 police murder in the US state of Minnesota of an unarmed black man, George Floyd</w:t>
      </w:r>
      <w:r w:rsidRPr="00251C72">
        <w:rPr>
          <w:u w:val="single"/>
        </w:rPr>
        <w:t xml:space="preserve">, </w:t>
      </w:r>
      <w:r w:rsidRPr="00251C72">
        <w:rPr>
          <w:highlight w:val="cyan"/>
          <w:u w:val="single"/>
        </w:rPr>
        <w:t>brought</w:t>
      </w:r>
      <w:r w:rsidRPr="00251C72">
        <w:rPr>
          <w:sz w:val="16"/>
          <w:szCs w:val="16"/>
          <w:highlight w:val="cyan"/>
          <w:u w:val="single"/>
        </w:rPr>
        <w:t xml:space="preserve"> </w:t>
      </w:r>
      <w:r w:rsidRPr="00251C72">
        <w:rPr>
          <w:highlight w:val="cyan"/>
          <w:u w:val="single"/>
        </w:rPr>
        <w:t>these technologies</w:t>
      </w:r>
      <w:r w:rsidRPr="009C3C77">
        <w:rPr>
          <w:u w:val="single"/>
        </w:rPr>
        <w:t xml:space="preserve"> of the global police state </w:t>
      </w:r>
      <w:r w:rsidRPr="00251C72">
        <w:rPr>
          <w:highlight w:val="cyan"/>
          <w:u w:val="single"/>
        </w:rPr>
        <w:t>out in full force against</w:t>
      </w:r>
      <w:r w:rsidRPr="009C3C77">
        <w:rPr>
          <w:u w:val="single"/>
        </w:rPr>
        <w:t xml:space="preserve"> hundreds of thousands of anti-racist </w:t>
      </w:r>
      <w:r w:rsidRPr="00251C72">
        <w:rPr>
          <w:highlight w:val="cyan"/>
          <w:u w:val="single"/>
        </w:rPr>
        <w:t>protesters</w:t>
      </w:r>
      <w:r w:rsidRPr="009C3C77">
        <w:rPr>
          <w:u w:val="single"/>
        </w:rPr>
        <w:t xml:space="preserve"> </w:t>
      </w:r>
      <w:r w:rsidRPr="00251C72">
        <w:rPr>
          <w:sz w:val="16"/>
          <w:szCs w:val="16"/>
        </w:rPr>
        <w:t xml:space="preserve">across the country. State data mining and global electronic surveillance have allowed the agents of the global police state to expand theatres of conflict from active war zones to </w:t>
      </w:r>
      <w:proofErr w:type="spellStart"/>
      <w:r w:rsidRPr="00251C72">
        <w:rPr>
          <w:sz w:val="16"/>
          <w:szCs w:val="16"/>
        </w:rPr>
        <w:t>militarised</w:t>
      </w:r>
      <w:proofErr w:type="spellEnd"/>
      <w:r w:rsidRPr="00251C72">
        <w:rPr>
          <w:sz w:val="16"/>
          <w:szCs w:val="16"/>
        </w:rPr>
        <w:t xml:space="preserve"> cities and rural localities around the world. These combine with a restructuring of space that allow for new forms of spatial containment and control of the </w:t>
      </w:r>
      <w:proofErr w:type="spellStart"/>
      <w:r w:rsidRPr="00251C72">
        <w:rPr>
          <w:sz w:val="16"/>
          <w:szCs w:val="16"/>
        </w:rPr>
        <w:t>marginalised</w:t>
      </w:r>
      <w:proofErr w:type="spellEnd"/>
      <w:r w:rsidRPr="00251C72">
        <w:rPr>
          <w:sz w:val="16"/>
          <w:szCs w:val="16"/>
        </w:rPr>
        <w:t>.</w:t>
      </w:r>
      <w:r>
        <w:t xml:space="preserve"> </w:t>
      </w:r>
      <w:r w:rsidRPr="00251C72">
        <w:rPr>
          <w:highlight w:val="cyan"/>
          <w:u w:val="single"/>
        </w:rPr>
        <w:t xml:space="preserve">We are moving towards permanent </w:t>
      </w:r>
      <w:r w:rsidRPr="00251C72">
        <w:rPr>
          <w:u w:val="single"/>
        </w:rPr>
        <w:t xml:space="preserve">low-intensity </w:t>
      </w:r>
      <w:r w:rsidRPr="00251C72">
        <w:rPr>
          <w:highlight w:val="cyan"/>
          <w:u w:val="single"/>
        </w:rPr>
        <w:t>warfare against communities in rebellion</w:t>
      </w:r>
      <w:r w:rsidRPr="009C3C77">
        <w:rPr>
          <w:u w:val="single"/>
        </w:rPr>
        <w:t xml:space="preserve">, </w:t>
      </w:r>
      <w:r w:rsidRPr="00251C72">
        <w:rPr>
          <w:sz w:val="16"/>
          <w:szCs w:val="16"/>
        </w:rPr>
        <w:t xml:space="preserve">especially racially oppressed, ethnically persecuted and other vulnerable communities. All of this was displayed in the state repression against anti-racist protesters. Yet this low-intensity warfare is defensive, meant to disarticulate popular insurgency from below. The anti-racist uprising was the first full-scale pushback against the global police state in the richest and most powerful country in the world. It hit at the jugular vein of the machinery of war and repression, giving us a glimpse of how states and ruling groups will try to ratchet up the global police state, but also how the popular majority of humanity is prepared to fight back. </w:t>
      </w:r>
    </w:p>
    <w:p w14:paraId="4C65A228" w14:textId="77777777" w:rsidR="00374FC3" w:rsidRPr="00251C72" w:rsidRDefault="00374FC3" w:rsidP="00374FC3">
      <w:pPr>
        <w:rPr>
          <w:sz w:val="16"/>
          <w:szCs w:val="16"/>
        </w:rPr>
      </w:pPr>
      <w:r w:rsidRPr="00251C72">
        <w:rPr>
          <w:sz w:val="16"/>
          <w:szCs w:val="16"/>
        </w:rPr>
        <w:t xml:space="preserve">There has been a rapid political </w:t>
      </w:r>
      <w:proofErr w:type="spellStart"/>
      <w:r w:rsidRPr="00251C72">
        <w:rPr>
          <w:sz w:val="16"/>
          <w:szCs w:val="16"/>
        </w:rPr>
        <w:t>polarisation</w:t>
      </w:r>
      <w:proofErr w:type="spellEnd"/>
      <w:r w:rsidRPr="00251C72">
        <w:rPr>
          <w:sz w:val="16"/>
          <w:szCs w:val="16"/>
        </w:rPr>
        <w:t xml:space="preserve"> in global society since 2008 between an insurgent far Right and an insurgent Left. The ongoing crisis animates far-right and neofascist forces that have surged in many countries around the world and that have sought to </w:t>
      </w:r>
      <w:proofErr w:type="spellStart"/>
      <w:r w:rsidRPr="00251C72">
        <w:rPr>
          <w:sz w:val="16"/>
          <w:szCs w:val="16"/>
        </w:rPr>
        <w:t>capitalise</w:t>
      </w:r>
      <w:proofErr w:type="spellEnd"/>
      <w:r w:rsidRPr="00251C72">
        <w:rPr>
          <w:sz w:val="16"/>
          <w:szCs w:val="16"/>
        </w:rPr>
        <w:t xml:space="preserve"> politically on the health calamity. But it also roused popular struggles from below as workers and the poor engaged in a wave of strikes and protests around the world.</w:t>
      </w:r>
      <w:r>
        <w:t xml:space="preserve"> </w:t>
      </w:r>
      <w:r w:rsidRPr="00251C72">
        <w:rPr>
          <w:highlight w:val="cyan"/>
          <w:u w:val="single"/>
        </w:rPr>
        <w:t xml:space="preserve">We have entered into a period of </w:t>
      </w:r>
      <w:r w:rsidRPr="00251C72">
        <w:rPr>
          <w:u w:val="single"/>
        </w:rPr>
        <w:t xml:space="preserve">mounting </w:t>
      </w:r>
      <w:r w:rsidRPr="00251C72">
        <w:rPr>
          <w:highlight w:val="cyan"/>
          <w:u w:val="single"/>
        </w:rPr>
        <w:t>chaos in the world capitalist system.</w:t>
      </w:r>
      <w:r>
        <w:t xml:space="preserve"> </w:t>
      </w:r>
      <w:r w:rsidRPr="00251C72">
        <w:rPr>
          <w:sz w:val="16"/>
          <w:szCs w:val="16"/>
        </w:rPr>
        <w:t xml:space="preserve">Capitalist crises, let us recall, are times of intense social and class conflict. Depending on how these struggles play out, structural crises may expand into the third type of crisis, a systemic one, meaning that the crisis must be resolved by moving beyond the existing socioeconomic system, in this case capitalism. </w:t>
      </w:r>
    </w:p>
    <w:p w14:paraId="720AC9AC" w14:textId="77777777" w:rsidR="00374FC3" w:rsidRDefault="00374FC3" w:rsidP="00374FC3">
      <w:pPr>
        <w:rPr>
          <w:b/>
          <w:bCs/>
          <w:u w:val="single"/>
        </w:rPr>
      </w:pPr>
      <w:r w:rsidRPr="00251C72">
        <w:rPr>
          <w:sz w:val="16"/>
          <w:szCs w:val="16"/>
        </w:rPr>
        <w:t xml:space="preserve">Whether a structural crisis becomes a systemic one depends on a host of political and subjective factors that cannot be predicted beforehand. What is clear is </w:t>
      </w:r>
      <w:r w:rsidRPr="009C3C77">
        <w:rPr>
          <w:u w:val="single"/>
        </w:rPr>
        <w:t xml:space="preserve">that </w:t>
      </w:r>
      <w:r w:rsidRPr="00251C72">
        <w:rPr>
          <w:highlight w:val="cyan"/>
          <w:u w:val="single"/>
        </w:rPr>
        <w:t>mass popular struggles against</w:t>
      </w:r>
      <w:r w:rsidRPr="009C3C77">
        <w:rPr>
          <w:u w:val="single"/>
        </w:rPr>
        <w:t xml:space="preserve"> the depredations of global </w:t>
      </w:r>
      <w:r w:rsidRPr="00251C72">
        <w:rPr>
          <w:highlight w:val="cyan"/>
          <w:u w:val="single"/>
        </w:rPr>
        <w:t xml:space="preserve">capitalism </w:t>
      </w:r>
      <w:r w:rsidRPr="008342FB">
        <w:rPr>
          <w:u w:val="single"/>
        </w:rPr>
        <w:t xml:space="preserve">are now conjoined </w:t>
      </w:r>
      <w:r w:rsidRPr="00251C72">
        <w:rPr>
          <w:highlight w:val="cyan"/>
          <w:u w:val="single"/>
        </w:rPr>
        <w:t>with those around the fallout from the health emergency. While the ruling groups deploy the new technologies to enhance their control</w:t>
      </w:r>
      <w:r w:rsidRPr="009C3C77">
        <w:rPr>
          <w:u w:val="single"/>
        </w:rPr>
        <w:t xml:space="preserve"> and profit-making,</w:t>
      </w:r>
      <w:r>
        <w:t xml:space="preserve"> </w:t>
      </w:r>
      <w:r w:rsidRPr="00251C72">
        <w:rPr>
          <w:sz w:val="16"/>
          <w:szCs w:val="16"/>
        </w:rPr>
        <w:t>this same technical infrastructure of the fourth industrial revolution is producing the resources in which a political and economic system very different from the global capitalism in which we live could be achieved. If we are to free ourselves through these new technologies, however,</w:t>
      </w:r>
      <w:r>
        <w:t xml:space="preserve"> </w:t>
      </w:r>
      <w:r w:rsidRPr="00251C72">
        <w:rPr>
          <w:b/>
          <w:bCs/>
          <w:highlight w:val="cyan"/>
          <w:u w:val="single"/>
        </w:rPr>
        <w:t>we</w:t>
      </w:r>
      <w:r w:rsidRPr="009C3C77">
        <w:rPr>
          <w:u w:val="single"/>
        </w:rPr>
        <w:t xml:space="preserve"> </w:t>
      </w:r>
      <w:r w:rsidRPr="009C3C77">
        <w:t>would</w:t>
      </w:r>
      <w:r>
        <w:t xml:space="preserve"> first </w:t>
      </w:r>
      <w:r w:rsidRPr="00251C72">
        <w:rPr>
          <w:b/>
          <w:bCs/>
          <w:highlight w:val="cyan"/>
          <w:u w:val="single"/>
        </w:rPr>
        <w:t>need to overthrow</w:t>
      </w:r>
      <w:r>
        <w:t xml:space="preserve"> </w:t>
      </w:r>
      <w:r w:rsidRPr="00251C72">
        <w:rPr>
          <w:sz w:val="16"/>
          <w:szCs w:val="16"/>
        </w:rPr>
        <w:t>the oppressive and archaic social relations of global</w:t>
      </w:r>
      <w:r w:rsidRPr="00251C72">
        <w:rPr>
          <w:b/>
          <w:bCs/>
          <w:highlight w:val="cyan"/>
          <w:u w:val="single"/>
        </w:rPr>
        <w:t xml:space="preserve"> capitalism</w:t>
      </w:r>
      <w:r w:rsidRPr="009C3C77">
        <w:rPr>
          <w:b/>
          <w:bCs/>
          <w:u w:val="single"/>
        </w:rPr>
        <w:t>.</w:t>
      </w:r>
    </w:p>
    <w:p w14:paraId="5C764CFC" w14:textId="22E7AFF7" w:rsidR="00374FC3" w:rsidRDefault="00374FC3" w:rsidP="00374FC3"/>
    <w:p w14:paraId="6BFCEAED" w14:textId="77777777" w:rsidR="00374FC3" w:rsidRDefault="00374FC3" w:rsidP="00374FC3">
      <w:pPr>
        <w:pStyle w:val="Heading4"/>
      </w:pPr>
      <w:r>
        <w:t>Capitalist expansion necessitates violence and ecological destruction</w:t>
      </w:r>
    </w:p>
    <w:p w14:paraId="60CD7630" w14:textId="2AA9E9D7" w:rsidR="00374FC3" w:rsidRPr="001D6AB2" w:rsidRDefault="00374FC3" w:rsidP="00374FC3">
      <w:pPr>
        <w:rPr>
          <w:rStyle w:val="Style13ptBold"/>
          <w:b w:val="0"/>
          <w:bCs/>
        </w:rPr>
      </w:pPr>
      <w:r>
        <w:rPr>
          <w:rStyle w:val="Style13ptBold"/>
        </w:rPr>
        <w:t xml:space="preserve">Robinson 19 - </w:t>
      </w:r>
      <w:r w:rsidRPr="00374FC3">
        <w:rPr>
          <w:rStyle w:val="Style13ptBold"/>
          <w:b w:val="0"/>
          <w:bCs/>
        </w:rPr>
        <w:t>professor of sociology at the University of California, Santa Barbara (William I., “Accumulation Crisis and Global Police State” Critical Sociology, vol. 45, no. 6, 847-848,</w:t>
      </w:r>
      <w:r>
        <w:rPr>
          <w:rStyle w:val="Style13ptBold"/>
        </w:rPr>
        <w:t xml:space="preserve"> </w:t>
      </w:r>
      <w:hyperlink r:id="rId82" w:history="1">
        <w:r w:rsidRPr="009F4E8F">
          <w:rPr>
            <w:rStyle w:val="Hyperlink"/>
          </w:rPr>
          <w:t>https://journals-sagepub-com.proxy.lib.umich.edu/doi/pdf/10.1177/0896920518757054</w:t>
        </w:r>
      </w:hyperlink>
      <w:r>
        <w:rPr>
          <w:rStyle w:val="Style13ptBold"/>
        </w:rPr>
        <w:t>) //</w:t>
      </w:r>
      <w:proofErr w:type="spellStart"/>
      <w:r>
        <w:rPr>
          <w:rStyle w:val="Style13ptBold"/>
        </w:rPr>
        <w:t>gordon</w:t>
      </w:r>
      <w:proofErr w:type="spellEnd"/>
      <w:r>
        <w:rPr>
          <w:rStyle w:val="Style13ptBold"/>
        </w:rPr>
        <w:t xml:space="preserve"> </w:t>
      </w:r>
    </w:p>
    <w:p w14:paraId="453C0573" w14:textId="77777777" w:rsidR="00374FC3" w:rsidRDefault="00374FC3" w:rsidP="00374FC3">
      <w:pPr>
        <w:rPr>
          <w:u w:val="single"/>
        </w:rPr>
      </w:pPr>
      <w:r w:rsidRPr="00E4580E">
        <w:rPr>
          <w:sz w:val="16"/>
          <w:szCs w:val="16"/>
        </w:rPr>
        <w:t>First,</w:t>
      </w:r>
      <w:r>
        <w:t xml:space="preserve"> </w:t>
      </w:r>
      <w:r w:rsidRPr="001D6AB2">
        <w:rPr>
          <w:highlight w:val="cyan"/>
          <w:u w:val="single"/>
        </w:rPr>
        <w:t xml:space="preserve">the system is fast reaching </w:t>
      </w:r>
      <w:r w:rsidRPr="001D6AB2">
        <w:rPr>
          <w:b/>
          <w:bCs/>
          <w:highlight w:val="cyan"/>
          <w:u w:val="single"/>
        </w:rPr>
        <w:t>the ecological limits of its reproduction</w:t>
      </w:r>
      <w:r w:rsidRPr="001D6AB2">
        <w:rPr>
          <w:highlight w:val="cyan"/>
          <w:u w:val="single"/>
        </w:rPr>
        <w:t xml:space="preserve">. </w:t>
      </w:r>
      <w:r w:rsidRPr="001D6AB2">
        <w:rPr>
          <w:b/>
          <w:bCs/>
          <w:highlight w:val="cyan"/>
          <w:u w:val="single"/>
        </w:rPr>
        <w:t>We have already passed tipping points</w:t>
      </w:r>
      <w:r w:rsidRPr="00E4580E">
        <w:rPr>
          <w:u w:val="single"/>
        </w:rPr>
        <w:t xml:space="preserve"> in climate change, the nitrogen cycle, and diversity loss. </w:t>
      </w:r>
      <w:r w:rsidRPr="00E4580E">
        <w:rPr>
          <w:sz w:val="16"/>
          <w:szCs w:val="16"/>
        </w:rPr>
        <w:t>For the first time ever, human conduct is intersecting with and fundamentally altering the earth system in such a way that threatens to bring about a sixth mass extinction (see, e.g., Foster et al., 2011; Moore, 2015). These ecological dimensions of global crisis have been brought to the forefront of the global agenda by the worldwide environmental justice movement</w:t>
      </w:r>
      <w:r w:rsidRPr="001D6AB2">
        <w:rPr>
          <w:sz w:val="16"/>
          <w:szCs w:val="16"/>
          <w:highlight w:val="cyan"/>
        </w:rPr>
        <w:t>.</w:t>
      </w:r>
      <w:r w:rsidRPr="001D6AB2">
        <w:rPr>
          <w:highlight w:val="cyan"/>
          <w:u w:val="single"/>
        </w:rPr>
        <w:t xml:space="preserve"> Communities</w:t>
      </w:r>
      <w:r w:rsidRPr="00E4580E">
        <w:rPr>
          <w:u w:val="single"/>
        </w:rPr>
        <w:t xml:space="preserve"> around the world have come under escalating repression as they </w:t>
      </w:r>
      <w:r w:rsidRPr="001D6AB2">
        <w:rPr>
          <w:highlight w:val="cyan"/>
          <w:u w:val="single"/>
        </w:rPr>
        <w:t>face off against</w:t>
      </w:r>
      <w:r w:rsidRPr="00E4580E">
        <w:rPr>
          <w:u w:val="single"/>
        </w:rPr>
        <w:t xml:space="preserve"> transnational </w:t>
      </w:r>
      <w:r w:rsidRPr="001D6AB2">
        <w:rPr>
          <w:highlight w:val="cyan"/>
          <w:u w:val="single"/>
        </w:rPr>
        <w:t>corporate plunder of their environment</w:t>
      </w:r>
      <w:r w:rsidRPr="00E4580E">
        <w:rPr>
          <w:u w:val="single"/>
        </w:rPr>
        <w:t>.</w:t>
      </w:r>
      <w:r>
        <w:t xml:space="preserve"> </w:t>
      </w:r>
      <w:r w:rsidRPr="00E4580E">
        <w:rPr>
          <w:sz w:val="16"/>
          <w:szCs w:val="16"/>
        </w:rPr>
        <w:t>While capitalism cannot be held solely responsible for the ecological crisis,</w:t>
      </w:r>
      <w:r w:rsidRPr="00E4580E">
        <w:rPr>
          <w:u w:val="single"/>
        </w:rPr>
        <w:t xml:space="preserve"> </w:t>
      </w:r>
      <w:r w:rsidRPr="001D6AB2">
        <w:rPr>
          <w:b/>
          <w:bCs/>
          <w:u w:val="single"/>
        </w:rPr>
        <w:t xml:space="preserve">it is </w:t>
      </w:r>
      <w:r w:rsidRPr="001D6AB2">
        <w:rPr>
          <w:b/>
          <w:bCs/>
          <w:highlight w:val="cyan"/>
          <w:u w:val="single"/>
        </w:rPr>
        <w:t>difficult to imagine that the environmental catastrophe can be resolved within the capitalist system</w:t>
      </w:r>
      <w:r w:rsidRPr="00E4580E">
        <w:rPr>
          <w:u w:val="single"/>
        </w:rPr>
        <w:t xml:space="preserve"> </w:t>
      </w:r>
      <w:r w:rsidRPr="001D6AB2">
        <w:rPr>
          <w:highlight w:val="cyan"/>
          <w:u w:val="single"/>
        </w:rPr>
        <w:t>given</w:t>
      </w:r>
      <w:r w:rsidRPr="00E4580E">
        <w:rPr>
          <w:u w:val="single"/>
        </w:rPr>
        <w:t xml:space="preserve"> capital’s implacable impulse to accumulate and its </w:t>
      </w:r>
      <w:r w:rsidRPr="001D6AB2">
        <w:rPr>
          <w:highlight w:val="cyan"/>
          <w:u w:val="single"/>
        </w:rPr>
        <w:t>accelerated commodification of nature</w:t>
      </w:r>
      <w:r w:rsidRPr="00E4580E">
        <w:rPr>
          <w:u w:val="single"/>
        </w:rPr>
        <w:t>.</w:t>
      </w:r>
      <w:r>
        <w:rPr>
          <w:u w:val="single"/>
        </w:rPr>
        <w:t xml:space="preserve"> </w:t>
      </w:r>
      <w:r w:rsidRPr="00E4580E">
        <w:rPr>
          <w:sz w:val="16"/>
          <w:szCs w:val="16"/>
        </w:rPr>
        <w:t>Second,</w:t>
      </w:r>
      <w:r>
        <w:t xml:space="preserve"> </w:t>
      </w:r>
      <w:r w:rsidRPr="001D6AB2">
        <w:rPr>
          <w:b/>
          <w:bCs/>
          <w:highlight w:val="cyan"/>
          <w:u w:val="single"/>
        </w:rPr>
        <w:t>the level of global social polarization and inequality is unprecedented.</w:t>
      </w:r>
      <w:r w:rsidRPr="001D6AB2">
        <w:rPr>
          <w:highlight w:val="cyan"/>
          <w:u w:val="single"/>
        </w:rPr>
        <w:t xml:space="preserve"> The richest one percent</w:t>
      </w:r>
      <w:r w:rsidRPr="00E4580E">
        <w:rPr>
          <w:u w:val="single"/>
        </w:rPr>
        <w:t xml:space="preserve"> of humanity in 2016 </w:t>
      </w:r>
      <w:r w:rsidRPr="001D6AB2">
        <w:rPr>
          <w:highlight w:val="cyan"/>
          <w:u w:val="single"/>
        </w:rPr>
        <w:t>controll</w:t>
      </w:r>
      <w:r w:rsidRPr="00E4580E">
        <w:rPr>
          <w:u w:val="single"/>
        </w:rPr>
        <w:t xml:space="preserve">ed over </w:t>
      </w:r>
      <w:r w:rsidRPr="001D6AB2">
        <w:rPr>
          <w:highlight w:val="cyan"/>
          <w:u w:val="single"/>
        </w:rPr>
        <w:t>half of the world’s wealth</w:t>
      </w:r>
      <w:r w:rsidRPr="00E4580E">
        <w:rPr>
          <w:u w:val="single"/>
        </w:rPr>
        <w:t xml:space="preserve"> and 20 percent controlled 95 percent of that wealth, </w:t>
      </w:r>
      <w:r w:rsidRPr="001D6AB2">
        <w:rPr>
          <w:highlight w:val="cyan"/>
          <w:u w:val="single"/>
        </w:rPr>
        <w:t>while the remaining 80 percent</w:t>
      </w:r>
      <w:r w:rsidRPr="00E4580E">
        <w:rPr>
          <w:u w:val="single"/>
        </w:rPr>
        <w:t xml:space="preserve"> had to </w:t>
      </w:r>
      <w:r w:rsidRPr="001D6AB2">
        <w:rPr>
          <w:highlight w:val="cyan"/>
          <w:u w:val="single"/>
        </w:rPr>
        <w:t>make do with just five</w:t>
      </w:r>
      <w:r w:rsidRPr="00E4580E">
        <w:rPr>
          <w:u w:val="single"/>
        </w:rPr>
        <w:t xml:space="preserve"> percent (Oxfam, 2017). These </w:t>
      </w:r>
      <w:r w:rsidRPr="001D6AB2">
        <w:rPr>
          <w:highlight w:val="cyan"/>
          <w:u w:val="single"/>
        </w:rPr>
        <w:t>escalating inequalities fuel</w:t>
      </w:r>
      <w:r w:rsidRPr="00E4580E">
        <w:rPr>
          <w:u w:val="single"/>
        </w:rPr>
        <w:t xml:space="preserve"> capitalism’s chronic problem of </w:t>
      </w:r>
      <w:r w:rsidRPr="001D6AB2">
        <w:rPr>
          <w:highlight w:val="cyan"/>
          <w:u w:val="single"/>
        </w:rPr>
        <w:t>overaccumulation</w:t>
      </w:r>
      <w:r w:rsidRPr="00E4580E">
        <w:rPr>
          <w:u w:val="single"/>
        </w:rPr>
        <w:t>:</w:t>
      </w:r>
      <w:r>
        <w:t xml:space="preserve"> </w:t>
      </w:r>
      <w:r w:rsidRPr="00E4580E">
        <w:rPr>
          <w:sz w:val="16"/>
          <w:szCs w:val="16"/>
        </w:rPr>
        <w:t>the TCC cannot find productive outlets to unload the enormous amounts of surplus it has accumulated, leading to chronic stagnation in the world economy (see next section). Such extreme levels of social polarization present a challenge of social control to dominant groups. As Trumpism in the United States as well as the rise of far-right and neo-fascist movements in Europe so well illustrate, cooptation also involves the manipulation of fear and insecurity among the downwardly mobile so that social anxiety is channeled towards scapegoated communities. This psychosocial mechanism of displacing mass anxieties is not new, but it appears to be increasing around the world in the face of the structural destabilization of capitalist globalization.</w:t>
      </w:r>
      <w:r>
        <w:t xml:space="preserve"> </w:t>
      </w:r>
      <w:r w:rsidRPr="001D6AB2">
        <w:rPr>
          <w:b/>
          <w:bCs/>
          <w:highlight w:val="cyan"/>
          <w:u w:val="single"/>
        </w:rPr>
        <w:t>Extreme inequality requires extreme violence and repression</w:t>
      </w:r>
      <w:r w:rsidRPr="00E4580E">
        <w:rPr>
          <w:u w:val="single"/>
        </w:rPr>
        <w:t xml:space="preserve"> that lend themselves to projects of 21st century fascism.</w:t>
      </w:r>
      <w:r>
        <w:rPr>
          <w:u w:val="single"/>
        </w:rPr>
        <w:t xml:space="preserve"> </w:t>
      </w:r>
      <w:r w:rsidRPr="00E4580E">
        <w:rPr>
          <w:sz w:val="16"/>
          <w:szCs w:val="16"/>
        </w:rPr>
        <w:t>Third,</w:t>
      </w:r>
      <w:r>
        <w:t xml:space="preserve"> </w:t>
      </w:r>
      <w:r w:rsidRPr="00E4580E">
        <w:rPr>
          <w:u w:val="single"/>
        </w:rPr>
        <w:t xml:space="preserve">the sheer </w:t>
      </w:r>
      <w:r w:rsidRPr="001D6AB2">
        <w:rPr>
          <w:highlight w:val="cyan"/>
          <w:u w:val="single"/>
        </w:rPr>
        <w:t>magnitude of the means of</w:t>
      </w:r>
      <w:r w:rsidRPr="00E4580E">
        <w:rPr>
          <w:u w:val="single"/>
        </w:rPr>
        <w:t xml:space="preserve"> </w:t>
      </w:r>
      <w:r w:rsidRPr="001D6AB2">
        <w:rPr>
          <w:highlight w:val="cyan"/>
          <w:u w:val="single"/>
        </w:rPr>
        <w:t>violence</w:t>
      </w:r>
      <w:r w:rsidRPr="00E4580E">
        <w:rPr>
          <w:u w:val="single"/>
        </w:rPr>
        <w:t xml:space="preserve"> and social control </w:t>
      </w:r>
      <w:r w:rsidRPr="001D6AB2">
        <w:rPr>
          <w:highlight w:val="cyan"/>
          <w:u w:val="single"/>
        </w:rPr>
        <w:t>is unprecedented</w:t>
      </w:r>
      <w:r>
        <w:t xml:space="preserve">, </w:t>
      </w:r>
      <w:r w:rsidRPr="00E4580E">
        <w:rPr>
          <w:sz w:val="16"/>
          <w:szCs w:val="16"/>
        </w:rPr>
        <w:t>as well as the magnitude and concentrated control over the means of global communication and the production and circulation of symbols, images, and knowledge</w:t>
      </w:r>
      <w:r w:rsidRPr="001D6AB2">
        <w:rPr>
          <w:sz w:val="16"/>
          <w:szCs w:val="16"/>
        </w:rPr>
        <w:t xml:space="preserve">. </w:t>
      </w:r>
      <w:r w:rsidRPr="001D6AB2">
        <w:rPr>
          <w:b/>
          <w:bCs/>
          <w:u w:val="single"/>
        </w:rPr>
        <w:t xml:space="preserve">Computerized wars, </w:t>
      </w:r>
      <w:r w:rsidRPr="001D6AB2">
        <w:rPr>
          <w:b/>
          <w:bCs/>
          <w:highlight w:val="cyan"/>
          <w:u w:val="single"/>
        </w:rPr>
        <w:t>drone</w:t>
      </w:r>
      <w:r w:rsidRPr="001D6AB2">
        <w:rPr>
          <w:b/>
          <w:bCs/>
          <w:u w:val="single"/>
        </w:rPr>
        <w:t xml:space="preserve"> warfare, </w:t>
      </w:r>
      <w:r w:rsidRPr="001D6AB2">
        <w:rPr>
          <w:b/>
          <w:bCs/>
          <w:highlight w:val="cyan"/>
          <w:u w:val="single"/>
        </w:rPr>
        <w:t>robot soldiers</w:t>
      </w:r>
      <w:r w:rsidRPr="001D6AB2">
        <w:rPr>
          <w:b/>
          <w:bCs/>
          <w:u w:val="single"/>
        </w:rPr>
        <w:t xml:space="preserve">, </w:t>
      </w:r>
      <w:r w:rsidRPr="001D6AB2">
        <w:rPr>
          <w:u w:val="single"/>
        </w:rPr>
        <w:t>bunker-buster bombs, a new generation of nuclear weapons,</w:t>
      </w:r>
      <w:r w:rsidRPr="001D6AB2">
        <w:rPr>
          <w:b/>
          <w:bCs/>
          <w:u w:val="single"/>
        </w:rPr>
        <w:t xml:space="preserve"> </w:t>
      </w:r>
      <w:r w:rsidRPr="001D6AB2">
        <w:rPr>
          <w:b/>
          <w:bCs/>
          <w:highlight w:val="cyan"/>
          <w:u w:val="single"/>
        </w:rPr>
        <w:t>satellite surveillance, cyberwar,</w:t>
      </w:r>
      <w:r w:rsidRPr="001D6AB2">
        <w:rPr>
          <w:b/>
          <w:bCs/>
          <w:u w:val="single"/>
        </w:rPr>
        <w:t xml:space="preserve"> spatial control </w:t>
      </w:r>
      <w:r w:rsidRPr="001D6AB2">
        <w:rPr>
          <w:b/>
          <w:bCs/>
          <w:highlight w:val="cyan"/>
          <w:u w:val="single"/>
        </w:rPr>
        <w:t>technology</w:t>
      </w:r>
      <w:r w:rsidRPr="001D6AB2">
        <w:rPr>
          <w:highlight w:val="cyan"/>
        </w:rPr>
        <w:t>,</w:t>
      </w:r>
      <w:r w:rsidRPr="00E4580E">
        <w:rPr>
          <w:sz w:val="16"/>
          <w:szCs w:val="16"/>
        </w:rPr>
        <w:t xml:space="preserve"> and so forth, have changed the face of warfare, and more generally, of systems of social control and repression. We have arrived at the panoptical surveillance society, a point brought home by Edward Snowden’s revelations in 2013, and the age of thought control by those who control global flows of communication and symbolic production.</w:t>
      </w:r>
      <w:r>
        <w:t xml:space="preserve"> </w:t>
      </w:r>
      <w:r w:rsidRPr="001D6AB2">
        <w:rPr>
          <w:b/>
          <w:bCs/>
          <w:u w:val="single"/>
        </w:rPr>
        <w:t xml:space="preserve">If global </w:t>
      </w:r>
      <w:r w:rsidRPr="001D6AB2">
        <w:rPr>
          <w:b/>
          <w:bCs/>
          <w:highlight w:val="cyan"/>
          <w:u w:val="single"/>
        </w:rPr>
        <w:t>capitalist crisis</w:t>
      </w:r>
      <w:r w:rsidRPr="001D6AB2">
        <w:rPr>
          <w:b/>
          <w:bCs/>
          <w:u w:val="single"/>
        </w:rPr>
        <w:t xml:space="preserve"> leads to a new world war the </w:t>
      </w:r>
      <w:r w:rsidRPr="001D6AB2">
        <w:rPr>
          <w:b/>
          <w:bCs/>
          <w:highlight w:val="cyan"/>
          <w:u w:val="single"/>
        </w:rPr>
        <w:t>destruction</w:t>
      </w:r>
      <w:r w:rsidRPr="001D6AB2">
        <w:rPr>
          <w:b/>
          <w:bCs/>
          <w:u w:val="single"/>
        </w:rPr>
        <w:t xml:space="preserve"> would simply be </w:t>
      </w:r>
      <w:r w:rsidRPr="001D6AB2">
        <w:rPr>
          <w:b/>
          <w:bCs/>
          <w:highlight w:val="cyan"/>
          <w:u w:val="single"/>
        </w:rPr>
        <w:t>unprecedented</w:t>
      </w:r>
      <w:r w:rsidRPr="001D6AB2">
        <w:rPr>
          <w:b/>
          <w:bCs/>
          <w:u w:val="single"/>
        </w:rPr>
        <w:t>.</w:t>
      </w:r>
      <w:r>
        <w:rPr>
          <w:u w:val="single"/>
        </w:rPr>
        <w:t xml:space="preserve"> </w:t>
      </w:r>
      <w:r w:rsidRPr="00E4580E">
        <w:rPr>
          <w:sz w:val="16"/>
          <w:szCs w:val="16"/>
        </w:rPr>
        <w:t>Fourth,</w:t>
      </w:r>
      <w:r>
        <w:t xml:space="preserve"> </w:t>
      </w:r>
      <w:r w:rsidRPr="001D6AB2">
        <w:rPr>
          <w:b/>
          <w:bCs/>
          <w:highlight w:val="cyan"/>
          <w:u w:val="single"/>
        </w:rPr>
        <w:t>we are reaching limits</w:t>
      </w:r>
      <w:r w:rsidRPr="001D6AB2">
        <w:rPr>
          <w:b/>
          <w:bCs/>
          <w:u w:val="single"/>
        </w:rPr>
        <w:t xml:space="preserve"> to the extensive expansion </w:t>
      </w:r>
      <w:r w:rsidRPr="001D6AB2">
        <w:rPr>
          <w:b/>
          <w:bCs/>
          <w:highlight w:val="cyan"/>
          <w:u w:val="single"/>
        </w:rPr>
        <w:t>of capitalism</w:t>
      </w:r>
      <w:r>
        <w:t xml:space="preserve">, </w:t>
      </w:r>
      <w:r w:rsidRPr="00E4580E">
        <w:rPr>
          <w:sz w:val="16"/>
          <w:szCs w:val="16"/>
        </w:rPr>
        <w:t>in the sense that</w:t>
      </w:r>
      <w:r>
        <w:t xml:space="preserve"> </w:t>
      </w:r>
      <w:r w:rsidRPr="00E4580E">
        <w:rPr>
          <w:u w:val="single"/>
        </w:rPr>
        <w:t xml:space="preserve">there are </w:t>
      </w:r>
      <w:r w:rsidRPr="001D6AB2">
        <w:rPr>
          <w:highlight w:val="cyan"/>
          <w:u w:val="single"/>
        </w:rPr>
        <w:t>no longer any new territories</w:t>
      </w:r>
      <w:r w:rsidRPr="00E4580E">
        <w:rPr>
          <w:u w:val="single"/>
        </w:rPr>
        <w:t xml:space="preserve"> of significance </w:t>
      </w:r>
      <w:r w:rsidRPr="001D6AB2">
        <w:rPr>
          <w:highlight w:val="cyan"/>
          <w:u w:val="single"/>
        </w:rPr>
        <w:t xml:space="preserve">to integrate into world capitalism and </w:t>
      </w:r>
      <w:r w:rsidRPr="001D6AB2">
        <w:rPr>
          <w:u w:val="single"/>
        </w:rPr>
        <w:t xml:space="preserve">new </w:t>
      </w:r>
      <w:r w:rsidRPr="001D6AB2">
        <w:rPr>
          <w:highlight w:val="cyan"/>
          <w:u w:val="single"/>
        </w:rPr>
        <w:t>spaces to commodify are drying up</w:t>
      </w:r>
      <w:r w:rsidRPr="00E4580E">
        <w:rPr>
          <w:u w:val="single"/>
        </w:rPr>
        <w:t>.</w:t>
      </w:r>
      <w:r>
        <w:t xml:space="preserve"> </w:t>
      </w:r>
      <w:r w:rsidRPr="00E4580E">
        <w:rPr>
          <w:sz w:val="16"/>
          <w:szCs w:val="16"/>
        </w:rPr>
        <w:t>The capitalist system is by its nature expansionary.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There are no longer any new territories to integrate into world capitalism.</w:t>
      </w:r>
      <w:r>
        <w:t xml:space="preserve"> </w:t>
      </w:r>
      <w:r w:rsidRPr="00E4580E">
        <w:rPr>
          <w:u w:val="single"/>
        </w:rPr>
        <w:t xml:space="preserve">At the same time, </w:t>
      </w:r>
      <w:r w:rsidRPr="001D6AB2">
        <w:rPr>
          <w:highlight w:val="cyan"/>
          <w:u w:val="single"/>
        </w:rPr>
        <w:t>the privatization of</w:t>
      </w:r>
      <w:r w:rsidRPr="00E4580E">
        <w:rPr>
          <w:u w:val="single"/>
        </w:rPr>
        <w:t xml:space="preserve"> education, health, </w:t>
      </w:r>
      <w:r w:rsidRPr="001D6AB2">
        <w:rPr>
          <w:highlight w:val="cyan"/>
          <w:u w:val="single"/>
        </w:rPr>
        <w:t>utilities,</w:t>
      </w:r>
      <w:r w:rsidRPr="00E4580E">
        <w:rPr>
          <w:u w:val="single"/>
        </w:rPr>
        <w:t xml:space="preserve"> basic services, and public lands </w:t>
      </w:r>
      <w:r w:rsidRPr="001D6AB2">
        <w:rPr>
          <w:highlight w:val="cyan"/>
          <w:u w:val="single"/>
        </w:rPr>
        <w:t>is turning those spaces</w:t>
      </w:r>
      <w:r w:rsidRPr="00E4580E">
        <w:rPr>
          <w:u w:val="single"/>
        </w:rPr>
        <w:t xml:space="preserve"> in global society that were outside of capital’s control </w:t>
      </w:r>
      <w:r w:rsidRPr="001D6AB2">
        <w:rPr>
          <w:highlight w:val="cyan"/>
          <w:u w:val="single"/>
        </w:rPr>
        <w:t>into “spaces of capital</w:t>
      </w:r>
      <w:r w:rsidRPr="00E4580E">
        <w:rPr>
          <w:u w:val="single"/>
        </w:rPr>
        <w:t xml:space="preserve">,” so that intensive expansion is reaching depths never before seen. </w:t>
      </w:r>
      <w:r w:rsidRPr="00E4580E">
        <w:rPr>
          <w:sz w:val="16"/>
          <w:szCs w:val="16"/>
        </w:rPr>
        <w:t>What is there left to commodify? Where can the system now expand?</w:t>
      </w:r>
      <w:r w:rsidRPr="00E4580E">
        <w:rPr>
          <w:u w:val="single"/>
        </w:rPr>
        <w:t xml:space="preserve"> </w:t>
      </w:r>
      <w:r w:rsidRPr="001D6AB2">
        <w:rPr>
          <w:b/>
          <w:bCs/>
          <w:highlight w:val="cyan"/>
          <w:u w:val="single"/>
        </w:rPr>
        <w:t>New spaces have to be violently cracked open and the peoples in</w:t>
      </w:r>
      <w:r w:rsidRPr="001D6AB2">
        <w:rPr>
          <w:b/>
          <w:bCs/>
          <w:u w:val="single"/>
        </w:rPr>
        <w:t xml:space="preserve"> </w:t>
      </w:r>
      <w:r w:rsidRPr="001D6AB2">
        <w:rPr>
          <w:b/>
          <w:bCs/>
          <w:highlight w:val="cyan"/>
          <w:u w:val="single"/>
        </w:rPr>
        <w:t>these spaces must be repressed</w:t>
      </w:r>
      <w:r w:rsidRPr="001D6AB2">
        <w:rPr>
          <w:b/>
          <w:bCs/>
          <w:u w:val="single"/>
        </w:rPr>
        <w:t xml:space="preserve"> by the global police state</w:t>
      </w:r>
      <w:r w:rsidRPr="00E4580E">
        <w:rPr>
          <w:u w:val="single"/>
        </w:rPr>
        <w:t xml:space="preserve">. </w:t>
      </w:r>
    </w:p>
    <w:p w14:paraId="2D566089" w14:textId="77777777" w:rsidR="00374FC3" w:rsidRPr="00374FC3" w:rsidRDefault="00374FC3" w:rsidP="00374FC3"/>
    <w:p w14:paraId="068A0843" w14:textId="031BDBB0" w:rsidR="00C357B2" w:rsidRDefault="00C357B2" w:rsidP="00C357B2">
      <w:pPr>
        <w:pStyle w:val="Heading3"/>
      </w:pPr>
      <w:r>
        <w:t xml:space="preserve">AT: Cap Sustainable---COVID </w:t>
      </w:r>
    </w:p>
    <w:p w14:paraId="786B9ED8" w14:textId="77777777" w:rsidR="00C357B2" w:rsidRDefault="00C357B2" w:rsidP="00C357B2">
      <w:pPr>
        <w:pStyle w:val="Heading4"/>
      </w:pPr>
      <w:r>
        <w:t xml:space="preserve">The AFF is an example of green growth which uses the government to justify continued </w:t>
      </w:r>
      <w:r w:rsidRPr="00D40625">
        <w:rPr>
          <w:u w:val="single"/>
        </w:rPr>
        <w:t>destruction of the environment</w:t>
      </w:r>
      <w:r>
        <w:t xml:space="preserve"> – the logic of green growth proves </w:t>
      </w:r>
      <w:r w:rsidRPr="00D40625">
        <w:rPr>
          <w:u w:val="single"/>
        </w:rPr>
        <w:t>capitalism is unsustainable</w:t>
      </w:r>
    </w:p>
    <w:p w14:paraId="53B9C0A0" w14:textId="77777777" w:rsidR="00C357B2" w:rsidRPr="00216362" w:rsidRDefault="00C357B2" w:rsidP="00C357B2">
      <w:pPr>
        <w:rPr>
          <w:rStyle w:val="Style13ptBold"/>
          <w:b w:val="0"/>
          <w:bCs/>
        </w:rPr>
      </w:pPr>
      <w:proofErr w:type="spellStart"/>
      <w:r>
        <w:rPr>
          <w:rStyle w:val="Style13ptBold"/>
        </w:rPr>
        <w:t>Taherzadeh</w:t>
      </w:r>
      <w:proofErr w:type="spellEnd"/>
      <w:r>
        <w:rPr>
          <w:rStyle w:val="Style13ptBold"/>
        </w:rPr>
        <w:t xml:space="preserve"> ’20, </w:t>
      </w:r>
      <w:r w:rsidRPr="00216362">
        <w:rPr>
          <w:rStyle w:val="Style13ptBold"/>
        </w:rPr>
        <w:t>Oliver – PhD, Department of Geography @ University of Cambridge,</w:t>
      </w:r>
      <w:r>
        <w:rPr>
          <w:rStyle w:val="Style13ptBold"/>
        </w:rPr>
        <w:t xml:space="preserve"> 11/11/20,</w:t>
      </w:r>
      <w:r w:rsidRPr="00216362">
        <w:rPr>
          <w:rStyle w:val="Style13ptBold"/>
        </w:rPr>
        <w:t xml:space="preserve"> (</w:t>
      </w:r>
      <w:r w:rsidRPr="00216362">
        <w:rPr>
          <w:color w:val="262626"/>
          <w:shd w:val="clear" w:color="auto" w:fill="FFFFFF"/>
        </w:rPr>
        <w:t>“Promise of a Green Economic Recovery Post-Covid: Trojan Horse or Turning Point?” </w:t>
      </w:r>
      <w:r w:rsidRPr="00216362">
        <w:rPr>
          <w:i/>
          <w:iCs/>
          <w:color w:val="262626"/>
          <w:bdr w:val="none" w:sz="0" w:space="0" w:color="auto" w:frame="1"/>
          <w:shd w:val="clear" w:color="auto" w:fill="FFFFFF"/>
        </w:rPr>
        <w:t>Global Sustainability</w:t>
      </w:r>
      <w:r w:rsidRPr="00216362">
        <w:rPr>
          <w:color w:val="262626"/>
          <w:shd w:val="clear" w:color="auto" w:fill="FFFFFF"/>
        </w:rPr>
        <w:t>, vol. 4, Cambridge: Cambridge University Press, doi:10.1017/sus.2020.33.</w:t>
      </w:r>
      <w:r>
        <w:rPr>
          <w:color w:val="262626"/>
          <w:shd w:val="clear" w:color="auto" w:fill="FFFFFF"/>
        </w:rPr>
        <w:t xml:space="preserve">) – </w:t>
      </w:r>
      <w:proofErr w:type="spellStart"/>
      <w:r>
        <w:rPr>
          <w:color w:val="262626"/>
          <w:shd w:val="clear" w:color="auto" w:fill="FFFFFF"/>
        </w:rPr>
        <w:t>sel</w:t>
      </w:r>
      <w:proofErr w:type="spellEnd"/>
      <w:r>
        <w:rPr>
          <w:color w:val="262626"/>
          <w:shd w:val="clear" w:color="auto" w:fill="FFFFFF"/>
        </w:rPr>
        <w:t xml:space="preserve"> </w:t>
      </w:r>
    </w:p>
    <w:p w14:paraId="181F9338" w14:textId="77777777" w:rsidR="00C357B2" w:rsidRPr="00D05046" w:rsidRDefault="00C357B2" w:rsidP="00C357B2">
      <w:pPr>
        <w:rPr>
          <w:rStyle w:val="Emphasis"/>
        </w:rPr>
      </w:pPr>
      <w:r w:rsidRPr="00D05046">
        <w:rPr>
          <w:sz w:val="12"/>
          <w:szCs w:val="12"/>
        </w:rPr>
        <w:t>1. Reinstating needs</w:t>
      </w:r>
      <w:r>
        <w:rPr>
          <w:sz w:val="12"/>
          <w:szCs w:val="12"/>
        </w:rPr>
        <w:t xml:space="preserve"> </w:t>
      </w:r>
      <w:proofErr w:type="gramStart"/>
      <w:r w:rsidRPr="0008317A">
        <w:rPr>
          <w:u w:val="single"/>
        </w:rPr>
        <w:t>In</w:t>
      </w:r>
      <w:proofErr w:type="gramEnd"/>
      <w:r w:rsidRPr="0008317A">
        <w:rPr>
          <w:u w:val="single"/>
        </w:rPr>
        <w:t xml:space="preserve"> the aftermath of </w:t>
      </w:r>
      <w:r w:rsidRPr="00E63BC5">
        <w:rPr>
          <w:sz w:val="12"/>
          <w:szCs w:val="12"/>
        </w:rPr>
        <w:t>the 2007–</w:t>
      </w:r>
      <w:r w:rsidRPr="00E63BC5">
        <w:rPr>
          <w:rStyle w:val="Emphasis"/>
        </w:rPr>
        <w:t>08</w:t>
      </w:r>
      <w:r w:rsidRPr="00E63BC5">
        <w:rPr>
          <w:u w:val="single"/>
        </w:rPr>
        <w:t xml:space="preserve"> financial crisis</w:t>
      </w:r>
      <w:r>
        <w:t xml:space="preserve">, </w:t>
      </w:r>
      <w:r w:rsidRPr="0008317A">
        <w:rPr>
          <w:u w:val="single"/>
        </w:rPr>
        <w:t>we witnessed the</w:t>
      </w:r>
      <w:r>
        <w:t xml:space="preserve"> </w:t>
      </w:r>
      <w:r w:rsidRPr="0008317A">
        <w:rPr>
          <w:rStyle w:val="Emphasis"/>
        </w:rPr>
        <w:t>same promise</w:t>
      </w:r>
      <w:r w:rsidRPr="0008317A">
        <w:rPr>
          <w:u w:val="single"/>
        </w:rPr>
        <w:t xml:space="preserve"> of a GER</w:t>
      </w:r>
      <w:r>
        <w:t xml:space="preserve"> </w:t>
      </w:r>
      <w:r w:rsidRPr="00E63BC5">
        <w:rPr>
          <w:sz w:val="12"/>
          <w:szCs w:val="12"/>
        </w:rPr>
        <w:t>(</w:t>
      </w:r>
      <w:proofErr w:type="spellStart"/>
      <w:r w:rsidRPr="00E63BC5">
        <w:rPr>
          <w:sz w:val="12"/>
          <w:szCs w:val="12"/>
        </w:rPr>
        <w:t>Gawel</w:t>
      </w:r>
      <w:proofErr w:type="spellEnd"/>
      <w:r w:rsidRPr="00E63BC5">
        <w:rPr>
          <w:sz w:val="12"/>
          <w:szCs w:val="12"/>
        </w:rPr>
        <w:t xml:space="preserve"> &amp; Lehmann, 2020). However</w:t>
      </w:r>
      <w:r>
        <w:t xml:space="preserve">, </w:t>
      </w:r>
      <w:r w:rsidRPr="0008317A">
        <w:rPr>
          <w:u w:val="single"/>
        </w:rPr>
        <w:t>only</w:t>
      </w:r>
      <w:r>
        <w:rPr>
          <w:u w:val="single"/>
        </w:rPr>
        <w:t xml:space="preserve"> </w:t>
      </w:r>
      <w:r w:rsidRPr="0008317A">
        <w:rPr>
          <w:u w:val="single"/>
        </w:rPr>
        <w:t xml:space="preserve">a </w:t>
      </w:r>
      <w:r w:rsidRPr="0008317A">
        <w:rPr>
          <w:rStyle w:val="Emphasis"/>
        </w:rPr>
        <w:t>modest proportion</w:t>
      </w:r>
      <w:r w:rsidRPr="0008317A">
        <w:rPr>
          <w:u w:val="single"/>
        </w:rPr>
        <w:t xml:space="preserve"> of stimulus packages were earmarked for</w:t>
      </w:r>
      <w:r>
        <w:rPr>
          <w:u w:val="single"/>
        </w:rPr>
        <w:t xml:space="preserve"> </w:t>
      </w:r>
      <w:r w:rsidRPr="0008317A">
        <w:rPr>
          <w:u w:val="single"/>
        </w:rPr>
        <w:t xml:space="preserve">green investment </w:t>
      </w:r>
      <w:r w:rsidRPr="00E63BC5">
        <w:rPr>
          <w:sz w:val="12"/>
          <w:szCs w:val="12"/>
        </w:rPr>
        <w:t>(</w:t>
      </w:r>
      <w:proofErr w:type="spellStart"/>
      <w:r w:rsidRPr="00E63BC5">
        <w:rPr>
          <w:sz w:val="12"/>
          <w:szCs w:val="12"/>
        </w:rPr>
        <w:t>Koundouri</w:t>
      </w:r>
      <w:proofErr w:type="spellEnd"/>
      <w:r w:rsidRPr="00E63BC5">
        <w:rPr>
          <w:sz w:val="12"/>
          <w:szCs w:val="12"/>
        </w:rPr>
        <w:t>, 2020). In the years that followed,</w:t>
      </w:r>
      <w:r>
        <w:t xml:space="preserve"> </w:t>
      </w:r>
      <w:r w:rsidRPr="0008317A">
        <w:rPr>
          <w:u w:val="single"/>
        </w:rPr>
        <w:t xml:space="preserve">carbon emissions and resource use increased </w:t>
      </w:r>
      <w:r w:rsidRPr="0008317A">
        <w:rPr>
          <w:rStyle w:val="Emphasis"/>
        </w:rPr>
        <w:t>dramatically</w:t>
      </w:r>
      <w:r>
        <w:rPr>
          <w:rStyle w:val="Emphasis"/>
        </w:rPr>
        <w:t xml:space="preserve"> </w:t>
      </w:r>
      <w:r w:rsidRPr="00E63BC5">
        <w:rPr>
          <w:sz w:val="12"/>
          <w:szCs w:val="12"/>
        </w:rPr>
        <w:t>(Peters et al., 2012). Then, as now,</w:t>
      </w:r>
      <w:r>
        <w:t xml:space="preserve"> </w:t>
      </w:r>
      <w:r w:rsidRPr="00E63BC5">
        <w:rPr>
          <w:u w:val="single"/>
        </w:rPr>
        <w:t>GER, offer</w:t>
      </w:r>
      <w:r w:rsidRPr="00E63BC5">
        <w:rPr>
          <w:sz w:val="12"/>
          <w:szCs w:val="12"/>
        </w:rPr>
        <w:t xml:space="preserve">ed </w:t>
      </w:r>
      <w:r w:rsidRPr="00E63BC5">
        <w:rPr>
          <w:u w:val="single"/>
        </w:rPr>
        <w:t>a way to reinstate</w:t>
      </w:r>
      <w:r>
        <w:t xml:space="preserve"> </w:t>
      </w:r>
      <w:r w:rsidRPr="00E63BC5">
        <w:rPr>
          <w:u w:val="single"/>
        </w:rPr>
        <w:t xml:space="preserve">a </w:t>
      </w:r>
      <w:r w:rsidRPr="00E63BC5">
        <w:rPr>
          <w:rStyle w:val="Emphasis"/>
        </w:rPr>
        <w:t>weak form</w:t>
      </w:r>
      <w:r w:rsidRPr="00E63BC5">
        <w:rPr>
          <w:u w:val="single"/>
        </w:rPr>
        <w:t xml:space="preserve"> of sustainability</w:t>
      </w:r>
      <w:r>
        <w:t xml:space="preserve">, </w:t>
      </w:r>
      <w:r w:rsidRPr="00E63BC5">
        <w:rPr>
          <w:u w:val="single"/>
        </w:rPr>
        <w:t>posited on the idea that continued</w:t>
      </w:r>
      <w:r>
        <w:t xml:space="preserve"> </w:t>
      </w:r>
      <w:r w:rsidRPr="00E63BC5">
        <w:rPr>
          <w:u w:val="single"/>
        </w:rPr>
        <w:t xml:space="preserve">economic expansion could be decoupled from </w:t>
      </w:r>
      <w:r w:rsidRPr="00E63BC5">
        <w:rPr>
          <w:rStyle w:val="Emphasis"/>
        </w:rPr>
        <w:t>environmental</w:t>
      </w:r>
      <w:r>
        <w:rPr>
          <w:rStyle w:val="Emphasis"/>
        </w:rPr>
        <w:t xml:space="preserve"> </w:t>
      </w:r>
      <w:r w:rsidRPr="00E63BC5">
        <w:rPr>
          <w:rStyle w:val="Emphasis"/>
        </w:rPr>
        <w:t>degradation</w:t>
      </w:r>
      <w:r>
        <w:t xml:space="preserve"> </w:t>
      </w:r>
      <w:r w:rsidRPr="00E63BC5">
        <w:rPr>
          <w:sz w:val="12"/>
          <w:szCs w:val="12"/>
        </w:rPr>
        <w:t>and pollution</w:t>
      </w:r>
      <w:r>
        <w:t xml:space="preserve"> </w:t>
      </w:r>
      <w:r w:rsidRPr="00E63BC5">
        <w:rPr>
          <w:u w:val="single"/>
        </w:rPr>
        <w:t>through technological progress and</w:t>
      </w:r>
      <w:r>
        <w:rPr>
          <w:u w:val="single"/>
        </w:rPr>
        <w:t xml:space="preserve"> </w:t>
      </w:r>
      <w:r w:rsidRPr="00E63BC5">
        <w:rPr>
          <w:u w:val="single"/>
        </w:rPr>
        <w:t>market-based instruments</w:t>
      </w:r>
      <w:r>
        <w:t xml:space="preserve"> </w:t>
      </w:r>
      <w:r w:rsidRPr="00E63BC5">
        <w:rPr>
          <w:sz w:val="12"/>
          <w:szCs w:val="12"/>
        </w:rPr>
        <w:t xml:space="preserve">(Bennett, 2020). </w:t>
      </w:r>
      <w:r w:rsidRPr="00E63BC5">
        <w:rPr>
          <w:u w:val="single"/>
        </w:rPr>
        <w:t>Rethinking</w:t>
      </w:r>
      <w:r>
        <w:t xml:space="preserve"> </w:t>
      </w:r>
      <w:r w:rsidRPr="00216362">
        <w:rPr>
          <w:sz w:val="12"/>
          <w:szCs w:val="12"/>
        </w:rPr>
        <w:t>the</w:t>
      </w:r>
      <w:r>
        <w:t xml:space="preserve"> </w:t>
      </w:r>
      <w:r w:rsidRPr="00E63BC5">
        <w:rPr>
          <w:u w:val="single"/>
        </w:rPr>
        <w:t>GER</w:t>
      </w:r>
      <w:r>
        <w:rPr>
          <w:u w:val="single"/>
        </w:rPr>
        <w:t xml:space="preserve"> </w:t>
      </w:r>
      <w:r w:rsidRPr="00216362">
        <w:rPr>
          <w:sz w:val="12"/>
          <w:szCs w:val="12"/>
        </w:rPr>
        <w:t>agenda</w:t>
      </w:r>
      <w:r>
        <w:t xml:space="preserve"> </w:t>
      </w:r>
      <w:r w:rsidRPr="00E63BC5">
        <w:rPr>
          <w:u w:val="single"/>
        </w:rPr>
        <w:t>in relation to</w:t>
      </w:r>
      <w:r>
        <w:t xml:space="preserve"> </w:t>
      </w:r>
      <w:r w:rsidRPr="00216362">
        <w:rPr>
          <w:sz w:val="12"/>
          <w:szCs w:val="12"/>
        </w:rPr>
        <w:t>genuine</w:t>
      </w:r>
      <w:r>
        <w:t xml:space="preserve"> </w:t>
      </w:r>
      <w:r w:rsidRPr="00E63BC5">
        <w:rPr>
          <w:u w:val="single"/>
        </w:rPr>
        <w:t>human needs, rather than</w:t>
      </w:r>
      <w:r>
        <w:t xml:space="preserve"> </w:t>
      </w:r>
      <w:r w:rsidRPr="00216362">
        <w:rPr>
          <w:sz w:val="12"/>
          <w:szCs w:val="12"/>
        </w:rPr>
        <w:t>continued</w:t>
      </w:r>
      <w:r>
        <w:t xml:space="preserve"> </w:t>
      </w:r>
      <w:r w:rsidRPr="00E63BC5">
        <w:rPr>
          <w:rStyle w:val="Emphasis"/>
        </w:rPr>
        <w:t>economic expansion, is necessary</w:t>
      </w:r>
      <w:r>
        <w:t xml:space="preserve">, </w:t>
      </w:r>
      <w:proofErr w:type="spellStart"/>
      <w:r w:rsidRPr="00E63BC5">
        <w:rPr>
          <w:sz w:val="12"/>
          <w:szCs w:val="12"/>
        </w:rPr>
        <w:t>recognising</w:t>
      </w:r>
      <w:proofErr w:type="spellEnd"/>
      <w:r w:rsidRPr="00E63BC5">
        <w:rPr>
          <w:sz w:val="12"/>
          <w:szCs w:val="12"/>
        </w:rPr>
        <w:t xml:space="preserve"> that these</w:t>
      </w:r>
      <w:r>
        <w:rPr>
          <w:sz w:val="12"/>
          <w:szCs w:val="12"/>
        </w:rPr>
        <w:t xml:space="preserve"> </w:t>
      </w:r>
      <w:r w:rsidRPr="00E63BC5">
        <w:rPr>
          <w:sz w:val="12"/>
          <w:szCs w:val="12"/>
        </w:rPr>
        <w:t xml:space="preserve">can be met at far lower levels of income and environmental degradation than we currently observe (see </w:t>
      </w:r>
      <w:proofErr w:type="spellStart"/>
      <w:r w:rsidRPr="00E63BC5">
        <w:rPr>
          <w:sz w:val="12"/>
          <w:szCs w:val="12"/>
        </w:rPr>
        <w:t>Akizu-Gardoki</w:t>
      </w:r>
      <w:proofErr w:type="spellEnd"/>
      <w:r w:rsidRPr="00E63BC5">
        <w:rPr>
          <w:sz w:val="12"/>
          <w:szCs w:val="12"/>
        </w:rPr>
        <w:t>, et al.,</w:t>
      </w:r>
      <w:r>
        <w:rPr>
          <w:sz w:val="12"/>
          <w:szCs w:val="12"/>
        </w:rPr>
        <w:t xml:space="preserve"> </w:t>
      </w:r>
      <w:r w:rsidRPr="00E63BC5">
        <w:rPr>
          <w:sz w:val="12"/>
          <w:szCs w:val="12"/>
        </w:rPr>
        <w:t xml:space="preserve">2020; </w:t>
      </w:r>
      <w:proofErr w:type="spellStart"/>
      <w:r w:rsidRPr="00E63BC5">
        <w:rPr>
          <w:sz w:val="12"/>
          <w:szCs w:val="12"/>
        </w:rPr>
        <w:t>Millward</w:t>
      </w:r>
      <w:proofErr w:type="spellEnd"/>
      <w:r w:rsidRPr="00E63BC5">
        <w:rPr>
          <w:sz w:val="12"/>
          <w:szCs w:val="12"/>
        </w:rPr>
        <w:t>-Hopkins, et al., 2020; Steinberger et al., 2020).</w:t>
      </w:r>
      <w:r>
        <w:rPr>
          <w:sz w:val="12"/>
          <w:szCs w:val="12"/>
        </w:rPr>
        <w:t xml:space="preserve"> </w:t>
      </w:r>
      <w:r w:rsidRPr="00216362">
        <w:rPr>
          <w:sz w:val="12"/>
          <w:szCs w:val="12"/>
        </w:rPr>
        <w:t>2. Rebranding inaction</w:t>
      </w:r>
      <w:r>
        <w:rPr>
          <w:sz w:val="12"/>
          <w:szCs w:val="12"/>
        </w:rPr>
        <w:t xml:space="preserve"> </w:t>
      </w:r>
      <w:proofErr w:type="gramStart"/>
      <w:r w:rsidRPr="00216362">
        <w:rPr>
          <w:sz w:val="12"/>
          <w:szCs w:val="12"/>
        </w:rPr>
        <w:t>The</w:t>
      </w:r>
      <w:proofErr w:type="gramEnd"/>
      <w:r>
        <w:t xml:space="preserve"> </w:t>
      </w:r>
      <w:r w:rsidRPr="00E63BC5">
        <w:rPr>
          <w:u w:val="single"/>
        </w:rPr>
        <w:t>rhetorical force of</w:t>
      </w:r>
      <w:r>
        <w:t xml:space="preserve"> </w:t>
      </w:r>
      <w:r w:rsidRPr="00216362">
        <w:rPr>
          <w:sz w:val="12"/>
          <w:szCs w:val="12"/>
        </w:rPr>
        <w:t>the</w:t>
      </w:r>
      <w:r>
        <w:t xml:space="preserve"> </w:t>
      </w:r>
      <w:r w:rsidRPr="00E63BC5">
        <w:rPr>
          <w:rStyle w:val="Emphasis"/>
        </w:rPr>
        <w:t>GER provides a powerful distraction</w:t>
      </w:r>
      <w:r>
        <w:t xml:space="preserve"> </w:t>
      </w:r>
      <w:r w:rsidRPr="00E63BC5">
        <w:rPr>
          <w:u w:val="single"/>
        </w:rPr>
        <w:t>from the</w:t>
      </w:r>
      <w:r>
        <w:t xml:space="preserve"> </w:t>
      </w:r>
      <w:r w:rsidRPr="00E63BC5">
        <w:rPr>
          <w:sz w:val="12"/>
          <w:szCs w:val="12"/>
        </w:rPr>
        <w:t>modest</w:t>
      </w:r>
      <w:r>
        <w:t xml:space="preserve"> </w:t>
      </w:r>
      <w:r w:rsidRPr="00E63BC5">
        <w:rPr>
          <w:u w:val="single"/>
        </w:rPr>
        <w:t>commitments of governments</w:t>
      </w:r>
      <w:r>
        <w:t xml:space="preserve"> </w:t>
      </w:r>
      <w:r w:rsidRPr="00E63BC5">
        <w:rPr>
          <w:sz w:val="12"/>
          <w:szCs w:val="12"/>
        </w:rPr>
        <w:t>and businesses</w:t>
      </w:r>
      <w:r>
        <w:t xml:space="preserve"> </w:t>
      </w:r>
      <w:r w:rsidRPr="00E63BC5">
        <w:rPr>
          <w:u w:val="single"/>
        </w:rPr>
        <w:t>to tackle</w:t>
      </w:r>
      <w:r>
        <w:t xml:space="preserve"> </w:t>
      </w:r>
      <w:r w:rsidRPr="00E63BC5">
        <w:rPr>
          <w:sz w:val="12"/>
          <w:szCs w:val="12"/>
        </w:rPr>
        <w:t>contemporary</w:t>
      </w:r>
      <w:r>
        <w:t xml:space="preserve"> </w:t>
      </w:r>
      <w:r w:rsidRPr="00E63BC5">
        <w:rPr>
          <w:u w:val="single"/>
        </w:rPr>
        <w:t>environmental problems in recent decades</w:t>
      </w:r>
      <w:r>
        <w:t xml:space="preserve">. </w:t>
      </w:r>
      <w:r w:rsidRPr="00E63BC5">
        <w:rPr>
          <w:sz w:val="12"/>
          <w:szCs w:val="12"/>
        </w:rPr>
        <w:t>There is no sunk cost to rally behind such slogan. As</w:t>
      </w:r>
      <w:r>
        <w:rPr>
          <w:sz w:val="12"/>
          <w:szCs w:val="12"/>
        </w:rPr>
        <w:t xml:space="preserve"> </w:t>
      </w:r>
      <w:proofErr w:type="spellStart"/>
      <w:r w:rsidRPr="00E63BC5">
        <w:rPr>
          <w:sz w:val="12"/>
          <w:szCs w:val="12"/>
        </w:rPr>
        <w:t>Gawel</w:t>
      </w:r>
      <w:proofErr w:type="spellEnd"/>
      <w:r w:rsidRPr="00E63BC5">
        <w:rPr>
          <w:sz w:val="12"/>
          <w:szCs w:val="12"/>
        </w:rPr>
        <w:t xml:space="preserve"> and Lehmann (2020) note, th</w:t>
      </w:r>
      <w:r w:rsidRPr="00E63BC5">
        <w:rPr>
          <w:rStyle w:val="Emphasis"/>
          <w:sz w:val="12"/>
          <w:szCs w:val="12"/>
        </w:rPr>
        <w:t>e</w:t>
      </w:r>
      <w:r w:rsidRPr="00E63BC5">
        <w:rPr>
          <w:rStyle w:val="Emphasis"/>
        </w:rPr>
        <w:t xml:space="preserve"> promise of green stimulus</w:t>
      </w:r>
      <w:r>
        <w:rPr>
          <w:rStyle w:val="Emphasis"/>
        </w:rPr>
        <w:t xml:space="preserve"> </w:t>
      </w:r>
      <w:r w:rsidRPr="00E63BC5">
        <w:rPr>
          <w:rStyle w:val="Emphasis"/>
        </w:rPr>
        <w:t>is likely to attract many unsustainable businesses simply interested</w:t>
      </w:r>
      <w:r>
        <w:rPr>
          <w:rStyle w:val="Emphasis"/>
        </w:rPr>
        <w:t xml:space="preserve"> </w:t>
      </w:r>
      <w:r w:rsidRPr="00E63BC5">
        <w:rPr>
          <w:rStyle w:val="Emphasis"/>
        </w:rPr>
        <w:t>in economic bailout post-Covid.</w:t>
      </w:r>
      <w:r>
        <w:t xml:space="preserve"> </w:t>
      </w:r>
      <w:r w:rsidRPr="00E63BC5">
        <w:rPr>
          <w:sz w:val="12"/>
          <w:szCs w:val="12"/>
        </w:rPr>
        <w:t>Indeed</w:t>
      </w:r>
      <w:r>
        <w:t xml:space="preserve">, </w:t>
      </w:r>
      <w:r w:rsidRPr="00E63BC5">
        <w:rPr>
          <w:u w:val="single"/>
        </w:rPr>
        <w:t>fossil fuel companies</w:t>
      </w:r>
      <w:r>
        <w:t xml:space="preserve"> </w:t>
      </w:r>
      <w:r w:rsidRPr="00E63BC5">
        <w:rPr>
          <w:sz w:val="12"/>
          <w:szCs w:val="12"/>
        </w:rPr>
        <w:t>have</w:t>
      </w:r>
      <w:r>
        <w:t xml:space="preserve"> </w:t>
      </w:r>
      <w:r w:rsidRPr="00E63BC5">
        <w:rPr>
          <w:u w:val="single"/>
        </w:rPr>
        <w:t>aggressively lobbied policy-makers to relax</w:t>
      </w:r>
      <w:r>
        <w:t xml:space="preserve"> </w:t>
      </w:r>
      <w:r w:rsidRPr="00E63BC5">
        <w:rPr>
          <w:sz w:val="12"/>
          <w:szCs w:val="12"/>
        </w:rPr>
        <w:t>the</w:t>
      </w:r>
      <w:r>
        <w:t xml:space="preserve"> </w:t>
      </w:r>
      <w:r w:rsidRPr="00E63BC5">
        <w:rPr>
          <w:u w:val="single"/>
        </w:rPr>
        <w:t>sustainability conditions of stimulus support</w:t>
      </w:r>
      <w:r>
        <w:t xml:space="preserve"> </w:t>
      </w:r>
      <w:r w:rsidRPr="00E63BC5">
        <w:rPr>
          <w:sz w:val="12"/>
          <w:szCs w:val="12"/>
        </w:rPr>
        <w:t>(</w:t>
      </w:r>
      <w:proofErr w:type="spellStart"/>
      <w:r w:rsidRPr="00E63BC5">
        <w:rPr>
          <w:sz w:val="12"/>
          <w:szCs w:val="12"/>
        </w:rPr>
        <w:t>Yehle</w:t>
      </w:r>
      <w:proofErr w:type="spellEnd"/>
      <w:r w:rsidRPr="00E63BC5">
        <w:rPr>
          <w:sz w:val="12"/>
          <w:szCs w:val="12"/>
        </w:rPr>
        <w:t xml:space="preserve">, 2020). </w:t>
      </w:r>
      <w:r w:rsidRPr="00E63BC5">
        <w:rPr>
          <w:u w:val="single"/>
        </w:rPr>
        <w:t xml:space="preserve">Companies worth </w:t>
      </w:r>
      <w:r w:rsidRPr="00E63BC5">
        <w:rPr>
          <w:rStyle w:val="Emphasis"/>
        </w:rPr>
        <w:t xml:space="preserve">$2 trillion </w:t>
      </w:r>
      <w:r>
        <w:t xml:space="preserve">have </w:t>
      </w:r>
      <w:r w:rsidRPr="00E63BC5">
        <w:rPr>
          <w:u w:val="single"/>
        </w:rPr>
        <w:t>called for a GER in response</w:t>
      </w:r>
      <w:r>
        <w:t xml:space="preserve"> to </w:t>
      </w:r>
      <w:r w:rsidRPr="00E63BC5">
        <w:rPr>
          <w:u w:val="single"/>
        </w:rPr>
        <w:t xml:space="preserve">the </w:t>
      </w:r>
      <w:r w:rsidRPr="00E63BC5">
        <w:rPr>
          <w:sz w:val="12"/>
          <w:szCs w:val="12"/>
        </w:rPr>
        <w:t>current</w:t>
      </w:r>
      <w:r>
        <w:t xml:space="preserve"> </w:t>
      </w:r>
      <w:r w:rsidRPr="00E63BC5">
        <w:rPr>
          <w:u w:val="single"/>
        </w:rPr>
        <w:t>pandemic</w:t>
      </w:r>
      <w:r>
        <w:t xml:space="preserve"> </w:t>
      </w:r>
      <w:r w:rsidRPr="00E63BC5">
        <w:rPr>
          <w:sz w:val="12"/>
          <w:szCs w:val="12"/>
        </w:rPr>
        <w:t>but</w:t>
      </w:r>
      <w:r>
        <w:rPr>
          <w:sz w:val="12"/>
          <w:szCs w:val="12"/>
        </w:rPr>
        <w:t xml:space="preserve"> </w:t>
      </w:r>
      <w:r w:rsidRPr="00E63BC5">
        <w:rPr>
          <w:sz w:val="12"/>
          <w:szCs w:val="12"/>
        </w:rPr>
        <w:t>fall short of detailing ambitious measures towards this end (Rathi &amp;</w:t>
      </w:r>
      <w:r>
        <w:rPr>
          <w:sz w:val="12"/>
          <w:szCs w:val="12"/>
        </w:rPr>
        <w:t xml:space="preserve"> </w:t>
      </w:r>
      <w:r w:rsidRPr="00E63BC5">
        <w:rPr>
          <w:sz w:val="12"/>
          <w:szCs w:val="12"/>
        </w:rPr>
        <w:t>Seal, 2020).</w:t>
      </w:r>
      <w:r>
        <w:t xml:space="preserve"> </w:t>
      </w:r>
      <w:r w:rsidRPr="00E63BC5">
        <w:rPr>
          <w:u w:val="single"/>
        </w:rPr>
        <w:t xml:space="preserve">The </w:t>
      </w:r>
      <w:r w:rsidRPr="00E63BC5">
        <w:rPr>
          <w:rStyle w:val="Emphasis"/>
        </w:rPr>
        <w:t>performative nature</w:t>
      </w:r>
      <w:r w:rsidRPr="00E63BC5">
        <w:rPr>
          <w:u w:val="single"/>
        </w:rPr>
        <w:t xml:space="preserve"> of such calls </w:t>
      </w:r>
      <w:proofErr w:type="gramStart"/>
      <w:r w:rsidRPr="00E63BC5">
        <w:rPr>
          <w:u w:val="single"/>
        </w:rPr>
        <w:t>echo</w:t>
      </w:r>
      <w:proofErr w:type="gramEnd"/>
      <w:r w:rsidRPr="00E63BC5">
        <w:rPr>
          <w:u w:val="single"/>
        </w:rPr>
        <w:t xml:space="preserve"> ongoing</w:t>
      </w:r>
      <w:r>
        <w:rPr>
          <w:u w:val="single"/>
        </w:rPr>
        <w:t xml:space="preserve"> </w:t>
      </w:r>
      <w:r w:rsidRPr="00E63BC5">
        <w:rPr>
          <w:u w:val="single"/>
        </w:rPr>
        <w:t>commitments to tackle climate change which fall short of the</w:t>
      </w:r>
      <w:r>
        <w:rPr>
          <w:u w:val="single"/>
        </w:rPr>
        <w:t xml:space="preserve"> </w:t>
      </w:r>
      <w:r w:rsidRPr="00E63BC5">
        <w:rPr>
          <w:u w:val="single"/>
        </w:rPr>
        <w:t xml:space="preserve">pledges </w:t>
      </w:r>
      <w:r w:rsidRPr="00216362">
        <w:rPr>
          <w:sz w:val="12"/>
          <w:szCs w:val="12"/>
        </w:rPr>
        <w:t>made under the Paris Agreement (</w:t>
      </w:r>
      <w:proofErr w:type="spellStart"/>
      <w:r w:rsidRPr="00216362">
        <w:rPr>
          <w:sz w:val="12"/>
          <w:szCs w:val="12"/>
        </w:rPr>
        <w:t>Höhne</w:t>
      </w:r>
      <w:proofErr w:type="spellEnd"/>
      <w:r w:rsidRPr="00216362">
        <w:rPr>
          <w:sz w:val="12"/>
          <w:szCs w:val="12"/>
        </w:rPr>
        <w:t xml:space="preserve"> et al., 2020).</w:t>
      </w:r>
      <w:r>
        <w:rPr>
          <w:sz w:val="12"/>
          <w:szCs w:val="12"/>
        </w:rPr>
        <w:t xml:space="preserve"> </w:t>
      </w:r>
      <w:r w:rsidRPr="00216362">
        <w:rPr>
          <w:sz w:val="12"/>
          <w:szCs w:val="12"/>
        </w:rPr>
        <w:t>A</w:t>
      </w:r>
      <w:r>
        <w:t xml:space="preserve"> </w:t>
      </w:r>
      <w:r w:rsidRPr="00E63BC5">
        <w:rPr>
          <w:u w:val="single"/>
        </w:rPr>
        <w:t>recent survey of experts on the relative performance of fiscal</w:t>
      </w:r>
      <w:r>
        <w:rPr>
          <w:u w:val="single"/>
        </w:rPr>
        <w:t xml:space="preserve"> </w:t>
      </w:r>
      <w:r w:rsidRPr="00E63BC5">
        <w:rPr>
          <w:u w:val="single"/>
        </w:rPr>
        <w:t>recovery policies from Covid-19 found only</w:t>
      </w:r>
      <w:r>
        <w:t xml:space="preserve"> a handful </w:t>
      </w:r>
      <w:r w:rsidRPr="00E63BC5">
        <w:rPr>
          <w:rStyle w:val="Emphasis"/>
        </w:rPr>
        <w:t>(5 of 25)</w:t>
      </w:r>
      <w:r>
        <w:t xml:space="preserve"> </w:t>
      </w:r>
      <w:r w:rsidRPr="00E63BC5">
        <w:rPr>
          <w:u w:val="single"/>
        </w:rPr>
        <w:t>would provide a positive climate impact with none promising</w:t>
      </w:r>
      <w:r>
        <w:rPr>
          <w:u w:val="single"/>
        </w:rPr>
        <w:t xml:space="preserve"> </w:t>
      </w:r>
      <w:r w:rsidRPr="00E63BC5">
        <w:rPr>
          <w:u w:val="single"/>
        </w:rPr>
        <w:t>an immediate effect</w:t>
      </w:r>
      <w:r>
        <w:t xml:space="preserve"> </w:t>
      </w:r>
      <w:r w:rsidRPr="00216362">
        <w:rPr>
          <w:sz w:val="12"/>
          <w:szCs w:val="12"/>
        </w:rPr>
        <w:t>(Hepburn et al., 2020). Early signs indicate</w:t>
      </w:r>
      <w:r>
        <w:rPr>
          <w:sz w:val="12"/>
          <w:szCs w:val="12"/>
        </w:rPr>
        <w:t xml:space="preserve"> </w:t>
      </w:r>
      <w:r w:rsidRPr="00216362">
        <w:rPr>
          <w:sz w:val="12"/>
          <w:szCs w:val="12"/>
        </w:rPr>
        <w:t>the</w:t>
      </w:r>
      <w:r>
        <w:t xml:space="preserve"> </w:t>
      </w:r>
      <w:r w:rsidRPr="00E63BC5">
        <w:rPr>
          <w:rStyle w:val="Emphasis"/>
        </w:rPr>
        <w:t>economic recovery from Covid-19 will entrench emissions</w:t>
      </w:r>
      <w:r>
        <w:rPr>
          <w:rStyle w:val="Emphasis"/>
        </w:rPr>
        <w:t xml:space="preserve"> </w:t>
      </w:r>
      <w:r w:rsidRPr="00E63BC5">
        <w:rPr>
          <w:rStyle w:val="Emphasis"/>
        </w:rPr>
        <w:t>and worsen environmental degradation</w:t>
      </w:r>
      <w:r>
        <w:t xml:space="preserve"> </w:t>
      </w:r>
      <w:r w:rsidRPr="00E63BC5">
        <w:rPr>
          <w:sz w:val="12"/>
          <w:szCs w:val="12"/>
        </w:rPr>
        <w:t>(Forster, et al., 2020). A</w:t>
      </w:r>
      <w:r>
        <w:rPr>
          <w:sz w:val="12"/>
          <w:szCs w:val="12"/>
        </w:rPr>
        <w:t xml:space="preserve"> </w:t>
      </w:r>
      <w:r w:rsidRPr="00E63BC5">
        <w:rPr>
          <w:sz w:val="12"/>
          <w:szCs w:val="12"/>
        </w:rPr>
        <w:t>study of stimulus Covid-related across 50 largest economies, suggests</w:t>
      </w:r>
      <w:r>
        <w:t xml:space="preserve"> </w:t>
      </w:r>
      <w:r w:rsidRPr="00E63BC5">
        <w:rPr>
          <w:rStyle w:val="Emphasis"/>
        </w:rPr>
        <w:t>only 0.2%</w:t>
      </w:r>
      <w:r w:rsidRPr="00E63BC5">
        <w:rPr>
          <w:u w:val="single"/>
        </w:rPr>
        <w:t xml:space="preserve"> of funds are targeting green measures</w:t>
      </w:r>
      <w:r>
        <w:t xml:space="preserve"> </w:t>
      </w:r>
      <w:r w:rsidRPr="00E63BC5">
        <w:rPr>
          <w:sz w:val="12"/>
          <w:szCs w:val="12"/>
        </w:rPr>
        <w:t>(Bloomberg, 2020).</w:t>
      </w:r>
      <w:r>
        <w:t xml:space="preserve"> </w:t>
      </w:r>
      <w:r w:rsidRPr="00216362">
        <w:rPr>
          <w:u w:val="single"/>
        </w:rPr>
        <w:t>Meanwhile, rescue packages for</w:t>
      </w:r>
      <w:r>
        <w:t xml:space="preserve"> </w:t>
      </w:r>
      <w:r w:rsidRPr="00216362">
        <w:rPr>
          <w:sz w:val="12"/>
          <w:szCs w:val="12"/>
        </w:rPr>
        <w:t>airlines and</w:t>
      </w:r>
      <w:r>
        <w:t xml:space="preserve"> </w:t>
      </w:r>
      <w:r w:rsidRPr="00216362">
        <w:rPr>
          <w:u w:val="single"/>
        </w:rPr>
        <w:t>fossil fuel companies</w:t>
      </w:r>
      <w:r>
        <w:t xml:space="preserve">, </w:t>
      </w:r>
      <w:r w:rsidRPr="00216362">
        <w:rPr>
          <w:sz w:val="12"/>
          <w:szCs w:val="12"/>
        </w:rPr>
        <w:t>expedited</w:t>
      </w:r>
      <w:r>
        <w:t xml:space="preserve"> </w:t>
      </w:r>
      <w:r w:rsidRPr="00216362">
        <w:rPr>
          <w:u w:val="single"/>
        </w:rPr>
        <w:t xml:space="preserve">high-carbon infrastructure projects, and unsustainable agricultural </w:t>
      </w:r>
      <w:r w:rsidRPr="00216362">
        <w:t xml:space="preserve">practices </w:t>
      </w:r>
      <w:r w:rsidRPr="00216362">
        <w:rPr>
          <w:u w:val="single"/>
        </w:rPr>
        <w:t>have become the</w:t>
      </w:r>
      <w:r>
        <w:t xml:space="preserve"> </w:t>
      </w:r>
      <w:r w:rsidRPr="00216362">
        <w:rPr>
          <w:rStyle w:val="Emphasis"/>
        </w:rPr>
        <w:t>major beneficiaries</w:t>
      </w:r>
      <w:r w:rsidRPr="00216362">
        <w:rPr>
          <w:u w:val="single"/>
        </w:rPr>
        <w:t xml:space="preserve"> </w:t>
      </w:r>
      <w:r w:rsidRPr="00216362">
        <w:rPr>
          <w:sz w:val="12"/>
          <w:szCs w:val="12"/>
        </w:rPr>
        <w:t>of Covid-19</w:t>
      </w:r>
      <w:r w:rsidRPr="00216362">
        <w:rPr>
          <w:u w:val="single"/>
        </w:rPr>
        <w:t xml:space="preserve"> stimulus measures</w:t>
      </w:r>
      <w:r>
        <w:t xml:space="preserve"> </w:t>
      </w:r>
      <w:r w:rsidRPr="00216362">
        <w:rPr>
          <w:sz w:val="12"/>
          <w:szCs w:val="12"/>
        </w:rPr>
        <w:t>(Harvey,</w:t>
      </w:r>
      <w:r>
        <w:rPr>
          <w:sz w:val="12"/>
          <w:szCs w:val="12"/>
        </w:rPr>
        <w:t xml:space="preserve"> </w:t>
      </w:r>
      <w:r w:rsidRPr="00216362">
        <w:rPr>
          <w:sz w:val="12"/>
          <w:szCs w:val="12"/>
        </w:rPr>
        <w:t>2020). Calls by the World Economic Forum for a ‘Great Reset’</w:t>
      </w:r>
      <w:r>
        <w:rPr>
          <w:sz w:val="12"/>
          <w:szCs w:val="12"/>
        </w:rPr>
        <w:t xml:space="preserve"> </w:t>
      </w:r>
      <w:r w:rsidRPr="00216362">
        <w:rPr>
          <w:sz w:val="12"/>
          <w:szCs w:val="12"/>
        </w:rPr>
        <w:t>to Covid-19, couched within a commitment to ‘stakeholder capitalism’ (WEF, 2020), exemplifies the widening gap between the</w:t>
      </w:r>
      <w:r>
        <w:rPr>
          <w:sz w:val="12"/>
          <w:szCs w:val="12"/>
        </w:rPr>
        <w:t xml:space="preserve"> </w:t>
      </w:r>
      <w:r w:rsidRPr="00216362">
        <w:rPr>
          <w:sz w:val="12"/>
          <w:szCs w:val="12"/>
        </w:rPr>
        <w:t>language and nature of change accompanying the GER agenda.</w:t>
      </w:r>
      <w:r>
        <w:rPr>
          <w:sz w:val="12"/>
          <w:szCs w:val="12"/>
        </w:rPr>
        <w:t xml:space="preserve"> </w:t>
      </w:r>
      <w:r w:rsidRPr="00216362">
        <w:rPr>
          <w:sz w:val="12"/>
          <w:szCs w:val="12"/>
        </w:rPr>
        <w:t>3. Rejecting alternatives</w:t>
      </w:r>
      <w:r>
        <w:rPr>
          <w:sz w:val="12"/>
          <w:szCs w:val="12"/>
        </w:rPr>
        <w:t xml:space="preserve"> </w:t>
      </w:r>
      <w:r w:rsidRPr="00216362">
        <w:rPr>
          <w:sz w:val="12"/>
          <w:szCs w:val="12"/>
        </w:rPr>
        <w:t xml:space="preserve">A vast landscape of futures exists for humanity to </w:t>
      </w:r>
      <w:proofErr w:type="spellStart"/>
      <w:r w:rsidRPr="00216362">
        <w:rPr>
          <w:sz w:val="12"/>
          <w:szCs w:val="12"/>
        </w:rPr>
        <w:t>manoeuvre</w:t>
      </w:r>
      <w:proofErr w:type="spellEnd"/>
      <w:r w:rsidRPr="00216362">
        <w:rPr>
          <w:sz w:val="12"/>
          <w:szCs w:val="12"/>
        </w:rPr>
        <w:t xml:space="preserve"> to</w:t>
      </w:r>
      <w:r>
        <w:rPr>
          <w:sz w:val="12"/>
          <w:szCs w:val="12"/>
        </w:rPr>
        <w:t xml:space="preserve"> </w:t>
      </w:r>
      <w:r w:rsidRPr="00216362">
        <w:rPr>
          <w:sz w:val="12"/>
          <w:szCs w:val="12"/>
        </w:rPr>
        <w:t xml:space="preserve">post-Covid. However, </w:t>
      </w:r>
      <w:r w:rsidRPr="00216362">
        <w:rPr>
          <w:u w:val="single"/>
        </w:rPr>
        <w:t xml:space="preserve">the GER agenda </w:t>
      </w:r>
      <w:proofErr w:type="spellStart"/>
      <w:r w:rsidRPr="00216362">
        <w:rPr>
          <w:u w:val="single"/>
        </w:rPr>
        <w:t>prioritises</w:t>
      </w:r>
      <w:proofErr w:type="spellEnd"/>
      <w:r w:rsidRPr="00216362">
        <w:rPr>
          <w:u w:val="single"/>
        </w:rPr>
        <w:t xml:space="preserve"> </w:t>
      </w:r>
      <w:r w:rsidRPr="00216362">
        <w:rPr>
          <w:rStyle w:val="Emphasis"/>
        </w:rPr>
        <w:t>market orientated</w:t>
      </w:r>
      <w:r w:rsidRPr="00216362">
        <w:rPr>
          <w:u w:val="single"/>
        </w:rPr>
        <w:t xml:space="preserve">, </w:t>
      </w:r>
      <w:r w:rsidRPr="00216362">
        <w:rPr>
          <w:rStyle w:val="Emphasis"/>
        </w:rPr>
        <w:t>technologically driven economic expansion</w:t>
      </w:r>
      <w:r w:rsidRPr="00216362">
        <w:rPr>
          <w:u w:val="single"/>
        </w:rPr>
        <w:t xml:space="preserve"> as the</w:t>
      </w:r>
      <w:r>
        <w:rPr>
          <w:u w:val="single"/>
        </w:rPr>
        <w:t xml:space="preserve"> </w:t>
      </w:r>
      <w:r w:rsidRPr="00216362">
        <w:rPr>
          <w:rStyle w:val="Emphasis"/>
        </w:rPr>
        <w:t>only feasible pathway to rebuild society</w:t>
      </w:r>
      <w:r w:rsidRPr="00216362">
        <w:rPr>
          <w:u w:val="single"/>
        </w:rPr>
        <w:t xml:space="preserve"> and protect the environment in the aftermath of Covid-19</w:t>
      </w:r>
      <w:r>
        <w:t xml:space="preserve">. </w:t>
      </w:r>
      <w:r w:rsidRPr="00216362">
        <w:rPr>
          <w:sz w:val="12"/>
          <w:szCs w:val="12"/>
        </w:rPr>
        <w:t>The emerging discourse coalition behind such vision comprises not only governmental</w:t>
      </w:r>
      <w:r>
        <w:rPr>
          <w:sz w:val="12"/>
          <w:szCs w:val="12"/>
        </w:rPr>
        <w:t xml:space="preserve"> </w:t>
      </w:r>
      <w:proofErr w:type="spellStart"/>
      <w:r w:rsidRPr="00216362">
        <w:rPr>
          <w:sz w:val="12"/>
          <w:szCs w:val="12"/>
        </w:rPr>
        <w:t>organisations</w:t>
      </w:r>
      <w:proofErr w:type="spellEnd"/>
      <w:r w:rsidRPr="00216362">
        <w:rPr>
          <w:sz w:val="12"/>
          <w:szCs w:val="12"/>
        </w:rPr>
        <w:t xml:space="preserve"> and industry lobbies but a growing number of</w:t>
      </w:r>
      <w:r>
        <w:rPr>
          <w:sz w:val="12"/>
          <w:szCs w:val="12"/>
        </w:rPr>
        <w:t xml:space="preserve"> </w:t>
      </w:r>
      <w:r w:rsidRPr="00216362">
        <w:rPr>
          <w:sz w:val="12"/>
          <w:szCs w:val="12"/>
        </w:rPr>
        <w:t>think tanks, NGOs and civil society groups previously critical of</w:t>
      </w:r>
      <w:r>
        <w:rPr>
          <w:sz w:val="12"/>
          <w:szCs w:val="12"/>
        </w:rPr>
        <w:t xml:space="preserve"> </w:t>
      </w:r>
      <w:r w:rsidRPr="00216362">
        <w:rPr>
          <w:sz w:val="12"/>
          <w:szCs w:val="12"/>
        </w:rPr>
        <w:t xml:space="preserve">green growth. These latter actors will likely </w:t>
      </w:r>
      <w:proofErr w:type="spellStart"/>
      <w:r w:rsidRPr="00216362">
        <w:rPr>
          <w:sz w:val="12"/>
          <w:szCs w:val="12"/>
        </w:rPr>
        <w:t>scrutinise</w:t>
      </w:r>
      <w:proofErr w:type="spellEnd"/>
      <w:r w:rsidRPr="00216362">
        <w:rPr>
          <w:sz w:val="12"/>
          <w:szCs w:val="12"/>
        </w:rPr>
        <w:t xml:space="preserve"> the details</w:t>
      </w:r>
      <w:r>
        <w:rPr>
          <w:sz w:val="12"/>
          <w:szCs w:val="12"/>
        </w:rPr>
        <w:t xml:space="preserve"> </w:t>
      </w:r>
      <w:r w:rsidRPr="00216362">
        <w:rPr>
          <w:sz w:val="12"/>
          <w:szCs w:val="12"/>
        </w:rPr>
        <w:t>of the GER, advocating for their own policies and conditions in</w:t>
      </w:r>
      <w:r>
        <w:rPr>
          <w:sz w:val="12"/>
          <w:szCs w:val="12"/>
        </w:rPr>
        <w:t xml:space="preserve"> </w:t>
      </w:r>
      <w:r w:rsidRPr="00216362">
        <w:rPr>
          <w:sz w:val="12"/>
          <w:szCs w:val="12"/>
        </w:rPr>
        <w:t>the process, but are unlikely to fundamentally depart from such</w:t>
      </w:r>
      <w:r>
        <w:rPr>
          <w:sz w:val="12"/>
          <w:szCs w:val="12"/>
        </w:rPr>
        <w:t xml:space="preserve"> </w:t>
      </w:r>
      <w:r w:rsidRPr="00216362">
        <w:rPr>
          <w:sz w:val="12"/>
          <w:szCs w:val="12"/>
        </w:rPr>
        <w:t>a narrative (</w:t>
      </w:r>
      <w:proofErr w:type="spellStart"/>
      <w:r w:rsidRPr="00216362">
        <w:rPr>
          <w:sz w:val="12"/>
          <w:szCs w:val="12"/>
        </w:rPr>
        <w:t>Spash</w:t>
      </w:r>
      <w:proofErr w:type="spellEnd"/>
      <w:r w:rsidRPr="00216362">
        <w:rPr>
          <w:sz w:val="12"/>
          <w:szCs w:val="12"/>
        </w:rPr>
        <w:t xml:space="preserve">, 2020). </w:t>
      </w:r>
      <w:r w:rsidRPr="00D05046">
        <w:rPr>
          <w:sz w:val="12"/>
          <w:szCs w:val="12"/>
        </w:rPr>
        <w:t>Within this context,</w:t>
      </w:r>
      <w:r>
        <w:t xml:space="preserve"> </w:t>
      </w:r>
      <w:r w:rsidRPr="00D05046">
        <w:rPr>
          <w:u w:val="single"/>
        </w:rPr>
        <w:t>there is need for</w:t>
      </w:r>
      <w:r>
        <w:rPr>
          <w:u w:val="single"/>
        </w:rPr>
        <w:t xml:space="preserve"> </w:t>
      </w:r>
      <w:r w:rsidRPr="00D05046">
        <w:rPr>
          <w:rStyle w:val="Emphasis"/>
        </w:rPr>
        <w:t>critical reflection</w:t>
      </w:r>
      <w:r>
        <w:t xml:space="preserve"> </w:t>
      </w:r>
      <w:r w:rsidRPr="00D05046">
        <w:rPr>
          <w:u w:val="single"/>
        </w:rPr>
        <w:t xml:space="preserve">on how the normative and </w:t>
      </w:r>
      <w:proofErr w:type="spellStart"/>
      <w:r w:rsidRPr="00D05046">
        <w:rPr>
          <w:u w:val="single"/>
        </w:rPr>
        <w:t>organisational</w:t>
      </w:r>
      <w:proofErr w:type="spellEnd"/>
      <w:r w:rsidRPr="00D05046">
        <w:rPr>
          <w:u w:val="single"/>
        </w:rPr>
        <w:t xml:space="preserve"> structure of environmental institutions lends weight to such agendas</w:t>
      </w:r>
      <w:r>
        <w:t xml:space="preserve"> </w:t>
      </w:r>
      <w:r w:rsidRPr="00D05046">
        <w:rPr>
          <w:sz w:val="12"/>
          <w:szCs w:val="12"/>
        </w:rPr>
        <w:t>(</w:t>
      </w:r>
      <w:proofErr w:type="spellStart"/>
      <w:r w:rsidRPr="00D05046">
        <w:rPr>
          <w:sz w:val="12"/>
          <w:szCs w:val="12"/>
        </w:rPr>
        <w:t>Jasanoff</w:t>
      </w:r>
      <w:proofErr w:type="spellEnd"/>
      <w:r w:rsidRPr="00D05046">
        <w:rPr>
          <w:sz w:val="12"/>
          <w:szCs w:val="12"/>
        </w:rPr>
        <w:t xml:space="preserve"> &amp; Martello, 2004).</w:t>
      </w:r>
      <w:r>
        <w:t xml:space="preserve"> </w:t>
      </w:r>
      <w:r w:rsidRPr="00D05046">
        <w:rPr>
          <w:sz w:val="12"/>
          <w:szCs w:val="12"/>
        </w:rPr>
        <w:t>Genuine detractors of the GER, or</w:t>
      </w:r>
      <w:r>
        <w:rPr>
          <w:sz w:val="12"/>
          <w:szCs w:val="12"/>
        </w:rPr>
        <w:t xml:space="preserve"> </w:t>
      </w:r>
      <w:r w:rsidRPr="00D05046">
        <w:rPr>
          <w:sz w:val="12"/>
          <w:szCs w:val="12"/>
        </w:rPr>
        <w:t>those calling for more radical ecological and social change, will</w:t>
      </w:r>
      <w:r>
        <w:rPr>
          <w:sz w:val="12"/>
          <w:szCs w:val="12"/>
        </w:rPr>
        <w:t xml:space="preserve"> </w:t>
      </w:r>
      <w:r w:rsidRPr="00D05046">
        <w:rPr>
          <w:sz w:val="12"/>
          <w:szCs w:val="12"/>
        </w:rPr>
        <w:t>likely be viewed as increasingly disruptive to the mission of ‘progress’, ‘recovery’, ‘stability’ and ‘sustainability’ post-Covid (Lamb,</w:t>
      </w:r>
      <w:r>
        <w:rPr>
          <w:sz w:val="12"/>
          <w:szCs w:val="12"/>
        </w:rPr>
        <w:t xml:space="preserve"> </w:t>
      </w:r>
      <w:r w:rsidRPr="00D05046">
        <w:rPr>
          <w:sz w:val="12"/>
          <w:szCs w:val="12"/>
        </w:rPr>
        <w:t xml:space="preserve">et al., 2020). If the current GER agenda is presented as </w:t>
      </w:r>
      <w:proofErr w:type="gramStart"/>
      <w:r w:rsidRPr="00D05046">
        <w:rPr>
          <w:sz w:val="12"/>
          <w:szCs w:val="12"/>
        </w:rPr>
        <w:t>an</w:t>
      </w:r>
      <w:proofErr w:type="gramEnd"/>
      <w:r>
        <w:rPr>
          <w:sz w:val="12"/>
          <w:szCs w:val="12"/>
        </w:rPr>
        <w:t xml:space="preserve"> </w:t>
      </w:r>
      <w:r w:rsidRPr="00D05046">
        <w:rPr>
          <w:sz w:val="12"/>
          <w:szCs w:val="12"/>
        </w:rPr>
        <w:t xml:space="preserve">2 Oliver </w:t>
      </w:r>
      <w:proofErr w:type="spellStart"/>
      <w:r w:rsidRPr="00D05046">
        <w:rPr>
          <w:sz w:val="12"/>
          <w:szCs w:val="12"/>
        </w:rPr>
        <w:t>Taherzadeh</w:t>
      </w:r>
      <w:proofErr w:type="spellEnd"/>
      <w:r>
        <w:rPr>
          <w:sz w:val="12"/>
          <w:szCs w:val="12"/>
        </w:rPr>
        <w:t xml:space="preserve"> </w:t>
      </w:r>
      <w:r w:rsidRPr="00D05046">
        <w:rPr>
          <w:sz w:val="12"/>
          <w:szCs w:val="12"/>
        </w:rPr>
        <w:t>alternative to the pre-Covid systems and policies which it appears</w:t>
      </w:r>
      <w:r>
        <w:rPr>
          <w:sz w:val="12"/>
          <w:szCs w:val="12"/>
        </w:rPr>
        <w:t xml:space="preserve"> </w:t>
      </w:r>
      <w:r w:rsidRPr="00D05046">
        <w:rPr>
          <w:sz w:val="12"/>
          <w:szCs w:val="12"/>
        </w:rPr>
        <w:t>in fact to embody, real alternatives will become forced to the peripheries of debate and practice.</w:t>
      </w:r>
      <w:r>
        <w:rPr>
          <w:sz w:val="12"/>
          <w:szCs w:val="12"/>
        </w:rPr>
        <w:t xml:space="preserve"> </w:t>
      </w:r>
      <w:r w:rsidRPr="00D05046">
        <w:rPr>
          <w:sz w:val="12"/>
          <w:szCs w:val="12"/>
        </w:rPr>
        <w:t>4. A turning point?</w:t>
      </w:r>
      <w:r>
        <w:rPr>
          <w:sz w:val="12"/>
          <w:szCs w:val="12"/>
        </w:rPr>
        <w:t xml:space="preserve"> </w:t>
      </w:r>
      <w:r w:rsidRPr="00D05046">
        <w:rPr>
          <w:u w:val="single"/>
        </w:rPr>
        <w:t>The current GER agenda does not appear to signal a turning point</w:t>
      </w:r>
      <w:r>
        <w:rPr>
          <w:u w:val="single"/>
        </w:rPr>
        <w:t xml:space="preserve"> </w:t>
      </w:r>
      <w:r w:rsidRPr="00D05046">
        <w:rPr>
          <w:u w:val="single"/>
        </w:rPr>
        <w:t>in the exploitative relationship between socio-economic systems</w:t>
      </w:r>
      <w:r>
        <w:rPr>
          <w:u w:val="single"/>
        </w:rPr>
        <w:t xml:space="preserve"> </w:t>
      </w:r>
      <w:r w:rsidRPr="00D05046">
        <w:rPr>
          <w:u w:val="single"/>
        </w:rPr>
        <w:t>and the environment.</w:t>
      </w:r>
      <w:r>
        <w:t xml:space="preserve"> </w:t>
      </w:r>
      <w:r w:rsidRPr="00D05046">
        <w:rPr>
          <w:rStyle w:val="Emphasis"/>
        </w:rPr>
        <w:t>A GER from Covid-19 requires a departure</w:t>
      </w:r>
      <w:r>
        <w:rPr>
          <w:rStyle w:val="Emphasis"/>
        </w:rPr>
        <w:t xml:space="preserve"> </w:t>
      </w:r>
      <w:r w:rsidRPr="00D05046">
        <w:rPr>
          <w:rStyle w:val="Emphasis"/>
        </w:rPr>
        <w:t>from the prevailing logic that the environmental toll of continued</w:t>
      </w:r>
      <w:r>
        <w:rPr>
          <w:rStyle w:val="Emphasis"/>
        </w:rPr>
        <w:t xml:space="preserve"> </w:t>
      </w:r>
      <w:r w:rsidRPr="00D05046">
        <w:rPr>
          <w:rStyle w:val="Emphasis"/>
        </w:rPr>
        <w:t>economic expansion can be ameliorated by market forces or</w:t>
      </w:r>
      <w:r>
        <w:rPr>
          <w:rStyle w:val="Emphasis"/>
        </w:rPr>
        <w:t xml:space="preserve"> </w:t>
      </w:r>
      <w:r w:rsidRPr="00D05046">
        <w:rPr>
          <w:rStyle w:val="Emphasis"/>
        </w:rPr>
        <w:t>technological progress alone</w:t>
      </w:r>
      <w:r>
        <w:t xml:space="preserve"> </w:t>
      </w:r>
      <w:r w:rsidRPr="00D05046">
        <w:rPr>
          <w:sz w:val="12"/>
          <w:szCs w:val="12"/>
        </w:rPr>
        <w:t xml:space="preserve">(Bennett, 2020; </w:t>
      </w:r>
      <w:proofErr w:type="spellStart"/>
      <w:r w:rsidRPr="00D05046">
        <w:rPr>
          <w:sz w:val="12"/>
          <w:szCs w:val="12"/>
        </w:rPr>
        <w:t>Kallis</w:t>
      </w:r>
      <w:proofErr w:type="spellEnd"/>
      <w:r w:rsidRPr="00D05046">
        <w:rPr>
          <w:sz w:val="12"/>
          <w:szCs w:val="12"/>
        </w:rPr>
        <w:t xml:space="preserve"> &amp; Bliss,</w:t>
      </w:r>
      <w:r>
        <w:rPr>
          <w:sz w:val="12"/>
          <w:szCs w:val="12"/>
        </w:rPr>
        <w:t xml:space="preserve"> </w:t>
      </w:r>
      <w:r w:rsidRPr="00D05046">
        <w:rPr>
          <w:sz w:val="12"/>
          <w:szCs w:val="12"/>
        </w:rPr>
        <w:t>2019; Schor &amp; Jorgenson, 2019; Smith, 2016).</w:t>
      </w:r>
      <w:r>
        <w:t xml:space="preserve"> </w:t>
      </w:r>
      <w:r w:rsidRPr="00D05046">
        <w:rPr>
          <w:sz w:val="12"/>
          <w:szCs w:val="12"/>
        </w:rPr>
        <w:t xml:space="preserve">As </w:t>
      </w:r>
      <w:proofErr w:type="spellStart"/>
      <w:r w:rsidRPr="00D05046">
        <w:rPr>
          <w:sz w:val="12"/>
          <w:szCs w:val="12"/>
        </w:rPr>
        <w:t>Wiedmann</w:t>
      </w:r>
      <w:proofErr w:type="spellEnd"/>
      <w:r>
        <w:rPr>
          <w:sz w:val="12"/>
          <w:szCs w:val="12"/>
        </w:rPr>
        <w:t xml:space="preserve"> </w:t>
      </w:r>
      <w:r w:rsidRPr="00D05046">
        <w:rPr>
          <w:sz w:val="12"/>
          <w:szCs w:val="12"/>
        </w:rPr>
        <w:t>et al. (2020) note, the current ecological crisis invites an examination of capitalism as the root cause of unsustainable consumption patterns and production practices. The strong association</w:t>
      </w:r>
      <w:r>
        <w:rPr>
          <w:sz w:val="12"/>
          <w:szCs w:val="12"/>
        </w:rPr>
        <w:t xml:space="preserve"> </w:t>
      </w:r>
      <w:r w:rsidRPr="00D05046">
        <w:rPr>
          <w:sz w:val="12"/>
          <w:szCs w:val="12"/>
        </w:rPr>
        <w:t>between wealth and environmental impacts, within and between</w:t>
      </w:r>
      <w:r>
        <w:rPr>
          <w:sz w:val="12"/>
          <w:szCs w:val="12"/>
        </w:rPr>
        <w:t xml:space="preserve"> </w:t>
      </w:r>
      <w:r w:rsidRPr="00D05046">
        <w:rPr>
          <w:sz w:val="12"/>
          <w:szCs w:val="12"/>
        </w:rPr>
        <w:t>countries (</w:t>
      </w:r>
      <w:proofErr w:type="spellStart"/>
      <w:r w:rsidRPr="00D05046">
        <w:rPr>
          <w:sz w:val="12"/>
          <w:szCs w:val="12"/>
        </w:rPr>
        <w:t>Golley</w:t>
      </w:r>
      <w:proofErr w:type="spellEnd"/>
      <w:r w:rsidRPr="00D05046">
        <w:rPr>
          <w:sz w:val="12"/>
          <w:szCs w:val="12"/>
        </w:rPr>
        <w:t xml:space="preserve"> &amp; Meng, 2012; Grunewald et al., 2014;</w:t>
      </w:r>
      <w:r>
        <w:rPr>
          <w:sz w:val="12"/>
          <w:szCs w:val="12"/>
        </w:rPr>
        <w:t xml:space="preserve"> </w:t>
      </w:r>
      <w:proofErr w:type="spellStart"/>
      <w:r w:rsidRPr="00D05046">
        <w:rPr>
          <w:sz w:val="12"/>
          <w:szCs w:val="12"/>
        </w:rPr>
        <w:t>Hubacek</w:t>
      </w:r>
      <w:proofErr w:type="spellEnd"/>
      <w:r w:rsidRPr="00D05046">
        <w:rPr>
          <w:sz w:val="12"/>
          <w:szCs w:val="12"/>
        </w:rPr>
        <w:t xml:space="preserve"> et al., 2017; </w:t>
      </w:r>
      <w:proofErr w:type="spellStart"/>
      <w:r w:rsidRPr="00D05046">
        <w:rPr>
          <w:sz w:val="12"/>
          <w:szCs w:val="12"/>
        </w:rPr>
        <w:t>Weinzettel</w:t>
      </w:r>
      <w:proofErr w:type="spellEnd"/>
      <w:r w:rsidRPr="00D05046">
        <w:rPr>
          <w:sz w:val="12"/>
          <w:szCs w:val="12"/>
        </w:rPr>
        <w:t xml:space="preserve"> et al., 2013), shows that</w:t>
      </w:r>
      <w:r>
        <w:t xml:space="preserve"> c</w:t>
      </w:r>
      <w:r w:rsidRPr="00D05046">
        <w:rPr>
          <w:u w:val="single"/>
        </w:rPr>
        <w:t>ontemporary environmental problems are driven disproportionately by</w:t>
      </w:r>
      <w:r>
        <w:rPr>
          <w:u w:val="single"/>
        </w:rPr>
        <w:t xml:space="preserve"> </w:t>
      </w:r>
      <w:r w:rsidRPr="00D05046">
        <w:rPr>
          <w:u w:val="single"/>
        </w:rPr>
        <w:t>affluence in high-income countries</w:t>
      </w:r>
      <w:r>
        <w:t xml:space="preserve">. </w:t>
      </w:r>
      <w:r w:rsidRPr="00D05046">
        <w:rPr>
          <w:sz w:val="12"/>
          <w:szCs w:val="12"/>
        </w:rPr>
        <w:t>Although the notion of common but differentiated responsibilities has attracted support within</w:t>
      </w:r>
      <w:r>
        <w:rPr>
          <w:sz w:val="12"/>
          <w:szCs w:val="12"/>
        </w:rPr>
        <w:t xml:space="preserve"> </w:t>
      </w:r>
      <w:r w:rsidRPr="00D05046">
        <w:rPr>
          <w:sz w:val="12"/>
          <w:szCs w:val="12"/>
        </w:rPr>
        <w:t>environmental policy discussions, truly redistributive economic</w:t>
      </w:r>
      <w:r>
        <w:rPr>
          <w:sz w:val="12"/>
          <w:szCs w:val="12"/>
        </w:rPr>
        <w:t xml:space="preserve"> </w:t>
      </w:r>
      <w:r w:rsidRPr="00D05046">
        <w:rPr>
          <w:sz w:val="12"/>
          <w:szCs w:val="12"/>
        </w:rPr>
        <w:t>policies remain absent from the mainstream environmental policy</w:t>
      </w:r>
      <w:r>
        <w:rPr>
          <w:sz w:val="12"/>
          <w:szCs w:val="12"/>
        </w:rPr>
        <w:t xml:space="preserve"> </w:t>
      </w:r>
      <w:r w:rsidRPr="00D05046">
        <w:rPr>
          <w:sz w:val="12"/>
          <w:szCs w:val="12"/>
        </w:rPr>
        <w:t>agenda and the evolving discussion around the GER. Attention to</w:t>
      </w:r>
      <w:r>
        <w:rPr>
          <w:sz w:val="12"/>
          <w:szCs w:val="12"/>
        </w:rPr>
        <w:t xml:space="preserve"> </w:t>
      </w:r>
      <w:r w:rsidRPr="00D05046">
        <w:rPr>
          <w:sz w:val="12"/>
          <w:szCs w:val="12"/>
        </w:rPr>
        <w:t>inequality is warranted not only in relation’ greening the economic recovery, but also tackling poverty which has grown dramatically in the wake of Covid-19 (World Bank, 2020a).</w:t>
      </w:r>
      <w:r>
        <w:rPr>
          <w:sz w:val="12"/>
          <w:szCs w:val="12"/>
        </w:rPr>
        <w:t xml:space="preserve"> </w:t>
      </w:r>
      <w:r w:rsidRPr="00D05046">
        <w:rPr>
          <w:sz w:val="12"/>
          <w:szCs w:val="12"/>
        </w:rPr>
        <w:t>The GER requires a commitment to sustainable consumption.</w:t>
      </w:r>
      <w:r>
        <w:rPr>
          <w:sz w:val="12"/>
          <w:szCs w:val="12"/>
        </w:rPr>
        <w:t xml:space="preserve"> </w:t>
      </w:r>
      <w:r w:rsidRPr="00D05046">
        <w:rPr>
          <w:sz w:val="12"/>
          <w:szCs w:val="12"/>
        </w:rPr>
        <w:t>Recent studies indicate that supply-side measures (</w:t>
      </w:r>
      <w:proofErr w:type="gramStart"/>
      <w:r w:rsidRPr="00D05046">
        <w:rPr>
          <w:sz w:val="12"/>
          <w:szCs w:val="12"/>
        </w:rPr>
        <w:t>i.e.</w:t>
      </w:r>
      <w:proofErr w:type="gramEnd"/>
      <w:r w:rsidRPr="00D05046">
        <w:rPr>
          <w:sz w:val="12"/>
          <w:szCs w:val="12"/>
        </w:rPr>
        <w:t xml:space="preserve"> efficiency,</w:t>
      </w:r>
      <w:r>
        <w:rPr>
          <w:sz w:val="12"/>
          <w:szCs w:val="12"/>
        </w:rPr>
        <w:t xml:space="preserve"> </w:t>
      </w:r>
      <w:r w:rsidRPr="00D05046">
        <w:rPr>
          <w:sz w:val="12"/>
          <w:szCs w:val="12"/>
        </w:rPr>
        <w:t>standards and subsidies) alone are insufficient to curb unsustainable levels and forms of industrial and agricultural production</w:t>
      </w:r>
      <w:r>
        <w:rPr>
          <w:sz w:val="12"/>
          <w:szCs w:val="12"/>
        </w:rPr>
        <w:t xml:space="preserve"> </w:t>
      </w:r>
      <w:r w:rsidRPr="00D05046">
        <w:rPr>
          <w:sz w:val="12"/>
          <w:szCs w:val="12"/>
        </w:rPr>
        <w:t xml:space="preserve">(Bennett, 2020; </w:t>
      </w:r>
      <w:proofErr w:type="spellStart"/>
      <w:r w:rsidRPr="00D05046">
        <w:rPr>
          <w:sz w:val="12"/>
          <w:szCs w:val="12"/>
        </w:rPr>
        <w:t>Creutzig</w:t>
      </w:r>
      <w:proofErr w:type="spellEnd"/>
      <w:r w:rsidRPr="00D05046">
        <w:rPr>
          <w:sz w:val="12"/>
          <w:szCs w:val="12"/>
        </w:rPr>
        <w:t xml:space="preserve"> et al., 2018; Helm, 2020). Far reaching</w:t>
      </w:r>
      <w:r>
        <w:rPr>
          <w:sz w:val="12"/>
          <w:szCs w:val="12"/>
        </w:rPr>
        <w:t xml:space="preserve"> </w:t>
      </w:r>
      <w:r w:rsidRPr="00D05046">
        <w:rPr>
          <w:sz w:val="12"/>
          <w:szCs w:val="12"/>
        </w:rPr>
        <w:t>lifestyle changes appear necessary as part of any ambitious strategy for planetary recovery (</w:t>
      </w:r>
      <w:proofErr w:type="spellStart"/>
      <w:r w:rsidRPr="00D05046">
        <w:rPr>
          <w:sz w:val="12"/>
          <w:szCs w:val="12"/>
        </w:rPr>
        <w:t>Bajželj</w:t>
      </w:r>
      <w:proofErr w:type="spellEnd"/>
      <w:r w:rsidRPr="00D05046">
        <w:rPr>
          <w:sz w:val="12"/>
          <w:szCs w:val="12"/>
        </w:rPr>
        <w:t xml:space="preserve"> et al., 2014; Dubois et al., 2019;</w:t>
      </w:r>
      <w:r>
        <w:rPr>
          <w:sz w:val="12"/>
          <w:szCs w:val="12"/>
        </w:rPr>
        <w:t xml:space="preserve"> </w:t>
      </w:r>
      <w:proofErr w:type="spellStart"/>
      <w:r w:rsidRPr="00D05046">
        <w:rPr>
          <w:sz w:val="12"/>
          <w:szCs w:val="12"/>
        </w:rPr>
        <w:t>Mundaca</w:t>
      </w:r>
      <w:proofErr w:type="spellEnd"/>
      <w:r w:rsidRPr="00D05046">
        <w:rPr>
          <w:sz w:val="12"/>
          <w:szCs w:val="12"/>
        </w:rPr>
        <w:t xml:space="preserve"> et al., 2019; </w:t>
      </w:r>
      <w:proofErr w:type="spellStart"/>
      <w:r w:rsidRPr="00D05046">
        <w:rPr>
          <w:sz w:val="12"/>
          <w:szCs w:val="12"/>
        </w:rPr>
        <w:t>Rogelj</w:t>
      </w:r>
      <w:proofErr w:type="spellEnd"/>
      <w:r w:rsidRPr="00D05046">
        <w:rPr>
          <w:sz w:val="12"/>
          <w:szCs w:val="12"/>
        </w:rPr>
        <w:t xml:space="preserve"> et al., 2018). Lockdowns, social distancing and travel restrictions to manage the spread of Covid-19</w:t>
      </w:r>
      <w:r>
        <w:rPr>
          <w:sz w:val="12"/>
          <w:szCs w:val="12"/>
        </w:rPr>
        <w:t xml:space="preserve"> </w:t>
      </w:r>
      <w:r w:rsidRPr="00D05046">
        <w:rPr>
          <w:sz w:val="12"/>
          <w:szCs w:val="12"/>
        </w:rPr>
        <w:t>have led to profound changes to living, working and consumption</w:t>
      </w:r>
      <w:r>
        <w:rPr>
          <w:sz w:val="12"/>
          <w:szCs w:val="12"/>
        </w:rPr>
        <w:t xml:space="preserve"> </w:t>
      </w:r>
      <w:r w:rsidRPr="00D05046">
        <w:rPr>
          <w:sz w:val="12"/>
          <w:szCs w:val="12"/>
        </w:rPr>
        <w:t>patterns. Although positive, the marked fall in emissions and pollution that accompanied such socio-economic shifts (</w:t>
      </w:r>
      <w:proofErr w:type="spellStart"/>
      <w:r w:rsidRPr="00D05046">
        <w:rPr>
          <w:sz w:val="12"/>
          <w:szCs w:val="12"/>
        </w:rPr>
        <w:t>Lenzen</w:t>
      </w:r>
      <w:proofErr w:type="spellEnd"/>
      <w:r>
        <w:rPr>
          <w:sz w:val="12"/>
          <w:szCs w:val="12"/>
        </w:rPr>
        <w:t xml:space="preserve"> </w:t>
      </w:r>
      <w:r w:rsidRPr="00D05046">
        <w:rPr>
          <w:sz w:val="12"/>
          <w:szCs w:val="12"/>
        </w:rPr>
        <w:t xml:space="preserve">et al., 2020; Le </w:t>
      </w:r>
      <w:proofErr w:type="spellStart"/>
      <w:r w:rsidRPr="00D05046">
        <w:rPr>
          <w:sz w:val="12"/>
          <w:szCs w:val="12"/>
        </w:rPr>
        <w:t>Qúeŕe</w:t>
      </w:r>
      <w:proofErr w:type="spellEnd"/>
      <w:r w:rsidRPr="00D05046">
        <w:rPr>
          <w:sz w:val="12"/>
          <w:szCs w:val="12"/>
        </w:rPr>
        <w:t xml:space="preserve"> et al., 2020; Liu et al., 2020) represents a</w:t>
      </w:r>
      <w:r>
        <w:rPr>
          <w:sz w:val="12"/>
          <w:szCs w:val="12"/>
        </w:rPr>
        <w:t xml:space="preserve"> </w:t>
      </w:r>
      <w:r w:rsidRPr="00D05046">
        <w:rPr>
          <w:sz w:val="12"/>
          <w:szCs w:val="12"/>
        </w:rPr>
        <w:t>brief hiatus in the tight embrace between capitalist economic</w:t>
      </w:r>
      <w:r>
        <w:rPr>
          <w:sz w:val="12"/>
          <w:szCs w:val="12"/>
        </w:rPr>
        <w:t xml:space="preserve"> </w:t>
      </w:r>
      <w:r w:rsidRPr="00D05046">
        <w:rPr>
          <w:sz w:val="12"/>
          <w:szCs w:val="12"/>
        </w:rPr>
        <w:t>growth and environmental degradation (Helm, 2020). Indeed, as</w:t>
      </w:r>
      <w:r>
        <w:rPr>
          <w:sz w:val="12"/>
          <w:szCs w:val="12"/>
        </w:rPr>
        <w:t xml:space="preserve"> </w:t>
      </w:r>
      <w:r w:rsidRPr="00D05046">
        <w:rPr>
          <w:sz w:val="12"/>
          <w:szCs w:val="12"/>
        </w:rPr>
        <w:t>economies have begun to recover, such positive environmental</w:t>
      </w:r>
      <w:r>
        <w:rPr>
          <w:sz w:val="12"/>
          <w:szCs w:val="12"/>
        </w:rPr>
        <w:t xml:space="preserve"> </w:t>
      </w:r>
      <w:r w:rsidRPr="00D05046">
        <w:rPr>
          <w:sz w:val="12"/>
          <w:szCs w:val="12"/>
        </w:rPr>
        <w:t>improvements have reversed (Zheng et al., 2020). Less conspicuous forms of consumption continue to disguise this trend. Web</w:t>
      </w:r>
      <w:r>
        <w:rPr>
          <w:sz w:val="12"/>
          <w:szCs w:val="12"/>
        </w:rPr>
        <w:t xml:space="preserve"> </w:t>
      </w:r>
      <w:r w:rsidRPr="00D05046">
        <w:rPr>
          <w:sz w:val="12"/>
          <w:szCs w:val="12"/>
        </w:rPr>
        <w:t>shopping has replaced street shopping; increased personal</w:t>
      </w:r>
      <w:r>
        <w:rPr>
          <w:sz w:val="12"/>
          <w:szCs w:val="12"/>
        </w:rPr>
        <w:t xml:space="preserve"> </w:t>
      </w:r>
      <w:r w:rsidRPr="00D05046">
        <w:rPr>
          <w:sz w:val="12"/>
          <w:szCs w:val="12"/>
        </w:rPr>
        <w:t>demand for electronics and electricity has rescaled office-related</w:t>
      </w:r>
      <w:r>
        <w:rPr>
          <w:sz w:val="12"/>
          <w:szCs w:val="12"/>
        </w:rPr>
        <w:t xml:space="preserve"> </w:t>
      </w:r>
      <w:r w:rsidRPr="00D05046">
        <w:rPr>
          <w:sz w:val="12"/>
          <w:szCs w:val="12"/>
        </w:rPr>
        <w:t>consumption’ to our homes and entertainment has shifted from</w:t>
      </w:r>
      <w:r>
        <w:rPr>
          <w:sz w:val="12"/>
          <w:szCs w:val="12"/>
        </w:rPr>
        <w:t xml:space="preserve"> </w:t>
      </w:r>
      <w:r w:rsidRPr="00D05046">
        <w:rPr>
          <w:sz w:val="12"/>
          <w:szCs w:val="12"/>
        </w:rPr>
        <w:t>a service to goods-based industry (</w:t>
      </w:r>
      <w:proofErr w:type="spellStart"/>
      <w:r w:rsidRPr="00D05046">
        <w:rPr>
          <w:sz w:val="12"/>
          <w:szCs w:val="12"/>
        </w:rPr>
        <w:t>Stackline</w:t>
      </w:r>
      <w:proofErr w:type="spellEnd"/>
      <w:r w:rsidRPr="00D05046">
        <w:rPr>
          <w:sz w:val="12"/>
          <w:szCs w:val="12"/>
        </w:rPr>
        <w:t>, 2020). We are still</w:t>
      </w:r>
      <w:r>
        <w:rPr>
          <w:sz w:val="12"/>
          <w:szCs w:val="12"/>
        </w:rPr>
        <w:t xml:space="preserve"> </w:t>
      </w:r>
      <w:r w:rsidRPr="00D05046">
        <w:rPr>
          <w:sz w:val="12"/>
          <w:szCs w:val="12"/>
        </w:rPr>
        <w:t>unsure as to the net environmental impacts of these changes</w:t>
      </w:r>
      <w:r>
        <w:rPr>
          <w:sz w:val="12"/>
          <w:szCs w:val="12"/>
        </w:rPr>
        <w:t xml:space="preserve"> </w:t>
      </w:r>
      <w:r w:rsidRPr="00D05046">
        <w:rPr>
          <w:sz w:val="12"/>
          <w:szCs w:val="12"/>
        </w:rPr>
        <w:t xml:space="preserve">and whether this ‘new normal’ of consumption </w:t>
      </w:r>
      <w:proofErr w:type="spellStart"/>
      <w:r w:rsidRPr="00D05046">
        <w:rPr>
          <w:sz w:val="12"/>
          <w:szCs w:val="12"/>
        </w:rPr>
        <w:t>behaviour</w:t>
      </w:r>
      <w:proofErr w:type="spellEnd"/>
      <w:r w:rsidRPr="00D05046">
        <w:rPr>
          <w:sz w:val="12"/>
          <w:szCs w:val="12"/>
        </w:rPr>
        <w:t xml:space="preserve"> is</w:t>
      </w:r>
      <w:r>
        <w:rPr>
          <w:sz w:val="12"/>
          <w:szCs w:val="12"/>
        </w:rPr>
        <w:t xml:space="preserve"> </w:t>
      </w:r>
      <w:r w:rsidRPr="00D05046">
        <w:rPr>
          <w:sz w:val="12"/>
          <w:szCs w:val="12"/>
        </w:rPr>
        <w:t>more or less environmental damaging. In any case, any environmental gains from recent consumption trends, while far from</w:t>
      </w:r>
      <w:r>
        <w:rPr>
          <w:sz w:val="12"/>
          <w:szCs w:val="12"/>
        </w:rPr>
        <w:t xml:space="preserve"> </w:t>
      </w:r>
      <w:r w:rsidRPr="00D05046">
        <w:rPr>
          <w:sz w:val="12"/>
          <w:szCs w:val="12"/>
        </w:rPr>
        <w:t>being sufficient to avert dangerous climate change, are not socially</w:t>
      </w:r>
      <w:r>
        <w:rPr>
          <w:sz w:val="12"/>
          <w:szCs w:val="12"/>
        </w:rPr>
        <w:t xml:space="preserve"> </w:t>
      </w:r>
      <w:r w:rsidRPr="00D05046">
        <w:rPr>
          <w:sz w:val="12"/>
          <w:szCs w:val="12"/>
        </w:rPr>
        <w:t>sustainable, as illustrated by the millions additional people</w:t>
      </w:r>
      <w:r>
        <w:rPr>
          <w:sz w:val="12"/>
          <w:szCs w:val="12"/>
        </w:rPr>
        <w:t xml:space="preserve"> </w:t>
      </w:r>
      <w:r w:rsidRPr="00D05046">
        <w:rPr>
          <w:sz w:val="12"/>
          <w:szCs w:val="12"/>
        </w:rPr>
        <w:t>unemployed, impoverished and disconnected due to Covid-19</w:t>
      </w:r>
      <w:r>
        <w:rPr>
          <w:sz w:val="12"/>
          <w:szCs w:val="12"/>
        </w:rPr>
        <w:t xml:space="preserve"> </w:t>
      </w:r>
      <w:r w:rsidRPr="00D05046">
        <w:rPr>
          <w:sz w:val="12"/>
          <w:szCs w:val="12"/>
        </w:rPr>
        <w:t>(</w:t>
      </w:r>
      <w:proofErr w:type="spellStart"/>
      <w:r w:rsidRPr="00D05046">
        <w:rPr>
          <w:sz w:val="12"/>
          <w:szCs w:val="12"/>
        </w:rPr>
        <w:t>Lenzen</w:t>
      </w:r>
      <w:proofErr w:type="spellEnd"/>
      <w:r w:rsidRPr="00D05046">
        <w:rPr>
          <w:sz w:val="12"/>
          <w:szCs w:val="12"/>
        </w:rPr>
        <w:t xml:space="preserve"> et al., 2020; World Bank, 2020a, 2020b).</w:t>
      </w:r>
      <w:r>
        <w:rPr>
          <w:sz w:val="12"/>
          <w:szCs w:val="12"/>
        </w:rPr>
        <w:t xml:space="preserve"> </w:t>
      </w:r>
      <w:r w:rsidRPr="00D05046">
        <w:rPr>
          <w:sz w:val="12"/>
          <w:szCs w:val="12"/>
        </w:rPr>
        <w:t>A GER from Covid-19 will need to be guided by different</w:t>
      </w:r>
      <w:r>
        <w:rPr>
          <w:sz w:val="12"/>
          <w:szCs w:val="12"/>
        </w:rPr>
        <w:t xml:space="preserve"> </w:t>
      </w:r>
      <w:r w:rsidRPr="00D05046">
        <w:rPr>
          <w:sz w:val="12"/>
          <w:szCs w:val="12"/>
        </w:rPr>
        <w:t>actors, actions and measures of success to those currently leading</w:t>
      </w:r>
      <w:r>
        <w:rPr>
          <w:sz w:val="12"/>
          <w:szCs w:val="12"/>
        </w:rPr>
        <w:t xml:space="preserve"> </w:t>
      </w:r>
      <w:r w:rsidRPr="00D05046">
        <w:rPr>
          <w:sz w:val="12"/>
          <w:szCs w:val="12"/>
        </w:rPr>
        <w:t>the green agenda. Indicators of well-being, discrimination, education, nutrition and environmental quality will require greater</w:t>
      </w:r>
      <w:r>
        <w:rPr>
          <w:sz w:val="12"/>
          <w:szCs w:val="12"/>
        </w:rPr>
        <w:t xml:space="preserve"> </w:t>
      </w:r>
      <w:r w:rsidRPr="00D05046">
        <w:rPr>
          <w:sz w:val="12"/>
          <w:szCs w:val="12"/>
        </w:rPr>
        <w:t>mainstreaming where they have been discounted at the expense</w:t>
      </w:r>
      <w:r>
        <w:rPr>
          <w:sz w:val="12"/>
          <w:szCs w:val="12"/>
        </w:rPr>
        <w:t xml:space="preserve"> </w:t>
      </w:r>
      <w:r w:rsidRPr="00D05046">
        <w:rPr>
          <w:sz w:val="12"/>
          <w:szCs w:val="12"/>
        </w:rPr>
        <w:t>of macro-economic targets (Costanza et al., 2014; Coyle, 2012;</w:t>
      </w:r>
      <w:r>
        <w:rPr>
          <w:sz w:val="12"/>
          <w:szCs w:val="12"/>
        </w:rPr>
        <w:t xml:space="preserve"> </w:t>
      </w:r>
      <w:r w:rsidRPr="00D05046">
        <w:rPr>
          <w:sz w:val="12"/>
          <w:szCs w:val="12"/>
        </w:rPr>
        <w:t xml:space="preserve">Fioramonti, 2016; </w:t>
      </w:r>
      <w:proofErr w:type="spellStart"/>
      <w:r w:rsidRPr="00D05046">
        <w:rPr>
          <w:sz w:val="12"/>
          <w:szCs w:val="12"/>
        </w:rPr>
        <w:t>Kallis</w:t>
      </w:r>
      <w:proofErr w:type="spellEnd"/>
      <w:r w:rsidRPr="00D05046">
        <w:rPr>
          <w:sz w:val="12"/>
          <w:szCs w:val="12"/>
        </w:rPr>
        <w:t xml:space="preserve"> &amp; Bliss, 2019). Covid-19 has reaffirmed</w:t>
      </w:r>
      <w:r>
        <w:rPr>
          <w:sz w:val="12"/>
          <w:szCs w:val="12"/>
        </w:rPr>
        <w:t xml:space="preserve"> </w:t>
      </w:r>
      <w:r w:rsidRPr="00D05046">
        <w:rPr>
          <w:sz w:val="12"/>
          <w:szCs w:val="12"/>
        </w:rPr>
        <w:t>the importance of these foundational dimensions of our lived</w:t>
      </w:r>
      <w:r>
        <w:rPr>
          <w:sz w:val="12"/>
          <w:szCs w:val="12"/>
        </w:rPr>
        <w:t xml:space="preserve"> </w:t>
      </w:r>
      <w:r w:rsidRPr="00D05046">
        <w:rPr>
          <w:sz w:val="12"/>
          <w:szCs w:val="12"/>
        </w:rPr>
        <w:t>experience. The importance of community relations and mutual</w:t>
      </w:r>
      <w:r>
        <w:rPr>
          <w:sz w:val="12"/>
          <w:szCs w:val="12"/>
        </w:rPr>
        <w:t xml:space="preserve"> </w:t>
      </w:r>
      <w:r w:rsidRPr="00D05046">
        <w:rPr>
          <w:sz w:val="12"/>
          <w:szCs w:val="12"/>
        </w:rPr>
        <w:t>aid within this context highlights the need to devolve more</w:t>
      </w:r>
      <w:r>
        <w:rPr>
          <w:sz w:val="12"/>
          <w:szCs w:val="12"/>
        </w:rPr>
        <w:t xml:space="preserve"> </w:t>
      </w:r>
      <w:r w:rsidRPr="00D05046">
        <w:rPr>
          <w:sz w:val="12"/>
          <w:szCs w:val="12"/>
        </w:rPr>
        <w:t xml:space="preserve">power and resources to local authorities, </w:t>
      </w:r>
      <w:proofErr w:type="spellStart"/>
      <w:r w:rsidRPr="00D05046">
        <w:rPr>
          <w:sz w:val="12"/>
          <w:szCs w:val="12"/>
        </w:rPr>
        <w:t>organisations</w:t>
      </w:r>
      <w:proofErr w:type="spellEnd"/>
      <w:r w:rsidRPr="00D05046">
        <w:rPr>
          <w:sz w:val="12"/>
          <w:szCs w:val="12"/>
        </w:rPr>
        <w:t xml:space="preserve"> and actors</w:t>
      </w:r>
      <w:r>
        <w:rPr>
          <w:sz w:val="12"/>
          <w:szCs w:val="12"/>
        </w:rPr>
        <w:t xml:space="preserve"> </w:t>
      </w:r>
      <w:r w:rsidRPr="00D05046">
        <w:rPr>
          <w:sz w:val="12"/>
          <w:szCs w:val="12"/>
        </w:rPr>
        <w:t>to respond to the uniquely stratified effect of Covid-19 on society.</w:t>
      </w:r>
      <w:r>
        <w:rPr>
          <w:sz w:val="12"/>
          <w:szCs w:val="12"/>
        </w:rPr>
        <w:t xml:space="preserve"> </w:t>
      </w:r>
      <w:r w:rsidRPr="00D05046">
        <w:rPr>
          <w:sz w:val="12"/>
          <w:szCs w:val="12"/>
        </w:rPr>
        <w:t>Greater coordination is also needed at a transnational level given</w:t>
      </w:r>
      <w:r>
        <w:rPr>
          <w:sz w:val="12"/>
          <w:szCs w:val="12"/>
        </w:rPr>
        <w:t xml:space="preserve"> </w:t>
      </w:r>
      <w:r w:rsidRPr="00D05046">
        <w:rPr>
          <w:sz w:val="12"/>
          <w:szCs w:val="12"/>
        </w:rPr>
        <w:t xml:space="preserve">the </w:t>
      </w:r>
      <w:proofErr w:type="spellStart"/>
      <w:r w:rsidRPr="00D05046">
        <w:rPr>
          <w:sz w:val="12"/>
          <w:szCs w:val="12"/>
        </w:rPr>
        <w:t>globalised</w:t>
      </w:r>
      <w:proofErr w:type="spellEnd"/>
      <w:r w:rsidRPr="00D05046">
        <w:rPr>
          <w:sz w:val="12"/>
          <w:szCs w:val="12"/>
        </w:rPr>
        <w:t xml:space="preserve"> nature of Covid-19, the economy and contemporary environmental problems. Guiding society between social conditions and planetary boundaries, as proposed by Raworth (2017),</w:t>
      </w:r>
      <w:r>
        <w:rPr>
          <w:sz w:val="12"/>
          <w:szCs w:val="12"/>
        </w:rPr>
        <w:t xml:space="preserve"> </w:t>
      </w:r>
      <w:r w:rsidRPr="00D05046">
        <w:rPr>
          <w:sz w:val="12"/>
          <w:szCs w:val="12"/>
        </w:rPr>
        <w:t xml:space="preserve">provides an </w:t>
      </w:r>
      <w:proofErr w:type="spellStart"/>
      <w:r w:rsidRPr="00D05046">
        <w:rPr>
          <w:sz w:val="12"/>
          <w:szCs w:val="12"/>
        </w:rPr>
        <w:t>organising</w:t>
      </w:r>
      <w:proofErr w:type="spellEnd"/>
      <w:r w:rsidRPr="00D05046">
        <w:rPr>
          <w:sz w:val="12"/>
          <w:szCs w:val="12"/>
        </w:rPr>
        <w:t xml:space="preserve"> framework for GER post-Covid.</w:t>
      </w:r>
      <w:r>
        <w:rPr>
          <w:sz w:val="12"/>
          <w:szCs w:val="12"/>
        </w:rPr>
        <w:t xml:space="preserve"> </w:t>
      </w:r>
      <w:r w:rsidRPr="00D05046">
        <w:rPr>
          <w:sz w:val="12"/>
          <w:szCs w:val="12"/>
        </w:rPr>
        <w:t>Meanwhile, the theory and practice of degrowth (</w:t>
      </w:r>
      <w:proofErr w:type="spellStart"/>
      <w:r w:rsidRPr="00D05046">
        <w:rPr>
          <w:sz w:val="12"/>
          <w:szCs w:val="12"/>
        </w:rPr>
        <w:t>Kallis</w:t>
      </w:r>
      <w:proofErr w:type="spellEnd"/>
      <w:r w:rsidRPr="00D05046">
        <w:rPr>
          <w:sz w:val="12"/>
          <w:szCs w:val="12"/>
        </w:rPr>
        <w:t>, 2018),</w:t>
      </w:r>
      <w:r>
        <w:rPr>
          <w:sz w:val="12"/>
          <w:szCs w:val="12"/>
        </w:rPr>
        <w:t xml:space="preserve"> </w:t>
      </w:r>
      <w:r w:rsidRPr="00D05046">
        <w:rPr>
          <w:sz w:val="12"/>
          <w:szCs w:val="12"/>
        </w:rPr>
        <w:t>social ecology (Clark, 2009) and sustainable transition (Henry</w:t>
      </w:r>
      <w:r>
        <w:rPr>
          <w:sz w:val="12"/>
          <w:szCs w:val="12"/>
        </w:rPr>
        <w:t xml:space="preserve"> </w:t>
      </w:r>
      <w:r w:rsidRPr="00D05046">
        <w:rPr>
          <w:sz w:val="12"/>
          <w:szCs w:val="12"/>
        </w:rPr>
        <w:t>et al., 2020, Rosenbloom, et al., 2020), provide useful entry points</w:t>
      </w:r>
      <w:r>
        <w:rPr>
          <w:sz w:val="12"/>
          <w:szCs w:val="12"/>
        </w:rPr>
        <w:t xml:space="preserve"> </w:t>
      </w:r>
      <w:r w:rsidRPr="00D05046">
        <w:rPr>
          <w:sz w:val="12"/>
          <w:szCs w:val="12"/>
        </w:rPr>
        <w:t>to understand the structural barriers to social and ecological</w:t>
      </w:r>
      <w:r>
        <w:rPr>
          <w:sz w:val="12"/>
          <w:szCs w:val="12"/>
        </w:rPr>
        <w:t xml:space="preserve"> </w:t>
      </w:r>
      <w:r w:rsidRPr="00D05046">
        <w:rPr>
          <w:sz w:val="12"/>
          <w:szCs w:val="12"/>
        </w:rPr>
        <w:t>transformation.</w:t>
      </w:r>
      <w:r>
        <w:rPr>
          <w:sz w:val="12"/>
          <w:szCs w:val="12"/>
        </w:rPr>
        <w:t xml:space="preserve"> </w:t>
      </w:r>
      <w:r w:rsidRPr="00D05046">
        <w:rPr>
          <w:sz w:val="12"/>
          <w:szCs w:val="12"/>
        </w:rPr>
        <w:t>Nevertheless, several challenges face the implementation of</w:t>
      </w:r>
      <w:r>
        <w:rPr>
          <w:sz w:val="12"/>
          <w:szCs w:val="12"/>
        </w:rPr>
        <w:t xml:space="preserve"> </w:t>
      </w:r>
      <w:r w:rsidRPr="00D05046">
        <w:rPr>
          <w:sz w:val="12"/>
          <w:szCs w:val="12"/>
        </w:rPr>
        <w:t>alternatives to green growth. They do not all share the same critique of green growth, nor agree if and how their proposals can</w:t>
      </w:r>
      <w:r>
        <w:rPr>
          <w:sz w:val="12"/>
          <w:szCs w:val="12"/>
        </w:rPr>
        <w:t xml:space="preserve"> </w:t>
      </w:r>
      <w:r w:rsidRPr="00D05046">
        <w:rPr>
          <w:sz w:val="12"/>
          <w:szCs w:val="12"/>
        </w:rPr>
        <w:t>co-exist with the realpolitik. While claims that so-called ‘radical’</w:t>
      </w:r>
      <w:r>
        <w:rPr>
          <w:sz w:val="12"/>
          <w:szCs w:val="12"/>
        </w:rPr>
        <w:t xml:space="preserve"> </w:t>
      </w:r>
      <w:r w:rsidRPr="00D05046">
        <w:rPr>
          <w:sz w:val="12"/>
          <w:szCs w:val="12"/>
        </w:rPr>
        <w:t>or ‘transformational’ alternatives to economic growth are universally beneficial needs greater substantiation, theoretically and</w:t>
      </w:r>
      <w:r>
        <w:rPr>
          <w:sz w:val="12"/>
          <w:szCs w:val="12"/>
        </w:rPr>
        <w:t xml:space="preserve"> </w:t>
      </w:r>
      <w:r w:rsidRPr="00D05046">
        <w:rPr>
          <w:sz w:val="12"/>
          <w:szCs w:val="12"/>
        </w:rPr>
        <w:t>empirically (Blythe et al., 2018). The localist imperative of green</w:t>
      </w:r>
      <w:r>
        <w:rPr>
          <w:sz w:val="12"/>
          <w:szCs w:val="12"/>
        </w:rPr>
        <w:t xml:space="preserve"> </w:t>
      </w:r>
      <w:r w:rsidRPr="00D05046">
        <w:rPr>
          <w:sz w:val="12"/>
          <w:szCs w:val="12"/>
        </w:rPr>
        <w:t>growth detractors is a position which requires particular scrutiny</w:t>
      </w:r>
      <w:r>
        <w:rPr>
          <w:sz w:val="12"/>
          <w:szCs w:val="12"/>
        </w:rPr>
        <w:t xml:space="preserve"> </w:t>
      </w:r>
      <w:r w:rsidRPr="00D05046">
        <w:rPr>
          <w:sz w:val="12"/>
          <w:szCs w:val="12"/>
        </w:rPr>
        <w:t>when viewed within the context of macro-scale technologies, policy interventions and targets which can support sustainable transition (Robbins, 2020). Interrogation of such proposals must also</w:t>
      </w:r>
      <w:r>
        <w:rPr>
          <w:sz w:val="12"/>
          <w:szCs w:val="12"/>
        </w:rPr>
        <w:t xml:space="preserve"> </w:t>
      </w:r>
      <w:r w:rsidRPr="00D05046">
        <w:rPr>
          <w:sz w:val="12"/>
          <w:szCs w:val="12"/>
        </w:rPr>
        <w:t>challenge the view of the Global North as an exemplar of development success, expertise and solutions to tackle global challenges</w:t>
      </w:r>
      <w:r>
        <w:rPr>
          <w:sz w:val="12"/>
          <w:szCs w:val="12"/>
        </w:rPr>
        <w:t xml:space="preserve"> </w:t>
      </w:r>
      <w:r w:rsidRPr="00D05046">
        <w:rPr>
          <w:sz w:val="12"/>
          <w:szCs w:val="12"/>
        </w:rPr>
        <w:t>(</w:t>
      </w:r>
      <w:proofErr w:type="spellStart"/>
      <w:r w:rsidRPr="00D05046">
        <w:rPr>
          <w:sz w:val="12"/>
          <w:szCs w:val="12"/>
        </w:rPr>
        <w:t>Oldekop</w:t>
      </w:r>
      <w:proofErr w:type="spellEnd"/>
      <w:r w:rsidRPr="00D05046">
        <w:rPr>
          <w:sz w:val="12"/>
          <w:szCs w:val="12"/>
        </w:rPr>
        <w:t xml:space="preserve"> et al., 2020). Indeed, Covid-19 has exposed the unpreparedness of all countries to manage with the pandemic and its</w:t>
      </w:r>
      <w:r>
        <w:rPr>
          <w:sz w:val="12"/>
          <w:szCs w:val="12"/>
        </w:rPr>
        <w:t xml:space="preserve"> </w:t>
      </w:r>
      <w:r w:rsidRPr="00D05046">
        <w:rPr>
          <w:sz w:val="12"/>
          <w:szCs w:val="12"/>
        </w:rPr>
        <w:t>fallout with many wealthy nations dealing worst. Less esoteric</w:t>
      </w:r>
      <w:r>
        <w:rPr>
          <w:sz w:val="12"/>
          <w:szCs w:val="12"/>
        </w:rPr>
        <w:t xml:space="preserve"> </w:t>
      </w:r>
      <w:r w:rsidRPr="00D05046">
        <w:rPr>
          <w:sz w:val="12"/>
          <w:szCs w:val="12"/>
        </w:rPr>
        <w:t>dialogue is also needed to create inclusive forums to advance</w:t>
      </w:r>
      <w:r>
        <w:rPr>
          <w:sz w:val="12"/>
          <w:szCs w:val="12"/>
        </w:rPr>
        <w:t xml:space="preserve"> </w:t>
      </w:r>
      <w:r w:rsidRPr="00D05046">
        <w:rPr>
          <w:sz w:val="12"/>
          <w:szCs w:val="12"/>
        </w:rPr>
        <w:t>understanding of and alternatives to green growth post-Covid.</w:t>
      </w:r>
      <w:r>
        <w:rPr>
          <w:sz w:val="12"/>
          <w:szCs w:val="12"/>
        </w:rPr>
        <w:t xml:space="preserve"> </w:t>
      </w:r>
      <w:r w:rsidRPr="00D05046">
        <w:rPr>
          <w:sz w:val="12"/>
          <w:szCs w:val="12"/>
        </w:rPr>
        <w:t>Covid-19 has revealed the immense adaptive capacity of economic and social structures, systems and norms (Howarth et al.,</w:t>
      </w:r>
      <w:r>
        <w:rPr>
          <w:sz w:val="12"/>
          <w:szCs w:val="12"/>
        </w:rPr>
        <w:t xml:space="preserve"> </w:t>
      </w:r>
      <w:r w:rsidRPr="00D05046">
        <w:rPr>
          <w:sz w:val="12"/>
          <w:szCs w:val="12"/>
        </w:rPr>
        <w:t>2020). Remote working and economic support for furloughed</w:t>
      </w:r>
      <w:r>
        <w:rPr>
          <w:sz w:val="12"/>
          <w:szCs w:val="12"/>
        </w:rPr>
        <w:t xml:space="preserve"> </w:t>
      </w:r>
      <w:proofErr w:type="spellStart"/>
      <w:r w:rsidRPr="00D05046">
        <w:rPr>
          <w:sz w:val="12"/>
          <w:szCs w:val="12"/>
        </w:rPr>
        <w:t>labour</w:t>
      </w:r>
      <w:proofErr w:type="spellEnd"/>
      <w:r w:rsidRPr="00D05046">
        <w:rPr>
          <w:sz w:val="12"/>
          <w:szCs w:val="12"/>
        </w:rPr>
        <w:t xml:space="preserve"> forces have illustrated vastly different modes and levels</w:t>
      </w:r>
      <w:r>
        <w:rPr>
          <w:sz w:val="12"/>
          <w:szCs w:val="12"/>
        </w:rPr>
        <w:t xml:space="preserve"> </w:t>
      </w:r>
      <w:r w:rsidRPr="00D05046">
        <w:rPr>
          <w:sz w:val="12"/>
          <w:szCs w:val="12"/>
        </w:rPr>
        <w:t>of work are possible and currently consistent with improving public safety from Covid-19 (Brynjolfsson et al., 2020). While physical</w:t>
      </w:r>
      <w:r>
        <w:rPr>
          <w:sz w:val="12"/>
          <w:szCs w:val="12"/>
        </w:rPr>
        <w:t xml:space="preserve"> </w:t>
      </w:r>
      <w:r w:rsidRPr="00D05046">
        <w:rPr>
          <w:sz w:val="12"/>
          <w:szCs w:val="12"/>
        </w:rPr>
        <w:t>distancing measures and mask wearing has illustrated the willingness of individuals to cooperate and sacrifice to achieve wider</w:t>
      </w:r>
      <w:r>
        <w:rPr>
          <w:sz w:val="12"/>
          <w:szCs w:val="12"/>
        </w:rPr>
        <w:t xml:space="preserve"> </w:t>
      </w:r>
      <w:r w:rsidRPr="00D05046">
        <w:rPr>
          <w:sz w:val="12"/>
          <w:szCs w:val="12"/>
        </w:rPr>
        <w:t>population benefits (Cheng et al., 2020). Such acts of solidarity</w:t>
      </w:r>
      <w:r>
        <w:rPr>
          <w:sz w:val="12"/>
          <w:szCs w:val="12"/>
        </w:rPr>
        <w:t xml:space="preserve"> </w:t>
      </w:r>
      <w:r w:rsidRPr="00D05046">
        <w:rPr>
          <w:sz w:val="12"/>
          <w:szCs w:val="12"/>
        </w:rPr>
        <w:t>may provide important insights for policies aimed at promoting</w:t>
      </w:r>
      <w:r>
        <w:rPr>
          <w:sz w:val="12"/>
          <w:szCs w:val="12"/>
        </w:rPr>
        <w:t xml:space="preserve"> </w:t>
      </w:r>
      <w:r w:rsidRPr="00D05046">
        <w:rPr>
          <w:sz w:val="12"/>
          <w:szCs w:val="12"/>
        </w:rPr>
        <w:t xml:space="preserve">sustainable </w:t>
      </w:r>
      <w:proofErr w:type="spellStart"/>
      <w:r w:rsidRPr="00D05046">
        <w:rPr>
          <w:sz w:val="12"/>
          <w:szCs w:val="12"/>
        </w:rPr>
        <w:t>behaviour</w:t>
      </w:r>
      <w:proofErr w:type="spellEnd"/>
      <w:r w:rsidRPr="00D05046">
        <w:rPr>
          <w:sz w:val="12"/>
          <w:szCs w:val="12"/>
        </w:rPr>
        <w:t xml:space="preserve"> change which too have a growing mandate</w:t>
      </w:r>
      <w:r>
        <w:rPr>
          <w:sz w:val="12"/>
          <w:szCs w:val="12"/>
        </w:rPr>
        <w:t xml:space="preserve"> </w:t>
      </w:r>
      <w:r w:rsidRPr="00D05046">
        <w:rPr>
          <w:sz w:val="12"/>
          <w:szCs w:val="12"/>
        </w:rPr>
        <w:t>from society. A recent study by Ipsos (2020) suggests two-thirds</w:t>
      </w:r>
      <w:r>
        <w:rPr>
          <w:sz w:val="12"/>
          <w:szCs w:val="12"/>
        </w:rPr>
        <w:t xml:space="preserve"> </w:t>
      </w:r>
      <w:r w:rsidRPr="00D05046">
        <w:rPr>
          <w:sz w:val="12"/>
          <w:szCs w:val="12"/>
        </w:rPr>
        <w:t>of citizens around the world regard the climate crisis as seriously</w:t>
      </w:r>
      <w:r>
        <w:rPr>
          <w:sz w:val="12"/>
          <w:szCs w:val="12"/>
        </w:rPr>
        <w:t xml:space="preserve"> </w:t>
      </w:r>
      <w:r w:rsidRPr="00D05046">
        <w:rPr>
          <w:sz w:val="12"/>
          <w:szCs w:val="12"/>
        </w:rPr>
        <w:t>the current coronavirus crisis. Meanwhile, national governments</w:t>
      </w:r>
      <w:r>
        <w:rPr>
          <w:sz w:val="12"/>
          <w:szCs w:val="12"/>
        </w:rPr>
        <w:t xml:space="preserve"> </w:t>
      </w:r>
      <w:r w:rsidRPr="00D05046">
        <w:rPr>
          <w:sz w:val="12"/>
          <w:szCs w:val="12"/>
        </w:rPr>
        <w:t xml:space="preserve">have </w:t>
      </w:r>
      <w:proofErr w:type="spellStart"/>
      <w:r w:rsidRPr="00D05046">
        <w:rPr>
          <w:sz w:val="12"/>
          <w:szCs w:val="12"/>
        </w:rPr>
        <w:t>realised</w:t>
      </w:r>
      <w:proofErr w:type="spellEnd"/>
      <w:r w:rsidRPr="00D05046">
        <w:rPr>
          <w:sz w:val="12"/>
          <w:szCs w:val="12"/>
        </w:rPr>
        <w:t xml:space="preserve"> the importance of domestic and local self-sufficiency</w:t>
      </w:r>
      <w:r>
        <w:rPr>
          <w:sz w:val="12"/>
          <w:szCs w:val="12"/>
        </w:rPr>
        <w:t xml:space="preserve"> </w:t>
      </w:r>
      <w:r w:rsidRPr="00D05046">
        <w:rPr>
          <w:sz w:val="12"/>
          <w:szCs w:val="12"/>
        </w:rPr>
        <w:t xml:space="preserve">as Covid-19 has uprooted trade links and exposed the risks of </w:t>
      </w:r>
      <w:proofErr w:type="spellStart"/>
      <w:r w:rsidRPr="00D05046">
        <w:rPr>
          <w:sz w:val="12"/>
          <w:szCs w:val="12"/>
        </w:rPr>
        <w:t>globalisation</w:t>
      </w:r>
      <w:proofErr w:type="spellEnd"/>
      <w:r w:rsidRPr="00D05046">
        <w:rPr>
          <w:sz w:val="12"/>
          <w:szCs w:val="12"/>
        </w:rPr>
        <w:t xml:space="preserve"> (Vidya &amp; </w:t>
      </w:r>
      <w:proofErr w:type="spellStart"/>
      <w:r w:rsidRPr="00D05046">
        <w:rPr>
          <w:sz w:val="12"/>
          <w:szCs w:val="12"/>
        </w:rPr>
        <w:t>Prabheesh</w:t>
      </w:r>
      <w:proofErr w:type="spellEnd"/>
      <w:r w:rsidRPr="00D05046">
        <w:rPr>
          <w:sz w:val="12"/>
          <w:szCs w:val="12"/>
        </w:rPr>
        <w:t>, 2020). These changes create an</w:t>
      </w:r>
      <w:r>
        <w:rPr>
          <w:sz w:val="12"/>
          <w:szCs w:val="12"/>
        </w:rPr>
        <w:t xml:space="preserve"> </w:t>
      </w:r>
      <w:r w:rsidRPr="00D05046">
        <w:rPr>
          <w:sz w:val="12"/>
          <w:szCs w:val="12"/>
        </w:rPr>
        <w:t>enabling environment to design and practice more transformative</w:t>
      </w:r>
      <w:r>
        <w:rPr>
          <w:sz w:val="12"/>
          <w:szCs w:val="12"/>
        </w:rPr>
        <w:t xml:space="preserve"> </w:t>
      </w:r>
      <w:r w:rsidRPr="00D05046">
        <w:rPr>
          <w:sz w:val="12"/>
          <w:szCs w:val="12"/>
        </w:rPr>
        <w:t>pathways to GER after and even during the ongoing Covid-19</w:t>
      </w:r>
      <w:r>
        <w:rPr>
          <w:sz w:val="12"/>
          <w:szCs w:val="12"/>
        </w:rPr>
        <w:t xml:space="preserve"> </w:t>
      </w:r>
      <w:r w:rsidRPr="00D05046">
        <w:rPr>
          <w:sz w:val="12"/>
          <w:szCs w:val="12"/>
        </w:rPr>
        <w:t>crisis.</w:t>
      </w:r>
      <w:r>
        <w:rPr>
          <w:sz w:val="12"/>
          <w:szCs w:val="12"/>
        </w:rPr>
        <w:t xml:space="preserve"> </w:t>
      </w:r>
      <w:r w:rsidRPr="00D05046">
        <w:rPr>
          <w:sz w:val="12"/>
          <w:szCs w:val="12"/>
        </w:rPr>
        <w:t>However, the current Covid-19 crisis is a poor analogue for the</w:t>
      </w:r>
      <w:r>
        <w:rPr>
          <w:sz w:val="12"/>
          <w:szCs w:val="12"/>
        </w:rPr>
        <w:t xml:space="preserve"> </w:t>
      </w:r>
      <w:r w:rsidRPr="00D05046">
        <w:rPr>
          <w:sz w:val="12"/>
          <w:szCs w:val="12"/>
        </w:rPr>
        <w:t xml:space="preserve">ensuing ecological crisis and the GER agenda must </w:t>
      </w:r>
      <w:proofErr w:type="spellStart"/>
      <w:r w:rsidRPr="00D05046">
        <w:rPr>
          <w:sz w:val="12"/>
          <w:szCs w:val="12"/>
        </w:rPr>
        <w:t>recognise</w:t>
      </w:r>
      <w:proofErr w:type="spellEnd"/>
      <w:r w:rsidRPr="00D05046">
        <w:rPr>
          <w:sz w:val="12"/>
          <w:szCs w:val="12"/>
        </w:rPr>
        <w:t xml:space="preserve"> this.</w:t>
      </w:r>
      <w:r>
        <w:rPr>
          <w:sz w:val="12"/>
          <w:szCs w:val="12"/>
        </w:rPr>
        <w:t xml:space="preserve"> </w:t>
      </w:r>
      <w:r w:rsidRPr="00D05046">
        <w:rPr>
          <w:sz w:val="12"/>
          <w:szCs w:val="12"/>
        </w:rPr>
        <w:t>Although both crises invite early action in the absence of technical fixes (</w:t>
      </w:r>
      <w:proofErr w:type="spellStart"/>
      <w:r w:rsidRPr="00D05046">
        <w:rPr>
          <w:sz w:val="12"/>
          <w:szCs w:val="12"/>
        </w:rPr>
        <w:t>Mazendo</w:t>
      </w:r>
      <w:proofErr w:type="spellEnd"/>
      <w:r w:rsidRPr="00D05046">
        <w:rPr>
          <w:sz w:val="12"/>
          <w:szCs w:val="12"/>
        </w:rPr>
        <w:t xml:space="preserve"> &amp; Manning, 2020), highlight the importance</w:t>
      </w:r>
      <w:r>
        <w:rPr>
          <w:sz w:val="12"/>
          <w:szCs w:val="12"/>
        </w:rPr>
        <w:t xml:space="preserve"> </w:t>
      </w:r>
      <w:r w:rsidRPr="00D05046">
        <w:rPr>
          <w:sz w:val="12"/>
          <w:szCs w:val="12"/>
        </w:rPr>
        <w:t>of social compliance in mitigation (</w:t>
      </w:r>
      <w:proofErr w:type="spellStart"/>
      <w:r w:rsidRPr="00D05046">
        <w:rPr>
          <w:sz w:val="12"/>
          <w:szCs w:val="12"/>
        </w:rPr>
        <w:t>Betsch</w:t>
      </w:r>
      <w:proofErr w:type="spellEnd"/>
      <w:r w:rsidRPr="00D05046">
        <w:rPr>
          <w:sz w:val="12"/>
          <w:szCs w:val="12"/>
        </w:rPr>
        <w:t xml:space="preserve"> et al., 2020), and</w:t>
      </w:r>
      <w:r>
        <w:rPr>
          <w:sz w:val="12"/>
          <w:szCs w:val="12"/>
        </w:rPr>
        <w:t xml:space="preserve"> </w:t>
      </w:r>
      <w:r w:rsidRPr="00D05046">
        <w:rPr>
          <w:sz w:val="12"/>
          <w:szCs w:val="12"/>
        </w:rPr>
        <w:t>impose highly uneven impacts across different countries and communities (World Bank, 2020b), they differ in several respects.</w:t>
      </w:r>
      <w:r>
        <w:rPr>
          <w:sz w:val="12"/>
          <w:szCs w:val="12"/>
        </w:rPr>
        <w:t xml:space="preserve"> </w:t>
      </w:r>
      <w:r w:rsidRPr="00D05046">
        <w:rPr>
          <w:sz w:val="12"/>
          <w:szCs w:val="12"/>
        </w:rPr>
        <w:t>First, Covid-19 can be brought under control in a targeted manner with a predictable outcome. In contrast, the response of global</w:t>
      </w:r>
      <w:r>
        <w:rPr>
          <w:sz w:val="12"/>
          <w:szCs w:val="12"/>
        </w:rPr>
        <w:t xml:space="preserve"> </w:t>
      </w:r>
      <w:r w:rsidRPr="00D05046">
        <w:rPr>
          <w:sz w:val="12"/>
          <w:szCs w:val="12"/>
        </w:rPr>
        <w:t>environmental change to interventions is complex and unpredictable. Second, the effects of policies to curb Covid-19 are less diffuse, geographically and temporally, when compared with</w:t>
      </w:r>
      <w:r>
        <w:rPr>
          <w:sz w:val="12"/>
          <w:szCs w:val="12"/>
        </w:rPr>
        <w:t xml:space="preserve"> </w:t>
      </w:r>
      <w:r w:rsidRPr="00D05046">
        <w:rPr>
          <w:sz w:val="12"/>
          <w:szCs w:val="12"/>
        </w:rPr>
        <w:t>environmental policies, potentially derailing public and policy</w:t>
      </w:r>
      <w:r>
        <w:rPr>
          <w:sz w:val="12"/>
          <w:szCs w:val="12"/>
        </w:rPr>
        <w:t xml:space="preserve"> </w:t>
      </w:r>
      <w:r w:rsidRPr="00D05046">
        <w:rPr>
          <w:sz w:val="12"/>
          <w:szCs w:val="12"/>
        </w:rPr>
        <w:t>support for the latter. Third, although mitigation efforts for</w:t>
      </w:r>
      <w:r>
        <w:rPr>
          <w:sz w:val="12"/>
          <w:szCs w:val="12"/>
        </w:rPr>
        <w:t xml:space="preserve"> </w:t>
      </w:r>
      <w:r w:rsidRPr="00D05046">
        <w:rPr>
          <w:sz w:val="12"/>
          <w:szCs w:val="12"/>
        </w:rPr>
        <w:t>Covid-19 (</w:t>
      </w:r>
      <w:proofErr w:type="gramStart"/>
      <w:r w:rsidRPr="00D05046">
        <w:rPr>
          <w:sz w:val="12"/>
          <w:szCs w:val="12"/>
        </w:rPr>
        <w:t>e.g.</w:t>
      </w:r>
      <w:proofErr w:type="gramEnd"/>
      <w:r w:rsidRPr="00D05046">
        <w:rPr>
          <w:sz w:val="12"/>
          <w:szCs w:val="12"/>
        </w:rPr>
        <w:t xml:space="preserve"> mask wearing, social distancing and remote</w:t>
      </w:r>
      <w:r>
        <w:rPr>
          <w:sz w:val="12"/>
          <w:szCs w:val="12"/>
        </w:rPr>
        <w:t xml:space="preserve"> </w:t>
      </w:r>
      <w:r w:rsidRPr="00D05046">
        <w:rPr>
          <w:sz w:val="12"/>
          <w:szCs w:val="12"/>
        </w:rPr>
        <w:t xml:space="preserve">work) have become </w:t>
      </w:r>
      <w:proofErr w:type="spellStart"/>
      <w:r w:rsidRPr="00D05046">
        <w:rPr>
          <w:sz w:val="12"/>
          <w:szCs w:val="12"/>
        </w:rPr>
        <w:t>normalised</w:t>
      </w:r>
      <w:proofErr w:type="spellEnd"/>
      <w:r w:rsidRPr="00D05046">
        <w:rPr>
          <w:sz w:val="12"/>
          <w:szCs w:val="12"/>
        </w:rPr>
        <w:t>, sustainability norms are still</w:t>
      </w:r>
      <w:r>
        <w:rPr>
          <w:sz w:val="12"/>
          <w:szCs w:val="12"/>
        </w:rPr>
        <w:t xml:space="preserve"> </w:t>
      </w:r>
      <w:r w:rsidRPr="00D05046">
        <w:rPr>
          <w:sz w:val="12"/>
          <w:szCs w:val="12"/>
        </w:rPr>
        <w:t>not widely practiced nor viewed as desirable (Howarth, et al.,</w:t>
      </w:r>
      <w:r>
        <w:rPr>
          <w:sz w:val="12"/>
          <w:szCs w:val="12"/>
        </w:rPr>
        <w:t xml:space="preserve"> </w:t>
      </w:r>
      <w:r w:rsidRPr="00D05046">
        <w:rPr>
          <w:sz w:val="12"/>
          <w:szCs w:val="12"/>
        </w:rPr>
        <w:t>2020). Consequently, the GER agenda, in its current or reformed</w:t>
      </w:r>
      <w:r>
        <w:rPr>
          <w:sz w:val="12"/>
          <w:szCs w:val="12"/>
        </w:rPr>
        <w:t xml:space="preserve"> </w:t>
      </w:r>
      <w:r w:rsidRPr="00D05046">
        <w:rPr>
          <w:sz w:val="12"/>
          <w:szCs w:val="12"/>
        </w:rPr>
        <w:t>form, will need to encompass a broad suite of measures, overcome</w:t>
      </w:r>
      <w:r>
        <w:rPr>
          <w:sz w:val="12"/>
          <w:szCs w:val="12"/>
        </w:rPr>
        <w:t xml:space="preserve"> </w:t>
      </w:r>
      <w:r w:rsidRPr="00D05046">
        <w:rPr>
          <w:sz w:val="12"/>
          <w:szCs w:val="12"/>
        </w:rPr>
        <w:t>the collective action problems surrounding their implementation,</w:t>
      </w:r>
      <w:r>
        <w:rPr>
          <w:sz w:val="12"/>
          <w:szCs w:val="12"/>
        </w:rPr>
        <w:t xml:space="preserve"> </w:t>
      </w:r>
      <w:r w:rsidRPr="00D05046">
        <w:rPr>
          <w:sz w:val="12"/>
          <w:szCs w:val="12"/>
        </w:rPr>
        <w:t>and offer a positive spectacle of a sustainable post-Covid future.</w:t>
      </w:r>
      <w:r>
        <w:rPr>
          <w:sz w:val="12"/>
          <w:szCs w:val="12"/>
        </w:rPr>
        <w:t xml:space="preserve"> </w:t>
      </w:r>
      <w:r w:rsidRPr="00D05046">
        <w:rPr>
          <w:sz w:val="12"/>
          <w:szCs w:val="12"/>
        </w:rPr>
        <w:t>The purpose of this commentary is not to reject the need for a</w:t>
      </w:r>
      <w:r>
        <w:rPr>
          <w:sz w:val="12"/>
          <w:szCs w:val="12"/>
        </w:rPr>
        <w:t xml:space="preserve"> </w:t>
      </w:r>
      <w:r w:rsidRPr="00D05046">
        <w:rPr>
          <w:sz w:val="12"/>
          <w:szCs w:val="12"/>
        </w:rPr>
        <w:t>GER, but highlight the need for an urgent inquiry into its ambition, scope and transformative potential. Against the backdrop of</w:t>
      </w:r>
      <w:r>
        <w:rPr>
          <w:sz w:val="12"/>
          <w:szCs w:val="12"/>
        </w:rPr>
        <w:t xml:space="preserve"> </w:t>
      </w:r>
      <w:r w:rsidRPr="00D05046">
        <w:rPr>
          <w:sz w:val="12"/>
          <w:szCs w:val="12"/>
        </w:rPr>
        <w:t>the current Covid-19 crisis lies an opportunity for rebuilding a</w:t>
      </w:r>
      <w:r>
        <w:rPr>
          <w:sz w:val="12"/>
          <w:szCs w:val="12"/>
        </w:rPr>
        <w:t xml:space="preserve"> </w:t>
      </w:r>
      <w:r w:rsidRPr="00D05046">
        <w:rPr>
          <w:sz w:val="12"/>
          <w:szCs w:val="12"/>
        </w:rPr>
        <w:t>more sustainable and equitable society. If the GER is to respond</w:t>
      </w:r>
      <w:r>
        <w:rPr>
          <w:sz w:val="12"/>
          <w:szCs w:val="12"/>
        </w:rPr>
        <w:t xml:space="preserve"> </w:t>
      </w:r>
      <w:r w:rsidRPr="00D05046">
        <w:rPr>
          <w:sz w:val="12"/>
          <w:szCs w:val="12"/>
        </w:rPr>
        <w:t xml:space="preserve">to this need, it needs to </w:t>
      </w:r>
      <w:proofErr w:type="spellStart"/>
      <w:r w:rsidRPr="00D05046">
        <w:rPr>
          <w:sz w:val="12"/>
          <w:szCs w:val="12"/>
        </w:rPr>
        <w:t>manoeuvre</w:t>
      </w:r>
      <w:proofErr w:type="spellEnd"/>
      <w:r w:rsidRPr="00D05046">
        <w:rPr>
          <w:sz w:val="12"/>
          <w:szCs w:val="12"/>
        </w:rPr>
        <w:t xml:space="preserve"> humanity on a more decisive</w:t>
      </w:r>
      <w:r>
        <w:rPr>
          <w:sz w:val="12"/>
          <w:szCs w:val="12"/>
        </w:rPr>
        <w:t xml:space="preserve"> </w:t>
      </w:r>
      <w:r w:rsidRPr="00D05046">
        <w:rPr>
          <w:sz w:val="12"/>
          <w:szCs w:val="12"/>
        </w:rPr>
        <w:t>course.</w:t>
      </w:r>
      <w:r>
        <w:t xml:space="preserve"> </w:t>
      </w:r>
      <w:r w:rsidRPr="00D05046">
        <w:rPr>
          <w:rStyle w:val="Emphasis"/>
        </w:rPr>
        <w:t>We must be open to the many pathways that exist, but also</w:t>
      </w:r>
      <w:r>
        <w:rPr>
          <w:rStyle w:val="Emphasis"/>
        </w:rPr>
        <w:t xml:space="preserve"> </w:t>
      </w:r>
      <w:r w:rsidRPr="00D05046">
        <w:rPr>
          <w:rStyle w:val="Emphasis"/>
        </w:rPr>
        <w:t>cautious of those that do not offer a turning point.</w:t>
      </w:r>
    </w:p>
    <w:p w14:paraId="1F89DA57" w14:textId="77777777" w:rsidR="00C357B2" w:rsidRDefault="00C357B2" w:rsidP="00CF2210"/>
    <w:p w14:paraId="63E33371" w14:textId="7DDF3DC2" w:rsidR="00C357B2" w:rsidRDefault="00C357B2" w:rsidP="00C357B2">
      <w:pPr>
        <w:pStyle w:val="Heading3"/>
      </w:pPr>
      <w:r>
        <w:t xml:space="preserve">AT: Cap Inevitable/Sustainable </w:t>
      </w:r>
    </w:p>
    <w:p w14:paraId="1E3967B8" w14:textId="77777777" w:rsidR="00C357B2" w:rsidRPr="00C357B2" w:rsidRDefault="00C357B2" w:rsidP="00C357B2">
      <w:pPr>
        <w:pStyle w:val="Heading4"/>
        <w:rPr>
          <w:rStyle w:val="Style13ptBold"/>
          <w:b/>
        </w:rPr>
      </w:pPr>
      <w:r w:rsidRPr="00C357B2">
        <w:rPr>
          <w:rStyle w:val="Style13ptBold"/>
          <w:b/>
        </w:rPr>
        <w:t xml:space="preserve">Err NEG – their authors fail to engage criticisms of capitalism which makes their sustainability arguments suspect </w:t>
      </w:r>
    </w:p>
    <w:p w14:paraId="1B4CC660" w14:textId="77777777" w:rsidR="00C357B2" w:rsidRDefault="00C357B2" w:rsidP="00C357B2">
      <w:pPr>
        <w:rPr>
          <w:rStyle w:val="Style13ptBold"/>
          <w:b w:val="0"/>
          <w:bCs/>
        </w:rPr>
      </w:pPr>
      <w:proofErr w:type="spellStart"/>
      <w:r>
        <w:rPr>
          <w:rStyle w:val="Style13ptBold"/>
        </w:rPr>
        <w:t>Feola</w:t>
      </w:r>
      <w:proofErr w:type="spellEnd"/>
      <w:r>
        <w:rPr>
          <w:rStyle w:val="Style13ptBold"/>
        </w:rPr>
        <w:t xml:space="preserve"> ’19 - </w:t>
      </w:r>
      <w:r w:rsidRPr="00782FEA">
        <w:rPr>
          <w:rStyle w:val="Style13ptBold"/>
        </w:rPr>
        <w:t xml:space="preserve">Giuseppe </w:t>
      </w:r>
      <w:proofErr w:type="spellStart"/>
      <w:r w:rsidRPr="00782FEA">
        <w:rPr>
          <w:rStyle w:val="Style13ptBold"/>
        </w:rPr>
        <w:t>Feola</w:t>
      </w:r>
      <w:proofErr w:type="spellEnd"/>
      <w:r>
        <w:rPr>
          <w:rStyle w:val="Style13ptBold"/>
        </w:rPr>
        <w:t xml:space="preserve"> – Professor @ Utrecht University Copernicus Institute of Sustainable development,2/28/19,</w:t>
      </w:r>
      <w:r w:rsidRPr="00782FEA">
        <w:rPr>
          <w:rStyle w:val="Style13ptBold"/>
        </w:rPr>
        <w:t xml:space="preserve"> </w:t>
      </w:r>
      <w:r>
        <w:rPr>
          <w:rStyle w:val="Style13ptBold"/>
        </w:rPr>
        <w:t>(“</w:t>
      </w:r>
      <w:r w:rsidRPr="00782FEA">
        <w:rPr>
          <w:rStyle w:val="Style13ptBold"/>
        </w:rPr>
        <w:t>Capitalism in sustainability transitions research: Time for a critical turn?</w:t>
      </w:r>
      <w:r>
        <w:rPr>
          <w:rStyle w:val="Style13ptBold"/>
        </w:rPr>
        <w:t>”)</w:t>
      </w:r>
      <w:r w:rsidRPr="00782FEA">
        <w:rPr>
          <w:rStyle w:val="Style13ptBold"/>
        </w:rPr>
        <w:t>, Environmental Innovation and Societal Transitions, Volume 35, 2020, Pages 241-250,</w:t>
      </w:r>
      <w:r>
        <w:rPr>
          <w:rStyle w:val="Style13ptBold"/>
        </w:rPr>
        <w:t xml:space="preserve"> </w:t>
      </w:r>
      <w:hyperlink r:id="rId83" w:history="1">
        <w:r w:rsidRPr="00F024B8">
          <w:rPr>
            <w:rStyle w:val="Hyperlink"/>
          </w:rPr>
          <w:t>https://doi.org/10.1016/j.eist.2019.02.005</w:t>
        </w:r>
      </w:hyperlink>
      <w:r w:rsidRPr="00782FEA">
        <w:rPr>
          <w:rStyle w:val="Style13ptBold"/>
        </w:rPr>
        <w:t>.</w:t>
      </w:r>
      <w:r>
        <w:rPr>
          <w:rStyle w:val="Style13ptBold"/>
        </w:rPr>
        <w:t xml:space="preserve"> – </w:t>
      </w:r>
      <w:proofErr w:type="spellStart"/>
      <w:r>
        <w:rPr>
          <w:rStyle w:val="Style13ptBold"/>
        </w:rPr>
        <w:t>sel</w:t>
      </w:r>
      <w:proofErr w:type="spellEnd"/>
      <w:r>
        <w:rPr>
          <w:rStyle w:val="Style13ptBold"/>
        </w:rPr>
        <w:t xml:space="preserve"> </w:t>
      </w:r>
    </w:p>
    <w:p w14:paraId="6B63241E" w14:textId="77777777" w:rsidR="00C357B2" w:rsidRPr="00782FEA" w:rsidRDefault="00C357B2" w:rsidP="00C357B2">
      <w:pPr>
        <w:rPr>
          <w:rStyle w:val="Style13ptBold"/>
        </w:rPr>
      </w:pPr>
      <w:r>
        <w:rPr>
          <w:rStyle w:val="Style13ptBold"/>
        </w:rPr>
        <w:t>1.</w:t>
      </w:r>
      <w:r w:rsidRPr="00AB5D6E">
        <w:rPr>
          <w:rStyle w:val="Style13ptBold"/>
        </w:rPr>
        <w:t xml:space="preserve">Introduction </w:t>
      </w:r>
    </w:p>
    <w:p w14:paraId="556D8B88" w14:textId="77777777" w:rsidR="00C357B2" w:rsidRDefault="00C357B2" w:rsidP="00C357B2">
      <w:pPr>
        <w:rPr>
          <w:sz w:val="12"/>
          <w:szCs w:val="12"/>
        </w:rPr>
      </w:pPr>
      <w:r w:rsidRPr="00F218C4">
        <w:rPr>
          <w:rStyle w:val="Emphasis"/>
        </w:rPr>
        <w:t>Sustainability transition research (STR)</w:t>
      </w:r>
      <w:r>
        <w:t xml:space="preserve"> </w:t>
      </w:r>
      <w:r w:rsidRPr="00417319">
        <w:rPr>
          <w:sz w:val="12"/>
          <w:szCs w:val="12"/>
        </w:rPr>
        <w:t>‘asks “big picture” questions’ (STRN, 2017, p. 6) on issues surrounding ‘radical and nonlinear societal change’ (</w:t>
      </w:r>
      <w:proofErr w:type="spellStart"/>
      <w:r w:rsidRPr="00417319">
        <w:rPr>
          <w:sz w:val="12"/>
          <w:szCs w:val="12"/>
        </w:rPr>
        <w:t>Hölscher</w:t>
      </w:r>
      <w:proofErr w:type="spellEnd"/>
      <w:r w:rsidRPr="00417319">
        <w:rPr>
          <w:sz w:val="12"/>
          <w:szCs w:val="12"/>
        </w:rPr>
        <w:t xml:space="preserve"> et al., 2018, p. 1). Surprisingly, however,</w:t>
      </w:r>
      <w:r>
        <w:t xml:space="preserve"> </w:t>
      </w:r>
      <w:r w:rsidRPr="0097374F">
        <w:rPr>
          <w:rStyle w:val="Emphasis"/>
        </w:rPr>
        <w:t>this field has failed to engage with any significant analyses</w:t>
      </w:r>
      <w:r>
        <w:rPr>
          <w:rStyle w:val="Emphasis"/>
        </w:rPr>
        <w:t xml:space="preserve"> </w:t>
      </w:r>
      <w:r w:rsidRPr="0097374F">
        <w:rPr>
          <w:rStyle w:val="Emphasis"/>
        </w:rPr>
        <w:t>or critiques of capitalism</w:t>
      </w:r>
      <w:r>
        <w:t xml:space="preserve">, </w:t>
      </w:r>
      <w:r w:rsidRPr="00417319">
        <w:rPr>
          <w:sz w:val="12"/>
          <w:szCs w:val="12"/>
        </w:rPr>
        <w:t xml:space="preserve">the dominant </w:t>
      </w:r>
      <w:proofErr w:type="spellStart"/>
      <w:r w:rsidRPr="00417319">
        <w:rPr>
          <w:sz w:val="12"/>
          <w:szCs w:val="12"/>
        </w:rPr>
        <w:t>organising</w:t>
      </w:r>
      <w:proofErr w:type="spellEnd"/>
      <w:r w:rsidRPr="00417319">
        <w:rPr>
          <w:sz w:val="12"/>
          <w:szCs w:val="12"/>
        </w:rPr>
        <w:t xml:space="preserve"> system of economic, social and natural life in modern societies.</w:t>
      </w:r>
      <w:r>
        <w:t xml:space="preserve"> </w:t>
      </w:r>
      <w:r w:rsidRPr="0097374F">
        <w:rPr>
          <w:u w:val="single"/>
        </w:rPr>
        <w:t>Discussions of</w:t>
      </w:r>
      <w:r>
        <w:rPr>
          <w:u w:val="single"/>
        </w:rPr>
        <w:t xml:space="preserve"> </w:t>
      </w:r>
      <w:r w:rsidRPr="0097374F">
        <w:rPr>
          <w:u w:val="single"/>
        </w:rPr>
        <w:t xml:space="preserve">capitalism </w:t>
      </w:r>
      <w:r w:rsidRPr="0097374F">
        <w:rPr>
          <w:rStyle w:val="Emphasis"/>
        </w:rPr>
        <w:t>are largely absent in STR</w:t>
      </w:r>
      <w:r w:rsidRPr="00417319">
        <w:rPr>
          <w:sz w:val="12"/>
          <w:szCs w:val="12"/>
        </w:rPr>
        <w:t>; for example, the</w:t>
      </w:r>
      <w:r>
        <w:t xml:space="preserve"> </w:t>
      </w:r>
      <w:r w:rsidRPr="0097374F">
        <w:rPr>
          <w:rStyle w:val="Emphasis"/>
        </w:rPr>
        <w:t xml:space="preserve">term appeared only once in the entire </w:t>
      </w:r>
      <w:proofErr w:type="spellStart"/>
      <w:r w:rsidRPr="0097374F">
        <w:rPr>
          <w:rStyle w:val="Emphasis"/>
        </w:rPr>
        <w:t>programme</w:t>
      </w:r>
      <w:proofErr w:type="spellEnd"/>
      <w:r w:rsidRPr="0097374F">
        <w:rPr>
          <w:rStyle w:val="Emphasis"/>
        </w:rPr>
        <w:t xml:space="preserve"> of the 2018 International</w:t>
      </w:r>
      <w:r>
        <w:rPr>
          <w:rStyle w:val="Emphasis"/>
        </w:rPr>
        <w:t xml:space="preserve"> </w:t>
      </w:r>
      <w:r w:rsidRPr="0097374F">
        <w:rPr>
          <w:rStyle w:val="Emphasis"/>
        </w:rPr>
        <w:t>Sustainability Transition conference</w:t>
      </w:r>
      <w:r>
        <w:t xml:space="preserve">, </w:t>
      </w:r>
      <w:r w:rsidRPr="00417319">
        <w:rPr>
          <w:sz w:val="12"/>
          <w:szCs w:val="12"/>
        </w:rPr>
        <w:t>and its use was equally rare in two notable reviews of the field (</w:t>
      </w:r>
      <w:proofErr w:type="spellStart"/>
      <w:r w:rsidRPr="00417319">
        <w:rPr>
          <w:sz w:val="12"/>
          <w:szCs w:val="12"/>
        </w:rPr>
        <w:t>Loorbach</w:t>
      </w:r>
      <w:proofErr w:type="spellEnd"/>
      <w:r w:rsidRPr="00417319">
        <w:rPr>
          <w:sz w:val="12"/>
          <w:szCs w:val="12"/>
        </w:rPr>
        <w:t xml:space="preserve"> et al., 2017; </w:t>
      </w:r>
      <w:proofErr w:type="spellStart"/>
      <w:r w:rsidRPr="00417319">
        <w:rPr>
          <w:sz w:val="12"/>
          <w:szCs w:val="12"/>
        </w:rPr>
        <w:t>Markard</w:t>
      </w:r>
      <w:proofErr w:type="spellEnd"/>
      <w:r>
        <w:rPr>
          <w:sz w:val="12"/>
          <w:szCs w:val="12"/>
        </w:rPr>
        <w:t xml:space="preserve"> </w:t>
      </w:r>
      <w:r w:rsidRPr="00417319">
        <w:rPr>
          <w:sz w:val="12"/>
          <w:szCs w:val="12"/>
        </w:rPr>
        <w:t>et al., 2012). A search of the same keyword in the 342 articles published in this journal since 2011 generated merely 33 results.1</w:t>
      </w:r>
      <w:r>
        <w:rPr>
          <w:sz w:val="12"/>
          <w:szCs w:val="12"/>
        </w:rPr>
        <w:t xml:space="preserve"> </w:t>
      </w:r>
      <w:r w:rsidRPr="00417319">
        <w:rPr>
          <w:sz w:val="12"/>
          <w:szCs w:val="12"/>
        </w:rPr>
        <w:t>Similarly, the recently updated Sustainability Transitions Research Network (STRN, 2017) research agenda mentions the term ‘capitalism’ only in the following two instances:</w:t>
      </w:r>
      <w:r>
        <w:rPr>
          <w:sz w:val="12"/>
          <w:szCs w:val="12"/>
        </w:rPr>
        <w:t xml:space="preserve"> </w:t>
      </w:r>
      <w:r w:rsidRPr="00417319">
        <w:rPr>
          <w:sz w:val="12"/>
          <w:szCs w:val="12"/>
        </w:rPr>
        <w:t>Transitions research is therefore complementary to long-standing sustainability debates at the ‘macro’-level (e.g., changing the</w:t>
      </w:r>
      <w:r>
        <w:rPr>
          <w:sz w:val="12"/>
          <w:szCs w:val="12"/>
        </w:rPr>
        <w:t xml:space="preserve"> </w:t>
      </w:r>
      <w:r w:rsidRPr="00417319">
        <w:rPr>
          <w:sz w:val="12"/>
          <w:szCs w:val="12"/>
        </w:rPr>
        <w:t>nature of capitalism or nature-society interactions) and the ‘micro’-level (e.g., changing individual choices, attitudes and motivations) (p. 5).</w:t>
      </w:r>
      <w:r>
        <w:rPr>
          <w:sz w:val="12"/>
          <w:szCs w:val="12"/>
        </w:rPr>
        <w:t xml:space="preserve"> </w:t>
      </w:r>
      <w:r w:rsidRPr="00417319">
        <w:rPr>
          <w:sz w:val="12"/>
          <w:szCs w:val="12"/>
        </w:rPr>
        <w:t>…drawing on comparative political economy frameworks (such as varieties of capitalism) to explain the large variation of</w:t>
      </w:r>
      <w:r>
        <w:rPr>
          <w:sz w:val="12"/>
          <w:szCs w:val="12"/>
        </w:rPr>
        <w:t xml:space="preserve"> </w:t>
      </w:r>
      <w:r w:rsidRPr="00417319">
        <w:rPr>
          <w:sz w:val="12"/>
          <w:szCs w:val="12"/>
        </w:rPr>
        <w:t>transition pathways and dynamics across countries (STRN, 2017, p. 16).</w:t>
      </w:r>
      <w:r>
        <w:rPr>
          <w:sz w:val="12"/>
          <w:szCs w:val="12"/>
        </w:rPr>
        <w:t xml:space="preserve"> </w:t>
      </w:r>
      <w:r w:rsidRPr="00417319">
        <w:rPr>
          <w:sz w:val="12"/>
          <w:szCs w:val="12"/>
        </w:rPr>
        <w:t>As a scientific field with roots in innovation, science and technology studies, and evolutionary economics, STR has essentially</w:t>
      </w:r>
      <w:r>
        <w:rPr>
          <w:sz w:val="12"/>
          <w:szCs w:val="12"/>
        </w:rPr>
        <w:t xml:space="preserve"> </w:t>
      </w:r>
      <w:r w:rsidRPr="00417319">
        <w:rPr>
          <w:sz w:val="12"/>
          <w:szCs w:val="12"/>
        </w:rPr>
        <w:t>taken capitalism for granted. In carving out its space at the ‘meso-level’, STR has generally viewed capitalism at the landscape level in</w:t>
      </w:r>
      <w:r>
        <w:rPr>
          <w:sz w:val="12"/>
          <w:szCs w:val="12"/>
        </w:rPr>
        <w:t xml:space="preserve"> </w:t>
      </w:r>
      <w:r w:rsidRPr="00417319">
        <w:rPr>
          <w:sz w:val="12"/>
          <w:szCs w:val="12"/>
        </w:rPr>
        <w:t xml:space="preserve">the </w:t>
      </w:r>
      <w:proofErr w:type="gramStart"/>
      <w:r w:rsidRPr="00417319">
        <w:rPr>
          <w:sz w:val="12"/>
          <w:szCs w:val="12"/>
        </w:rPr>
        <w:t>much used</w:t>
      </w:r>
      <w:proofErr w:type="gramEnd"/>
      <w:r w:rsidRPr="00417319">
        <w:rPr>
          <w:sz w:val="12"/>
          <w:szCs w:val="12"/>
        </w:rPr>
        <w:t xml:space="preserve"> multi-level perspective (MLP) framework (Geels, 2002). This strategy might help to distinguish STR from other</w:t>
      </w:r>
      <w:r>
        <w:rPr>
          <w:sz w:val="12"/>
          <w:szCs w:val="12"/>
        </w:rPr>
        <w:t xml:space="preserve"> </w:t>
      </w:r>
      <w:r w:rsidRPr="00417319">
        <w:rPr>
          <w:sz w:val="12"/>
          <w:szCs w:val="12"/>
        </w:rPr>
        <w:t>approaches to studying societal transitions and transformations (</w:t>
      </w:r>
      <w:proofErr w:type="spellStart"/>
      <w:r w:rsidRPr="00417319">
        <w:rPr>
          <w:sz w:val="12"/>
          <w:szCs w:val="12"/>
        </w:rPr>
        <w:t>Feola</w:t>
      </w:r>
      <w:proofErr w:type="spellEnd"/>
      <w:r w:rsidRPr="00417319">
        <w:rPr>
          <w:sz w:val="12"/>
          <w:szCs w:val="12"/>
        </w:rPr>
        <w:t>, 2015). Indeed, STR has achieved great depth of understanding</w:t>
      </w:r>
      <w:r>
        <w:rPr>
          <w:sz w:val="12"/>
          <w:szCs w:val="12"/>
        </w:rPr>
        <w:t xml:space="preserve"> </w:t>
      </w:r>
      <w:r w:rsidRPr="00417319">
        <w:rPr>
          <w:sz w:val="12"/>
          <w:szCs w:val="12"/>
        </w:rPr>
        <w:t>of transitions from this perspective, thus complementing the understandings generated by other approaches to studying non-linear</w:t>
      </w:r>
      <w:r>
        <w:rPr>
          <w:sz w:val="12"/>
          <w:szCs w:val="12"/>
        </w:rPr>
        <w:t xml:space="preserve"> </w:t>
      </w:r>
      <w:r w:rsidRPr="00417319">
        <w:rPr>
          <w:sz w:val="12"/>
          <w:szCs w:val="12"/>
        </w:rPr>
        <w:t xml:space="preserve">societal change (e.g., Fischer-Kowalski and </w:t>
      </w:r>
      <w:proofErr w:type="spellStart"/>
      <w:r w:rsidRPr="00417319">
        <w:rPr>
          <w:sz w:val="12"/>
          <w:szCs w:val="12"/>
        </w:rPr>
        <w:t>Rotmans</w:t>
      </w:r>
      <w:proofErr w:type="spellEnd"/>
      <w:r w:rsidRPr="00417319">
        <w:rPr>
          <w:sz w:val="12"/>
          <w:szCs w:val="12"/>
        </w:rPr>
        <w:t xml:space="preserve">, 2009; </w:t>
      </w:r>
      <w:proofErr w:type="spellStart"/>
      <w:r w:rsidRPr="00417319">
        <w:rPr>
          <w:sz w:val="12"/>
          <w:szCs w:val="12"/>
        </w:rPr>
        <w:t>Hölscher</w:t>
      </w:r>
      <w:proofErr w:type="spellEnd"/>
      <w:r w:rsidRPr="00417319">
        <w:rPr>
          <w:sz w:val="12"/>
          <w:szCs w:val="12"/>
        </w:rPr>
        <w:t xml:space="preserve"> et al., 2018).</w:t>
      </w:r>
      <w:r>
        <w:rPr>
          <w:sz w:val="12"/>
          <w:szCs w:val="12"/>
        </w:rPr>
        <w:t xml:space="preserve"> </w:t>
      </w:r>
      <w:r w:rsidRPr="00417319">
        <w:rPr>
          <w:sz w:val="12"/>
          <w:szCs w:val="12"/>
        </w:rPr>
        <w:t>However, I contend that STR omits capitalism at its own peril. Capitalism is more than an additional ‘landscape’ factor, and its</w:t>
      </w:r>
      <w:r>
        <w:rPr>
          <w:sz w:val="12"/>
          <w:szCs w:val="12"/>
        </w:rPr>
        <w:t xml:space="preserve"> </w:t>
      </w:r>
      <w:r w:rsidRPr="00417319">
        <w:rPr>
          <w:sz w:val="12"/>
          <w:szCs w:val="12"/>
        </w:rPr>
        <w:t>core elements are not neutral givens, but rather defining elements of capitalist socio-technical systems (</w:t>
      </w:r>
      <w:proofErr w:type="spellStart"/>
      <w:r w:rsidRPr="00417319">
        <w:rPr>
          <w:sz w:val="12"/>
          <w:szCs w:val="12"/>
        </w:rPr>
        <w:t>Kostakis</w:t>
      </w:r>
      <w:proofErr w:type="spellEnd"/>
      <w:r w:rsidRPr="00417319">
        <w:rPr>
          <w:sz w:val="12"/>
          <w:szCs w:val="12"/>
        </w:rPr>
        <w:t xml:space="preserve"> et al., 2016; Wilhite,</w:t>
      </w:r>
      <w:r>
        <w:rPr>
          <w:sz w:val="12"/>
          <w:szCs w:val="12"/>
        </w:rPr>
        <w:t xml:space="preserve"> </w:t>
      </w:r>
      <w:r w:rsidRPr="00417319">
        <w:rPr>
          <w:sz w:val="12"/>
          <w:szCs w:val="12"/>
        </w:rPr>
        <w:t>2016).</w:t>
      </w:r>
      <w:r>
        <w:t xml:space="preserve"> </w:t>
      </w:r>
      <w:r w:rsidRPr="0097374F">
        <w:rPr>
          <w:u w:val="single"/>
        </w:rPr>
        <w:t>Capitalism permeates the workings and logics of socio-technical systems in ways that are critical both in the elaboration of</w:t>
      </w:r>
      <w:r>
        <w:rPr>
          <w:u w:val="single"/>
        </w:rPr>
        <w:t xml:space="preserve"> </w:t>
      </w:r>
      <w:r w:rsidRPr="0097374F">
        <w:rPr>
          <w:u w:val="single"/>
        </w:rPr>
        <w:t>rigorous accounts of transition trajectories and for the capacity of STR to support future societal sustainability transitions</w:t>
      </w:r>
      <w:r>
        <w:t xml:space="preserve">. </w:t>
      </w:r>
      <w:r w:rsidRPr="0097374F">
        <w:rPr>
          <w:u w:val="single"/>
        </w:rPr>
        <w:t>To take</w:t>
      </w:r>
      <w:r>
        <w:rPr>
          <w:u w:val="single"/>
        </w:rPr>
        <w:t xml:space="preserve"> </w:t>
      </w:r>
      <w:r w:rsidRPr="0097374F">
        <w:rPr>
          <w:u w:val="single"/>
        </w:rPr>
        <w:t xml:space="preserve">capitalism as an implicit given in STR </w:t>
      </w:r>
      <w:r w:rsidRPr="0097374F">
        <w:rPr>
          <w:rStyle w:val="Emphasis"/>
        </w:rPr>
        <w:t>implies the impossibility of a serious analytical examination of its economic, political, social</w:t>
      </w:r>
      <w:r>
        <w:rPr>
          <w:rStyle w:val="Emphasis"/>
        </w:rPr>
        <w:t xml:space="preserve"> </w:t>
      </w:r>
      <w:r w:rsidRPr="0097374F">
        <w:rPr>
          <w:rStyle w:val="Emphasis"/>
        </w:rPr>
        <w:t>and cultural conditions and dynamics</w:t>
      </w:r>
      <w:r>
        <w:t xml:space="preserve">, </w:t>
      </w:r>
      <w:r w:rsidRPr="00417319">
        <w:rPr>
          <w:sz w:val="12"/>
          <w:szCs w:val="12"/>
        </w:rPr>
        <w:t>its diversity, its influence on sustainability transitions in different contexts, and the possibility</w:t>
      </w:r>
      <w:r>
        <w:rPr>
          <w:sz w:val="12"/>
          <w:szCs w:val="12"/>
        </w:rPr>
        <w:t xml:space="preserve"> </w:t>
      </w:r>
      <w:r w:rsidRPr="00417319">
        <w:rPr>
          <w:sz w:val="12"/>
          <w:szCs w:val="12"/>
        </w:rPr>
        <w:t>that sustainability transitions might involve potentially fundamental changes in the capitalist system.</w:t>
      </w:r>
      <w:r>
        <w:t xml:space="preserve"> </w:t>
      </w:r>
      <w:r w:rsidRPr="00417319">
        <w:rPr>
          <w:u w:val="single"/>
        </w:rPr>
        <w:t>Blindness to capitalism</w:t>
      </w:r>
      <w:r>
        <w:t xml:space="preserve"> </w:t>
      </w:r>
      <w:r w:rsidRPr="00417319">
        <w:rPr>
          <w:sz w:val="12"/>
          <w:szCs w:val="12"/>
        </w:rPr>
        <w:t>also</w:t>
      </w:r>
      <w:r>
        <w:t xml:space="preserve"> </w:t>
      </w:r>
      <w:r w:rsidRPr="00417319">
        <w:rPr>
          <w:rStyle w:val="Emphasis"/>
        </w:rPr>
        <w:t xml:space="preserve">risks a return to an </w:t>
      </w:r>
      <w:proofErr w:type="spellStart"/>
      <w:r w:rsidRPr="00417319">
        <w:rPr>
          <w:rStyle w:val="Emphasis"/>
        </w:rPr>
        <w:t>idealised</w:t>
      </w:r>
      <w:proofErr w:type="spellEnd"/>
      <w:r w:rsidRPr="00417319">
        <w:rPr>
          <w:rStyle w:val="Emphasis"/>
        </w:rPr>
        <w:t xml:space="preserve"> image of the capitalist economy, which will constrain</w:t>
      </w:r>
      <w:r w:rsidRPr="00417319">
        <w:rPr>
          <w:sz w:val="12"/>
          <w:szCs w:val="12"/>
        </w:rPr>
        <w:t>, rather than support</w:t>
      </w:r>
      <w:r>
        <w:t xml:space="preserve"> </w:t>
      </w:r>
      <w:r w:rsidRPr="00417319">
        <w:rPr>
          <w:rStyle w:val="Emphasis"/>
        </w:rPr>
        <w:t>STR</w:t>
      </w:r>
      <w:r>
        <w:t xml:space="preserve">. </w:t>
      </w:r>
      <w:r w:rsidRPr="00417319">
        <w:rPr>
          <w:sz w:val="12"/>
          <w:szCs w:val="12"/>
        </w:rPr>
        <w:t>Why should STR scholars turn their attention to capitalism? Why now? In this article, I argue that as STR emerges as a mature,</w:t>
      </w:r>
      <w:r>
        <w:rPr>
          <w:sz w:val="12"/>
          <w:szCs w:val="12"/>
        </w:rPr>
        <w:t xml:space="preserve"> </w:t>
      </w:r>
      <w:proofErr w:type="spellStart"/>
      <w:r w:rsidRPr="00417319">
        <w:rPr>
          <w:sz w:val="12"/>
          <w:szCs w:val="12"/>
        </w:rPr>
        <w:t>recognised</w:t>
      </w:r>
      <w:proofErr w:type="spellEnd"/>
      <w:r w:rsidRPr="00417319">
        <w:rPr>
          <w:sz w:val="12"/>
          <w:szCs w:val="12"/>
        </w:rPr>
        <w:t>, and respected research field and community, a consideration of capitalism is particularly relevant to address three critical</w:t>
      </w:r>
      <w:r>
        <w:rPr>
          <w:sz w:val="12"/>
          <w:szCs w:val="12"/>
        </w:rPr>
        <w:t xml:space="preserve"> </w:t>
      </w:r>
      <w:r w:rsidRPr="00417319">
        <w:rPr>
          <w:sz w:val="12"/>
          <w:szCs w:val="12"/>
        </w:rPr>
        <w:t>research challenges (</w:t>
      </w:r>
      <w:proofErr w:type="spellStart"/>
      <w:r w:rsidRPr="00417319">
        <w:rPr>
          <w:sz w:val="12"/>
          <w:szCs w:val="12"/>
        </w:rPr>
        <w:t>Loorbach</w:t>
      </w:r>
      <w:proofErr w:type="spellEnd"/>
      <w:r w:rsidRPr="00417319">
        <w:rPr>
          <w:sz w:val="12"/>
          <w:szCs w:val="12"/>
        </w:rPr>
        <w:t xml:space="preserve"> et al., 2017; STRN, 2017; </w:t>
      </w:r>
      <w:proofErr w:type="spellStart"/>
      <w:r w:rsidRPr="00417319">
        <w:rPr>
          <w:sz w:val="12"/>
          <w:szCs w:val="12"/>
        </w:rPr>
        <w:t>Wieczorek</w:t>
      </w:r>
      <w:proofErr w:type="spellEnd"/>
      <w:r w:rsidRPr="00417319">
        <w:rPr>
          <w:sz w:val="12"/>
          <w:szCs w:val="12"/>
        </w:rPr>
        <w:t>, 2018). First,</w:t>
      </w:r>
      <w:r>
        <w:t xml:space="preserve"> </w:t>
      </w:r>
      <w:r w:rsidRPr="00417319">
        <w:rPr>
          <w:u w:val="single"/>
        </w:rPr>
        <w:t>the debate on capitalism</w:t>
      </w:r>
      <w:r w:rsidRPr="00417319">
        <w:rPr>
          <w:sz w:val="12"/>
          <w:szCs w:val="12"/>
        </w:rPr>
        <w:t>, particularly the relationship between economic growth and sustainability,</w:t>
      </w:r>
      <w:r>
        <w:t xml:space="preserve"> </w:t>
      </w:r>
      <w:r w:rsidRPr="00417319">
        <w:rPr>
          <w:u w:val="single"/>
        </w:rPr>
        <w:t>cannot be ignored in any serious evaluation of the sustainability of sustainability transitions</w:t>
      </w:r>
      <w:r>
        <w:t xml:space="preserve">. </w:t>
      </w:r>
      <w:r w:rsidRPr="00417319">
        <w:rPr>
          <w:sz w:val="12"/>
          <w:szCs w:val="12"/>
        </w:rPr>
        <w:t>Second, an explicit consideration of capitalism is essential for applying sustainability transition theories and frameworks to cases in the Global South, where many of transition frameworks’ implicit theoretical assumptions do not hold, and where anti- or non-capitalist logics have informed critiques of ‘Western’ sustainability transitions and related frameworks of progress</w:t>
      </w:r>
      <w:r>
        <w:rPr>
          <w:sz w:val="12"/>
          <w:szCs w:val="12"/>
        </w:rPr>
        <w:t xml:space="preserve"> </w:t>
      </w:r>
      <w:r w:rsidRPr="00417319">
        <w:rPr>
          <w:sz w:val="12"/>
          <w:szCs w:val="12"/>
        </w:rPr>
        <w:t>and development. Third, as STR moves toward an increasingly forward-looking agenda, questioning the supposed inevitability of</w:t>
      </w:r>
      <w:r>
        <w:rPr>
          <w:sz w:val="12"/>
          <w:szCs w:val="12"/>
        </w:rPr>
        <w:t xml:space="preserve"> </w:t>
      </w:r>
      <w:r w:rsidRPr="00417319">
        <w:rPr>
          <w:sz w:val="12"/>
          <w:szCs w:val="12"/>
        </w:rPr>
        <w:t>capitalism is fundamental to envisioning and exploring a broader and more diverse range of possible transition pathways.</w:t>
      </w:r>
      <w:r>
        <w:rPr>
          <w:sz w:val="12"/>
          <w:szCs w:val="12"/>
        </w:rPr>
        <w:t xml:space="preserve"> </w:t>
      </w:r>
      <w:r w:rsidRPr="00417319">
        <w:rPr>
          <w:sz w:val="12"/>
          <w:szCs w:val="12"/>
        </w:rPr>
        <w:t>This article is structured as follows. After providing a minimal definition of capitalism, I identify past engagements of STR,</w:t>
      </w:r>
      <w:r>
        <w:rPr>
          <w:sz w:val="12"/>
          <w:szCs w:val="12"/>
        </w:rPr>
        <w:t xml:space="preserve"> </w:t>
      </w:r>
      <w:r w:rsidRPr="00417319">
        <w:rPr>
          <w:sz w:val="12"/>
          <w:szCs w:val="12"/>
        </w:rPr>
        <w:t>highlighting the few instances in which capitalism has made it into theories and models of sustainability transitions and reviewing</w:t>
      </w:r>
      <w:r>
        <w:rPr>
          <w:sz w:val="12"/>
          <w:szCs w:val="12"/>
        </w:rPr>
        <w:t xml:space="preserve"> </w:t>
      </w:r>
      <w:r w:rsidRPr="00417319">
        <w:rPr>
          <w:sz w:val="12"/>
          <w:szCs w:val="12"/>
        </w:rPr>
        <w:t>many more in which it has not. I then develop my main argument—that</w:t>
      </w:r>
      <w:r>
        <w:t xml:space="preserve"> </w:t>
      </w:r>
      <w:r w:rsidRPr="00417319">
        <w:rPr>
          <w:u w:val="single"/>
        </w:rPr>
        <w:t xml:space="preserve">the study of sustainability transitions </w:t>
      </w:r>
      <w:r w:rsidRPr="00DF4D9B">
        <w:rPr>
          <w:u w:val="single"/>
        </w:rPr>
        <w:t>cannot be wholly</w:t>
      </w:r>
      <w:r>
        <w:t xml:space="preserve"> </w:t>
      </w:r>
      <w:r w:rsidRPr="00417319">
        <w:rPr>
          <w:rStyle w:val="Emphasis"/>
        </w:rPr>
        <w:t>prescinded from the rigorous analysis and critiques of capitalism</w:t>
      </w:r>
      <w:r w:rsidRPr="00417319">
        <w:rPr>
          <w:sz w:val="12"/>
          <w:szCs w:val="12"/>
        </w:rPr>
        <w:t>—specifically in relation to the three challenges of STR, namely the</w:t>
      </w:r>
      <w:r>
        <w:rPr>
          <w:sz w:val="12"/>
          <w:szCs w:val="12"/>
        </w:rPr>
        <w:t xml:space="preserve"> </w:t>
      </w:r>
      <w:r w:rsidRPr="00417319">
        <w:rPr>
          <w:sz w:val="12"/>
          <w:szCs w:val="12"/>
        </w:rPr>
        <w:t>analysis of the actual sustainability of sustainability transitions, the application of transition theory to the Global South, and the move</w:t>
      </w:r>
      <w:r>
        <w:rPr>
          <w:sz w:val="12"/>
          <w:szCs w:val="12"/>
        </w:rPr>
        <w:t xml:space="preserve"> </w:t>
      </w:r>
      <w:r w:rsidRPr="00417319">
        <w:rPr>
          <w:sz w:val="12"/>
          <w:szCs w:val="12"/>
        </w:rPr>
        <w:t>towards forward-looking STR. I conclude by identifying further implications of this argument for STR with respect to practice and the</w:t>
      </w:r>
      <w:r>
        <w:rPr>
          <w:sz w:val="12"/>
          <w:szCs w:val="12"/>
        </w:rPr>
        <w:t xml:space="preserve"> </w:t>
      </w:r>
      <w:r w:rsidRPr="00417319">
        <w:rPr>
          <w:sz w:val="12"/>
          <w:szCs w:val="12"/>
        </w:rPr>
        <w:t>validity of current theoretical frameworks. Ultimately, this paper invites STR scholars to be more openly reflexive not only about</w:t>
      </w:r>
      <w:r>
        <w:rPr>
          <w:sz w:val="12"/>
          <w:szCs w:val="12"/>
        </w:rPr>
        <w:t xml:space="preserve"> </w:t>
      </w:r>
      <w:r w:rsidRPr="00417319">
        <w:rPr>
          <w:sz w:val="12"/>
          <w:szCs w:val="12"/>
        </w:rPr>
        <w:t>possible theoretical and analytical biases, but also in considering their roles in a world in which sustainability and other transformations are urged, envisioned, contested, and resisted by a very large and diverse number of actors and coalitions.</w:t>
      </w:r>
    </w:p>
    <w:p w14:paraId="668ECB54" w14:textId="77777777" w:rsidR="00C357B2" w:rsidRDefault="00C357B2" w:rsidP="00C357B2">
      <w:pPr>
        <w:rPr>
          <w:sz w:val="12"/>
          <w:szCs w:val="12"/>
        </w:rPr>
      </w:pPr>
    </w:p>
    <w:p w14:paraId="07C14013" w14:textId="77777777" w:rsidR="00CF2210" w:rsidRPr="00CF2210" w:rsidRDefault="00CF2210" w:rsidP="00CF2210"/>
    <w:p w14:paraId="290CCD54" w14:textId="29EBE8C0" w:rsidR="002C23D6" w:rsidRDefault="002C23D6" w:rsidP="002C23D6">
      <w:pPr>
        <w:pStyle w:val="Heading2"/>
      </w:pPr>
      <w:r>
        <w:t>Impact Debate</w:t>
      </w:r>
    </w:p>
    <w:p w14:paraId="4F9A68DA" w14:textId="77777777" w:rsidR="00447D0F" w:rsidRDefault="00447D0F" w:rsidP="00447D0F">
      <w:pPr>
        <w:pStyle w:val="Heading3"/>
      </w:pPr>
      <w:r>
        <w:t>Cap Bad T/L</w:t>
      </w:r>
    </w:p>
    <w:p w14:paraId="71B54C0F" w14:textId="77777777" w:rsidR="00447D0F" w:rsidRPr="00DB5C2E" w:rsidRDefault="00447D0F" w:rsidP="00447D0F">
      <w:pPr>
        <w:pStyle w:val="Heading4"/>
      </w:pPr>
      <w:r>
        <w:t xml:space="preserve">Capitalism’s </w:t>
      </w:r>
      <w:r w:rsidRPr="0005664B">
        <w:rPr>
          <w:u w:val="single"/>
        </w:rPr>
        <w:t>cumulative crises outweigh</w:t>
      </w:r>
      <w:r>
        <w:t xml:space="preserve"> – </w:t>
      </w:r>
      <w:r w:rsidRPr="0005664B">
        <w:rPr>
          <w:u w:val="single"/>
        </w:rPr>
        <w:t>laundry list</w:t>
      </w:r>
      <w:r>
        <w:t xml:space="preserve"> of impacts.</w:t>
      </w:r>
    </w:p>
    <w:p w14:paraId="5333C59F" w14:textId="77777777" w:rsidR="00447D0F" w:rsidRDefault="00447D0F" w:rsidP="00447D0F">
      <w:pPr>
        <w:pStyle w:val="ListParagraph"/>
        <w:numPr>
          <w:ilvl w:val="0"/>
          <w:numId w:val="12"/>
        </w:numPr>
      </w:pPr>
      <w:r>
        <w:t xml:space="preserve">Globalized capitalism is unsustainable </w:t>
      </w:r>
    </w:p>
    <w:p w14:paraId="04314D71" w14:textId="77777777" w:rsidR="00447D0F" w:rsidRDefault="00447D0F" w:rsidP="00447D0F">
      <w:pPr>
        <w:pStyle w:val="ListParagraph"/>
        <w:numPr>
          <w:ilvl w:val="0"/>
          <w:numId w:val="12"/>
        </w:numPr>
      </w:pPr>
      <w:r>
        <w:t>Laundry list: environment, politics, wars</w:t>
      </w:r>
    </w:p>
    <w:p w14:paraId="72749202" w14:textId="77777777" w:rsidR="00447D0F" w:rsidRDefault="00447D0F" w:rsidP="00447D0F">
      <w:r w:rsidRPr="00BA1B04">
        <w:rPr>
          <w:rStyle w:val="Heading4Char"/>
        </w:rPr>
        <w:t>Marques, 20</w:t>
      </w:r>
      <w:r>
        <w:t xml:space="preserve"> (</w:t>
      </w:r>
      <w:r w:rsidRPr="00BA1B04">
        <w:t>Luiz Marques is associate professor at the Department of History, University of Campinas (</w:t>
      </w:r>
      <w:proofErr w:type="spellStart"/>
      <w:r w:rsidRPr="00BA1B04">
        <w:t>Unicamp</w:t>
      </w:r>
      <w:proofErr w:type="spellEnd"/>
      <w:r w:rsidRPr="00BA1B04">
        <w:t>), Brazil. He has published several books and essays on the Classical Tradition and, more recently, has dedicated his studies to investigate the growing anthropogenic degradation of ecosystems</w:t>
      </w:r>
      <w:r>
        <w:t xml:space="preserve">. </w:t>
      </w:r>
      <w:r w:rsidRPr="00EA58FF">
        <w:t>Translation by William Shelton</w:t>
      </w:r>
      <w:r>
        <w:t xml:space="preserve">. “Pandemics, Existential and non-Existential Risks to Humanity” </w:t>
      </w:r>
      <w:r w:rsidRPr="00BA1B04">
        <w:t>São Paulo. Vol. 23, 2020</w:t>
      </w:r>
      <w:r>
        <w:t xml:space="preserve">, </w:t>
      </w:r>
      <w:r w:rsidRPr="00BA1B04">
        <w:t xml:space="preserve">https://www.scielo.br/j/asoc/a/M6BMn4gtwyTZHnkWTDJDt8C/?lang=en&amp;format=pdf, </w:t>
      </w:r>
      <w:proofErr w:type="spellStart"/>
      <w:r w:rsidRPr="00BA1B04">
        <w:t>mo</w:t>
      </w:r>
      <w:proofErr w:type="spellEnd"/>
      <w:r>
        <w:t xml:space="preserve">, </w:t>
      </w:r>
      <w:r w:rsidRPr="00B8226B">
        <w:rPr>
          <w:strike/>
        </w:rPr>
        <w:t>ableist language</w:t>
      </w:r>
      <w:r>
        <w:t xml:space="preserve"> [replaced]</w:t>
      </w:r>
      <w:r w:rsidRPr="00BA1B04">
        <w:t>)</w:t>
      </w:r>
    </w:p>
    <w:p w14:paraId="7D124C23" w14:textId="77777777" w:rsidR="00447D0F" w:rsidRDefault="00447D0F" w:rsidP="00447D0F">
      <w:pPr>
        <w:rPr>
          <w:sz w:val="16"/>
          <w:szCs w:val="16"/>
        </w:rPr>
      </w:pPr>
      <w:r w:rsidRPr="001C127F">
        <w:rPr>
          <w:sz w:val="16"/>
          <w:szCs w:val="16"/>
        </w:rPr>
        <w:t xml:space="preserve">This article develops the conclusions of a previous one, published in the </w:t>
      </w:r>
      <w:proofErr w:type="spellStart"/>
      <w:r w:rsidRPr="001C127F">
        <w:rPr>
          <w:sz w:val="16"/>
          <w:szCs w:val="16"/>
        </w:rPr>
        <w:t>Jornal</w:t>
      </w:r>
      <w:proofErr w:type="spellEnd"/>
      <w:r w:rsidRPr="001C127F">
        <w:rPr>
          <w:sz w:val="16"/>
          <w:szCs w:val="16"/>
        </w:rPr>
        <w:t xml:space="preserve"> de </w:t>
      </w:r>
      <w:proofErr w:type="spellStart"/>
      <w:r w:rsidRPr="001C127F">
        <w:rPr>
          <w:sz w:val="16"/>
          <w:szCs w:val="16"/>
        </w:rPr>
        <w:t>Unicamp</w:t>
      </w:r>
      <w:proofErr w:type="spellEnd"/>
      <w:r w:rsidRPr="001C127F">
        <w:rPr>
          <w:sz w:val="16"/>
          <w:szCs w:val="16"/>
        </w:rPr>
        <w:t xml:space="preserve"> on May 5 of this year (MARQUES, 2020), as well as in the journal Cosmos e </w:t>
      </w:r>
      <w:proofErr w:type="spellStart"/>
      <w:r w:rsidRPr="001C127F">
        <w:rPr>
          <w:sz w:val="16"/>
          <w:szCs w:val="16"/>
        </w:rPr>
        <w:t>Contexto</w:t>
      </w:r>
      <w:proofErr w:type="spellEnd"/>
      <w:r w:rsidRPr="001C127F">
        <w:rPr>
          <w:sz w:val="16"/>
          <w:szCs w:val="16"/>
        </w:rPr>
        <w:t xml:space="preserve"> (also with a translation into English</w:t>
      </w:r>
      <w:proofErr w:type="gramStart"/>
      <w:r w:rsidRPr="001C127F">
        <w:rPr>
          <w:sz w:val="16"/>
          <w:szCs w:val="16"/>
        </w:rPr>
        <w:t>1 )</w:t>
      </w:r>
      <w:proofErr w:type="gramEnd"/>
      <w:r w:rsidRPr="001C127F">
        <w:rPr>
          <w:sz w:val="16"/>
          <w:szCs w:val="16"/>
        </w:rPr>
        <w:t>. We should, therefore, recap its final paragraph before continuing on to the heart of what will follow: once the pandemic has passed, it will no longer be plausible to expect a new cycle of economic growth. Some will certainly occur, but it will be conjunctural and soon be truncated by the climatic, ecological, and health chaos generated by the three systemic crises befalling contemporary societies with ever greater force: the climate emergency, decline in biodiversity, and industrial pollution. The varied developmentalist agendas typical of twentieth century ideological clashes are no longer current, even though, zombie-like, they have persisted into the twenty-first century. We can and should applaud the 17 Sustainable Development Goals, but it is increasingly clear that none of them will be achieved by 2030. Given that our wildlife habitat-destroying, globalized food system foments zoonoses, it is very possible that the coming decade will be marked by other pandemics. It certainly will be marked by a deepening of all the socioenvironmental crises that were already afflicting us before the current health crisis. The unavoidable reality is that the global post-pandemic political agenda will be defensive, adaptive, and will gravitate around the survival of societies, in a world hereafter ever more hostile, as it will be hotter, more economically dysfunctional, more unequal, more biologically impoverished, much more polluted, and, for all these reasons, sicker, even in the improbable absence of other pandemics. In this context, survival is not a minimal program. Survival today requires us to struggle for something more ambitious than the twentieth century’s social democratic or revolutionary programs. It supposes redefining the very meaning and purpose of economic activity, which, in the final instance, is to say redefining our position as a society and as a species within the realm of the biosphere.</w:t>
      </w:r>
    </w:p>
    <w:p w14:paraId="41FFCCD5" w14:textId="77777777" w:rsidR="00447D0F" w:rsidRPr="00B8226B" w:rsidRDefault="00447D0F" w:rsidP="00447D0F"/>
    <w:p w14:paraId="0D61D36F" w14:textId="77777777" w:rsidR="00447D0F" w:rsidRPr="001C127F" w:rsidRDefault="00447D0F" w:rsidP="00447D0F">
      <w:pPr>
        <w:rPr>
          <w:sz w:val="16"/>
        </w:rPr>
      </w:pPr>
      <w:r w:rsidRPr="009B6252">
        <w:rPr>
          <w:rStyle w:val="StyleUnderline"/>
        </w:rPr>
        <w:t>We must insist upon these crises’ economic dimension:</w:t>
      </w:r>
      <w:r w:rsidRPr="001C127F">
        <w:rPr>
          <w:sz w:val="16"/>
        </w:rPr>
        <w:t xml:space="preserve"> post-pandemic </w:t>
      </w:r>
      <w:r w:rsidRPr="009B6252">
        <w:rPr>
          <w:rStyle w:val="Emphasis"/>
        </w:rPr>
        <w:t>globalized capitalism</w:t>
      </w:r>
      <w:r w:rsidRPr="009B6252">
        <w:rPr>
          <w:rStyle w:val="StyleUnderline"/>
        </w:rPr>
        <w:t xml:space="preserve"> will no longer grow</w:t>
      </w:r>
      <w:r w:rsidRPr="001C127F">
        <w:rPr>
          <w:sz w:val="16"/>
        </w:rPr>
        <w:t xml:space="preserve"> – except briefly, locally, and always at lower rates –, </w:t>
      </w:r>
      <w:r w:rsidRPr="009B6252">
        <w:rPr>
          <w:rStyle w:val="StyleUnderline"/>
        </w:rPr>
        <w:t>impeded</w:t>
      </w:r>
      <w:r w:rsidRPr="001C127F">
        <w:rPr>
          <w:sz w:val="16"/>
        </w:rPr>
        <w:t xml:space="preserve"> as it is </w:t>
      </w:r>
      <w:r w:rsidRPr="009B6252">
        <w:rPr>
          <w:rStyle w:val="StyleUnderline"/>
        </w:rPr>
        <w:t>by</w:t>
      </w:r>
      <w:r w:rsidRPr="001C127F">
        <w:rPr>
          <w:sz w:val="16"/>
        </w:rPr>
        <w:t xml:space="preserve"> those </w:t>
      </w:r>
      <w:r w:rsidRPr="009B6252">
        <w:rPr>
          <w:rStyle w:val="StyleUnderline"/>
        </w:rPr>
        <w:t xml:space="preserve">growing imbalances in the Earth system caused precisely </w:t>
      </w:r>
      <w:r w:rsidRPr="009B6252">
        <w:rPr>
          <w:rStyle w:val="Emphasis"/>
        </w:rPr>
        <w:t>by that growth</w:t>
      </w:r>
      <w:r w:rsidRPr="009B6252">
        <w:rPr>
          <w:rStyle w:val="StyleUnderline"/>
        </w:rPr>
        <w:t xml:space="preserve">. An era of structural </w:t>
      </w:r>
      <w:r w:rsidRPr="009B6252">
        <w:rPr>
          <w:rStyle w:val="Emphasis"/>
        </w:rPr>
        <w:t>stagnation</w:t>
      </w:r>
      <w:r w:rsidRPr="001C127F">
        <w:rPr>
          <w:sz w:val="16"/>
        </w:rPr>
        <w:t xml:space="preserve"> with crises of forced economic degrowth </w:t>
      </w:r>
      <w:r w:rsidRPr="009B6252">
        <w:rPr>
          <w:rStyle w:val="StyleUnderline"/>
        </w:rPr>
        <w:t>has begun.</w:t>
      </w:r>
      <w:r w:rsidRPr="001C127F">
        <w:rPr>
          <w:sz w:val="16"/>
        </w:rPr>
        <w:t xml:space="preserve"> The 2007-2008 global financial crisis was its prelude and, since then, </w:t>
      </w:r>
      <w:r w:rsidRPr="009B6252">
        <w:rPr>
          <w:rStyle w:val="StyleUnderline"/>
        </w:rPr>
        <w:t>globalization’s brutal mechanism has begun to jam.</w:t>
      </w:r>
      <w:r w:rsidRPr="001C127F">
        <w:rPr>
          <w:sz w:val="16"/>
        </w:rPr>
        <w:t xml:space="preserve"> There are many symptoms of this: the final </w:t>
      </w:r>
      <w:r w:rsidRPr="001C127F">
        <w:rPr>
          <w:rStyle w:val="Emphasis"/>
        </w:rPr>
        <w:t>dissociation</w:t>
      </w:r>
      <w:r w:rsidRPr="001C127F">
        <w:rPr>
          <w:rStyle w:val="StyleUnderline"/>
        </w:rPr>
        <w:t xml:space="preserve"> between </w:t>
      </w:r>
      <w:r w:rsidRPr="001C127F">
        <w:rPr>
          <w:rStyle w:val="Emphasis"/>
        </w:rPr>
        <w:t>financial markets</w:t>
      </w:r>
      <w:r w:rsidRPr="001C127F">
        <w:rPr>
          <w:rStyle w:val="StyleUnderline"/>
        </w:rPr>
        <w:t xml:space="preserve"> and the </w:t>
      </w:r>
      <w:r w:rsidRPr="001C127F">
        <w:rPr>
          <w:rStyle w:val="Emphasis"/>
        </w:rPr>
        <w:t>real economy</w:t>
      </w:r>
      <w:r w:rsidRPr="001C127F">
        <w:rPr>
          <w:rStyle w:val="StyleUnderline"/>
        </w:rPr>
        <w:t>;</w:t>
      </w:r>
      <w:r w:rsidRPr="001C127F">
        <w:rPr>
          <w:sz w:val="16"/>
        </w:rPr>
        <w:t xml:space="preserve"> the </w:t>
      </w:r>
      <w:r w:rsidRPr="001C127F">
        <w:rPr>
          <w:rStyle w:val="StyleUnderline"/>
        </w:rPr>
        <w:t xml:space="preserve">spread of </w:t>
      </w:r>
      <w:r w:rsidRPr="001C127F">
        <w:rPr>
          <w:rStyle w:val="Emphasis"/>
        </w:rPr>
        <w:t>poverty</w:t>
      </w:r>
      <w:r w:rsidRPr="009B6252">
        <w:rPr>
          <w:rStyle w:val="Emphasis"/>
        </w:rPr>
        <w:t xml:space="preserve"> </w:t>
      </w:r>
      <w:r w:rsidRPr="001C127F">
        <w:rPr>
          <w:sz w:val="16"/>
        </w:rPr>
        <w:t xml:space="preserve">even in industrialized countries; the </w:t>
      </w:r>
      <w:r w:rsidRPr="001C127F">
        <w:rPr>
          <w:rStyle w:val="StyleUnderline"/>
        </w:rPr>
        <w:t>Greek and Brexit</w:t>
      </w:r>
      <w:r w:rsidRPr="009B6252">
        <w:rPr>
          <w:rStyle w:val="Emphasis"/>
        </w:rPr>
        <w:t xml:space="preserve"> </w:t>
      </w:r>
      <w:r w:rsidRPr="001C127F">
        <w:rPr>
          <w:rStyle w:val="Emphasis"/>
        </w:rPr>
        <w:t>crises</w:t>
      </w:r>
      <w:r w:rsidRPr="001C127F">
        <w:rPr>
          <w:sz w:val="16"/>
        </w:rPr>
        <w:t xml:space="preserve">; the </w:t>
      </w:r>
      <w:r w:rsidRPr="001C127F">
        <w:rPr>
          <w:rStyle w:val="StyleUnderline"/>
        </w:rPr>
        <w:t>ascension of extreme rightwing</w:t>
      </w:r>
      <w:r w:rsidRPr="001C127F">
        <w:rPr>
          <w:sz w:val="16"/>
        </w:rPr>
        <w:t xml:space="preserve"> movements and </w:t>
      </w:r>
      <w:r w:rsidRPr="001C127F">
        <w:rPr>
          <w:rStyle w:val="StyleUnderline"/>
        </w:rPr>
        <w:t>governments with</w:t>
      </w:r>
      <w:r w:rsidRPr="001C127F">
        <w:rPr>
          <w:sz w:val="16"/>
        </w:rPr>
        <w:t xml:space="preserve"> clearly </w:t>
      </w:r>
      <w:r w:rsidRPr="001C127F">
        <w:rPr>
          <w:rStyle w:val="Emphasis"/>
        </w:rPr>
        <w:t>fascist</w:t>
      </w:r>
      <w:r w:rsidRPr="001C127F">
        <w:rPr>
          <w:rStyle w:val="StyleUnderline"/>
        </w:rPr>
        <w:t xml:space="preserve"> characteristics</w:t>
      </w:r>
      <w:r w:rsidRPr="001C127F">
        <w:rPr>
          <w:sz w:val="16"/>
        </w:rPr>
        <w:t xml:space="preserve"> throughout the world, spreading from India to the USA, Europe, and, obviously, Brazil; </w:t>
      </w:r>
      <w:r w:rsidRPr="001C127F">
        <w:rPr>
          <w:rStyle w:val="StyleUnderline"/>
        </w:rPr>
        <w:t xml:space="preserve">the Sino-American trade war, with the growing risk of a </w:t>
      </w:r>
      <w:r w:rsidRPr="001C127F">
        <w:rPr>
          <w:rStyle w:val="Emphasis"/>
        </w:rPr>
        <w:t>war</w:t>
      </w:r>
      <w:r w:rsidRPr="001C127F">
        <w:rPr>
          <w:sz w:val="16"/>
        </w:rPr>
        <w:t xml:space="preserve"> that is not just economic. Taking stock of the global economic recovery a decade after the 2008 financial crisis, an </w:t>
      </w:r>
      <w:r w:rsidRPr="001C127F">
        <w:rPr>
          <w:rStyle w:val="StyleUnderline"/>
        </w:rPr>
        <w:t>IMF</w:t>
      </w:r>
      <w:r w:rsidRPr="001C127F">
        <w:rPr>
          <w:sz w:val="16"/>
        </w:rPr>
        <w:t xml:space="preserve"> working paper (CHEN; MRKAIC; NABAR, 2019, p. 2) rightfully </w:t>
      </w:r>
      <w:r w:rsidRPr="001C127F">
        <w:rPr>
          <w:rStyle w:val="StyleUnderline"/>
        </w:rPr>
        <w:t>recognized that:</w:t>
      </w:r>
    </w:p>
    <w:p w14:paraId="7CF90ACF" w14:textId="77777777" w:rsidR="00447D0F" w:rsidRPr="001C127F" w:rsidRDefault="00447D0F" w:rsidP="00447D0F">
      <w:pPr>
        <w:rPr>
          <w:sz w:val="16"/>
        </w:rPr>
      </w:pPr>
      <w:r w:rsidRPr="001C127F">
        <w:rPr>
          <w:rStyle w:val="StyleUnderline"/>
        </w:rPr>
        <w:t>Output losses</w:t>
      </w:r>
      <w:r w:rsidRPr="001C127F">
        <w:rPr>
          <w:sz w:val="16"/>
        </w:rPr>
        <w:t xml:space="preserve"> after the crisis </w:t>
      </w:r>
      <w:r w:rsidRPr="001C127F">
        <w:rPr>
          <w:rStyle w:val="StyleUnderline"/>
        </w:rPr>
        <w:t>appear</w:t>
      </w:r>
      <w:r w:rsidRPr="001C127F">
        <w:rPr>
          <w:sz w:val="16"/>
        </w:rPr>
        <w:t xml:space="preserve"> to be </w:t>
      </w:r>
      <w:r w:rsidRPr="001C127F">
        <w:rPr>
          <w:rStyle w:val="StyleUnderline"/>
        </w:rPr>
        <w:t>persistent</w:t>
      </w:r>
      <w:r w:rsidRPr="001C127F">
        <w:rPr>
          <w:sz w:val="16"/>
        </w:rPr>
        <w:t xml:space="preserve">, irrespective of whether a country suffered a banking crisis in 2007–08. Sluggish investment was a key channel through which these losses registered, </w:t>
      </w:r>
      <w:r w:rsidRPr="001C127F">
        <w:rPr>
          <w:rStyle w:val="StyleUnderline"/>
        </w:rPr>
        <w:t>accompanied by long-lasting capital and</w:t>
      </w:r>
      <w:r w:rsidRPr="001C127F">
        <w:rPr>
          <w:sz w:val="16"/>
        </w:rPr>
        <w:t xml:space="preserve"> total factor </w:t>
      </w:r>
      <w:r w:rsidRPr="001C127F">
        <w:rPr>
          <w:rStyle w:val="StyleUnderline"/>
        </w:rPr>
        <w:t>productivity shortfalls</w:t>
      </w:r>
      <w:r w:rsidRPr="001C127F">
        <w:rPr>
          <w:sz w:val="16"/>
        </w:rPr>
        <w:t xml:space="preserve"> relative to precrisis trends.</w:t>
      </w:r>
    </w:p>
    <w:p w14:paraId="79209DF5" w14:textId="77777777" w:rsidR="00447D0F" w:rsidRPr="001C127F" w:rsidRDefault="00447D0F" w:rsidP="00447D0F">
      <w:pPr>
        <w:rPr>
          <w:sz w:val="16"/>
        </w:rPr>
      </w:pPr>
      <w:r w:rsidRPr="001C127F">
        <w:rPr>
          <w:sz w:val="16"/>
        </w:rPr>
        <w:t xml:space="preserve">1. An era of </w:t>
      </w:r>
      <w:proofErr w:type="spellStart"/>
      <w:r w:rsidRPr="001C127F">
        <w:rPr>
          <w:rStyle w:val="StyleUnderline"/>
        </w:rPr>
        <w:t>ecosystemic</w:t>
      </w:r>
      <w:proofErr w:type="spellEnd"/>
      <w:r w:rsidRPr="001C127F">
        <w:rPr>
          <w:rStyle w:val="StyleUnderline"/>
        </w:rPr>
        <w:t xml:space="preserve"> disservices</w:t>
      </w:r>
    </w:p>
    <w:p w14:paraId="7358BC75" w14:textId="77777777" w:rsidR="00447D0F" w:rsidRPr="001C127F" w:rsidRDefault="00447D0F" w:rsidP="00447D0F">
      <w:pPr>
        <w:rPr>
          <w:sz w:val="16"/>
        </w:rPr>
      </w:pPr>
      <w:r w:rsidRPr="001C127F">
        <w:rPr>
          <w:rStyle w:val="StyleUnderline"/>
        </w:rPr>
        <w:t>That deceleration of the global economy is not only,</w:t>
      </w:r>
      <w:r w:rsidRPr="001C127F">
        <w:rPr>
          <w:sz w:val="16"/>
        </w:rPr>
        <w:t xml:space="preserve"> nor above all, </w:t>
      </w:r>
      <w:r w:rsidRPr="001C127F">
        <w:rPr>
          <w:rStyle w:val="StyleUnderline"/>
        </w:rPr>
        <w:t>the result of</w:t>
      </w:r>
      <w:r w:rsidRPr="001C127F">
        <w:rPr>
          <w:sz w:val="16"/>
        </w:rPr>
        <w:t xml:space="preserve"> internal dysfunctions of </w:t>
      </w:r>
      <w:r w:rsidRPr="001C127F">
        <w:rPr>
          <w:rStyle w:val="StyleUnderline"/>
        </w:rPr>
        <w:t>capitalism’s modus operandi.</w:t>
      </w:r>
      <w:r w:rsidRPr="001C127F">
        <w:rPr>
          <w:sz w:val="16"/>
        </w:rPr>
        <w:t xml:space="preserve"> Since the end of the twentieth century, and even more clearly through the second decade of this one, the perception that we were approaching a </w:t>
      </w:r>
      <w:r w:rsidRPr="001C127F">
        <w:rPr>
          <w:rStyle w:val="StyleUnderline"/>
        </w:rPr>
        <w:t>threshold beyond which the planet’s</w:t>
      </w:r>
      <w:r w:rsidRPr="001C127F">
        <w:rPr>
          <w:sz w:val="16"/>
        </w:rPr>
        <w:t xml:space="preserve"> so-called </w:t>
      </w:r>
      <w:r w:rsidRPr="001C127F">
        <w:rPr>
          <w:rStyle w:val="StyleUnderline"/>
        </w:rPr>
        <w:t>“</w:t>
      </w:r>
      <w:proofErr w:type="spellStart"/>
      <w:r w:rsidRPr="001C127F">
        <w:rPr>
          <w:rStyle w:val="StyleUnderline"/>
        </w:rPr>
        <w:t>ecosystemic</w:t>
      </w:r>
      <w:proofErr w:type="spellEnd"/>
      <w:r w:rsidRPr="001C127F">
        <w:rPr>
          <w:rStyle w:val="StyleUnderline"/>
        </w:rPr>
        <w:t xml:space="preserve"> services”</w:t>
      </w:r>
      <w:r w:rsidRPr="001C127F">
        <w:rPr>
          <w:sz w:val="16"/>
        </w:rPr>
        <w:t xml:space="preserve"> will </w:t>
      </w:r>
      <w:r w:rsidRPr="001C127F">
        <w:rPr>
          <w:rStyle w:val="StyleUnderline"/>
        </w:rPr>
        <w:t>become “</w:t>
      </w:r>
      <w:proofErr w:type="spellStart"/>
      <w:r w:rsidRPr="001C127F">
        <w:rPr>
          <w:rStyle w:val="StyleUnderline"/>
        </w:rPr>
        <w:t>ecosystemic</w:t>
      </w:r>
      <w:proofErr w:type="spellEnd"/>
      <w:r w:rsidRPr="001C127F">
        <w:rPr>
          <w:rStyle w:val="StyleUnderline"/>
        </w:rPr>
        <w:t xml:space="preserve"> </w:t>
      </w:r>
      <w:r w:rsidRPr="001C127F">
        <w:rPr>
          <w:rStyle w:val="Emphasis"/>
        </w:rPr>
        <w:t>disservices</w:t>
      </w:r>
      <w:r w:rsidRPr="001C127F">
        <w:rPr>
          <w:rStyle w:val="StyleUnderline"/>
        </w:rPr>
        <w:t>” has forcefully emerged.</w:t>
      </w:r>
      <w:r w:rsidRPr="001C127F">
        <w:rPr>
          <w:sz w:val="16"/>
        </w:rPr>
        <w:t xml:space="preserve"> The current pandemic is one of those disservices. That perception has shown itself, for example, in the 2013 manifesto, “Scientific Consensus on Maintaining Humanity’s Life Support Systems in the 21st Century,” proposed by Anthony </w:t>
      </w:r>
      <w:proofErr w:type="spellStart"/>
      <w:r w:rsidRPr="001C127F">
        <w:rPr>
          <w:sz w:val="16"/>
        </w:rPr>
        <w:t>Barnosky</w:t>
      </w:r>
      <w:proofErr w:type="spellEnd"/>
      <w:r w:rsidRPr="001C127F">
        <w:rPr>
          <w:sz w:val="16"/>
        </w:rPr>
        <w:t xml:space="preserve"> et al.2 (2012), and signed by more than 1,300 scientists, researchers, members of NGOs, students, and the general public, in more than 60 countries:</w:t>
      </w:r>
    </w:p>
    <w:p w14:paraId="2E42C978" w14:textId="77777777" w:rsidR="00447D0F" w:rsidRPr="001C127F" w:rsidRDefault="00447D0F" w:rsidP="00447D0F">
      <w:pPr>
        <w:rPr>
          <w:sz w:val="16"/>
        </w:rPr>
      </w:pPr>
      <w:r w:rsidRPr="001C127F">
        <w:rPr>
          <w:rStyle w:val="StyleUnderline"/>
        </w:rPr>
        <w:t>Earth is rapidly approaching a tipping point.</w:t>
      </w:r>
      <w:r w:rsidRPr="001C127F">
        <w:rPr>
          <w:sz w:val="16"/>
        </w:rPr>
        <w:t xml:space="preserve"> Human impacts are causing alarming levels of harm to our planet. As </w:t>
      </w:r>
      <w:proofErr w:type="spellStart"/>
      <w:r w:rsidRPr="001C127F">
        <w:rPr>
          <w:sz w:val="16"/>
        </w:rPr>
        <w:t>scien</w:t>
      </w:r>
      <w:proofErr w:type="spellEnd"/>
      <w:r w:rsidRPr="001C127F">
        <w:rPr>
          <w:sz w:val="16"/>
        </w:rPr>
        <w:t xml:space="preserve"> </w:t>
      </w:r>
      <w:proofErr w:type="spellStart"/>
      <w:r w:rsidRPr="001C127F">
        <w:rPr>
          <w:sz w:val="16"/>
        </w:rPr>
        <w:t>tists</w:t>
      </w:r>
      <w:proofErr w:type="spellEnd"/>
      <w:r w:rsidRPr="001C127F">
        <w:rPr>
          <w:sz w:val="16"/>
        </w:rPr>
        <w:t xml:space="preserve"> who study the interaction of people with the rest of the biosphere using a wide range of approaches, we agree that the evidence that humans are damaging their ecological life-support systems is overwhelming.</w:t>
      </w:r>
    </w:p>
    <w:p w14:paraId="5337C8E6" w14:textId="77777777" w:rsidR="00447D0F" w:rsidRPr="001C127F" w:rsidRDefault="00447D0F" w:rsidP="00447D0F">
      <w:pPr>
        <w:rPr>
          <w:sz w:val="16"/>
        </w:rPr>
      </w:pPr>
      <w:r w:rsidRPr="001C127F">
        <w:rPr>
          <w:sz w:val="16"/>
        </w:rPr>
        <w:t xml:space="preserve">The two manifestos promoted by William Ripple and colleagues in 2017 and 2019, with more than fifteen thousand signatures, as well as the “SOS of 700 Scientists,” published in 2018 by the newspaper </w:t>
      </w:r>
      <w:proofErr w:type="spellStart"/>
      <w:r w:rsidRPr="001C127F">
        <w:rPr>
          <w:sz w:val="16"/>
        </w:rPr>
        <w:t>Libération</w:t>
      </w:r>
      <w:proofErr w:type="spellEnd"/>
      <w:r w:rsidRPr="001C127F">
        <w:rPr>
          <w:sz w:val="16"/>
        </w:rPr>
        <w:t xml:space="preserve">, point toward </w:t>
      </w:r>
      <w:r w:rsidRPr="001C127F">
        <w:rPr>
          <w:rStyle w:val="Emphasis"/>
        </w:rPr>
        <w:t>a global socioeconomic system</w:t>
      </w:r>
      <w:r w:rsidRPr="001C127F">
        <w:rPr>
          <w:rStyle w:val="StyleUnderline"/>
        </w:rPr>
        <w:t xml:space="preserve"> that has turned against itself as a result of its </w:t>
      </w:r>
      <w:r w:rsidRPr="001C127F">
        <w:rPr>
          <w:rStyle w:val="Emphasis"/>
        </w:rPr>
        <w:t>suicidal relationship</w:t>
      </w:r>
      <w:r w:rsidRPr="001C127F">
        <w:rPr>
          <w:rStyle w:val="StyleUnderline"/>
        </w:rPr>
        <w:t xml:space="preserve"> with the environment.</w:t>
      </w:r>
      <w:r w:rsidRPr="001C127F">
        <w:rPr>
          <w:sz w:val="16"/>
        </w:rPr>
        <w:t xml:space="preserve"> In an interview given in 2017 to the NGO We Love Earth, Dennis Meadows insisted on the fact that various socioenvironmental imbalances caused by economic growth were guiding globalized capitalism to a process of collapse:</w:t>
      </w:r>
    </w:p>
    <w:p w14:paraId="1E230443" w14:textId="77777777" w:rsidR="00447D0F" w:rsidRPr="001C127F" w:rsidRDefault="00447D0F" w:rsidP="00447D0F">
      <w:pPr>
        <w:rPr>
          <w:sz w:val="16"/>
        </w:rPr>
      </w:pPr>
      <w:r w:rsidRPr="001C127F">
        <w:rPr>
          <w:rStyle w:val="StyleUnderline"/>
        </w:rPr>
        <w:t>We are in a period of collapse</w:t>
      </w:r>
      <w:r w:rsidRPr="001C127F">
        <w:rPr>
          <w:sz w:val="16"/>
        </w:rPr>
        <w:t xml:space="preserve"> now, which will intensify. (…) </w:t>
      </w:r>
      <w:r w:rsidRPr="001C127F">
        <w:rPr>
          <w:rStyle w:val="StyleUnderline"/>
        </w:rPr>
        <w:t>When you have a physical growth in a finite planet,</w:t>
      </w:r>
      <w:r w:rsidRPr="001C127F">
        <w:rPr>
          <w:sz w:val="16"/>
        </w:rPr>
        <w:t xml:space="preserve"> pressures are going to mount to stop the growth. And climate change is one of these pressures. (…) If we solved climate change, if we could somehow push a magic button and </w:t>
      </w:r>
      <w:r w:rsidRPr="001C127F">
        <w:rPr>
          <w:rStyle w:val="StyleUnderline"/>
        </w:rPr>
        <w:t>eliminate greenhouse gases</w:t>
      </w:r>
      <w:r w:rsidRPr="001C127F">
        <w:rPr>
          <w:sz w:val="16"/>
        </w:rPr>
        <w:t xml:space="preserve">, then, </w:t>
      </w:r>
      <w:r w:rsidRPr="001C127F">
        <w:rPr>
          <w:rStyle w:val="Emphasis"/>
        </w:rPr>
        <w:t>by continuing</w:t>
      </w:r>
      <w:r w:rsidRPr="001C127F">
        <w:rPr>
          <w:sz w:val="16"/>
        </w:rPr>
        <w:t xml:space="preserve"> with our </w:t>
      </w:r>
      <w:r w:rsidRPr="001C127F">
        <w:rPr>
          <w:rStyle w:val="Emphasis"/>
        </w:rPr>
        <w:t>growth</w:t>
      </w:r>
      <w:r w:rsidRPr="001C127F">
        <w:rPr>
          <w:rStyle w:val="StyleUnderline"/>
        </w:rPr>
        <w:t>, we would just have</w:t>
      </w:r>
      <w:r w:rsidRPr="001C127F">
        <w:rPr>
          <w:sz w:val="16"/>
        </w:rPr>
        <w:t xml:space="preserve"> to see </w:t>
      </w:r>
      <w:r w:rsidRPr="001C127F">
        <w:rPr>
          <w:rStyle w:val="Emphasis"/>
        </w:rPr>
        <w:t>bigger pressures</w:t>
      </w:r>
      <w:r w:rsidRPr="001C127F">
        <w:rPr>
          <w:sz w:val="16"/>
        </w:rPr>
        <w:t xml:space="preserve"> in other sectors: </w:t>
      </w:r>
      <w:r w:rsidRPr="001C127F">
        <w:rPr>
          <w:rStyle w:val="Emphasis"/>
        </w:rPr>
        <w:t>water scarcity, or epidemics, or warfare.</w:t>
      </w:r>
      <w:r w:rsidRPr="001C127F">
        <w:rPr>
          <w:sz w:val="16"/>
        </w:rPr>
        <w:t>..</w:t>
      </w:r>
    </w:p>
    <w:p w14:paraId="4067369C" w14:textId="77777777" w:rsidR="00447D0F" w:rsidRPr="001C127F" w:rsidRDefault="00447D0F" w:rsidP="00447D0F">
      <w:pPr>
        <w:rPr>
          <w:rStyle w:val="StyleUnderline"/>
        </w:rPr>
      </w:pPr>
      <w:r w:rsidRPr="001C127F">
        <w:rPr>
          <w:rStyle w:val="StyleUnderline"/>
        </w:rPr>
        <w:t>At this moment, the most evident pressure is the pandemic,</w:t>
      </w:r>
      <w:r w:rsidRPr="001C127F">
        <w:rPr>
          <w:sz w:val="16"/>
        </w:rPr>
        <w:t xml:space="preserve"> but it is not, in itself, the most threatening. Far more lethal pandemics have occurred in the past. The so-called Spanish Flu from 1918-1919, left nearly fifty million dead; the 1957-1958 influenza A virus subtype H2N2, commonly referred to as the Asian flu pandemic, caused an estimated two million to four million deaths worldwide in a world with approximately one third of today’s population (CLARK, 2008); the 1968 flu pandemic, the Influenza A virus subtype H3N2, also known as Hong-Kong flu, killed an estimated one million people all over the world; and the HIV/AIDS has claimed the lives of more than 32 million people since 1981. However, none of these worldwide health crises profoundly affected societies’ resilience. There are three reasons why the current pandemic has struck the world more brutally and more enduringly than those previous ones. First, it is </w:t>
      </w:r>
      <w:r w:rsidRPr="001C127F">
        <w:rPr>
          <w:rStyle w:val="StyleUnderline"/>
        </w:rPr>
        <w:t>operating in a world in which extreme globalization of the economy,</w:t>
      </w:r>
      <w:r w:rsidRPr="001C127F">
        <w:rPr>
          <w:sz w:val="16"/>
        </w:rPr>
        <w:t xml:space="preserve"> begun in the 1980s, </w:t>
      </w:r>
      <w:r w:rsidRPr="001C127F">
        <w:rPr>
          <w:rStyle w:val="StyleUnderline"/>
        </w:rPr>
        <w:t>has made</w:t>
      </w:r>
      <w:r w:rsidRPr="001C127F">
        <w:rPr>
          <w:sz w:val="16"/>
        </w:rPr>
        <w:t xml:space="preserve"> its industrial, agricultural and livestock business, and </w:t>
      </w:r>
      <w:r w:rsidRPr="001C127F">
        <w:rPr>
          <w:rStyle w:val="StyleUnderline"/>
        </w:rPr>
        <w:t>service chains</w:t>
      </w:r>
      <w:r w:rsidRPr="001C127F">
        <w:rPr>
          <w:sz w:val="16"/>
        </w:rPr>
        <w:t xml:space="preserve"> much </w:t>
      </w:r>
      <w:r w:rsidRPr="001C127F">
        <w:rPr>
          <w:rStyle w:val="StyleUnderline"/>
        </w:rPr>
        <w:t>more interdependent and</w:t>
      </w:r>
      <w:r w:rsidRPr="001C127F">
        <w:rPr>
          <w:sz w:val="16"/>
        </w:rPr>
        <w:t xml:space="preserve">, therefore, much more </w:t>
      </w:r>
      <w:r w:rsidRPr="001C127F">
        <w:rPr>
          <w:rStyle w:val="Emphasis"/>
        </w:rPr>
        <w:t>vulnerable to disruption.</w:t>
      </w:r>
      <w:r w:rsidRPr="001C127F">
        <w:rPr>
          <w:sz w:val="16"/>
        </w:rPr>
        <w:t xml:space="preserve"> Second, the near real time global bombardment of information (and misinformation) via the internet about its impact and about the number of lives being cut short is a factor of emotional stress that is not irrelevant. Very few of today’s seniors still remember either the 1957-1958 or the 1968 pandemics. But the trauma of the pandemic begun in 2020 will probably be forever imprinted on the memory of those who survive it. And, third, </w:t>
      </w:r>
      <w:r w:rsidRPr="001C127F">
        <w:rPr>
          <w:rStyle w:val="StyleUnderline"/>
        </w:rPr>
        <w:t>the current epidemic is occurring at a moment in which the growing malfunctioning of the global machine</w:t>
      </w:r>
      <w:r w:rsidRPr="001C127F">
        <w:rPr>
          <w:sz w:val="16"/>
        </w:rPr>
        <w:t xml:space="preserve"> alluded to above forces societies to </w:t>
      </w:r>
      <w:r w:rsidRPr="001C127F">
        <w:rPr>
          <w:rStyle w:val="StyleUnderline"/>
        </w:rPr>
        <w:t>expend</w:t>
      </w:r>
      <w:r w:rsidRPr="001C127F">
        <w:rPr>
          <w:sz w:val="16"/>
        </w:rPr>
        <w:t xml:space="preserve"> much </w:t>
      </w:r>
      <w:r w:rsidRPr="001C127F">
        <w:rPr>
          <w:rStyle w:val="StyleUnderline"/>
        </w:rPr>
        <w:t>more</w:t>
      </w:r>
      <w:r w:rsidRPr="001C127F">
        <w:rPr>
          <w:sz w:val="16"/>
        </w:rPr>
        <w:t xml:space="preserve"> of their </w:t>
      </w:r>
      <w:r w:rsidRPr="001C127F">
        <w:rPr>
          <w:rStyle w:val="StyleUnderline"/>
        </w:rPr>
        <w:t>energy just to</w:t>
      </w:r>
      <w:r w:rsidRPr="001C127F">
        <w:rPr>
          <w:sz w:val="16"/>
        </w:rPr>
        <w:t xml:space="preserve"> minimally </w:t>
      </w:r>
      <w:r w:rsidRPr="001C127F">
        <w:rPr>
          <w:rStyle w:val="StyleUnderline"/>
        </w:rPr>
        <w:t>remain functional in a</w:t>
      </w:r>
      <w:r w:rsidRPr="001C127F">
        <w:rPr>
          <w:sz w:val="16"/>
        </w:rPr>
        <w:t xml:space="preserve"> now extremely </w:t>
      </w:r>
      <w:r w:rsidRPr="001C127F">
        <w:rPr>
          <w:rStyle w:val="StyleUnderline"/>
        </w:rPr>
        <w:t xml:space="preserve">grave framework of </w:t>
      </w:r>
      <w:r w:rsidRPr="001C127F">
        <w:rPr>
          <w:rStyle w:val="Emphasis"/>
        </w:rPr>
        <w:t>socioenvironmental, political, and psychological</w:t>
      </w:r>
      <w:r w:rsidRPr="001C127F">
        <w:rPr>
          <w:rStyle w:val="StyleUnderline"/>
        </w:rPr>
        <w:t xml:space="preserve"> systemic </w:t>
      </w:r>
      <w:r w:rsidRPr="001C127F">
        <w:rPr>
          <w:rStyle w:val="Emphasis"/>
        </w:rPr>
        <w:t>crises</w:t>
      </w:r>
      <w:r w:rsidRPr="001C127F">
        <w:rPr>
          <w:rStyle w:val="StyleUnderline"/>
        </w:rPr>
        <w:t>.</w:t>
      </w:r>
    </w:p>
    <w:p w14:paraId="52A6E852" w14:textId="77777777" w:rsidR="00447D0F" w:rsidRPr="001C127F" w:rsidRDefault="00447D0F" w:rsidP="00447D0F">
      <w:pPr>
        <w:rPr>
          <w:sz w:val="16"/>
        </w:rPr>
      </w:pPr>
      <w:r w:rsidRPr="001C127F">
        <w:rPr>
          <w:sz w:val="16"/>
        </w:rPr>
        <w:t xml:space="preserve">2. </w:t>
      </w:r>
      <w:r w:rsidRPr="001C127F">
        <w:rPr>
          <w:rStyle w:val="StyleUnderline"/>
        </w:rPr>
        <w:t xml:space="preserve">The concurrence of </w:t>
      </w:r>
      <w:r w:rsidRPr="001C127F">
        <w:rPr>
          <w:rStyle w:val="Emphasis"/>
        </w:rPr>
        <w:t>nine combined regressions</w:t>
      </w:r>
    </w:p>
    <w:p w14:paraId="682B6FF9" w14:textId="77777777" w:rsidR="00447D0F" w:rsidRPr="00DB5C2E" w:rsidRDefault="00447D0F" w:rsidP="00447D0F">
      <w:pPr>
        <w:rPr>
          <w:rStyle w:val="Emphasis"/>
        </w:rPr>
      </w:pPr>
      <w:r w:rsidRPr="00DB5C2E">
        <w:rPr>
          <w:rStyle w:val="StyleUnderline"/>
        </w:rPr>
        <w:t>These crises demand</w:t>
      </w:r>
      <w:r w:rsidRPr="00DB5C2E">
        <w:rPr>
          <w:sz w:val="16"/>
        </w:rPr>
        <w:t xml:space="preserve"> undelayable, globally orchestrated </w:t>
      </w:r>
      <w:r w:rsidRPr="00DB5C2E">
        <w:rPr>
          <w:rStyle w:val="StyleUnderline"/>
        </w:rPr>
        <w:t>political reactions</w:t>
      </w:r>
      <w:r w:rsidRPr="00DB5C2E">
        <w:rPr>
          <w:sz w:val="16"/>
        </w:rPr>
        <w:t xml:space="preserve"> of our </w:t>
      </w:r>
      <w:r w:rsidRPr="00DB5C2E">
        <w:rPr>
          <w:rStyle w:val="StyleUnderline"/>
        </w:rPr>
        <w:t>societies</w:t>
      </w:r>
      <w:r w:rsidRPr="00DB5C2E">
        <w:rPr>
          <w:sz w:val="16"/>
        </w:rPr>
        <w:t xml:space="preserve"> that are, at the same time, being divided into two evermore hardened and incommunicative groups. On one hand, </w:t>
      </w:r>
      <w:r w:rsidRPr="00DB5C2E">
        <w:rPr>
          <w:rStyle w:val="StyleUnderline"/>
        </w:rPr>
        <w:t>the state-corporative establishment, determined to maintain</w:t>
      </w:r>
      <w:r w:rsidRPr="00DB5C2E">
        <w:rPr>
          <w:sz w:val="16"/>
        </w:rPr>
        <w:t xml:space="preserve"> the machinery of </w:t>
      </w:r>
      <w:r w:rsidRPr="00DB5C2E">
        <w:rPr>
          <w:rStyle w:val="StyleUnderline"/>
        </w:rPr>
        <w:t>business as usual</w:t>
      </w:r>
      <w:r w:rsidRPr="00DB5C2E">
        <w:rPr>
          <w:sz w:val="16"/>
        </w:rPr>
        <w:t xml:space="preserve"> at all costs, </w:t>
      </w:r>
      <w:r w:rsidRPr="00DB5C2E">
        <w:rPr>
          <w:rStyle w:val="StyleUnderline"/>
        </w:rPr>
        <w:t>is advancing</w:t>
      </w:r>
      <w:r w:rsidRPr="00DB5C2E">
        <w:rPr>
          <w:sz w:val="16"/>
        </w:rPr>
        <w:t xml:space="preserve"> its pawns </w:t>
      </w:r>
      <w:r w:rsidRPr="00DB5C2E">
        <w:rPr>
          <w:rStyle w:val="StyleUnderline"/>
        </w:rPr>
        <w:t xml:space="preserve">on the international chessboard to guarantee that </w:t>
      </w:r>
      <w:r w:rsidRPr="00DB5C2E">
        <w:rPr>
          <w:rStyle w:val="Emphasis"/>
        </w:rPr>
        <w:t>nothing changes</w:t>
      </w:r>
      <w:r w:rsidRPr="00DB5C2E">
        <w:rPr>
          <w:sz w:val="16"/>
        </w:rPr>
        <w:t xml:space="preserve"> in post-pandemic energy and food systems. </w:t>
      </w:r>
      <w:r w:rsidRPr="00DB5C2E">
        <w:rPr>
          <w:rStyle w:val="StyleUnderline"/>
        </w:rPr>
        <w:t>On the other,</w:t>
      </w:r>
      <w:r w:rsidRPr="00DB5C2E">
        <w:rPr>
          <w:sz w:val="16"/>
        </w:rPr>
        <w:t xml:space="preserve"> the perception of scientists and </w:t>
      </w:r>
      <w:r w:rsidRPr="00DB5C2E">
        <w:rPr>
          <w:rStyle w:val="StyleUnderline"/>
        </w:rPr>
        <w:t>growing sectors of society</w:t>
      </w:r>
      <w:r w:rsidRPr="00DB5C2E">
        <w:rPr>
          <w:sz w:val="16"/>
        </w:rPr>
        <w:t xml:space="preserve"> that we </w:t>
      </w:r>
      <w:r w:rsidRPr="00DB5C2E">
        <w:rPr>
          <w:rStyle w:val="StyleUnderline"/>
        </w:rPr>
        <w:t xml:space="preserve">have reached a limit beyond which </w:t>
      </w:r>
      <w:r w:rsidRPr="00DB5C2E">
        <w:rPr>
          <w:sz w:val="16"/>
        </w:rPr>
        <w:t xml:space="preserve">we can no longer advance, given that </w:t>
      </w:r>
      <w:r w:rsidRPr="00DB5C2E">
        <w:rPr>
          <w:rStyle w:val="Emphasis"/>
        </w:rPr>
        <w:t>the harmful effects of</w:t>
      </w:r>
      <w:r w:rsidRPr="00DB5C2E">
        <w:rPr>
          <w:sz w:val="16"/>
        </w:rPr>
        <w:t xml:space="preserve"> globalized </w:t>
      </w:r>
      <w:r w:rsidRPr="00DB5C2E">
        <w:rPr>
          <w:rStyle w:val="Emphasis"/>
        </w:rPr>
        <w:t>capitalism increasingly supersede their benefits.</w:t>
      </w:r>
      <w:r w:rsidRPr="00DB5C2E">
        <w:rPr>
          <w:sz w:val="16"/>
        </w:rPr>
        <w:t xml:space="preserve"> Observation of the concurrence of </w:t>
      </w:r>
      <w:r w:rsidRPr="00DB5C2E">
        <w:rPr>
          <w:rStyle w:val="StyleUnderline"/>
        </w:rPr>
        <w:t>combined regressions</w:t>
      </w:r>
      <w:r w:rsidRPr="00DB5C2E">
        <w:rPr>
          <w:sz w:val="16"/>
        </w:rPr>
        <w:t xml:space="preserve"> in human security </w:t>
      </w:r>
      <w:r w:rsidRPr="00DB5C2E">
        <w:rPr>
          <w:rStyle w:val="StyleUnderline"/>
        </w:rPr>
        <w:t>contribute to that perception</w:t>
      </w:r>
      <w:r w:rsidRPr="00DB5C2E">
        <w:rPr>
          <w:sz w:val="16"/>
        </w:rPr>
        <w:t xml:space="preserve">: (1) </w:t>
      </w:r>
      <w:r w:rsidRPr="00DB5C2E">
        <w:rPr>
          <w:rStyle w:val="StyleUnderline"/>
        </w:rPr>
        <w:t>after decades of progress</w:t>
      </w:r>
      <w:r w:rsidRPr="00DB5C2E">
        <w:rPr>
          <w:sz w:val="16"/>
        </w:rPr>
        <w:t xml:space="preserve"> in the struggle </w:t>
      </w:r>
      <w:r w:rsidRPr="00DB5C2E">
        <w:rPr>
          <w:rStyle w:val="StyleUnderline"/>
        </w:rPr>
        <w:t>against food insecurity, the number of people battling</w:t>
      </w:r>
      <w:r w:rsidRPr="00DB5C2E">
        <w:rPr>
          <w:sz w:val="16"/>
        </w:rPr>
        <w:t xml:space="preserve"> acute </w:t>
      </w:r>
      <w:r w:rsidRPr="00DB5C2E">
        <w:rPr>
          <w:rStyle w:val="StyleUnderline"/>
        </w:rPr>
        <w:t>hunger</w:t>
      </w:r>
      <w:r w:rsidRPr="00DB5C2E">
        <w:rPr>
          <w:sz w:val="16"/>
        </w:rPr>
        <w:t xml:space="preserve"> and suffering from malnutrition </w:t>
      </w:r>
      <w:r w:rsidRPr="00DB5C2E">
        <w:rPr>
          <w:rStyle w:val="StyleUnderline"/>
        </w:rPr>
        <w:t>has been on the rise</w:t>
      </w:r>
      <w:r w:rsidRPr="00DB5C2E">
        <w:rPr>
          <w:sz w:val="16"/>
        </w:rPr>
        <w:t xml:space="preserve"> over the last four years (FAO, 2019, p. 6). According to the fourth annual Global Report on Food Crises (GRFC, 2020), around 183 million people in 47 countries were classified as being in Stressed (IPC/CH Phase 2) conditions, at risk of slipping into Crisis or worse (IPC/CH Phase 3 or above) if confronted by an additional shock or stressor. The current pandemic is precisely this additional shock; (2) </w:t>
      </w:r>
      <w:r w:rsidRPr="00DB5C2E">
        <w:rPr>
          <w:rStyle w:val="StyleUnderline"/>
        </w:rPr>
        <w:t>the six most recent years</w:t>
      </w:r>
      <w:r w:rsidRPr="00DB5C2E">
        <w:rPr>
          <w:sz w:val="16"/>
        </w:rPr>
        <w:t xml:space="preserve"> (2014-2019) and the current one have </w:t>
      </w:r>
      <w:r w:rsidRPr="00DB5C2E">
        <w:rPr>
          <w:rStyle w:val="StyleUnderline"/>
        </w:rPr>
        <w:t>been the hottest of the last twelve millennia;</w:t>
      </w:r>
      <w:r w:rsidRPr="00DB5C2E">
        <w:rPr>
          <w:sz w:val="16"/>
        </w:rPr>
        <w:t xml:space="preserve"> (3) </w:t>
      </w:r>
      <w:r w:rsidRPr="00DB5C2E">
        <w:rPr>
          <w:rStyle w:val="StyleUnderline"/>
        </w:rPr>
        <w:t xml:space="preserve">the globalized food system </w:t>
      </w:r>
      <w:r w:rsidRPr="00DB5C2E">
        <w:rPr>
          <w:rStyle w:val="Emphasis"/>
        </w:rPr>
        <w:t>drove the loss of</w:t>
      </w:r>
      <w:r w:rsidRPr="00DB5C2E">
        <w:rPr>
          <w:rStyle w:val="StyleUnderline"/>
        </w:rPr>
        <w:t xml:space="preserve"> 3.61 million</w:t>
      </w:r>
      <w:r w:rsidRPr="00DB5C2E">
        <w:rPr>
          <w:sz w:val="16"/>
        </w:rPr>
        <w:t xml:space="preserve"> km2 of </w:t>
      </w:r>
      <w:r w:rsidRPr="00DB5C2E">
        <w:rPr>
          <w:rStyle w:val="Emphasis"/>
        </w:rPr>
        <w:t>tree cover</w:t>
      </w:r>
      <w:r w:rsidRPr="00DB5C2E">
        <w:rPr>
          <w:sz w:val="16"/>
        </w:rPr>
        <w:t xml:space="preserve"> between 2001 and 2018, according to Global Forest Watch; (4) the heavily </w:t>
      </w:r>
      <w:r w:rsidRPr="00DB5C2E">
        <w:rPr>
          <w:rStyle w:val="StyleUnderline"/>
        </w:rPr>
        <w:t>subsidized industrial fishing</w:t>
      </w:r>
      <w:r w:rsidRPr="00DB5C2E">
        <w:rPr>
          <w:sz w:val="16"/>
        </w:rPr>
        <w:t xml:space="preserve"> system </w:t>
      </w:r>
      <w:r w:rsidRPr="00DB5C2E">
        <w:rPr>
          <w:rStyle w:val="StyleUnderline"/>
        </w:rPr>
        <w:t>is</w:t>
      </w:r>
      <w:r w:rsidRPr="00DB5C2E">
        <w:rPr>
          <w:sz w:val="16"/>
        </w:rPr>
        <w:t xml:space="preserve"> now </w:t>
      </w:r>
      <w:r w:rsidRPr="00DB5C2E">
        <w:rPr>
          <w:rStyle w:val="Emphasis"/>
        </w:rPr>
        <w:t>sacrificing the oceans’</w:t>
      </w:r>
      <w:r w:rsidRPr="00DB5C2E">
        <w:rPr>
          <w:rStyle w:val="StyleUnderline"/>
        </w:rPr>
        <w:t xml:space="preserve"> future</w:t>
      </w:r>
      <w:r w:rsidRPr="00DB5C2E">
        <w:rPr>
          <w:sz w:val="16"/>
        </w:rPr>
        <w:t xml:space="preserve"> (PAULY, 2019); (5) </w:t>
      </w:r>
      <w:r w:rsidRPr="00DB5C2E">
        <w:rPr>
          <w:rStyle w:val="StyleUnderline"/>
        </w:rPr>
        <w:t>the catastrophic decline in biodiversity is annihilating vertebrate populations</w:t>
      </w:r>
      <w:r w:rsidRPr="00DB5C2E">
        <w:rPr>
          <w:sz w:val="16"/>
        </w:rPr>
        <w:t xml:space="preserve"> (Living </w:t>
      </w:r>
      <w:proofErr w:type="spellStart"/>
      <w:r w:rsidRPr="00DB5C2E">
        <w:rPr>
          <w:sz w:val="16"/>
        </w:rPr>
        <w:t>PIanet</w:t>
      </w:r>
      <w:proofErr w:type="spellEnd"/>
      <w:r w:rsidRPr="00DB5C2E">
        <w:rPr>
          <w:sz w:val="16"/>
        </w:rPr>
        <w:t xml:space="preserve"> Index, 2018) </w:t>
      </w:r>
      <w:r w:rsidRPr="00DB5C2E">
        <w:rPr>
          <w:rStyle w:val="StyleUnderline"/>
        </w:rPr>
        <w:t>and may lead to</w:t>
      </w:r>
      <w:r w:rsidRPr="00DB5C2E">
        <w:rPr>
          <w:sz w:val="16"/>
        </w:rPr>
        <w:t xml:space="preserve"> the </w:t>
      </w:r>
      <w:r w:rsidRPr="00DB5C2E">
        <w:rPr>
          <w:rStyle w:val="StyleUnderline"/>
        </w:rPr>
        <w:t>extinction</w:t>
      </w:r>
      <w:r w:rsidRPr="00DB5C2E">
        <w:rPr>
          <w:sz w:val="16"/>
        </w:rPr>
        <w:t xml:space="preserve"> of one million species over the next few decades (IPBES, 2019); (6) </w:t>
      </w:r>
      <w:r w:rsidRPr="00DB5C2E">
        <w:rPr>
          <w:rStyle w:val="Emphasis"/>
        </w:rPr>
        <w:t>acidification</w:t>
      </w:r>
      <w:r w:rsidRPr="00DB5C2E">
        <w:rPr>
          <w:rStyle w:val="StyleUnderline"/>
        </w:rPr>
        <w:t xml:space="preserve"> and eutrophication of the oceans</w:t>
      </w:r>
      <w:r w:rsidRPr="00DB5C2E">
        <w:rPr>
          <w:sz w:val="16"/>
        </w:rPr>
        <w:t xml:space="preserve"> and of various bodies of fresh water </w:t>
      </w:r>
      <w:r w:rsidRPr="00DB5C2E">
        <w:rPr>
          <w:rStyle w:val="StyleUnderline"/>
        </w:rPr>
        <w:t>is creating</w:t>
      </w:r>
      <w:r w:rsidRPr="00DB5C2E">
        <w:rPr>
          <w:sz w:val="16"/>
        </w:rPr>
        <w:t xml:space="preserve"> marine </w:t>
      </w:r>
      <w:r w:rsidRPr="00DB5C2E">
        <w:rPr>
          <w:rStyle w:val="StyleUnderline"/>
        </w:rPr>
        <w:t xml:space="preserve">dead zones and </w:t>
      </w:r>
      <w:r w:rsidRPr="00DB5C2E">
        <w:rPr>
          <w:rStyle w:val="Emphasis"/>
        </w:rPr>
        <w:t>threatening</w:t>
      </w:r>
      <w:r w:rsidRPr="00DB5C2E">
        <w:rPr>
          <w:sz w:val="16"/>
        </w:rPr>
        <w:t xml:space="preserve"> ruptures of </w:t>
      </w:r>
      <w:r w:rsidRPr="00DB5C2E">
        <w:rPr>
          <w:rStyle w:val="Emphasis"/>
        </w:rPr>
        <w:t>trophic chains</w:t>
      </w:r>
      <w:r w:rsidRPr="00DB5C2E">
        <w:rPr>
          <w:sz w:val="16"/>
        </w:rPr>
        <w:t xml:space="preserve"> in the aquatic environment; (7) </w:t>
      </w:r>
      <w:r w:rsidRPr="00DB5C2E">
        <w:rPr>
          <w:rStyle w:val="StyleUnderline"/>
        </w:rPr>
        <w:t>industrial pollution poisons,</w:t>
      </w:r>
      <w:r w:rsidRPr="00DB5C2E">
        <w:rPr>
          <w:sz w:val="16"/>
        </w:rPr>
        <w:t xml:space="preserve"> sickens, </w:t>
      </w:r>
      <w:r w:rsidRPr="00DB5C2E">
        <w:rPr>
          <w:rStyle w:val="StyleUnderline"/>
        </w:rPr>
        <w:t>and kills tens of millions</w:t>
      </w:r>
      <w:r w:rsidRPr="00DB5C2E">
        <w:rPr>
          <w:sz w:val="16"/>
        </w:rPr>
        <w:t xml:space="preserve"> of people worldwide each year (WHO Report on Cancer, 2020, for instance); (8) </w:t>
      </w:r>
      <w:r w:rsidRPr="00DB5C2E">
        <w:rPr>
          <w:rStyle w:val="StyleUnderline"/>
        </w:rPr>
        <w:t>growing geopolitical tensions</w:t>
      </w:r>
      <w:r w:rsidRPr="00DB5C2E">
        <w:rPr>
          <w:sz w:val="16"/>
        </w:rPr>
        <w:t xml:space="preserve"> are seen, </w:t>
      </w:r>
      <w:r w:rsidRPr="00DB5C2E">
        <w:rPr>
          <w:rStyle w:val="Emphasis"/>
        </w:rPr>
        <w:t>with the intensification of endemic conflicts focused on</w:t>
      </w:r>
      <w:r w:rsidRPr="00DB5C2E">
        <w:rPr>
          <w:sz w:val="16"/>
        </w:rPr>
        <w:t xml:space="preserve"> water and energy </w:t>
      </w:r>
      <w:r w:rsidRPr="00DB5C2E">
        <w:rPr>
          <w:rStyle w:val="Emphasis"/>
        </w:rPr>
        <w:t>resources</w:t>
      </w:r>
      <w:r w:rsidRPr="00DB5C2E">
        <w:rPr>
          <w:sz w:val="16"/>
        </w:rPr>
        <w:t xml:space="preserve"> </w:t>
      </w:r>
      <w:r w:rsidRPr="00DB5C2E">
        <w:rPr>
          <w:rStyle w:val="StyleUnderline"/>
        </w:rPr>
        <w:t xml:space="preserve">and the anguishing </w:t>
      </w:r>
      <w:r w:rsidRPr="00DB5C2E">
        <w:rPr>
          <w:rStyle w:val="Emphasis"/>
        </w:rPr>
        <w:t>resumption of the nuclear arms race.</w:t>
      </w:r>
      <w:r w:rsidRPr="00DB5C2E">
        <w:rPr>
          <w:sz w:val="16"/>
        </w:rPr>
        <w:t xml:space="preserve"> The International Campaign to Abolish </w:t>
      </w:r>
      <w:proofErr w:type="gramStart"/>
      <w:r w:rsidRPr="00DB5C2E">
        <w:rPr>
          <w:sz w:val="16"/>
        </w:rPr>
        <w:t>Nuclear Weapons</w:t>
      </w:r>
      <w:proofErr w:type="gramEnd"/>
      <w:r w:rsidRPr="00DB5C2E">
        <w:rPr>
          <w:sz w:val="16"/>
        </w:rPr>
        <w:t xml:space="preserve"> (ICAN) estimates that the nine nuclear armed countries spent US$ 72.9 billion (US$ 35.4 billion was spent by the U.S. alone) on their 13,000+ nuclear weapons in 2019, an increase of US$ 7.1 billion compared to 2018 (ICAN, 2019); (9) </w:t>
      </w:r>
      <w:r w:rsidRPr="00DB5C2E">
        <w:rPr>
          <w:rStyle w:val="StyleUnderline"/>
        </w:rPr>
        <w:t xml:space="preserve">democracy and tolerance are increasingly threatened by waves of </w:t>
      </w:r>
      <w:r w:rsidRPr="00DB5C2E">
        <w:rPr>
          <w:sz w:val="16"/>
        </w:rPr>
        <w:t xml:space="preserve">more or less orchestrated fake and hate news, by flareups of </w:t>
      </w:r>
      <w:r w:rsidRPr="00DB5C2E">
        <w:rPr>
          <w:rStyle w:val="Emphasis"/>
        </w:rPr>
        <w:t>fascism</w:t>
      </w:r>
      <w:r w:rsidRPr="00DB5C2E">
        <w:rPr>
          <w:sz w:val="16"/>
        </w:rPr>
        <w:t xml:space="preserve">, irrationality, </w:t>
      </w:r>
      <w:r w:rsidRPr="00DB5C2E">
        <w:rPr>
          <w:rStyle w:val="Emphasis"/>
        </w:rPr>
        <w:t>and physical and psychic violence.</w:t>
      </w:r>
    </w:p>
    <w:p w14:paraId="657389A8" w14:textId="77777777" w:rsidR="00447D0F" w:rsidRPr="00DB5C2E" w:rsidRDefault="00447D0F" w:rsidP="00447D0F">
      <w:pPr>
        <w:rPr>
          <w:sz w:val="16"/>
        </w:rPr>
      </w:pPr>
      <w:r w:rsidRPr="00DB5C2E">
        <w:rPr>
          <w:sz w:val="16"/>
        </w:rPr>
        <w:t xml:space="preserve">3. </w:t>
      </w:r>
      <w:r w:rsidRPr="00DB5C2E">
        <w:rPr>
          <w:rStyle w:val="Emphasis"/>
        </w:rPr>
        <w:t>Existential</w:t>
      </w:r>
      <w:r w:rsidRPr="00DB5C2E">
        <w:rPr>
          <w:sz w:val="16"/>
        </w:rPr>
        <w:t xml:space="preserve"> and non-existential </w:t>
      </w:r>
      <w:r w:rsidRPr="00DB5C2E">
        <w:rPr>
          <w:rStyle w:val="Emphasis"/>
        </w:rPr>
        <w:t>risks</w:t>
      </w:r>
    </w:p>
    <w:p w14:paraId="1C74E8F2" w14:textId="77777777" w:rsidR="00447D0F" w:rsidRPr="001D53DB" w:rsidRDefault="00447D0F" w:rsidP="00447D0F">
      <w:pPr>
        <w:rPr>
          <w:sz w:val="16"/>
        </w:rPr>
      </w:pPr>
      <w:r w:rsidRPr="00DB5C2E">
        <w:rPr>
          <w:rStyle w:val="StyleUnderline"/>
        </w:rPr>
        <w:t>These crises are interlinked</w:t>
      </w:r>
      <w:r w:rsidRPr="001D53DB">
        <w:rPr>
          <w:sz w:val="16"/>
        </w:rPr>
        <w:t xml:space="preserve"> and act in synergy, that is, </w:t>
      </w:r>
      <w:r w:rsidRPr="00DB5C2E">
        <w:rPr>
          <w:rStyle w:val="StyleUnderline"/>
        </w:rPr>
        <w:t>they reciprocally strengthen one another.</w:t>
      </w:r>
      <w:r w:rsidRPr="001D53DB">
        <w:rPr>
          <w:sz w:val="16"/>
        </w:rPr>
        <w:t xml:space="preserve"> And precisely because they are interdependent and reciprocally strengthening each other, </w:t>
      </w:r>
      <w:r w:rsidRPr="001D53DB">
        <w:rPr>
          <w:rStyle w:val="StyleUnderline"/>
        </w:rPr>
        <w:t>it is senseless to deal with them separately.</w:t>
      </w:r>
      <w:r w:rsidRPr="001D53DB">
        <w:rPr>
          <w:sz w:val="16"/>
        </w:rPr>
        <w:t xml:space="preserve"> It makes no sense, for example, to understand the current pandemic as simply a health emergency, isolated from other ongoing crises. Most of all</w:t>
      </w:r>
      <w:r w:rsidRPr="001D53DB">
        <w:rPr>
          <w:rStyle w:val="StyleUnderline"/>
        </w:rPr>
        <w:t xml:space="preserve">, we should not classify these crises in </w:t>
      </w:r>
      <w:proofErr w:type="gramStart"/>
      <w:r w:rsidRPr="001D53DB">
        <w:rPr>
          <w:rStyle w:val="StyleUnderline"/>
        </w:rPr>
        <w:t>an</w:t>
      </w:r>
      <w:proofErr w:type="gramEnd"/>
      <w:r w:rsidRPr="001D53DB">
        <w:rPr>
          <w:rStyle w:val="StyleUnderline"/>
        </w:rPr>
        <w:t xml:space="preserve"> hierarchical order according to</w:t>
      </w:r>
      <w:r w:rsidRPr="001D53DB">
        <w:rPr>
          <w:sz w:val="16"/>
        </w:rPr>
        <w:t xml:space="preserve"> the greater or lesser </w:t>
      </w:r>
      <w:r w:rsidRPr="001D53DB">
        <w:rPr>
          <w:rStyle w:val="StyleUnderline"/>
        </w:rPr>
        <w:t>risk</w:t>
      </w:r>
      <w:r w:rsidRPr="001D53DB">
        <w:rPr>
          <w:sz w:val="16"/>
        </w:rPr>
        <w:t xml:space="preserve"> they represent for humanity, as proposed by the University of Cambridge’s Centre for the Study of Existential Risk, or by Toby Ord, from the University of Oxford’s Future of Humanity Institute, in his recent book, The Precipice. Existential Risk and the Future of Humanity (2020).</w:t>
      </w:r>
    </w:p>
    <w:p w14:paraId="4C194981" w14:textId="77777777" w:rsidR="00447D0F" w:rsidRPr="00B8226B" w:rsidRDefault="00447D0F" w:rsidP="00447D0F">
      <w:pPr>
        <w:rPr>
          <w:sz w:val="16"/>
        </w:rPr>
      </w:pPr>
      <w:r w:rsidRPr="00B8226B">
        <w:rPr>
          <w:sz w:val="16"/>
        </w:rPr>
        <w:t xml:space="preserve">The considerations proposed by these centers and researchers are very momentous. </w:t>
      </w:r>
      <w:r w:rsidRPr="001D53DB">
        <w:rPr>
          <w:rStyle w:val="StyleUnderline"/>
        </w:rPr>
        <w:t>But they start from the false premise of dividing the risks to which humanity and other species are</w:t>
      </w:r>
      <w:r w:rsidRPr="00B8226B">
        <w:rPr>
          <w:sz w:val="16"/>
        </w:rPr>
        <w:t xml:space="preserve"> increasingly </w:t>
      </w:r>
      <w:r w:rsidRPr="001D53DB">
        <w:rPr>
          <w:rStyle w:val="StyleUnderline"/>
        </w:rPr>
        <w:t xml:space="preserve">exposed into existential and non-existential ones. </w:t>
      </w:r>
      <w:r w:rsidRPr="001D53DB">
        <w:rPr>
          <w:rStyle w:val="Emphasis"/>
        </w:rPr>
        <w:t>That dividing line does not exist</w:t>
      </w:r>
      <w:r w:rsidRPr="001D53DB">
        <w:rPr>
          <w:rStyle w:val="StyleUnderline"/>
        </w:rPr>
        <w:t>. An existential risk is,</w:t>
      </w:r>
      <w:r w:rsidRPr="00B8226B">
        <w:rPr>
          <w:sz w:val="16"/>
        </w:rPr>
        <w:t xml:space="preserve"> frequently, </w:t>
      </w:r>
      <w:r w:rsidRPr="001D53DB">
        <w:rPr>
          <w:rStyle w:val="Emphasis"/>
        </w:rPr>
        <w:t>made from a conjunction of crises</w:t>
      </w:r>
      <w:r w:rsidRPr="00B8226B">
        <w:rPr>
          <w:sz w:val="16"/>
        </w:rPr>
        <w:t xml:space="preserve"> that, separately, do not existentially threaten humanity but that, together, have the potential to do so. Will Steffen and colleagues (2018), for example, explored the possibility that “a 2°C warming could activate important tipping elements, raising the temperature further to activate other tipping elements in a domino-like cascade that could take the Earth System to even higher temperatures”. That domino effect can lead us to what the authors called a Hothouse Earth, that is, a largely uninhabitable planet. And, once again, there is no clear dividing line between a planet that is largely uninhabitable and one that is completely uninhabitable for humans and innumerous other species. A chapter written for the English edition of my book, Capitalism and Environmental Collapse (2020), titled “Climate Feedbacks and Tipping Points”, shows how devoid of meaning we find the question, frequently debated in the scientific community and taken up again by Toby Ord, of the probabilities of a warming capable of generating what is called runaway climate change. Let us remember what is truly at stake here for the destiny of humanity. The runaway global warming conjecture, feared by a growing number of scientists (but still rejected by the IPCC</w:t>
      </w:r>
      <w:proofErr w:type="gramStart"/>
      <w:r w:rsidRPr="00B8226B">
        <w:rPr>
          <w:sz w:val="16"/>
        </w:rPr>
        <w:t>3 )</w:t>
      </w:r>
      <w:proofErr w:type="gramEnd"/>
      <w:r w:rsidRPr="00B8226B">
        <w:rPr>
          <w:sz w:val="16"/>
        </w:rPr>
        <w:t xml:space="preserve">, would be able to lead the Earth toward conditions that prevail today on Venus. This conjecture may be interesting from a strictly scientific point of view, but it is totally useless from the point of view of the fate of animals and forests, because both would cease to exist under conditions that are much less extreme. </w:t>
      </w:r>
      <w:proofErr w:type="spellStart"/>
      <w:r w:rsidRPr="00B8226B">
        <w:rPr>
          <w:rStyle w:val="StyleUnderline"/>
        </w:rPr>
        <w:t>Yangyang</w:t>
      </w:r>
      <w:proofErr w:type="spellEnd"/>
      <w:r w:rsidRPr="00B8226B">
        <w:rPr>
          <w:rStyle w:val="StyleUnderline"/>
        </w:rPr>
        <w:t xml:space="preserve"> Xu and </w:t>
      </w:r>
      <w:proofErr w:type="spellStart"/>
      <w:r w:rsidRPr="00B8226B">
        <w:rPr>
          <w:rStyle w:val="StyleUnderline"/>
        </w:rPr>
        <w:t>Veerabhadran</w:t>
      </w:r>
      <w:proofErr w:type="spellEnd"/>
      <w:r w:rsidRPr="00B8226B">
        <w:rPr>
          <w:rStyle w:val="StyleUnderline"/>
        </w:rPr>
        <w:t xml:space="preserve"> Ramanathan</w:t>
      </w:r>
      <w:r w:rsidRPr="00B8226B">
        <w:rPr>
          <w:sz w:val="16"/>
        </w:rPr>
        <w:t xml:space="preserve"> (2017) have thus </w:t>
      </w:r>
      <w:r w:rsidRPr="00B8226B">
        <w:rPr>
          <w:rStyle w:val="StyleUnderline"/>
        </w:rPr>
        <w:t>categorized the risks implicated at three levels of global warming</w:t>
      </w:r>
      <w:r w:rsidRPr="00B8226B">
        <w:rPr>
          <w:sz w:val="16"/>
        </w:rPr>
        <w:t xml:space="preserve">: “&gt;1.5°C as </w:t>
      </w:r>
      <w:r w:rsidRPr="00B8226B">
        <w:rPr>
          <w:rStyle w:val="StyleUnderline"/>
        </w:rPr>
        <w:t>dangerous</w:t>
      </w:r>
      <w:r w:rsidRPr="00B8226B">
        <w:rPr>
          <w:sz w:val="16"/>
        </w:rPr>
        <w:t xml:space="preserve">; &gt;3°C as </w:t>
      </w:r>
      <w:r w:rsidRPr="00B8226B">
        <w:rPr>
          <w:rStyle w:val="StyleUnderline"/>
        </w:rPr>
        <w:t>catastrophic; and</w:t>
      </w:r>
      <w:r w:rsidRPr="00B8226B">
        <w:rPr>
          <w:sz w:val="16"/>
        </w:rPr>
        <w:t xml:space="preserve"> &gt;5°C as </w:t>
      </w:r>
      <w:r w:rsidRPr="00B8226B">
        <w:rPr>
          <w:rStyle w:val="StyleUnderline"/>
        </w:rPr>
        <w:t>unknown, implying beyond</w:t>
      </w:r>
      <w:r w:rsidRPr="00B8226B">
        <w:rPr>
          <w:sz w:val="16"/>
        </w:rPr>
        <w:t xml:space="preserve"> catastrophic, including </w:t>
      </w:r>
      <w:r w:rsidRPr="00B8226B">
        <w:rPr>
          <w:rStyle w:val="Emphasis"/>
        </w:rPr>
        <w:t>existential threats</w:t>
      </w:r>
      <w:r w:rsidRPr="00B8226B">
        <w:rPr>
          <w:sz w:val="16"/>
        </w:rPr>
        <w:t xml:space="preserve">”. As established by a host of the next-generation climate models, a global warming of 5°C or even more above the pre-industrial period can be </w:t>
      </w:r>
      <w:proofErr w:type="spellStart"/>
      <w:r w:rsidRPr="00B8226B">
        <w:rPr>
          <w:sz w:val="16"/>
        </w:rPr>
        <w:t>reched</w:t>
      </w:r>
      <w:proofErr w:type="spellEnd"/>
      <w:r w:rsidRPr="00B8226B">
        <w:rPr>
          <w:sz w:val="16"/>
        </w:rPr>
        <w:t xml:space="preserve"> by 2100, because “even if coal use doesn’t rise in a catastrophic way, 5°C of warming could occur by other means, including thawing permafrost” (TOLLEFSON, 2020, p. 446).</w:t>
      </w:r>
    </w:p>
    <w:p w14:paraId="0125BF8C" w14:textId="77777777" w:rsidR="00447D0F" w:rsidRPr="00B8226B" w:rsidRDefault="00447D0F" w:rsidP="00447D0F">
      <w:pPr>
        <w:rPr>
          <w:rStyle w:val="Emphasis"/>
        </w:rPr>
      </w:pPr>
      <w:r w:rsidRPr="00B8226B">
        <w:rPr>
          <w:sz w:val="16"/>
        </w:rPr>
        <w:t>Understanding this, one can ask if the current pandemic represents an existential or a non-existential risk for humanity. Having now, through the month of June, infected more than eight x million people and reaped more than 450 thousand officially confirmed fatalities (according to preliminary estimates, the real numbers are much higher), the current pandemic has not yet shown signs of cooling off. Nothing lets us state that the worst is over. In fact, it continues accelerating in the southern hemisphere, and can still affect a quarter billion people in Africa alone, according to a recent model (</w:t>
      </w:r>
      <w:proofErr w:type="spellStart"/>
      <w:r w:rsidRPr="00B8226B">
        <w:rPr>
          <w:sz w:val="16"/>
        </w:rPr>
        <w:t>McVEIGH</w:t>
      </w:r>
      <w:proofErr w:type="spellEnd"/>
      <w:r w:rsidRPr="00B8226B">
        <w:rPr>
          <w:sz w:val="16"/>
        </w:rPr>
        <w:t xml:space="preserve">, 2020). Beyond this, new waves of contagion are taking place in the north where it had begun to weaken, and new outbreaks can continue occurring in 2021. That said, as bad as it may be, we know that, in and of itself, Covid-19 obviously does not represent an existential threat for humanity. But if the pandemic can turn society’s attention away from what is in play, society will be </w:t>
      </w:r>
      <w:r w:rsidRPr="00B8226B">
        <w:rPr>
          <w:strike/>
          <w:sz w:val="16"/>
        </w:rPr>
        <w:t>paralyzed</w:t>
      </w:r>
      <w:r w:rsidRPr="00B8226B">
        <w:rPr>
          <w:sz w:val="16"/>
        </w:rPr>
        <w:t xml:space="preserve"> [frozen] to the point of keeping it from reacting to the above-mentioned socioenvironmental crises. Most importantly, </w:t>
      </w:r>
      <w:r w:rsidRPr="00B8226B">
        <w:rPr>
          <w:rStyle w:val="StyleUnderline"/>
        </w:rPr>
        <w:t xml:space="preserve">if the post-pandemic economy gives way to even more desperate and destructive attempts at economic recovery, it may become a decisive link </w:t>
      </w:r>
      <w:r w:rsidRPr="00B8226B">
        <w:rPr>
          <w:sz w:val="16"/>
        </w:rPr>
        <w:t xml:space="preserve">in the chain of factors that are already leading us </w:t>
      </w:r>
      <w:r w:rsidRPr="00B8226B">
        <w:rPr>
          <w:rStyle w:val="Emphasis"/>
        </w:rPr>
        <w:t>to cross tipping points conducive to a</w:t>
      </w:r>
      <w:r w:rsidRPr="00B8226B">
        <w:rPr>
          <w:sz w:val="16"/>
        </w:rPr>
        <w:t xml:space="preserve"> world largely or </w:t>
      </w:r>
      <w:r w:rsidRPr="00B8226B">
        <w:rPr>
          <w:rStyle w:val="Emphasis"/>
        </w:rPr>
        <w:t>completely uninhabitable by humans and</w:t>
      </w:r>
      <w:r w:rsidRPr="00B8226B">
        <w:rPr>
          <w:sz w:val="16"/>
        </w:rPr>
        <w:t xml:space="preserve"> numerous </w:t>
      </w:r>
      <w:r w:rsidRPr="00B8226B">
        <w:rPr>
          <w:rStyle w:val="Emphasis"/>
        </w:rPr>
        <w:t>other species.</w:t>
      </w:r>
    </w:p>
    <w:p w14:paraId="2031FDA2" w14:textId="77777777" w:rsidR="00447D0F" w:rsidRPr="00DB5C2E" w:rsidRDefault="00447D0F" w:rsidP="00447D0F">
      <w:pPr>
        <w:rPr>
          <w:rStyle w:val="Emphasis"/>
        </w:rPr>
      </w:pPr>
      <w:r>
        <w:t xml:space="preserve">4. </w:t>
      </w:r>
      <w:r w:rsidRPr="00DB5C2E">
        <w:rPr>
          <w:rStyle w:val="Emphasis"/>
        </w:rPr>
        <w:t>Overcoming the vicious cycle that imprisons globalized capitalism</w:t>
      </w:r>
    </w:p>
    <w:p w14:paraId="38DBE3EE" w14:textId="77777777" w:rsidR="00447D0F" w:rsidRPr="00DB5C2E" w:rsidRDefault="00447D0F" w:rsidP="00447D0F">
      <w:pPr>
        <w:rPr>
          <w:sz w:val="16"/>
        </w:rPr>
      </w:pPr>
      <w:r w:rsidRPr="00DB5C2E">
        <w:rPr>
          <w:sz w:val="16"/>
        </w:rPr>
        <w:t xml:space="preserve">Even though at this moment it is the most apparent aspect, </w:t>
      </w:r>
      <w:r w:rsidRPr="00DB5C2E">
        <w:rPr>
          <w:rStyle w:val="StyleUnderline"/>
        </w:rPr>
        <w:t>the pandemic is,</w:t>
      </w:r>
      <w:r w:rsidRPr="00DB5C2E">
        <w:rPr>
          <w:sz w:val="16"/>
        </w:rPr>
        <w:t xml:space="preserve"> in short, only </w:t>
      </w:r>
      <w:r w:rsidRPr="00DB5C2E">
        <w:rPr>
          <w:rStyle w:val="StyleUnderline"/>
        </w:rPr>
        <w:t xml:space="preserve">one facet of the great </w:t>
      </w:r>
      <w:r w:rsidRPr="00DB5C2E">
        <w:rPr>
          <w:rStyle w:val="Emphasis"/>
        </w:rPr>
        <w:t>existential threat</w:t>
      </w:r>
      <w:r w:rsidRPr="00DB5C2E">
        <w:rPr>
          <w:rStyle w:val="StyleUnderline"/>
        </w:rPr>
        <w:t xml:space="preserve"> represented by globalized </w:t>
      </w:r>
      <w:r w:rsidRPr="00DB5C2E">
        <w:rPr>
          <w:rStyle w:val="Emphasis"/>
        </w:rPr>
        <w:t>capitalism</w:t>
      </w:r>
      <w:r w:rsidRPr="00DB5C2E">
        <w:rPr>
          <w:rStyle w:val="StyleUnderline"/>
        </w:rPr>
        <w:t>.</w:t>
      </w:r>
      <w:r w:rsidRPr="00DB5C2E">
        <w:rPr>
          <w:sz w:val="16"/>
        </w:rPr>
        <w:t xml:space="preserve"> The mother of all threats is </w:t>
      </w:r>
      <w:r w:rsidRPr="00DB5C2E">
        <w:rPr>
          <w:rStyle w:val="StyleUnderline"/>
        </w:rPr>
        <w:t xml:space="preserve">the vicious cycle of destructive intensification that imprisons globalized capitalism: the more that system struggles to reverse the </w:t>
      </w:r>
      <w:r w:rsidRPr="00DB5C2E">
        <w:rPr>
          <w:rStyle w:val="Emphasis"/>
        </w:rPr>
        <w:t>decline</w:t>
      </w:r>
      <w:r w:rsidRPr="00DB5C2E">
        <w:rPr>
          <w:sz w:val="16"/>
        </w:rPr>
        <w:t xml:space="preserve"> in rates of growth, </w:t>
      </w:r>
      <w:r w:rsidRPr="00DB5C2E">
        <w:rPr>
          <w:rStyle w:val="StyleUnderline"/>
        </w:rPr>
        <w:t xml:space="preserve">the more </w:t>
      </w:r>
      <w:r w:rsidRPr="00DB5C2E">
        <w:rPr>
          <w:rStyle w:val="Emphasis"/>
        </w:rPr>
        <w:t>environmentally destructive</w:t>
      </w:r>
      <w:r w:rsidRPr="00DB5C2E">
        <w:rPr>
          <w:rStyle w:val="StyleUnderline"/>
        </w:rPr>
        <w:t xml:space="preserve"> it becomes, and</w:t>
      </w:r>
      <w:r w:rsidRPr="00DB5C2E">
        <w:rPr>
          <w:sz w:val="16"/>
        </w:rPr>
        <w:t xml:space="preserve"> the more destructive it becomes, </w:t>
      </w:r>
      <w:r w:rsidRPr="00DB5C2E">
        <w:rPr>
          <w:rStyle w:val="StyleUnderline"/>
        </w:rPr>
        <w:t xml:space="preserve">the more the impacts of that destruction will </w:t>
      </w:r>
      <w:r w:rsidRPr="00DB5C2E">
        <w:rPr>
          <w:rStyle w:val="Emphasis"/>
        </w:rPr>
        <w:t>impede its growth</w:t>
      </w:r>
      <w:r w:rsidRPr="00DB5C2E">
        <w:rPr>
          <w:rStyle w:val="StyleUnderline"/>
        </w:rPr>
        <w:t>.</w:t>
      </w:r>
      <w:r w:rsidRPr="00DB5C2E">
        <w:rPr>
          <w:sz w:val="16"/>
        </w:rPr>
        <w:t xml:space="preserve"> </w:t>
      </w:r>
      <w:r w:rsidRPr="00DB5C2E">
        <w:rPr>
          <w:rStyle w:val="StyleUnderline"/>
        </w:rPr>
        <w:t>Covid</w:t>
      </w:r>
      <w:r w:rsidRPr="00DB5C2E">
        <w:rPr>
          <w:sz w:val="16"/>
        </w:rPr>
        <w:t xml:space="preserve">-19 is, in large part, one of the results of that trap, since </w:t>
      </w:r>
      <w:r w:rsidRPr="00DB5C2E">
        <w:rPr>
          <w:rStyle w:val="StyleUnderline"/>
        </w:rPr>
        <w:t>global warming, deforestation, the destruction of wildlife habitats, the domestication</w:t>
      </w:r>
      <w:r w:rsidRPr="00DB5C2E">
        <w:rPr>
          <w:sz w:val="16"/>
        </w:rPr>
        <w:t xml:space="preserve"> and raising </w:t>
      </w:r>
      <w:r w:rsidRPr="00DB5C2E">
        <w:rPr>
          <w:rStyle w:val="StyleUnderline"/>
        </w:rPr>
        <w:t>of poultry</w:t>
      </w:r>
      <w:r w:rsidRPr="00DB5C2E">
        <w:rPr>
          <w:sz w:val="16"/>
        </w:rPr>
        <w:t xml:space="preserve"> and mammals on an industrial scale destroy the evolutionary balance among species, </w:t>
      </w:r>
      <w:r w:rsidRPr="00DB5C2E">
        <w:rPr>
          <w:rStyle w:val="StyleUnderline"/>
        </w:rPr>
        <w:t>facilitating the conditions for numerous viruses to jump from one species to another,</w:t>
      </w:r>
      <w:r w:rsidRPr="00DB5C2E">
        <w:rPr>
          <w:sz w:val="16"/>
        </w:rPr>
        <w:t xml:space="preserve"> including our own.</w:t>
      </w:r>
    </w:p>
    <w:p w14:paraId="66C3E9A7" w14:textId="77777777" w:rsidR="00447D0F" w:rsidRPr="00B8226B" w:rsidRDefault="00447D0F" w:rsidP="00447D0F">
      <w:pPr>
        <w:rPr>
          <w:sz w:val="16"/>
        </w:rPr>
      </w:pPr>
      <w:r w:rsidRPr="00B8226B">
        <w:rPr>
          <w:rStyle w:val="StyleUnderline"/>
        </w:rPr>
        <w:t>The current pandemic offers the chance for a civilizational turn,</w:t>
      </w:r>
      <w:r w:rsidRPr="00B8226B">
        <w:rPr>
          <w:sz w:val="16"/>
        </w:rPr>
        <w:t xml:space="preserve"> probably the last chance before environmental imbalances </w:t>
      </w:r>
      <w:proofErr w:type="gramStart"/>
      <w:r w:rsidRPr="00B8226B">
        <w:rPr>
          <w:sz w:val="16"/>
        </w:rPr>
        <w:t>spin</w:t>
      </w:r>
      <w:proofErr w:type="gramEnd"/>
      <w:r w:rsidRPr="00B8226B">
        <w:rPr>
          <w:sz w:val="16"/>
        </w:rPr>
        <w:t xml:space="preserve"> beyond societies’ control. </w:t>
      </w:r>
      <w:r w:rsidRPr="00B8226B">
        <w:rPr>
          <w:rStyle w:val="StyleUnderline"/>
        </w:rPr>
        <w:t>The project of globalized capitalism, the only possible one for it, is to continue advancing</w:t>
      </w:r>
      <w:r w:rsidRPr="00B8226B">
        <w:rPr>
          <w:sz w:val="16"/>
        </w:rPr>
        <w:t xml:space="preserve"> </w:t>
      </w:r>
      <w:r w:rsidRPr="00B8226B">
        <w:rPr>
          <w:strike/>
          <w:sz w:val="16"/>
        </w:rPr>
        <w:t>blindly</w:t>
      </w:r>
      <w:r w:rsidRPr="00B8226B">
        <w:rPr>
          <w:sz w:val="16"/>
        </w:rPr>
        <w:t xml:space="preserve"> in </w:t>
      </w:r>
      <w:r w:rsidRPr="00B8226B">
        <w:rPr>
          <w:rStyle w:val="Emphasis"/>
        </w:rPr>
        <w:t>its logic of destruction.</w:t>
      </w:r>
      <w:r w:rsidRPr="00B8226B">
        <w:rPr>
          <w:sz w:val="16"/>
        </w:rPr>
        <w:t xml:space="preserve"> Pollution and greenhouse gas emissions are already nearly within normal ranges in China again and James Temple (2020, p. 56) analyzed how:</w:t>
      </w:r>
    </w:p>
    <w:p w14:paraId="04E79911" w14:textId="77777777" w:rsidR="00447D0F" w:rsidRPr="00B8226B" w:rsidRDefault="00447D0F" w:rsidP="00447D0F">
      <w:pPr>
        <w:rPr>
          <w:sz w:val="16"/>
          <w:szCs w:val="22"/>
        </w:rPr>
      </w:pPr>
      <w:r w:rsidRPr="00B8226B">
        <w:rPr>
          <w:rStyle w:val="StyleUnderline"/>
          <w:szCs w:val="22"/>
        </w:rPr>
        <w:t>the threat of</w:t>
      </w:r>
      <w:r w:rsidRPr="00B8226B">
        <w:rPr>
          <w:sz w:val="16"/>
          <w:szCs w:val="22"/>
        </w:rPr>
        <w:t xml:space="preserve"> rapidly </w:t>
      </w:r>
      <w:r w:rsidRPr="00B8226B">
        <w:rPr>
          <w:rStyle w:val="StyleUnderline"/>
          <w:szCs w:val="22"/>
        </w:rPr>
        <w:t>accelerating climate change will remain.</w:t>
      </w:r>
      <w:r w:rsidRPr="00B8226B">
        <w:rPr>
          <w:sz w:val="16"/>
          <w:szCs w:val="22"/>
        </w:rPr>
        <w:t xml:space="preserve"> And </w:t>
      </w:r>
      <w:r w:rsidRPr="00B8226B">
        <w:rPr>
          <w:rStyle w:val="StyleUnderline"/>
          <w:szCs w:val="22"/>
        </w:rPr>
        <w:t>we’ll be living in a</w:t>
      </w:r>
      <w:r w:rsidRPr="00B8226B">
        <w:rPr>
          <w:sz w:val="16"/>
          <w:szCs w:val="22"/>
        </w:rPr>
        <w:t xml:space="preserve"> much </w:t>
      </w:r>
      <w:r w:rsidRPr="00B8226B">
        <w:rPr>
          <w:rStyle w:val="StyleUnderline"/>
          <w:szCs w:val="22"/>
        </w:rPr>
        <w:t xml:space="preserve">poorer world, </w:t>
      </w:r>
      <w:r w:rsidRPr="00B8226B">
        <w:rPr>
          <w:sz w:val="16"/>
          <w:szCs w:val="22"/>
        </w:rPr>
        <w:t xml:space="preserve">with fewer job opportunities, less money to invest in cleaner systems, and deeper fears about </w:t>
      </w:r>
      <w:r w:rsidRPr="00B8226B">
        <w:rPr>
          <w:sz w:val="16"/>
        </w:rPr>
        <w:t>our health, our financial futures</w:t>
      </w:r>
      <w:r w:rsidRPr="00B8226B">
        <w:rPr>
          <w:sz w:val="16"/>
          <w:szCs w:val="22"/>
        </w:rPr>
        <w:t xml:space="preserve">, and other lurking dangers. These are </w:t>
      </w:r>
      <w:r w:rsidRPr="00B8226B">
        <w:rPr>
          <w:rStyle w:val="StyleUnderline"/>
          <w:szCs w:val="22"/>
        </w:rPr>
        <w:t>ripe conditions to</w:t>
      </w:r>
      <w:r w:rsidRPr="00B8226B">
        <w:rPr>
          <w:sz w:val="16"/>
          <w:szCs w:val="22"/>
        </w:rPr>
        <w:t xml:space="preserve"> further </w:t>
      </w:r>
      <w:r w:rsidRPr="00B8226B">
        <w:rPr>
          <w:rStyle w:val="StyleUnderline"/>
          <w:szCs w:val="22"/>
        </w:rPr>
        <w:t>inflame nationalist instincts,</w:t>
      </w:r>
      <w:r w:rsidRPr="00B8226B">
        <w:rPr>
          <w:sz w:val="16"/>
          <w:szCs w:val="22"/>
        </w:rPr>
        <w:t xml:space="preserve"> making our global challenges even harder to solve.</w:t>
      </w:r>
    </w:p>
    <w:p w14:paraId="30F54F69" w14:textId="77777777" w:rsidR="00447D0F" w:rsidRDefault="00447D0F" w:rsidP="00447D0F"/>
    <w:p w14:paraId="4DF42C10" w14:textId="77777777" w:rsidR="00447D0F" w:rsidRDefault="00447D0F" w:rsidP="00447D0F">
      <w:pPr>
        <w:pStyle w:val="Heading3"/>
      </w:pPr>
      <w:r>
        <w:t>Agency/Freedom</w:t>
      </w:r>
    </w:p>
    <w:p w14:paraId="2B4B2F24" w14:textId="77777777" w:rsidR="00447D0F" w:rsidRDefault="00447D0F" w:rsidP="00447D0F">
      <w:pPr>
        <w:pStyle w:val="Heading4"/>
      </w:pPr>
      <w:r>
        <w:t xml:space="preserve">Capitalism coincides with </w:t>
      </w:r>
      <w:r w:rsidRPr="005A4115">
        <w:rPr>
          <w:u w:val="single"/>
        </w:rPr>
        <w:t>increased repression</w:t>
      </w:r>
      <w:r>
        <w:t xml:space="preserve"> through the </w:t>
      </w:r>
      <w:r w:rsidRPr="005A4115">
        <w:rPr>
          <w:u w:val="single"/>
        </w:rPr>
        <w:t>convergence</w:t>
      </w:r>
      <w:r>
        <w:t xml:space="preserve"> of state and business interests.</w:t>
      </w:r>
    </w:p>
    <w:p w14:paraId="7E5C3CEF" w14:textId="77777777" w:rsidR="00447D0F" w:rsidRDefault="00447D0F" w:rsidP="00447D0F">
      <w:proofErr w:type="spellStart"/>
      <w:r w:rsidRPr="00FA4585">
        <w:rPr>
          <w:rStyle w:val="Heading4Char"/>
        </w:rPr>
        <w:t>Prasch</w:t>
      </w:r>
      <w:proofErr w:type="spellEnd"/>
      <w:r w:rsidRPr="00FA4585">
        <w:rPr>
          <w:rStyle w:val="Heading4Char"/>
        </w:rPr>
        <w:t>, 11</w:t>
      </w:r>
      <w:r w:rsidRPr="00FA4585">
        <w:t xml:space="preserve"> (Robert E. </w:t>
      </w:r>
      <w:proofErr w:type="spellStart"/>
      <w:r w:rsidRPr="00FA4585">
        <w:t>Prasch</w:t>
      </w:r>
      <w:proofErr w:type="spellEnd"/>
      <w:r w:rsidRPr="00FA4585">
        <w:t>,</w:t>
      </w:r>
      <w:r>
        <w:t xml:space="preserve"> </w:t>
      </w:r>
      <w:r w:rsidRPr="00FA4585">
        <w:t xml:space="preserve">is Professor of Economics at Middlebury College where he teaches Monetary Theory and Policy, Macroeconomics, and American Economic History. His most recent book is How Markets Work: Supply, Demand and 'The Real World' (Edward Elgar, 2008). " </w:t>
      </w:r>
      <w:r>
        <w:t>Capitalism, Freedom and Democracy Reprised; Or, Why Is the Liberalization of Capital Associated with the Increased Repression of Individuals?</w:t>
      </w:r>
      <w:r w:rsidRPr="00FA4585">
        <w:t>", JOURNAL OF ECONOMIC ISSUES</w:t>
      </w:r>
      <w:r>
        <w:t xml:space="preserve">, </w:t>
      </w:r>
      <w:r w:rsidRPr="00FA4585">
        <w:t xml:space="preserve">June 2011, </w:t>
      </w:r>
      <w:proofErr w:type="spellStart"/>
      <w:r w:rsidRPr="00FA4585">
        <w:t>mo</w:t>
      </w:r>
      <w:proofErr w:type="spellEnd"/>
      <w:r>
        <w:t xml:space="preserve">, </w:t>
      </w:r>
      <w:r w:rsidRPr="000A7B93">
        <w:rPr>
          <w:strike/>
        </w:rPr>
        <w:t>gendered language</w:t>
      </w:r>
      <w:r>
        <w:t xml:space="preserve"> [replaced]</w:t>
      </w:r>
      <w:r w:rsidRPr="00FA4585">
        <w:t>)</w:t>
      </w:r>
    </w:p>
    <w:p w14:paraId="339A9A41" w14:textId="77777777" w:rsidR="00447D0F" w:rsidRPr="000A7B93" w:rsidRDefault="00447D0F" w:rsidP="00447D0F">
      <w:pPr>
        <w:rPr>
          <w:sz w:val="16"/>
          <w:szCs w:val="16"/>
        </w:rPr>
      </w:pPr>
      <w:r w:rsidRPr="000A7B93">
        <w:rPr>
          <w:sz w:val="16"/>
          <w:szCs w:val="16"/>
        </w:rPr>
        <w:t xml:space="preserve">The Trend of </w:t>
      </w:r>
      <w:proofErr w:type="gramStart"/>
      <w:r w:rsidRPr="000A7B93">
        <w:rPr>
          <w:sz w:val="16"/>
          <w:szCs w:val="16"/>
        </w:rPr>
        <w:t>“ Liberalism</w:t>
      </w:r>
      <w:proofErr w:type="gramEnd"/>
      <w:r w:rsidRPr="000A7B93">
        <w:rPr>
          <w:sz w:val="16"/>
          <w:szCs w:val="16"/>
        </w:rPr>
        <w:t>” in An Age of Plutocracy</w:t>
      </w:r>
    </w:p>
    <w:p w14:paraId="4D1C8C26" w14:textId="77777777" w:rsidR="00447D0F" w:rsidRDefault="00447D0F" w:rsidP="00447D0F">
      <w:pPr>
        <w:rPr>
          <w:sz w:val="16"/>
        </w:rPr>
      </w:pPr>
      <w:r w:rsidRPr="000A7B93">
        <w:rPr>
          <w:sz w:val="16"/>
        </w:rPr>
        <w:t xml:space="preserve">The last 30 years can be characterized by the following “stylized fact”: We have seen a bi-partisan push for the </w:t>
      </w:r>
      <w:r w:rsidRPr="000A7B93">
        <w:rPr>
          <w:rStyle w:val="StyleUnderline"/>
        </w:rPr>
        <w:t>liberalization of policy toward corporations conjoined with</w:t>
      </w:r>
      <w:r>
        <w:rPr>
          <w:rStyle w:val="StyleUnderline"/>
        </w:rPr>
        <w:t xml:space="preserve"> </w:t>
      </w:r>
      <w:r w:rsidRPr="000A7B93">
        <w:rPr>
          <w:rStyle w:val="StyleUnderline"/>
        </w:rPr>
        <w:t xml:space="preserve">ever-increasing </w:t>
      </w:r>
      <w:r w:rsidRPr="000A7B93">
        <w:rPr>
          <w:rStyle w:val="Emphasis"/>
        </w:rPr>
        <w:t>surveillance and restriction of individual choice and discretion.</w:t>
      </w:r>
      <w:r w:rsidRPr="000A7B93">
        <w:rPr>
          <w:sz w:val="16"/>
        </w:rPr>
        <w:t xml:space="preserve"> Now </w:t>
      </w:r>
      <w:r w:rsidRPr="000A7B93">
        <w:rPr>
          <w:rStyle w:val="StyleUnderline"/>
        </w:rPr>
        <w:t>most economists</w:t>
      </w:r>
      <w:r w:rsidRPr="000A7B93">
        <w:rPr>
          <w:sz w:val="16"/>
        </w:rPr>
        <w:t xml:space="preserve"> would categorically </w:t>
      </w:r>
      <w:r w:rsidRPr="000A7B93">
        <w:rPr>
          <w:rStyle w:val="StyleUnderline"/>
        </w:rPr>
        <w:t>deny that this has occurred</w:t>
      </w:r>
      <w:r w:rsidRPr="000A7B93">
        <w:rPr>
          <w:sz w:val="16"/>
        </w:rPr>
        <w:t xml:space="preserve"> or if they do allow that it is happening, would classify it as an anomaly. </w:t>
      </w:r>
      <w:r w:rsidRPr="005A4115">
        <w:rPr>
          <w:rStyle w:val="StyleUnderline"/>
        </w:rPr>
        <w:t>Yet</w:t>
      </w:r>
      <w:r w:rsidRPr="000A7B93">
        <w:rPr>
          <w:rStyle w:val="StyleUnderline"/>
        </w:rPr>
        <w:t>, such a response is</w:t>
      </w:r>
      <w:r>
        <w:rPr>
          <w:rStyle w:val="StyleUnderline"/>
        </w:rPr>
        <w:t xml:space="preserve"> </w:t>
      </w:r>
      <w:r w:rsidRPr="000A7B93">
        <w:rPr>
          <w:rStyle w:val="StyleUnderline"/>
        </w:rPr>
        <w:t>inadequate. If one revisits the last two hundred years one cannot but notice that</w:t>
      </w:r>
      <w:r>
        <w:rPr>
          <w:rStyle w:val="StyleUnderline"/>
        </w:rPr>
        <w:t xml:space="preserve"> </w:t>
      </w:r>
      <w:r w:rsidRPr="000A7B93">
        <w:rPr>
          <w:rStyle w:val="StyleUnderline"/>
        </w:rPr>
        <w:t>periods characterized by the liberalization of finance and industry have</w:t>
      </w:r>
      <w:r w:rsidRPr="000A7B93">
        <w:rPr>
          <w:sz w:val="16"/>
        </w:rPr>
        <w:t xml:space="preserve"> generally </w:t>
      </w:r>
      <w:r w:rsidRPr="000A7B93">
        <w:rPr>
          <w:rStyle w:val="StyleUnderline"/>
        </w:rPr>
        <w:t>coincided with a repression of individual choice</w:t>
      </w:r>
      <w:r w:rsidRPr="000A7B93">
        <w:rPr>
          <w:sz w:val="16"/>
        </w:rPr>
        <w:t xml:space="preserve">, discretion, and flourishing.1 </w:t>
      </w:r>
    </w:p>
    <w:p w14:paraId="5B397428" w14:textId="77777777" w:rsidR="00447D0F" w:rsidRPr="000A7B93" w:rsidRDefault="00447D0F" w:rsidP="00447D0F">
      <w:pPr>
        <w:rPr>
          <w:sz w:val="16"/>
        </w:rPr>
      </w:pPr>
      <w:r w:rsidRPr="000A7B93">
        <w:rPr>
          <w:sz w:val="16"/>
        </w:rPr>
        <w:t xml:space="preserve">Consider the United States from the late-1970s to the present. </w:t>
      </w:r>
      <w:r w:rsidRPr="000A7B93">
        <w:rPr>
          <w:rStyle w:val="StyleUnderline"/>
        </w:rPr>
        <w:t>Regulations for</w:t>
      </w:r>
      <w:r>
        <w:rPr>
          <w:rStyle w:val="StyleUnderline"/>
        </w:rPr>
        <w:t xml:space="preserve"> </w:t>
      </w:r>
      <w:r w:rsidRPr="000A7B93">
        <w:rPr>
          <w:rStyle w:val="StyleUnderline"/>
        </w:rPr>
        <w:t xml:space="preserve">industry and </w:t>
      </w:r>
      <w:r w:rsidRPr="000A7B93">
        <w:rPr>
          <w:sz w:val="16"/>
        </w:rPr>
        <w:t xml:space="preserve">especially for </w:t>
      </w:r>
      <w:r w:rsidRPr="000A7B93">
        <w:rPr>
          <w:rStyle w:val="StyleUnderline"/>
        </w:rPr>
        <w:t>finance have been aggressively rewritten in favor of</w:t>
      </w:r>
      <w:r>
        <w:rPr>
          <w:rStyle w:val="StyleUnderline"/>
        </w:rPr>
        <w:t xml:space="preserve"> </w:t>
      </w:r>
      <w:r w:rsidRPr="000A7B93">
        <w:rPr>
          <w:sz w:val="16"/>
        </w:rPr>
        <w:t xml:space="preserve">prominent </w:t>
      </w:r>
      <w:r w:rsidRPr="000A7B93">
        <w:rPr>
          <w:rStyle w:val="StyleUnderline"/>
        </w:rPr>
        <w:t>corporate interests</w:t>
      </w:r>
      <w:r w:rsidRPr="000A7B93">
        <w:rPr>
          <w:sz w:val="16"/>
        </w:rPr>
        <w:t xml:space="preserve"> by the leadership of both political parties. </w:t>
      </w:r>
      <w:r w:rsidRPr="000A7B93">
        <w:rPr>
          <w:rStyle w:val="StyleUnderline"/>
        </w:rPr>
        <w:t>At the same</w:t>
      </w:r>
      <w:r>
        <w:rPr>
          <w:rStyle w:val="StyleUnderline"/>
        </w:rPr>
        <w:t xml:space="preserve"> </w:t>
      </w:r>
      <w:r w:rsidRPr="000A7B93">
        <w:rPr>
          <w:rStyle w:val="StyleUnderline"/>
        </w:rPr>
        <w:t xml:space="preserve">time, </w:t>
      </w:r>
      <w:r w:rsidRPr="000A7B93">
        <w:rPr>
          <w:rStyle w:val="Emphasis"/>
        </w:rPr>
        <w:t>unionization rates have fallen</w:t>
      </w:r>
      <w:r w:rsidRPr="000A7B93">
        <w:rPr>
          <w:sz w:val="16"/>
        </w:rPr>
        <w:t xml:space="preserve"> dramatically, </w:t>
      </w:r>
      <w:r w:rsidRPr="000A7B93">
        <w:rPr>
          <w:rStyle w:val="Emphasis"/>
        </w:rPr>
        <w:t>the median wage has stagnated</w:t>
      </w:r>
      <w:r w:rsidRPr="000A7B93">
        <w:rPr>
          <w:sz w:val="16"/>
        </w:rPr>
        <w:t xml:space="preserve">, </w:t>
      </w:r>
      <w:r w:rsidRPr="000A7B93">
        <w:rPr>
          <w:rStyle w:val="Emphasis"/>
        </w:rPr>
        <w:t>hours on the job and the age of retirement have risen, and</w:t>
      </w:r>
      <w:r w:rsidRPr="000A7B93">
        <w:rPr>
          <w:sz w:val="16"/>
        </w:rPr>
        <w:t xml:space="preserve"> a panoply of demeaning </w:t>
      </w:r>
      <w:r w:rsidRPr="000A7B93">
        <w:rPr>
          <w:rStyle w:val="Emphasis"/>
        </w:rPr>
        <w:t>on-the-job harassments</w:t>
      </w:r>
      <w:r w:rsidRPr="000A7B93">
        <w:rPr>
          <w:sz w:val="16"/>
        </w:rPr>
        <w:t xml:space="preserve"> </w:t>
      </w:r>
      <w:r w:rsidRPr="000A7B93">
        <w:rPr>
          <w:sz w:val="16"/>
        </w:rPr>
        <w:t xml:space="preserve"> urinalysis </w:t>
      </w:r>
      <w:r w:rsidRPr="000A7B93">
        <w:rPr>
          <w:rStyle w:val="Emphasis"/>
        </w:rPr>
        <w:t>tests, fingerprinting, email, camera, and computer</w:t>
      </w:r>
      <w:r>
        <w:rPr>
          <w:rStyle w:val="Emphasis"/>
        </w:rPr>
        <w:t xml:space="preserve"> </w:t>
      </w:r>
      <w:r w:rsidRPr="000A7B93">
        <w:rPr>
          <w:rStyle w:val="Emphasis"/>
        </w:rPr>
        <w:t>surveillance,</w:t>
      </w:r>
      <w:r w:rsidRPr="000A7B93">
        <w:rPr>
          <w:sz w:val="16"/>
        </w:rPr>
        <w:t xml:space="preserve"> smoking bans that apply both on and off the job, </w:t>
      </w:r>
      <w:r w:rsidRPr="000A7B93">
        <w:rPr>
          <w:rStyle w:val="Emphasis"/>
        </w:rPr>
        <w:t>and the increasing use</w:t>
      </w:r>
      <w:r>
        <w:rPr>
          <w:rStyle w:val="Emphasis"/>
        </w:rPr>
        <w:t xml:space="preserve"> </w:t>
      </w:r>
      <w:r w:rsidRPr="000A7B93">
        <w:rPr>
          <w:rStyle w:val="Emphasis"/>
        </w:rPr>
        <w:t>of credit-checks to</w:t>
      </w:r>
      <w:r w:rsidRPr="000A7B93">
        <w:rPr>
          <w:sz w:val="16"/>
        </w:rPr>
        <w:t xml:space="preserve"> screen and </w:t>
      </w:r>
      <w:r w:rsidRPr="000A7B93">
        <w:rPr>
          <w:rStyle w:val="Emphasis"/>
        </w:rPr>
        <w:t>monitor</w:t>
      </w:r>
      <w:r w:rsidRPr="000A7B93">
        <w:rPr>
          <w:sz w:val="16"/>
        </w:rPr>
        <w:t xml:space="preserve"> potential </w:t>
      </w:r>
      <w:r w:rsidRPr="000A7B93">
        <w:rPr>
          <w:rStyle w:val="Emphasis"/>
        </w:rPr>
        <w:t>employees</w:t>
      </w:r>
      <w:r w:rsidRPr="000A7B93">
        <w:rPr>
          <w:sz w:val="16"/>
        </w:rPr>
        <w:t xml:space="preserve">, etc. </w:t>
      </w:r>
      <w:r w:rsidRPr="000A7B93">
        <w:rPr>
          <w:sz w:val="16"/>
        </w:rPr>
        <w:t xml:space="preserve"> have each and severally become so normalized as to no longer draw comment, much less dissent (Elliot and Atkinson 1998; Galbraith 2008; </w:t>
      </w:r>
      <w:proofErr w:type="spellStart"/>
      <w:r w:rsidRPr="000A7B93">
        <w:rPr>
          <w:sz w:val="16"/>
        </w:rPr>
        <w:t>Palley</w:t>
      </w:r>
      <w:proofErr w:type="spellEnd"/>
      <w:r w:rsidRPr="000A7B93">
        <w:rPr>
          <w:sz w:val="16"/>
        </w:rPr>
        <w:t xml:space="preserve"> 1998; </w:t>
      </w:r>
      <w:proofErr w:type="spellStart"/>
      <w:r w:rsidRPr="000A7B93">
        <w:rPr>
          <w:sz w:val="16"/>
        </w:rPr>
        <w:t>Pollin</w:t>
      </w:r>
      <w:proofErr w:type="spellEnd"/>
      <w:r w:rsidRPr="000A7B93">
        <w:rPr>
          <w:sz w:val="16"/>
        </w:rPr>
        <w:t xml:space="preserve"> 2003).</w:t>
      </w:r>
    </w:p>
    <w:p w14:paraId="462A0104" w14:textId="77777777" w:rsidR="00447D0F" w:rsidRPr="000A7B93" w:rsidRDefault="00447D0F" w:rsidP="00447D0F">
      <w:pPr>
        <w:rPr>
          <w:sz w:val="16"/>
        </w:rPr>
      </w:pPr>
      <w:r w:rsidRPr="000A7B93">
        <w:rPr>
          <w:sz w:val="16"/>
        </w:rPr>
        <w:t xml:space="preserve">In both Great Britain and the United </w:t>
      </w:r>
      <w:proofErr w:type="gramStart"/>
      <w:r w:rsidRPr="000A7B93">
        <w:rPr>
          <w:sz w:val="16"/>
        </w:rPr>
        <w:t>States</w:t>
      </w:r>
      <w:proofErr w:type="gramEnd"/>
      <w:r w:rsidRPr="000A7B93">
        <w:rPr>
          <w:sz w:val="16"/>
        </w:rPr>
        <w:t xml:space="preserve"> the myriad of rules and regulations that collectively constitute what is derisively termed “The Nanny State” have expanded rapidly. </w:t>
      </w:r>
      <w:r w:rsidRPr="000A7B93">
        <w:rPr>
          <w:rStyle w:val="StyleUnderline"/>
        </w:rPr>
        <w:t>The push to monitor and control citizens in their public and</w:t>
      </w:r>
      <w:r>
        <w:rPr>
          <w:rStyle w:val="StyleUnderline"/>
        </w:rPr>
        <w:t xml:space="preserve"> </w:t>
      </w:r>
      <w:r w:rsidRPr="000A7B93">
        <w:rPr>
          <w:rStyle w:val="StyleUnderline"/>
        </w:rPr>
        <w:t>private lives has risen</w:t>
      </w:r>
      <w:r w:rsidRPr="000A7B93">
        <w:rPr>
          <w:sz w:val="16"/>
        </w:rPr>
        <w:t xml:space="preserve"> visibly in every administration since the mid-1970s. It is striking that </w:t>
      </w:r>
      <w:r w:rsidRPr="000A7B93">
        <w:rPr>
          <w:rStyle w:val="StyleUnderline"/>
        </w:rPr>
        <w:t>these practices have accelerated even as restrictions on the behavior of</w:t>
      </w:r>
      <w:r>
        <w:rPr>
          <w:rStyle w:val="StyleUnderline"/>
        </w:rPr>
        <w:t xml:space="preserve"> </w:t>
      </w:r>
      <w:r w:rsidRPr="000A7B93">
        <w:rPr>
          <w:rStyle w:val="StyleUnderline"/>
        </w:rPr>
        <w:t>corporations and financiers have been systematically stripped away.</w:t>
      </w:r>
      <w:r w:rsidRPr="000A7B93">
        <w:rPr>
          <w:sz w:val="16"/>
        </w:rPr>
        <w:t xml:space="preserve"> Two journalists from The Guardian have nicely summed up this ethos:</w:t>
      </w:r>
    </w:p>
    <w:p w14:paraId="5475D22A" w14:textId="77777777" w:rsidR="00447D0F" w:rsidRPr="000A7B93" w:rsidRDefault="00447D0F" w:rsidP="00447D0F">
      <w:pPr>
        <w:rPr>
          <w:sz w:val="16"/>
        </w:rPr>
      </w:pPr>
      <w:r w:rsidRPr="000A7B93">
        <w:rPr>
          <w:sz w:val="16"/>
        </w:rPr>
        <w:t xml:space="preserve">New </w:t>
      </w:r>
      <w:proofErr w:type="spellStart"/>
      <w:r w:rsidRPr="000A7B93">
        <w:rPr>
          <w:sz w:val="16"/>
        </w:rPr>
        <w:t>Labour</w:t>
      </w:r>
      <w:proofErr w:type="spellEnd"/>
      <w:r w:rsidRPr="000A7B93">
        <w:rPr>
          <w:sz w:val="16"/>
        </w:rPr>
        <w:t xml:space="preserve"> and New Democrats wash their hands of the responsibility for the macro-economic environment while taking the keenest of interests in what people get up to in their leisure hours. Tony Blair and his lieutenants have Friday on their minds: your Friday. They are keen to ensure it is spent in low-fat, smoke-free locations with a “sensible” drinking policy. How you earn your living is your responsibility; how you spend your money is their business. </w:t>
      </w:r>
      <w:r w:rsidRPr="000A7B93">
        <w:rPr>
          <w:rStyle w:val="StyleUnderline"/>
        </w:rPr>
        <w:t xml:space="preserve">This equation is at the heart of the new command economy: not only is all risk loaded onto ordinary employees and away from capital, but the employee as citizen is to be subjected to ever stricter controls on </w:t>
      </w:r>
      <w:r w:rsidRPr="000A7B93">
        <w:rPr>
          <w:strike/>
          <w:sz w:val="16"/>
        </w:rPr>
        <w:t>his</w:t>
      </w:r>
      <w:r w:rsidRPr="000A7B93">
        <w:rPr>
          <w:rStyle w:val="StyleUnderline"/>
        </w:rPr>
        <w:t xml:space="preserve"> </w:t>
      </w:r>
      <w:r>
        <w:rPr>
          <w:rStyle w:val="StyleUnderline"/>
        </w:rPr>
        <w:t xml:space="preserve">[their] </w:t>
      </w:r>
      <w:r w:rsidRPr="000A7B93">
        <w:rPr>
          <w:rStyle w:val="StyleUnderline"/>
        </w:rPr>
        <w:t>behavior.</w:t>
      </w:r>
      <w:r w:rsidRPr="000A7B93">
        <w:rPr>
          <w:sz w:val="16"/>
        </w:rPr>
        <w:t xml:space="preserve"> (Elliott and Atkinson 1998, 290)2</w:t>
      </w:r>
    </w:p>
    <w:p w14:paraId="470C7BAF" w14:textId="77777777" w:rsidR="00447D0F" w:rsidRPr="000A7B93" w:rsidRDefault="00447D0F" w:rsidP="00447D0F">
      <w:pPr>
        <w:rPr>
          <w:sz w:val="16"/>
          <w:szCs w:val="16"/>
        </w:rPr>
      </w:pPr>
      <w:r w:rsidRPr="000A7B93">
        <w:rPr>
          <w:sz w:val="16"/>
          <w:szCs w:val="16"/>
        </w:rPr>
        <w:t xml:space="preserve">Are these two trends </w:t>
      </w:r>
      <w:r w:rsidRPr="000A7B93">
        <w:rPr>
          <w:sz w:val="16"/>
          <w:szCs w:val="16"/>
        </w:rPr>
        <w:t xml:space="preserve"> the simultaneous liberalization of major corporations and the increased repression of individuals </w:t>
      </w:r>
      <w:r w:rsidRPr="000A7B93">
        <w:rPr>
          <w:sz w:val="16"/>
          <w:szCs w:val="16"/>
        </w:rPr>
        <w:t> related? Are there structural reasons to suppose that these trends are more than coincidental? In what follows it will be argued that there are compelling reasons to believe that several underlying connections exist.3</w:t>
      </w:r>
      <w:r>
        <w:rPr>
          <w:sz w:val="16"/>
          <w:szCs w:val="16"/>
        </w:rPr>
        <w:t xml:space="preserve"> </w:t>
      </w:r>
      <w:r w:rsidRPr="000A7B93">
        <w:rPr>
          <w:sz w:val="16"/>
          <w:szCs w:val="16"/>
        </w:rPr>
        <w:t>No effort, however, will be made to weigh their relative</w:t>
      </w:r>
      <w:r>
        <w:rPr>
          <w:sz w:val="16"/>
          <w:szCs w:val="16"/>
        </w:rPr>
        <w:t xml:space="preserve"> </w:t>
      </w:r>
      <w:r w:rsidRPr="000A7B93">
        <w:rPr>
          <w:sz w:val="16"/>
          <w:szCs w:val="16"/>
        </w:rPr>
        <w:t>importance.</w:t>
      </w:r>
    </w:p>
    <w:p w14:paraId="44F1CE07" w14:textId="77777777" w:rsidR="00447D0F" w:rsidRPr="000A7B93" w:rsidRDefault="00447D0F" w:rsidP="00447D0F">
      <w:pPr>
        <w:rPr>
          <w:sz w:val="16"/>
          <w:szCs w:val="16"/>
        </w:rPr>
      </w:pPr>
      <w:r w:rsidRPr="000A7B93">
        <w:rPr>
          <w:sz w:val="16"/>
          <w:szCs w:val="16"/>
        </w:rPr>
        <w:t xml:space="preserve">To Enhance Profits, Firms Desire More </w:t>
      </w:r>
      <w:proofErr w:type="gramStart"/>
      <w:r w:rsidRPr="000A7B93">
        <w:rPr>
          <w:sz w:val="16"/>
          <w:szCs w:val="16"/>
        </w:rPr>
        <w:t>“ Efficient</w:t>
      </w:r>
      <w:proofErr w:type="gramEnd"/>
      <w:r w:rsidRPr="000A7B93">
        <w:rPr>
          <w:sz w:val="16"/>
          <w:szCs w:val="16"/>
        </w:rPr>
        <w:t>” Workers</w:t>
      </w:r>
    </w:p>
    <w:p w14:paraId="0B79BA23" w14:textId="77777777" w:rsidR="00447D0F" w:rsidRPr="00F8608E" w:rsidRDefault="00447D0F" w:rsidP="00447D0F">
      <w:pPr>
        <w:rPr>
          <w:sz w:val="16"/>
        </w:rPr>
      </w:pPr>
      <w:r w:rsidRPr="00F8608E">
        <w:rPr>
          <w:sz w:val="16"/>
        </w:rPr>
        <w:t xml:space="preserve">It is a commonplace of economic argument that firms wish to minimize costs and enhance efficiency so as to maximize profit. Similarly, laborers wish to earn the highest wage relative to the effort expended. In practice, a long-standing ethic maintains that everyone is entitled to </w:t>
      </w:r>
      <w:r w:rsidRPr="00F8608E">
        <w:rPr>
          <w:rStyle w:val="StyleUnderline"/>
        </w:rPr>
        <w:t>“a day’s wage for a day’s work.”</w:t>
      </w:r>
      <w:r w:rsidRPr="00F8608E">
        <w:rPr>
          <w:sz w:val="16"/>
        </w:rPr>
        <w:t xml:space="preserve"> While such a modus operandi can and does occur in established industries during periods of economic stability, it </w:t>
      </w:r>
      <w:r w:rsidRPr="00F8608E">
        <w:rPr>
          <w:rStyle w:val="StyleUnderline"/>
        </w:rPr>
        <w:t>is</w:t>
      </w:r>
      <w:r w:rsidRPr="00F8608E">
        <w:rPr>
          <w:sz w:val="16"/>
        </w:rPr>
        <w:t xml:space="preserve"> often </w:t>
      </w:r>
      <w:r w:rsidRPr="00F8608E">
        <w:rPr>
          <w:rStyle w:val="StyleUnderline"/>
        </w:rPr>
        <w:t xml:space="preserve">abandoned if management has a reason to adopt shorter-term focus requiring </w:t>
      </w:r>
      <w:proofErr w:type="spellStart"/>
      <w:r w:rsidRPr="00F8608E">
        <w:rPr>
          <w:rStyle w:val="StyleUnderline"/>
        </w:rPr>
        <w:t>employees</w:t>
      </w:r>
      <w:proofErr w:type="spellEnd"/>
      <w:r w:rsidRPr="00F8608E">
        <w:rPr>
          <w:rStyle w:val="StyleUnderline"/>
        </w:rPr>
        <w:t xml:space="preserve"> to provide the highest possible effort for the </w:t>
      </w:r>
      <w:r w:rsidRPr="00F8608E">
        <w:rPr>
          <w:rStyle w:val="Emphasis"/>
        </w:rPr>
        <w:t>lowest possible wage.</w:t>
      </w:r>
      <w:r w:rsidRPr="00F8608E">
        <w:rPr>
          <w:sz w:val="16"/>
        </w:rPr>
        <w:t xml:space="preserve"> It has been argued, persuasively, that financialization conjoined with relatively recent changes in the way that executives of major corporations are compensated have induced just such a myopic regime (</w:t>
      </w:r>
      <w:proofErr w:type="spellStart"/>
      <w:r w:rsidRPr="00F8608E">
        <w:rPr>
          <w:sz w:val="16"/>
        </w:rPr>
        <w:t>Lazonick</w:t>
      </w:r>
      <w:proofErr w:type="spellEnd"/>
      <w:r w:rsidRPr="00F8608E">
        <w:rPr>
          <w:sz w:val="16"/>
        </w:rPr>
        <w:t xml:space="preserve"> and O’Sullivan 2000; </w:t>
      </w:r>
      <w:proofErr w:type="spellStart"/>
      <w:r w:rsidRPr="00F8608E">
        <w:rPr>
          <w:sz w:val="16"/>
        </w:rPr>
        <w:t>Orhangazi</w:t>
      </w:r>
      <w:proofErr w:type="spellEnd"/>
      <w:r w:rsidRPr="00F8608E">
        <w:rPr>
          <w:sz w:val="16"/>
        </w:rPr>
        <w:t xml:space="preserve"> 2008).</w:t>
      </w:r>
    </w:p>
    <w:p w14:paraId="57E69127" w14:textId="77777777" w:rsidR="00447D0F" w:rsidRPr="00F8608E" w:rsidRDefault="00447D0F" w:rsidP="00447D0F">
      <w:pPr>
        <w:rPr>
          <w:sz w:val="16"/>
          <w:szCs w:val="16"/>
        </w:rPr>
      </w:pPr>
      <w:r w:rsidRPr="00F8608E">
        <w:rPr>
          <w:sz w:val="16"/>
          <w:szCs w:val="16"/>
        </w:rPr>
        <w:t>Independently of their myopia or lack thereof, firms have long understood that though they are rivals for any given employee or customer, they also have a collective interest in managing the quality and dispositions of the workforce of the city, state, or nation within which they operate. Contemporaries and historians agree that such considerations contributed to several prominent early twentieth century movements including Scientific Management, Social Hygiene, Prohibition, the Red Scare of 1920 and 1921, and Eugenics. Such motivations also contributed to the paternalistic notion of “welfare capitalism” that emerged in the 1920s.</w:t>
      </w:r>
    </w:p>
    <w:p w14:paraId="435B6719" w14:textId="77777777" w:rsidR="00447D0F" w:rsidRPr="00F8608E" w:rsidRDefault="00447D0F" w:rsidP="00447D0F">
      <w:pPr>
        <w:rPr>
          <w:rStyle w:val="StyleUnderline"/>
        </w:rPr>
      </w:pPr>
      <w:r w:rsidRPr="00F8608E">
        <w:rPr>
          <w:sz w:val="16"/>
        </w:rPr>
        <w:t xml:space="preserve">An obvious route to enhanced productivity has been to invest in a more talented workforce. Econometrically, economists often measure workforce quality through poorly-specified categories such as “skills” or “education.” But these credentials represent secondary considerations. Substantially more important is that employees adopt what high school guidance counselors call a “good attitude” toward their employer, their employer’s appointed representatives, and the firm’s overall mission. Most firms need employees who are disciplined and “well-trained” (in contrast to “educated”) </w:t>
      </w:r>
      <w:r w:rsidRPr="00F8608E">
        <w:rPr>
          <w:sz w:val="16"/>
        </w:rPr>
        <w:t xml:space="preserve"> without being overly reflective or questioning. For this </w:t>
      </w:r>
      <w:proofErr w:type="gramStart"/>
      <w:r w:rsidRPr="00F8608E">
        <w:rPr>
          <w:sz w:val="16"/>
        </w:rPr>
        <w:t>reason</w:t>
      </w:r>
      <w:proofErr w:type="gramEnd"/>
      <w:r w:rsidRPr="00F8608E">
        <w:rPr>
          <w:sz w:val="16"/>
        </w:rPr>
        <w:t xml:space="preserve"> </w:t>
      </w:r>
      <w:r w:rsidRPr="00F8608E">
        <w:rPr>
          <w:rStyle w:val="StyleUnderline"/>
        </w:rPr>
        <w:t>a substantial premium is placed on developing a workforce accustomed to following orders and deferring to authority</w:t>
      </w:r>
      <w:r w:rsidRPr="00F8608E">
        <w:rPr>
          <w:sz w:val="16"/>
        </w:rPr>
        <w:t xml:space="preserve">. This can be </w:t>
      </w:r>
      <w:r w:rsidRPr="00F8608E">
        <w:rPr>
          <w:rStyle w:val="StyleUnderline"/>
        </w:rPr>
        <w:t>facilitated by mandating years of tedious and alienated schooling monitored by endless rounds of meaningless standardized tests</w:t>
      </w:r>
      <w:r w:rsidRPr="00F8608E">
        <w:rPr>
          <w:sz w:val="16"/>
        </w:rPr>
        <w:t xml:space="preserve"> (Bowles and Gintis 1976).4 Ideally the young people of a nation will emerge from this process prepared to internalize the views and perspectives of “their betters” </w:t>
      </w:r>
      <w:r w:rsidRPr="00F8608E">
        <w:rPr>
          <w:sz w:val="16"/>
        </w:rPr>
        <w:t> that is to say that they will be</w:t>
      </w:r>
      <w:r w:rsidRPr="00F8608E">
        <w:rPr>
          <w:rStyle w:val="StyleUnderline"/>
        </w:rPr>
        <w:t xml:space="preserve"> prepared to</w:t>
      </w:r>
      <w:r w:rsidRPr="00F8608E">
        <w:rPr>
          <w:sz w:val="16"/>
        </w:rPr>
        <w:t xml:space="preserve"> at least pretend to </w:t>
      </w:r>
      <w:r w:rsidRPr="00F8608E">
        <w:rPr>
          <w:rStyle w:val="StyleUnderline"/>
        </w:rPr>
        <w:t xml:space="preserve">adopt the priorities and outlook of their employers. </w:t>
      </w:r>
    </w:p>
    <w:p w14:paraId="248F136F" w14:textId="77777777" w:rsidR="00447D0F" w:rsidRPr="00F8608E" w:rsidRDefault="00447D0F" w:rsidP="00447D0F">
      <w:pPr>
        <w:rPr>
          <w:sz w:val="16"/>
          <w:szCs w:val="16"/>
        </w:rPr>
      </w:pPr>
      <w:proofErr w:type="gramStart"/>
      <w:r w:rsidRPr="00F8608E">
        <w:rPr>
          <w:sz w:val="16"/>
          <w:szCs w:val="16"/>
        </w:rPr>
        <w:t>“ Flexible</w:t>
      </w:r>
      <w:proofErr w:type="gramEnd"/>
      <w:r w:rsidRPr="00F8608E">
        <w:rPr>
          <w:sz w:val="16"/>
          <w:szCs w:val="16"/>
        </w:rPr>
        <w:t>” Labor Markets: Unemployment and Debt</w:t>
      </w:r>
    </w:p>
    <w:p w14:paraId="1FE94BA3" w14:textId="77777777" w:rsidR="00447D0F" w:rsidRPr="00F8608E" w:rsidRDefault="00447D0F" w:rsidP="00447D0F">
      <w:pPr>
        <w:rPr>
          <w:sz w:val="16"/>
        </w:rPr>
      </w:pPr>
      <w:r w:rsidRPr="00F8608E">
        <w:rPr>
          <w:sz w:val="16"/>
        </w:rPr>
        <w:t xml:space="preserve">It is normal for employers to be concerned that workers who are sufficiently docile, capable, and (if necessary) morally flexible, be available in adequate numbers. </w:t>
      </w:r>
      <w:r w:rsidRPr="00F8608E">
        <w:rPr>
          <w:rStyle w:val="Emphasis"/>
        </w:rPr>
        <w:t xml:space="preserve">The most direct means to ensure such an outcome is to adjust macroeconomic conditions to maintain an appropriate level of unemployment </w:t>
      </w:r>
      <w:r w:rsidRPr="00F8608E">
        <w:rPr>
          <w:sz w:val="16"/>
        </w:rPr>
        <w:t>(</w:t>
      </w:r>
      <w:proofErr w:type="spellStart"/>
      <w:r w:rsidRPr="00F8608E">
        <w:rPr>
          <w:sz w:val="16"/>
        </w:rPr>
        <w:t>Kalecki</w:t>
      </w:r>
      <w:proofErr w:type="spellEnd"/>
      <w:r w:rsidRPr="00F8608E">
        <w:rPr>
          <w:sz w:val="16"/>
        </w:rPr>
        <w:t xml:space="preserve"> 1971). This process can be </w:t>
      </w:r>
      <w:r w:rsidRPr="00F8608E">
        <w:rPr>
          <w:rStyle w:val="StyleUnderline"/>
        </w:rPr>
        <w:t>facilitated by dismantling the institutions and norms associated with income security,</w:t>
      </w:r>
      <w:r w:rsidRPr="00F8608E">
        <w:rPr>
          <w:sz w:val="16"/>
        </w:rPr>
        <w:t xml:space="preserve"> that is to say </w:t>
      </w:r>
      <w:r w:rsidRPr="00F8608E">
        <w:rPr>
          <w:rStyle w:val="StyleUnderline"/>
        </w:rPr>
        <w:t>the</w:t>
      </w:r>
      <w:r w:rsidRPr="00F8608E">
        <w:rPr>
          <w:sz w:val="16"/>
        </w:rPr>
        <w:t xml:space="preserve"> “welfare </w:t>
      </w:r>
      <w:r w:rsidRPr="00F8608E">
        <w:rPr>
          <w:rStyle w:val="Emphasis"/>
        </w:rPr>
        <w:t>state</w:t>
      </w:r>
      <w:r w:rsidRPr="00F8608E">
        <w:rPr>
          <w:sz w:val="16"/>
        </w:rPr>
        <w:t>,” while reducing opportunities for meaningful work outside the private sector.</w:t>
      </w:r>
    </w:p>
    <w:p w14:paraId="54077C89" w14:textId="77777777" w:rsidR="00447D0F" w:rsidRPr="00F8608E" w:rsidRDefault="00447D0F" w:rsidP="00447D0F">
      <w:pPr>
        <w:rPr>
          <w:sz w:val="16"/>
          <w:szCs w:val="16"/>
        </w:rPr>
      </w:pPr>
      <w:r w:rsidRPr="00F8608E">
        <w:rPr>
          <w:sz w:val="16"/>
          <w:szCs w:val="16"/>
        </w:rPr>
        <w:t xml:space="preserve">A new phenomenon has emerged over the last several decades that has greatly contributed to the supply of suitably dependent workers with high cognitive skills. This has been the creation of a large cadre of talented young people who, by their early twenties, are burdened with substantial and largely-inalienable debts. It was accomplished by ending the long-standing commitment to providing virtually free quality education through the land-grant schools.5 The overall effect has been almost magical </w:t>
      </w:r>
      <w:r w:rsidRPr="00F8608E">
        <w:rPr>
          <w:sz w:val="16"/>
          <w:szCs w:val="16"/>
        </w:rPr>
        <w:t> something akin to a reinvention of indentured servitude. Large debts virtually guarantee that graduates will shy away from creative or risk-taking ventures such as starting their own businesses, inventing great things, or retreating from the “rat-race” to study opera or write the Great American Novel.6</w:t>
      </w:r>
    </w:p>
    <w:p w14:paraId="3E41892F" w14:textId="77777777" w:rsidR="00447D0F" w:rsidRPr="00F8608E" w:rsidRDefault="00447D0F" w:rsidP="00447D0F">
      <w:pPr>
        <w:rPr>
          <w:sz w:val="16"/>
          <w:szCs w:val="16"/>
        </w:rPr>
      </w:pPr>
      <w:r w:rsidRPr="00F8608E">
        <w:rPr>
          <w:sz w:val="16"/>
          <w:szCs w:val="16"/>
        </w:rPr>
        <w:t xml:space="preserve">Learned Docility: Managing Attitudes, Outlooks, and Behavior </w:t>
      </w:r>
      <w:proofErr w:type="gramStart"/>
      <w:r w:rsidRPr="00F8608E">
        <w:rPr>
          <w:sz w:val="16"/>
          <w:szCs w:val="16"/>
        </w:rPr>
        <w:t>On</w:t>
      </w:r>
      <w:proofErr w:type="gramEnd"/>
      <w:r w:rsidRPr="00F8608E">
        <w:rPr>
          <w:sz w:val="16"/>
          <w:szCs w:val="16"/>
        </w:rPr>
        <w:t xml:space="preserve"> and Off the Job</w:t>
      </w:r>
    </w:p>
    <w:p w14:paraId="73389BC0" w14:textId="77777777" w:rsidR="00447D0F" w:rsidRPr="00F8608E" w:rsidRDefault="00447D0F" w:rsidP="00447D0F">
      <w:pPr>
        <w:rPr>
          <w:sz w:val="16"/>
        </w:rPr>
      </w:pPr>
      <w:r w:rsidRPr="00F8608E">
        <w:rPr>
          <w:rStyle w:val="StyleUnderline"/>
        </w:rPr>
        <w:t>Another tool</w:t>
      </w:r>
      <w:r w:rsidRPr="00F8608E">
        <w:rPr>
          <w:sz w:val="16"/>
        </w:rPr>
        <w:t xml:space="preserve"> facilitating the development of “pliable” attitudes </w:t>
      </w:r>
      <w:r w:rsidRPr="00F8608E">
        <w:rPr>
          <w:rStyle w:val="StyleUnderline"/>
        </w:rPr>
        <w:t>is the normalization of intrusive practices.</w:t>
      </w:r>
      <w:r w:rsidRPr="00F8608E">
        <w:rPr>
          <w:sz w:val="16"/>
        </w:rPr>
        <w:t xml:space="preserve"> These include </w:t>
      </w:r>
      <w:r w:rsidRPr="00F8608E">
        <w:rPr>
          <w:rStyle w:val="StyleUnderline"/>
        </w:rPr>
        <w:t>subjecting employees to periodic credit-checks, random urinalysis tests, computer and phone monitoring,</w:t>
      </w:r>
      <w:r w:rsidRPr="00F8608E">
        <w:rPr>
          <w:sz w:val="16"/>
        </w:rPr>
        <w:t xml:space="preserve"> etc. </w:t>
      </w:r>
      <w:r w:rsidRPr="00F8608E">
        <w:rPr>
          <w:rStyle w:val="StyleUnderline"/>
        </w:rPr>
        <w:t xml:space="preserve">The frequency of these intrusions </w:t>
      </w:r>
      <w:proofErr w:type="gramStart"/>
      <w:r w:rsidRPr="00F8608E">
        <w:rPr>
          <w:rStyle w:val="StyleUnderline"/>
        </w:rPr>
        <w:t>induce</w:t>
      </w:r>
      <w:proofErr w:type="gramEnd"/>
      <w:r w:rsidRPr="00F8608E">
        <w:rPr>
          <w:rStyle w:val="StyleUnderline"/>
        </w:rPr>
        <w:t xml:space="preserve"> people to become acculturated to the idea that</w:t>
      </w:r>
      <w:r w:rsidRPr="00F8608E">
        <w:rPr>
          <w:sz w:val="16"/>
        </w:rPr>
        <w:t xml:space="preserve"> they do not have, </w:t>
      </w:r>
      <w:r w:rsidRPr="00F8608E">
        <w:rPr>
          <w:rStyle w:val="StyleUnderline"/>
        </w:rPr>
        <w:t xml:space="preserve">and </w:t>
      </w:r>
      <w:proofErr w:type="spellStart"/>
      <w:r w:rsidRPr="00F8608E">
        <w:rPr>
          <w:rStyle w:val="StyleUnderline"/>
        </w:rPr>
        <w:t>can not</w:t>
      </w:r>
      <w:proofErr w:type="spellEnd"/>
      <w:r w:rsidRPr="00F8608E">
        <w:rPr>
          <w:rStyle w:val="StyleUnderline"/>
        </w:rPr>
        <w:t xml:space="preserve"> imagine having, a legitimate claim over their</w:t>
      </w:r>
      <w:r w:rsidRPr="00F8608E">
        <w:rPr>
          <w:sz w:val="16"/>
        </w:rPr>
        <w:t xml:space="preserve"> public </w:t>
      </w:r>
      <w:r w:rsidRPr="00F8608E">
        <w:rPr>
          <w:rStyle w:val="StyleUnderline"/>
        </w:rPr>
        <w:t>life</w:t>
      </w:r>
      <w:r w:rsidRPr="00F8608E">
        <w:rPr>
          <w:sz w:val="16"/>
        </w:rPr>
        <w:t>, private life, or privacy in public spaces, not subject to the observation, supervision, and assessment by current or prospective employers. Such ideas (or ideals) were a critical component of the repressive practices of the latter nineteenth century and the business-driven Welfare Capitalism of the 1920s. These noxious social structures were undermined, to the lasting regret of owners and managers, by changes in a variety of legal, social, and economic conditions between the New Deal and the mid-1970s. The point of Neo-Liberalism is to rollback or repeal these ameliorating trends or tendencies (</w:t>
      </w:r>
      <w:proofErr w:type="spellStart"/>
      <w:r w:rsidRPr="00F8608E">
        <w:rPr>
          <w:sz w:val="16"/>
        </w:rPr>
        <w:t>Palley</w:t>
      </w:r>
      <w:proofErr w:type="spellEnd"/>
      <w:r w:rsidRPr="00F8608E">
        <w:rPr>
          <w:sz w:val="16"/>
        </w:rPr>
        <w:t xml:space="preserve"> 1998).</w:t>
      </w:r>
    </w:p>
    <w:p w14:paraId="5DBC001F" w14:textId="77777777" w:rsidR="00447D0F" w:rsidRPr="005A4115" w:rsidRDefault="00447D0F" w:rsidP="00447D0F">
      <w:pPr>
        <w:rPr>
          <w:rStyle w:val="StyleUnderline"/>
        </w:rPr>
      </w:pPr>
      <w:r w:rsidRPr="00F8608E">
        <w:rPr>
          <w:rStyle w:val="StyleUnderline"/>
        </w:rPr>
        <w:t>Firms</w:t>
      </w:r>
      <w:r>
        <w:t xml:space="preserve"> also </w:t>
      </w:r>
      <w:r w:rsidRPr="00F8608E">
        <w:rPr>
          <w:rStyle w:val="StyleUnderline"/>
        </w:rPr>
        <w:t>wish</w:t>
      </w:r>
      <w:r>
        <w:t xml:space="preserve"> for </w:t>
      </w:r>
      <w:r w:rsidRPr="00F8608E">
        <w:rPr>
          <w:rStyle w:val="StyleUnderline"/>
        </w:rPr>
        <w:t>their employees to arrive at work on time</w:t>
      </w:r>
      <w:r>
        <w:t xml:space="preserve">, enthusiastically accept </w:t>
      </w:r>
      <w:r w:rsidRPr="00F8608E">
        <w:rPr>
          <w:rStyle w:val="StyleUnderline"/>
        </w:rPr>
        <w:t>and internalize the “mission”</w:t>
      </w:r>
      <w:r>
        <w:t xml:space="preserve"> of their employer, </w:t>
      </w:r>
      <w:r w:rsidRPr="00F8608E">
        <w:rPr>
          <w:rStyle w:val="StyleUnderline"/>
        </w:rPr>
        <w:t>and be loyal</w:t>
      </w:r>
      <w:r>
        <w:t xml:space="preserve"> even in the face of an opportunistic </w:t>
      </w:r>
      <w:r>
        <w:t xml:space="preserve"> if not transparently dishonest and grasping </w:t>
      </w:r>
      <w:r>
        <w:t xml:space="preserve"> management, etc. Increasingly, such a far-reaching agenda requires the meticulous control and management of the private lives, that is to the say the non-working and uncompensated leisure hours, of employees. This agenda, at least in part, underlies the impulse on the part of </w:t>
      </w:r>
      <w:r w:rsidRPr="005A4115">
        <w:rPr>
          <w:rStyle w:val="StyleUnderline"/>
        </w:rPr>
        <w:t>“pro-business” politicians</w:t>
      </w:r>
      <w:r>
        <w:t xml:space="preserve"> such as Tony Blair and Bill Clinton to </w:t>
      </w:r>
      <w:r w:rsidRPr="005A4115">
        <w:rPr>
          <w:rStyle w:val="StyleUnderline"/>
        </w:rPr>
        <w:t>reformulate “Liberalism” as a doctrine in which the state, working</w:t>
      </w:r>
      <w:r>
        <w:t xml:space="preserve"> closely </w:t>
      </w:r>
      <w:r w:rsidRPr="005A4115">
        <w:rPr>
          <w:rStyle w:val="StyleUnderline"/>
        </w:rPr>
        <w:t>with</w:t>
      </w:r>
      <w:r>
        <w:t xml:space="preserve"> big </w:t>
      </w:r>
      <w:r w:rsidRPr="005A4115">
        <w:rPr>
          <w:rStyle w:val="StyleUnderline"/>
        </w:rPr>
        <w:t>business, increasingly intrudes on the private lives of citizens.</w:t>
      </w:r>
    </w:p>
    <w:p w14:paraId="105D8A58" w14:textId="77777777" w:rsidR="00447D0F" w:rsidRPr="005A4115" w:rsidRDefault="00447D0F" w:rsidP="00447D0F">
      <w:pPr>
        <w:rPr>
          <w:sz w:val="16"/>
        </w:rPr>
      </w:pPr>
      <w:r w:rsidRPr="005A4115">
        <w:rPr>
          <w:sz w:val="16"/>
        </w:rPr>
        <w:t xml:space="preserve">If nineteenth-century laissez-faire was characterized by the minimalist “night-watchman state,” it is only fitting that </w:t>
      </w:r>
      <w:r w:rsidRPr="005A4115">
        <w:rPr>
          <w:rStyle w:val="StyleUnderline"/>
        </w:rPr>
        <w:t>capitalism</w:t>
      </w:r>
      <w:r w:rsidRPr="005A4115">
        <w:rPr>
          <w:sz w:val="16"/>
        </w:rPr>
        <w:t xml:space="preserve">, 1990s-style, </w:t>
      </w:r>
      <w:r w:rsidRPr="005A4115">
        <w:rPr>
          <w:rStyle w:val="StyleUnderline"/>
        </w:rPr>
        <w:t>has given rise to</w:t>
      </w:r>
      <w:r w:rsidRPr="005A4115">
        <w:rPr>
          <w:sz w:val="16"/>
        </w:rPr>
        <w:t xml:space="preserve"> a political organization modelled [sic] on the night-watchman's latter-day incarnation, the “security and safety officer.” These pestiferous individuals are among the few corporate employees whose employment prospects have improved out of all recognition since the 1970s; today, they loom large in every worker’s daily round, issuing </w:t>
      </w:r>
      <w:r w:rsidRPr="005A4115">
        <w:rPr>
          <w:rStyle w:val="StyleUnderline"/>
        </w:rPr>
        <w:t>identity cards,</w:t>
      </w:r>
      <w:r w:rsidRPr="005A4115">
        <w:rPr>
          <w:sz w:val="16"/>
        </w:rPr>
        <w:t xml:space="preserve"> promulgating </w:t>
      </w:r>
      <w:r w:rsidRPr="005A4115">
        <w:rPr>
          <w:rStyle w:val="StyleUnderline"/>
        </w:rPr>
        <w:t>“safety policies,” monitoring the workforce</w:t>
      </w:r>
      <w:r w:rsidRPr="005A4115">
        <w:rPr>
          <w:sz w:val="16"/>
        </w:rPr>
        <w:t xml:space="preserve"> via </w:t>
      </w:r>
      <w:r w:rsidRPr="005A4115">
        <w:rPr>
          <w:rStyle w:val="StyleUnderline"/>
        </w:rPr>
        <w:t>closed-circuit cameras</w:t>
      </w:r>
      <w:r w:rsidRPr="005A4115">
        <w:rPr>
          <w:sz w:val="16"/>
        </w:rPr>
        <w:t xml:space="preserve"> and, in concert with their colleagues in “</w:t>
      </w:r>
      <w:r w:rsidRPr="005A4115">
        <w:rPr>
          <w:rStyle w:val="StyleUnderline"/>
        </w:rPr>
        <w:t xml:space="preserve">human resources,” planning alcohol and drug testing, </w:t>
      </w:r>
      <w:r w:rsidRPr="005A4115">
        <w:rPr>
          <w:sz w:val="16"/>
        </w:rPr>
        <w:t xml:space="preserve">lifestyle surveys and other intrusions. Similarly, in the nation as a whole, the state direction of habits, diet and “attitudes” becomes ever more visible. In the new capitalist order, </w:t>
      </w:r>
      <w:proofErr w:type="spellStart"/>
      <w:r w:rsidRPr="005A4115">
        <w:rPr>
          <w:sz w:val="16"/>
        </w:rPr>
        <w:t>laissezfaire</w:t>
      </w:r>
      <w:proofErr w:type="spellEnd"/>
      <w:r w:rsidRPr="005A4115">
        <w:rPr>
          <w:sz w:val="16"/>
        </w:rPr>
        <w:t xml:space="preserve"> is strictly for big business, not for the proles. (Elliott and Atkinson 1998, 79)7</w:t>
      </w:r>
    </w:p>
    <w:p w14:paraId="6F9106B7" w14:textId="77777777" w:rsidR="00447D0F" w:rsidRPr="005A4115" w:rsidRDefault="00447D0F" w:rsidP="00447D0F">
      <w:pPr>
        <w:rPr>
          <w:sz w:val="16"/>
          <w:szCs w:val="16"/>
        </w:rPr>
      </w:pPr>
      <w:r w:rsidRPr="005A4115">
        <w:rPr>
          <w:sz w:val="16"/>
          <w:szCs w:val="16"/>
        </w:rPr>
        <w:t>In a period of business ascendency, corporations, their lawyers, and kept politicians are in a better position to delineate the boundaries between the permissible and impermissible uses of various goods, services, and privileges, along with popular conceptions of the “proper” roles and spheres of government and the market respectively (Phillips-Fein 2009).</w:t>
      </w:r>
    </w:p>
    <w:p w14:paraId="29BB95E4" w14:textId="77777777" w:rsidR="00447D0F" w:rsidRPr="005A4115" w:rsidRDefault="00447D0F" w:rsidP="00447D0F">
      <w:pPr>
        <w:rPr>
          <w:sz w:val="16"/>
          <w:szCs w:val="16"/>
        </w:rPr>
      </w:pPr>
      <w:r w:rsidRPr="005A4115">
        <w:rPr>
          <w:sz w:val="16"/>
          <w:szCs w:val="16"/>
        </w:rPr>
        <w:t xml:space="preserve">As always, knowledge is power. Greater knowledge means greater control. Unsurprisingly corporations use their superior knowledge to select and monitor employees from whom they can expect to extract more effort-per-hour of labor in addition to a greater number of hours. Through recent regulatory changes, technical advances, and modifications in workplace norms, practices, and expectations, firms have found that they can impose fairly draconian surveillance programs with little resistance. Unsurprisingly, they have used their discretion to increase hours, work intensity, and even unpaid hours of work. That the work rules and technologies are being adopted and deployed to increase the intensification of work is a trend that must, of course, be frequently and flatly denied (Bobo 2009; </w:t>
      </w:r>
      <w:proofErr w:type="spellStart"/>
      <w:r w:rsidRPr="005A4115">
        <w:rPr>
          <w:sz w:val="16"/>
          <w:szCs w:val="16"/>
        </w:rPr>
        <w:t>Ciscel</w:t>
      </w:r>
      <w:proofErr w:type="spellEnd"/>
      <w:r w:rsidRPr="005A4115">
        <w:rPr>
          <w:sz w:val="16"/>
          <w:szCs w:val="16"/>
        </w:rPr>
        <w:t xml:space="preserve"> and Smith 2005; Fraser 2002; Head 2003).8</w:t>
      </w:r>
    </w:p>
    <w:p w14:paraId="1C72059A" w14:textId="77777777" w:rsidR="00447D0F" w:rsidRPr="005A4115" w:rsidRDefault="00447D0F" w:rsidP="00447D0F">
      <w:pPr>
        <w:rPr>
          <w:sz w:val="16"/>
          <w:szCs w:val="16"/>
        </w:rPr>
      </w:pPr>
      <w:r w:rsidRPr="005A4115">
        <w:rPr>
          <w:sz w:val="16"/>
          <w:szCs w:val="16"/>
        </w:rPr>
        <w:t xml:space="preserve">Clearly, ideology and propaganda have a role to play here, but even these normally reliable tools may not be enough. In such an event, more direct forms of coercion must be put in place. The solution to employee defection is to circumscribe their ability to leave any given firm. While the overall level of unemployment sets the broader framework, firms can still act on their own to reduce the attractiveness of the “exit” option. For middle-class employees this is best facilitated by deferring a percentage of compensation into privately-provided pensions or health care plans. Government and private programs to extend home-ownership are also known to be effective in reducing exit (sunk costs do matter!). The probability that a frustrated employee will </w:t>
      </w:r>
      <w:r w:rsidRPr="005A4115">
        <w:rPr>
          <w:sz w:val="16"/>
          <w:szCs w:val="16"/>
        </w:rPr>
        <w:t xml:space="preserve"> as expressed in the mid-1990s country and western song </w:t>
      </w:r>
      <w:r w:rsidRPr="005A4115">
        <w:rPr>
          <w:sz w:val="16"/>
          <w:szCs w:val="16"/>
        </w:rPr>
        <w:t> spontaneously tell their boss to “take this job and shove it” is regulated by a worker’s near-term financial obligations relative to their next best employment option. For the working poor and near-poor, their second-best option is powerfully circumscribed by the generosity of the social safety net (</w:t>
      </w:r>
      <w:proofErr w:type="spellStart"/>
      <w:r w:rsidRPr="005A4115">
        <w:rPr>
          <w:sz w:val="16"/>
          <w:szCs w:val="16"/>
        </w:rPr>
        <w:t>Prasch</w:t>
      </w:r>
      <w:proofErr w:type="spellEnd"/>
      <w:r w:rsidRPr="005A4115">
        <w:rPr>
          <w:sz w:val="16"/>
          <w:szCs w:val="16"/>
        </w:rPr>
        <w:t xml:space="preserve"> 2008, </w:t>
      </w:r>
      <w:proofErr w:type="spellStart"/>
      <w:r w:rsidRPr="005A4115">
        <w:rPr>
          <w:sz w:val="16"/>
          <w:szCs w:val="16"/>
        </w:rPr>
        <w:t>ch.</w:t>
      </w:r>
      <w:proofErr w:type="spellEnd"/>
      <w:r w:rsidRPr="005A4115">
        <w:rPr>
          <w:sz w:val="16"/>
          <w:szCs w:val="16"/>
        </w:rPr>
        <w:t xml:space="preserve"> 5). It follows that “welfare reform” is a critical tool for managing these workers’ options.</w:t>
      </w:r>
    </w:p>
    <w:p w14:paraId="5D4D9A25" w14:textId="77777777" w:rsidR="00447D0F" w:rsidRPr="005A4115" w:rsidRDefault="00447D0F" w:rsidP="00447D0F">
      <w:pPr>
        <w:rPr>
          <w:sz w:val="16"/>
        </w:rPr>
      </w:pPr>
      <w:r w:rsidRPr="005A4115">
        <w:rPr>
          <w:sz w:val="16"/>
        </w:rPr>
        <w:t xml:space="preserve">Viewed from this perspective, </w:t>
      </w:r>
      <w:r w:rsidRPr="005A4115">
        <w:rPr>
          <w:rStyle w:val="StyleUnderline"/>
        </w:rPr>
        <w:t>it is not an accident that the eligibility for “welfare” and “civil liberties” are reduced when business is politically ascendant.</w:t>
      </w:r>
      <w:r w:rsidRPr="005A4115">
        <w:rPr>
          <w:sz w:val="16"/>
        </w:rPr>
        <w:t xml:space="preserve"> This occurred during the periods from 1873 to 1893, 1914 to 1929, and again from 1975 to the present. That the changes imposed during these periods largely failed to serve the needs of most citizens, and tended to be more expensive for the polity over the longer run, misses the essential point. The issue was and is control. Specifically, control over the low-wage and increasingly median-wage labor markets (</w:t>
      </w:r>
      <w:proofErr w:type="spellStart"/>
      <w:r w:rsidRPr="005A4115">
        <w:rPr>
          <w:sz w:val="16"/>
        </w:rPr>
        <w:t>Piven</w:t>
      </w:r>
      <w:proofErr w:type="spellEnd"/>
      <w:r w:rsidRPr="005A4115">
        <w:rPr>
          <w:sz w:val="16"/>
        </w:rPr>
        <w:t xml:space="preserve"> and Cloward 1993, </w:t>
      </w:r>
      <w:proofErr w:type="spellStart"/>
      <w:r w:rsidRPr="005A4115">
        <w:rPr>
          <w:sz w:val="16"/>
        </w:rPr>
        <w:t>ch.</w:t>
      </w:r>
      <w:proofErr w:type="spellEnd"/>
      <w:r w:rsidRPr="005A4115">
        <w:rPr>
          <w:sz w:val="16"/>
        </w:rPr>
        <w:t xml:space="preserve"> 11).</w:t>
      </w:r>
    </w:p>
    <w:p w14:paraId="051F55F0" w14:textId="77777777" w:rsidR="00447D0F" w:rsidRPr="0070372D" w:rsidRDefault="00447D0F" w:rsidP="00447D0F"/>
    <w:p w14:paraId="1E307929" w14:textId="77777777" w:rsidR="00447D0F" w:rsidRDefault="00447D0F" w:rsidP="00447D0F">
      <w:pPr>
        <w:pStyle w:val="Heading3"/>
      </w:pPr>
      <w:r>
        <w:t>Atrocities/Genocides</w:t>
      </w:r>
    </w:p>
    <w:p w14:paraId="44A4CA60" w14:textId="77777777" w:rsidR="00447D0F" w:rsidRDefault="00447D0F" w:rsidP="00447D0F">
      <w:pPr>
        <w:pStyle w:val="Heading4"/>
      </w:pPr>
      <w:r>
        <w:t xml:space="preserve">Capitalism </w:t>
      </w:r>
      <w:r w:rsidRPr="002361AD">
        <w:rPr>
          <w:u w:val="single"/>
        </w:rPr>
        <w:t>drives atrocities</w:t>
      </w:r>
      <w:r>
        <w:t xml:space="preserve"> – it’s ascension to imperialism </w:t>
      </w:r>
      <w:r w:rsidRPr="00C82C9E">
        <w:rPr>
          <w:u w:val="single"/>
        </w:rPr>
        <w:t>necessitates</w:t>
      </w:r>
      <w:r>
        <w:t xml:space="preserve"> mass genocide. </w:t>
      </w:r>
    </w:p>
    <w:p w14:paraId="00F48C5C" w14:textId="77777777" w:rsidR="00447D0F" w:rsidRDefault="00447D0F" w:rsidP="00447D0F">
      <w:r w:rsidRPr="004B1E74">
        <w:rPr>
          <w:rStyle w:val="Heading4Char"/>
        </w:rPr>
        <w:t>Ferguson, 17</w:t>
      </w:r>
      <w:r>
        <w:t xml:space="preserve"> </w:t>
      </w:r>
      <w:r w:rsidRPr="004B1E74">
        <w:t>(</w:t>
      </w:r>
      <w:r>
        <w:t>Rob Ferguson,</w:t>
      </w:r>
      <w:r w:rsidRPr="004B1E74">
        <w:t xml:space="preserve"> is author of “Antisemitism, the Far Right, Zionism and the Left” published by Bookmarks. Rob is on the steering committee of Free Speech on Israel and a member of the Socialist Workers Party. "The killing fields of capitalism", Socialist Review, </w:t>
      </w:r>
      <w:r>
        <w:t>November 2017,</w:t>
      </w:r>
      <w:r w:rsidRPr="004B1E74">
        <w:t xml:space="preserve"> https://socialistreview.org.uk/429/killing-fields-capitalism, </w:t>
      </w:r>
      <w:proofErr w:type="spellStart"/>
      <w:r w:rsidRPr="004B1E74">
        <w:t>mo</w:t>
      </w:r>
      <w:proofErr w:type="spellEnd"/>
      <w:r w:rsidRPr="004B1E74">
        <w:t>)</w:t>
      </w:r>
    </w:p>
    <w:p w14:paraId="40B963D6" w14:textId="77777777" w:rsidR="00447D0F" w:rsidRPr="004B1E74" w:rsidRDefault="00447D0F" w:rsidP="00447D0F">
      <w:pPr>
        <w:rPr>
          <w:sz w:val="16"/>
        </w:rPr>
      </w:pPr>
      <w:r w:rsidRPr="004B1E74">
        <w:rPr>
          <w:sz w:val="16"/>
        </w:rPr>
        <w:t xml:space="preserve">Since August over </w:t>
      </w:r>
      <w:r w:rsidRPr="004B1E74">
        <w:rPr>
          <w:rStyle w:val="StyleUnderline"/>
        </w:rPr>
        <w:t>half a million Rohingya refugees</w:t>
      </w:r>
      <w:r w:rsidRPr="004B1E74">
        <w:rPr>
          <w:sz w:val="16"/>
        </w:rPr>
        <w:t xml:space="preserve"> have </w:t>
      </w:r>
      <w:r w:rsidRPr="004B1E74">
        <w:rPr>
          <w:rStyle w:val="StyleUnderline"/>
        </w:rPr>
        <w:t>fled their homes</w:t>
      </w:r>
      <w:r w:rsidRPr="004B1E74">
        <w:rPr>
          <w:sz w:val="16"/>
        </w:rPr>
        <w:t xml:space="preserve"> and villages in Rakhine state in Myanmar. Villages, homes and mosques have been put to the torch </w:t>
      </w:r>
      <w:r w:rsidRPr="004B1E74">
        <w:rPr>
          <w:rStyle w:val="StyleUnderline"/>
        </w:rPr>
        <w:t>in</w:t>
      </w:r>
      <w:r w:rsidRPr="004B1E74">
        <w:rPr>
          <w:sz w:val="16"/>
        </w:rPr>
        <w:t xml:space="preserve"> what the </w:t>
      </w:r>
      <w:r w:rsidRPr="004B1E74">
        <w:rPr>
          <w:rStyle w:val="StyleUnderline"/>
        </w:rPr>
        <w:t>military</w:t>
      </w:r>
      <w:r w:rsidRPr="004B1E74">
        <w:rPr>
          <w:sz w:val="16"/>
        </w:rPr>
        <w:t xml:space="preserve"> term </w:t>
      </w:r>
      <w:r w:rsidRPr="004B1E74">
        <w:rPr>
          <w:rStyle w:val="StyleUnderline"/>
        </w:rPr>
        <w:t>“clearance operations”.</w:t>
      </w:r>
      <w:r w:rsidRPr="004B1E74">
        <w:rPr>
          <w:sz w:val="16"/>
        </w:rPr>
        <w:t xml:space="preserve"> Thousands of civilians, including children, have been brutally killed and many tortured and raped.</w:t>
      </w:r>
    </w:p>
    <w:p w14:paraId="2337EE59" w14:textId="77777777" w:rsidR="00447D0F" w:rsidRPr="004B1E74" w:rsidRDefault="00447D0F" w:rsidP="00447D0F">
      <w:pPr>
        <w:rPr>
          <w:sz w:val="16"/>
          <w:szCs w:val="16"/>
        </w:rPr>
      </w:pPr>
      <w:r w:rsidRPr="004B1E74">
        <w:rPr>
          <w:sz w:val="16"/>
          <w:szCs w:val="16"/>
        </w:rPr>
        <w:t xml:space="preserve">The United Nations describes the Rohingya as “one of the most persecuted minorities in the world”. In two </w:t>
      </w:r>
      <w:proofErr w:type="gramStart"/>
      <w:r w:rsidRPr="004B1E74">
        <w:rPr>
          <w:sz w:val="16"/>
          <w:szCs w:val="16"/>
        </w:rPr>
        <w:t>months</w:t>
      </w:r>
      <w:proofErr w:type="gramEnd"/>
      <w:r w:rsidRPr="004B1E74">
        <w:rPr>
          <w:sz w:val="16"/>
          <w:szCs w:val="16"/>
        </w:rPr>
        <w:t xml:space="preserve"> half the pre-2015 Rohingya population of 1.1 to 1.3 million have been forced from their homes; over 1 million Rohingya have fled Myanmar since the 1970s.</w:t>
      </w:r>
    </w:p>
    <w:p w14:paraId="33BF96F6" w14:textId="77777777" w:rsidR="00447D0F" w:rsidRPr="004B1E74" w:rsidRDefault="00447D0F" w:rsidP="00447D0F">
      <w:pPr>
        <w:rPr>
          <w:sz w:val="16"/>
        </w:rPr>
      </w:pPr>
      <w:r w:rsidRPr="004B1E74">
        <w:rPr>
          <w:rStyle w:val="StyleUnderline"/>
        </w:rPr>
        <w:t>The Rohingya crisis is the latest</w:t>
      </w:r>
      <w:r w:rsidRPr="004B1E74">
        <w:rPr>
          <w:sz w:val="16"/>
        </w:rPr>
        <w:t xml:space="preserve"> horrific </w:t>
      </w:r>
      <w:r w:rsidRPr="004B1E74">
        <w:rPr>
          <w:rStyle w:val="StyleUnderline"/>
        </w:rPr>
        <w:t>example of mass</w:t>
      </w:r>
      <w:r w:rsidRPr="004B1E74">
        <w:rPr>
          <w:sz w:val="16"/>
        </w:rPr>
        <w:t xml:space="preserve"> violence directed against a population based on their ethnicity, nationality, race or religion now referred to as </w:t>
      </w:r>
      <w:r w:rsidRPr="004B1E74">
        <w:rPr>
          <w:rStyle w:val="StyleUnderline"/>
        </w:rPr>
        <w:t>“ethnic cleansing”. How are we to explain such explosions of violence,</w:t>
      </w:r>
      <w:r w:rsidRPr="004B1E74">
        <w:rPr>
          <w:sz w:val="16"/>
        </w:rPr>
        <w:t xml:space="preserve"> repression and mass killing?</w:t>
      </w:r>
    </w:p>
    <w:p w14:paraId="580F31E9" w14:textId="77777777" w:rsidR="00447D0F" w:rsidRPr="004B1E74" w:rsidRDefault="00447D0F" w:rsidP="00447D0F">
      <w:pPr>
        <w:rPr>
          <w:rStyle w:val="StyleUnderline"/>
        </w:rPr>
      </w:pPr>
      <w:r w:rsidRPr="004B1E74">
        <w:rPr>
          <w:sz w:val="16"/>
        </w:rPr>
        <w:t xml:space="preserve">Most commentary assumes, even when acknowledging the historical roots of such violence, that such divisions are somehow an inevitable consequence of antagonisms based on ethnic and religious difference. For socialists, however, </w:t>
      </w:r>
      <w:r w:rsidRPr="004B1E74">
        <w:rPr>
          <w:rStyle w:val="StyleUnderline"/>
        </w:rPr>
        <w:t xml:space="preserve">the task is to examine the roots of such violence within </w:t>
      </w:r>
      <w:r w:rsidRPr="004B1E74">
        <w:rPr>
          <w:rStyle w:val="Emphasis"/>
        </w:rPr>
        <w:t>capitalism itself</w:t>
      </w:r>
      <w:r w:rsidRPr="004B1E74">
        <w:rPr>
          <w:rStyle w:val="StyleUnderline"/>
        </w:rPr>
        <w:t>.</w:t>
      </w:r>
    </w:p>
    <w:p w14:paraId="59FA899D" w14:textId="77777777" w:rsidR="00447D0F" w:rsidRPr="004B1E74" w:rsidRDefault="00447D0F" w:rsidP="00447D0F">
      <w:pPr>
        <w:rPr>
          <w:sz w:val="16"/>
        </w:rPr>
      </w:pPr>
      <w:r w:rsidRPr="004B1E74">
        <w:rPr>
          <w:sz w:val="16"/>
        </w:rPr>
        <w:t xml:space="preserve">The terms “genocide” and “ethnic cleansing” are both recently coined. </w:t>
      </w:r>
      <w:r w:rsidRPr="004B1E74">
        <w:rPr>
          <w:rStyle w:val="StyleUnderline"/>
        </w:rPr>
        <w:t xml:space="preserve">The term genocide </w:t>
      </w:r>
      <w:r w:rsidRPr="004B1E74">
        <w:rPr>
          <w:sz w:val="16"/>
        </w:rPr>
        <w:t xml:space="preserve">dates from the end of the Second World War. “Ethnic cleansing” first </w:t>
      </w:r>
      <w:r w:rsidRPr="004B1E74">
        <w:rPr>
          <w:rStyle w:val="StyleUnderline"/>
        </w:rPr>
        <w:t>came into widespread use during the Balkans war</w:t>
      </w:r>
      <w:r w:rsidRPr="004B1E74">
        <w:rPr>
          <w:sz w:val="16"/>
        </w:rPr>
        <w:t xml:space="preserve"> of the 1990s. They have, however, gained widely </w:t>
      </w:r>
      <w:proofErr w:type="spellStart"/>
      <w:r w:rsidRPr="004B1E74">
        <w:rPr>
          <w:sz w:val="16"/>
        </w:rPr>
        <w:t>recognised</w:t>
      </w:r>
      <w:proofErr w:type="spellEnd"/>
      <w:r w:rsidRPr="004B1E74">
        <w:rPr>
          <w:sz w:val="16"/>
        </w:rPr>
        <w:t xml:space="preserve"> currency as terms that describe a horrific feature of modern history.</w:t>
      </w:r>
    </w:p>
    <w:p w14:paraId="7B7E414B" w14:textId="77777777" w:rsidR="00447D0F" w:rsidRPr="00F6549F" w:rsidRDefault="00447D0F" w:rsidP="00447D0F">
      <w:pPr>
        <w:rPr>
          <w:sz w:val="16"/>
          <w:szCs w:val="16"/>
        </w:rPr>
      </w:pPr>
      <w:r w:rsidRPr="00F6549F">
        <w:rPr>
          <w:sz w:val="16"/>
          <w:szCs w:val="16"/>
        </w:rPr>
        <w:t>“Ethnic cleansing” is generally understood to refer to the use of mass violence against a civilian population in order to seize territory, “genocide” to refer to the attempt to physically destroy a population in whole or in part. Nonetheless, the use and definition of both terms is contested. The UN definition for example does not include mass killing as a necessary condition of “genocide”. Both “ethnic cleansing” and “genocide” are sometimes used to describe the same events. There are also debates as to whether artificial famines should be considered genocidal, or whether genocide can include mass killings of political opponents.</w:t>
      </w:r>
    </w:p>
    <w:p w14:paraId="359BE4B7" w14:textId="77777777" w:rsidR="00447D0F" w:rsidRPr="00F6549F" w:rsidRDefault="00447D0F" w:rsidP="00447D0F">
      <w:pPr>
        <w:rPr>
          <w:sz w:val="16"/>
          <w:szCs w:val="16"/>
        </w:rPr>
      </w:pPr>
      <w:r w:rsidRPr="00F6549F">
        <w:rPr>
          <w:sz w:val="16"/>
          <w:szCs w:val="16"/>
        </w:rPr>
        <w:t>If definition is an issue, the use and application of these terms is often framed by considerations beyond the nature and character of such atrocities themselves. Governments and states can be quick to acknowledge atrocities by a rival while ignoring those committed by themselves or an ally. The US and Britain go to great lengths to identify atrocities when they need to justify military intervention. They ignored Saddam Hussein’s genocidal Al-Anfal campaign against the Kurds in the 1980s when they supported Iraq in the Iran-Iraq war. Later they cynically invoked it as part justification for the Iraq invasion.</w:t>
      </w:r>
    </w:p>
    <w:p w14:paraId="38A20DBB" w14:textId="77777777" w:rsidR="00447D0F" w:rsidRPr="00F6549F" w:rsidRDefault="00447D0F" w:rsidP="00447D0F">
      <w:pPr>
        <w:rPr>
          <w:sz w:val="16"/>
          <w:szCs w:val="16"/>
        </w:rPr>
      </w:pPr>
      <w:r w:rsidRPr="00F6549F">
        <w:rPr>
          <w:sz w:val="16"/>
          <w:szCs w:val="16"/>
        </w:rPr>
        <w:t>Cynicism</w:t>
      </w:r>
    </w:p>
    <w:p w14:paraId="3BF5A330" w14:textId="77777777" w:rsidR="00447D0F" w:rsidRPr="00F6549F" w:rsidRDefault="00447D0F" w:rsidP="00447D0F">
      <w:pPr>
        <w:rPr>
          <w:sz w:val="16"/>
          <w:szCs w:val="16"/>
        </w:rPr>
      </w:pPr>
      <w:r w:rsidRPr="00F6549F">
        <w:rPr>
          <w:sz w:val="16"/>
          <w:szCs w:val="16"/>
        </w:rPr>
        <w:t>We can see the same cynicism in how history is treated. Some British historians are attempting to portray the British Empire as ultimately benevolent, despite the ruin, death and conflict it brought. The state of Israel refuses to acknowledge the Armenian genocide of 1915 because it does not wish to offend Turkey, a key ally in the region.</w:t>
      </w:r>
    </w:p>
    <w:p w14:paraId="598243A0" w14:textId="77777777" w:rsidR="00447D0F" w:rsidRPr="00F6549F" w:rsidRDefault="00447D0F" w:rsidP="00447D0F">
      <w:pPr>
        <w:rPr>
          <w:rStyle w:val="StyleUnderline"/>
        </w:rPr>
      </w:pPr>
      <w:r w:rsidRPr="00F6549F">
        <w:rPr>
          <w:sz w:val="16"/>
          <w:szCs w:val="16"/>
        </w:rPr>
        <w:t xml:space="preserve">It is also sometimes possible to become entangled in difficulties ourselves. In wishing to highlight particular sufferings, there can be a tendency to weigh one atrocity against another in ways that divide or separate victims. However, </w:t>
      </w:r>
      <w:r w:rsidRPr="00F6549F">
        <w:rPr>
          <w:rStyle w:val="StyleUnderline"/>
        </w:rPr>
        <w:t>for socialists, it is important to draw</w:t>
      </w:r>
      <w:r w:rsidRPr="00F6549F">
        <w:rPr>
          <w:sz w:val="16"/>
          <w:szCs w:val="16"/>
        </w:rPr>
        <w:t xml:space="preserve"> universal </w:t>
      </w:r>
      <w:r w:rsidRPr="00F6549F">
        <w:rPr>
          <w:rStyle w:val="StyleUnderline"/>
        </w:rPr>
        <w:t>lessons about the system in which we live from these horrors.</w:t>
      </w:r>
    </w:p>
    <w:p w14:paraId="75692D22" w14:textId="77777777" w:rsidR="00447D0F" w:rsidRPr="00F6549F" w:rsidRDefault="00447D0F" w:rsidP="00447D0F">
      <w:pPr>
        <w:rPr>
          <w:rStyle w:val="Emphasis"/>
        </w:rPr>
      </w:pPr>
      <w:r w:rsidRPr="00F6549F">
        <w:rPr>
          <w:rStyle w:val="StyleUnderline"/>
        </w:rPr>
        <w:t xml:space="preserve">Massacres and </w:t>
      </w:r>
      <w:r w:rsidRPr="00F6549F">
        <w:rPr>
          <w:rStyle w:val="Emphasis"/>
        </w:rPr>
        <w:t>mass killings</w:t>
      </w:r>
      <w:r w:rsidRPr="00F6549F">
        <w:rPr>
          <w:sz w:val="16"/>
        </w:rPr>
        <w:t xml:space="preserve"> of civilians </w:t>
      </w:r>
      <w:r w:rsidRPr="00F6549F">
        <w:rPr>
          <w:rStyle w:val="StyleUnderline"/>
        </w:rPr>
        <w:t xml:space="preserve">in wars of religion and conquest have marked the history of </w:t>
      </w:r>
      <w:r w:rsidRPr="00F6549F">
        <w:rPr>
          <w:rStyle w:val="Emphasis"/>
        </w:rPr>
        <w:t>class societies</w:t>
      </w:r>
      <w:r w:rsidRPr="00F6549F">
        <w:rPr>
          <w:rStyle w:val="StyleUnderline"/>
        </w:rPr>
        <w:t>.</w:t>
      </w:r>
      <w:r w:rsidRPr="00F6549F">
        <w:rPr>
          <w:sz w:val="16"/>
        </w:rPr>
        <w:t xml:space="preserve"> However, </w:t>
      </w:r>
      <w:r w:rsidRPr="00F6549F">
        <w:rPr>
          <w:rStyle w:val="StyleUnderline"/>
        </w:rPr>
        <w:t>it is with the dawn of the capitalist system that we see the rise of nation states</w:t>
      </w:r>
      <w:r w:rsidRPr="00F6549F">
        <w:rPr>
          <w:sz w:val="16"/>
        </w:rPr>
        <w:t xml:space="preserve"> as we understand them today, </w:t>
      </w:r>
      <w:r w:rsidRPr="00F6549F">
        <w:rPr>
          <w:rStyle w:val="StyleUnderline"/>
        </w:rPr>
        <w:t>sharing common languages and “culture”. The</w:t>
      </w:r>
      <w:r w:rsidRPr="00F6549F">
        <w:rPr>
          <w:sz w:val="16"/>
        </w:rPr>
        <w:t xml:space="preserve"> very </w:t>
      </w:r>
      <w:r w:rsidRPr="00F6549F">
        <w:rPr>
          <w:rStyle w:val="StyleUnderline"/>
        </w:rPr>
        <w:t>forging of such</w:t>
      </w:r>
      <w:r w:rsidRPr="00F6549F">
        <w:rPr>
          <w:sz w:val="16"/>
        </w:rPr>
        <w:t xml:space="preserve"> nation </w:t>
      </w:r>
      <w:r w:rsidRPr="00F6549F">
        <w:rPr>
          <w:rStyle w:val="StyleUnderline"/>
        </w:rPr>
        <w:t xml:space="preserve">states involved the </w:t>
      </w:r>
      <w:r w:rsidRPr="00F6549F">
        <w:rPr>
          <w:rStyle w:val="Emphasis"/>
        </w:rPr>
        <w:t>suppression of minorities,</w:t>
      </w:r>
      <w:r w:rsidRPr="00F6549F">
        <w:rPr>
          <w:sz w:val="16"/>
        </w:rPr>
        <w:t xml:space="preserve"> their </w:t>
      </w:r>
      <w:r w:rsidRPr="00F6549F">
        <w:rPr>
          <w:rStyle w:val="Emphasis"/>
        </w:rPr>
        <w:t>cultures, religions, languages and dialects, often violently.</w:t>
      </w:r>
    </w:p>
    <w:p w14:paraId="5EF573A6" w14:textId="77777777" w:rsidR="00447D0F" w:rsidRPr="00F6549F" w:rsidRDefault="00447D0F" w:rsidP="00447D0F">
      <w:pPr>
        <w:rPr>
          <w:sz w:val="16"/>
        </w:rPr>
      </w:pPr>
      <w:r w:rsidRPr="00F6549F">
        <w:rPr>
          <w:sz w:val="16"/>
        </w:rPr>
        <w:t xml:space="preserve">Karl </w:t>
      </w:r>
      <w:r w:rsidRPr="00F6549F">
        <w:rPr>
          <w:rStyle w:val="StyleUnderline"/>
        </w:rPr>
        <w:t>Marx described</w:t>
      </w:r>
      <w:r w:rsidRPr="00F6549F">
        <w:rPr>
          <w:sz w:val="16"/>
        </w:rPr>
        <w:t xml:space="preserve"> the emergence of </w:t>
      </w:r>
      <w:r w:rsidRPr="00F6549F">
        <w:rPr>
          <w:rStyle w:val="StyleUnderline"/>
        </w:rPr>
        <w:t>capitalism “dripping</w:t>
      </w:r>
      <w:r w:rsidRPr="00F6549F">
        <w:rPr>
          <w:sz w:val="16"/>
        </w:rPr>
        <w:t xml:space="preserve"> from head to toe, from every pore, </w:t>
      </w:r>
      <w:r w:rsidRPr="00F6549F">
        <w:rPr>
          <w:rStyle w:val="StyleUnderline"/>
        </w:rPr>
        <w:t xml:space="preserve">with blood and dirt”. The slave trade, </w:t>
      </w:r>
      <w:r w:rsidRPr="00F6549F">
        <w:rPr>
          <w:sz w:val="16"/>
        </w:rPr>
        <w:t xml:space="preserve">that </w:t>
      </w:r>
      <w:r w:rsidRPr="00F6549F">
        <w:rPr>
          <w:rStyle w:val="StyleUnderline"/>
        </w:rPr>
        <w:t>consumed</w:t>
      </w:r>
      <w:r w:rsidRPr="00F6549F">
        <w:rPr>
          <w:sz w:val="16"/>
        </w:rPr>
        <w:t xml:space="preserve"> the lives of an estimated </w:t>
      </w:r>
      <w:r w:rsidRPr="00F6549F">
        <w:rPr>
          <w:rStyle w:val="Emphasis"/>
        </w:rPr>
        <w:t>12 million black Africans</w:t>
      </w:r>
      <w:r w:rsidRPr="00F6549F">
        <w:rPr>
          <w:rStyle w:val="StyleUnderline"/>
        </w:rPr>
        <w:t xml:space="preserve">, </w:t>
      </w:r>
      <w:proofErr w:type="spellStart"/>
      <w:r w:rsidRPr="00F6549F">
        <w:rPr>
          <w:rStyle w:val="StyleUnderline"/>
        </w:rPr>
        <w:t>fuelled</w:t>
      </w:r>
      <w:proofErr w:type="spellEnd"/>
      <w:r w:rsidRPr="00F6549F">
        <w:rPr>
          <w:rStyle w:val="StyleUnderline"/>
        </w:rPr>
        <w:t xml:space="preserve"> the industrial revolution. Settler-colonialism opened</w:t>
      </w:r>
      <w:r w:rsidRPr="00F6549F">
        <w:rPr>
          <w:sz w:val="16"/>
        </w:rPr>
        <w:t xml:space="preserve"> up the vast resources of </w:t>
      </w:r>
      <w:r w:rsidRPr="00F6549F">
        <w:rPr>
          <w:rStyle w:val="StyleUnderline"/>
        </w:rPr>
        <w:t>the Americas</w:t>
      </w:r>
      <w:r w:rsidRPr="00F6549F">
        <w:rPr>
          <w:sz w:val="16"/>
        </w:rPr>
        <w:t xml:space="preserve"> and the Antipodes </w:t>
      </w:r>
      <w:r w:rsidRPr="00F6549F">
        <w:rPr>
          <w:rStyle w:val="StyleUnderline"/>
        </w:rPr>
        <w:t xml:space="preserve">on the back of </w:t>
      </w:r>
      <w:r w:rsidRPr="00F6549F">
        <w:rPr>
          <w:rStyle w:val="Emphasis"/>
        </w:rPr>
        <w:t>genocide</w:t>
      </w:r>
      <w:r w:rsidRPr="00F6549F">
        <w:rPr>
          <w:rStyle w:val="StyleUnderline"/>
        </w:rPr>
        <w:t xml:space="preserve"> of</w:t>
      </w:r>
      <w:r w:rsidRPr="00F6549F">
        <w:rPr>
          <w:sz w:val="16"/>
        </w:rPr>
        <w:t xml:space="preserve"> their </w:t>
      </w:r>
      <w:r w:rsidRPr="00F6549F">
        <w:rPr>
          <w:rStyle w:val="Emphasis"/>
        </w:rPr>
        <w:t>indigenous peoples.</w:t>
      </w:r>
    </w:p>
    <w:p w14:paraId="0962A2B7" w14:textId="77777777" w:rsidR="00447D0F" w:rsidRPr="00F6549F" w:rsidRDefault="00447D0F" w:rsidP="00447D0F">
      <w:pPr>
        <w:rPr>
          <w:rStyle w:val="StyleUnderline"/>
        </w:rPr>
      </w:pPr>
      <w:r w:rsidRPr="00F6549F">
        <w:rPr>
          <w:sz w:val="16"/>
        </w:rPr>
        <w:t xml:space="preserve">As the capitalist system developed, </w:t>
      </w:r>
      <w:r w:rsidRPr="00F6549F">
        <w:rPr>
          <w:rStyle w:val="StyleUnderline"/>
        </w:rPr>
        <w:t>competition between capitals and states gave rise to</w:t>
      </w:r>
      <w:r w:rsidRPr="00F6549F">
        <w:rPr>
          <w:sz w:val="16"/>
        </w:rPr>
        <w:t xml:space="preserve"> what </w:t>
      </w:r>
      <w:proofErr w:type="gramStart"/>
      <w:r w:rsidRPr="00F6549F">
        <w:rPr>
          <w:sz w:val="16"/>
        </w:rPr>
        <w:t>Marxists</w:t>
      </w:r>
      <w:proofErr w:type="gramEnd"/>
      <w:r w:rsidRPr="00F6549F">
        <w:rPr>
          <w:sz w:val="16"/>
        </w:rPr>
        <w:t xml:space="preserve"> call </w:t>
      </w:r>
      <w:r w:rsidRPr="00F6549F">
        <w:rPr>
          <w:rStyle w:val="Emphasis"/>
        </w:rPr>
        <w:t>“imperialism”.</w:t>
      </w:r>
      <w:r w:rsidRPr="00F6549F">
        <w:rPr>
          <w:sz w:val="16"/>
        </w:rPr>
        <w:t xml:space="preserve"> This is </w:t>
      </w:r>
      <w:r w:rsidRPr="00F6549F">
        <w:rPr>
          <w:rStyle w:val="StyleUnderline"/>
        </w:rPr>
        <w:t>not simply a matter of major powers exerting military might</w:t>
      </w:r>
      <w:r w:rsidRPr="00F6549F">
        <w:rPr>
          <w:sz w:val="16"/>
        </w:rPr>
        <w:t xml:space="preserve"> and domination over others </w:t>
      </w:r>
      <w:r w:rsidRPr="002361AD">
        <w:rPr>
          <w:rStyle w:val="StyleUnderline"/>
        </w:rPr>
        <w:t>but a</w:t>
      </w:r>
      <w:r w:rsidRPr="00F6549F">
        <w:rPr>
          <w:rStyle w:val="StyleUnderline"/>
        </w:rPr>
        <w:t xml:space="preserve"> system of economic and military competition that encompasses </w:t>
      </w:r>
      <w:r w:rsidRPr="00F6549F">
        <w:rPr>
          <w:rStyle w:val="Emphasis"/>
        </w:rPr>
        <w:t>all states</w:t>
      </w:r>
      <w:r w:rsidRPr="00F6549F">
        <w:rPr>
          <w:rStyle w:val="StyleUnderline"/>
        </w:rPr>
        <w:t>. It is from such an understanding of the world</w:t>
      </w:r>
      <w:r w:rsidRPr="00F6549F">
        <w:rPr>
          <w:sz w:val="16"/>
        </w:rPr>
        <w:t xml:space="preserve"> system </w:t>
      </w:r>
      <w:r w:rsidRPr="00F6549F">
        <w:rPr>
          <w:rStyle w:val="StyleUnderline"/>
        </w:rPr>
        <w:t>that we need to examine how forms of</w:t>
      </w:r>
      <w:r w:rsidRPr="00F6549F">
        <w:rPr>
          <w:sz w:val="16"/>
        </w:rPr>
        <w:t xml:space="preserve"> violence such as </w:t>
      </w:r>
      <w:r w:rsidRPr="00F6549F">
        <w:rPr>
          <w:rStyle w:val="StyleUnderline"/>
        </w:rPr>
        <w:t>ethnic cleansing and genocide emerge.</w:t>
      </w:r>
    </w:p>
    <w:p w14:paraId="2809002D" w14:textId="77777777" w:rsidR="00447D0F" w:rsidRPr="00F6549F" w:rsidRDefault="00447D0F" w:rsidP="00447D0F">
      <w:pPr>
        <w:rPr>
          <w:sz w:val="16"/>
          <w:szCs w:val="16"/>
        </w:rPr>
      </w:pPr>
      <w:r w:rsidRPr="00F6549F">
        <w:rPr>
          <w:sz w:val="16"/>
          <w:szCs w:val="16"/>
        </w:rPr>
        <w:t xml:space="preserve">The ethnic cleansing that ravaged the former Yugoslavia was the </w:t>
      </w:r>
      <w:proofErr w:type="gramStart"/>
      <w:r w:rsidRPr="00F6549F">
        <w:rPr>
          <w:sz w:val="16"/>
          <w:szCs w:val="16"/>
        </w:rPr>
        <w:t>first time</w:t>
      </w:r>
      <w:proofErr w:type="gramEnd"/>
      <w:r w:rsidRPr="00F6549F">
        <w:rPr>
          <w:sz w:val="16"/>
          <w:szCs w:val="16"/>
        </w:rPr>
        <w:t xml:space="preserve"> mainland Europe had seen such mass violence and terror since 1945. The names of towns now riven by war and ethnic violence had been prime destinations on the pages of travel brochures.</w:t>
      </w:r>
    </w:p>
    <w:p w14:paraId="7C5892F0" w14:textId="77777777" w:rsidR="00447D0F" w:rsidRPr="002361AD" w:rsidRDefault="00447D0F" w:rsidP="00447D0F">
      <w:pPr>
        <w:rPr>
          <w:sz w:val="16"/>
          <w:szCs w:val="16"/>
        </w:rPr>
      </w:pPr>
      <w:r w:rsidRPr="002361AD">
        <w:rPr>
          <w:sz w:val="16"/>
          <w:szCs w:val="16"/>
        </w:rPr>
        <w:t xml:space="preserve">However, since the 1970s alone the </w:t>
      </w:r>
      <w:r w:rsidRPr="002361AD">
        <w:rPr>
          <w:rStyle w:val="StyleUnderline"/>
        </w:rPr>
        <w:t>victims of ethnic cleansing and genocide constitute a</w:t>
      </w:r>
      <w:r w:rsidRPr="002361AD">
        <w:rPr>
          <w:sz w:val="16"/>
          <w:szCs w:val="16"/>
        </w:rPr>
        <w:t xml:space="preserve"> very </w:t>
      </w:r>
      <w:r w:rsidRPr="002361AD">
        <w:rPr>
          <w:rStyle w:val="StyleUnderline"/>
        </w:rPr>
        <w:t>long list.</w:t>
      </w:r>
      <w:r w:rsidRPr="002361AD">
        <w:rPr>
          <w:sz w:val="16"/>
          <w:szCs w:val="16"/>
        </w:rPr>
        <w:t xml:space="preserve"> They include </w:t>
      </w:r>
      <w:r w:rsidRPr="002361AD">
        <w:rPr>
          <w:rStyle w:val="StyleUnderline"/>
        </w:rPr>
        <w:t>the Vietnamese “boat people</w:t>
      </w:r>
      <w:r w:rsidRPr="002361AD">
        <w:rPr>
          <w:sz w:val="16"/>
          <w:szCs w:val="16"/>
        </w:rPr>
        <w:t xml:space="preserve">” — the ethnic Chinese driven from Vietnam; </w:t>
      </w:r>
      <w:r w:rsidRPr="002361AD">
        <w:rPr>
          <w:rStyle w:val="StyleUnderline"/>
        </w:rPr>
        <w:t>millions of Bengalis,</w:t>
      </w:r>
      <w:r w:rsidRPr="002361AD">
        <w:rPr>
          <w:sz w:val="16"/>
          <w:szCs w:val="16"/>
        </w:rPr>
        <w:t xml:space="preserve"> driven out by the Pakistan military in Bangladesh during the 1971 war; </w:t>
      </w:r>
      <w:r w:rsidRPr="002361AD">
        <w:rPr>
          <w:rStyle w:val="StyleUnderline"/>
        </w:rPr>
        <w:t>the Cambodian genocide</w:t>
      </w:r>
      <w:r w:rsidRPr="002361AD">
        <w:rPr>
          <w:sz w:val="16"/>
          <w:szCs w:val="16"/>
        </w:rPr>
        <w:t xml:space="preserve"> under Pol Pot; the </w:t>
      </w:r>
      <w:r w:rsidRPr="002361AD">
        <w:rPr>
          <w:rStyle w:val="StyleUnderline"/>
        </w:rPr>
        <w:t>Kurdish</w:t>
      </w:r>
      <w:r w:rsidRPr="002361AD">
        <w:rPr>
          <w:sz w:val="16"/>
          <w:szCs w:val="16"/>
        </w:rPr>
        <w:t xml:space="preserve"> population </w:t>
      </w:r>
      <w:r w:rsidRPr="002361AD">
        <w:rPr>
          <w:rStyle w:val="StyleUnderline"/>
        </w:rPr>
        <w:t>of northern Iraq</w:t>
      </w:r>
      <w:r w:rsidRPr="002361AD">
        <w:rPr>
          <w:sz w:val="16"/>
          <w:szCs w:val="16"/>
        </w:rPr>
        <w:t xml:space="preserve"> during Saddam Hussein’s “Al-Anfal” campaign; </w:t>
      </w:r>
      <w:r w:rsidRPr="002361AD">
        <w:rPr>
          <w:rStyle w:val="StyleUnderline"/>
        </w:rPr>
        <w:t>the slaughter of Tutsis</w:t>
      </w:r>
      <w:r w:rsidRPr="002361AD">
        <w:rPr>
          <w:sz w:val="16"/>
          <w:szCs w:val="16"/>
        </w:rPr>
        <w:t xml:space="preserve"> by the Hutu regime in Rwanda; the African population of Darfur in Sudan and Shia, Sunni and Kurds, expelled from their </w:t>
      </w:r>
      <w:proofErr w:type="spellStart"/>
      <w:r w:rsidRPr="002361AD">
        <w:rPr>
          <w:sz w:val="16"/>
          <w:szCs w:val="16"/>
        </w:rPr>
        <w:t>neighbourhoods</w:t>
      </w:r>
      <w:proofErr w:type="spellEnd"/>
      <w:r w:rsidRPr="002361AD">
        <w:rPr>
          <w:sz w:val="16"/>
          <w:szCs w:val="16"/>
        </w:rPr>
        <w:t xml:space="preserve"> and regions by rival militias in the aftermath of the Iraq war.</w:t>
      </w:r>
    </w:p>
    <w:p w14:paraId="6D0A0429" w14:textId="77777777" w:rsidR="00447D0F" w:rsidRPr="002361AD" w:rsidRDefault="00447D0F" w:rsidP="00447D0F">
      <w:pPr>
        <w:rPr>
          <w:rStyle w:val="Emphasis"/>
        </w:rPr>
      </w:pPr>
      <w:r w:rsidRPr="002361AD">
        <w:rPr>
          <w:sz w:val="16"/>
        </w:rPr>
        <w:t xml:space="preserve">As many of these examples illustrate, </w:t>
      </w:r>
      <w:r w:rsidRPr="002361AD">
        <w:rPr>
          <w:rStyle w:val="Emphasis"/>
        </w:rPr>
        <w:t>wars between states and imperialist conquests have</w:t>
      </w:r>
      <w:r w:rsidRPr="002361AD">
        <w:rPr>
          <w:sz w:val="16"/>
        </w:rPr>
        <w:t xml:space="preserve"> often </w:t>
      </w:r>
      <w:r w:rsidRPr="002361AD">
        <w:rPr>
          <w:rStyle w:val="Emphasis"/>
        </w:rPr>
        <w:t>acted as engines of ethnic slaughter.</w:t>
      </w:r>
    </w:p>
    <w:p w14:paraId="344E8637" w14:textId="77777777" w:rsidR="00447D0F" w:rsidRPr="002361AD" w:rsidRDefault="00447D0F" w:rsidP="00447D0F">
      <w:pPr>
        <w:rPr>
          <w:sz w:val="16"/>
          <w:szCs w:val="16"/>
        </w:rPr>
      </w:pPr>
      <w:r w:rsidRPr="002361AD">
        <w:rPr>
          <w:sz w:val="16"/>
          <w:szCs w:val="16"/>
        </w:rPr>
        <w:t>During the Russo-Turkish wars of the 19th century the Tsars launched campaigns of extinction against the Circassians and other Muslim peoples. Hundreds of thousands fled to the Ottoman Empire, only to flee again after the Ottoman defeat in the Balkan Wars of 1912–13.</w:t>
      </w:r>
    </w:p>
    <w:p w14:paraId="17EBD9EE" w14:textId="7DACEA68" w:rsidR="00447D0F" w:rsidRPr="00447D0F" w:rsidRDefault="00447D0F" w:rsidP="00447D0F">
      <w:pPr>
        <w:rPr>
          <w:sz w:val="16"/>
          <w:szCs w:val="16"/>
        </w:rPr>
      </w:pPr>
      <w:r w:rsidRPr="002361AD">
        <w:rPr>
          <w:sz w:val="16"/>
          <w:szCs w:val="16"/>
        </w:rPr>
        <w:t>The First World War was triggered by conflicts in the ethnically mixed Balkans. In 1915 the rulers of the Ottoman Empire embarked on the forced deportations and ethnic cleansing of the Armenian population, culminating in genocide.</w:t>
      </w:r>
    </w:p>
    <w:p w14:paraId="5A4CCE7D" w14:textId="77777777" w:rsidR="00447D0F" w:rsidRPr="00447D0F" w:rsidRDefault="00447D0F" w:rsidP="00447D0F"/>
    <w:p w14:paraId="5A0E7FC7" w14:textId="41153F72" w:rsidR="00CF2210" w:rsidRDefault="00CF2210" w:rsidP="00CF2210">
      <w:pPr>
        <w:pStyle w:val="Heading3"/>
      </w:pPr>
      <w:r>
        <w:t>Bio D</w:t>
      </w:r>
    </w:p>
    <w:p w14:paraId="29843E37" w14:textId="77777777" w:rsidR="00BF09AC" w:rsidRDefault="00BF09AC" w:rsidP="00BF09AC">
      <w:pPr>
        <w:pStyle w:val="Heading4"/>
      </w:pPr>
      <w:r>
        <w:t>Capitalism destroys biodiversity</w:t>
      </w:r>
    </w:p>
    <w:p w14:paraId="51539DE5" w14:textId="77777777" w:rsidR="00BF09AC" w:rsidRDefault="00BF09AC" w:rsidP="00BF09AC">
      <w:r w:rsidRPr="00F84D21">
        <w:rPr>
          <w:rStyle w:val="Heading4Char"/>
        </w:rPr>
        <w:t xml:space="preserve">Dawson and </w:t>
      </w:r>
      <w:proofErr w:type="spellStart"/>
      <w:r w:rsidRPr="00F84D21">
        <w:rPr>
          <w:rStyle w:val="Heading4Char"/>
        </w:rPr>
        <w:t>Karlin</w:t>
      </w:r>
      <w:proofErr w:type="spellEnd"/>
      <w:r w:rsidRPr="00F84D21">
        <w:rPr>
          <w:rStyle w:val="Heading4Char"/>
        </w:rPr>
        <w:t>, 16</w:t>
      </w:r>
      <w:r>
        <w:t xml:space="preserve"> (Ashley Dawson, author, activist and professor at CUNY, Mark </w:t>
      </w:r>
      <w:proofErr w:type="spellStart"/>
      <w:r>
        <w:t>Karlin</w:t>
      </w:r>
      <w:proofErr w:type="spellEnd"/>
      <w:r>
        <w:t xml:space="preserve">, senior staff at Truthout, "Life Itself Is Being Patented, Privatized and Re-engineered", Truthout, 8-21-2016, https://truthout.org/articles/life-itself-is-being-patented-privatized-and-radically-re-engineered/, </w:t>
      </w:r>
      <w:proofErr w:type="spellStart"/>
      <w:r>
        <w:t>mo</w:t>
      </w:r>
      <w:proofErr w:type="spellEnd"/>
      <w:r>
        <w:t>)</w:t>
      </w:r>
    </w:p>
    <w:p w14:paraId="0FDD32D6" w14:textId="77777777" w:rsidR="00BF09AC" w:rsidRPr="00F84D21" w:rsidRDefault="00BF09AC" w:rsidP="00BF09AC">
      <w:pPr>
        <w:rPr>
          <w:sz w:val="16"/>
          <w:szCs w:val="16"/>
        </w:rPr>
      </w:pPr>
      <w:r w:rsidRPr="00F84D21">
        <w:rPr>
          <w:sz w:val="16"/>
          <w:szCs w:val="16"/>
        </w:rPr>
        <w:t xml:space="preserve">Mark </w:t>
      </w:r>
      <w:proofErr w:type="spellStart"/>
      <w:r w:rsidRPr="00F84D21">
        <w:rPr>
          <w:sz w:val="16"/>
          <w:szCs w:val="16"/>
        </w:rPr>
        <w:t>Karlin</w:t>
      </w:r>
      <w:proofErr w:type="spellEnd"/>
      <w:r w:rsidRPr="00F84D21">
        <w:rPr>
          <w:sz w:val="16"/>
          <w:szCs w:val="16"/>
        </w:rPr>
        <w:t>: How does capitalism’s inexorable and “ceaseless expansion” play a key role in the decimation of the environment and extinction of species?</w:t>
      </w:r>
    </w:p>
    <w:p w14:paraId="33F3EAA6" w14:textId="77777777" w:rsidR="00BF09AC" w:rsidRPr="00F84D21" w:rsidRDefault="00BF09AC" w:rsidP="00BF09AC">
      <w:pPr>
        <w:rPr>
          <w:sz w:val="16"/>
        </w:rPr>
      </w:pPr>
      <w:r w:rsidRPr="00F84D21">
        <w:rPr>
          <w:sz w:val="16"/>
        </w:rPr>
        <w:t xml:space="preserve">Ashley Dawson: </w:t>
      </w:r>
      <w:r w:rsidRPr="00F84D21">
        <w:rPr>
          <w:rStyle w:val="StyleUnderline"/>
        </w:rPr>
        <w:t xml:space="preserve">Capitalism is predicated on </w:t>
      </w:r>
      <w:r w:rsidRPr="00F84D21">
        <w:rPr>
          <w:rStyle w:val="Emphasis"/>
        </w:rPr>
        <w:t>endless expansion</w:t>
      </w:r>
      <w:r w:rsidRPr="00F84D21">
        <w:rPr>
          <w:rStyle w:val="StyleUnderline"/>
        </w:rPr>
        <w:t>.</w:t>
      </w:r>
      <w:r w:rsidRPr="00F84D21">
        <w:rPr>
          <w:sz w:val="16"/>
        </w:rPr>
        <w:t xml:space="preserve"> It is a socio-economic system that must grow indefinitely or cease to exist. And it has to grow at a compound rate, </w:t>
      </w:r>
      <w:r w:rsidRPr="00F84D21">
        <w:rPr>
          <w:rStyle w:val="StyleUnderline"/>
        </w:rPr>
        <w:t>leading it to commodify and consume ever-greater portions of the planet at an accelerating velocity.</w:t>
      </w:r>
      <w:r w:rsidRPr="00F84D21">
        <w:rPr>
          <w:sz w:val="16"/>
        </w:rPr>
        <w:t xml:space="preserve"> Since we only have one planet, there is clearly a fundamental contradiction between our economic system and the environment upon which it, and all of humanity, ultimately depends. But since capitalism grows in a spatially uneven manner, some people can live obscenely affluent, insulated lives while other people face stark ecological catastrophe. But </w:t>
      </w:r>
      <w:r w:rsidRPr="00F84D21">
        <w:rPr>
          <w:rStyle w:val="StyleUnderline"/>
        </w:rPr>
        <w:t xml:space="preserve">at some point, capitalism will take the entire planet past a point of ecological destruction from which there will be </w:t>
      </w:r>
      <w:r w:rsidRPr="00F84D21">
        <w:rPr>
          <w:rStyle w:val="Emphasis"/>
        </w:rPr>
        <w:t>no return</w:t>
      </w:r>
      <w:r w:rsidRPr="00F84D21">
        <w:rPr>
          <w:sz w:val="16"/>
        </w:rPr>
        <w:t>, at least on any time scale that is meaningful for human beings.</w:t>
      </w:r>
    </w:p>
    <w:p w14:paraId="2F7DB0E8" w14:textId="77777777" w:rsidR="00BF09AC" w:rsidRPr="00F84D21" w:rsidRDefault="00BF09AC" w:rsidP="00BF09AC">
      <w:pPr>
        <w:rPr>
          <w:rStyle w:val="Emphasis"/>
        </w:rPr>
      </w:pPr>
      <w:r w:rsidRPr="00F84D21">
        <w:rPr>
          <w:rStyle w:val="StyleUnderline"/>
        </w:rPr>
        <w:t>Current rates of extinction suggest that we are approaching that point.</w:t>
      </w:r>
      <w:r w:rsidRPr="00F84D21">
        <w:rPr>
          <w:sz w:val="16"/>
        </w:rPr>
        <w:t xml:space="preserve"> Looked at in historical perspective, species often go extinct, but, at the same time, new species are also constantly evolving in a process called speciation. At the moment, however, the rate of extinction far exceeds the rate of speciation. Studies suggest that </w:t>
      </w:r>
      <w:r w:rsidRPr="00F84D21">
        <w:rPr>
          <w:rStyle w:val="StyleUnderline"/>
        </w:rPr>
        <w:t xml:space="preserve">over the last fifty years a shockingly high 40 percent of the world’s flora and fauna have become extinct. </w:t>
      </w:r>
      <w:r w:rsidRPr="00F84D21">
        <w:rPr>
          <w:sz w:val="16"/>
        </w:rPr>
        <w:t xml:space="preserve">And </w:t>
      </w:r>
      <w:r w:rsidRPr="00F84D21">
        <w:rPr>
          <w:rStyle w:val="Emphasis"/>
        </w:rPr>
        <w:t>this extinction rate is accelerating.</w:t>
      </w:r>
    </w:p>
    <w:p w14:paraId="03F87C84" w14:textId="77777777" w:rsidR="00BF09AC" w:rsidRPr="006C796B" w:rsidRDefault="00BF09AC" w:rsidP="00BF09AC">
      <w:pPr>
        <w:rPr>
          <w:rStyle w:val="StyleUnderline"/>
        </w:rPr>
      </w:pPr>
      <w:r w:rsidRPr="006C796B">
        <w:rPr>
          <w:sz w:val="16"/>
        </w:rPr>
        <w:t xml:space="preserve">There are </w:t>
      </w:r>
      <w:r w:rsidRPr="006C796B">
        <w:rPr>
          <w:rStyle w:val="StyleUnderline"/>
        </w:rPr>
        <w:t>a number of factors</w:t>
      </w:r>
      <w:r w:rsidRPr="006C796B">
        <w:rPr>
          <w:sz w:val="16"/>
        </w:rPr>
        <w:t xml:space="preserve"> that </w:t>
      </w:r>
      <w:r w:rsidRPr="006C796B">
        <w:rPr>
          <w:rStyle w:val="StyleUnderline"/>
        </w:rPr>
        <w:t xml:space="preserve">explain the dramatic mass </w:t>
      </w:r>
      <w:r w:rsidRPr="006C796B">
        <w:rPr>
          <w:rStyle w:val="Emphasis"/>
        </w:rPr>
        <w:t>extinction</w:t>
      </w:r>
      <w:r w:rsidRPr="006C796B">
        <w:rPr>
          <w:sz w:val="16"/>
        </w:rPr>
        <w:t xml:space="preserve"> event that we are living through. By far </w:t>
      </w:r>
      <w:r w:rsidRPr="006C796B">
        <w:rPr>
          <w:rStyle w:val="Emphasis"/>
        </w:rPr>
        <w:t>the most important is habitat destruction.</w:t>
      </w:r>
      <w:r w:rsidRPr="006C796B">
        <w:rPr>
          <w:sz w:val="16"/>
        </w:rPr>
        <w:t xml:space="preserve"> While all of the world’s ecosystems host myriad wonderfully diverse life forms, </w:t>
      </w:r>
      <w:r w:rsidRPr="006C796B">
        <w:rPr>
          <w:rStyle w:val="StyleUnderline"/>
        </w:rPr>
        <w:t>the greatest troves of biodiversity are concentrated in a few regions. The richest places</w:t>
      </w:r>
      <w:r w:rsidRPr="006C796B">
        <w:rPr>
          <w:sz w:val="16"/>
        </w:rPr>
        <w:t xml:space="preserve"> on the planet in terms of biodiversity are tropical rainforests. And these rainforests </w:t>
      </w:r>
      <w:r w:rsidRPr="006C796B">
        <w:rPr>
          <w:rStyle w:val="StyleUnderline"/>
        </w:rPr>
        <w:t>are</w:t>
      </w:r>
      <w:r w:rsidRPr="006C796B">
        <w:rPr>
          <w:sz w:val="16"/>
        </w:rPr>
        <w:t xml:space="preserve"> being </w:t>
      </w:r>
      <w:r w:rsidRPr="006C796B">
        <w:rPr>
          <w:rStyle w:val="StyleUnderline"/>
        </w:rPr>
        <w:t>burnt and chopped down at alarming rates.</w:t>
      </w:r>
    </w:p>
    <w:p w14:paraId="6ECD8B53" w14:textId="77777777" w:rsidR="00BF09AC" w:rsidRPr="006C796B" w:rsidRDefault="00BF09AC" w:rsidP="00BF09AC">
      <w:pPr>
        <w:rPr>
          <w:rStyle w:val="StyleUnderline"/>
        </w:rPr>
      </w:pPr>
      <w:r w:rsidRPr="006C796B">
        <w:rPr>
          <w:sz w:val="16"/>
        </w:rPr>
        <w:t xml:space="preserve">Why is this destruction taking place? </w:t>
      </w:r>
      <w:r w:rsidRPr="006C796B">
        <w:rPr>
          <w:rStyle w:val="StyleUnderline"/>
        </w:rPr>
        <w:t>While</w:t>
      </w:r>
      <w:r w:rsidRPr="006C796B">
        <w:rPr>
          <w:sz w:val="16"/>
        </w:rPr>
        <w:t xml:space="preserve"> they may be </w:t>
      </w:r>
      <w:r w:rsidRPr="006C796B">
        <w:rPr>
          <w:rStyle w:val="StyleUnderline"/>
        </w:rPr>
        <w:t>rich in biodiversity, the countries</w:t>
      </w:r>
      <w:r w:rsidRPr="006C796B">
        <w:rPr>
          <w:sz w:val="16"/>
        </w:rPr>
        <w:t xml:space="preserve"> where rainforests </w:t>
      </w:r>
      <w:r w:rsidRPr="006C796B">
        <w:rPr>
          <w:rStyle w:val="StyleUnderline"/>
        </w:rPr>
        <w:t>are</w:t>
      </w:r>
      <w:r w:rsidRPr="006C796B">
        <w:rPr>
          <w:sz w:val="16"/>
        </w:rPr>
        <w:t xml:space="preserve"> located are </w:t>
      </w:r>
      <w:r w:rsidRPr="006C796B">
        <w:rPr>
          <w:rStyle w:val="StyleUnderline"/>
        </w:rPr>
        <w:t xml:space="preserve">poor in economic terms. </w:t>
      </w:r>
      <w:r w:rsidRPr="006C796B">
        <w:rPr>
          <w:sz w:val="16"/>
        </w:rPr>
        <w:t xml:space="preserve">With few exceptions, they were </w:t>
      </w:r>
      <w:r w:rsidRPr="006C796B">
        <w:rPr>
          <w:rStyle w:val="StyleUnderline"/>
        </w:rPr>
        <w:t>subjected to colonial domination and</w:t>
      </w:r>
      <w:r w:rsidRPr="006C796B">
        <w:rPr>
          <w:sz w:val="16"/>
        </w:rPr>
        <w:t xml:space="preserve"> in recent decades, </w:t>
      </w:r>
      <w:r w:rsidRPr="006C796B">
        <w:rPr>
          <w:rStyle w:val="StyleUnderline"/>
        </w:rPr>
        <w:t>have struggled to escape crippling debt repayments</w:t>
      </w:r>
      <w:r w:rsidRPr="006C796B">
        <w:rPr>
          <w:sz w:val="16"/>
        </w:rPr>
        <w:t xml:space="preserve"> imposed by nations like the US. These places also inherited extreme economic and social stratification from the colonial era. In a country like Brazil, for instance, just 3 percent of the population owns two-thirds of all arable land. As a result, while poor farmers cut down the Amazon rainforest in a struggle to subsist, </w:t>
      </w:r>
      <w:r w:rsidRPr="006C796B">
        <w:rPr>
          <w:rStyle w:val="StyleUnderline"/>
        </w:rPr>
        <w:t>huge agribusiness corporations pay loggers to fell trees in order to grow crops and raise cattle for international markets.</w:t>
      </w:r>
    </w:p>
    <w:p w14:paraId="5E66D1E8" w14:textId="77777777" w:rsidR="00BF09AC" w:rsidRPr="006C796B" w:rsidRDefault="00BF09AC" w:rsidP="00BF09AC">
      <w:pPr>
        <w:rPr>
          <w:sz w:val="16"/>
          <w:szCs w:val="16"/>
        </w:rPr>
      </w:pPr>
      <w:r w:rsidRPr="006C796B">
        <w:rPr>
          <w:sz w:val="16"/>
          <w:szCs w:val="16"/>
        </w:rPr>
        <w:t>This situation is unjust socially, and unsustainable in environmental terms. Today’s mass extinction crisis is one of the clearest indications we have of the fundamental irrationality and destructiveness of the capitalist system.</w:t>
      </w:r>
    </w:p>
    <w:p w14:paraId="298F9AB5" w14:textId="77777777" w:rsidR="00BF09AC" w:rsidRPr="006C796B" w:rsidRDefault="00BF09AC" w:rsidP="00BF09AC">
      <w:pPr>
        <w:rPr>
          <w:sz w:val="16"/>
        </w:rPr>
      </w:pPr>
      <w:r w:rsidRPr="006C796B">
        <w:rPr>
          <w:sz w:val="16"/>
        </w:rPr>
        <w:t xml:space="preserve">How did </w:t>
      </w:r>
      <w:r w:rsidRPr="006C796B">
        <w:rPr>
          <w:rStyle w:val="StyleUnderline"/>
        </w:rPr>
        <w:t>colonialism and mono-agriculture help destroy the ecological balance</w:t>
      </w:r>
      <w:r w:rsidRPr="006C796B">
        <w:rPr>
          <w:sz w:val="16"/>
        </w:rPr>
        <w:t>, not to mention the agricultural diversity that had been the sustaining core of many conquered peoples?</w:t>
      </w:r>
    </w:p>
    <w:p w14:paraId="052EDB0A" w14:textId="77777777" w:rsidR="00BF09AC" w:rsidRDefault="00BF09AC" w:rsidP="00BF09AC"/>
    <w:p w14:paraId="7195B478" w14:textId="77777777" w:rsidR="00BF09AC" w:rsidRDefault="00BF09AC" w:rsidP="00BF09AC">
      <w:pPr>
        <w:pStyle w:val="Heading4"/>
      </w:pPr>
      <w:r>
        <w:t xml:space="preserve">But capitalist recuperation drives </w:t>
      </w:r>
      <w:r w:rsidRPr="006C796B">
        <w:rPr>
          <w:u w:val="single"/>
        </w:rPr>
        <w:t>biopiracy</w:t>
      </w:r>
      <w:r>
        <w:t xml:space="preserve"> – transition is </w:t>
      </w:r>
      <w:r w:rsidRPr="006C796B">
        <w:rPr>
          <w:u w:val="single"/>
        </w:rPr>
        <w:t>necessary</w:t>
      </w:r>
      <w:r>
        <w:t>.</w:t>
      </w:r>
    </w:p>
    <w:p w14:paraId="17395562" w14:textId="77777777" w:rsidR="00BF09AC" w:rsidRDefault="00BF09AC" w:rsidP="00BF09AC">
      <w:r w:rsidRPr="00F84D21">
        <w:rPr>
          <w:rStyle w:val="Heading4Char"/>
        </w:rPr>
        <w:t xml:space="preserve">Dawson and </w:t>
      </w:r>
      <w:proofErr w:type="spellStart"/>
      <w:r w:rsidRPr="00F84D21">
        <w:rPr>
          <w:rStyle w:val="Heading4Char"/>
        </w:rPr>
        <w:t>Karlin</w:t>
      </w:r>
      <w:proofErr w:type="spellEnd"/>
      <w:r w:rsidRPr="00F84D21">
        <w:rPr>
          <w:rStyle w:val="Heading4Char"/>
        </w:rPr>
        <w:t>, 16</w:t>
      </w:r>
      <w:r>
        <w:t xml:space="preserve"> (Ashley Dawson, author, activist and professor at CUNY, Mark </w:t>
      </w:r>
      <w:proofErr w:type="spellStart"/>
      <w:r>
        <w:t>Karlin</w:t>
      </w:r>
      <w:proofErr w:type="spellEnd"/>
      <w:r>
        <w:t xml:space="preserve">, senior staff at Truthout, "Life Itself Is Being Patented, Privatized and Re-engineered", Truthout, 8-21-2016, https://truthout.org/articles/life-itself-is-being-patented-privatized-and-radically-re-engineered/, </w:t>
      </w:r>
      <w:proofErr w:type="spellStart"/>
      <w:r>
        <w:t>mo</w:t>
      </w:r>
      <w:proofErr w:type="spellEnd"/>
      <w:r>
        <w:t>)</w:t>
      </w:r>
    </w:p>
    <w:p w14:paraId="0D8D58C3" w14:textId="77777777" w:rsidR="00BF09AC" w:rsidRPr="006C796B" w:rsidRDefault="00BF09AC" w:rsidP="00BF09AC">
      <w:pPr>
        <w:rPr>
          <w:sz w:val="16"/>
          <w:szCs w:val="16"/>
        </w:rPr>
      </w:pPr>
      <w:r w:rsidRPr="006C796B">
        <w:rPr>
          <w:sz w:val="16"/>
          <w:szCs w:val="16"/>
        </w:rPr>
        <w:t>How does capitalism double down and “initiate a new round of accumulation” when confronted with a global crisis?</w:t>
      </w:r>
    </w:p>
    <w:p w14:paraId="0292E13F" w14:textId="77777777" w:rsidR="00BF09AC" w:rsidRPr="00F84D21" w:rsidRDefault="00BF09AC" w:rsidP="00BF09AC">
      <w:pPr>
        <w:rPr>
          <w:sz w:val="16"/>
        </w:rPr>
      </w:pPr>
      <w:r w:rsidRPr="00F84D21">
        <w:rPr>
          <w:rStyle w:val="StyleUnderline"/>
        </w:rPr>
        <w:t>Capitalism takes crisis as an opportunity.</w:t>
      </w:r>
      <w:r w:rsidRPr="00F84D21">
        <w:rPr>
          <w:sz w:val="16"/>
        </w:rPr>
        <w:t xml:space="preserve"> Recent events have made us all too familiar with this dynamic. The economic crisis of 20</w:t>
      </w:r>
      <w:r w:rsidRPr="00F84D21">
        <w:rPr>
          <w:rStyle w:val="StyleUnderline"/>
        </w:rPr>
        <w:t>08</w:t>
      </w:r>
      <w:r w:rsidRPr="00F84D21">
        <w:rPr>
          <w:sz w:val="16"/>
        </w:rPr>
        <w:t xml:space="preserve"> </w:t>
      </w:r>
      <w:r w:rsidRPr="00F84D21">
        <w:rPr>
          <w:rStyle w:val="StyleUnderline"/>
        </w:rPr>
        <w:t>led to</w:t>
      </w:r>
      <w:r w:rsidRPr="00F84D21">
        <w:rPr>
          <w:sz w:val="16"/>
        </w:rPr>
        <w:t xml:space="preserve"> a round of </w:t>
      </w:r>
      <w:r w:rsidRPr="00F84D21">
        <w:rPr>
          <w:rStyle w:val="StyleUnderline"/>
        </w:rPr>
        <w:t>austerity politics</w:t>
      </w:r>
      <w:r w:rsidRPr="00F84D21">
        <w:rPr>
          <w:sz w:val="16"/>
        </w:rPr>
        <w:t xml:space="preserve"> around the world </w:t>
      </w:r>
      <w:r w:rsidRPr="00F84D21">
        <w:rPr>
          <w:rStyle w:val="StyleUnderline"/>
        </w:rPr>
        <w:t>that saw rampant privatization</w:t>
      </w:r>
      <w:r w:rsidRPr="00F84D21">
        <w:rPr>
          <w:sz w:val="16"/>
        </w:rPr>
        <w:t xml:space="preserve"> of collectively owned assets. Countries like Greece were brought to their knees, as the crises of capitalism led to a new round of intensive exploitation.</w:t>
      </w:r>
    </w:p>
    <w:p w14:paraId="57D7EE66" w14:textId="77777777" w:rsidR="00BF09AC" w:rsidRPr="00F84D21" w:rsidRDefault="00BF09AC" w:rsidP="00BF09AC">
      <w:pPr>
        <w:rPr>
          <w:sz w:val="16"/>
        </w:rPr>
      </w:pPr>
      <w:r w:rsidRPr="00F84D21">
        <w:rPr>
          <w:sz w:val="16"/>
        </w:rPr>
        <w:t xml:space="preserve">The </w:t>
      </w:r>
      <w:r w:rsidRPr="00F84D21">
        <w:rPr>
          <w:rStyle w:val="StyleUnderline"/>
        </w:rPr>
        <w:t>periodic crises</w:t>
      </w:r>
      <w:r w:rsidRPr="00F84D21">
        <w:rPr>
          <w:sz w:val="16"/>
        </w:rPr>
        <w:t xml:space="preserve"> of the capitalist system also </w:t>
      </w:r>
      <w:r w:rsidRPr="00F84D21">
        <w:rPr>
          <w:rStyle w:val="StyleUnderline"/>
        </w:rPr>
        <w:t>drive it to seek out new and easily exploitable natural resources.</w:t>
      </w:r>
      <w:r w:rsidRPr="00F84D21">
        <w:rPr>
          <w:sz w:val="16"/>
        </w:rPr>
        <w:t xml:space="preserve"> Capitalism’s frontier consequently expands outward incessantly. For instance, one of the less </w:t>
      </w:r>
      <w:proofErr w:type="gramStart"/>
      <w:r w:rsidRPr="00F84D21">
        <w:rPr>
          <w:sz w:val="16"/>
        </w:rPr>
        <w:t>well known</w:t>
      </w:r>
      <w:proofErr w:type="gramEnd"/>
      <w:r w:rsidRPr="00F84D21">
        <w:rPr>
          <w:sz w:val="16"/>
        </w:rPr>
        <w:t xml:space="preserve"> aspects of colonialism that I discuss in Extinction: A Radical History is the role of the fur trade in driving European expansion. Fine furs were a status symbol among European elites in the early modern period, so much so that many fur-bearing animals like sable were hunted to extinction. In search of more furs, European trappers expanded eastward into Siberia, taking the Russian empire with them, and westward into the Americas. John Jacob Astor, founder of the American Fur Company, was the US’s first multimillionaire.</w:t>
      </w:r>
    </w:p>
    <w:p w14:paraId="11E1A7F6" w14:textId="77777777" w:rsidR="00BF09AC" w:rsidRPr="00F84D21" w:rsidRDefault="00BF09AC" w:rsidP="00BF09AC">
      <w:pPr>
        <w:rPr>
          <w:sz w:val="16"/>
        </w:rPr>
      </w:pPr>
      <w:r w:rsidRPr="00F84D21">
        <w:rPr>
          <w:sz w:val="16"/>
        </w:rPr>
        <w:t xml:space="preserve">Today, </w:t>
      </w:r>
      <w:r w:rsidRPr="00F84D21">
        <w:rPr>
          <w:rStyle w:val="StyleUnderline"/>
        </w:rPr>
        <w:t>this expansionary dynamic of capital is playing out through the commodification of life</w:t>
      </w:r>
      <w:r w:rsidRPr="00F84D21">
        <w:rPr>
          <w:sz w:val="16"/>
        </w:rPr>
        <w:t xml:space="preserve"> on the genetic level. Large </w:t>
      </w:r>
      <w:r w:rsidRPr="00F84D21">
        <w:rPr>
          <w:rStyle w:val="StyleUnderline"/>
        </w:rPr>
        <w:t>corporations are moving genetic material around from one organism to another and, increasingly, seeking to turn living organisms into factories</w:t>
      </w:r>
      <w:r w:rsidRPr="00F84D21">
        <w:rPr>
          <w:sz w:val="16"/>
        </w:rPr>
        <w:t xml:space="preserve"> to produce lucrative products. In the process, life itself is being patented, privatized and radically reengineered.</w:t>
      </w:r>
    </w:p>
    <w:p w14:paraId="672FD22D" w14:textId="18F537E0" w:rsidR="00BF09AC" w:rsidRDefault="00BF09AC" w:rsidP="00BF09AC"/>
    <w:p w14:paraId="126D45FF" w14:textId="4375F552" w:rsidR="00BF09AC" w:rsidRDefault="00BF09AC" w:rsidP="00BF09AC">
      <w:pPr>
        <w:pStyle w:val="Heading4"/>
      </w:pPr>
      <w:r>
        <w:t>&lt;insert biopiracy impact&gt;</w:t>
      </w:r>
    </w:p>
    <w:p w14:paraId="1F5118CB" w14:textId="77777777" w:rsidR="00BF09AC" w:rsidRPr="00BF09AC" w:rsidRDefault="00BF09AC" w:rsidP="00BF09AC"/>
    <w:p w14:paraId="7948D546" w14:textId="77777777" w:rsidR="00CF2210" w:rsidRDefault="00CF2210" w:rsidP="00CF2210">
      <w:pPr>
        <w:pStyle w:val="Heading4"/>
      </w:pPr>
      <w:r>
        <w:t>Capitalism is the root cause of bio d destruction</w:t>
      </w:r>
    </w:p>
    <w:p w14:paraId="7A2AD26A" w14:textId="77777777" w:rsidR="00CF2210" w:rsidRPr="00AF6119" w:rsidRDefault="00CF2210" w:rsidP="00CF2210">
      <w:pPr>
        <w:rPr>
          <w:rStyle w:val="Style13ptBold"/>
          <w:b w:val="0"/>
          <w:bCs/>
        </w:rPr>
      </w:pPr>
      <w:r w:rsidRPr="0056682E">
        <w:rPr>
          <w:rStyle w:val="Style13ptBold"/>
        </w:rPr>
        <w:t>McAfee 9</w:t>
      </w:r>
      <w:r>
        <w:rPr>
          <w:rStyle w:val="Style13ptBold"/>
        </w:rPr>
        <w:t xml:space="preserve">9 – </w:t>
      </w:r>
      <w:r w:rsidRPr="00BF09AC">
        <w:rPr>
          <w:rStyle w:val="Style13ptBold"/>
          <w:b w:val="0"/>
          <w:bCs/>
        </w:rPr>
        <w:t>Associate professor of International Relations at San Francisco State University and received a doctorate in geography from UC Berkley</w:t>
      </w:r>
      <w:r>
        <w:rPr>
          <w:rStyle w:val="Style13ptBold"/>
        </w:rPr>
        <w:t xml:space="preserve"> </w:t>
      </w:r>
      <w:r w:rsidRPr="00CF2210">
        <w:rPr>
          <w:rStyle w:val="Style13ptBold"/>
          <w:b w:val="0"/>
          <w:bCs/>
        </w:rPr>
        <w:t>(Kathleen, “Selling nature to save it? Biodiversity and green developmentalism,” Environment and Planning D: Society and Space, Vol. 17, Issue 2, Sage Journals)</w:t>
      </w:r>
      <w:r>
        <w:rPr>
          <w:rStyle w:val="Style13ptBold"/>
        </w:rPr>
        <w:t xml:space="preserve"> //</w:t>
      </w:r>
      <w:proofErr w:type="spellStart"/>
      <w:r>
        <w:rPr>
          <w:rStyle w:val="Style13ptBold"/>
        </w:rPr>
        <w:t>gordon</w:t>
      </w:r>
      <w:proofErr w:type="spellEnd"/>
    </w:p>
    <w:p w14:paraId="57D7339A" w14:textId="77777777" w:rsidR="00CF2210" w:rsidRPr="0056682E" w:rsidRDefault="00CF2210" w:rsidP="00CF2210">
      <w:r w:rsidRPr="00C41854">
        <w:rPr>
          <w:b/>
          <w:bCs/>
          <w:highlight w:val="cyan"/>
          <w:u w:val="single"/>
        </w:rPr>
        <w:t>Green developmentalism</w:t>
      </w:r>
      <w:r w:rsidRPr="00C41854">
        <w:rPr>
          <w:highlight w:val="cyan"/>
          <w:u w:val="single"/>
        </w:rPr>
        <w:t xml:space="preserve"> </w:t>
      </w:r>
      <w:r w:rsidRPr="00C41854">
        <w:rPr>
          <w:b/>
          <w:bCs/>
          <w:highlight w:val="cyan"/>
          <w:u w:val="single"/>
        </w:rPr>
        <w:t>fosters the fantasy that we can 'green the planet'</w:t>
      </w:r>
      <w:r w:rsidRPr="00C41854">
        <w:rPr>
          <w:highlight w:val="cyan"/>
          <w:u w:val="single"/>
        </w:rPr>
        <w:t xml:space="preserve"> while continuing to grow along</w:t>
      </w:r>
      <w:r w:rsidRPr="00C41854">
        <w:rPr>
          <w:u w:val="single"/>
        </w:rPr>
        <w:t xml:space="preserve"> demonstrably </w:t>
      </w:r>
      <w:r w:rsidRPr="00C41854">
        <w:rPr>
          <w:highlight w:val="cyan"/>
          <w:u w:val="single"/>
        </w:rPr>
        <w:t>unsustainable</w:t>
      </w:r>
      <w:r w:rsidRPr="00C41854">
        <w:rPr>
          <w:u w:val="single"/>
        </w:rPr>
        <w:t xml:space="preserve"> economic </w:t>
      </w:r>
      <w:r w:rsidRPr="00C41854">
        <w:rPr>
          <w:highlight w:val="cyan"/>
          <w:u w:val="single"/>
        </w:rPr>
        <w:t xml:space="preserve">trajectories. It </w:t>
      </w:r>
      <w:r w:rsidRPr="00C41854">
        <w:rPr>
          <w:b/>
          <w:bCs/>
          <w:highlight w:val="cyan"/>
          <w:u w:val="single"/>
        </w:rPr>
        <w:t>offers a rationale for the illusion that biological diversity can be 'saved' without fundamental changes</w:t>
      </w:r>
      <w:r w:rsidRPr="00C41854">
        <w:rPr>
          <w:highlight w:val="cyan"/>
          <w:u w:val="single"/>
        </w:rPr>
        <w:t xml:space="preserve"> in</w:t>
      </w:r>
      <w:r w:rsidRPr="00C41854">
        <w:rPr>
          <w:u w:val="single"/>
        </w:rPr>
        <w:t xml:space="preserve"> present </w:t>
      </w:r>
      <w:r w:rsidRPr="00C41854">
        <w:rPr>
          <w:highlight w:val="cyan"/>
          <w:u w:val="single"/>
        </w:rPr>
        <w:t xml:space="preserve">distributions of political power. </w:t>
      </w:r>
      <w:r w:rsidRPr="0056682E">
        <w:rPr>
          <w:highlight w:val="cyan"/>
          <w:u w:val="single"/>
        </w:rPr>
        <w:t>It</w:t>
      </w:r>
      <w:r w:rsidRPr="0056682E">
        <w:rPr>
          <w:u w:val="single"/>
        </w:rPr>
        <w:t xml:space="preserve"> </w:t>
      </w:r>
      <w:r w:rsidRPr="0056682E">
        <w:rPr>
          <w:sz w:val="16"/>
          <w:szCs w:val="16"/>
        </w:rPr>
        <w:t>purports to provide an objective metric for estimating the values of all components of nature worldwide, but actually</w:t>
      </w:r>
      <w:r w:rsidRPr="0056682E">
        <w:rPr>
          <w:u w:val="single"/>
        </w:rPr>
        <w:t xml:space="preserve"> </w:t>
      </w:r>
      <w:r w:rsidRPr="0056682E">
        <w:rPr>
          <w:highlight w:val="cyan"/>
          <w:u w:val="single"/>
        </w:rPr>
        <w:t>offers values determined by</w:t>
      </w:r>
      <w:r w:rsidRPr="0056682E">
        <w:rPr>
          <w:u w:val="single"/>
        </w:rPr>
        <w:t xml:space="preserve"> the powers and desires of international </w:t>
      </w:r>
      <w:r w:rsidRPr="0056682E">
        <w:rPr>
          <w:highlight w:val="cyan"/>
          <w:u w:val="single"/>
        </w:rPr>
        <w:t>elites</w:t>
      </w:r>
      <w:r w:rsidRPr="0056682E">
        <w:rPr>
          <w:u w:val="single"/>
        </w:rPr>
        <w:t>.</w:t>
      </w:r>
      <w:r w:rsidRPr="0056682E">
        <w:t xml:space="preserve"> </w:t>
      </w:r>
    </w:p>
    <w:p w14:paraId="75E387F7" w14:textId="77777777" w:rsidR="00CF2210" w:rsidRPr="00C41854" w:rsidRDefault="00CF2210" w:rsidP="00CF2210">
      <w:pPr>
        <w:rPr>
          <w:u w:val="single"/>
        </w:rPr>
      </w:pPr>
      <w:r w:rsidRPr="0056682E">
        <w:rPr>
          <w:highlight w:val="cyan"/>
          <w:u w:val="single"/>
        </w:rPr>
        <w:t>It</w:t>
      </w:r>
      <w:r w:rsidRPr="0056682E">
        <w:rPr>
          <w:u w:val="single"/>
        </w:rPr>
        <w:t xml:space="preserve">s global economic paradigm </w:t>
      </w:r>
      <w:r w:rsidRPr="0056682E">
        <w:rPr>
          <w:highlight w:val="cyan"/>
          <w:u w:val="single"/>
        </w:rPr>
        <w:t>pins the fate of diversity on</w:t>
      </w:r>
      <w:r w:rsidRPr="0056682E">
        <w:rPr>
          <w:u w:val="single"/>
        </w:rPr>
        <w:t xml:space="preserve"> </w:t>
      </w:r>
      <w:r w:rsidRPr="0056682E">
        <w:rPr>
          <w:sz w:val="16"/>
          <w:szCs w:val="16"/>
        </w:rPr>
        <w:t>the outcome of competition among economically</w:t>
      </w:r>
      <w:r w:rsidRPr="0056682E">
        <w:rPr>
          <w:u w:val="single"/>
        </w:rPr>
        <w:t xml:space="preserve"> </w:t>
      </w:r>
      <w:r w:rsidRPr="0056682E">
        <w:rPr>
          <w:highlight w:val="cyan"/>
          <w:u w:val="single"/>
        </w:rPr>
        <w:t>powerful</w:t>
      </w:r>
      <w:r w:rsidRPr="0056682E">
        <w:rPr>
          <w:b/>
          <w:bCs/>
          <w:highlight w:val="cyan"/>
          <w:u w:val="single"/>
        </w:rPr>
        <w:t xml:space="preserve"> </w:t>
      </w:r>
      <w:r w:rsidRPr="0056682E">
        <w:rPr>
          <w:highlight w:val="cyan"/>
          <w:u w:val="single"/>
        </w:rPr>
        <w:t>bidders in the 'global' market, who</w:t>
      </w:r>
      <w:r w:rsidRPr="0056682E">
        <w:rPr>
          <w:u w:val="single"/>
        </w:rPr>
        <w:t xml:space="preserve"> may at best </w:t>
      </w:r>
      <w:r w:rsidRPr="0056682E">
        <w:rPr>
          <w:highlight w:val="cyan"/>
          <w:u w:val="single"/>
        </w:rPr>
        <w:t>have a temporary interest in</w:t>
      </w:r>
      <w:r w:rsidRPr="0056682E">
        <w:rPr>
          <w:u w:val="single"/>
        </w:rPr>
        <w:t xml:space="preserve"> the </w:t>
      </w:r>
      <w:r w:rsidRPr="0056682E">
        <w:rPr>
          <w:highlight w:val="cyan"/>
          <w:u w:val="single"/>
        </w:rPr>
        <w:t>conservation of</w:t>
      </w:r>
      <w:r w:rsidRPr="0056682E">
        <w:rPr>
          <w:u w:val="single"/>
        </w:rPr>
        <w:t xml:space="preserve"> one or a few elements of </w:t>
      </w:r>
      <w:r w:rsidRPr="0056682E">
        <w:rPr>
          <w:highlight w:val="cyan"/>
          <w:u w:val="single"/>
        </w:rPr>
        <w:t>diversity</w:t>
      </w:r>
      <w:r w:rsidRPr="0056682E">
        <w:rPr>
          <w:b/>
          <w:bCs/>
          <w:u w:val="single"/>
        </w:rPr>
        <w:t xml:space="preserve"> </w:t>
      </w:r>
      <w:r w:rsidRPr="0056682E">
        <w:rPr>
          <w:sz w:val="16"/>
          <w:szCs w:val="16"/>
        </w:rPr>
        <w:t>excised from their eco-social context. But</w:t>
      </w:r>
      <w:r w:rsidRPr="0056682E">
        <w:rPr>
          <w:sz w:val="16"/>
          <w:szCs w:val="16"/>
          <w:u w:val="single"/>
        </w:rPr>
        <w:t xml:space="preserve"> </w:t>
      </w:r>
      <w:r w:rsidRPr="0056682E">
        <w:rPr>
          <w:b/>
          <w:bCs/>
          <w:highlight w:val="cyan"/>
          <w:u w:val="single"/>
        </w:rPr>
        <w:t xml:space="preserve">if diversity's </w:t>
      </w:r>
      <w:r w:rsidRPr="0056682E">
        <w:rPr>
          <w:b/>
          <w:bCs/>
          <w:u w:val="single"/>
        </w:rPr>
        <w:t xml:space="preserve">chance of survival </w:t>
      </w:r>
      <w:r w:rsidRPr="0056682E">
        <w:rPr>
          <w:b/>
          <w:bCs/>
          <w:highlight w:val="cyan"/>
          <w:u w:val="single"/>
        </w:rPr>
        <w:t>depends upon</w:t>
      </w:r>
      <w:r w:rsidRPr="0056682E">
        <w:rPr>
          <w:b/>
          <w:bCs/>
          <w:u w:val="single"/>
        </w:rPr>
        <w:t xml:space="preserve"> </w:t>
      </w:r>
      <w:r w:rsidRPr="0056682E">
        <w:rPr>
          <w:sz w:val="16"/>
          <w:szCs w:val="16"/>
        </w:rPr>
        <w:t>calculations of the</w:t>
      </w:r>
      <w:r w:rsidRPr="0056682E">
        <w:t xml:space="preserve"> </w:t>
      </w:r>
      <w:r w:rsidRPr="0056682E">
        <w:rPr>
          <w:b/>
          <w:bCs/>
          <w:highlight w:val="cyan"/>
          <w:u w:val="single"/>
        </w:rPr>
        <w:t>prices at which its</w:t>
      </w:r>
      <w:r w:rsidRPr="0056682E">
        <w:rPr>
          <w:b/>
          <w:bCs/>
          <w:sz w:val="16"/>
          <w:szCs w:val="16"/>
        </w:rPr>
        <w:t xml:space="preserve"> </w:t>
      </w:r>
      <w:r w:rsidRPr="0056682E">
        <w:rPr>
          <w:sz w:val="16"/>
          <w:szCs w:val="16"/>
        </w:rPr>
        <w:t>various components</w:t>
      </w:r>
      <w:r w:rsidRPr="00C41854">
        <w:rPr>
          <w:u w:val="single"/>
        </w:rPr>
        <w:t xml:space="preserve"> </w:t>
      </w:r>
      <w:r w:rsidRPr="0056682E">
        <w:rPr>
          <w:b/>
          <w:bCs/>
          <w:highlight w:val="cyan"/>
          <w:u w:val="single"/>
        </w:rPr>
        <w:t xml:space="preserve">resources </w:t>
      </w:r>
      <w:r w:rsidRPr="0056682E">
        <w:rPr>
          <w:b/>
          <w:bCs/>
          <w:u w:val="single"/>
        </w:rPr>
        <w:t xml:space="preserve">might be </w:t>
      </w:r>
      <w:r w:rsidRPr="0056682E">
        <w:rPr>
          <w:b/>
          <w:bCs/>
          <w:highlight w:val="cyan"/>
          <w:u w:val="single"/>
        </w:rPr>
        <w:t>sold</w:t>
      </w:r>
      <w:r w:rsidRPr="00C41854">
        <w:rPr>
          <w:u w:val="single"/>
        </w:rPr>
        <w:t xml:space="preserve"> </w:t>
      </w:r>
      <w:r w:rsidRPr="0056682E">
        <w:rPr>
          <w:sz w:val="16"/>
          <w:szCs w:val="16"/>
        </w:rPr>
        <w:t>to ecotourists, timber, oil, and mining companies, researchers, or pharmaceutical firms,</w:t>
      </w:r>
      <w:r w:rsidRPr="00C41854">
        <w:rPr>
          <w:u w:val="single"/>
        </w:rPr>
        <w:t xml:space="preserve"> </w:t>
      </w:r>
      <w:r w:rsidRPr="0056682E">
        <w:rPr>
          <w:b/>
          <w:bCs/>
          <w:highlight w:val="cyan"/>
          <w:u w:val="single"/>
        </w:rPr>
        <w:t>then diversity is doomed</w:t>
      </w:r>
      <w:r w:rsidRPr="00C41854">
        <w:rPr>
          <w:u w:val="single"/>
        </w:rPr>
        <w:t>.</w:t>
      </w:r>
    </w:p>
    <w:p w14:paraId="34E3F396" w14:textId="77777777" w:rsidR="00CF2210" w:rsidRPr="00C41854" w:rsidRDefault="00CF2210" w:rsidP="00CF2210">
      <w:pPr>
        <w:rPr>
          <w:sz w:val="16"/>
          <w:szCs w:val="16"/>
        </w:rPr>
      </w:pPr>
      <w:r w:rsidRPr="00C41854">
        <w:rPr>
          <w:sz w:val="16"/>
          <w:szCs w:val="16"/>
        </w:rPr>
        <w:t xml:space="preserve">Inevitably, as 'indigenous and local' communities interact with the world beyond the local, many will seek access to wider markets and 'Western' knowledge and technology. Whether these processes necessarily lead to major diversity losses depends upon the terms on which they take place: those of local peoples, or those of the 'globalized' market. The greater the political autonomy, access to information, and economic self-reliance of local and indigenous communities, the more likely it is that they will be able to influence these terms, and to adopt and invent mixes of old and new cultural forms and technologies that work with nature instead of at nature's expense. </w:t>
      </w:r>
    </w:p>
    <w:p w14:paraId="280487DA" w14:textId="77777777" w:rsidR="00CF2210" w:rsidRPr="00C41854" w:rsidRDefault="00CF2210" w:rsidP="00CF2210">
      <w:r w:rsidRPr="00C41854">
        <w:rPr>
          <w:sz w:val="16"/>
          <w:szCs w:val="16"/>
        </w:rPr>
        <w:t>The conservation and sustainable use of biological diversity requires not only global plans and scientific priorities, but also a multiplicity of site-specific, information-intensive technologies relying heavily on inputs of local intelligence and planning to meet local and national needs. Further,</w:t>
      </w:r>
      <w:r>
        <w:t xml:space="preserve"> </w:t>
      </w:r>
      <w:r w:rsidRPr="0056682E">
        <w:rPr>
          <w:b/>
          <w:bCs/>
          <w:highlight w:val="cyan"/>
          <w:u w:val="single"/>
        </w:rPr>
        <w:t>strategies to save diversity must</w:t>
      </w:r>
      <w:r>
        <w:t xml:space="preserve"> </w:t>
      </w:r>
      <w:r w:rsidRPr="00C41854">
        <w:rPr>
          <w:sz w:val="16"/>
          <w:szCs w:val="16"/>
        </w:rPr>
        <w:t xml:space="preserve">derive not only from assessments of economists, ecologists, and conservation biologists, but also from the economic and cultural importance of natural resources to the people who gather, farm, fish, hunt, worship, and otherwise </w:t>
      </w:r>
      <w:proofErr w:type="gramStart"/>
      <w:r w:rsidRPr="00C41854">
        <w:rPr>
          <w:sz w:val="16"/>
          <w:szCs w:val="16"/>
        </w:rPr>
        <w:t>live in</w:t>
      </w:r>
      <w:proofErr w:type="gramEnd"/>
      <w:r w:rsidRPr="00C41854">
        <w:rPr>
          <w:sz w:val="16"/>
          <w:szCs w:val="16"/>
        </w:rPr>
        <w:t xml:space="preserve"> direct interdependence with those resources, and who often have the most direct and longest-term interest in their conservation. At the same time, defenders of diversity at all levels must</w:t>
      </w:r>
      <w:r>
        <w:t xml:space="preserve"> </w:t>
      </w:r>
      <w:r w:rsidRPr="0056682E">
        <w:rPr>
          <w:b/>
          <w:bCs/>
          <w:highlight w:val="cyan"/>
          <w:u w:val="single"/>
        </w:rPr>
        <w:t>confront</w:t>
      </w:r>
      <w:r w:rsidRPr="0056682E">
        <w:rPr>
          <w:b/>
          <w:bCs/>
          <w:u w:val="single"/>
        </w:rPr>
        <w:t xml:space="preserve"> the </w:t>
      </w:r>
      <w:r w:rsidRPr="0056682E">
        <w:rPr>
          <w:b/>
          <w:bCs/>
          <w:highlight w:val="cyan"/>
          <w:u w:val="single"/>
        </w:rPr>
        <w:t>larger political-economic trends that underlie its destruction</w:t>
      </w:r>
      <w:r w:rsidRPr="00C41854">
        <w:rPr>
          <w:u w:val="single"/>
        </w:rPr>
        <w:t>, and the specific agents and beneficiaries of that destruction</w:t>
      </w:r>
      <w:r>
        <w:t>.</w:t>
      </w:r>
    </w:p>
    <w:p w14:paraId="4805C347" w14:textId="77777777" w:rsidR="00CF2210" w:rsidRPr="00CF2210" w:rsidRDefault="00CF2210" w:rsidP="00CF2210"/>
    <w:p w14:paraId="0FFB2D2B" w14:textId="77777777" w:rsidR="006B2E89" w:rsidRPr="000D565A" w:rsidRDefault="006B2E89" w:rsidP="006B2E89">
      <w:pPr>
        <w:pStyle w:val="Heading3"/>
      </w:pPr>
      <w:r>
        <w:t>Colonial violence</w:t>
      </w:r>
    </w:p>
    <w:p w14:paraId="32009733" w14:textId="77777777" w:rsidR="006B2E89" w:rsidRDefault="006B2E89" w:rsidP="006B2E89">
      <w:pPr>
        <w:pStyle w:val="Heading4"/>
      </w:pPr>
      <w:r>
        <w:t>Capitalism is a continuation of colonial violence that necessitates the disposition of women and indigenous peoples</w:t>
      </w:r>
    </w:p>
    <w:p w14:paraId="5BB54B6E" w14:textId="77777777" w:rsidR="006B2E89" w:rsidRPr="00EA7B73" w:rsidRDefault="006B2E89" w:rsidP="006B2E89">
      <w:pPr>
        <w:rPr>
          <w:rStyle w:val="Style13ptBold"/>
          <w:b w:val="0"/>
          <w:bCs/>
        </w:rPr>
      </w:pPr>
      <w:r>
        <w:rPr>
          <w:rStyle w:val="Style13ptBold"/>
        </w:rPr>
        <w:t xml:space="preserve">Shiva 88 - an Indian scholar, environmental activist, physicist, ecofeminist and author. </w:t>
      </w:r>
      <w:r w:rsidRPr="006B2E89">
        <w:rPr>
          <w:rStyle w:val="Style13ptBold"/>
          <w:b w:val="0"/>
          <w:bCs/>
        </w:rPr>
        <w:t xml:space="preserve">(Vandana, </w:t>
      </w:r>
      <w:r w:rsidRPr="006B2E89">
        <w:rPr>
          <w:rStyle w:val="Style13ptBold"/>
          <w:b w:val="0"/>
          <w:bCs/>
          <w:i/>
          <w:iCs/>
        </w:rPr>
        <w:t>Staying Alive: Women Ecology and Survival in India</w:t>
      </w:r>
      <w:r w:rsidRPr="006B2E89">
        <w:rPr>
          <w:rStyle w:val="Style13ptBold"/>
          <w:b w:val="0"/>
          <w:bCs/>
        </w:rPr>
        <w:t>, Zed Books Ltd., 1988, 1-2, https://www.arvindguptatoys.com/arvindgupta/stayingalive.pdf) //</w:t>
      </w:r>
      <w:proofErr w:type="spellStart"/>
      <w:r w:rsidRPr="006B2E89">
        <w:rPr>
          <w:rStyle w:val="Style13ptBold"/>
          <w:b w:val="0"/>
          <w:bCs/>
        </w:rPr>
        <w:t>gordon</w:t>
      </w:r>
      <w:proofErr w:type="spellEnd"/>
    </w:p>
    <w:p w14:paraId="551B94E0" w14:textId="6DA9A2C5" w:rsidR="006B2E89" w:rsidRDefault="006B2E89" w:rsidP="006B2E89">
      <w:pPr>
        <w:rPr>
          <w:u w:val="single"/>
        </w:rPr>
      </w:pPr>
      <w:r w:rsidRPr="000D565A">
        <w:rPr>
          <w:highlight w:val="cyan"/>
          <w:u w:val="single"/>
        </w:rPr>
        <w:t>'Development'</w:t>
      </w:r>
      <w:r>
        <w:t xml:space="preserve"> </w:t>
      </w:r>
      <w:r w:rsidRPr="000D565A">
        <w:rPr>
          <w:sz w:val="16"/>
          <w:szCs w:val="16"/>
        </w:rPr>
        <w:t>was to have been</w:t>
      </w:r>
      <w:r>
        <w:t xml:space="preserve"> </w:t>
      </w:r>
      <w:r w:rsidRPr="000D565A">
        <w:rPr>
          <w:sz w:val="16"/>
          <w:szCs w:val="16"/>
        </w:rPr>
        <w:t>a post-colonial project, a choice for accepting</w:t>
      </w:r>
      <w:r>
        <w:t xml:space="preserve"> </w:t>
      </w:r>
      <w:r w:rsidRPr="006614F9">
        <w:rPr>
          <w:u w:val="single"/>
        </w:rPr>
        <w:t>a model of</w:t>
      </w:r>
      <w:r w:rsidRPr="000D565A">
        <w:rPr>
          <w:u w:val="single"/>
        </w:rPr>
        <w:t xml:space="preserve"> </w:t>
      </w:r>
      <w:r w:rsidRPr="006614F9">
        <w:rPr>
          <w:highlight w:val="cyan"/>
          <w:u w:val="single"/>
        </w:rPr>
        <w:t>progress</w:t>
      </w:r>
      <w:r w:rsidRPr="000D565A">
        <w:rPr>
          <w:u w:val="single"/>
        </w:rPr>
        <w:t xml:space="preserve"> in which the entire world remade itself </w:t>
      </w:r>
      <w:r w:rsidRPr="006614F9">
        <w:rPr>
          <w:highlight w:val="cyan"/>
          <w:u w:val="single"/>
        </w:rPr>
        <w:t xml:space="preserve">on the model of the </w:t>
      </w:r>
      <w:proofErr w:type="spellStart"/>
      <w:r w:rsidRPr="006614F9">
        <w:rPr>
          <w:highlight w:val="cyan"/>
          <w:u w:val="single"/>
        </w:rPr>
        <w:t>colonising</w:t>
      </w:r>
      <w:proofErr w:type="spellEnd"/>
      <w:r w:rsidRPr="006614F9">
        <w:rPr>
          <w:highlight w:val="cyan"/>
          <w:u w:val="single"/>
        </w:rPr>
        <w:t xml:space="preserve"> modem west, </w:t>
      </w:r>
      <w:r w:rsidRPr="006614F9">
        <w:rPr>
          <w:u w:val="single"/>
        </w:rPr>
        <w:t>without</w:t>
      </w:r>
      <w:r w:rsidRPr="000D565A">
        <w:rPr>
          <w:u w:val="single"/>
        </w:rPr>
        <w:t xml:space="preserve"> having to undergo the subjugation and exploitation that colonialism entailed.</w:t>
      </w:r>
      <w:r>
        <w:t xml:space="preserve"> </w:t>
      </w:r>
      <w:r w:rsidRPr="000D565A">
        <w:rPr>
          <w:sz w:val="16"/>
          <w:szCs w:val="16"/>
        </w:rPr>
        <w:t xml:space="preserve">The assumption was that western style progress was possible for all. </w:t>
      </w:r>
      <w:r w:rsidRPr="006614F9">
        <w:rPr>
          <w:highlight w:val="cyan"/>
          <w:u w:val="single"/>
        </w:rPr>
        <w:t>Development</w:t>
      </w:r>
      <w:r w:rsidRPr="006614F9">
        <w:rPr>
          <w:u w:val="single"/>
        </w:rPr>
        <w:t>,</w:t>
      </w:r>
      <w:r w:rsidRPr="000D565A">
        <w:rPr>
          <w:u w:val="single"/>
        </w:rPr>
        <w:t xml:space="preserve"> as the improved well-being of all, </w:t>
      </w:r>
      <w:r w:rsidRPr="006614F9">
        <w:rPr>
          <w:highlight w:val="cyan"/>
          <w:u w:val="single"/>
        </w:rPr>
        <w:t>was</w:t>
      </w:r>
      <w:r w:rsidRPr="000D565A">
        <w:rPr>
          <w:u w:val="single"/>
        </w:rPr>
        <w:t xml:space="preserve"> thus </w:t>
      </w:r>
      <w:r w:rsidRPr="006614F9">
        <w:rPr>
          <w:highlight w:val="cyan"/>
          <w:u w:val="single"/>
        </w:rPr>
        <w:t>equated with</w:t>
      </w:r>
      <w:r w:rsidRPr="000D565A">
        <w:rPr>
          <w:u w:val="single"/>
        </w:rPr>
        <w:t xml:space="preserve"> the </w:t>
      </w:r>
      <w:proofErr w:type="spellStart"/>
      <w:r w:rsidRPr="006614F9">
        <w:rPr>
          <w:highlight w:val="cyan"/>
          <w:u w:val="single"/>
        </w:rPr>
        <w:t>western</w:t>
      </w:r>
      <w:r w:rsidRPr="000D565A">
        <w:rPr>
          <w:u w:val="single"/>
        </w:rPr>
        <w:t>isation</w:t>
      </w:r>
      <w:proofErr w:type="spellEnd"/>
      <w:r w:rsidRPr="000D565A">
        <w:rPr>
          <w:u w:val="single"/>
        </w:rPr>
        <w:t xml:space="preserve"> of </w:t>
      </w:r>
      <w:r w:rsidRPr="006614F9">
        <w:rPr>
          <w:highlight w:val="cyan"/>
          <w:u w:val="single"/>
        </w:rPr>
        <w:t>economic categories - of</w:t>
      </w:r>
      <w:r w:rsidRPr="000D565A">
        <w:rPr>
          <w:u w:val="single"/>
        </w:rPr>
        <w:t xml:space="preserve"> needs, of </w:t>
      </w:r>
      <w:r w:rsidRPr="006614F9">
        <w:rPr>
          <w:highlight w:val="cyan"/>
          <w:u w:val="single"/>
        </w:rPr>
        <w:t>Productivity</w:t>
      </w:r>
      <w:r w:rsidRPr="000D565A">
        <w:rPr>
          <w:u w:val="single"/>
        </w:rPr>
        <w:t xml:space="preserve">, of </w:t>
      </w:r>
      <w:r w:rsidRPr="006614F9">
        <w:rPr>
          <w:highlight w:val="cyan"/>
          <w:u w:val="single"/>
        </w:rPr>
        <w:t>growth</w:t>
      </w:r>
      <w:r w:rsidRPr="000D565A">
        <w:rPr>
          <w:u w:val="single"/>
        </w:rPr>
        <w:t>.</w:t>
      </w:r>
      <w:r>
        <w:t xml:space="preserve"> </w:t>
      </w:r>
      <w:r w:rsidRPr="000D565A">
        <w:rPr>
          <w:sz w:val="16"/>
          <w:szCs w:val="16"/>
        </w:rPr>
        <w:t xml:space="preserve">Concepts and categories about economic development and natural resource </w:t>
      </w:r>
      <w:proofErr w:type="spellStart"/>
      <w:r w:rsidRPr="000D565A">
        <w:rPr>
          <w:sz w:val="16"/>
          <w:szCs w:val="16"/>
        </w:rPr>
        <w:t>utilisation</w:t>
      </w:r>
      <w:proofErr w:type="spellEnd"/>
      <w:r w:rsidRPr="000D565A">
        <w:rPr>
          <w:sz w:val="16"/>
          <w:szCs w:val="16"/>
        </w:rPr>
        <w:t xml:space="preserve"> that had emerged in the specific context of</w:t>
      </w:r>
      <w:r>
        <w:t xml:space="preserve"> </w:t>
      </w:r>
      <w:proofErr w:type="spellStart"/>
      <w:r w:rsidRPr="000D565A">
        <w:rPr>
          <w:u w:val="single"/>
        </w:rPr>
        <w:t>industrialisation</w:t>
      </w:r>
      <w:proofErr w:type="spellEnd"/>
      <w:r w:rsidRPr="000D565A">
        <w:rPr>
          <w:u w:val="single"/>
        </w:rPr>
        <w:t xml:space="preserve"> and capitalist growth</w:t>
      </w:r>
      <w:r>
        <w:t xml:space="preserve"> in a </w:t>
      </w:r>
      <w:proofErr w:type="spellStart"/>
      <w:r>
        <w:t>centre</w:t>
      </w:r>
      <w:proofErr w:type="spellEnd"/>
      <w:r>
        <w:t xml:space="preserve"> of colonial power, </w:t>
      </w:r>
      <w:r w:rsidRPr="000D565A">
        <w:rPr>
          <w:u w:val="single"/>
        </w:rPr>
        <w:t>were raised to the level of universal assumptions</w:t>
      </w:r>
      <w:r>
        <w:t xml:space="preserve"> </w:t>
      </w:r>
      <w:r w:rsidRPr="000D565A">
        <w:rPr>
          <w:sz w:val="16"/>
          <w:szCs w:val="16"/>
        </w:rPr>
        <w:t xml:space="preserve">and applicability in the entirely different context of basic needs satisfaction for the people of the newly independent Third World countries. </w:t>
      </w:r>
      <w:r w:rsidRPr="006614F9">
        <w:rPr>
          <w:sz w:val="16"/>
          <w:szCs w:val="16"/>
        </w:rPr>
        <w:t>Yet</w:t>
      </w:r>
      <w:r w:rsidRPr="000D565A">
        <w:rPr>
          <w:sz w:val="16"/>
          <w:szCs w:val="16"/>
        </w:rPr>
        <w:t xml:space="preserve">, as Rosa </w:t>
      </w:r>
      <w:proofErr w:type="spellStart"/>
      <w:r w:rsidRPr="000D565A">
        <w:rPr>
          <w:sz w:val="16"/>
          <w:szCs w:val="16"/>
        </w:rPr>
        <w:t>Luxemberg</w:t>
      </w:r>
      <w:proofErr w:type="spellEnd"/>
      <w:r w:rsidRPr="000D565A">
        <w:rPr>
          <w:sz w:val="16"/>
          <w:szCs w:val="16"/>
        </w:rPr>
        <w:t xml:space="preserve"> has pointed out,</w:t>
      </w:r>
      <w:r>
        <w:t xml:space="preserve"> </w:t>
      </w:r>
      <w:r w:rsidRPr="000D565A">
        <w:rPr>
          <w:u w:val="single"/>
        </w:rPr>
        <w:t xml:space="preserve">early </w:t>
      </w:r>
      <w:r w:rsidRPr="006614F9">
        <w:rPr>
          <w:b/>
          <w:bCs/>
          <w:highlight w:val="cyan"/>
          <w:u w:val="single"/>
        </w:rPr>
        <w:t>industrial development</w:t>
      </w:r>
      <w:r>
        <w:t xml:space="preserve"> </w:t>
      </w:r>
      <w:r w:rsidRPr="000D565A">
        <w:rPr>
          <w:sz w:val="16"/>
          <w:szCs w:val="16"/>
        </w:rPr>
        <w:t>in western Europe</w:t>
      </w:r>
      <w:r>
        <w:t xml:space="preserve"> </w:t>
      </w:r>
      <w:r w:rsidRPr="006614F9">
        <w:rPr>
          <w:b/>
          <w:bCs/>
          <w:highlight w:val="cyan"/>
          <w:u w:val="single"/>
        </w:rPr>
        <w:t>necessitated the permanent occupation of the colonies</w:t>
      </w:r>
      <w:r w:rsidRPr="006614F9">
        <w:rPr>
          <w:highlight w:val="cyan"/>
          <w:u w:val="single"/>
        </w:rPr>
        <w:t xml:space="preserve"> by the colonial powers and the destruction of the local</w:t>
      </w:r>
      <w:r w:rsidRPr="000D565A">
        <w:rPr>
          <w:u w:val="single"/>
        </w:rPr>
        <w:t xml:space="preserve"> 'natural </w:t>
      </w:r>
      <w:r w:rsidRPr="006614F9">
        <w:rPr>
          <w:highlight w:val="cyan"/>
          <w:u w:val="single"/>
        </w:rPr>
        <w:t>economy</w:t>
      </w:r>
      <w:r w:rsidRPr="006614F9">
        <w:rPr>
          <w:u w:val="single"/>
        </w:rPr>
        <w:t>'.</w:t>
      </w:r>
      <w:r w:rsidRPr="000D565A">
        <w:rPr>
          <w:u w:val="single"/>
        </w:rPr>
        <w:t xml:space="preserve">1 According to her, </w:t>
      </w:r>
      <w:r w:rsidRPr="006614F9">
        <w:rPr>
          <w:b/>
          <w:bCs/>
          <w:highlight w:val="cyan"/>
          <w:u w:val="single"/>
        </w:rPr>
        <w:t>colonialism is a constant necessary condition for capitalist growth</w:t>
      </w:r>
      <w:r w:rsidRPr="006614F9">
        <w:rPr>
          <w:highlight w:val="cyan"/>
          <w:u w:val="single"/>
        </w:rPr>
        <w:t xml:space="preserve">: without colonies, capital accumulation would grind to a halt. </w:t>
      </w:r>
      <w:r w:rsidRPr="006614F9">
        <w:rPr>
          <w:b/>
          <w:bCs/>
          <w:highlight w:val="cyan"/>
          <w:u w:val="single"/>
        </w:rPr>
        <w:t>'Development</w:t>
      </w:r>
      <w:r w:rsidRPr="006614F9">
        <w:rPr>
          <w:highlight w:val="cyan"/>
          <w:u w:val="single"/>
        </w:rPr>
        <w:t>'</w:t>
      </w:r>
      <w:r w:rsidRPr="000D565A">
        <w:rPr>
          <w:u w:val="single"/>
        </w:rPr>
        <w:t xml:space="preserve"> as capital accumulation and the </w:t>
      </w:r>
      <w:proofErr w:type="spellStart"/>
      <w:r w:rsidRPr="000D565A">
        <w:rPr>
          <w:u w:val="single"/>
        </w:rPr>
        <w:t>commercialisation</w:t>
      </w:r>
      <w:proofErr w:type="spellEnd"/>
      <w:r w:rsidRPr="000D565A">
        <w:rPr>
          <w:u w:val="single"/>
        </w:rPr>
        <w:t xml:space="preserve"> of the economy for the generation of 'surplus' and profits </w:t>
      </w:r>
      <w:r w:rsidRPr="006614F9">
        <w:rPr>
          <w:b/>
          <w:bCs/>
          <w:highlight w:val="cyan"/>
          <w:u w:val="single"/>
        </w:rPr>
        <w:t>thus involved the</w:t>
      </w:r>
      <w:r w:rsidRPr="006614F9">
        <w:rPr>
          <w:highlight w:val="cyan"/>
          <w:u w:val="single"/>
        </w:rPr>
        <w:t xml:space="preserve"> reproduction</w:t>
      </w:r>
      <w:r w:rsidRPr="000D565A">
        <w:rPr>
          <w:u w:val="single"/>
        </w:rPr>
        <w:t xml:space="preserve"> not merely-</w:t>
      </w:r>
      <w:r w:rsidRPr="006614F9">
        <w:rPr>
          <w:highlight w:val="cyan"/>
          <w:u w:val="single"/>
        </w:rPr>
        <w:t>of a</w:t>
      </w:r>
      <w:r w:rsidRPr="000D565A">
        <w:rPr>
          <w:u w:val="single"/>
        </w:rPr>
        <w:t xml:space="preserve"> particular form of </w:t>
      </w:r>
      <w:r w:rsidRPr="006614F9">
        <w:rPr>
          <w:highlight w:val="cyan"/>
          <w:u w:val="single"/>
        </w:rPr>
        <w:t>creation of wealth, but also</w:t>
      </w:r>
      <w:r w:rsidRPr="000D565A">
        <w:rPr>
          <w:u w:val="single"/>
        </w:rPr>
        <w:t xml:space="preserve"> of the associated </w:t>
      </w:r>
      <w:r w:rsidRPr="006614F9">
        <w:rPr>
          <w:b/>
          <w:bCs/>
          <w:highlight w:val="cyan"/>
          <w:u w:val="single"/>
        </w:rPr>
        <w:t>creation of poverty and dispossession</w:t>
      </w:r>
      <w:r>
        <w:t xml:space="preserve">. </w:t>
      </w:r>
      <w:r w:rsidRPr="000D565A">
        <w:rPr>
          <w:sz w:val="16"/>
          <w:szCs w:val="16"/>
        </w:rPr>
        <w:t xml:space="preserve">A replication of economic development based on </w:t>
      </w:r>
      <w:proofErr w:type="spellStart"/>
      <w:r w:rsidRPr="000D565A">
        <w:rPr>
          <w:sz w:val="16"/>
          <w:szCs w:val="16"/>
        </w:rPr>
        <w:t>commercialisation</w:t>
      </w:r>
      <w:proofErr w:type="spellEnd"/>
      <w:r w:rsidRPr="000D565A">
        <w:rPr>
          <w:sz w:val="16"/>
          <w:szCs w:val="16"/>
        </w:rPr>
        <w:t xml:space="preserve"> of resource use for commodity production in the newly independent countries created the internal colonies</w:t>
      </w:r>
      <w:r>
        <w:t xml:space="preserve">.2 </w:t>
      </w:r>
      <w:r w:rsidRPr="006614F9">
        <w:rPr>
          <w:highlight w:val="cyan"/>
          <w:u w:val="single"/>
        </w:rPr>
        <w:t>Development</w:t>
      </w:r>
      <w:r w:rsidRPr="000D565A">
        <w:rPr>
          <w:u w:val="single"/>
        </w:rPr>
        <w:t xml:space="preserve"> was thus </w:t>
      </w:r>
      <w:r w:rsidRPr="006614F9">
        <w:rPr>
          <w:highlight w:val="cyan"/>
          <w:u w:val="single"/>
        </w:rPr>
        <w:t>reduced to a continuation of</w:t>
      </w:r>
      <w:r w:rsidRPr="000D565A">
        <w:rPr>
          <w:u w:val="single"/>
        </w:rPr>
        <w:t xml:space="preserve"> the process of </w:t>
      </w:r>
      <w:proofErr w:type="spellStart"/>
      <w:r w:rsidRPr="006614F9">
        <w:rPr>
          <w:highlight w:val="cyan"/>
          <w:u w:val="single"/>
        </w:rPr>
        <w:t>colonisation</w:t>
      </w:r>
      <w:proofErr w:type="spellEnd"/>
      <w:r>
        <w:t xml:space="preserve">; </w:t>
      </w:r>
      <w:r w:rsidRPr="000D565A">
        <w:rPr>
          <w:sz w:val="16"/>
          <w:szCs w:val="16"/>
        </w:rPr>
        <w:t>it became an extension of the project of wealth creation in modern western patriarchy's economic vision, which was based on the exploitation or exclusion of women (of the west and non-west), on the exploitation and degradation of nature, and on the exploitation and erosion of other cultures. 'Development' could not but entail destruction for women, nature and subjugated cultures,</w:t>
      </w:r>
      <w:r>
        <w:t xml:space="preserve"> </w:t>
      </w:r>
      <w:r w:rsidRPr="006614F9">
        <w:rPr>
          <w:highlight w:val="cyan"/>
          <w:u w:val="single"/>
        </w:rPr>
        <w:t>which is why</w:t>
      </w:r>
      <w:r w:rsidRPr="000D565A">
        <w:rPr>
          <w:u w:val="single"/>
        </w:rPr>
        <w:t xml:space="preserve">, throughout the Third World, </w:t>
      </w:r>
      <w:r w:rsidRPr="0017056A">
        <w:rPr>
          <w:b/>
          <w:bCs/>
          <w:highlight w:val="cyan"/>
          <w:u w:val="single"/>
        </w:rPr>
        <w:t xml:space="preserve">women, peasants and </w:t>
      </w:r>
      <w:proofErr w:type="spellStart"/>
      <w:r w:rsidRPr="0017056A">
        <w:rPr>
          <w:b/>
          <w:bCs/>
          <w:highlight w:val="cyan"/>
          <w:u w:val="single"/>
        </w:rPr>
        <w:t>tribals</w:t>
      </w:r>
      <w:proofErr w:type="spellEnd"/>
      <w:r w:rsidRPr="0017056A">
        <w:rPr>
          <w:b/>
          <w:bCs/>
          <w:highlight w:val="cyan"/>
          <w:u w:val="single"/>
        </w:rPr>
        <w:t xml:space="preserve"> are struggling for liberation from ‘development’</w:t>
      </w:r>
      <w:r w:rsidRPr="006614F9">
        <w:rPr>
          <w:highlight w:val="cyan"/>
          <w:u w:val="single"/>
        </w:rPr>
        <w:t xml:space="preserve"> just as they</w:t>
      </w:r>
      <w:r w:rsidRPr="000D565A">
        <w:rPr>
          <w:u w:val="single"/>
        </w:rPr>
        <w:t xml:space="preserve"> earlier </w:t>
      </w:r>
      <w:r w:rsidRPr="006614F9">
        <w:rPr>
          <w:highlight w:val="cyan"/>
          <w:u w:val="single"/>
        </w:rPr>
        <w:t xml:space="preserve">struggled for liberation from </w:t>
      </w:r>
      <w:proofErr w:type="spellStart"/>
      <w:r w:rsidRPr="006614F9">
        <w:rPr>
          <w:highlight w:val="cyan"/>
          <w:u w:val="single"/>
        </w:rPr>
        <w:t>colonisation</w:t>
      </w:r>
      <w:proofErr w:type="spellEnd"/>
      <w:r w:rsidRPr="000D565A">
        <w:rPr>
          <w:u w:val="single"/>
        </w:rPr>
        <w:t xml:space="preserve">. </w:t>
      </w:r>
    </w:p>
    <w:p w14:paraId="1FD65DAC" w14:textId="7DD45DEE" w:rsidR="00447D0F" w:rsidRDefault="00447D0F" w:rsidP="006B2E89">
      <w:pPr>
        <w:rPr>
          <w:u w:val="single"/>
        </w:rPr>
      </w:pPr>
    </w:p>
    <w:p w14:paraId="2D7BA6D0" w14:textId="526C0EE6" w:rsidR="00447D0F" w:rsidRDefault="00447D0F" w:rsidP="00447D0F">
      <w:pPr>
        <w:pStyle w:val="Heading3"/>
      </w:pPr>
      <w:r>
        <w:t>Dehumanization/VT</w:t>
      </w:r>
      <w:r>
        <w:t>L</w:t>
      </w:r>
    </w:p>
    <w:p w14:paraId="7BBB4324" w14:textId="77777777" w:rsidR="00447D0F" w:rsidRDefault="00447D0F" w:rsidP="00447D0F">
      <w:pPr>
        <w:pStyle w:val="stylemo"/>
      </w:pPr>
      <w:r w:rsidRPr="00A37279">
        <w:t xml:space="preserve">Capitalism justifies </w:t>
      </w:r>
      <w:r w:rsidRPr="006F0D95">
        <w:rPr>
          <w:u w:val="single"/>
        </w:rPr>
        <w:t>violence</w:t>
      </w:r>
      <w:r w:rsidRPr="00A37279">
        <w:t xml:space="preserve">, </w:t>
      </w:r>
      <w:r w:rsidRPr="006F0D95">
        <w:rPr>
          <w:u w:val="single"/>
        </w:rPr>
        <w:t>hatred</w:t>
      </w:r>
      <w:r w:rsidRPr="00A37279">
        <w:t xml:space="preserve"> and </w:t>
      </w:r>
      <w:r w:rsidRPr="006F0D95">
        <w:rPr>
          <w:u w:val="single"/>
        </w:rPr>
        <w:t>injustices</w:t>
      </w:r>
      <w:r>
        <w:t>.</w:t>
      </w:r>
    </w:p>
    <w:p w14:paraId="5A0BA427" w14:textId="77777777" w:rsidR="00447D0F" w:rsidRPr="007A30D7" w:rsidRDefault="00447D0F" w:rsidP="00447D0F">
      <w:pPr>
        <w:pStyle w:val="ListParagraph"/>
        <w:numPr>
          <w:ilvl w:val="0"/>
          <w:numId w:val="12"/>
        </w:numPr>
      </w:pPr>
      <w:proofErr w:type="spellStart"/>
      <w:r>
        <w:t>Vtl</w:t>
      </w:r>
      <w:proofErr w:type="spellEnd"/>
      <w:r>
        <w:t>?</w:t>
      </w:r>
    </w:p>
    <w:p w14:paraId="0BA5518D" w14:textId="77777777" w:rsidR="00447D0F" w:rsidRDefault="00447D0F" w:rsidP="00447D0F">
      <w:proofErr w:type="spellStart"/>
      <w:r w:rsidRPr="007779A3">
        <w:rPr>
          <w:rStyle w:val="Heading4Char"/>
        </w:rPr>
        <w:t>Hudis</w:t>
      </w:r>
      <w:proofErr w:type="spellEnd"/>
      <w:r w:rsidRPr="007779A3">
        <w:rPr>
          <w:rStyle w:val="Heading4Char"/>
        </w:rPr>
        <w:t>, 16</w:t>
      </w:r>
      <w:r w:rsidRPr="007779A3">
        <w:t xml:space="preserve"> (Peter </w:t>
      </w:r>
      <w:proofErr w:type="spellStart"/>
      <w:r w:rsidRPr="007779A3">
        <w:t>Hudis</w:t>
      </w:r>
      <w:proofErr w:type="spellEnd"/>
      <w:r w:rsidRPr="007779A3">
        <w:t xml:space="preserve">, has written widely on Marxist theory and contemporary politics and is the author of Marx's Concept of the Alternative to Capitalism, and Frantz Fanon: Philosopher on the Barricades. He is General Editor of The Complete Works of Rosa Luxemburg (three volumes have appeared so far). "Marxist-Humanism’s Contribution to Developing Perspectives for Transcending Capitalism", IMHO Journal, 8-3-2016, https://imhojournal.org/articles/marxist-humanisms-contribution-to-developing-perspectives-for-transcending-capitalism/, </w:t>
      </w:r>
      <w:proofErr w:type="spellStart"/>
      <w:r w:rsidRPr="007779A3">
        <w:t>mo</w:t>
      </w:r>
      <w:proofErr w:type="spellEnd"/>
      <w:r w:rsidRPr="007779A3">
        <w:t>)</w:t>
      </w:r>
    </w:p>
    <w:p w14:paraId="6036387B" w14:textId="77777777" w:rsidR="00447D0F" w:rsidRPr="007779A3" w:rsidRDefault="00447D0F" w:rsidP="00447D0F">
      <w:pPr>
        <w:rPr>
          <w:sz w:val="16"/>
          <w:szCs w:val="16"/>
        </w:rPr>
      </w:pPr>
      <w:r w:rsidRPr="007779A3">
        <w:rPr>
          <w:sz w:val="16"/>
          <w:szCs w:val="16"/>
        </w:rPr>
        <w:t>III.</w:t>
      </w:r>
    </w:p>
    <w:p w14:paraId="1B21B19C" w14:textId="77777777" w:rsidR="00447D0F" w:rsidRPr="007779A3" w:rsidRDefault="00447D0F" w:rsidP="00447D0F">
      <w:pPr>
        <w:rPr>
          <w:sz w:val="16"/>
        </w:rPr>
      </w:pPr>
      <w:r w:rsidRPr="007779A3">
        <w:rPr>
          <w:sz w:val="16"/>
        </w:rPr>
        <w:t xml:space="preserve">In his comments on the Call for the 2016 Convention of the International Marxist-Humanist Organization, Karel </w:t>
      </w:r>
      <w:proofErr w:type="spellStart"/>
      <w:r w:rsidRPr="0059628A">
        <w:rPr>
          <w:rStyle w:val="StyleUnderline"/>
        </w:rPr>
        <w:t>Ludenhoff</w:t>
      </w:r>
      <w:proofErr w:type="spellEnd"/>
      <w:r w:rsidRPr="0059628A">
        <w:rPr>
          <w:rStyle w:val="StyleUnderline"/>
        </w:rPr>
        <w:t xml:space="preserve"> called attention</w:t>
      </w:r>
      <w:r w:rsidRPr="007779A3">
        <w:rPr>
          <w:sz w:val="16"/>
        </w:rPr>
        <w:t xml:space="preserve"> to a key concept that we always need to keep in mind in thinking about alternatives to capitalism. It is </w:t>
      </w:r>
      <w:r w:rsidRPr="0059628A">
        <w:rPr>
          <w:rStyle w:val="StyleUnderline"/>
        </w:rPr>
        <w:t>“Two Types of Subjectivity,”</w:t>
      </w:r>
      <w:r w:rsidRPr="007779A3">
        <w:rPr>
          <w:sz w:val="16"/>
        </w:rPr>
        <w:t xml:space="preserve"> originally developed in chapter 18 of </w:t>
      </w:r>
      <w:proofErr w:type="spellStart"/>
      <w:r w:rsidRPr="007779A3">
        <w:rPr>
          <w:sz w:val="16"/>
        </w:rPr>
        <w:t>Dunayevskaya’s</w:t>
      </w:r>
      <w:proofErr w:type="spellEnd"/>
      <w:r w:rsidRPr="007779A3">
        <w:rPr>
          <w:sz w:val="16"/>
        </w:rPr>
        <w:t xml:space="preserve"> Marxism and Freedom.</w:t>
      </w:r>
    </w:p>
    <w:p w14:paraId="76A768DD" w14:textId="77777777" w:rsidR="00447D0F" w:rsidRPr="007779A3" w:rsidRDefault="00447D0F" w:rsidP="00447D0F">
      <w:pPr>
        <w:rPr>
          <w:sz w:val="16"/>
          <w:szCs w:val="16"/>
        </w:rPr>
      </w:pPr>
      <w:r w:rsidRPr="007779A3">
        <w:rPr>
          <w:sz w:val="16"/>
          <w:szCs w:val="16"/>
        </w:rPr>
        <w:t>The first kind of subjectivity skips over or ignores objectivity: it rushes to the absolute without grasping development through contradiction. Surely, no alternative to capitalism can emerge if one does not pay careful attention to socio-economic realities. Their analysis is not a mere prelude to rush past to reach “the philosophic stuff.” That is a petty-bourgeois voluntarist kind of subjectivity–expressed not only in Mao, but also in Sartre, Adorno, and their recent progenies, the postmodernists. The second subjectivity, in contrast, absorbs objectivity, “that is, through its struggles for freedom it gets to know and cope with the objectively real</w:t>
      </w:r>
      <w:proofErr w:type="gramStart"/>
      <w:r w:rsidRPr="007779A3">
        <w:rPr>
          <w:sz w:val="16"/>
          <w:szCs w:val="16"/>
        </w:rPr>
        <w:t>.”[</w:t>
      </w:r>
      <w:proofErr w:type="gramEnd"/>
      <w:r w:rsidRPr="007779A3">
        <w:rPr>
          <w:sz w:val="16"/>
          <w:szCs w:val="16"/>
        </w:rPr>
        <w:t>28]</w:t>
      </w:r>
    </w:p>
    <w:p w14:paraId="0F6ED329" w14:textId="77777777" w:rsidR="00447D0F" w:rsidRPr="0059628A" w:rsidRDefault="00447D0F" w:rsidP="00447D0F">
      <w:pPr>
        <w:rPr>
          <w:u w:val="single"/>
        </w:rPr>
      </w:pPr>
      <w:proofErr w:type="gramStart"/>
      <w:r w:rsidRPr="0059628A">
        <w:rPr>
          <w:sz w:val="16"/>
        </w:rPr>
        <w:t>So</w:t>
      </w:r>
      <w:proofErr w:type="gramEnd"/>
      <w:r w:rsidRPr="0059628A">
        <w:rPr>
          <w:sz w:val="16"/>
        </w:rPr>
        <w:t xml:space="preserve"> </w:t>
      </w:r>
      <w:r w:rsidRPr="0059628A">
        <w:rPr>
          <w:rStyle w:val="StyleUnderline"/>
        </w:rPr>
        <w:t>what is new in today’s socio-economic situation</w:t>
      </w:r>
      <w:r w:rsidRPr="0059628A">
        <w:rPr>
          <w:sz w:val="16"/>
        </w:rPr>
        <w:t xml:space="preserve"> that we need to take notice of? What has gained much attention recently is the extent to which automated devices are rapidly replacing living labor–to the point that as much as </w:t>
      </w:r>
      <w:r w:rsidRPr="0059628A">
        <w:rPr>
          <w:rStyle w:val="StyleUnderline"/>
        </w:rPr>
        <w:t>47% of existing jobs will be automated out of existence in the next 25 years.</w:t>
      </w:r>
      <w:r w:rsidRPr="0059628A">
        <w:rPr>
          <w:sz w:val="16"/>
        </w:rPr>
        <w:t xml:space="preserve"> [29] This is no big surprise, since we all know that Marx showed that </w:t>
      </w:r>
      <w:r w:rsidRPr="0059628A">
        <w:rPr>
          <w:rStyle w:val="StyleUnderline"/>
        </w:rPr>
        <w:t>the logic of capital is to progressively increase the domination of dead over living labor.</w:t>
      </w:r>
    </w:p>
    <w:p w14:paraId="29A77C86" w14:textId="77777777" w:rsidR="00447D0F" w:rsidRPr="0059628A" w:rsidRDefault="00447D0F" w:rsidP="00447D0F">
      <w:pPr>
        <w:rPr>
          <w:sz w:val="16"/>
        </w:rPr>
      </w:pPr>
      <w:r w:rsidRPr="0059628A">
        <w:rPr>
          <w:rStyle w:val="StyleUnderline"/>
        </w:rPr>
        <w:t>What drives this is the dual character of labor.</w:t>
      </w:r>
      <w:r w:rsidRPr="0059628A">
        <w:rPr>
          <w:sz w:val="16"/>
        </w:rPr>
        <w:t xml:space="preserve"> According to Marx, not just any kind of labor creates value. Only a particular kind of labor does so–abstract labor. </w:t>
      </w:r>
      <w:r w:rsidRPr="0059628A">
        <w:rPr>
          <w:rStyle w:val="StyleUnderline"/>
        </w:rPr>
        <w:t>Labor becomes abstract through the instrumentality of socially necessary labor time.</w:t>
      </w:r>
      <w:r w:rsidRPr="0059628A">
        <w:rPr>
          <w:sz w:val="16"/>
        </w:rPr>
        <w:t xml:space="preserve"> We must never forget that </w:t>
      </w:r>
      <w:r w:rsidRPr="0059628A">
        <w:rPr>
          <w:rStyle w:val="StyleUnderline"/>
        </w:rPr>
        <w:t>the value of a commodity depends not on the</w:t>
      </w:r>
      <w:r w:rsidRPr="0059628A">
        <w:rPr>
          <w:sz w:val="16"/>
        </w:rPr>
        <w:t xml:space="preserve"> actual </w:t>
      </w:r>
      <w:r w:rsidRPr="0059628A">
        <w:rPr>
          <w:rStyle w:val="StyleUnderline"/>
        </w:rPr>
        <w:t>amount of labor time that it takes to produce</w:t>
      </w:r>
      <w:r w:rsidRPr="0059628A">
        <w:rPr>
          <w:sz w:val="16"/>
        </w:rPr>
        <w:t xml:space="preserve"> it, </w:t>
      </w:r>
      <w:r w:rsidRPr="0059628A">
        <w:rPr>
          <w:rStyle w:val="StyleUnderline"/>
        </w:rPr>
        <w:t>but on the average amount of time</w:t>
      </w:r>
      <w:r w:rsidRPr="0059628A">
        <w:rPr>
          <w:sz w:val="16"/>
        </w:rPr>
        <w:t xml:space="preserve"> that is </w:t>
      </w:r>
      <w:r w:rsidRPr="0059628A">
        <w:rPr>
          <w:rStyle w:val="StyleUnderline"/>
        </w:rPr>
        <w:t>necessary to produce it on the world market. The relative proportion of living to dead labor</w:t>
      </w:r>
      <w:r w:rsidRPr="0059628A">
        <w:rPr>
          <w:sz w:val="16"/>
        </w:rPr>
        <w:t xml:space="preserve"> (capital) </w:t>
      </w:r>
      <w:r w:rsidRPr="0059628A">
        <w:rPr>
          <w:rStyle w:val="StyleUnderline"/>
        </w:rPr>
        <w:t>progressively declines, since the best way to augment value is invest in labor saving devices that pump out greater amounts of value</w:t>
      </w:r>
      <w:r w:rsidRPr="0059628A">
        <w:rPr>
          <w:sz w:val="16"/>
        </w:rPr>
        <w:t xml:space="preserve"> in less time.</w:t>
      </w:r>
    </w:p>
    <w:p w14:paraId="1960F61A" w14:textId="77777777" w:rsidR="00447D0F" w:rsidRPr="0059628A" w:rsidRDefault="00447D0F" w:rsidP="00447D0F">
      <w:pPr>
        <w:rPr>
          <w:sz w:val="16"/>
        </w:rPr>
      </w:pPr>
      <w:r w:rsidRPr="0059628A">
        <w:rPr>
          <w:sz w:val="16"/>
        </w:rPr>
        <w:t xml:space="preserve">Some claim that this renders Marx’s value theory of labor obsolete. Not so. </w:t>
      </w:r>
      <w:r w:rsidRPr="0059628A">
        <w:rPr>
          <w:rStyle w:val="StyleUnderline"/>
        </w:rPr>
        <w:t>This domination of dead over living labor corresponds to the logic of capital</w:t>
      </w:r>
      <w:r w:rsidRPr="0059628A">
        <w:rPr>
          <w:sz w:val="16"/>
        </w:rPr>
        <w:t xml:space="preserve"> as spelled out in the three volumes of Capital. Some claim that this will lead by itself to an end of wage labor or alienation.[30] This is also not so. </w:t>
      </w:r>
      <w:r w:rsidRPr="0059628A">
        <w:rPr>
          <w:rStyle w:val="StyleUnderline"/>
        </w:rPr>
        <w:t>As manufacturing labor is replaced</w:t>
      </w:r>
      <w:r w:rsidRPr="0059628A">
        <w:rPr>
          <w:sz w:val="16"/>
        </w:rPr>
        <w:t xml:space="preserve">, more and </w:t>
      </w:r>
      <w:r w:rsidRPr="0059628A">
        <w:rPr>
          <w:rStyle w:val="StyleUnderline"/>
        </w:rPr>
        <w:t>more areas of work</w:t>
      </w:r>
      <w:r w:rsidRPr="0059628A">
        <w:rPr>
          <w:sz w:val="16"/>
        </w:rPr>
        <w:t xml:space="preserve"> that were outside the domination of capital–</w:t>
      </w:r>
      <w:r w:rsidRPr="0059628A">
        <w:rPr>
          <w:rStyle w:val="StyleUnderline"/>
        </w:rPr>
        <w:t>like the service sector</w:t>
      </w:r>
      <w:r w:rsidRPr="0059628A">
        <w:rPr>
          <w:sz w:val="16"/>
        </w:rPr>
        <w:t>–</w:t>
      </w:r>
      <w:r w:rsidRPr="0059628A">
        <w:rPr>
          <w:rStyle w:val="StyleUnderline"/>
        </w:rPr>
        <w:t>becomes subject to the logic of capital.</w:t>
      </w:r>
      <w:r w:rsidRPr="0059628A">
        <w:rPr>
          <w:sz w:val="16"/>
        </w:rPr>
        <w:t xml:space="preserve">[31] </w:t>
      </w:r>
      <w:r w:rsidRPr="0059628A">
        <w:rPr>
          <w:rStyle w:val="StyleUnderline"/>
        </w:rPr>
        <w:t>Hundreds of millions of new wage laborers have been added to the</w:t>
      </w:r>
      <w:r w:rsidRPr="0059628A">
        <w:rPr>
          <w:sz w:val="16"/>
        </w:rPr>
        <w:t xml:space="preserve"> global </w:t>
      </w:r>
      <w:r w:rsidRPr="0059628A">
        <w:rPr>
          <w:rStyle w:val="StyleUnderline"/>
        </w:rPr>
        <w:t>work force</w:t>
      </w:r>
      <w:r w:rsidRPr="0059628A">
        <w:rPr>
          <w:sz w:val="16"/>
        </w:rPr>
        <w:t xml:space="preserve"> in the past two decades, </w:t>
      </w:r>
      <w:r w:rsidRPr="0059628A">
        <w:rPr>
          <w:rStyle w:val="StyleUnderline"/>
        </w:rPr>
        <w:t>and hundreds of millions more will soon join</w:t>
      </w:r>
      <w:r w:rsidRPr="0059628A">
        <w:rPr>
          <w:sz w:val="16"/>
        </w:rPr>
        <w:t xml:space="preserve"> it </w:t>
      </w:r>
      <w:r w:rsidRPr="0059628A">
        <w:rPr>
          <w:rStyle w:val="Emphasis"/>
        </w:rPr>
        <w:t>as the wage form is extended to previously untouched domains.</w:t>
      </w:r>
      <w:r w:rsidRPr="0059628A">
        <w:rPr>
          <w:sz w:val="16"/>
        </w:rPr>
        <w:t>[32]</w:t>
      </w:r>
    </w:p>
    <w:p w14:paraId="37CDF99F" w14:textId="77777777" w:rsidR="00447D0F" w:rsidRPr="0059628A" w:rsidRDefault="00447D0F" w:rsidP="00447D0F">
      <w:pPr>
        <w:rPr>
          <w:sz w:val="16"/>
        </w:rPr>
      </w:pPr>
      <w:r w:rsidRPr="0059628A">
        <w:rPr>
          <w:sz w:val="16"/>
        </w:rPr>
        <w:t xml:space="preserve">Of course, </w:t>
      </w:r>
      <w:r w:rsidRPr="0059628A">
        <w:rPr>
          <w:rStyle w:val="StyleUnderline"/>
        </w:rPr>
        <w:t>service work is also becoming</w:t>
      </w:r>
      <w:r w:rsidRPr="0059628A">
        <w:rPr>
          <w:sz w:val="16"/>
        </w:rPr>
        <w:t xml:space="preserve"> increasingly </w:t>
      </w:r>
      <w:r w:rsidRPr="0059628A">
        <w:rPr>
          <w:rStyle w:val="StyleUnderline"/>
        </w:rPr>
        <w:t>automated. But not all labor can be automated, since there are certain jobs that machines can’t do</w:t>
      </w:r>
      <w:r w:rsidRPr="0059628A">
        <w:rPr>
          <w:sz w:val="16"/>
        </w:rPr>
        <w:t>–like those involving empathy, care, nurturing, and critical thinking.[33]</w:t>
      </w:r>
      <w:r w:rsidRPr="0059628A">
        <w:rPr>
          <w:rStyle w:val="StyleUnderline"/>
        </w:rPr>
        <w:t xml:space="preserve"> But capitalism will do its best to try to commodify these kinds of labor as well, precisely because the</w:t>
      </w:r>
      <w:r w:rsidRPr="0059628A">
        <w:rPr>
          <w:sz w:val="16"/>
        </w:rPr>
        <w:t xml:space="preserve"> relative </w:t>
      </w:r>
      <w:r w:rsidRPr="0059628A">
        <w:rPr>
          <w:rStyle w:val="StyleUnderline"/>
        </w:rPr>
        <w:t>amount of living to dead labor in other areas will</w:t>
      </w:r>
      <w:r w:rsidRPr="0059628A">
        <w:rPr>
          <w:sz w:val="16"/>
        </w:rPr>
        <w:t xml:space="preserve"> continue to </w:t>
      </w:r>
      <w:r w:rsidRPr="0059628A">
        <w:rPr>
          <w:rStyle w:val="StyleUnderline"/>
        </w:rPr>
        <w:t>shrink.</w:t>
      </w:r>
      <w:r w:rsidRPr="0059628A">
        <w:rPr>
          <w:sz w:val="16"/>
        </w:rPr>
        <w:t xml:space="preserve"> Since labor is the only source of value, and dead labor keeps growing at its expense, </w:t>
      </w:r>
      <w:r w:rsidRPr="0059628A">
        <w:rPr>
          <w:rStyle w:val="StyleUnderline"/>
        </w:rPr>
        <w:t>capitalism must find new ways to pound ever-more concrete labor into abstract labor in order to reproduce the value of the accumulated capital.</w:t>
      </w:r>
    </w:p>
    <w:p w14:paraId="73EE08BF" w14:textId="77777777" w:rsidR="00447D0F" w:rsidRPr="007779A3" w:rsidRDefault="00447D0F" w:rsidP="00447D0F">
      <w:pPr>
        <w:rPr>
          <w:b/>
          <w:iCs/>
          <w:u w:val="single"/>
        </w:rPr>
      </w:pPr>
      <w:r w:rsidRPr="007779A3">
        <w:rPr>
          <w:sz w:val="16"/>
        </w:rPr>
        <w:t>This portends a future in which “robots and digital agents have displaced significant numbers of both blue and white color workers…[which] will lead to vast increases in income inequality, masses of people who are effectively unemployable, and breakdowns in the social order</w:t>
      </w:r>
      <w:proofErr w:type="gramStart"/>
      <w:r w:rsidRPr="007779A3">
        <w:rPr>
          <w:sz w:val="16"/>
        </w:rPr>
        <w:t>.”[</w:t>
      </w:r>
      <w:proofErr w:type="gramEnd"/>
      <w:r w:rsidRPr="007779A3">
        <w:rPr>
          <w:sz w:val="16"/>
        </w:rPr>
        <w:t xml:space="preserve">34] Herein lies the destructiveness of the logic of capital. </w:t>
      </w:r>
      <w:r w:rsidRPr="007779A3">
        <w:rPr>
          <w:rStyle w:val="Emphasis"/>
        </w:rPr>
        <w:t>Workers become increasingly expendable,</w:t>
      </w:r>
      <w:r w:rsidRPr="007779A3">
        <w:rPr>
          <w:sz w:val="16"/>
        </w:rPr>
        <w:t xml:space="preserve"> </w:t>
      </w:r>
      <w:r w:rsidRPr="007779A3">
        <w:rPr>
          <w:rStyle w:val="StyleUnderline"/>
        </w:rPr>
        <w:t>joining the reserve army of the unemployed. Nature becomes</w:t>
      </w:r>
      <w:r w:rsidRPr="007779A3">
        <w:rPr>
          <w:sz w:val="16"/>
        </w:rPr>
        <w:t xml:space="preserve"> increasingly </w:t>
      </w:r>
      <w:r w:rsidRPr="007779A3">
        <w:rPr>
          <w:rStyle w:val="Emphasis"/>
        </w:rPr>
        <w:t>commodified</w:t>
      </w:r>
      <w:r w:rsidRPr="007779A3">
        <w:rPr>
          <w:rStyle w:val="StyleUnderline"/>
        </w:rPr>
        <w:t xml:space="preserve">, as capital undermines and destroys it as </w:t>
      </w:r>
      <w:r w:rsidRPr="007779A3">
        <w:rPr>
          <w:sz w:val="16"/>
        </w:rPr>
        <w:t xml:space="preserve">part of </w:t>
      </w:r>
      <w:r w:rsidRPr="007779A3">
        <w:rPr>
          <w:rStyle w:val="StyleUnderline"/>
        </w:rPr>
        <w:t>augmenting value.</w:t>
      </w:r>
      <w:r w:rsidRPr="007779A3">
        <w:rPr>
          <w:sz w:val="16"/>
        </w:rPr>
        <w:t xml:space="preserve"> And </w:t>
      </w:r>
      <w:r w:rsidRPr="007779A3">
        <w:rPr>
          <w:rStyle w:val="Emphasis"/>
        </w:rPr>
        <w:t>society becomes ever more alienated, as the bonds that connect individuals fray to</w:t>
      </w:r>
      <w:r w:rsidRPr="007779A3">
        <w:rPr>
          <w:sz w:val="16"/>
        </w:rPr>
        <w:t xml:space="preserve"> the point of </w:t>
      </w:r>
      <w:r w:rsidRPr="007779A3">
        <w:rPr>
          <w:rStyle w:val="Emphasis"/>
        </w:rPr>
        <w:t>non-recognition.</w:t>
      </w:r>
    </w:p>
    <w:p w14:paraId="0DD28C3D" w14:textId="77777777" w:rsidR="00447D0F" w:rsidRPr="007779A3" w:rsidRDefault="00447D0F" w:rsidP="00447D0F">
      <w:pPr>
        <w:rPr>
          <w:sz w:val="16"/>
        </w:rPr>
      </w:pPr>
      <w:r w:rsidRPr="007779A3">
        <w:rPr>
          <w:sz w:val="16"/>
        </w:rPr>
        <w:t xml:space="preserve">It is not a pretty picture–not least because the logic of capital does not, by itself, lead to the transcendence of capitalism. </w:t>
      </w:r>
      <w:r w:rsidRPr="007779A3">
        <w:rPr>
          <w:rStyle w:val="StyleUnderline"/>
        </w:rPr>
        <w:t>Capital is not the emancipatory alternative. Its logic</w:t>
      </w:r>
      <w:r w:rsidRPr="007779A3">
        <w:rPr>
          <w:sz w:val="16"/>
        </w:rPr>
        <w:t xml:space="preserve"> instead </w:t>
      </w:r>
      <w:r w:rsidRPr="007779A3">
        <w:rPr>
          <w:rStyle w:val="Emphasis"/>
        </w:rPr>
        <w:t>undermines the very basis of human and natural existence.</w:t>
      </w:r>
      <w:r w:rsidRPr="007779A3">
        <w:rPr>
          <w:sz w:val="16"/>
        </w:rPr>
        <w:t xml:space="preserve"> Socialism cannot arise unless it emerges from the material conditions of capitalism, but those conditions do not by themselves bring forth any new society.</w:t>
      </w:r>
    </w:p>
    <w:p w14:paraId="615AB595" w14:textId="77777777" w:rsidR="00447D0F" w:rsidRPr="007779A3" w:rsidRDefault="00447D0F" w:rsidP="00447D0F">
      <w:pPr>
        <w:rPr>
          <w:b/>
          <w:iCs/>
          <w:u w:val="single"/>
        </w:rPr>
      </w:pPr>
      <w:r w:rsidRPr="007779A3">
        <w:rPr>
          <w:rStyle w:val="StyleUnderline"/>
        </w:rPr>
        <w:t>It is human</w:t>
      </w:r>
      <w:r w:rsidRPr="007779A3">
        <w:rPr>
          <w:sz w:val="16"/>
        </w:rPr>
        <w:t xml:space="preserve"> being</w:t>
      </w:r>
      <w:r w:rsidRPr="007779A3">
        <w:rPr>
          <w:rStyle w:val="StyleUnderline"/>
        </w:rPr>
        <w:t>s who bring forth the new society.</w:t>
      </w:r>
      <w:r w:rsidRPr="007779A3">
        <w:rPr>
          <w:sz w:val="16"/>
        </w:rPr>
        <w:t xml:space="preserve"> One way to make this clear is to connect the issue of class to race. No one needs be told of the huge contribution that </w:t>
      </w:r>
      <w:r w:rsidRPr="007779A3">
        <w:rPr>
          <w:rStyle w:val="StyleUnderline"/>
        </w:rPr>
        <w:t>Black labor made</w:t>
      </w:r>
      <w:r w:rsidRPr="007779A3">
        <w:rPr>
          <w:sz w:val="16"/>
        </w:rPr>
        <w:t xml:space="preserve"> to the industrialization of </w:t>
      </w:r>
      <w:r w:rsidRPr="007779A3">
        <w:rPr>
          <w:rStyle w:val="StyleUnderline"/>
        </w:rPr>
        <w:t>America. So why have Blacks been</w:t>
      </w:r>
      <w:r w:rsidRPr="007779A3">
        <w:rPr>
          <w:sz w:val="16"/>
        </w:rPr>
        <w:t xml:space="preserve"> so </w:t>
      </w:r>
      <w:r w:rsidRPr="005654C3">
        <w:rPr>
          <w:rStyle w:val="StyleUnderline"/>
        </w:rPr>
        <w:t>disproportionately</w:t>
      </w:r>
      <w:r w:rsidRPr="007779A3">
        <w:rPr>
          <w:rStyle w:val="StyleUnderline"/>
        </w:rPr>
        <w:t xml:space="preserve"> impacted by deindustrialization?</w:t>
      </w:r>
      <w:r w:rsidRPr="007779A3">
        <w:rPr>
          <w:sz w:val="16"/>
        </w:rPr>
        <w:t xml:space="preserve"> Clearly, </w:t>
      </w:r>
      <w:r w:rsidRPr="007779A3">
        <w:rPr>
          <w:rStyle w:val="StyleUnderline"/>
        </w:rPr>
        <w:t>because</w:t>
      </w:r>
      <w:r w:rsidRPr="007779A3">
        <w:rPr>
          <w:sz w:val="16"/>
        </w:rPr>
        <w:t xml:space="preserve"> we live in a </w:t>
      </w:r>
      <w:r w:rsidRPr="007779A3">
        <w:rPr>
          <w:rStyle w:val="StyleUnderline"/>
        </w:rPr>
        <w:t>society</w:t>
      </w:r>
      <w:r w:rsidRPr="007779A3">
        <w:rPr>
          <w:sz w:val="16"/>
        </w:rPr>
        <w:t xml:space="preserve"> that </w:t>
      </w:r>
      <w:r w:rsidRPr="007779A3">
        <w:rPr>
          <w:rStyle w:val="StyleUnderline"/>
        </w:rPr>
        <w:t>does not provide recognition to people of color, that does not see them as “</w:t>
      </w:r>
      <w:r w:rsidRPr="007779A3">
        <w:rPr>
          <w:rStyle w:val="Emphasis"/>
        </w:rPr>
        <w:t>valuable</w:t>
      </w:r>
      <w:r w:rsidRPr="007779A3">
        <w:rPr>
          <w:rStyle w:val="StyleUnderline"/>
        </w:rPr>
        <w:t>.” The worker</w:t>
      </w:r>
      <w:r w:rsidRPr="007779A3">
        <w:rPr>
          <w:sz w:val="16"/>
        </w:rPr>
        <w:t xml:space="preserve"> “in general” does matter–at least at first. </w:t>
      </w:r>
      <w:r w:rsidRPr="007779A3">
        <w:rPr>
          <w:strike/>
          <w:sz w:val="16"/>
        </w:rPr>
        <w:t>She</w:t>
      </w:r>
      <w:r w:rsidRPr="007779A3">
        <w:rPr>
          <w:sz w:val="16"/>
        </w:rPr>
        <w:t xml:space="preserve"> </w:t>
      </w:r>
      <w:r w:rsidRPr="007779A3">
        <w:rPr>
          <w:rStyle w:val="StyleUnderline"/>
        </w:rPr>
        <w:t xml:space="preserve">is needed to produce </w:t>
      </w:r>
      <w:r w:rsidRPr="007779A3">
        <w:rPr>
          <w:rStyle w:val="Emphasis"/>
        </w:rPr>
        <w:t>value</w:t>
      </w:r>
      <w:r w:rsidRPr="007779A3">
        <w:rPr>
          <w:rStyle w:val="StyleUnderline"/>
        </w:rPr>
        <w:t xml:space="preserve">. </w:t>
      </w:r>
      <w:proofErr w:type="gramStart"/>
      <w:r w:rsidRPr="007779A3">
        <w:rPr>
          <w:rStyle w:val="StyleUnderline"/>
        </w:rPr>
        <w:t>So</w:t>
      </w:r>
      <w:proofErr w:type="gramEnd"/>
      <w:r w:rsidRPr="007779A3">
        <w:rPr>
          <w:rStyle w:val="StyleUnderline"/>
        </w:rPr>
        <w:t xml:space="preserve"> the worker’s subjectivity is not completely effaced, even as capital</w:t>
      </w:r>
      <w:r w:rsidRPr="007779A3">
        <w:rPr>
          <w:sz w:val="16"/>
        </w:rPr>
        <w:t xml:space="preserve"> severely </w:t>
      </w:r>
      <w:r w:rsidRPr="007779A3">
        <w:rPr>
          <w:rStyle w:val="Emphasis"/>
        </w:rPr>
        <w:t>suppresses it.</w:t>
      </w:r>
      <w:r w:rsidRPr="007779A3">
        <w:rPr>
          <w:sz w:val="16"/>
        </w:rPr>
        <w:t xml:space="preserve"> </w:t>
      </w:r>
      <w:r w:rsidRPr="007779A3">
        <w:rPr>
          <w:rStyle w:val="StyleUnderline"/>
        </w:rPr>
        <w:t>But once the Black worker is cast out</w:t>
      </w:r>
      <w:r w:rsidRPr="007779A3">
        <w:rPr>
          <w:sz w:val="16"/>
        </w:rPr>
        <w:t xml:space="preserve"> of work, </w:t>
      </w:r>
      <w:r w:rsidRPr="007779A3">
        <w:rPr>
          <w:strike/>
          <w:sz w:val="16"/>
        </w:rPr>
        <w:t>her</w:t>
      </w:r>
      <w:r w:rsidRPr="007779A3">
        <w:rPr>
          <w:sz w:val="16"/>
        </w:rPr>
        <w:t xml:space="preserve"> </w:t>
      </w:r>
      <w:r w:rsidRPr="007779A3">
        <w:rPr>
          <w:rStyle w:val="StyleUnderline"/>
        </w:rPr>
        <w:t>[their] subjectivity is completely effaced</w:t>
      </w:r>
      <w:r w:rsidRPr="007779A3">
        <w:rPr>
          <w:sz w:val="16"/>
        </w:rPr>
        <w:t xml:space="preserve"> insofar as she has been denied recognition by a society that fails to see her for who she is because of her skin color. </w:t>
      </w:r>
      <w:r w:rsidRPr="007779A3">
        <w:rPr>
          <w:rStyle w:val="StyleUnderline"/>
        </w:rPr>
        <w:t>In this sense, we can view the effacement of black subjectivity as an anticipation of the ultimate logic of capital,</w:t>
      </w:r>
      <w:r w:rsidRPr="007779A3">
        <w:rPr>
          <w:sz w:val="16"/>
        </w:rPr>
        <w:t xml:space="preserve"> in which workers’ lives no longer matter once they can be replaced by a machine. Simply put, </w:t>
      </w:r>
      <w:r w:rsidRPr="007C0C01">
        <w:rPr>
          <w:rStyle w:val="Emphasis"/>
        </w:rPr>
        <w:t>the logic of capital is one of absolute and total dehumanization.</w:t>
      </w:r>
    </w:p>
    <w:p w14:paraId="6FF50286" w14:textId="77777777" w:rsidR="00447D0F" w:rsidRPr="007779A3" w:rsidRDefault="00447D0F" w:rsidP="00447D0F">
      <w:pPr>
        <w:rPr>
          <w:sz w:val="16"/>
        </w:rPr>
      </w:pPr>
      <w:r w:rsidRPr="007779A3">
        <w:rPr>
          <w:sz w:val="16"/>
        </w:rPr>
        <w:t xml:space="preserve">However, </w:t>
      </w:r>
      <w:r w:rsidRPr="007C0C01">
        <w:rPr>
          <w:rStyle w:val="StyleUnderline"/>
        </w:rPr>
        <w:t xml:space="preserve">just as Frantz Fanon shows that the absolute denigration of the Black </w:t>
      </w:r>
      <w:r w:rsidRPr="007779A3">
        <w:rPr>
          <w:sz w:val="16"/>
        </w:rPr>
        <w:t xml:space="preserve">who is </w:t>
      </w:r>
      <w:r w:rsidRPr="007C0C01">
        <w:rPr>
          <w:rStyle w:val="StyleUnderline"/>
        </w:rPr>
        <w:t>denied recognition to the point of inhabiting a “zone of non being” leads her to stand up and shout with pride and determination her blackness as part “screaming against the curtain of the sky</w:t>
      </w:r>
      <w:proofErr w:type="gramStart"/>
      <w:r w:rsidRPr="007C0C01">
        <w:rPr>
          <w:rStyle w:val="StyleUnderline"/>
        </w:rPr>
        <w:t>,”</w:t>
      </w:r>
      <w:r w:rsidRPr="007779A3">
        <w:rPr>
          <w:sz w:val="16"/>
        </w:rPr>
        <w:t>[</w:t>
      </w:r>
      <w:proofErr w:type="gramEnd"/>
      <w:r w:rsidRPr="007779A3">
        <w:rPr>
          <w:sz w:val="16"/>
        </w:rPr>
        <w:t xml:space="preserve">35] so </w:t>
      </w:r>
      <w:r w:rsidRPr="007C0C01">
        <w:rPr>
          <w:rStyle w:val="StyleUnderline"/>
        </w:rPr>
        <w:t>the dehumanization of the whole of humanity by capital can</w:t>
      </w:r>
      <w:r w:rsidRPr="007779A3">
        <w:rPr>
          <w:sz w:val="16"/>
        </w:rPr>
        <w:t xml:space="preserve"> and will </w:t>
      </w:r>
      <w:r w:rsidRPr="007C0C01">
        <w:rPr>
          <w:rStyle w:val="StyleUnderline"/>
        </w:rPr>
        <w:t xml:space="preserve">be met with the effort to find </w:t>
      </w:r>
      <w:r w:rsidRPr="007C0C01">
        <w:rPr>
          <w:rStyle w:val="Emphasis"/>
        </w:rPr>
        <w:t>the positive</w:t>
      </w:r>
      <w:r w:rsidRPr="007779A3">
        <w:rPr>
          <w:sz w:val="16"/>
        </w:rPr>
        <w:t xml:space="preserve"> from out of the negative </w:t>
      </w:r>
      <w:r w:rsidRPr="007C0C01">
        <w:rPr>
          <w:rStyle w:val="Emphasis"/>
        </w:rPr>
        <w:t>by reclaiming the humanism that has</w:t>
      </w:r>
      <w:r w:rsidRPr="007779A3">
        <w:rPr>
          <w:sz w:val="16"/>
        </w:rPr>
        <w:t xml:space="preserve"> been </w:t>
      </w:r>
      <w:r w:rsidRPr="007C0C01">
        <w:rPr>
          <w:rStyle w:val="Emphasis"/>
        </w:rPr>
        <w:t>alienated</w:t>
      </w:r>
      <w:r w:rsidRPr="007779A3">
        <w:rPr>
          <w:sz w:val="16"/>
        </w:rPr>
        <w:t xml:space="preserve"> from </w:t>
      </w:r>
      <w:r w:rsidRPr="007C0C01">
        <w:rPr>
          <w:rStyle w:val="Emphasis"/>
        </w:rPr>
        <w:t>us.</w:t>
      </w:r>
      <w:r w:rsidRPr="007779A3">
        <w:rPr>
          <w:sz w:val="16"/>
        </w:rPr>
        <w:t xml:space="preserve"> And yet and yet and yet…today’s realities suggest that we cannot just sit back and wait for this to happen, since what is clogging up the voice of the oppressed subject, and making it harder than ever for it to express “the self-determination in which alone the Idea is, is to hear itself speak</w:t>
      </w:r>
      <w:proofErr w:type="gramStart"/>
      <w:r w:rsidRPr="007779A3">
        <w:rPr>
          <w:sz w:val="16"/>
        </w:rPr>
        <w:t>,”[</w:t>
      </w:r>
      <w:proofErr w:type="gramEnd"/>
      <w:r w:rsidRPr="007779A3">
        <w:rPr>
          <w:sz w:val="16"/>
        </w:rPr>
        <w:t>36] is the fact that “nowhere in sight, not even in telescopic sight,” is there an answer to that pivotal question–what happens after the seizure of power?[37] What happens after the revolution? What is the alternative to capitalism? Posing, raising and working out this question is why we exist as an organization. Which is why this year we are planning to publish Marx’s Critique of the Gotha Program, along with an introduction by ourselves.</w:t>
      </w:r>
    </w:p>
    <w:p w14:paraId="256EB003" w14:textId="77777777" w:rsidR="00447D0F" w:rsidRPr="007779A3" w:rsidRDefault="00447D0F" w:rsidP="00447D0F">
      <w:pPr>
        <w:rPr>
          <w:sz w:val="16"/>
          <w:szCs w:val="16"/>
        </w:rPr>
      </w:pPr>
      <w:r w:rsidRPr="007779A3">
        <w:rPr>
          <w:sz w:val="16"/>
          <w:szCs w:val="16"/>
        </w:rPr>
        <w:t>This is one way we seek to concretize the second kind of subjectivity, which Â “through its struggles for freedom gets to know and cope with the objectively real.”</w:t>
      </w:r>
    </w:p>
    <w:p w14:paraId="22633B22" w14:textId="77777777" w:rsidR="00447D0F" w:rsidRDefault="00447D0F" w:rsidP="00447D0F"/>
    <w:p w14:paraId="53E04B3C" w14:textId="77777777" w:rsidR="00447D0F" w:rsidRDefault="00447D0F" w:rsidP="00447D0F">
      <w:pPr>
        <w:pStyle w:val="Heading3"/>
      </w:pPr>
      <w:r>
        <w:t>Democracy</w:t>
      </w:r>
    </w:p>
    <w:p w14:paraId="5EB32C5D" w14:textId="77777777" w:rsidR="00447D0F" w:rsidRDefault="00447D0F" w:rsidP="00447D0F">
      <w:pPr>
        <w:pStyle w:val="Heading4"/>
      </w:pPr>
      <w:r>
        <w:t xml:space="preserve">Capitalism forces democratic breakdown. </w:t>
      </w:r>
    </w:p>
    <w:p w14:paraId="1AB9D763" w14:textId="77777777" w:rsidR="00447D0F" w:rsidRDefault="00447D0F" w:rsidP="00447D0F">
      <w:r w:rsidRPr="006237FF">
        <w:rPr>
          <w:rStyle w:val="Heading4Char"/>
        </w:rPr>
        <w:t>Molyneux, 12</w:t>
      </w:r>
      <w:r w:rsidRPr="006237FF">
        <w:t xml:space="preserve"> (John Molyneux</w:t>
      </w:r>
      <w:r>
        <w:t>,</w:t>
      </w:r>
      <w:r w:rsidRPr="006237FF">
        <w:t xml:space="preserve"> is a British Trotskyist, academic and author. He has been a leading member of the Socialist Workers Party before retiring to Ireland, where he became active in the Irish SWP and is editor of Irish Marxist Review. "Capitalism versus democracy", Socialist Review, January 2012, http://socialistreview.org.uk/365/capitalism-versus-democracy, </w:t>
      </w:r>
      <w:proofErr w:type="spellStart"/>
      <w:r w:rsidRPr="006237FF">
        <w:t>mo</w:t>
      </w:r>
      <w:proofErr w:type="spellEnd"/>
      <w:r w:rsidRPr="006237FF">
        <w:t>)</w:t>
      </w:r>
    </w:p>
    <w:p w14:paraId="66889E25" w14:textId="77777777" w:rsidR="00447D0F" w:rsidRPr="003A27E5" w:rsidRDefault="00447D0F" w:rsidP="00447D0F">
      <w:pPr>
        <w:rPr>
          <w:sz w:val="16"/>
        </w:rPr>
      </w:pPr>
      <w:r w:rsidRPr="003A27E5">
        <w:rPr>
          <w:sz w:val="16"/>
        </w:rPr>
        <w:t xml:space="preserve">In addition, </w:t>
      </w:r>
      <w:r w:rsidRPr="003A27E5">
        <w:rPr>
          <w:rStyle w:val="StyleUnderline"/>
        </w:rPr>
        <w:t>the alienation, exploitation and oppression</w:t>
      </w:r>
      <w:r w:rsidRPr="003A27E5">
        <w:rPr>
          <w:sz w:val="16"/>
        </w:rPr>
        <w:t xml:space="preserve"> of daily life </w:t>
      </w:r>
      <w:r w:rsidRPr="003A27E5">
        <w:rPr>
          <w:rStyle w:val="StyleUnderline"/>
        </w:rPr>
        <w:t>under capitalism means</w:t>
      </w:r>
      <w:r w:rsidRPr="003A27E5">
        <w:rPr>
          <w:sz w:val="16"/>
        </w:rPr>
        <w:t xml:space="preserve"> that in normal times </w:t>
      </w:r>
      <w:r w:rsidRPr="003A27E5">
        <w:rPr>
          <w:rStyle w:val="StyleUnderline"/>
        </w:rPr>
        <w:t xml:space="preserve">a considerable portion of the working class and the poor </w:t>
      </w:r>
      <w:r w:rsidRPr="003A27E5">
        <w:rPr>
          <w:sz w:val="16"/>
        </w:rPr>
        <w:t xml:space="preserve">are so ground down and feel so excluded from society that they </w:t>
      </w:r>
      <w:r w:rsidRPr="003A27E5">
        <w:rPr>
          <w:rStyle w:val="StyleUnderline"/>
        </w:rPr>
        <w:t>"can't be bothered" with politics</w:t>
      </w:r>
      <w:r w:rsidRPr="003A27E5">
        <w:rPr>
          <w:sz w:val="16"/>
        </w:rPr>
        <w:t>, and take no interest in it. Non- voting is much higher at the bottom end of society than at the top.</w:t>
      </w:r>
    </w:p>
    <w:p w14:paraId="2227DF97" w14:textId="77777777" w:rsidR="00447D0F" w:rsidRPr="003A27E5" w:rsidRDefault="00447D0F" w:rsidP="00447D0F">
      <w:pPr>
        <w:rPr>
          <w:sz w:val="16"/>
        </w:rPr>
      </w:pPr>
      <w:r w:rsidRPr="003A27E5">
        <w:rPr>
          <w:sz w:val="16"/>
        </w:rPr>
        <w:t xml:space="preserve">Finally, </w:t>
      </w:r>
      <w:r w:rsidRPr="003A27E5">
        <w:rPr>
          <w:rStyle w:val="Emphasis"/>
        </w:rPr>
        <w:t>bourgeois democratic elections and electoral systems,</w:t>
      </w:r>
      <w:r w:rsidRPr="003A27E5">
        <w:rPr>
          <w:sz w:val="16"/>
        </w:rPr>
        <w:t xml:space="preserve"> whatever their variations, all </w:t>
      </w:r>
      <w:r w:rsidRPr="003A27E5">
        <w:rPr>
          <w:rStyle w:val="Emphasis"/>
        </w:rPr>
        <w:t>mitigate against</w:t>
      </w:r>
      <w:r w:rsidRPr="003A27E5">
        <w:rPr>
          <w:sz w:val="16"/>
        </w:rPr>
        <w:t xml:space="preserve"> real </w:t>
      </w:r>
      <w:r w:rsidRPr="003A27E5">
        <w:rPr>
          <w:rStyle w:val="Emphasis"/>
        </w:rPr>
        <w:t>democracy</w:t>
      </w:r>
      <w:r w:rsidRPr="003A27E5">
        <w:rPr>
          <w:sz w:val="16"/>
        </w:rPr>
        <w:t xml:space="preserve"> be</w:t>
      </w:r>
      <w:r w:rsidRPr="003A27E5">
        <w:rPr>
          <w:rStyle w:val="StyleUnderline"/>
        </w:rPr>
        <w:t xml:space="preserve">cause the electors vote as </w:t>
      </w:r>
      <w:proofErr w:type="spellStart"/>
      <w:r w:rsidRPr="003A27E5">
        <w:rPr>
          <w:rStyle w:val="StyleUnderline"/>
        </w:rPr>
        <w:t>atomised</w:t>
      </w:r>
      <w:proofErr w:type="spellEnd"/>
      <w:r w:rsidRPr="003A27E5">
        <w:rPr>
          <w:rStyle w:val="StyleUnderline"/>
        </w:rPr>
        <w:t xml:space="preserve"> individuals,</w:t>
      </w:r>
      <w:r w:rsidRPr="003A27E5">
        <w:rPr>
          <w:sz w:val="16"/>
        </w:rPr>
        <w:t xml:space="preserve"> once every four or five years, </w:t>
      </w:r>
      <w:r w:rsidRPr="003A27E5">
        <w:rPr>
          <w:rStyle w:val="StyleUnderline"/>
        </w:rPr>
        <w:t>in large geographical constituencies for MPs or deputies who they are unable to hold accountable or recall</w:t>
      </w:r>
      <w:r w:rsidRPr="003A27E5">
        <w:rPr>
          <w:sz w:val="16"/>
        </w:rPr>
        <w:t xml:space="preserve"> and who are elevated to an economic and social standing far above the average </w:t>
      </w:r>
      <w:proofErr w:type="gramStart"/>
      <w:r w:rsidRPr="003A27E5">
        <w:rPr>
          <w:sz w:val="16"/>
        </w:rPr>
        <w:t>working class</w:t>
      </w:r>
      <w:proofErr w:type="gramEnd"/>
      <w:r w:rsidRPr="003A27E5">
        <w:rPr>
          <w:sz w:val="16"/>
        </w:rPr>
        <w:t xml:space="preserve"> elector. </w:t>
      </w:r>
      <w:proofErr w:type="gramStart"/>
      <w:r w:rsidRPr="003A27E5">
        <w:rPr>
          <w:sz w:val="16"/>
        </w:rPr>
        <w:t>Consequently</w:t>
      </w:r>
      <w:proofErr w:type="gramEnd"/>
      <w:r w:rsidRPr="003A27E5">
        <w:rPr>
          <w:sz w:val="16"/>
        </w:rPr>
        <w:t xml:space="preserve"> it is extremely easy for these representatives to be subtly, or not so subtly, corrupted and to betray their election pledges.</w:t>
      </w:r>
    </w:p>
    <w:p w14:paraId="6EB957C7" w14:textId="77777777" w:rsidR="00447D0F" w:rsidRPr="003A27E5" w:rsidRDefault="00447D0F" w:rsidP="00447D0F">
      <w:pPr>
        <w:rPr>
          <w:rStyle w:val="StyleUnderline"/>
        </w:rPr>
      </w:pPr>
      <w:r w:rsidRPr="003A27E5">
        <w:rPr>
          <w:sz w:val="16"/>
        </w:rPr>
        <w:t xml:space="preserve">But if </w:t>
      </w:r>
      <w:r w:rsidRPr="003A27E5">
        <w:rPr>
          <w:rStyle w:val="StyleUnderline"/>
        </w:rPr>
        <w:t>all these factors make</w:t>
      </w:r>
      <w:r w:rsidRPr="003A27E5">
        <w:rPr>
          <w:sz w:val="16"/>
        </w:rPr>
        <w:t xml:space="preserve"> parliamentary </w:t>
      </w:r>
      <w:r w:rsidRPr="003A27E5">
        <w:rPr>
          <w:rStyle w:val="Emphasis"/>
        </w:rPr>
        <w:t>democracy a facade masking the rule of capital</w:t>
      </w:r>
      <w:r w:rsidRPr="003A27E5">
        <w:rPr>
          <w:sz w:val="16"/>
        </w:rPr>
        <w:t xml:space="preserve">, it must also be stressed that the bourgeoisie is by no means unconditionally committed to the maintenance of even this facade, as has been </w:t>
      </w:r>
      <w:r w:rsidRPr="003A27E5">
        <w:rPr>
          <w:rStyle w:val="StyleUnderline"/>
        </w:rPr>
        <w:t>proven time and again by</w:t>
      </w:r>
      <w:r w:rsidRPr="003A27E5">
        <w:rPr>
          <w:sz w:val="16"/>
        </w:rPr>
        <w:t xml:space="preserve"> the experience of </w:t>
      </w:r>
      <w:r w:rsidRPr="003A27E5">
        <w:rPr>
          <w:rStyle w:val="StyleUnderline"/>
        </w:rPr>
        <w:t>fascism in Italy, Germany, Spain and Portugal</w:t>
      </w:r>
      <w:r w:rsidRPr="003A27E5">
        <w:rPr>
          <w:sz w:val="16"/>
        </w:rPr>
        <w:t xml:space="preserve"> or by the Greek military junta (1967-74) </w:t>
      </w:r>
      <w:r w:rsidRPr="003A27E5">
        <w:rPr>
          <w:rStyle w:val="StyleUnderline"/>
        </w:rPr>
        <w:t>and by innumerable Western-backed dictatorships in Latin America, the Middle East and elsewhere.</w:t>
      </w:r>
    </w:p>
    <w:p w14:paraId="576968C6" w14:textId="77777777" w:rsidR="00447D0F" w:rsidRPr="003A27E5" w:rsidRDefault="00447D0F" w:rsidP="00447D0F">
      <w:pPr>
        <w:rPr>
          <w:sz w:val="16"/>
          <w:szCs w:val="16"/>
        </w:rPr>
      </w:pPr>
      <w:r w:rsidRPr="003A27E5">
        <w:rPr>
          <w:sz w:val="16"/>
          <w:szCs w:val="16"/>
        </w:rPr>
        <w:t>Class compromise</w:t>
      </w:r>
    </w:p>
    <w:p w14:paraId="01E55AF6" w14:textId="77777777" w:rsidR="00447D0F" w:rsidRPr="003A27E5" w:rsidRDefault="00447D0F" w:rsidP="00447D0F">
      <w:pPr>
        <w:rPr>
          <w:rStyle w:val="StyleUnderline"/>
        </w:rPr>
      </w:pPr>
      <w:r w:rsidRPr="003A27E5">
        <w:rPr>
          <w:sz w:val="16"/>
        </w:rPr>
        <w:t xml:space="preserve">This is because </w:t>
      </w:r>
      <w:r w:rsidRPr="003A27E5">
        <w:rPr>
          <w:rStyle w:val="StyleUnderline"/>
        </w:rPr>
        <w:t>bourgeois democracy is a compromise</w:t>
      </w:r>
      <w:r w:rsidRPr="003A27E5">
        <w:rPr>
          <w:sz w:val="16"/>
        </w:rPr>
        <w:t xml:space="preserve"> between the classes, a concession extracted from the bourgeoisie. </w:t>
      </w:r>
      <w:r w:rsidRPr="003A27E5">
        <w:rPr>
          <w:rStyle w:val="StyleUnderline"/>
        </w:rPr>
        <w:t>It contains "rights" and practices,</w:t>
      </w:r>
      <w:r w:rsidRPr="003A27E5">
        <w:rPr>
          <w:sz w:val="16"/>
        </w:rPr>
        <w:t xml:space="preserve"> as I noted above, which though not in any way ending bourgeois rule do constrain it and enable the working class and other popular forces to </w:t>
      </w:r>
      <w:proofErr w:type="spellStart"/>
      <w:r w:rsidRPr="003A27E5">
        <w:rPr>
          <w:sz w:val="16"/>
        </w:rPr>
        <w:t>organise</w:t>
      </w:r>
      <w:proofErr w:type="spellEnd"/>
      <w:r w:rsidRPr="003A27E5">
        <w:rPr>
          <w:sz w:val="16"/>
        </w:rPr>
        <w:t xml:space="preserve"> against it. </w:t>
      </w:r>
      <w:r w:rsidRPr="003A27E5">
        <w:rPr>
          <w:rStyle w:val="StyleUnderline"/>
        </w:rPr>
        <w:t>Our rulers will</w:t>
      </w:r>
      <w:r w:rsidRPr="003A27E5">
        <w:rPr>
          <w:sz w:val="16"/>
        </w:rPr>
        <w:t xml:space="preserve"> not </w:t>
      </w:r>
      <w:r w:rsidRPr="003A27E5">
        <w:rPr>
          <w:rStyle w:val="StyleUnderline"/>
        </w:rPr>
        <w:t>embark</w:t>
      </w:r>
      <w:r w:rsidRPr="003A27E5">
        <w:rPr>
          <w:sz w:val="16"/>
        </w:rPr>
        <w:t xml:space="preserve"> lightly </w:t>
      </w:r>
      <w:r w:rsidRPr="003A27E5">
        <w:rPr>
          <w:rStyle w:val="StyleUnderline"/>
        </w:rPr>
        <w:t>on the course of tearing up democracy.</w:t>
      </w:r>
      <w:r w:rsidRPr="003A27E5">
        <w:rPr>
          <w:sz w:val="16"/>
        </w:rPr>
        <w:t xml:space="preserve"> They are well aware of the advantages of ruling "by consent" and the legitimacy afforded by the democratic mask and of the grave risks involved </w:t>
      </w:r>
      <w:r w:rsidRPr="003A27E5">
        <w:rPr>
          <w:rStyle w:val="StyleUnderline"/>
        </w:rPr>
        <w:t>in attempting to impose open dictatorship or fascism.</w:t>
      </w:r>
    </w:p>
    <w:p w14:paraId="56DF397A" w14:textId="77777777" w:rsidR="00447D0F" w:rsidRPr="003A27E5" w:rsidRDefault="00447D0F" w:rsidP="00447D0F">
      <w:pPr>
        <w:rPr>
          <w:sz w:val="16"/>
        </w:rPr>
      </w:pPr>
      <w:r w:rsidRPr="003A27E5">
        <w:rPr>
          <w:sz w:val="16"/>
        </w:rPr>
        <w:t xml:space="preserve">They will take that road only </w:t>
      </w:r>
      <w:r w:rsidRPr="003A27E5">
        <w:rPr>
          <w:rStyle w:val="StyleUnderline"/>
        </w:rPr>
        <w:t>when driven by some combination of economic imperative, political fear and the conviction that they can get away with it.</w:t>
      </w:r>
      <w:r w:rsidRPr="003A27E5">
        <w:rPr>
          <w:sz w:val="16"/>
        </w:rPr>
        <w:t xml:space="preserve"> It is quite possible that serious tactical and strategic divisions would emerge on such a question, before the bulk of the ruling class would solidify around a fascist or anti-democratic option.</w:t>
      </w:r>
    </w:p>
    <w:p w14:paraId="4CACDA4F" w14:textId="77777777" w:rsidR="00447D0F" w:rsidRPr="003A27E5" w:rsidRDefault="00447D0F" w:rsidP="00447D0F">
      <w:pPr>
        <w:rPr>
          <w:sz w:val="16"/>
        </w:rPr>
      </w:pPr>
      <w:r w:rsidRPr="003A27E5">
        <w:rPr>
          <w:sz w:val="16"/>
        </w:rPr>
        <w:t xml:space="preserve">So where do we stand now? As readers of Socialist Review are well aware </w:t>
      </w:r>
      <w:r w:rsidRPr="003A27E5">
        <w:rPr>
          <w:rStyle w:val="StyleUnderline"/>
        </w:rPr>
        <w:t>capitalism is in the grip of a severe global crisis</w:t>
      </w:r>
      <w:r w:rsidRPr="003A27E5">
        <w:rPr>
          <w:sz w:val="16"/>
        </w:rPr>
        <w:t xml:space="preserve"> which is </w:t>
      </w:r>
      <w:r w:rsidRPr="003A27E5">
        <w:rPr>
          <w:rStyle w:val="StyleUnderline"/>
        </w:rPr>
        <w:t>producing</w:t>
      </w:r>
      <w:r w:rsidRPr="003A27E5">
        <w:rPr>
          <w:sz w:val="16"/>
        </w:rPr>
        <w:t xml:space="preserve"> a multitude of </w:t>
      </w:r>
      <w:r w:rsidRPr="003A27E5">
        <w:rPr>
          <w:rStyle w:val="StyleUnderline"/>
        </w:rPr>
        <w:t>economic, social and political tensions,</w:t>
      </w:r>
      <w:r w:rsidRPr="003A27E5">
        <w:rPr>
          <w:sz w:val="16"/>
        </w:rPr>
        <w:t xml:space="preserve"> including the crisis in the eurozone and significant popular resistance including the Occupy movement in the US, the Spanish "indignados", the British demonstrations and strikes of 30 June and 30 November and the highest level of struggle apart from the Arab Spring - the sustained strikes, demonstrations and riots in Greece.</w:t>
      </w:r>
    </w:p>
    <w:p w14:paraId="1E3FE324" w14:textId="77777777" w:rsidR="00447D0F" w:rsidRPr="003A27E5" w:rsidRDefault="00447D0F" w:rsidP="00447D0F">
      <w:pPr>
        <w:rPr>
          <w:rStyle w:val="StyleUnderline"/>
        </w:rPr>
      </w:pPr>
      <w:r w:rsidRPr="003A27E5">
        <w:rPr>
          <w:sz w:val="16"/>
        </w:rPr>
        <w:t xml:space="preserve">In this context the </w:t>
      </w:r>
      <w:r w:rsidRPr="003A27E5">
        <w:rPr>
          <w:rStyle w:val="StyleUnderline"/>
        </w:rPr>
        <w:t>installation of the Papademos and Monti governments in Greece and Italy</w:t>
      </w:r>
      <w:r w:rsidRPr="003A27E5">
        <w:rPr>
          <w:sz w:val="16"/>
        </w:rPr>
        <w:t xml:space="preserve"> is a serious development. It </w:t>
      </w:r>
      <w:r w:rsidRPr="003A27E5">
        <w:rPr>
          <w:rStyle w:val="StyleUnderline"/>
        </w:rPr>
        <w:t xml:space="preserve">marks a </w:t>
      </w:r>
      <w:r w:rsidRPr="003A27E5">
        <w:rPr>
          <w:rStyle w:val="Emphasis"/>
        </w:rPr>
        <w:t>significant anti-democratic shift</w:t>
      </w:r>
      <w:r w:rsidRPr="003A27E5">
        <w:rPr>
          <w:rStyle w:val="StyleUnderline"/>
        </w:rPr>
        <w:t xml:space="preserve"> in the constantly changing balance of opposed forces that constitute the bourgeois democratic settlement.</w:t>
      </w:r>
      <w:r w:rsidRPr="003A27E5">
        <w:rPr>
          <w:sz w:val="16"/>
        </w:rPr>
        <w:t xml:space="preserve"> It should also be seen in the context of </w:t>
      </w:r>
      <w:r w:rsidRPr="003A27E5">
        <w:rPr>
          <w:rStyle w:val="StyleUnderline"/>
        </w:rPr>
        <w:t>increasing police repression against demonstrators and protesters and the ratcheting up of vindictive sentencing</w:t>
      </w:r>
      <w:r w:rsidRPr="003A27E5">
        <w:rPr>
          <w:sz w:val="16"/>
        </w:rPr>
        <w:t xml:space="preserve"> that has been evident </w:t>
      </w:r>
      <w:r w:rsidRPr="003A27E5">
        <w:rPr>
          <w:rStyle w:val="StyleUnderline"/>
        </w:rPr>
        <w:t>in Britain, along with</w:t>
      </w:r>
      <w:r w:rsidRPr="003A27E5">
        <w:rPr>
          <w:sz w:val="16"/>
        </w:rPr>
        <w:t xml:space="preserve"> the coordinated police action against the occupations in </w:t>
      </w:r>
      <w:r w:rsidRPr="003A27E5">
        <w:rPr>
          <w:rStyle w:val="StyleUnderline"/>
        </w:rPr>
        <w:t>the US.</w:t>
      </w:r>
    </w:p>
    <w:p w14:paraId="13F998C6" w14:textId="77777777" w:rsidR="00447D0F" w:rsidRPr="006237FF" w:rsidRDefault="00447D0F" w:rsidP="00447D0F">
      <w:pPr>
        <w:rPr>
          <w:rStyle w:val="StyleUnderline"/>
        </w:rPr>
      </w:pPr>
      <w:r w:rsidRPr="006237FF">
        <w:rPr>
          <w:sz w:val="16"/>
        </w:rPr>
        <w:t xml:space="preserve">In themselves </w:t>
      </w:r>
      <w:r w:rsidRPr="006237FF">
        <w:rPr>
          <w:rStyle w:val="StyleUnderline"/>
        </w:rPr>
        <w:t>these developments</w:t>
      </w:r>
      <w:r w:rsidRPr="006237FF">
        <w:rPr>
          <w:sz w:val="16"/>
        </w:rPr>
        <w:t xml:space="preserve"> do not signify a decisive abandonment of bourgeois democracy of the kind that would involve outlawing </w:t>
      </w:r>
      <w:proofErr w:type="gramStart"/>
      <w:r w:rsidRPr="006237FF">
        <w:rPr>
          <w:sz w:val="16"/>
        </w:rPr>
        <w:t>working class</w:t>
      </w:r>
      <w:proofErr w:type="gramEnd"/>
      <w:r w:rsidRPr="006237FF">
        <w:rPr>
          <w:sz w:val="16"/>
        </w:rPr>
        <w:t xml:space="preserve"> trade union and political </w:t>
      </w:r>
      <w:proofErr w:type="spellStart"/>
      <w:r w:rsidRPr="006237FF">
        <w:rPr>
          <w:sz w:val="16"/>
        </w:rPr>
        <w:t>organisation</w:t>
      </w:r>
      <w:proofErr w:type="spellEnd"/>
      <w:r w:rsidRPr="006237FF">
        <w:rPr>
          <w:sz w:val="16"/>
        </w:rPr>
        <w:t xml:space="preserve">, banning strikes and protests, ending the right to vote or dissolving parliament. However, they </w:t>
      </w:r>
      <w:r w:rsidRPr="006237FF">
        <w:rPr>
          <w:rStyle w:val="StyleUnderline"/>
        </w:rPr>
        <w:t>should be seen as a serious warning of</w:t>
      </w:r>
      <w:r w:rsidRPr="006237FF">
        <w:rPr>
          <w:sz w:val="16"/>
        </w:rPr>
        <w:t xml:space="preserve"> the shape of </w:t>
      </w:r>
      <w:r w:rsidRPr="006237FF">
        <w:rPr>
          <w:rStyle w:val="Emphasis"/>
        </w:rPr>
        <w:t>things to come,</w:t>
      </w:r>
      <w:r w:rsidRPr="006237FF">
        <w:rPr>
          <w:sz w:val="16"/>
        </w:rPr>
        <w:t xml:space="preserve"> of what the 1% will be prepared to do, without compunction, if they need to, and as a reinforcement of the old lesson that while we have no illusions in bourgeois democracy and work for its replacement by the far higher democracy of workers' councils, </w:t>
      </w:r>
      <w:r w:rsidRPr="006237FF">
        <w:rPr>
          <w:rStyle w:val="StyleUnderline"/>
        </w:rPr>
        <w:t>we must</w:t>
      </w:r>
      <w:r w:rsidRPr="006237FF">
        <w:rPr>
          <w:sz w:val="16"/>
        </w:rPr>
        <w:t xml:space="preserve"> also </w:t>
      </w:r>
      <w:r w:rsidRPr="006237FF">
        <w:rPr>
          <w:rStyle w:val="StyleUnderline"/>
        </w:rPr>
        <w:t>defend</w:t>
      </w:r>
      <w:r w:rsidRPr="006237FF">
        <w:rPr>
          <w:sz w:val="16"/>
        </w:rPr>
        <w:t xml:space="preserve"> all the </w:t>
      </w:r>
      <w:r w:rsidRPr="006237FF">
        <w:rPr>
          <w:rStyle w:val="StyleUnderline"/>
        </w:rPr>
        <w:t>democratic gains won by working class struggle in the past.</w:t>
      </w:r>
    </w:p>
    <w:p w14:paraId="69669C59" w14:textId="0530DA99" w:rsidR="00447D0F" w:rsidRDefault="00447D0F" w:rsidP="00447D0F"/>
    <w:p w14:paraId="3E3ED18F" w14:textId="3E1E3811" w:rsidR="00BF09AC" w:rsidRDefault="00BF09AC" w:rsidP="00BF09AC">
      <w:pPr>
        <w:pStyle w:val="Heading3"/>
      </w:pPr>
      <w:r>
        <w:t>Disease (Superbugs)</w:t>
      </w:r>
    </w:p>
    <w:p w14:paraId="4EDBE8AC" w14:textId="77777777" w:rsidR="00BF09AC" w:rsidRDefault="00BF09AC" w:rsidP="00BF09AC">
      <w:pPr>
        <w:pStyle w:val="Heading4"/>
      </w:pPr>
      <w:r>
        <w:t>Profit motive breeds superbug.</w:t>
      </w:r>
    </w:p>
    <w:p w14:paraId="6579DF2E" w14:textId="77777777" w:rsidR="00BF09AC" w:rsidRPr="00716BB5" w:rsidRDefault="00BF09AC" w:rsidP="00BF09AC">
      <w:pPr>
        <w:pStyle w:val="ListParagraph"/>
        <w:numPr>
          <w:ilvl w:val="0"/>
          <w:numId w:val="13"/>
        </w:numPr>
      </w:pPr>
      <w:r>
        <w:t>Answers “add more capitalism”</w:t>
      </w:r>
    </w:p>
    <w:p w14:paraId="0F73D99B" w14:textId="77777777" w:rsidR="00BF09AC" w:rsidRDefault="00BF09AC" w:rsidP="00BF09AC">
      <w:r w:rsidRPr="00D9505A">
        <w:rPr>
          <w:rStyle w:val="Heading4Char"/>
        </w:rPr>
        <w:t>Angus, 19</w:t>
      </w:r>
      <w:r w:rsidRPr="00D9505A">
        <w:t xml:space="preserve"> (Ian Angus, is a Canadian </w:t>
      </w:r>
      <w:proofErr w:type="spellStart"/>
      <w:r w:rsidRPr="00D9505A">
        <w:t>ecosocialist</w:t>
      </w:r>
      <w:proofErr w:type="spellEnd"/>
      <w:r w:rsidRPr="00D9505A">
        <w:t xml:space="preserve"> activist. " </w:t>
      </w:r>
      <w:r>
        <w:t>Superbugs in the Anthropocene: A Profit-Driven Plague</w:t>
      </w:r>
      <w:r w:rsidRPr="00D9505A">
        <w:t xml:space="preserve">", Monthly Review, 6-1-2019, https://monthlyreview.org/2019/06/01/superbugs-in-the-anthropocene/, </w:t>
      </w:r>
      <w:proofErr w:type="spellStart"/>
      <w:r w:rsidRPr="00D9505A">
        <w:t>mo</w:t>
      </w:r>
      <w:proofErr w:type="spellEnd"/>
      <w:r w:rsidRPr="00D9505A">
        <w:t>)</w:t>
      </w:r>
    </w:p>
    <w:p w14:paraId="6A6FC661" w14:textId="77777777" w:rsidR="00BF09AC" w:rsidRPr="00716BB5" w:rsidRDefault="00BF09AC" w:rsidP="00BF09AC">
      <w:pPr>
        <w:rPr>
          <w:rStyle w:val="StyleUnderline"/>
        </w:rPr>
      </w:pPr>
      <w:r w:rsidRPr="00716BB5">
        <w:rPr>
          <w:sz w:val="16"/>
        </w:rPr>
        <w:t xml:space="preserve">In 1959, when the </w:t>
      </w:r>
      <w:r w:rsidRPr="00716BB5">
        <w:rPr>
          <w:rStyle w:val="StyleUnderline"/>
        </w:rPr>
        <w:t>biochemical arms race between antibiotics and bacteria</w:t>
      </w:r>
      <w:r w:rsidRPr="00716BB5">
        <w:rPr>
          <w:sz w:val="16"/>
        </w:rPr>
        <w:t xml:space="preserve"> was heating up, the noted microbiologist and environmentalist René Dubos warned against a strategy that </w:t>
      </w:r>
      <w:r w:rsidRPr="00716BB5">
        <w:rPr>
          <w:rStyle w:val="StyleUnderline"/>
        </w:rPr>
        <w:t>was entirely dependent on magic bullets.</w:t>
      </w:r>
    </w:p>
    <w:p w14:paraId="5D1A647B" w14:textId="77777777" w:rsidR="00BF09AC" w:rsidRPr="00716BB5" w:rsidRDefault="00BF09AC" w:rsidP="00BF09AC">
      <w:pPr>
        <w:rPr>
          <w:sz w:val="16"/>
          <w:szCs w:val="16"/>
        </w:rPr>
      </w:pPr>
      <w:r w:rsidRPr="00716BB5">
        <w:rPr>
          <w:sz w:val="16"/>
          <w:szCs w:val="16"/>
        </w:rPr>
        <w:t xml:space="preserve">The belief that disease can be conquered through the use of drugs fails to take into account the difficulties arising from the ecological complexity of human problems. It is an attitude comparable to the naïve cowboy philosophy that permeates the wild West thriller. In the crime-ridden frontier town the hero, singlehanded, blasts out the desperadoes who were running rampant through the settlement. The story ends on a happy note because it appears that peace has been restored. But in </w:t>
      </w:r>
      <w:proofErr w:type="gramStart"/>
      <w:r w:rsidRPr="00716BB5">
        <w:rPr>
          <w:sz w:val="16"/>
          <w:szCs w:val="16"/>
        </w:rPr>
        <w:t>reality</w:t>
      </w:r>
      <w:proofErr w:type="gramEnd"/>
      <w:r w:rsidRPr="00716BB5">
        <w:rPr>
          <w:sz w:val="16"/>
          <w:szCs w:val="16"/>
        </w:rPr>
        <w:t xml:space="preserve"> the death of the villains does not solve the fundamental problem, for the rotten social conditions which had opened the town to the desperadoes will soon allow others to come in, unless something is done to correct the primary source of trouble.88</w:t>
      </w:r>
    </w:p>
    <w:p w14:paraId="588DBC71" w14:textId="77777777" w:rsidR="00BF09AC" w:rsidRPr="00716BB5" w:rsidRDefault="00BF09AC" w:rsidP="00BF09AC">
      <w:pPr>
        <w:rPr>
          <w:sz w:val="16"/>
          <w:szCs w:val="16"/>
        </w:rPr>
      </w:pPr>
      <w:r w:rsidRPr="00716BB5">
        <w:rPr>
          <w:sz w:val="16"/>
          <w:szCs w:val="16"/>
        </w:rPr>
        <w:t>Sixty years later, Dubos’s warning seems remarkably prescient. The cowboy hero is mortally wounded, the desperadoes are stronger than ever, and the rotten social conditions remain.</w:t>
      </w:r>
    </w:p>
    <w:p w14:paraId="50831B42" w14:textId="77777777" w:rsidR="00BF09AC" w:rsidRPr="00716BB5" w:rsidRDefault="00BF09AC" w:rsidP="00BF09AC">
      <w:pPr>
        <w:rPr>
          <w:rStyle w:val="Emphasis"/>
        </w:rPr>
      </w:pPr>
      <w:r w:rsidRPr="00716BB5">
        <w:rPr>
          <w:sz w:val="16"/>
        </w:rPr>
        <w:t xml:space="preserve">Those who hailed the first antibiotics as miracle drugs were not wrong. What those chemicals could have been was a way to work with nature, to use natural processes to overcome diseases that had plagued us for thousands of years. </w:t>
      </w:r>
      <w:r w:rsidRPr="00716BB5">
        <w:rPr>
          <w:rStyle w:val="StyleUnderline"/>
        </w:rPr>
        <w:t>Used with appropriate humility and careful stewardship,</w:t>
      </w:r>
      <w:r w:rsidRPr="00716BB5">
        <w:rPr>
          <w:sz w:val="16"/>
        </w:rPr>
        <w:t xml:space="preserve"> in conjunction with a global drive to eradicate the conditions that cause infectious diseases, </w:t>
      </w:r>
      <w:r w:rsidRPr="00716BB5">
        <w:rPr>
          <w:rStyle w:val="StyleUnderline"/>
        </w:rPr>
        <w:t xml:space="preserve">penicillin and its successors could have been boons to humanity for centuries. But that would have required a radically different </w:t>
      </w:r>
      <w:r w:rsidRPr="00716BB5">
        <w:rPr>
          <w:rStyle w:val="Emphasis"/>
        </w:rPr>
        <w:t>economy and society.</w:t>
      </w:r>
    </w:p>
    <w:p w14:paraId="50B99582" w14:textId="77777777" w:rsidR="00BF09AC" w:rsidRPr="00716BB5" w:rsidRDefault="00BF09AC" w:rsidP="00BF09AC">
      <w:pPr>
        <w:rPr>
          <w:sz w:val="16"/>
        </w:rPr>
      </w:pPr>
      <w:r w:rsidRPr="00716BB5">
        <w:rPr>
          <w:rStyle w:val="StyleUnderline"/>
        </w:rPr>
        <w:t>Instead</w:t>
      </w:r>
      <w:r w:rsidRPr="00716BB5">
        <w:rPr>
          <w:sz w:val="16"/>
        </w:rPr>
        <w:t xml:space="preserve">, the new </w:t>
      </w:r>
      <w:r w:rsidRPr="00716BB5">
        <w:rPr>
          <w:rStyle w:val="StyleUnderline"/>
        </w:rPr>
        <w:t xml:space="preserve">drugs were promoted and sold as </w:t>
      </w:r>
      <w:r w:rsidRPr="00716BB5">
        <w:rPr>
          <w:rStyle w:val="Emphasis"/>
        </w:rPr>
        <w:t>high-volume commodities</w:t>
      </w:r>
      <w:r w:rsidRPr="00716BB5">
        <w:rPr>
          <w:rStyle w:val="StyleUnderline"/>
        </w:rPr>
        <w:t xml:space="preserve"> whose primary function was to generate </w:t>
      </w:r>
      <w:r w:rsidRPr="00716BB5">
        <w:rPr>
          <w:rStyle w:val="Emphasis"/>
        </w:rPr>
        <w:t>fast</w:t>
      </w:r>
      <w:r w:rsidRPr="00716BB5">
        <w:rPr>
          <w:rStyle w:val="StyleUnderline"/>
        </w:rPr>
        <w:t xml:space="preserve"> </w:t>
      </w:r>
      <w:r w:rsidRPr="00716BB5">
        <w:rPr>
          <w:rStyle w:val="Emphasis"/>
        </w:rPr>
        <w:t>profits</w:t>
      </w:r>
      <w:r w:rsidRPr="00716BB5">
        <w:rPr>
          <w:rStyle w:val="StyleUnderline"/>
        </w:rPr>
        <w:t>.</w:t>
      </w:r>
      <w:r w:rsidRPr="00716BB5">
        <w:rPr>
          <w:sz w:val="16"/>
        </w:rPr>
        <w:t xml:space="preserve"> Pharmaceutical giants and manufacturers, doctors and private hospitals, pharmacies and more—at every stage, </w:t>
      </w:r>
      <w:r w:rsidRPr="00716BB5">
        <w:rPr>
          <w:rStyle w:val="StyleUnderline"/>
        </w:rPr>
        <w:t>the profit-economy has pushed antibiotics for short-term gain, without regard for long-term effects.</w:t>
      </w:r>
      <w:r w:rsidRPr="00716BB5">
        <w:rPr>
          <w:sz w:val="16"/>
        </w:rPr>
        <w:t xml:space="preserve"> The expression to kill the goose that lays the golden egg has rarely been more appropriate.</w:t>
      </w:r>
    </w:p>
    <w:p w14:paraId="7AA97098" w14:textId="77777777" w:rsidR="00BF09AC" w:rsidRPr="00716BB5" w:rsidRDefault="00BF09AC" w:rsidP="00BF09AC">
      <w:pPr>
        <w:rPr>
          <w:sz w:val="16"/>
        </w:rPr>
      </w:pPr>
      <w:r w:rsidRPr="00716BB5">
        <w:rPr>
          <w:rStyle w:val="StyleUnderline"/>
        </w:rPr>
        <w:t>Capitalism always operates in the short term and its defenders</w:t>
      </w:r>
      <w:r w:rsidRPr="00716BB5">
        <w:rPr>
          <w:sz w:val="16"/>
        </w:rPr>
        <w:t xml:space="preserve"> always </w:t>
      </w:r>
      <w:r w:rsidRPr="00716BB5">
        <w:rPr>
          <w:rStyle w:val="Emphasis"/>
        </w:rPr>
        <w:t>insist that new technology will solve any problems that</w:t>
      </w:r>
      <w:r w:rsidRPr="00716BB5">
        <w:rPr>
          <w:sz w:val="16"/>
        </w:rPr>
        <w:t xml:space="preserve"> might </w:t>
      </w:r>
      <w:r w:rsidRPr="00716BB5">
        <w:rPr>
          <w:rStyle w:val="Emphasis"/>
        </w:rPr>
        <w:t>arise.</w:t>
      </w:r>
      <w:r w:rsidRPr="00716BB5">
        <w:rPr>
          <w:sz w:val="16"/>
        </w:rPr>
        <w:t xml:space="preserve"> For several decades, </w:t>
      </w:r>
      <w:r w:rsidRPr="00716BB5">
        <w:rPr>
          <w:rStyle w:val="StyleUnderline"/>
        </w:rPr>
        <w:t>antibiotics</w:t>
      </w:r>
      <w:r w:rsidRPr="00716BB5">
        <w:rPr>
          <w:sz w:val="16"/>
        </w:rPr>
        <w:t xml:space="preserve"> seemed to confirm that superstition—for every drug that stopped working, new ones were discovered. But that </w:t>
      </w:r>
      <w:r w:rsidRPr="00716BB5">
        <w:rPr>
          <w:rStyle w:val="StyleUnderline"/>
        </w:rPr>
        <w:t>did not last.</w:t>
      </w:r>
      <w:r w:rsidRPr="00716BB5">
        <w:rPr>
          <w:sz w:val="16"/>
        </w:rPr>
        <w:t xml:space="preserve"> The </w:t>
      </w:r>
      <w:r w:rsidRPr="00716BB5">
        <w:rPr>
          <w:rStyle w:val="Emphasis"/>
        </w:rPr>
        <w:t xml:space="preserve">early discoveries were low-hanging fruit </w:t>
      </w:r>
      <w:r w:rsidRPr="00716BB5">
        <w:rPr>
          <w:sz w:val="16"/>
        </w:rPr>
        <w:t>and searching the higher branches has been hard and largely unsuccessful.</w:t>
      </w:r>
    </w:p>
    <w:p w14:paraId="5151654A" w14:textId="77777777" w:rsidR="00BF09AC" w:rsidRPr="00716BB5" w:rsidRDefault="00BF09AC" w:rsidP="00BF09AC">
      <w:pPr>
        <w:rPr>
          <w:rStyle w:val="StyleUnderline"/>
        </w:rPr>
      </w:pPr>
      <w:r w:rsidRPr="00716BB5">
        <w:rPr>
          <w:sz w:val="16"/>
        </w:rPr>
        <w:t xml:space="preserve">Mainstream </w:t>
      </w:r>
      <w:r w:rsidRPr="00716BB5">
        <w:rPr>
          <w:rStyle w:val="StyleUnderline"/>
        </w:rPr>
        <w:t>economists</w:t>
      </w:r>
      <w:r w:rsidRPr="00716BB5">
        <w:rPr>
          <w:sz w:val="16"/>
        </w:rPr>
        <w:t xml:space="preserve"> like to </w:t>
      </w:r>
      <w:r w:rsidRPr="00716BB5">
        <w:rPr>
          <w:rStyle w:val="StyleUnderline"/>
        </w:rPr>
        <w:t>claim</w:t>
      </w:r>
      <w:r w:rsidRPr="00716BB5">
        <w:rPr>
          <w:sz w:val="16"/>
        </w:rPr>
        <w:t xml:space="preserve"> that </w:t>
      </w:r>
      <w:r w:rsidRPr="00716BB5">
        <w:rPr>
          <w:rStyle w:val="StyleUnderline"/>
        </w:rPr>
        <w:t>the market solves all</w:t>
      </w:r>
      <w:r w:rsidRPr="00716BB5">
        <w:rPr>
          <w:sz w:val="16"/>
        </w:rPr>
        <w:t xml:space="preserve">—if there is a need, customer demand will produce solutions. </w:t>
      </w:r>
      <w:r w:rsidRPr="00716BB5">
        <w:rPr>
          <w:rStyle w:val="StyleUnderline"/>
        </w:rPr>
        <w:t>But</w:t>
      </w:r>
      <w:r w:rsidRPr="00716BB5">
        <w:rPr>
          <w:sz w:val="16"/>
        </w:rPr>
        <w:t xml:space="preserve"> today, </w:t>
      </w:r>
      <w:r w:rsidRPr="00716BB5">
        <w:rPr>
          <w:rStyle w:val="StyleUnderline"/>
        </w:rPr>
        <w:t>when bacteria</w:t>
      </w:r>
      <w:r w:rsidRPr="00716BB5">
        <w:rPr>
          <w:sz w:val="16"/>
        </w:rPr>
        <w:t xml:space="preserve"> have </w:t>
      </w:r>
      <w:r w:rsidRPr="00716BB5">
        <w:rPr>
          <w:rStyle w:val="StyleUnderline"/>
        </w:rPr>
        <w:t>found ways to resist every available antibiotic</w:t>
      </w:r>
      <w:r w:rsidRPr="00716BB5">
        <w:rPr>
          <w:sz w:val="16"/>
        </w:rPr>
        <w:t xml:space="preserve">, most </w:t>
      </w:r>
      <w:r w:rsidRPr="00716BB5">
        <w:rPr>
          <w:rStyle w:val="StyleUnderline"/>
        </w:rPr>
        <w:t>pharmaceutical companies</w:t>
      </w:r>
      <w:r w:rsidRPr="00716BB5">
        <w:rPr>
          <w:sz w:val="16"/>
        </w:rPr>
        <w:t xml:space="preserve"> have </w:t>
      </w:r>
      <w:r w:rsidRPr="00716BB5">
        <w:rPr>
          <w:rStyle w:val="StyleUnderline"/>
        </w:rPr>
        <w:t>abandoned the search for others.</w:t>
      </w:r>
      <w:r w:rsidRPr="00716BB5">
        <w:rPr>
          <w:sz w:val="16"/>
        </w:rPr>
        <w:t xml:space="preserve"> Not because new antibiotics would not be profitable, but </w:t>
      </w:r>
      <w:r w:rsidRPr="00716BB5">
        <w:rPr>
          <w:rStyle w:val="Emphasis"/>
        </w:rPr>
        <w:t>because they would not be profitable enough.</w:t>
      </w:r>
      <w:r w:rsidRPr="00716BB5">
        <w:rPr>
          <w:sz w:val="16"/>
        </w:rPr>
        <w:t xml:space="preserve"> Big Pharma makes double-digit profits from drugs it sells for thousands of dollars a dose to patients who must take them frequently for many years. </w:t>
      </w:r>
      <w:r w:rsidRPr="00716BB5">
        <w:rPr>
          <w:rStyle w:val="StyleUnderline"/>
        </w:rPr>
        <w:t>Antibiotics</w:t>
      </w:r>
      <w:r w:rsidRPr="00716BB5">
        <w:rPr>
          <w:sz w:val="16"/>
        </w:rPr>
        <w:t xml:space="preserve"> just </w:t>
      </w:r>
      <w:r w:rsidRPr="00716BB5">
        <w:rPr>
          <w:rStyle w:val="StyleUnderline"/>
        </w:rPr>
        <w:t>do not fit that business model.</w:t>
      </w:r>
    </w:p>
    <w:p w14:paraId="3AA79B47" w14:textId="77777777" w:rsidR="00BF09AC" w:rsidRPr="00716BB5" w:rsidRDefault="00BF09AC" w:rsidP="00BF09AC">
      <w:pPr>
        <w:rPr>
          <w:sz w:val="16"/>
          <w:szCs w:val="16"/>
        </w:rPr>
      </w:pPr>
      <w:r w:rsidRPr="00716BB5">
        <w:rPr>
          <w:sz w:val="16"/>
          <w:szCs w:val="16"/>
        </w:rPr>
        <w:t xml:space="preserve">And yet, despite Big Pharma’s responsibility for creating the crisis, many mainstream proposals for addressing the AMR crisis involve bribing pharmaceutical makers to get back into the business. With the excuse of correcting a “market failure,” supposed experts urge governments to guarantee still more profits for the companies that have already made billions by hustling antibiotics into oblivion. As </w:t>
      </w:r>
      <w:proofErr w:type="spellStart"/>
      <w:r w:rsidRPr="00716BB5">
        <w:rPr>
          <w:sz w:val="16"/>
          <w:szCs w:val="16"/>
        </w:rPr>
        <w:t>Amábile</w:t>
      </w:r>
      <w:proofErr w:type="spellEnd"/>
      <w:r w:rsidRPr="00716BB5">
        <w:rPr>
          <w:sz w:val="16"/>
          <w:szCs w:val="16"/>
        </w:rPr>
        <w:t>-Cuevas argues, such plans only illustrate the pervasive and destructive impact of free-market theology.</w:t>
      </w:r>
    </w:p>
    <w:p w14:paraId="4AFCD300" w14:textId="77777777" w:rsidR="00BF09AC" w:rsidRPr="00716BB5" w:rsidRDefault="00BF09AC" w:rsidP="00BF09AC">
      <w:pPr>
        <w:rPr>
          <w:sz w:val="16"/>
        </w:rPr>
      </w:pPr>
      <w:r w:rsidRPr="00716BB5">
        <w:rPr>
          <w:sz w:val="16"/>
        </w:rPr>
        <w:t xml:space="preserve">From the clinical side, </w:t>
      </w:r>
      <w:r w:rsidRPr="00716BB5">
        <w:rPr>
          <w:rStyle w:val="StyleUnderline"/>
        </w:rPr>
        <w:t xml:space="preserve">free-market notions have only </w:t>
      </w:r>
      <w:r w:rsidRPr="00716BB5">
        <w:rPr>
          <w:rStyle w:val="Emphasis"/>
        </w:rPr>
        <w:t>allowed antibiotic abuse</w:t>
      </w:r>
      <w:r w:rsidRPr="00716BB5">
        <w:rPr>
          <w:sz w:val="16"/>
        </w:rPr>
        <w:t>, especially of broad-spectrum antibiotics that are good for business as they can be used against many diseases; the abandonment of antibiotic R&amp;D, as there are other more profitable avenues for pharmaceutical research; and the immoral notion of the need for “incentives,” including higher prices, to [lure] big-pharma back to the antibiotic business.</w:t>
      </w:r>
    </w:p>
    <w:p w14:paraId="60378987" w14:textId="77777777" w:rsidR="00BF09AC" w:rsidRPr="00087AB8" w:rsidRDefault="00BF09AC" w:rsidP="00BF09AC">
      <w:pPr>
        <w:rPr>
          <w:sz w:val="16"/>
        </w:rPr>
      </w:pPr>
      <w:r w:rsidRPr="00716BB5">
        <w:rPr>
          <w:rStyle w:val="StyleUnderline"/>
        </w:rPr>
        <w:t>From the agricultural arena</w:t>
      </w:r>
      <w:r w:rsidRPr="00716BB5">
        <w:rPr>
          <w:sz w:val="16"/>
        </w:rPr>
        <w:t xml:space="preserve">, which is </w:t>
      </w:r>
      <w:r w:rsidRPr="00716BB5">
        <w:rPr>
          <w:rStyle w:val="StyleUnderline"/>
        </w:rPr>
        <w:t xml:space="preserve">the main antibiotic abuser, the only reasons for antibiotic usage are of financial nature, </w:t>
      </w:r>
      <w:r w:rsidRPr="00716BB5">
        <w:rPr>
          <w:sz w:val="16"/>
        </w:rPr>
        <w:t xml:space="preserve">most particularly the massive use of antibiotics </w:t>
      </w:r>
      <w:r w:rsidRPr="00716BB5">
        <w:rPr>
          <w:rStyle w:val="Emphasis"/>
        </w:rPr>
        <w:t>for “growth promotion.”</w:t>
      </w:r>
      <w:r w:rsidRPr="00716BB5">
        <w:rPr>
          <w:sz w:val="16"/>
        </w:rPr>
        <w:t xml:space="preserve"> Agricultural use of antibiotics, of all antibiotics—not only those without direct clinical use, must cease immediately, worldwide. This would prevent the further selection of resistant organisms within food animals, which in turn get into our foodstuff; and the release of antibiotics and resistant organisms in the many forms of waste these activities generate, that end up one way or another in the environment.…</w:t>
      </w:r>
    </w:p>
    <w:p w14:paraId="4DA3FAC6" w14:textId="77777777" w:rsidR="00BF09AC" w:rsidRDefault="00BF09AC" w:rsidP="00BF09AC"/>
    <w:p w14:paraId="26D86C00" w14:textId="77777777" w:rsidR="00BF09AC" w:rsidRDefault="00BF09AC" w:rsidP="00BF09AC">
      <w:pPr>
        <w:pStyle w:val="Heading4"/>
      </w:pPr>
      <w:r>
        <w:t>Superbug pandemics are distinct – overcomes all defense.</w:t>
      </w:r>
    </w:p>
    <w:p w14:paraId="57B40F52" w14:textId="77777777" w:rsidR="00BF09AC" w:rsidRDefault="00BF09AC" w:rsidP="00BF09AC">
      <w:r w:rsidRPr="00087AB8">
        <w:rPr>
          <w:rStyle w:val="Heading4Char"/>
        </w:rPr>
        <w:t xml:space="preserve">Srivatsa, 17 </w:t>
      </w:r>
      <w:r w:rsidRPr="00087AB8">
        <w:t>(</w:t>
      </w:r>
      <w:proofErr w:type="spellStart"/>
      <w:r w:rsidRPr="00087AB8">
        <w:t>Kadiyali</w:t>
      </w:r>
      <w:proofErr w:type="spellEnd"/>
      <w:r w:rsidRPr="00087AB8">
        <w:t xml:space="preserve"> M. Srivatsa, is a doctor, inventor, and publisher. He worked in acute and intensive pediatric care in British hospitals</w:t>
      </w:r>
      <w:r>
        <w:t xml:space="preserve">. </w:t>
      </w:r>
      <w:r w:rsidRPr="00087AB8">
        <w:t xml:space="preserve">"Superbug Pandemics and How to Prevent Them", American Interest, </w:t>
      </w:r>
      <w:proofErr w:type="spellStart"/>
      <w:r>
        <w:t>Janurary</w:t>
      </w:r>
      <w:proofErr w:type="spellEnd"/>
      <w:r>
        <w:t xml:space="preserve"> 2017</w:t>
      </w:r>
      <w:r w:rsidRPr="00087AB8">
        <w:t xml:space="preserve">, https://www.the-american-interest.com/2017/01/12/superbug-pandemics-and-how-to-prevent-them/, </w:t>
      </w:r>
      <w:proofErr w:type="spellStart"/>
      <w:r w:rsidRPr="00087AB8">
        <w:t>mo</w:t>
      </w:r>
      <w:proofErr w:type="spellEnd"/>
      <w:r w:rsidRPr="00087AB8">
        <w:t>)</w:t>
      </w:r>
    </w:p>
    <w:p w14:paraId="31BC9608" w14:textId="77777777" w:rsidR="00BF09AC" w:rsidRPr="00F84D21" w:rsidRDefault="00BF09AC" w:rsidP="00BF09AC">
      <w:pPr>
        <w:rPr>
          <w:sz w:val="16"/>
          <w:szCs w:val="16"/>
        </w:rPr>
      </w:pPr>
      <w:r w:rsidRPr="00F84D21">
        <w:rPr>
          <w:sz w:val="16"/>
          <w:szCs w:val="16"/>
        </w:rPr>
        <w:t>Bacteria are among the oldest living things on the planet. They are masters of survival and can be found everywhere. Billions of them live on and in every one of us, many of them helping our bodies to run smoothly and stay healthy. Most bacteria that are not helpful to us are at least harmless, but some are not. They invade our cells, spread quickly, and cause havoc that we refer to generically as disease.</w:t>
      </w:r>
    </w:p>
    <w:p w14:paraId="2AD47132" w14:textId="77777777" w:rsidR="00BF09AC" w:rsidRPr="00F84D21" w:rsidRDefault="00BF09AC" w:rsidP="00BF09AC">
      <w:pPr>
        <w:rPr>
          <w:rStyle w:val="StyleUnderline"/>
        </w:rPr>
      </w:pPr>
      <w:r w:rsidRPr="00F84D21">
        <w:rPr>
          <w:rStyle w:val="StyleUnderline"/>
        </w:rPr>
        <w:t>Millions</w:t>
      </w:r>
      <w:r w:rsidRPr="00F84D21">
        <w:rPr>
          <w:sz w:val="16"/>
        </w:rPr>
        <w:t xml:space="preserve"> of people </w:t>
      </w:r>
      <w:r w:rsidRPr="00F84D21">
        <w:rPr>
          <w:rStyle w:val="StyleUnderline"/>
        </w:rPr>
        <w:t>used to die</w:t>
      </w:r>
      <w:r w:rsidRPr="00F84D21">
        <w:rPr>
          <w:sz w:val="16"/>
        </w:rPr>
        <w:t xml:space="preserve"> every year as a result of bacterial infections, </w:t>
      </w:r>
      <w:r w:rsidRPr="00F84D21">
        <w:rPr>
          <w:rStyle w:val="StyleUnderline"/>
        </w:rPr>
        <w:t xml:space="preserve">until we developed antibiotics. </w:t>
      </w:r>
      <w:r w:rsidRPr="00F84D21">
        <w:rPr>
          <w:sz w:val="16"/>
        </w:rPr>
        <w:t xml:space="preserve">These wonder drugs revolutionized medicine, but one can have too much of a good thing. Doctors have used antibiotics recklessly, prescribing them for just about everything, and in the process helped to create strains of bacteria that are resistant to the medicines we have. We even give antibiotics to cattle that are not sick and use them to fatten chickens. Companies large and small still mindlessly market </w:t>
      </w:r>
      <w:r w:rsidRPr="00F84D21">
        <w:rPr>
          <w:rStyle w:val="StyleUnderline"/>
        </w:rPr>
        <w:t>antimicrobial products</w:t>
      </w:r>
      <w:r w:rsidRPr="00F84D21">
        <w:rPr>
          <w:sz w:val="16"/>
        </w:rPr>
        <w:t xml:space="preserve"> for hands and home, claiming that they kill bacteria and viruses. They </w:t>
      </w:r>
      <w:r w:rsidRPr="00F84D21">
        <w:rPr>
          <w:rStyle w:val="StyleUnderline"/>
        </w:rPr>
        <w:t>do more harm than good because the low concentrations of antimicrobials that these products contain tend to kill friendly bacteria</w:t>
      </w:r>
      <w:r w:rsidRPr="00F84D21">
        <w:rPr>
          <w:sz w:val="16"/>
        </w:rPr>
        <w:t xml:space="preserve"> (not viruses at all), </w:t>
      </w:r>
      <w:r w:rsidRPr="00F84D21">
        <w:rPr>
          <w:rStyle w:val="StyleUnderline"/>
        </w:rPr>
        <w:t>and</w:t>
      </w:r>
      <w:r w:rsidRPr="00F84D21">
        <w:rPr>
          <w:sz w:val="16"/>
        </w:rPr>
        <w:t xml:space="preserve"> so </w:t>
      </w:r>
      <w:r w:rsidRPr="00F84D21">
        <w:rPr>
          <w:rStyle w:val="StyleUnderline"/>
        </w:rPr>
        <w:t>clear the way for the mass multiplication of</w:t>
      </w:r>
      <w:r w:rsidRPr="00F84D21">
        <w:rPr>
          <w:sz w:val="16"/>
        </w:rPr>
        <w:t xml:space="preserve"> surviving </w:t>
      </w:r>
      <w:r w:rsidRPr="00F84D21">
        <w:rPr>
          <w:rStyle w:val="Emphasis"/>
        </w:rPr>
        <w:t>unfriendly bacteria</w:t>
      </w:r>
      <w:r w:rsidRPr="00F84D21">
        <w:rPr>
          <w:sz w:val="16"/>
        </w:rPr>
        <w:t xml:space="preserve">. Perhaps </w:t>
      </w:r>
      <w:r w:rsidRPr="00F84D21">
        <w:rPr>
          <w:sz w:val="16"/>
          <w:szCs w:val="16"/>
        </w:rPr>
        <w:t>even worse, hospitals have deployed antimicrobial products on an industrial scale for a long time now, the result being a sharp rise in iatrogenic bacterial illnesses</w:t>
      </w:r>
      <w:r w:rsidRPr="00F84D21">
        <w:t>.</w:t>
      </w:r>
    </w:p>
    <w:p w14:paraId="33075F29" w14:textId="77777777" w:rsidR="00BF09AC" w:rsidRPr="00F84D21" w:rsidRDefault="00BF09AC" w:rsidP="00BF09AC">
      <w:pPr>
        <w:rPr>
          <w:rStyle w:val="StyleUnderline"/>
        </w:rPr>
      </w:pPr>
      <w:r w:rsidRPr="00F84D21">
        <w:rPr>
          <w:rStyle w:val="StyleUnderline"/>
        </w:rPr>
        <w:t>Overuse</w:t>
      </w:r>
      <w:r w:rsidRPr="00F84D21">
        <w:rPr>
          <w:sz w:val="16"/>
        </w:rPr>
        <w:t xml:space="preserve"> of antibiotics and commercial products containing them </w:t>
      </w:r>
      <w:r w:rsidRPr="00F84D21">
        <w:rPr>
          <w:rStyle w:val="Emphasis"/>
        </w:rPr>
        <w:t>has helped superbugs to evolve.</w:t>
      </w:r>
      <w:r w:rsidRPr="00F84D21">
        <w:rPr>
          <w:sz w:val="16"/>
        </w:rPr>
        <w:t xml:space="preserve"> </w:t>
      </w:r>
      <w:r w:rsidRPr="00F84D21">
        <w:rPr>
          <w:rStyle w:val="StyleUnderline"/>
        </w:rPr>
        <w:t>We now</w:t>
      </w:r>
      <w:r w:rsidRPr="00F84D21">
        <w:rPr>
          <w:sz w:val="16"/>
        </w:rPr>
        <w:t xml:space="preserve"> increasingly </w:t>
      </w:r>
      <w:r w:rsidRPr="00F84D21">
        <w:rPr>
          <w:rStyle w:val="StyleUnderline"/>
        </w:rPr>
        <w:t>face microorganisms that cannot be killed by antibiotics, antifungals, antivirals, or any other chemical weapon we throw at them.</w:t>
      </w:r>
      <w:r w:rsidRPr="00F84D21">
        <w:rPr>
          <w:sz w:val="16"/>
        </w:rPr>
        <w:t xml:space="preserve"> </w:t>
      </w:r>
      <w:r w:rsidRPr="00F84D21">
        <w:rPr>
          <w:rStyle w:val="Emphasis"/>
        </w:rPr>
        <w:t>Pandemics are the major risk</w:t>
      </w:r>
      <w:r w:rsidRPr="00F84D21">
        <w:rPr>
          <w:sz w:val="16"/>
        </w:rPr>
        <w:t xml:space="preserve"> we run as a result, but it is not the only one. Overuse of </w:t>
      </w:r>
      <w:r w:rsidRPr="00F84D21">
        <w:rPr>
          <w:rStyle w:val="StyleUnderline"/>
        </w:rPr>
        <w:t>antibiotics</w:t>
      </w:r>
      <w:r w:rsidRPr="00F84D21">
        <w:rPr>
          <w:sz w:val="16"/>
        </w:rPr>
        <w:t xml:space="preserve"> by doctors, homemakers, and hospital managers </w:t>
      </w:r>
      <w:r w:rsidRPr="00F84D21">
        <w:rPr>
          <w:rStyle w:val="StyleUnderline"/>
        </w:rPr>
        <w:t>could mean that</w:t>
      </w:r>
      <w:r w:rsidRPr="00F84D21">
        <w:rPr>
          <w:sz w:val="16"/>
        </w:rPr>
        <w:t xml:space="preserve">, in the not-too-distant future, something as simple as </w:t>
      </w:r>
      <w:r w:rsidRPr="00F84D21">
        <w:rPr>
          <w:rStyle w:val="StyleUnderline"/>
        </w:rPr>
        <w:t xml:space="preserve">a minor cut could again become </w:t>
      </w:r>
      <w:r w:rsidRPr="00F84D21">
        <w:rPr>
          <w:rStyle w:val="Emphasis"/>
        </w:rPr>
        <w:t>life-threatening</w:t>
      </w:r>
      <w:r w:rsidRPr="00F84D21">
        <w:rPr>
          <w:sz w:val="16"/>
        </w:rPr>
        <w:t xml:space="preserve"> if it becomes infected. Few non-medical professionals are aware that </w:t>
      </w:r>
      <w:r w:rsidRPr="00F84D21">
        <w:rPr>
          <w:rStyle w:val="StyleUnderline"/>
        </w:rPr>
        <w:t xml:space="preserve">antibiotics are the foundation on which nearly all of modern medicine rests. </w:t>
      </w:r>
      <w:r w:rsidRPr="00F84D21">
        <w:rPr>
          <w:sz w:val="16"/>
        </w:rPr>
        <w:t xml:space="preserve">Cancer therapy, organ transplants, surgeries minor and major, and even childbirth all rely on antibiotics to prevent infections. </w:t>
      </w:r>
      <w:r w:rsidRPr="00F84D21">
        <w:rPr>
          <w:rStyle w:val="StyleUnderline"/>
        </w:rPr>
        <w:t xml:space="preserve">If infections become </w:t>
      </w:r>
      <w:proofErr w:type="gramStart"/>
      <w:r w:rsidRPr="00F84D21">
        <w:rPr>
          <w:rStyle w:val="StyleUnderline"/>
        </w:rPr>
        <w:t>untreatable</w:t>
      </w:r>
      <w:proofErr w:type="gramEnd"/>
      <w:r w:rsidRPr="00F84D21">
        <w:rPr>
          <w:rStyle w:val="StyleUnderline"/>
        </w:rPr>
        <w:t xml:space="preserve"> we stand to lose most of the medical advances we have made over the past fifty years.</w:t>
      </w:r>
    </w:p>
    <w:p w14:paraId="2859CAD4" w14:textId="3CDA7320" w:rsidR="00BF09AC" w:rsidRDefault="00BF09AC" w:rsidP="00BF09AC"/>
    <w:p w14:paraId="237F5430" w14:textId="74A18142" w:rsidR="00BF09AC" w:rsidRPr="00BF09AC" w:rsidRDefault="00BF09AC" w:rsidP="00BF09AC">
      <w:pPr>
        <w:pStyle w:val="Heading4"/>
      </w:pPr>
      <w:r>
        <w:t>&lt;insert disease/superbug impact&gt;</w:t>
      </w:r>
    </w:p>
    <w:p w14:paraId="2088F9EB" w14:textId="77777777" w:rsidR="00447D0F" w:rsidRDefault="00447D0F" w:rsidP="00447D0F">
      <w:pPr>
        <w:pStyle w:val="Heading3"/>
      </w:pPr>
      <w:r>
        <w:t>Economic Collapse</w:t>
      </w:r>
    </w:p>
    <w:p w14:paraId="0FDC1E04" w14:textId="77777777" w:rsidR="00447D0F" w:rsidRDefault="00447D0F" w:rsidP="00447D0F">
      <w:pPr>
        <w:pStyle w:val="Heading4"/>
      </w:pPr>
      <w:r w:rsidRPr="005657AF">
        <w:rPr>
          <w:u w:val="single"/>
        </w:rPr>
        <w:t>Contradictions</w:t>
      </w:r>
      <w:r>
        <w:t xml:space="preserve"> in capitalism make </w:t>
      </w:r>
      <w:r w:rsidRPr="005657AF">
        <w:rPr>
          <w:u w:val="single"/>
        </w:rPr>
        <w:t>economic crises</w:t>
      </w:r>
      <w:r>
        <w:t xml:space="preserve"> inevitable. </w:t>
      </w:r>
    </w:p>
    <w:p w14:paraId="0A7848F6" w14:textId="77777777" w:rsidR="00447D0F" w:rsidRDefault="00447D0F" w:rsidP="00447D0F">
      <w:proofErr w:type="spellStart"/>
      <w:r w:rsidRPr="00E037D7">
        <w:rPr>
          <w:rStyle w:val="Heading4Char"/>
        </w:rPr>
        <w:t>Basu</w:t>
      </w:r>
      <w:proofErr w:type="spellEnd"/>
      <w:r w:rsidRPr="00E037D7">
        <w:rPr>
          <w:rStyle w:val="Heading4Char"/>
        </w:rPr>
        <w:t>, 17</w:t>
      </w:r>
      <w:r w:rsidRPr="00E037D7">
        <w:t xml:space="preserve"> (</w:t>
      </w:r>
      <w:proofErr w:type="spellStart"/>
      <w:r w:rsidRPr="00E037D7">
        <w:t>Deepankar</w:t>
      </w:r>
      <w:proofErr w:type="spellEnd"/>
      <w:r w:rsidRPr="00E037D7">
        <w:t xml:space="preserve"> </w:t>
      </w:r>
      <w:proofErr w:type="spellStart"/>
      <w:r w:rsidRPr="00E037D7">
        <w:t>Basu</w:t>
      </w:r>
      <w:proofErr w:type="spellEnd"/>
      <w:r w:rsidRPr="00E037D7">
        <w:t xml:space="preserve">, </w:t>
      </w:r>
      <w:r>
        <w:t xml:space="preserve">Ph.D. in Economics, </w:t>
      </w:r>
      <w:r w:rsidRPr="00E037D7">
        <w:t>specializes in applied econometrics with a focus on Marxian political economy, and economic development.</w:t>
      </w:r>
      <w:r>
        <w:t xml:space="preserve"> “A Unified Marxist Approach to Accumulation and Crisis in Capitalist Economies”</w:t>
      </w:r>
      <w:r w:rsidRPr="00E037D7">
        <w:t xml:space="preserve">, </w:t>
      </w:r>
      <w:r>
        <w:t>U Mass</w:t>
      </w:r>
      <w:r w:rsidRPr="00E037D7">
        <w:t xml:space="preserve">, </w:t>
      </w:r>
      <w:r>
        <w:t>2017-21</w:t>
      </w:r>
      <w:r w:rsidRPr="00E037D7">
        <w:t xml:space="preserve">, https://scholarworks.umass.edu/cgi/viewcontent.cgi?article=1238&amp;context=econ_workingpaper, </w:t>
      </w:r>
      <w:proofErr w:type="spellStart"/>
      <w:r w:rsidRPr="00E037D7">
        <w:t>mo</w:t>
      </w:r>
      <w:proofErr w:type="spellEnd"/>
      <w:r w:rsidRPr="00E037D7">
        <w:t>)</w:t>
      </w:r>
    </w:p>
    <w:p w14:paraId="4393C01C" w14:textId="77777777" w:rsidR="00447D0F" w:rsidRPr="00694995" w:rsidRDefault="00447D0F" w:rsidP="00447D0F">
      <w:pPr>
        <w:rPr>
          <w:sz w:val="16"/>
        </w:rPr>
      </w:pPr>
      <w:r w:rsidRPr="00694995">
        <w:rPr>
          <w:rStyle w:val="StyleUnderline"/>
        </w:rPr>
        <w:t>Together</w:t>
      </w:r>
      <w:r w:rsidRPr="00694995">
        <w:rPr>
          <w:sz w:val="16"/>
        </w:rPr>
        <w:t xml:space="preserve">, the </w:t>
      </w:r>
      <w:r w:rsidRPr="00694995">
        <w:rPr>
          <w:rStyle w:val="StyleUnderline"/>
        </w:rPr>
        <w:t>interlinked processes of generation, realization and accumulation of surplus value provide the</w:t>
      </w:r>
      <w:r w:rsidRPr="00694995">
        <w:rPr>
          <w:sz w:val="16"/>
        </w:rPr>
        <w:t xml:space="preserve"> primary </w:t>
      </w:r>
      <w:r w:rsidRPr="00694995">
        <w:rPr>
          <w:rStyle w:val="StyleUnderline"/>
        </w:rPr>
        <w:t>motive force behind</w:t>
      </w:r>
      <w:r w:rsidRPr="00694995">
        <w:rPr>
          <w:sz w:val="16"/>
        </w:rPr>
        <w:t xml:space="preserve"> the dynamics of </w:t>
      </w:r>
      <w:r w:rsidRPr="00694995">
        <w:rPr>
          <w:rStyle w:val="StyleUnderline"/>
        </w:rPr>
        <w:t xml:space="preserve">a capitalist economy. </w:t>
      </w:r>
      <w:r w:rsidRPr="00694995">
        <w:rPr>
          <w:sz w:val="16"/>
        </w:rPr>
        <w:t xml:space="preserve">Smooth reproduction of the system requires that the unity of these three key processes be maintained. And to do so, the system needs to produce the ‘correct’ amount of surplus value, neither too little nor too much. Since it is </w:t>
      </w:r>
      <w:r w:rsidRPr="00694995">
        <w:rPr>
          <w:rStyle w:val="Emphasis"/>
        </w:rPr>
        <w:t xml:space="preserve">an unplanned and contradictory system, </w:t>
      </w:r>
      <w:r w:rsidRPr="00694995">
        <w:rPr>
          <w:rStyle w:val="StyleUnderline"/>
        </w:rPr>
        <w:t xml:space="preserve">resting ultimately on the contradiction between use value and exchange value of the commodity form of production, a capitalist economy is neither able to know the ‘correct’ amount of surplus value nor produce it </w:t>
      </w:r>
      <w:r w:rsidRPr="00694995">
        <w:rPr>
          <w:sz w:val="16"/>
        </w:rPr>
        <w:t xml:space="preserve">any sustained manner. It is </w:t>
      </w:r>
      <w:r w:rsidRPr="00694995">
        <w:rPr>
          <w:rStyle w:val="StyleUnderline"/>
        </w:rPr>
        <w:t>forever plagued by one or the other of two problems: production of too much surplus value or production of too little surplus value.</w:t>
      </w:r>
      <w:r w:rsidRPr="00694995">
        <w:rPr>
          <w:sz w:val="16"/>
        </w:rPr>
        <w:t xml:space="preserve"> Under the former scenario, the economy faces a crisis of excess surplus value, and in the latter case, a crisis of deficient surplus value.</w:t>
      </w:r>
    </w:p>
    <w:p w14:paraId="163DDB99" w14:textId="77777777" w:rsidR="00447D0F" w:rsidRPr="00D9622F" w:rsidRDefault="00447D0F" w:rsidP="00447D0F">
      <w:pPr>
        <w:rPr>
          <w:sz w:val="16"/>
        </w:rPr>
      </w:pPr>
      <w:r w:rsidRPr="00E037D7">
        <w:rPr>
          <w:rStyle w:val="StyleUnderline"/>
        </w:rPr>
        <w:t>Both</w:t>
      </w:r>
      <w:r w:rsidRPr="00D9622F">
        <w:rPr>
          <w:sz w:val="16"/>
        </w:rPr>
        <w:t xml:space="preserve"> types of </w:t>
      </w:r>
      <w:proofErr w:type="gramStart"/>
      <w:r w:rsidRPr="00D9622F">
        <w:rPr>
          <w:sz w:val="16"/>
        </w:rPr>
        <w:t>crisis</w:t>
      </w:r>
      <w:proofErr w:type="gramEnd"/>
      <w:r w:rsidRPr="00D9622F">
        <w:rPr>
          <w:sz w:val="16"/>
        </w:rPr>
        <w:t xml:space="preserve"> </w:t>
      </w:r>
      <w:r w:rsidRPr="00E037D7">
        <w:rPr>
          <w:rStyle w:val="StyleUnderline"/>
        </w:rPr>
        <w:t xml:space="preserve">represent </w:t>
      </w:r>
      <w:r w:rsidRPr="00E037D7">
        <w:rPr>
          <w:rStyle w:val="Emphasis"/>
        </w:rPr>
        <w:t>deep and prolonged interruptions of</w:t>
      </w:r>
      <w:r w:rsidRPr="00D9622F">
        <w:rPr>
          <w:sz w:val="16"/>
        </w:rPr>
        <w:t xml:space="preserve"> the economy-wide circuit of </w:t>
      </w:r>
      <w:r w:rsidRPr="00E037D7">
        <w:rPr>
          <w:rStyle w:val="Emphasis"/>
        </w:rPr>
        <w:t>capital and manifest themselves as crises</w:t>
      </w:r>
      <w:r w:rsidRPr="00D9622F">
        <w:rPr>
          <w:sz w:val="16"/>
        </w:rPr>
        <w:t xml:space="preserve"> of overproduction, the accumulation of stocks of unsold and unsalable commodities. </w:t>
      </w:r>
      <w:r w:rsidRPr="00E037D7">
        <w:rPr>
          <w:rStyle w:val="StyleUnderline"/>
        </w:rPr>
        <w:t>The</w:t>
      </w:r>
      <w:r w:rsidRPr="00D9622F">
        <w:rPr>
          <w:sz w:val="16"/>
        </w:rPr>
        <w:t xml:space="preserve"> proximate </w:t>
      </w:r>
      <w:r w:rsidRPr="00E037D7">
        <w:rPr>
          <w:rStyle w:val="StyleUnderline"/>
        </w:rPr>
        <w:t xml:space="preserve">cause of both types of </w:t>
      </w:r>
      <w:proofErr w:type="gramStart"/>
      <w:r w:rsidRPr="00E037D7">
        <w:rPr>
          <w:rStyle w:val="StyleUnderline"/>
        </w:rPr>
        <w:t>crisis</w:t>
      </w:r>
      <w:proofErr w:type="gramEnd"/>
      <w:r w:rsidRPr="00E037D7">
        <w:rPr>
          <w:rStyle w:val="StyleUnderline"/>
        </w:rPr>
        <w:t xml:space="preserve"> is a drop in the rate of profit, which leads to sharp cutbacks</w:t>
      </w:r>
      <w:r w:rsidRPr="00D9622F">
        <w:rPr>
          <w:sz w:val="16"/>
        </w:rPr>
        <w:t xml:space="preserve"> in capital outlays, thereby interrupting the circuit of capital. </w:t>
      </w:r>
      <w:r w:rsidRPr="00D9622F">
        <w:rPr>
          <w:rStyle w:val="StyleUnderline"/>
        </w:rPr>
        <w:t>In a crisis of excess surplus value, the drop in the rate of profit arises due to a lack of aggregate demand so that commodities cannot be sold at prices to realize the full value</w:t>
      </w:r>
      <w:r w:rsidRPr="00D9622F">
        <w:rPr>
          <w:sz w:val="16"/>
        </w:rPr>
        <w:t xml:space="preserve"> (and surplus value) of commodities. </w:t>
      </w:r>
      <w:r w:rsidRPr="00D9622F">
        <w:rPr>
          <w:rStyle w:val="StyleUnderline"/>
        </w:rPr>
        <w:t>In a crisis of deficient surplus value, on the other hand, the rate of profit falls not because of insufficient aggregate demand but because of technological or social factors. Either the organic composition of capital rises or the rate of exploitation falls, leading to a fall in the rate of profit</w:t>
      </w:r>
      <w:r w:rsidRPr="00D9622F">
        <w:rPr>
          <w:sz w:val="16"/>
        </w:rPr>
        <w:t xml:space="preserve"> even when commodities are sold at their full values (or prices of production).</w:t>
      </w:r>
    </w:p>
    <w:p w14:paraId="5E1E45DC" w14:textId="77777777" w:rsidR="00447D0F" w:rsidRPr="00D9622F" w:rsidRDefault="00447D0F" w:rsidP="00447D0F">
      <w:pPr>
        <w:rPr>
          <w:sz w:val="16"/>
          <w:szCs w:val="16"/>
        </w:rPr>
      </w:pPr>
      <w:r w:rsidRPr="00D9622F">
        <w:rPr>
          <w:sz w:val="16"/>
          <w:szCs w:val="16"/>
        </w:rPr>
        <w:t>The synthetic account of Marxist approaches to capitalist crises that has been presented in this paper offers a fresh perspective on several important controversies that have marked this literature.</w:t>
      </w:r>
    </w:p>
    <w:p w14:paraId="57247A7B" w14:textId="77777777" w:rsidR="00447D0F" w:rsidRPr="006614F9" w:rsidRDefault="00447D0F" w:rsidP="006B2E89">
      <w:pPr>
        <w:rPr>
          <w:b/>
          <w:bCs/>
          <w:u w:val="single"/>
        </w:rPr>
      </w:pPr>
    </w:p>
    <w:p w14:paraId="1E2B2E04" w14:textId="77777777" w:rsidR="006B2E89" w:rsidRDefault="006B2E89" w:rsidP="006B2E89"/>
    <w:p w14:paraId="5C9088A7" w14:textId="4E025962" w:rsidR="007920AB" w:rsidRDefault="007920AB" w:rsidP="006B2E89">
      <w:pPr>
        <w:pStyle w:val="Heading3"/>
      </w:pPr>
      <w:r>
        <w:t>Extinction</w:t>
      </w:r>
    </w:p>
    <w:p w14:paraId="1B011CCB" w14:textId="77777777" w:rsidR="007920AB" w:rsidRPr="006D2D85" w:rsidRDefault="007920AB" w:rsidP="007920AB">
      <w:pPr>
        <w:pStyle w:val="Heading4"/>
        <w:rPr>
          <w:rFonts w:cs="Times New Roman"/>
        </w:rPr>
      </w:pPr>
      <w:r w:rsidRPr="006D2D85">
        <w:rPr>
          <w:rFonts w:cs="Times New Roman"/>
        </w:rPr>
        <w:t>Unchecked capitalist expansion guarantees escalating global violence and destruction---</w:t>
      </w:r>
      <w:proofErr w:type="gramStart"/>
      <w:r w:rsidRPr="00CA44FB">
        <w:rPr>
          <w:rFonts w:cs="Times New Roman"/>
        </w:rPr>
        <w:t>its</w:t>
      </w:r>
      <w:proofErr w:type="gramEnd"/>
      <w:r w:rsidRPr="00CA44FB">
        <w:rPr>
          <w:rFonts w:cs="Times New Roman"/>
        </w:rPr>
        <w:t xml:space="preserve"> </w:t>
      </w:r>
      <w:r w:rsidRPr="00CA44FB">
        <w:rPr>
          <w:rFonts w:cs="Times New Roman"/>
          <w:u w:val="single"/>
        </w:rPr>
        <w:t>try or die</w:t>
      </w:r>
      <w:r w:rsidRPr="00CA44FB">
        <w:rPr>
          <w:rFonts w:cs="Times New Roman"/>
        </w:rPr>
        <w:t xml:space="preserve"> for organized resistance</w:t>
      </w:r>
    </w:p>
    <w:p w14:paraId="14BA4C20" w14:textId="77777777" w:rsidR="007920AB" w:rsidRPr="006D2D85" w:rsidRDefault="007920AB" w:rsidP="007920AB">
      <w:r w:rsidRPr="006D2D85">
        <w:t xml:space="preserve">Jodi </w:t>
      </w:r>
      <w:r w:rsidRPr="006D2D85">
        <w:rPr>
          <w:rStyle w:val="Style13ptBold"/>
        </w:rPr>
        <w:t>Dean 15</w:t>
      </w:r>
      <w:r w:rsidRPr="006D2D85">
        <w:t>, Professor of Political Theory at Hobart and William Smith Colleges, 2015, “Red, Black, and Green,” Rethinking Marxism: A Journal of Economics, Culture &amp; Society, Vol. 27, No. 3, p. 396-404</w:t>
      </w:r>
    </w:p>
    <w:p w14:paraId="4A0719D4" w14:textId="54B8B2AA" w:rsidR="007920AB" w:rsidRDefault="007920AB" w:rsidP="007920AB">
      <w:pPr>
        <w:rPr>
          <w:sz w:val="10"/>
        </w:rPr>
      </w:pPr>
      <w:r w:rsidRPr="002A300A">
        <w:rPr>
          <w:sz w:val="10"/>
        </w:rPr>
        <w:t xml:space="preserve">A defining characteristic of capitalism is the differentiation between state and economy.2 More than an economic system for the production and circulation of value, capitalism refers to a form of society (Marx 2008, 14). In contrast with, say, feudalism, capitalist society relies on the differentiation of the economic system from the political system. That state and economy are differentiated does not mean that they are separate from one another. </w:t>
      </w:r>
      <w:r w:rsidRPr="006D2D85">
        <w:rPr>
          <w:rStyle w:val="StyleUnderline"/>
        </w:rPr>
        <w:t>States are deeply involved in economic life: they issue</w:t>
      </w:r>
      <w:r w:rsidRPr="002A300A">
        <w:rPr>
          <w:sz w:val="10"/>
        </w:rPr>
        <w:t xml:space="preserve"> and maintain </w:t>
      </w:r>
      <w:r w:rsidRPr="006D2D85">
        <w:rPr>
          <w:rStyle w:val="StyleUnderline"/>
        </w:rPr>
        <w:t>currencies, create and preserve property and markets, devise and extend the policy infrastructure of global trade</w:t>
      </w:r>
      <w:r w:rsidRPr="002A300A">
        <w:rPr>
          <w:sz w:val="10"/>
        </w:rPr>
        <w:t xml:space="preserve">, and so on. The differentiation between state and economy also does not imply complete independence, as if states themselves were not economic actors with, for example, massive purchasing, employing, and investing power. Rather, under capitalism the differentiation between state and economy points to different relations to capital accumulation, with the state focused generally on the terms and conditions of accumulation and the economy focused on the circulatory processes of accumulation itself. Leo Panitch and Sam </w:t>
      </w:r>
      <w:proofErr w:type="spellStart"/>
      <w:r w:rsidRPr="002A300A">
        <w:rPr>
          <w:sz w:val="10"/>
        </w:rPr>
        <w:t>Gindin</w:t>
      </w:r>
      <w:proofErr w:type="spellEnd"/>
      <w:r w:rsidRPr="002A300A">
        <w:rPr>
          <w:sz w:val="10"/>
        </w:rPr>
        <w:t xml:space="preserve"> (2012, 4) speak of the “relative autonomy” of capitalist states. </w:t>
      </w:r>
      <w:r w:rsidRPr="006D2D85">
        <w:rPr>
          <w:rStyle w:val="StyleUnderline"/>
        </w:rPr>
        <w:t>Political logics</w:t>
      </w:r>
      <w:r w:rsidRPr="002A300A">
        <w:rPr>
          <w:sz w:val="10"/>
        </w:rPr>
        <w:t xml:space="preserve">, rationalities, or governmentalities (to use Foucault’s term) </w:t>
      </w:r>
      <w:r w:rsidRPr="006D2D85">
        <w:rPr>
          <w:rStyle w:val="StyleUnderline"/>
        </w:rPr>
        <w:t xml:space="preserve">are irreducible to economic considerations. </w:t>
      </w:r>
      <w:r w:rsidRPr="007920AB">
        <w:rPr>
          <w:rStyle w:val="StyleUnderline"/>
        </w:rPr>
        <w:t>Capitalist states</w:t>
      </w:r>
      <w:r w:rsidRPr="006D2D85">
        <w:rPr>
          <w:rStyle w:val="StyleUnderline"/>
        </w:rPr>
        <w:t xml:space="preserve"> have capacities to </w:t>
      </w:r>
      <w:r w:rsidRPr="007920AB">
        <w:rPr>
          <w:rStyle w:val="StyleUnderline"/>
        </w:rPr>
        <w:t>act on behalf of the system</w:t>
      </w:r>
      <w:r w:rsidRPr="006D2D85">
        <w:rPr>
          <w:rStyle w:val="StyleUnderline"/>
        </w:rPr>
        <w:t xml:space="preserve"> as a whole</w:t>
      </w:r>
      <w:r w:rsidRPr="002A300A">
        <w:rPr>
          <w:sz w:val="10"/>
        </w:rPr>
        <w:t>—</w:t>
      </w:r>
      <w:r w:rsidRPr="006D2D85">
        <w:rPr>
          <w:rStyle w:val="StyleUnderline"/>
        </w:rPr>
        <w:t xml:space="preserve">capacities </w:t>
      </w:r>
      <w:r w:rsidRPr="007920AB">
        <w:rPr>
          <w:rStyle w:val="StyleUnderline"/>
        </w:rPr>
        <w:t>anchored in</w:t>
      </w:r>
      <w:r w:rsidRPr="006D2D85">
        <w:rPr>
          <w:rStyle w:val="StyleUnderline"/>
        </w:rPr>
        <w:t xml:space="preserve"> an array of </w:t>
      </w:r>
      <w:r w:rsidRPr="007920AB">
        <w:rPr>
          <w:rStyle w:val="Emphasis"/>
        </w:rPr>
        <w:t>institutions, laws, and policies</w:t>
      </w:r>
      <w:r w:rsidRPr="007920AB">
        <w:rPr>
          <w:sz w:val="10"/>
        </w:rPr>
        <w:t>.</w:t>
      </w:r>
      <w:r w:rsidRPr="002A300A">
        <w:rPr>
          <w:sz w:val="10"/>
        </w:rPr>
        <w:t xml:space="preserve"> At the same time, they are constrained by their dependence on capital accumulation. </w:t>
      </w:r>
      <w:r w:rsidRPr="006D2D85">
        <w:rPr>
          <w:rStyle w:val="StyleUnderline"/>
        </w:rPr>
        <w:t>States secure and reproduce capitalism</w:t>
      </w:r>
      <w:r w:rsidRPr="002A300A">
        <w:rPr>
          <w:sz w:val="10"/>
        </w:rPr>
        <w:t xml:space="preserve">, whether by protecting capitalists from themselves through taxes and regulatory oversight, protecting capitalists from the people through aggressive policing and surveillance, or protecting people from capitalists in those increasingly frequent emergency responses that have taken the place of planning and social welfare. </w:t>
      </w:r>
      <w:r w:rsidRPr="007920AB">
        <w:rPr>
          <w:rStyle w:val="StyleUnderline"/>
        </w:rPr>
        <w:t>The state</w:t>
      </w:r>
      <w:r w:rsidRPr="002A300A">
        <w:rPr>
          <w:sz w:val="10"/>
        </w:rPr>
        <w:t>—particularly in its contemporary extended, decentralized, and networked form—</w:t>
      </w:r>
      <w:r w:rsidRPr="007920AB">
        <w:rPr>
          <w:rStyle w:val="StyleUnderline"/>
        </w:rPr>
        <w:t>gives capitalism</w:t>
      </w:r>
      <w:r w:rsidRPr="006D2D85">
        <w:rPr>
          <w:rStyle w:val="StyleUnderline"/>
        </w:rPr>
        <w:t xml:space="preserve"> its </w:t>
      </w:r>
      <w:r w:rsidRPr="007920AB">
        <w:rPr>
          <w:rStyle w:val="StyleUnderline"/>
        </w:rPr>
        <w:t>durability. It responds</w:t>
      </w:r>
      <w:r w:rsidRPr="006D2D85">
        <w:rPr>
          <w:rStyle w:val="StyleUnderline"/>
        </w:rPr>
        <w:t xml:space="preserve"> to capitalism’s inevitable crises, </w:t>
      </w:r>
      <w:r w:rsidRPr="007920AB">
        <w:rPr>
          <w:rStyle w:val="Emphasis"/>
        </w:rPr>
        <w:t>keeping the system running even when its components break</w:t>
      </w:r>
      <w:r w:rsidRPr="006D2D85">
        <w:rPr>
          <w:rStyle w:val="Emphasis"/>
        </w:rPr>
        <w:t xml:space="preserve"> down</w:t>
      </w:r>
      <w:r w:rsidRPr="002A300A">
        <w:rPr>
          <w:sz w:val="10"/>
        </w:rPr>
        <w:t xml:space="preserve">. Under globalized capitalism, an international policy architecture aimed at securing capital flow provides massive advantages to multinational banks and corporations. The structural adjustment </w:t>
      </w:r>
      <w:r w:rsidRPr="006D2D85">
        <w:rPr>
          <w:rStyle w:val="StyleUnderline"/>
        </w:rPr>
        <w:t>policies</w:t>
      </w:r>
      <w:r w:rsidRPr="002A300A">
        <w:rPr>
          <w:sz w:val="10"/>
        </w:rPr>
        <w:t xml:space="preserve"> and austerity measures </w:t>
      </w:r>
      <w:r w:rsidRPr="006D2D85">
        <w:rPr>
          <w:rStyle w:val="StyleUnderline"/>
        </w:rPr>
        <w:t xml:space="preserve">imposed by </w:t>
      </w:r>
      <w:r w:rsidRPr="007920AB">
        <w:rPr>
          <w:rStyle w:val="StyleUnderline"/>
        </w:rPr>
        <w:t>the IMF,</w:t>
      </w:r>
      <w:r w:rsidRPr="006D2D85">
        <w:rPr>
          <w:rStyle w:val="StyleUnderline"/>
        </w:rPr>
        <w:t xml:space="preserve"> World Bank, European Central Bank, </w:t>
      </w:r>
      <w:r w:rsidRPr="007920AB">
        <w:rPr>
          <w:rStyle w:val="StyleUnderline"/>
        </w:rPr>
        <w:t xml:space="preserve">and U.S. Treasury </w:t>
      </w:r>
      <w:r w:rsidRPr="007920AB">
        <w:rPr>
          <w:rStyle w:val="Emphasis"/>
        </w:rPr>
        <w:t>determine</w:t>
      </w:r>
      <w:r w:rsidRPr="007920AB">
        <w:rPr>
          <w:sz w:val="10"/>
        </w:rPr>
        <w:t xml:space="preserve"> (although not fully or exclusively) </w:t>
      </w:r>
      <w:r w:rsidRPr="007920AB">
        <w:rPr>
          <w:rStyle w:val="Emphasis"/>
        </w:rPr>
        <w:t>the lives of billions of people</w:t>
      </w:r>
      <w:r w:rsidRPr="007920AB">
        <w:rPr>
          <w:sz w:val="10"/>
        </w:rPr>
        <w:t xml:space="preserve">, impacting basic social structures such as education and medical care, property, markets for agricultural products, transportation, currency value, energy, and the availability of potable water. </w:t>
      </w:r>
      <w:r w:rsidRPr="007920AB">
        <w:rPr>
          <w:rStyle w:val="StyleUnderline"/>
        </w:rPr>
        <w:t xml:space="preserve">The viability of communism, as an egalitarian political and economic arrangement anchored in the sovereignty of the people and in production based on need, </w:t>
      </w:r>
      <w:r w:rsidRPr="007920AB">
        <w:rPr>
          <w:rStyle w:val="Emphasis"/>
          <w:sz w:val="24"/>
        </w:rPr>
        <w:t>depends on seizing, dismantling, or redirecting this system</w:t>
      </w:r>
      <w:r w:rsidRPr="007920AB">
        <w:rPr>
          <w:sz w:val="10"/>
        </w:rPr>
        <w:t xml:space="preserve">. Naomi Klein (2014, 66–9) tells a story that illustrates the limits the global trade architecture imposes on local actors. In 2009, the Canadian province of Ontario announced the Green Energy and Green Economy Act. Its goal was to shift Ontario away from dependence on coal. As Klein explains, “The legislation created what is known as a feed-in tariff program, which allowed renewable energy providers to sell power back to the grid.” A key element of the plan was ensuring that “local municipalities, co-ops, and Indigenous communities could all get into the renewable energy market” (67). This was to be achieved by a provision requiring that a certain percentage of materials and workforce come from Ontario. Although there were various setbacks and complications, after several years the legislation seemed to have been largely successful. That’s when Japan and the EU went to the World Bank with the complaint that the local materials and workforce requirement discriminated against equipment producers outside Ontario. The World Bank agreed; the buy local provisions were illegal. </w:t>
      </w:r>
      <w:r w:rsidRPr="007920AB">
        <w:rPr>
          <w:rStyle w:val="StyleUnderline"/>
        </w:rPr>
        <w:t xml:space="preserve">The </w:t>
      </w:r>
      <w:r w:rsidRPr="007920AB">
        <w:rPr>
          <w:rStyle w:val="Emphasis"/>
        </w:rPr>
        <w:t>absence of a powerful Left enables the political Right</w:t>
      </w:r>
      <w:r w:rsidRPr="007920AB">
        <w:rPr>
          <w:sz w:val="10"/>
        </w:rPr>
        <w:t xml:space="preserve"> (in part by shifting what had been the center). The </w:t>
      </w:r>
      <w:r w:rsidRPr="007920AB">
        <w:rPr>
          <w:rStyle w:val="StyleUnderline"/>
        </w:rPr>
        <w:t>intensified inequality of the last forty years of neoliberalism testifies to the impact of left political defeat</w:t>
      </w:r>
      <w:r w:rsidRPr="007920AB">
        <w:rPr>
          <w:sz w:val="10"/>
        </w:rPr>
        <w:t xml:space="preserve">.3 </w:t>
      </w:r>
      <w:r w:rsidRPr="007920AB">
        <w:rPr>
          <w:rStyle w:val="StyleUnderline"/>
        </w:rPr>
        <w:t>Neoliberalism’s subjection of all of society to its economic criteria</w:t>
      </w:r>
      <w:r w:rsidRPr="007920AB">
        <w:rPr>
          <w:sz w:val="10"/>
        </w:rPr>
        <w:t xml:space="preserve"> of efficiency and competitiveness </w:t>
      </w:r>
      <w:r w:rsidRPr="007920AB">
        <w:rPr>
          <w:rStyle w:val="StyleUnderline"/>
        </w:rPr>
        <w:t xml:space="preserve">has been </w:t>
      </w:r>
      <w:r w:rsidRPr="007920AB">
        <w:rPr>
          <w:rStyle w:val="Emphasis"/>
        </w:rPr>
        <w:t>carried out as a political project</w:t>
      </w:r>
      <w:r w:rsidRPr="007920AB">
        <w:rPr>
          <w:sz w:val="10"/>
        </w:rPr>
        <w:t xml:space="preserve">.4 </w:t>
      </w:r>
      <w:r w:rsidRPr="007920AB">
        <w:rPr>
          <w:rStyle w:val="Emphasis"/>
        </w:rPr>
        <w:t>The political system has been the instrument</w:t>
      </w:r>
      <w:r w:rsidRPr="007920AB">
        <w:rPr>
          <w:rStyle w:val="StyleUnderline"/>
        </w:rPr>
        <w:t xml:space="preserve"> through which neoliberalism has dismantled the achievements of the welfare state, installed competition in ever more domains</w:t>
      </w:r>
      <w:r w:rsidRPr="007920AB">
        <w:rPr>
          <w:sz w:val="10"/>
        </w:rPr>
        <w:t xml:space="preserve">, expanded the finance sector, </w:t>
      </w:r>
      <w:r w:rsidRPr="007920AB">
        <w:rPr>
          <w:rStyle w:val="StyleUnderline"/>
        </w:rPr>
        <w:t>and imposed austerity</w:t>
      </w:r>
      <w:r w:rsidRPr="007920AB">
        <w:rPr>
          <w:sz w:val="10"/>
        </w:rPr>
        <w:t xml:space="preserve">. </w:t>
      </w:r>
      <w:r w:rsidRPr="007920AB">
        <w:rPr>
          <w:rStyle w:val="Emphasis"/>
        </w:rPr>
        <w:t>This is the setting</w:t>
      </w:r>
      <w:r w:rsidRPr="007920AB">
        <w:rPr>
          <w:sz w:val="10"/>
        </w:rPr>
        <w:t xml:space="preserve">, then, </w:t>
      </w:r>
      <w:r w:rsidRPr="007920AB">
        <w:rPr>
          <w:rStyle w:val="StyleUnderline"/>
        </w:rPr>
        <w:t>for my appeal to the Left to assemble itself into a party</w:t>
      </w:r>
      <w:r w:rsidRPr="007920AB">
        <w:rPr>
          <w:sz w:val="10"/>
        </w:rPr>
        <w:t xml:space="preserve">. </w:t>
      </w:r>
      <w:r w:rsidRPr="007920AB">
        <w:rPr>
          <w:rStyle w:val="Emphasis"/>
        </w:rPr>
        <w:t>Key determinants of our lives occur behind our backs</w:t>
      </w:r>
      <w:r w:rsidRPr="007920AB">
        <w:rPr>
          <w:sz w:val="10"/>
        </w:rPr>
        <w:t xml:space="preserve">—currency valuations, monetary policies, trade agreements, energy concessions, data harvesting. </w:t>
      </w:r>
      <w:r w:rsidRPr="007920AB">
        <w:rPr>
          <w:rStyle w:val="StyleUnderline"/>
        </w:rPr>
        <w:t xml:space="preserve">To </w:t>
      </w:r>
      <w:r w:rsidRPr="007920AB">
        <w:rPr>
          <w:rStyle w:val="Emphasis"/>
        </w:rPr>
        <w:t>insist</w:t>
      </w:r>
      <w:r w:rsidRPr="007920AB">
        <w:rPr>
          <w:rStyle w:val="StyleUnderline"/>
        </w:rPr>
        <w:t xml:space="preserve"> on a politics focused on isolating and archiving </w:t>
      </w:r>
      <w:r w:rsidRPr="007920AB">
        <w:rPr>
          <w:rStyle w:val="Emphasis"/>
          <w:sz w:val="24"/>
        </w:rPr>
        <w:t xml:space="preserve">singular </w:t>
      </w:r>
      <w:proofErr w:type="spellStart"/>
      <w:r w:rsidRPr="007920AB">
        <w:rPr>
          <w:rStyle w:val="Emphasis"/>
          <w:sz w:val="24"/>
        </w:rPr>
        <w:t>micropractices</w:t>
      </w:r>
      <w:proofErr w:type="spellEnd"/>
      <w:r w:rsidRPr="007920AB">
        <w:rPr>
          <w:rStyle w:val="StyleUnderline"/>
        </w:rPr>
        <w:t xml:space="preserve"> abstracted from their global capitalist context </w:t>
      </w:r>
      <w:r w:rsidRPr="007920AB">
        <w:rPr>
          <w:rStyle w:val="Emphasis"/>
          <w:sz w:val="24"/>
        </w:rPr>
        <w:t>obscures the workings of state and economy</w:t>
      </w:r>
      <w:r w:rsidRPr="007920AB">
        <w:rPr>
          <w:rStyle w:val="StyleUnderline"/>
        </w:rPr>
        <w:t xml:space="preserve"> as a capitalist system, </w:t>
      </w:r>
      <w:r w:rsidRPr="007920AB">
        <w:rPr>
          <w:rStyle w:val="Emphasis"/>
          <w:sz w:val="24"/>
        </w:rPr>
        <w:t>hinders the identification of this system as the site of ongoing harm</w:t>
      </w:r>
      <w:r w:rsidRPr="007920AB">
        <w:rPr>
          <w:rStyle w:val="StyleUnderline"/>
        </w:rPr>
        <w:t xml:space="preserve"> (exploitation, expropriation, and injustice), and </w:t>
      </w:r>
      <w:r w:rsidRPr="007920AB">
        <w:rPr>
          <w:rStyle w:val="Emphasis"/>
          <w:sz w:val="24"/>
        </w:rPr>
        <w:t>disperses political energies that could be more effective if concentrated</w:t>
      </w:r>
      <w:r w:rsidRPr="007920AB">
        <w:rPr>
          <w:sz w:val="10"/>
        </w:rPr>
        <w:t xml:space="preserve">. More fundamentally, in treating economic practices as the primary locus of left politics, </w:t>
      </w:r>
      <w:r w:rsidRPr="007920AB">
        <w:rPr>
          <w:rStyle w:val="StyleUnderline"/>
        </w:rPr>
        <w:t xml:space="preserve">such an insistence effaces the gap between politics and economics such that </w:t>
      </w:r>
      <w:r w:rsidRPr="007920AB">
        <w:rPr>
          <w:rStyle w:val="Emphasis"/>
        </w:rPr>
        <w:t>questions of strategy, of how to win, are displaced</w:t>
      </w:r>
      <w:r w:rsidRPr="007920AB">
        <w:rPr>
          <w:sz w:val="10"/>
        </w:rPr>
        <w:t xml:space="preserve">. Morrow and Brault supply a striking example of this effacement when they ask, “What is communism for, if not to improve our everyday lives?” </w:t>
      </w:r>
      <w:r w:rsidRPr="007920AB">
        <w:rPr>
          <w:rStyle w:val="StyleUnderline"/>
        </w:rPr>
        <w:t>Communism</w:t>
      </w:r>
      <w:r w:rsidRPr="007920AB">
        <w:rPr>
          <w:sz w:val="10"/>
        </w:rPr>
        <w:t xml:space="preserve">, which previous generations rendered as the world-historical struggle of the proletariat, </w:t>
      </w:r>
      <w:r w:rsidRPr="007920AB">
        <w:rPr>
          <w:rStyle w:val="StyleUnderline"/>
        </w:rPr>
        <w:t xml:space="preserve">diminishes into yet another </w:t>
      </w:r>
      <w:r w:rsidRPr="007920AB">
        <w:rPr>
          <w:rStyle w:val="Emphasis"/>
        </w:rPr>
        <w:t>option for individual self-improvement</w:t>
      </w:r>
      <w:r w:rsidRPr="007920AB">
        <w:rPr>
          <w:rStyle w:val="StyleUnderline"/>
        </w:rPr>
        <w:t>; the abolition of exploitation, expropriation, and injustice replaced by economic determinations of immediate satisfaction</w:t>
      </w:r>
      <w:r w:rsidRPr="007920AB">
        <w:rPr>
          <w:sz w:val="10"/>
        </w:rPr>
        <w:t xml:space="preserve">. As Ramsey rightly notes, Healy similarly substitutes economic alternatives for political antagonism. Two ideas voiced in the present discussion impress the urgency of the need for a left party oriented toward communism: racism (Buck 2015) and the Anthropocene (Healy 2015). </w:t>
      </w:r>
      <w:r w:rsidRPr="007920AB">
        <w:rPr>
          <w:rStyle w:val="StyleUnderline"/>
        </w:rPr>
        <w:t>Given anthropogenic climate change, the stakes of contemporary politics are</w:t>
      </w:r>
      <w:r w:rsidRPr="007920AB">
        <w:rPr>
          <w:sz w:val="10"/>
        </w:rPr>
        <w:t xml:space="preserve"> almost </w:t>
      </w:r>
      <w:r w:rsidRPr="007920AB">
        <w:rPr>
          <w:rStyle w:val="Emphasis"/>
        </w:rPr>
        <w:t>unimaginably high</w:t>
      </w:r>
      <w:r w:rsidRPr="007920AB">
        <w:rPr>
          <w:rStyle w:val="StyleUnderline"/>
        </w:rPr>
        <w:t>. They range from</w:t>
      </w:r>
      <w:r w:rsidRPr="007920AB">
        <w:rPr>
          <w:sz w:val="10"/>
        </w:rPr>
        <w:t xml:space="preserve"> the </w:t>
      </w:r>
      <w:r w:rsidRPr="007920AB">
        <w:rPr>
          <w:rStyle w:val="StyleUnderline"/>
        </w:rPr>
        <w:t>continued investment in extractive industries</w:t>
      </w:r>
      <w:r w:rsidRPr="007920AB">
        <w:rPr>
          <w:sz w:val="10"/>
        </w:rPr>
        <w:t xml:space="preserve"> and fossil fuels constitutive of the carbon-combustion complex (see Oreskes and Conway 2014), </w:t>
      </w:r>
      <w:r w:rsidRPr="007920AB">
        <w:rPr>
          <w:rStyle w:val="StyleUnderline"/>
        </w:rPr>
        <w:t>to</w:t>
      </w:r>
      <w:r w:rsidRPr="007920AB">
        <w:rPr>
          <w:sz w:val="10"/>
        </w:rPr>
        <w:t xml:space="preserve"> the dislocations accompanying </w:t>
      </w:r>
      <w:r w:rsidRPr="007920AB">
        <w:rPr>
          <w:rStyle w:val="StyleUnderline"/>
        </w:rPr>
        <w:t xml:space="preserve">mass migration in the wake of floods and droughts to the </w:t>
      </w:r>
      <w:r w:rsidRPr="007920AB">
        <w:rPr>
          <w:rStyle w:val="Emphasis"/>
        </w:rPr>
        <w:t>racist response of states</w:t>
      </w:r>
      <w:r w:rsidRPr="007920AB">
        <w:rPr>
          <w:sz w:val="10"/>
        </w:rPr>
        <w:t xml:space="preserve"> outside what Christian Parenti (2011, 9) calls the “Tropic of Chaos” (the band around the “belt of economically and politically battered post-colonial states girding the planet’s mid-latitudes,” where climate change is “beginning to hit hard”), </w:t>
      </w:r>
      <w:r w:rsidRPr="007920AB">
        <w:rPr>
          <w:rStyle w:val="Emphasis"/>
          <w:sz w:val="24"/>
        </w:rPr>
        <w:t>all the way to human extinction</w:t>
      </w:r>
      <w:r w:rsidRPr="007920AB">
        <w:rPr>
          <w:sz w:val="10"/>
        </w:rPr>
        <w:t>. That one city, state, or country brings carbon emissions under control—while certainly a step in the right direction—may be irrelevant from the standpoint of overall warming. Perhaps its carbon-emitting industries were shipped elsewhere. Perhaps another country chose to expand its own drilling operations. Climate change forces us to acknowledge that we can’t build new worlds (</w:t>
      </w:r>
      <w:proofErr w:type="spellStart"/>
      <w:r w:rsidRPr="007920AB">
        <w:rPr>
          <w:sz w:val="10"/>
        </w:rPr>
        <w:t>Helepololei</w:t>
      </w:r>
      <w:proofErr w:type="spellEnd"/>
      <w:r w:rsidRPr="007920AB">
        <w:rPr>
          <w:sz w:val="10"/>
        </w:rPr>
        <w:t xml:space="preserve">). </w:t>
      </w:r>
      <w:r w:rsidRPr="007920AB">
        <w:rPr>
          <w:rStyle w:val="StyleUnderline"/>
        </w:rPr>
        <w:t>We live in one world, the heating up of which threatens humans and other species.</w:t>
      </w:r>
      <w:r w:rsidRPr="007920AB">
        <w:rPr>
          <w:sz w:val="10"/>
        </w:rPr>
        <w:t xml:space="preserve"> </w:t>
      </w:r>
      <w:r w:rsidRPr="007920AB">
        <w:rPr>
          <w:rStyle w:val="Emphasis"/>
        </w:rPr>
        <w:t>Not all communities, economies, or ways of life are compatible</w:t>
      </w:r>
      <w:r w:rsidRPr="007920AB">
        <w:rPr>
          <w:sz w:val="10"/>
        </w:rPr>
        <w:t xml:space="preserve">. Those premised on industries and practices that continue to contribute to planetary warming have to change significantly, and soon. </w:t>
      </w:r>
      <w:r w:rsidRPr="007920AB">
        <w:rPr>
          <w:rStyle w:val="Emphasis"/>
        </w:rPr>
        <w:t>Forcing that change is the political challenge of our time</w:t>
      </w:r>
      <w:r w:rsidRPr="007920AB">
        <w:rPr>
          <w:sz w:val="10"/>
        </w:rPr>
        <w:t xml:space="preserve">. </w:t>
      </w:r>
      <w:r w:rsidRPr="007920AB">
        <w:rPr>
          <w:rStyle w:val="StyleUnderline"/>
        </w:rPr>
        <w:t xml:space="preserve">Given the persistence of </w:t>
      </w:r>
      <w:r w:rsidRPr="007920AB">
        <w:rPr>
          <w:rStyle w:val="Emphasis"/>
        </w:rPr>
        <w:t>racialized violence</w:t>
      </w:r>
      <w:r w:rsidRPr="007920AB">
        <w:rPr>
          <w:rStyle w:val="StyleUnderline"/>
        </w:rPr>
        <w:t xml:space="preserve"> and the operation of the state as an instrument for the maintenance</w:t>
      </w:r>
      <w:r w:rsidRPr="007920AB">
        <w:rPr>
          <w:sz w:val="10"/>
        </w:rPr>
        <w:t xml:space="preserve"> not only of capitalist modes of production but also and concomitantly </w:t>
      </w:r>
      <w:r w:rsidRPr="007920AB">
        <w:rPr>
          <w:rStyle w:val="StyleUnderline"/>
        </w:rPr>
        <w:t xml:space="preserve">of racialized hierarchy, the challenges of </w:t>
      </w:r>
      <w:r w:rsidRPr="007920AB">
        <w:rPr>
          <w:rStyle w:val="Emphasis"/>
        </w:rPr>
        <w:t>organizing politically across issues and identities</w:t>
      </w:r>
      <w:r w:rsidRPr="007920AB">
        <w:rPr>
          <w:rStyle w:val="StyleUnderline"/>
        </w:rPr>
        <w:t xml:space="preserve"> are almost insurmountably daunting. </w:t>
      </w:r>
      <w:r w:rsidRPr="007920AB">
        <w:rPr>
          <w:rStyle w:val="Emphasis"/>
          <w:sz w:val="24"/>
        </w:rPr>
        <w:t>No wonder the Left resorts to moralism and self-care instead</w:t>
      </w:r>
      <w:r w:rsidRPr="007920AB">
        <w:rPr>
          <w:rStyle w:val="StyleUnderline"/>
        </w:rPr>
        <w:t xml:space="preserve">. It’s </w:t>
      </w:r>
      <w:r w:rsidRPr="007920AB">
        <w:rPr>
          <w:rStyle w:val="Emphasis"/>
          <w:sz w:val="24"/>
        </w:rPr>
        <w:t>easier to catalog difference than it is to build up a Left strong enough to exercise power</w:t>
      </w:r>
      <w:r w:rsidRPr="007920AB">
        <w:rPr>
          <w:sz w:val="10"/>
        </w:rPr>
        <w:t xml:space="preserve">, especially </w:t>
      </w:r>
      <w:r w:rsidRPr="007920AB">
        <w:rPr>
          <w:rStyle w:val="StyleUnderline"/>
        </w:rPr>
        <w:t>given the traversal of state power by transnational corporations</w:t>
      </w:r>
      <w:r w:rsidRPr="007920AB">
        <w:rPr>
          <w:sz w:val="10"/>
        </w:rPr>
        <w:t xml:space="preserve">, trade, and treaties. </w:t>
      </w:r>
      <w:r w:rsidRPr="007920AB">
        <w:rPr>
          <w:rStyle w:val="StyleUnderline"/>
        </w:rPr>
        <w:t>It’s</w:t>
      </w:r>
      <w:r w:rsidRPr="007920AB">
        <w:rPr>
          <w:sz w:val="10"/>
        </w:rPr>
        <w:t xml:space="preserve"> also </w:t>
      </w:r>
      <w:r w:rsidRPr="007920AB">
        <w:rPr>
          <w:rStyle w:val="Emphasis"/>
        </w:rPr>
        <w:t>easier to go along with the dominant ideology of individualism</w:t>
      </w:r>
      <w:r w:rsidRPr="007920AB">
        <w:rPr>
          <w:rStyle w:val="StyleUnderline"/>
        </w:rPr>
        <w:t xml:space="preserve">, which enjoins us first and foremost to look after ourselves, than it is to </w:t>
      </w:r>
      <w:r w:rsidRPr="007920AB">
        <w:rPr>
          <w:rStyle w:val="Emphasis"/>
          <w:sz w:val="24"/>
        </w:rPr>
        <w:t>put ourselves aside and focus on formulating a strategy for using collective power</w:t>
      </w:r>
      <w:r w:rsidRPr="006D2D85">
        <w:rPr>
          <w:rStyle w:val="StyleUnderline"/>
        </w:rPr>
        <w:t xml:space="preserve"> to occupy, reconfigure, and redirect institutions at multiple levels</w:t>
      </w:r>
      <w:r w:rsidRPr="002A300A">
        <w:rPr>
          <w:sz w:val="10"/>
        </w:rPr>
        <w:t xml:space="preserve">. Here again, </w:t>
      </w:r>
      <w:r w:rsidRPr="006D2D85">
        <w:rPr>
          <w:rStyle w:val="Emphasis"/>
        </w:rPr>
        <w:t>not every vision of community is compatible with every other</w:t>
      </w:r>
      <w:r w:rsidRPr="006D2D85">
        <w:rPr>
          <w:rStyle w:val="StyleUnderline"/>
        </w:rPr>
        <w:t>. Those premised on fantasies of racial, religious, ethnic, or linguistic purity directly oppose those premised on diversity</w:t>
      </w:r>
      <w:r w:rsidRPr="002A300A">
        <w:rPr>
          <w:sz w:val="10"/>
        </w:rPr>
        <w:t xml:space="preserve">. Those premised on reproducing structures of class hierarchy directly oppose those insisting on equality. </w:t>
      </w:r>
      <w:r w:rsidRPr="006D2D85">
        <w:rPr>
          <w:rStyle w:val="StyleUnderline"/>
        </w:rPr>
        <w:t>If</w:t>
      </w:r>
      <w:r w:rsidRPr="002A300A">
        <w:rPr>
          <w:sz w:val="10"/>
        </w:rPr>
        <w:t xml:space="preserve"> something like </w:t>
      </w:r>
      <w:r w:rsidRPr="00CA44FB">
        <w:rPr>
          <w:rStyle w:val="StyleUnderline"/>
        </w:rPr>
        <w:t>a party of the radical Left</w:t>
      </w:r>
      <w:r w:rsidRPr="002A300A">
        <w:rPr>
          <w:sz w:val="10"/>
        </w:rPr>
        <w:t xml:space="preserve"> can stretch beyond Greece and Spain, if it </w:t>
      </w:r>
      <w:r w:rsidRPr="00CA44FB">
        <w:rPr>
          <w:rStyle w:val="StyleUnderline"/>
        </w:rPr>
        <w:t>can be imagined in North America, it will only be possible as a combination of communism, antiracism, and climate activism</w:t>
      </w:r>
      <w:r w:rsidRPr="002A300A">
        <w:rPr>
          <w:sz w:val="10"/>
        </w:rPr>
        <w:t xml:space="preserve">. I use “red, black, and green” as a heuristic for the coalition of concerns necessary for such a party. I invoke the heuristic here to double down against critics who prefer a thousand alternatives to the party form. </w:t>
      </w:r>
      <w:r w:rsidRPr="00CA44FB">
        <w:rPr>
          <w:rStyle w:val="Emphasis"/>
          <w:sz w:val="24"/>
        </w:rPr>
        <w:t>A thousand alternatives</w:t>
      </w:r>
      <w:r w:rsidRPr="002A300A">
        <w:rPr>
          <w:sz w:val="10"/>
        </w:rPr>
        <w:t xml:space="preserve"> (see Healy 2015) </w:t>
      </w:r>
      <w:proofErr w:type="gramStart"/>
      <w:r w:rsidRPr="00CA44FB">
        <w:rPr>
          <w:rStyle w:val="Emphasis"/>
          <w:sz w:val="24"/>
        </w:rPr>
        <w:t>is</w:t>
      </w:r>
      <w:proofErr w:type="gramEnd"/>
      <w:r w:rsidRPr="00CA44FB">
        <w:rPr>
          <w:rStyle w:val="Emphasis"/>
          <w:sz w:val="24"/>
        </w:rPr>
        <w:t xml:space="preserve"> no alternative</w:t>
      </w:r>
      <w:r w:rsidRPr="00CA44FB">
        <w:rPr>
          <w:rStyle w:val="StyleUnderline"/>
        </w:rPr>
        <w:t>. It leaves the political system we have</w:t>
      </w:r>
      <w:r w:rsidRPr="002A300A">
        <w:rPr>
          <w:sz w:val="10"/>
        </w:rPr>
        <w:t xml:space="preserve">—the one </w:t>
      </w:r>
      <w:r w:rsidRPr="00CA44FB">
        <w:rPr>
          <w:rStyle w:val="StyleUnderline"/>
        </w:rPr>
        <w:t>that puts all its force behind the preservation of capitalist class interests—</w:t>
      </w:r>
      <w:r w:rsidRPr="00CA44FB">
        <w:rPr>
          <w:rStyle w:val="Emphasis"/>
        </w:rPr>
        <w:t>intact</w:t>
      </w:r>
      <w:r w:rsidRPr="002A300A">
        <w:rPr>
          <w:sz w:val="10"/>
        </w:rPr>
        <w:t xml:space="preserve">. Some </w:t>
      </w:r>
      <w:r w:rsidRPr="00CA44FB">
        <w:rPr>
          <w:rStyle w:val="Emphasis"/>
        </w:rPr>
        <w:t>ideas need to be chosen, systematized into a program, and defended</w:t>
      </w:r>
      <w:r w:rsidRPr="002A300A">
        <w:rPr>
          <w:sz w:val="10"/>
        </w:rPr>
        <w:t>.</w:t>
      </w:r>
    </w:p>
    <w:p w14:paraId="4CAB0B29" w14:textId="77777777" w:rsidR="007920AB" w:rsidRPr="002A300A" w:rsidRDefault="007920AB" w:rsidP="007920AB">
      <w:pPr>
        <w:rPr>
          <w:sz w:val="10"/>
        </w:rPr>
      </w:pPr>
    </w:p>
    <w:p w14:paraId="0D76A852" w14:textId="77777777" w:rsidR="007920AB" w:rsidRPr="00277579" w:rsidRDefault="007920AB" w:rsidP="007920AB">
      <w:pPr>
        <w:pStyle w:val="Heading4"/>
      </w:pPr>
      <w:r>
        <w:t xml:space="preserve">Capital accumulation explains the AFF better and disrupting it is necessary to avoid extinction. </w:t>
      </w:r>
    </w:p>
    <w:p w14:paraId="2BD9BFAA" w14:textId="58D7F0D8" w:rsidR="007920AB" w:rsidRPr="00277579" w:rsidRDefault="007920AB" w:rsidP="007920AB">
      <w:r w:rsidRPr="00277579">
        <w:rPr>
          <w:rStyle w:val="Style13ptBold"/>
        </w:rPr>
        <w:t>Robinson</w:t>
      </w:r>
      <w:r>
        <w:t xml:space="preserve">, Sociology Prof @ UC Santa Barbra, </w:t>
      </w:r>
      <w:r w:rsidRPr="00277579">
        <w:rPr>
          <w:rStyle w:val="Style13ptBold"/>
        </w:rPr>
        <w:t>16</w:t>
      </w:r>
      <w:r w:rsidRPr="00277579">
        <w:t xml:space="preserve"> (William “Sadistic Capitalism: Six Urgent Matters for Humanity in Global Crisis,” Truthout, 4/12/16, http://www.truth-out.org/opinion/item/35596-sadistic-capitalism-six-urgent-matters-for-humanity-in-global-crisis)</w:t>
      </w:r>
    </w:p>
    <w:p w14:paraId="5B9A97A6" w14:textId="77777777" w:rsidR="007920AB" w:rsidRPr="00F17057" w:rsidRDefault="007920AB" w:rsidP="007920AB">
      <w:pPr>
        <w:rPr>
          <w:b/>
          <w:iCs/>
          <w:u w:val="single"/>
        </w:rPr>
      </w:pPr>
      <w:r w:rsidRPr="001B383B">
        <w:rPr>
          <w:sz w:val="14"/>
        </w:rPr>
        <w:t xml:space="preserve">In these mean streets of globalized capitalism in crisis, it has become profitable to turn poverty and inequality into a tourist attraction. The South African </w:t>
      </w:r>
      <w:proofErr w:type="spellStart"/>
      <w:r w:rsidRPr="001B383B">
        <w:rPr>
          <w:sz w:val="14"/>
        </w:rPr>
        <w:t>Emoya</w:t>
      </w:r>
      <w:proofErr w:type="spellEnd"/>
      <w:r w:rsidRPr="001B383B">
        <w:rPr>
          <w:sz w:val="14"/>
        </w:rPr>
        <w:t xml:space="preserve"> Luxury Hotel and Spa company has made a glamorized spectacle of it. The resort recently advertised an opportunity for tourists to stay "in our unique Shanty Town ... and experience traditional township living within a safe private game reserve environment." A cluster of simulated shanties outside of Bloemfontein that the company has constructed "is ideal for team building, braais, bachelors [parties], theme parties and an experience of a lifetime," read the ad. The luxury accommodations, made to appear from the outside as shacks, featured paraffin lamps, candles, a battery-operated radio, an outside toilet, a drum and fireplace for cooking, as well as under-floor heating, air conditioning and wireless internet access. A well-dressed, young white couple is pictured embracing in a field with the corrugated tin shanties in the background. The only thing missing in this fantasy world of sanitized space and glamorized poverty was the people themselves living in poverty. The "luxury shanty town" in South Africa is a fitting metaphor for global capitalism as a whole. </w:t>
      </w:r>
      <w:r w:rsidRPr="007920AB">
        <w:rPr>
          <w:rStyle w:val="StyleUnderline"/>
        </w:rPr>
        <w:t xml:space="preserve">Faced with a </w:t>
      </w:r>
      <w:r w:rsidRPr="007920AB">
        <w:rPr>
          <w:rStyle w:val="Emphasis"/>
        </w:rPr>
        <w:t>stagnant global economy</w:t>
      </w:r>
      <w:r w:rsidRPr="007920AB">
        <w:rPr>
          <w:rStyle w:val="StyleUnderline"/>
        </w:rPr>
        <w:t xml:space="preserve">, elites have managed to turn </w:t>
      </w:r>
      <w:r w:rsidRPr="007920AB">
        <w:rPr>
          <w:rStyle w:val="Emphasis"/>
        </w:rPr>
        <w:t>war</w:t>
      </w:r>
      <w:r w:rsidRPr="007920AB">
        <w:rPr>
          <w:rStyle w:val="StyleUnderline"/>
        </w:rPr>
        <w:t xml:space="preserve">, </w:t>
      </w:r>
      <w:r w:rsidRPr="007920AB">
        <w:rPr>
          <w:rStyle w:val="Emphasis"/>
        </w:rPr>
        <w:t>structural violence</w:t>
      </w:r>
      <w:r w:rsidRPr="007920AB">
        <w:rPr>
          <w:rStyle w:val="StyleUnderline"/>
        </w:rPr>
        <w:t xml:space="preserve"> and </w:t>
      </w:r>
      <w:r w:rsidRPr="007920AB">
        <w:rPr>
          <w:rStyle w:val="Emphasis"/>
        </w:rPr>
        <w:t>inequality</w:t>
      </w:r>
      <w:r w:rsidRPr="007920AB">
        <w:rPr>
          <w:rStyle w:val="StyleUnderline"/>
        </w:rPr>
        <w:t xml:space="preserve"> into opportunities for capital</w:t>
      </w:r>
      <w:r w:rsidRPr="007920AB">
        <w:rPr>
          <w:sz w:val="14"/>
        </w:rPr>
        <w:t xml:space="preserve">, pleasure and entertainment. It is hard not to conclude that </w:t>
      </w:r>
      <w:r w:rsidRPr="007920AB">
        <w:rPr>
          <w:rStyle w:val="StyleUnderline"/>
        </w:rPr>
        <w:t>unchecked capitalism has become</w:t>
      </w:r>
      <w:r w:rsidRPr="007920AB">
        <w:rPr>
          <w:sz w:val="14"/>
        </w:rPr>
        <w:t xml:space="preserve"> what I term "</w:t>
      </w:r>
      <w:r w:rsidRPr="007920AB">
        <w:rPr>
          <w:rStyle w:val="StyleUnderline"/>
        </w:rPr>
        <w:t>sadistic</w:t>
      </w:r>
      <w:r w:rsidRPr="007920AB">
        <w:rPr>
          <w:sz w:val="14"/>
        </w:rPr>
        <w:t xml:space="preserve"> capitalism," in which the suffering and deprivation generated by capitalism become a source of aesthetic pleasure, leisure and entertainment for others. I recently had the opportunity to travel through several countries in Latin America, the Middle East, North Africa, East Asia and throughout North America. I was on sabbatical to research what the global crisis looks like on the ground around the world. Everywhere I went, </w:t>
      </w:r>
      <w:r w:rsidRPr="007920AB">
        <w:rPr>
          <w:rStyle w:val="StyleUnderline"/>
        </w:rPr>
        <w:t>social polarization and political tensions have reached explosive dimensions</w:t>
      </w:r>
      <w:r w:rsidRPr="007920AB">
        <w:rPr>
          <w:sz w:val="14"/>
        </w:rPr>
        <w:t xml:space="preserve">. Where is the crisis headed, what are the possible outcomes and what does it tell us about global capitalism and resistance? </w:t>
      </w:r>
      <w:r w:rsidRPr="007920AB">
        <w:rPr>
          <w:rStyle w:val="StyleUnderline"/>
        </w:rPr>
        <w:t xml:space="preserve">This crisis is </w:t>
      </w:r>
      <w:r w:rsidRPr="007920AB">
        <w:rPr>
          <w:rStyle w:val="Emphasis"/>
        </w:rPr>
        <w:t>not like earlier structural crises</w:t>
      </w:r>
      <w:r w:rsidRPr="007920AB">
        <w:rPr>
          <w:rStyle w:val="StyleUnderline"/>
        </w:rPr>
        <w:t xml:space="preserve"> of world capitalism, such as in the 1930s or 1970s. This one is fast becoming </w:t>
      </w:r>
      <w:r w:rsidRPr="007920AB">
        <w:rPr>
          <w:rStyle w:val="Emphasis"/>
        </w:rPr>
        <w:t>systemic</w:t>
      </w:r>
      <w:r w:rsidRPr="007920AB">
        <w:rPr>
          <w:sz w:val="14"/>
        </w:rPr>
        <w:t xml:space="preserve">. The crisis of humanity shares aspects of earlier structural crises of world capitalism, but </w:t>
      </w:r>
      <w:r w:rsidRPr="007920AB">
        <w:rPr>
          <w:rStyle w:val="StyleUnderline"/>
        </w:rPr>
        <w:t>there are six novel, interrelated dimensions to the current moment</w:t>
      </w:r>
      <w:r w:rsidRPr="007920AB">
        <w:rPr>
          <w:sz w:val="14"/>
        </w:rPr>
        <w:t xml:space="preserve"> that I highlight here, in broad strokes, as the "big picture" context in which countries and peoples around the world are experiencing a descent into chaos and uncertainty. </w:t>
      </w:r>
      <w:r w:rsidRPr="007920AB">
        <w:rPr>
          <w:rStyle w:val="StyleUnderline"/>
        </w:rPr>
        <w:t xml:space="preserve">1) The level of </w:t>
      </w:r>
      <w:r w:rsidRPr="007920AB">
        <w:rPr>
          <w:rStyle w:val="Emphasis"/>
        </w:rPr>
        <w:t>global social polarization and inequality</w:t>
      </w:r>
      <w:r w:rsidRPr="007920AB">
        <w:rPr>
          <w:rStyle w:val="StyleUnderline"/>
        </w:rPr>
        <w:t xml:space="preserve"> is unprecedented in the face of out-of-control, over-accumulated capital</w:t>
      </w:r>
      <w:r w:rsidRPr="007920AB">
        <w:rPr>
          <w:sz w:val="14"/>
        </w:rPr>
        <w:t xml:space="preserve">. In January 2016, the development agency Oxfam published a follow-up to its report on global inequality that had been released the previous year. According to the new report, now just </w:t>
      </w:r>
      <w:r w:rsidRPr="007920AB">
        <w:rPr>
          <w:rStyle w:val="StyleUnderline"/>
        </w:rPr>
        <w:t>62 billionaires</w:t>
      </w:r>
      <w:r w:rsidRPr="007920AB">
        <w:rPr>
          <w:sz w:val="14"/>
        </w:rPr>
        <w:t xml:space="preserve"> -- down from 80 identified by the agency in its January 2015 report -- </w:t>
      </w:r>
      <w:r w:rsidRPr="007920AB">
        <w:rPr>
          <w:rStyle w:val="StyleUnderline"/>
        </w:rPr>
        <w:t>control as much wealth as one half of the world's population, and the top 1% owns more wealth than the other 99% combined</w:t>
      </w:r>
      <w:r w:rsidRPr="007920AB">
        <w:rPr>
          <w:sz w:val="14"/>
        </w:rPr>
        <w:t xml:space="preserve">. Beyond the transnational capitalist class and the upper echelons of the global power bloc, </w:t>
      </w:r>
      <w:r w:rsidRPr="007920AB">
        <w:rPr>
          <w:rStyle w:val="StyleUnderline"/>
        </w:rPr>
        <w:t>the richest 20 percent of humanity owns some 95 percent of the world's wealth, while the bottom 80 percent has to make do with just 5 percent. This</w:t>
      </w:r>
      <w:r w:rsidRPr="007920AB">
        <w:rPr>
          <w:sz w:val="14"/>
        </w:rPr>
        <w:t xml:space="preserve"> 20-80 divide of global society into haves and the have-nots is the </w:t>
      </w:r>
      <w:r w:rsidRPr="007920AB">
        <w:rPr>
          <w:rStyle w:val="StyleUnderline"/>
        </w:rPr>
        <w:t xml:space="preserve">new </w:t>
      </w:r>
      <w:r w:rsidRPr="007920AB">
        <w:rPr>
          <w:rStyle w:val="Emphasis"/>
        </w:rPr>
        <w:t>global social apartheid</w:t>
      </w:r>
      <w:r w:rsidRPr="007920AB">
        <w:rPr>
          <w:sz w:val="14"/>
        </w:rPr>
        <w:t xml:space="preserve">. </w:t>
      </w:r>
      <w:r w:rsidRPr="007920AB">
        <w:rPr>
          <w:rStyle w:val="StyleUnderline"/>
        </w:rPr>
        <w:t>It is evident not just between rich and poor countries, but within each country</w:t>
      </w:r>
      <w:r w:rsidRPr="007920AB">
        <w:rPr>
          <w:sz w:val="14"/>
        </w:rPr>
        <w:t xml:space="preserve">, North and South, </w:t>
      </w:r>
      <w:r w:rsidRPr="007920AB">
        <w:rPr>
          <w:rStyle w:val="StyleUnderline"/>
        </w:rPr>
        <w:t>with</w:t>
      </w:r>
      <w:r w:rsidRPr="007920AB">
        <w:rPr>
          <w:sz w:val="14"/>
        </w:rPr>
        <w:t xml:space="preserve"> the rise of new affluent high-consumption sectors alongside the </w:t>
      </w:r>
      <w:r w:rsidRPr="007920AB">
        <w:rPr>
          <w:rStyle w:val="StyleUnderline"/>
        </w:rPr>
        <w:t>downward mobility, "</w:t>
      </w:r>
      <w:proofErr w:type="spellStart"/>
      <w:r w:rsidRPr="007920AB">
        <w:rPr>
          <w:rStyle w:val="StyleUnderline"/>
        </w:rPr>
        <w:t>precariatization</w:t>
      </w:r>
      <w:proofErr w:type="spellEnd"/>
      <w:r w:rsidRPr="007920AB">
        <w:rPr>
          <w:rStyle w:val="StyleUnderline"/>
        </w:rPr>
        <w:t>," destabilization and expulsion</w:t>
      </w:r>
      <w:r w:rsidRPr="007920AB">
        <w:rPr>
          <w:sz w:val="14"/>
        </w:rPr>
        <w:t xml:space="preserve"> of majorities. </w:t>
      </w:r>
      <w:r w:rsidRPr="007920AB">
        <w:rPr>
          <w:rStyle w:val="Emphasis"/>
        </w:rPr>
        <w:t>Escalating inequalities</w:t>
      </w:r>
      <w:r w:rsidRPr="007920AB">
        <w:rPr>
          <w:rStyle w:val="StyleUnderline"/>
        </w:rPr>
        <w:t xml:space="preserve"> fuel capitalism's chronic problem of </w:t>
      </w:r>
      <w:r w:rsidRPr="007920AB">
        <w:rPr>
          <w:rStyle w:val="Emphasis"/>
        </w:rPr>
        <w:t>over-accumulation</w:t>
      </w:r>
      <w:r w:rsidRPr="007920AB">
        <w:rPr>
          <w:sz w:val="14"/>
        </w:rPr>
        <w:t xml:space="preserve">: The transnational capitalist class cannot find productive outlets to unload the enormous amounts of surplus it has accumulated, </w:t>
      </w:r>
      <w:r w:rsidRPr="007920AB">
        <w:rPr>
          <w:rStyle w:val="StyleUnderline"/>
        </w:rPr>
        <w:t xml:space="preserve">leading to </w:t>
      </w:r>
      <w:r w:rsidRPr="007920AB">
        <w:rPr>
          <w:rStyle w:val="Emphasis"/>
        </w:rPr>
        <w:t>stagnation in the world economy</w:t>
      </w:r>
      <w:r w:rsidRPr="007920AB">
        <w:rPr>
          <w:rStyle w:val="StyleUnderline"/>
        </w:rPr>
        <w:t xml:space="preserve">. The signs of an </w:t>
      </w:r>
      <w:r w:rsidRPr="007920AB">
        <w:rPr>
          <w:rStyle w:val="Emphasis"/>
        </w:rPr>
        <w:t>impending depression</w:t>
      </w:r>
      <w:r w:rsidRPr="007920AB">
        <w:rPr>
          <w:rStyle w:val="StyleUnderline"/>
        </w:rPr>
        <w:t xml:space="preserve"> are everywhere</w:t>
      </w:r>
      <w:r w:rsidRPr="007920AB">
        <w:rPr>
          <w:sz w:val="14"/>
        </w:rPr>
        <w:t xml:space="preserve">. The front page of the February 20 issue of The Economist read, "The World Economy: Out of Ammo?" </w:t>
      </w:r>
      <w:r w:rsidRPr="007920AB">
        <w:rPr>
          <w:rStyle w:val="StyleUnderline"/>
        </w:rPr>
        <w:t>Extreme levels of social polarization present a challenge to dominant groups</w:t>
      </w:r>
      <w:r w:rsidRPr="007920AB">
        <w:rPr>
          <w:sz w:val="14"/>
        </w:rPr>
        <w:t xml:space="preserve">. They strive to purchase the loyalty of that 20 percent, while at the same time dividing the 80 percent, co-opting some into a hegemonic bloc and repressing the rest. Alongside the spread of frightening new systems of social control and repression is heightened dissemination through the culture industries and corporate marketing strategies that depoliticize through consumerist fantasies and the manipulation of desire. </w:t>
      </w:r>
      <w:r w:rsidRPr="007920AB">
        <w:rPr>
          <w:rStyle w:val="StyleUnderline"/>
        </w:rPr>
        <w:t>As "Trumpism"</w:t>
      </w:r>
      <w:r w:rsidRPr="007920AB">
        <w:rPr>
          <w:sz w:val="14"/>
        </w:rPr>
        <w:t xml:space="preserve"> in the United States so well </w:t>
      </w:r>
      <w:r w:rsidRPr="007920AB">
        <w:rPr>
          <w:rStyle w:val="StyleUnderline"/>
        </w:rPr>
        <w:t>illustrates, a</w:t>
      </w:r>
      <w:r w:rsidRPr="007920AB">
        <w:rPr>
          <w:sz w:val="14"/>
        </w:rPr>
        <w:t xml:space="preserve">nother </w:t>
      </w:r>
      <w:r w:rsidRPr="007920AB">
        <w:rPr>
          <w:rStyle w:val="StyleUnderline"/>
        </w:rPr>
        <w:t>strategy of co-optation is the manipulation of fear and insecurity among the downwardly mobile so</w:t>
      </w:r>
      <w:r w:rsidRPr="007920AB">
        <w:rPr>
          <w:sz w:val="14"/>
        </w:rPr>
        <w:t xml:space="preserve"> that </w:t>
      </w:r>
      <w:r w:rsidRPr="007920AB">
        <w:rPr>
          <w:rStyle w:val="StyleUnderline"/>
        </w:rPr>
        <w:t xml:space="preserve">social anxiety is channeled toward </w:t>
      </w:r>
      <w:r w:rsidRPr="007920AB">
        <w:rPr>
          <w:rStyle w:val="Emphasis"/>
        </w:rPr>
        <w:t>scapegoated communities</w:t>
      </w:r>
      <w:r w:rsidRPr="007920AB">
        <w:rPr>
          <w:rStyle w:val="StyleUnderline"/>
        </w:rPr>
        <w:t xml:space="preserve">. This psychosocial mechanism of displacing </w:t>
      </w:r>
      <w:r w:rsidRPr="007920AB">
        <w:rPr>
          <w:rStyle w:val="Emphasis"/>
        </w:rPr>
        <w:t>mass anxieties</w:t>
      </w:r>
      <w:r w:rsidRPr="007920AB">
        <w:rPr>
          <w:sz w:val="14"/>
        </w:rPr>
        <w:t xml:space="preserve"> is not new, but it </w:t>
      </w:r>
      <w:r w:rsidRPr="007920AB">
        <w:rPr>
          <w:rStyle w:val="StyleUnderline"/>
        </w:rPr>
        <w:t>appears to be increasing around the world in the face of the structural destabilization of capitalist globalization. Scapegoated communities are under siege</w:t>
      </w:r>
      <w:r w:rsidRPr="007920AB">
        <w:rPr>
          <w:sz w:val="14"/>
        </w:rPr>
        <w:t xml:space="preserve">, such as the Rohingya in Myanmar, the Muslim minority in India, the Kurds in Turkey, southern African immigrants in South Africa, and Syrian and Iraqi refugees and other immigrants in Europe. As with its 20th century predecessor, </w:t>
      </w:r>
      <w:r w:rsidRPr="007920AB">
        <w:rPr>
          <w:rStyle w:val="Emphasis"/>
        </w:rPr>
        <w:t>21st century fascism</w:t>
      </w:r>
      <w:r w:rsidRPr="007920AB">
        <w:rPr>
          <w:rStyle w:val="StyleUnderline"/>
        </w:rPr>
        <w:t xml:space="preserve"> hinges on such manipulation of social anxiety at a time of acute capitalist crisis. Extreme inequality requires extreme violence and repression that lend to projects of 21st century fascism. 2) The system is fast reaching the </w:t>
      </w:r>
      <w:r w:rsidRPr="007920AB">
        <w:rPr>
          <w:rStyle w:val="Emphasis"/>
        </w:rPr>
        <w:t>ecological limits</w:t>
      </w:r>
      <w:r w:rsidRPr="007920AB">
        <w:rPr>
          <w:rStyle w:val="StyleUnderline"/>
        </w:rPr>
        <w:t xml:space="preserve"> to its reproduction. We have reached several tipping points in</w:t>
      </w:r>
      <w:r w:rsidRPr="007920AB">
        <w:rPr>
          <w:sz w:val="14"/>
        </w:rPr>
        <w:t xml:space="preserve"> what environmental scientists refer to as </w:t>
      </w:r>
      <w:r w:rsidRPr="007920AB">
        <w:rPr>
          <w:rStyle w:val="StyleUnderline"/>
        </w:rPr>
        <w:t>nine crucial "planetary boundaries." We have already exceeded</w:t>
      </w:r>
      <w:r w:rsidRPr="007920AB">
        <w:rPr>
          <w:sz w:val="14"/>
        </w:rPr>
        <w:t xml:space="preserve"> these </w:t>
      </w:r>
      <w:r w:rsidRPr="007920AB">
        <w:rPr>
          <w:rStyle w:val="StyleUnderline"/>
        </w:rPr>
        <w:t>boundaries in</w:t>
      </w:r>
      <w:r w:rsidRPr="007920AB">
        <w:rPr>
          <w:sz w:val="14"/>
        </w:rPr>
        <w:t xml:space="preserve"> three areas -- </w:t>
      </w:r>
      <w:r w:rsidRPr="007920AB">
        <w:rPr>
          <w:rStyle w:val="Emphasis"/>
        </w:rPr>
        <w:t>climate change</w:t>
      </w:r>
      <w:r w:rsidRPr="007920AB">
        <w:rPr>
          <w:rStyle w:val="StyleUnderline"/>
        </w:rPr>
        <w:t xml:space="preserve">, the </w:t>
      </w:r>
      <w:r w:rsidRPr="007920AB">
        <w:rPr>
          <w:rStyle w:val="Emphasis"/>
        </w:rPr>
        <w:t>nitrogen cycle</w:t>
      </w:r>
      <w:r w:rsidRPr="007920AB">
        <w:rPr>
          <w:rStyle w:val="StyleUnderline"/>
        </w:rPr>
        <w:t xml:space="preserve"> and </w:t>
      </w:r>
      <w:r w:rsidRPr="007920AB">
        <w:rPr>
          <w:rStyle w:val="Emphasis"/>
        </w:rPr>
        <w:t>diversity loss</w:t>
      </w:r>
      <w:r w:rsidRPr="007920AB">
        <w:rPr>
          <w:sz w:val="14"/>
        </w:rPr>
        <w:t xml:space="preserve">. There have been five previous mass extinctions in earth's history. While all these were due to natural causes, for the first time ever, human conduct is intersecting with and fundamentally altering the earth system. We have entered what Paul </w:t>
      </w:r>
      <w:proofErr w:type="spellStart"/>
      <w:r w:rsidRPr="007920AB">
        <w:rPr>
          <w:sz w:val="14"/>
        </w:rPr>
        <w:t>Crutzen</w:t>
      </w:r>
      <w:proofErr w:type="spellEnd"/>
      <w:r w:rsidRPr="007920AB">
        <w:rPr>
          <w:sz w:val="14"/>
        </w:rPr>
        <w:t xml:space="preserve">, the Dutch environmental scientist and Nobel Prize winner, termed the Anthropocene -- a new age in which humans have transformed up to half of the world's surface. We are altering the composition of the atmosphere and </w:t>
      </w:r>
      <w:r w:rsidRPr="007920AB">
        <w:rPr>
          <w:rStyle w:val="Emphasis"/>
        </w:rPr>
        <w:t>acidifying the oceans</w:t>
      </w:r>
      <w:r w:rsidRPr="007920AB">
        <w:rPr>
          <w:sz w:val="14"/>
        </w:rPr>
        <w:t xml:space="preserve"> at a rate that </w:t>
      </w:r>
      <w:r w:rsidRPr="007920AB">
        <w:rPr>
          <w:rStyle w:val="Emphasis"/>
        </w:rPr>
        <w:t>undermines the conditions for life</w:t>
      </w:r>
      <w:r w:rsidRPr="007920AB">
        <w:rPr>
          <w:sz w:val="14"/>
        </w:rPr>
        <w:t>. The ecological dimensions of global crisis cannot be understated. "We are deciding, without quite meaning to, which evolutionary pathways will remain open and which will forever be closed," observes Elizabeth Kolbert in her best seller, The Sixth Extinction. "No other creature has ever managed this ... The Sixth Extinction will continue to determine the course of life long after everything people have written and painted and built has been ground into dust." Capitalism cannot be held solely responsible. The human-nature contradiction has deep roots in civilization itself. The ancient Sumerian empires, for example, collapsed after the population over-</w:t>
      </w:r>
      <w:proofErr w:type="spellStart"/>
      <w:r w:rsidRPr="007920AB">
        <w:rPr>
          <w:sz w:val="14"/>
        </w:rPr>
        <w:t>salinated</w:t>
      </w:r>
      <w:proofErr w:type="spellEnd"/>
      <w:r w:rsidRPr="007920AB">
        <w:rPr>
          <w:sz w:val="14"/>
        </w:rPr>
        <w:t xml:space="preserve"> their crop soil. The Mayan city-state network collapsed about AD 900 due to deforestation. And the former Soviet Union </w:t>
      </w:r>
      <w:proofErr w:type="spellStart"/>
      <w:r w:rsidRPr="007920AB">
        <w:rPr>
          <w:sz w:val="14"/>
        </w:rPr>
        <w:t>wrecked havoc</w:t>
      </w:r>
      <w:proofErr w:type="spellEnd"/>
      <w:r w:rsidRPr="007920AB">
        <w:rPr>
          <w:sz w:val="14"/>
        </w:rPr>
        <w:t xml:space="preserve"> on the environment. However, </w:t>
      </w:r>
      <w:r w:rsidRPr="007920AB">
        <w:rPr>
          <w:rStyle w:val="StyleUnderline"/>
        </w:rPr>
        <w:t>given capital's implacable impulse to accumulate profit and its accelerated commodification of nature, it is difficult to imagine that the environmental catastrophe can be resolved within the capitalist system. "Green capitalism" appears as an oxymoron</w:t>
      </w:r>
      <w:r w:rsidRPr="007920AB">
        <w:rPr>
          <w:sz w:val="14"/>
        </w:rPr>
        <w:t xml:space="preserve">, as sadistic capitalism's attempt to turn the ecological crisis into a profit-making opportunity, along with the conversion of poverty into a tourist attraction. </w:t>
      </w:r>
      <w:r w:rsidRPr="007920AB">
        <w:rPr>
          <w:rStyle w:val="StyleUnderline"/>
        </w:rPr>
        <w:t>3) The sheer magnitude of the means of violence is unprecedented</w:t>
      </w:r>
      <w:r w:rsidRPr="007920AB">
        <w:rPr>
          <w:sz w:val="14"/>
        </w:rPr>
        <w:t xml:space="preserve">, as is the concentrated control over the means of global communications and the production and circulation of knowledge, symbols and images. We have seen the spread of frightening </w:t>
      </w:r>
      <w:r w:rsidRPr="007920AB">
        <w:rPr>
          <w:rStyle w:val="StyleUnderline"/>
        </w:rPr>
        <w:t>new systems of social control and repression</w:t>
      </w:r>
      <w:r w:rsidRPr="007920AB">
        <w:rPr>
          <w:sz w:val="14"/>
        </w:rPr>
        <w:t xml:space="preserve"> that have </w:t>
      </w:r>
      <w:r w:rsidRPr="007920AB">
        <w:rPr>
          <w:rStyle w:val="StyleUnderline"/>
        </w:rPr>
        <w:t>brought us into</w:t>
      </w:r>
      <w:r w:rsidRPr="007920AB">
        <w:rPr>
          <w:sz w:val="14"/>
        </w:rPr>
        <w:t xml:space="preserve"> the </w:t>
      </w:r>
      <w:r w:rsidRPr="007920AB">
        <w:rPr>
          <w:rStyle w:val="StyleUnderline"/>
        </w:rPr>
        <w:t xml:space="preserve">panoptical </w:t>
      </w:r>
      <w:r w:rsidRPr="007920AB">
        <w:rPr>
          <w:rStyle w:val="Emphasis"/>
        </w:rPr>
        <w:t>surveillance</w:t>
      </w:r>
      <w:r w:rsidRPr="007920AB">
        <w:rPr>
          <w:rStyle w:val="StyleUnderline"/>
        </w:rPr>
        <w:t xml:space="preserve"> society and</w:t>
      </w:r>
      <w:r w:rsidRPr="007920AB">
        <w:rPr>
          <w:sz w:val="14"/>
        </w:rPr>
        <w:t xml:space="preserve"> the age of </w:t>
      </w:r>
      <w:r w:rsidRPr="007920AB">
        <w:rPr>
          <w:rStyle w:val="Emphasis"/>
        </w:rPr>
        <w:t>thought control</w:t>
      </w:r>
      <w:r w:rsidRPr="007920AB">
        <w:rPr>
          <w:sz w:val="14"/>
        </w:rPr>
        <w:t xml:space="preserve">. This real-life Orwellian world is in a sense more perturbing than that described by George Orwell in his iconic novel 1984. In that fictional world, people were compelled to give their obedience to the state ("Big Brother") in exchange for a quiet existence with guarantees of employment, housing and other social necessities. Now, however, the corporate and political powers that be force obedience even as the means of survival are denied to the vast majority. Global apartheid involves the creation of "green zones" that are cordoned off in each locale around the world where elites are insulated through new systems of spatial reorganization, social control and policing.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w:t>
      </w:r>
      <w:r w:rsidRPr="007920AB">
        <w:rPr>
          <w:rStyle w:val="StyleUnderline"/>
        </w:rPr>
        <w:t>gentrification, gated communities, surveillance systems, and state and private violence</w:t>
      </w:r>
      <w:r w:rsidRPr="007920AB">
        <w:rPr>
          <w:sz w:val="14"/>
        </w:rPr>
        <w:t xml:space="preserve">. Inside the world's green zones, privileged strata avail themselves of privatized social services, consumption and entertainment. They can work and communicate through internet and satellite sealed off under the protection of armies of soldiers, police and private security forces. Green zoning takes on distinct forms in each locality. In Palestine, I witnessed such zoning in the form of Israeli military checkpoints, Jewish settler-only roads and the apartheid wall. In Mexico City, the most exclusive residential areas in the upscale Santa Fe District are accessible only by helicopter and private gated roads. In Johannesburg, a surreal drive through the exclusive Sandton City area reveals rows of mansions that appear as military compounds, with private armed towers and electrical and barbed-wire fences. In Cairo, I toured satellite cities ringing the impoverished center and inner suburbs where the country's elite could live out their aspirations and fantasies. They sport gated residential complexes with spotless green lawns, private leisure and shopping centers and English-language international schools under the protection of military checkpoints and private security police. In other cities, green zoning is subtler but no less effective. In Los Angeles, where I live, the freeway system now has an express lane reserved for those that can pay an exorbitant toll. On this lane, the privileged speed by, while the rest remain one lane over, stuck in the city's notorious bumper-to-bumper traffic -- or even worse, in notoriously underfunded and underdeveloped public transportation, where it may take half a day to get to and from work. There is no barrier separating this express lane from the others. However, a near-invisible closed surveillance system monitors every movement. If a vehicle without authorization shifts into the exclusive lane, it is instantly recorded by this surveillance system and a heavy fine is imposed on the driver, under threat of impoundment, while freeway police patrols are ubiquitous. Outside of the global green zones, </w:t>
      </w:r>
      <w:r w:rsidRPr="007920AB">
        <w:rPr>
          <w:rStyle w:val="StyleUnderline"/>
        </w:rPr>
        <w:t>warfare and police containment have become normalized and sanitized</w:t>
      </w:r>
      <w:r w:rsidRPr="007920AB">
        <w:rPr>
          <w:sz w:val="14"/>
        </w:rPr>
        <w:t xml:space="preserve"> for those not directly at the receiving end of armed aggression. "Militainment" -- portraying and even </w:t>
      </w:r>
      <w:r w:rsidRPr="007920AB">
        <w:rPr>
          <w:rStyle w:val="Emphasis"/>
        </w:rPr>
        <w:t>glamorizing war and violence</w:t>
      </w:r>
      <w:r w:rsidRPr="007920AB">
        <w:rPr>
          <w:rStyle w:val="StyleUnderline"/>
        </w:rPr>
        <w:t xml:space="preserve"> as entertaining spectacles</w:t>
      </w:r>
      <w:r w:rsidRPr="007920AB">
        <w:rPr>
          <w:sz w:val="14"/>
        </w:rPr>
        <w:t xml:space="preserve"> through Hollywood films and television police shows, computer games and corporate "news" channels -- may be the epitome of sadistic capitalism. It </w:t>
      </w:r>
      <w:r w:rsidRPr="007920AB">
        <w:rPr>
          <w:rStyle w:val="StyleUnderline"/>
        </w:rPr>
        <w:t>desensitizes, bringing about complacency and indifference</w:t>
      </w:r>
      <w:r w:rsidRPr="007920AB">
        <w:rPr>
          <w:sz w:val="14"/>
        </w:rPr>
        <w:t xml:space="preserve">. In between the green zones and outright warfare are </w:t>
      </w:r>
      <w:r w:rsidRPr="007920AB">
        <w:rPr>
          <w:rStyle w:val="StyleUnderline"/>
        </w:rPr>
        <w:t>prison industrial complexes, immigrant and refugee repression and control systems, the criminalization of outcast communities and capitalist schooling</w:t>
      </w:r>
      <w:r w:rsidRPr="007920AB">
        <w:rPr>
          <w:sz w:val="14"/>
        </w:rPr>
        <w:t xml:space="preserve">. The omnipresent media and cultural apparatuses of the corporate economy, in particular, aim to </w:t>
      </w:r>
      <w:r w:rsidRPr="007920AB">
        <w:rPr>
          <w:rStyle w:val="StyleUnderline"/>
        </w:rPr>
        <w:t xml:space="preserve">colonize the mind -- to undermine the ability to think critically and outside the dominant worldview. A neofascist culture emerges through </w:t>
      </w:r>
      <w:r w:rsidRPr="007920AB">
        <w:rPr>
          <w:rStyle w:val="Emphasis"/>
        </w:rPr>
        <w:t>militarism</w:t>
      </w:r>
      <w:r w:rsidRPr="007920AB">
        <w:rPr>
          <w:rStyle w:val="StyleUnderline"/>
        </w:rPr>
        <w:t xml:space="preserve">, extreme </w:t>
      </w:r>
      <w:r w:rsidRPr="007920AB">
        <w:rPr>
          <w:rStyle w:val="Emphasis"/>
        </w:rPr>
        <w:t>masculinization</w:t>
      </w:r>
      <w:r w:rsidRPr="007920AB">
        <w:rPr>
          <w:rStyle w:val="StyleUnderline"/>
        </w:rPr>
        <w:t xml:space="preserve">, </w:t>
      </w:r>
      <w:r w:rsidRPr="007920AB">
        <w:rPr>
          <w:rStyle w:val="Emphasis"/>
        </w:rPr>
        <w:t>racism</w:t>
      </w:r>
      <w:r w:rsidRPr="007920AB">
        <w:rPr>
          <w:rStyle w:val="StyleUnderline"/>
        </w:rPr>
        <w:t xml:space="preserve"> and </w:t>
      </w:r>
      <w:r w:rsidRPr="007920AB">
        <w:rPr>
          <w:rStyle w:val="Emphasis"/>
        </w:rPr>
        <w:t>racist mobilizations</w:t>
      </w:r>
      <w:r w:rsidRPr="007920AB">
        <w:rPr>
          <w:sz w:val="14"/>
        </w:rPr>
        <w:t xml:space="preserve"> against scapegoats. </w:t>
      </w:r>
      <w:r w:rsidRPr="007920AB">
        <w:rPr>
          <w:rStyle w:val="StyleUnderline"/>
        </w:rPr>
        <w:t xml:space="preserve">4) </w:t>
      </w:r>
      <w:r w:rsidRPr="007920AB">
        <w:rPr>
          <w:rStyle w:val="Emphasis"/>
        </w:rPr>
        <w:t>We are reaching limits to the extensive expansion of capitalism</w:t>
      </w:r>
      <w:r w:rsidRPr="007920AB">
        <w:rPr>
          <w:sz w:val="14"/>
        </w:rPr>
        <w:t xml:space="preserve">. Capitalism is like riding a bicycle: When you stop pedaling the bicycle, you fall over. </w:t>
      </w:r>
      <w:r w:rsidRPr="007920AB">
        <w:rPr>
          <w:rStyle w:val="StyleUnderline"/>
        </w:rPr>
        <w:t>If the capitalist system stops expanding</w:t>
      </w:r>
      <w:r w:rsidRPr="007920AB">
        <w:rPr>
          <w:sz w:val="14"/>
        </w:rPr>
        <w:t xml:space="preserve"> outward, </w:t>
      </w:r>
      <w:r w:rsidRPr="007920AB">
        <w:rPr>
          <w:rStyle w:val="StyleUnderline"/>
        </w:rPr>
        <w:t>it enters crisis and faces collapse. In each earlier structural crisis, the system went through a new round of extensive expansion -- from</w:t>
      </w:r>
      <w:r w:rsidRPr="007920AB">
        <w:rPr>
          <w:sz w:val="14"/>
        </w:rPr>
        <w:t xml:space="preserve"> waves of </w:t>
      </w:r>
      <w:r w:rsidRPr="007920AB">
        <w:rPr>
          <w:rStyle w:val="StyleUnderline"/>
        </w:rPr>
        <w:t>colonial conquest</w:t>
      </w:r>
      <w:r w:rsidRPr="007920AB">
        <w:rPr>
          <w:sz w:val="14"/>
        </w:rPr>
        <w:t xml:space="preserve"> in earlier centuries, </w:t>
      </w:r>
      <w:r w:rsidRPr="007920AB">
        <w:rPr>
          <w:rStyle w:val="StyleUnderline"/>
        </w:rPr>
        <w:t>to the integration</w:t>
      </w:r>
      <w:r w:rsidRPr="007920AB">
        <w:rPr>
          <w:sz w:val="14"/>
        </w:rPr>
        <w:t xml:space="preserve"> in the late 20th and early 21st centuries </w:t>
      </w:r>
      <w:r w:rsidRPr="007920AB">
        <w:rPr>
          <w:rStyle w:val="StyleUnderline"/>
        </w:rPr>
        <w:t>of the</w:t>
      </w:r>
      <w:r w:rsidRPr="007920AB">
        <w:rPr>
          <w:sz w:val="14"/>
        </w:rPr>
        <w:t xml:space="preserve"> former </w:t>
      </w:r>
      <w:r w:rsidRPr="007920AB">
        <w:rPr>
          <w:rStyle w:val="StyleUnderline"/>
        </w:rPr>
        <w:t>socialist countries</w:t>
      </w:r>
      <w:r w:rsidRPr="007920AB">
        <w:rPr>
          <w:sz w:val="14"/>
        </w:rPr>
        <w:t xml:space="preserve">, China, India and other areas that had been marginally outside the system. </w:t>
      </w:r>
      <w:r w:rsidRPr="007920AB">
        <w:rPr>
          <w:rStyle w:val="StyleUnderline"/>
        </w:rPr>
        <w:t>There are no longer any new territories to integrate into world capitalism</w:t>
      </w:r>
      <w:r w:rsidRPr="007920AB">
        <w:rPr>
          <w:sz w:val="14"/>
        </w:rPr>
        <w:t xml:space="preserve">. Meanwhile, the privatization of education, health care, utilities, basic services and public land are turning those spaces in global society that were outside of capital's control into "spaces of capital." Even poverty has been turned into a commodity. What is there left to commodify? Where can the system now expand? </w:t>
      </w:r>
      <w:r w:rsidRPr="007920AB">
        <w:rPr>
          <w:rStyle w:val="StyleUnderline"/>
        </w:rPr>
        <w:t xml:space="preserve">With the limits to expansion comes a turn toward </w:t>
      </w:r>
      <w:r w:rsidRPr="007920AB">
        <w:rPr>
          <w:rStyle w:val="Emphasis"/>
        </w:rPr>
        <w:t>militarized accumulation</w:t>
      </w:r>
      <w:r w:rsidRPr="007920AB">
        <w:rPr>
          <w:rStyle w:val="StyleUnderline"/>
        </w:rPr>
        <w:t xml:space="preserve"> -- making </w:t>
      </w:r>
      <w:r w:rsidRPr="007920AB">
        <w:rPr>
          <w:rStyle w:val="Emphasis"/>
        </w:rPr>
        <w:t>wars of endless destruction</w:t>
      </w:r>
      <w:r w:rsidRPr="007920AB">
        <w:rPr>
          <w:sz w:val="14"/>
        </w:rPr>
        <w:t xml:space="preserve"> and reconstruction </w:t>
      </w:r>
      <w:r w:rsidRPr="007920AB">
        <w:rPr>
          <w:rStyle w:val="StyleUnderline"/>
        </w:rPr>
        <w:t xml:space="preserve">and expanding the </w:t>
      </w:r>
      <w:r w:rsidRPr="007920AB">
        <w:rPr>
          <w:rStyle w:val="Emphasis"/>
        </w:rPr>
        <w:t>militarization of social and political institutions</w:t>
      </w:r>
      <w:r w:rsidRPr="007920AB">
        <w:rPr>
          <w:rStyle w:val="StyleUnderline"/>
        </w:rPr>
        <w:t xml:space="preserve"> so as to continue to generate </w:t>
      </w:r>
      <w:r w:rsidRPr="007920AB">
        <w:rPr>
          <w:rStyle w:val="Emphasis"/>
        </w:rPr>
        <w:t>new opportunities for accumulation</w:t>
      </w:r>
      <w:r w:rsidRPr="007920AB">
        <w:rPr>
          <w:rStyle w:val="StyleUnderline"/>
        </w:rPr>
        <w:t xml:space="preserve"> in the face of stagnation. 5) There is the rise of a </w:t>
      </w:r>
      <w:r w:rsidRPr="007920AB">
        <w:rPr>
          <w:rStyle w:val="Emphasis"/>
        </w:rPr>
        <w:t>vast surplus population</w:t>
      </w:r>
      <w:r w:rsidRPr="007920AB">
        <w:rPr>
          <w:sz w:val="14"/>
        </w:rPr>
        <w:t xml:space="preserve"> inhabiting a "planet of slums," </w:t>
      </w:r>
      <w:r w:rsidRPr="007920AB">
        <w:rPr>
          <w:rStyle w:val="StyleUnderline"/>
        </w:rPr>
        <w:t>alienated from the productive economy</w:t>
      </w:r>
      <w:r w:rsidRPr="007920AB">
        <w:rPr>
          <w:sz w:val="14"/>
        </w:rPr>
        <w:t xml:space="preserve">, thrown into the margins and subject to these sophisticated systems of social control and destruction. </w:t>
      </w:r>
      <w:r w:rsidRPr="007920AB">
        <w:rPr>
          <w:rStyle w:val="StyleUnderline"/>
        </w:rPr>
        <w:t>Global capitalism</w:t>
      </w:r>
      <w:r w:rsidRPr="007920AB">
        <w:rPr>
          <w:sz w:val="14"/>
        </w:rPr>
        <w:t xml:space="preserve"> has no direct use for surplus humanity. But indirectly, it holds wages down everywhere and </w:t>
      </w:r>
      <w:r w:rsidRPr="007920AB">
        <w:rPr>
          <w:rStyle w:val="StyleUnderline"/>
        </w:rPr>
        <w:t xml:space="preserve">makes new systems of </w:t>
      </w:r>
      <w:r w:rsidRPr="007920AB">
        <w:rPr>
          <w:rStyle w:val="Emphasis"/>
        </w:rPr>
        <w:t>21st century slavery</w:t>
      </w:r>
      <w:r w:rsidRPr="007920AB">
        <w:rPr>
          <w:rStyle w:val="StyleUnderline"/>
        </w:rPr>
        <w:t xml:space="preserve"> possible</w:t>
      </w:r>
      <w:r w:rsidRPr="007920AB">
        <w:rPr>
          <w:sz w:val="14"/>
        </w:rPr>
        <w:t xml:space="preserve">. These systems include </w:t>
      </w:r>
      <w:r w:rsidRPr="007920AB">
        <w:rPr>
          <w:rStyle w:val="Emphasis"/>
        </w:rPr>
        <w:t>prison labor</w:t>
      </w:r>
      <w:r w:rsidRPr="007920AB">
        <w:rPr>
          <w:sz w:val="14"/>
        </w:rPr>
        <w:t xml:space="preserve">, the forced recruitment of miners at gunpoint by warlords contracted by global corporations to dig up valuable minerals in the Congo, </w:t>
      </w:r>
      <w:r w:rsidRPr="007920AB">
        <w:rPr>
          <w:rStyle w:val="Emphasis"/>
        </w:rPr>
        <w:t>sweatshops</w:t>
      </w:r>
      <w:r w:rsidRPr="007920AB">
        <w:rPr>
          <w:rStyle w:val="StyleUnderline"/>
        </w:rPr>
        <w:t xml:space="preserve"> and exploited </w:t>
      </w:r>
      <w:r w:rsidRPr="007920AB">
        <w:rPr>
          <w:rStyle w:val="Emphasis"/>
        </w:rPr>
        <w:t>immigrant communities</w:t>
      </w:r>
      <w:r w:rsidRPr="007920AB">
        <w:rPr>
          <w:sz w:val="14"/>
        </w:rPr>
        <w:t xml:space="preserve"> (including the rising tide of immigrant female caregivers for affluent populations). Furthermore, the global working class is experiencing </w:t>
      </w:r>
      <w:r w:rsidRPr="007920AB">
        <w:rPr>
          <w:rStyle w:val="StyleUnderline"/>
        </w:rPr>
        <w:t>accelerated "</w:t>
      </w:r>
      <w:proofErr w:type="spellStart"/>
      <w:r w:rsidRPr="007920AB">
        <w:rPr>
          <w:rStyle w:val="StyleUnderline"/>
        </w:rPr>
        <w:t>precariatization</w:t>
      </w:r>
      <w:proofErr w:type="spellEnd"/>
      <w:r w:rsidRPr="007920AB">
        <w:rPr>
          <w:rStyle w:val="StyleUnderline"/>
        </w:rPr>
        <w:t>."</w:t>
      </w:r>
      <w:r w:rsidRPr="007920AB">
        <w:rPr>
          <w:sz w:val="14"/>
        </w:rPr>
        <w:t xml:space="preserve"> The "new precariat" </w:t>
      </w:r>
      <w:r w:rsidRPr="007920AB">
        <w:rPr>
          <w:rStyle w:val="StyleUnderline"/>
        </w:rPr>
        <w:t>refers to</w:t>
      </w:r>
      <w:r w:rsidRPr="007920AB">
        <w:rPr>
          <w:sz w:val="14"/>
        </w:rPr>
        <w:t xml:space="preserve"> the proletariat that faces capital under today's unstable and precarious labor relations -- </w:t>
      </w:r>
      <w:r w:rsidRPr="007920AB">
        <w:rPr>
          <w:rStyle w:val="StyleUnderline"/>
        </w:rPr>
        <w:t>informalization, casualization, part-time, temp, immigrant and contract labor</w:t>
      </w:r>
      <w:r w:rsidRPr="007920AB">
        <w:rPr>
          <w:sz w:val="14"/>
        </w:rPr>
        <w:t xml:space="preserve">. As communities are uprooted everywhere, there is </w:t>
      </w:r>
      <w:r w:rsidRPr="007920AB">
        <w:rPr>
          <w:rStyle w:val="StyleUnderline"/>
        </w:rPr>
        <w:t>a rising reserve army of immigrant labor</w:t>
      </w:r>
      <w:r w:rsidRPr="007920AB">
        <w:rPr>
          <w:sz w:val="14"/>
        </w:rPr>
        <w:t xml:space="preserve">. The global working class is becoming divided into citizen and immigrant workers. The latter </w:t>
      </w:r>
      <w:r w:rsidRPr="007920AB">
        <w:rPr>
          <w:rStyle w:val="StyleUnderline"/>
        </w:rPr>
        <w:t>are</w:t>
      </w:r>
      <w:r w:rsidRPr="007920AB">
        <w:rPr>
          <w:sz w:val="14"/>
        </w:rPr>
        <w:t xml:space="preserve"> particularly attractive to transnational capital, as the lack of citizenship rights makes them </w:t>
      </w:r>
      <w:r w:rsidRPr="007920AB">
        <w:rPr>
          <w:rStyle w:val="StyleUnderline"/>
        </w:rPr>
        <w:t>particularly vulnerable, and therefore, exploitable</w:t>
      </w:r>
      <w:r w:rsidRPr="007920AB">
        <w:rPr>
          <w:sz w:val="14"/>
        </w:rPr>
        <w:t xml:space="preserve">. The challenge for dominant groups is how to contain the real and potential rebellion of surplus humanity, the immigrant workforce and the precariat. </w:t>
      </w:r>
      <w:r w:rsidRPr="007920AB">
        <w:rPr>
          <w:rStyle w:val="StyleUnderline"/>
        </w:rPr>
        <w:t xml:space="preserve">How can they contain the explosive contradictions of this system? </w:t>
      </w:r>
      <w:r w:rsidRPr="007920AB">
        <w:rPr>
          <w:sz w:val="14"/>
        </w:rPr>
        <w:t xml:space="preserve">The 21st century megacities become the battlegrounds between mass resistance movements and the new systems of mass repression. Some </w:t>
      </w:r>
      <w:r w:rsidRPr="007920AB">
        <w:rPr>
          <w:rStyle w:val="StyleUnderline"/>
        </w:rPr>
        <w:t>populations</w:t>
      </w:r>
      <w:r w:rsidRPr="007920AB">
        <w:rPr>
          <w:sz w:val="14"/>
        </w:rPr>
        <w:t xml:space="preserve"> in these cities (and also in abandoned countryside) </w:t>
      </w:r>
      <w:r w:rsidRPr="007920AB">
        <w:rPr>
          <w:rStyle w:val="StyleUnderline"/>
        </w:rPr>
        <w:t xml:space="preserve">are at risk of </w:t>
      </w:r>
      <w:r w:rsidRPr="007920AB">
        <w:rPr>
          <w:rStyle w:val="Emphasis"/>
        </w:rPr>
        <w:t>genocide</w:t>
      </w:r>
      <w:r w:rsidRPr="007920AB">
        <w:rPr>
          <w:sz w:val="14"/>
        </w:rPr>
        <w:t xml:space="preserve">, such as those in Gaza, zones in Somalia and Congo, and swaths of Iraq and Syria. 6) There is a disjuncture between a globalizing economy and a nation-state-based system of political authority. Transnational state apparatuses are incipient and do not wield enough power and authority to organize and stabilize the system, much less to impose regulations on runaway transnational capital. In the wake of the 2008 financial collapse, for instance, the governments of the G-8 and G-20 were unable to impose transnational regulation on the global financial system, despite a series of emergency summits to discuss such regulation. Elites historically have attempted to resolve the problems of over-accumulation by state policies that can regulate the anarchy of the market. However, in recent decades, transnational capital has broken free from the constraints imposed by the nation-state. The more "enlightened" elite representatives of the transnational capitalist class are now clamoring for transnational mechanisms of regulation that would allow the global ruling class to reign in the anarchy of the system in the interests of saving global capitalism from itself and from radical challenges from below. At the same time, the division of the world into some 200 competing nation-states is not the most propitious of circumstances for the global working class. Victories in popular struggles from below in any one country or region can (and often do) become diverted and even undone by the structural power of transnational capital and the direct political and military domination that this structural power affords the dominant groups. In Greece, for instance, the leftist </w:t>
      </w:r>
      <w:proofErr w:type="spellStart"/>
      <w:r w:rsidRPr="007920AB">
        <w:rPr>
          <w:sz w:val="14"/>
        </w:rPr>
        <w:t>Syriza</w:t>
      </w:r>
      <w:proofErr w:type="spellEnd"/>
      <w:r w:rsidRPr="007920AB">
        <w:rPr>
          <w:sz w:val="14"/>
        </w:rPr>
        <w:t xml:space="preserve"> party came to power in 2015 on the heels of militant worker struggles and a mass uprising. But the party abandoned its radical program as a result of the enormous pressure exerted on it from the European Central Bank and private international creditors. The Systemic Critique of Global Capitalism A growing number of transnational elites themselves now recognize that </w:t>
      </w:r>
      <w:r w:rsidRPr="007920AB">
        <w:rPr>
          <w:rStyle w:val="StyleUnderline"/>
        </w:rPr>
        <w:t>any resolution to the global crisis must involve redistribution</w:t>
      </w:r>
      <w:r w:rsidRPr="007920AB">
        <w:rPr>
          <w:sz w:val="14"/>
        </w:rPr>
        <w:t xml:space="preserve"> downward of income. </w:t>
      </w:r>
      <w:r w:rsidRPr="007920AB">
        <w:rPr>
          <w:rStyle w:val="StyleUnderline"/>
        </w:rPr>
        <w:t>However</w:t>
      </w:r>
      <w:r w:rsidRPr="007920AB">
        <w:rPr>
          <w:sz w:val="14"/>
        </w:rPr>
        <w:t xml:space="preserve">, in the viewpoint of those from below, a </w:t>
      </w:r>
      <w:r w:rsidRPr="007920AB">
        <w:rPr>
          <w:rStyle w:val="Emphasis"/>
        </w:rPr>
        <w:t>neo-Keynesian redistribution</w:t>
      </w:r>
      <w:r w:rsidRPr="007920AB">
        <w:rPr>
          <w:rStyle w:val="StyleUnderline"/>
        </w:rPr>
        <w:t xml:space="preserve"> within the prevailing corporate power structure is not enough. What is required is a</w:t>
      </w:r>
      <w:r w:rsidRPr="007920AB">
        <w:rPr>
          <w:sz w:val="14"/>
        </w:rPr>
        <w:t xml:space="preserve"> redistribution of power downward and </w:t>
      </w:r>
      <w:r w:rsidRPr="007920AB">
        <w:rPr>
          <w:rStyle w:val="StyleUnderline"/>
        </w:rPr>
        <w:t xml:space="preserve">transformation toward a system in which social need trumps private profit. </w:t>
      </w:r>
      <w:r w:rsidRPr="007920AB">
        <w:rPr>
          <w:rStyle w:val="Emphasis"/>
          <w:szCs w:val="26"/>
        </w:rPr>
        <w:t>A global rebellion against the transnational capitalist class has spread</w:t>
      </w:r>
      <w:r w:rsidRPr="007920AB">
        <w:rPr>
          <w:rStyle w:val="StyleUnderline"/>
        </w:rPr>
        <w:t xml:space="preserve"> since the financial collapse of 2008. Wherever one looks, there is popular, grassroots and leftist struggle</w:t>
      </w:r>
      <w:r w:rsidRPr="007920AB">
        <w:rPr>
          <w:sz w:val="14"/>
        </w:rPr>
        <w:t xml:space="preserve">, and the rise of new cultures of resistance: the Arab Spring; the resurgence of leftist politics in Greece, Spain and elsewhere in Europe; the tenacious resistance of Mexican social movements following the </w:t>
      </w:r>
      <w:proofErr w:type="spellStart"/>
      <w:r w:rsidRPr="007920AB">
        <w:rPr>
          <w:sz w:val="14"/>
        </w:rPr>
        <w:t>Ayotzinapa</w:t>
      </w:r>
      <w:proofErr w:type="spellEnd"/>
      <w:r w:rsidRPr="007920AB">
        <w:rPr>
          <w:sz w:val="14"/>
        </w:rPr>
        <w:t xml:space="preserve"> massacre of 2014; the favela uprising in Brazil against the government's World Cup and Olympic expulsion policies; the student strikes in Chile; the remarkable surge in the Chinese workers' movement; the shack dwellers and other poor people's campaigns in South Africa; Occupy Wall Street, the immigrant rights movement, Black Lives Matter, fast food workers' struggle and the mobilization around the Bernie Sanders presidential campaign in the United States. </w:t>
      </w:r>
      <w:r w:rsidRPr="007920AB">
        <w:rPr>
          <w:rStyle w:val="StyleUnderline"/>
        </w:rPr>
        <w:t>This global revolt is spread unevenly and faces many challenges</w:t>
      </w:r>
      <w:r w:rsidRPr="007920AB">
        <w:rPr>
          <w:sz w:val="14"/>
        </w:rPr>
        <w:t xml:space="preserve">. A number of these struggles, moreover, have suffered setbacks, such as the Greek working-class movement and, tragically, the Arab Spring. What type of a transformation is viable, and how do we achieve it? </w:t>
      </w:r>
      <w:r w:rsidRPr="007920AB">
        <w:rPr>
          <w:rStyle w:val="StyleUnderline"/>
        </w:rPr>
        <w:t xml:space="preserve">How we interpret the global crisis is itself a matter of vital importance as politics polarize worldwide between a neofascist and a popular response. The systemic critique of global capitalism must strive to influence, from this vantage point, the discourse and practice of movements for a more just distribution of wealth and power. </w:t>
      </w:r>
      <w:r w:rsidRPr="007920AB">
        <w:rPr>
          <w:rStyle w:val="Emphasis"/>
        </w:rPr>
        <w:t>Our survival may depend on it.</w:t>
      </w:r>
    </w:p>
    <w:p w14:paraId="4B2BD11A" w14:textId="60B7D057" w:rsidR="007920AB" w:rsidRDefault="007920AB" w:rsidP="007920AB"/>
    <w:p w14:paraId="06C08475" w14:textId="4461B3D9" w:rsidR="00374FC3" w:rsidRDefault="00374FC3" w:rsidP="00374FC3">
      <w:pPr>
        <w:pStyle w:val="Heading3"/>
      </w:pPr>
      <w:r>
        <w:t>Inequality</w:t>
      </w:r>
    </w:p>
    <w:p w14:paraId="544C3F06" w14:textId="77777777" w:rsidR="00374FC3" w:rsidRDefault="00374FC3" w:rsidP="00374FC3">
      <w:pPr>
        <w:pStyle w:val="Heading4"/>
      </w:pPr>
      <w:r>
        <w:t>Capitalism causes unemployment, racism, and exploitation</w:t>
      </w:r>
    </w:p>
    <w:p w14:paraId="0C1AB887" w14:textId="77777777" w:rsidR="00374FC3" w:rsidRPr="004C5F72" w:rsidRDefault="00374FC3" w:rsidP="00374FC3">
      <w:pPr>
        <w:rPr>
          <w:rStyle w:val="Style13ptBold"/>
          <w:b w:val="0"/>
          <w:bCs/>
        </w:rPr>
      </w:pPr>
      <w:proofErr w:type="spellStart"/>
      <w:r>
        <w:rPr>
          <w:rStyle w:val="Style13ptBold"/>
        </w:rPr>
        <w:t>Bonacich</w:t>
      </w:r>
      <w:proofErr w:type="spellEnd"/>
      <w:r>
        <w:rPr>
          <w:rStyle w:val="Style13ptBold"/>
        </w:rPr>
        <w:t xml:space="preserve"> &amp; </w:t>
      </w:r>
      <w:proofErr w:type="spellStart"/>
      <w:r>
        <w:rPr>
          <w:rStyle w:val="Style13ptBold"/>
        </w:rPr>
        <w:t>Alimahomed</w:t>
      </w:r>
      <w:proofErr w:type="spellEnd"/>
      <w:r>
        <w:rPr>
          <w:rStyle w:val="Style13ptBold"/>
        </w:rPr>
        <w:t xml:space="preserve">-Wilson 11 – Edna </w:t>
      </w:r>
      <w:proofErr w:type="spellStart"/>
      <w:r>
        <w:rPr>
          <w:rStyle w:val="Style13ptBold"/>
        </w:rPr>
        <w:t>Bonacich</w:t>
      </w:r>
      <w:proofErr w:type="spellEnd"/>
      <w:r>
        <w:rPr>
          <w:rStyle w:val="Style13ptBold"/>
        </w:rPr>
        <w:t xml:space="preserve"> is Professor Emeritus of Sociology and Ethnic Studies at the University of California, Riverside. Jake </w:t>
      </w:r>
      <w:proofErr w:type="spellStart"/>
      <w:r>
        <w:rPr>
          <w:rStyle w:val="Style13ptBold"/>
        </w:rPr>
        <w:t>Alimahomed</w:t>
      </w:r>
      <w:proofErr w:type="spellEnd"/>
      <w:r>
        <w:rPr>
          <w:rStyle w:val="Style13ptBold"/>
        </w:rPr>
        <w:t xml:space="preserve">-Wilson is Professor of Sociology at California State University, Long Beach (Edna &amp; Jake, “Confronting Racism, Capitalism, and Ecological Degradation: Urban Farming and the Struggle for Social Justice in Black Los Angeles” Souls, Vol. 13, Issue 2, </w:t>
      </w:r>
      <w:hyperlink r:id="rId84" w:history="1">
        <w:r w:rsidRPr="009F4E8F">
          <w:rPr>
            <w:rStyle w:val="Hyperlink"/>
          </w:rPr>
          <w:t>https://www-tandfonline-com.proxy.lib.umich.edu/doi/full/10.1080/10999949.2011.574574</w:t>
        </w:r>
      </w:hyperlink>
      <w:r>
        <w:rPr>
          <w:rStyle w:val="Style13ptBold"/>
        </w:rPr>
        <w:t>) //</w:t>
      </w:r>
      <w:proofErr w:type="spellStart"/>
      <w:r>
        <w:rPr>
          <w:rStyle w:val="Style13ptBold"/>
        </w:rPr>
        <w:t>gordon</w:t>
      </w:r>
      <w:proofErr w:type="spellEnd"/>
    </w:p>
    <w:p w14:paraId="7825C35E" w14:textId="77777777" w:rsidR="00374FC3" w:rsidRDefault="00374FC3" w:rsidP="00374FC3">
      <w:pPr>
        <w:rPr>
          <w:sz w:val="16"/>
          <w:szCs w:val="16"/>
        </w:rPr>
      </w:pPr>
      <w:r w:rsidRPr="00B54202">
        <w:rPr>
          <w:highlight w:val="cyan"/>
          <w:u w:val="single"/>
        </w:rPr>
        <w:t>Humanity</w:t>
      </w:r>
      <w:r w:rsidRPr="00B54202">
        <w:rPr>
          <w:u w:val="single"/>
        </w:rPr>
        <w:t xml:space="preserve"> as a whole </w:t>
      </w:r>
      <w:r w:rsidRPr="00BD6808">
        <w:rPr>
          <w:highlight w:val="cyan"/>
          <w:u w:val="single"/>
        </w:rPr>
        <w:t>is faced with</w:t>
      </w:r>
      <w:r w:rsidRPr="00B54202">
        <w:rPr>
          <w:u w:val="single"/>
        </w:rPr>
        <w:t xml:space="preserve"> two major crises</w:t>
      </w:r>
      <w:r>
        <w:t xml:space="preserve">. </w:t>
      </w:r>
      <w:r w:rsidRPr="00B54202">
        <w:rPr>
          <w:sz w:val="16"/>
          <w:szCs w:val="16"/>
        </w:rPr>
        <w:t xml:space="preserve">First is the crisis of ecological degradation. In the words of John Bellamy Foster, Brett Clark, and Richard York, 3 there are “nine ‘planetary boundaries’ that are crucial to maintaining an earth-system environment in which humanity can exist safely.” Climate change is only one of them. They include such other items as ocean acidification and biodiversity loss. In some </w:t>
      </w:r>
      <w:proofErr w:type="gramStart"/>
      <w:r w:rsidRPr="00B54202">
        <w:rPr>
          <w:sz w:val="16"/>
          <w:szCs w:val="16"/>
        </w:rPr>
        <w:t>cases</w:t>
      </w:r>
      <w:proofErr w:type="gramEnd"/>
      <w:r w:rsidRPr="00B54202">
        <w:rPr>
          <w:sz w:val="16"/>
          <w:szCs w:val="16"/>
        </w:rPr>
        <w:t xml:space="preserve"> we have already crossed the boundary. For example, carbon dioxide concentration in the atmosphere now exceeds the tipping point where a catastrophic rise in sea level can be avoided.</w:t>
      </w:r>
      <w:r>
        <w:rPr>
          <w:sz w:val="16"/>
          <w:szCs w:val="16"/>
        </w:rPr>
        <w:t xml:space="preserve"> </w:t>
      </w:r>
      <w:r w:rsidRPr="00B54202">
        <w:rPr>
          <w:sz w:val="16"/>
          <w:szCs w:val="16"/>
        </w:rPr>
        <w:t xml:space="preserve">The ecological crisis is directly linked to capitalist economic development. Put simply, the argument is as follows: Capitalism depends on accumulation. It cannot tolerate a steady-state economy but requires continued economic growth. Growth inevitably hits against the limits of the earth's capacity, as a source of raw materials as well as a sink for the toxic by-products of increased economic </w:t>
      </w:r>
      <w:r w:rsidRPr="00BD6808">
        <w:rPr>
          <w:sz w:val="16"/>
          <w:szCs w:val="16"/>
        </w:rPr>
        <w:t>activity. 4 The</w:t>
      </w:r>
      <w:r>
        <w:t xml:space="preserve"> </w:t>
      </w:r>
      <w:r w:rsidRPr="00B54202">
        <w:rPr>
          <w:u w:val="single"/>
        </w:rPr>
        <w:t xml:space="preserve">second crisis we </w:t>
      </w:r>
      <w:r w:rsidRPr="00B54202">
        <w:rPr>
          <w:b/>
          <w:bCs/>
          <w:u w:val="single"/>
        </w:rPr>
        <w:t xml:space="preserve">term </w:t>
      </w:r>
      <w:r w:rsidRPr="00BD6808">
        <w:rPr>
          <w:b/>
          <w:bCs/>
          <w:highlight w:val="cyan"/>
          <w:u w:val="single"/>
        </w:rPr>
        <w:t>the crisis of exclusion</w:t>
      </w:r>
      <w:r>
        <w:t xml:space="preserve">. </w:t>
      </w:r>
      <w:r w:rsidRPr="00BD6808">
        <w:rPr>
          <w:sz w:val="16"/>
          <w:szCs w:val="16"/>
        </w:rPr>
        <w:t>In Planet of Slums, Mike Davis points out that</w:t>
      </w:r>
      <w:r>
        <w:t xml:space="preserve"> </w:t>
      </w:r>
      <w:r w:rsidRPr="00BD6808">
        <w:rPr>
          <w:highlight w:val="cyan"/>
          <w:u w:val="single"/>
        </w:rPr>
        <w:t>more than one billion people</w:t>
      </w:r>
      <w:r w:rsidRPr="00B54202">
        <w:rPr>
          <w:u w:val="single"/>
        </w:rPr>
        <w:t xml:space="preserve">—almost one-sixth of the world's population—now </w:t>
      </w:r>
      <w:proofErr w:type="gramStart"/>
      <w:r w:rsidRPr="00BD6808">
        <w:rPr>
          <w:highlight w:val="cyan"/>
          <w:u w:val="single"/>
        </w:rPr>
        <w:t>live in</w:t>
      </w:r>
      <w:proofErr w:type="gramEnd"/>
      <w:r w:rsidRPr="00BD6808">
        <w:rPr>
          <w:highlight w:val="cyan"/>
          <w:u w:val="single"/>
        </w:rPr>
        <w:t xml:space="preserve"> </w:t>
      </w:r>
      <w:r w:rsidRPr="00BD6808">
        <w:rPr>
          <w:u w:val="single"/>
        </w:rPr>
        <w:t xml:space="preserve">urban </w:t>
      </w:r>
      <w:r w:rsidRPr="00BD6808">
        <w:rPr>
          <w:highlight w:val="cyan"/>
          <w:u w:val="single"/>
        </w:rPr>
        <w:t>slums</w:t>
      </w:r>
      <w:r w:rsidRPr="00B54202">
        <w:rPr>
          <w:u w:val="single"/>
        </w:rPr>
        <w:t>.</w:t>
      </w:r>
      <w:r>
        <w:t xml:space="preserve"> </w:t>
      </w:r>
      <w:r w:rsidRPr="00BD6808">
        <w:rPr>
          <w:sz w:val="16"/>
          <w:szCs w:val="16"/>
        </w:rPr>
        <w:t>5 Overlapping substantially with slum dwellers are the</w:t>
      </w:r>
      <w:r>
        <w:t xml:space="preserve"> </w:t>
      </w:r>
      <w:r w:rsidRPr="00BD6808">
        <w:rPr>
          <w:highlight w:val="cyan"/>
          <w:u w:val="single"/>
        </w:rPr>
        <w:t>billion workers</w:t>
      </w:r>
      <w:r>
        <w:t xml:space="preserve">, </w:t>
      </w:r>
      <w:r w:rsidRPr="00BD6808">
        <w:rPr>
          <w:sz w:val="16"/>
          <w:szCs w:val="16"/>
        </w:rPr>
        <w:t>representing one-third of the world's labor force, who were</w:t>
      </w:r>
      <w:r>
        <w:t xml:space="preserve"> </w:t>
      </w:r>
      <w:r w:rsidRPr="00BD6808">
        <w:rPr>
          <w:highlight w:val="cyan"/>
          <w:u w:val="single"/>
        </w:rPr>
        <w:t>either unemployed or underemployed</w:t>
      </w:r>
      <w:r w:rsidRPr="00B54202">
        <w:rPr>
          <w:u w:val="single"/>
        </w:rPr>
        <w:t xml:space="preserve"> by the late 1990s</w:t>
      </w:r>
      <w:r>
        <w:t xml:space="preserve">. </w:t>
      </w:r>
      <w:r w:rsidRPr="00BD6808">
        <w:rPr>
          <w:sz w:val="16"/>
          <w:szCs w:val="16"/>
        </w:rPr>
        <w:t>Most of them are in the Global South. Davis states: “There is no official scenario for the reincorporation of this vast mass of surplus labor into the mainstream of the world economy.” 6</w:t>
      </w:r>
      <w:r>
        <w:t xml:space="preserve"> </w:t>
      </w:r>
      <w:r w:rsidRPr="00BD6808">
        <w:rPr>
          <w:b/>
          <w:bCs/>
          <w:highlight w:val="cyan"/>
          <w:u w:val="single"/>
        </w:rPr>
        <w:t>Accumulation</w:t>
      </w:r>
      <w:r w:rsidRPr="00B54202">
        <w:rPr>
          <w:b/>
          <w:bCs/>
          <w:u w:val="single"/>
        </w:rPr>
        <w:t xml:space="preserve"> normally </w:t>
      </w:r>
      <w:r w:rsidRPr="00BD6808">
        <w:rPr>
          <w:b/>
          <w:bCs/>
          <w:highlight w:val="cyan"/>
          <w:u w:val="single"/>
        </w:rPr>
        <w:t>occurs as a result of the exploitation of labor</w:t>
      </w:r>
      <w:r>
        <w:t xml:space="preserve"> in the formal sector. </w:t>
      </w:r>
      <w:r w:rsidRPr="00BD6808">
        <w:rPr>
          <w:highlight w:val="cyan"/>
          <w:u w:val="single"/>
        </w:rPr>
        <w:t>But</w:t>
      </w:r>
      <w:r w:rsidRPr="00B54202">
        <w:rPr>
          <w:u w:val="single"/>
        </w:rPr>
        <w:t xml:space="preserve"> </w:t>
      </w:r>
      <w:r w:rsidRPr="00BD6808">
        <w:rPr>
          <w:sz w:val="16"/>
          <w:szCs w:val="16"/>
        </w:rPr>
        <w:t>a fundamental contradiction</w:t>
      </w:r>
      <w:r>
        <w:t xml:space="preserve"> </w:t>
      </w:r>
      <w:r w:rsidRPr="00BD6808">
        <w:rPr>
          <w:sz w:val="16"/>
          <w:szCs w:val="16"/>
        </w:rPr>
        <w:t>of</w:t>
      </w:r>
      <w:r>
        <w:t xml:space="preserve"> </w:t>
      </w:r>
      <w:r w:rsidRPr="00BD6808">
        <w:rPr>
          <w:highlight w:val="cyan"/>
          <w:u w:val="single"/>
        </w:rPr>
        <w:t>capitalism</w:t>
      </w:r>
      <w:r>
        <w:t xml:space="preserve"> </w:t>
      </w:r>
      <w:r w:rsidRPr="00BD6808">
        <w:rPr>
          <w:sz w:val="16"/>
          <w:szCs w:val="16"/>
        </w:rPr>
        <w:t>is that continued accumulation</w:t>
      </w:r>
      <w:r>
        <w:t xml:space="preserve"> </w:t>
      </w:r>
      <w:r w:rsidRPr="00BD6808">
        <w:rPr>
          <w:highlight w:val="cyan"/>
          <w:u w:val="single"/>
        </w:rPr>
        <w:t>inevitably results in “overaccumulation</w:t>
      </w:r>
      <w:r w:rsidRPr="00B54202">
        <w:rPr>
          <w:u w:val="single"/>
        </w:rPr>
        <w:t>,” or an abundance of capital that cannot find sufficient investment opportunities.</w:t>
      </w:r>
      <w:r>
        <w:t xml:space="preserve"> </w:t>
      </w:r>
      <w:r w:rsidRPr="00BD6808">
        <w:rPr>
          <w:sz w:val="16"/>
          <w:szCs w:val="16"/>
        </w:rPr>
        <w:t>In 2008, global GDP was about $60 trillion, whereas global financial assets were valued at $167 trillion. These figures suggest that there was over $100 trillion in excess capital that had no productive economic activity in which to invest. The global recession of 2008 appears to represent a crisis of overaccumulation that resulted in the creation of ever more fanciful financial instruments to absorb the trillions of dollars that could not find profitable investments. David Harvey has developed</w:t>
      </w:r>
      <w:r>
        <w:t xml:space="preserve"> </w:t>
      </w:r>
      <w:r w:rsidRPr="00B54202">
        <w:rPr>
          <w:b/>
          <w:bCs/>
          <w:u w:val="single"/>
        </w:rPr>
        <w:t>the concept of “</w:t>
      </w:r>
      <w:r w:rsidRPr="00BD6808">
        <w:rPr>
          <w:b/>
          <w:bCs/>
          <w:highlight w:val="cyan"/>
          <w:u w:val="single"/>
        </w:rPr>
        <w:t>accumulation by dispossession</w:t>
      </w:r>
      <w:r w:rsidRPr="00B54202">
        <w:rPr>
          <w:b/>
          <w:bCs/>
          <w:u w:val="single"/>
        </w:rPr>
        <w:t xml:space="preserve">,” </w:t>
      </w:r>
      <w:r w:rsidRPr="00BD6808">
        <w:rPr>
          <w:b/>
          <w:bCs/>
          <w:highlight w:val="cyan"/>
          <w:u w:val="single"/>
        </w:rPr>
        <w:t>the current response to overaccumulation</w:t>
      </w:r>
      <w:r w:rsidRPr="00B54202">
        <w:rPr>
          <w:b/>
          <w:bCs/>
          <w:u w:val="single"/>
        </w:rPr>
        <w:t>.</w:t>
      </w:r>
      <w:r w:rsidRPr="00B54202">
        <w:rPr>
          <w:u w:val="single"/>
        </w:rPr>
        <w:t xml:space="preserve"> 7 </w:t>
      </w:r>
      <w:r w:rsidRPr="00BD6808">
        <w:rPr>
          <w:highlight w:val="cyan"/>
          <w:u w:val="single"/>
        </w:rPr>
        <w:t>One example</w:t>
      </w:r>
      <w:r w:rsidRPr="00B54202">
        <w:rPr>
          <w:u w:val="single"/>
        </w:rPr>
        <w:t xml:space="preserve"> of this type of accumulation </w:t>
      </w:r>
      <w:r w:rsidRPr="00BD6808">
        <w:rPr>
          <w:highlight w:val="cyan"/>
          <w:u w:val="single"/>
        </w:rPr>
        <w:t>is privatization</w:t>
      </w:r>
      <w:r w:rsidRPr="00B54202">
        <w:rPr>
          <w:u w:val="single"/>
        </w:rPr>
        <w:t>, or the destruction of public resources</w:t>
      </w:r>
      <w:r>
        <w:t xml:space="preserve"> </w:t>
      </w:r>
      <w:r w:rsidRPr="00BD6808">
        <w:rPr>
          <w:sz w:val="16"/>
          <w:szCs w:val="16"/>
        </w:rPr>
        <w:t>(elimination of the commons) by private appropriation.</w:t>
      </w:r>
      <w:r>
        <w:t xml:space="preserve"> </w:t>
      </w:r>
      <w:r w:rsidRPr="00B54202">
        <w:rPr>
          <w:u w:val="single"/>
        </w:rPr>
        <w:t xml:space="preserve">In recent decades, </w:t>
      </w:r>
      <w:r w:rsidRPr="00BD6808">
        <w:rPr>
          <w:b/>
          <w:bCs/>
          <w:highlight w:val="cyan"/>
          <w:u w:val="single"/>
        </w:rPr>
        <w:t>ecosystems</w:t>
      </w:r>
      <w:r w:rsidRPr="00BD6808">
        <w:rPr>
          <w:b/>
          <w:bCs/>
          <w:u w:val="single"/>
        </w:rPr>
        <w:t xml:space="preserve"> all </w:t>
      </w:r>
      <w:r w:rsidRPr="00BD6808">
        <w:rPr>
          <w:b/>
          <w:bCs/>
          <w:highlight w:val="cyan"/>
          <w:u w:val="single"/>
        </w:rPr>
        <w:t>around the world have been plundered by</w:t>
      </w:r>
      <w:r w:rsidRPr="00BD6808">
        <w:rPr>
          <w:b/>
          <w:bCs/>
          <w:u w:val="single"/>
        </w:rPr>
        <w:t xml:space="preserve"> transnational </w:t>
      </w:r>
      <w:r w:rsidRPr="00BD6808">
        <w:rPr>
          <w:b/>
          <w:bCs/>
          <w:highlight w:val="cyan"/>
          <w:u w:val="single"/>
        </w:rPr>
        <w:t>corporations</w:t>
      </w:r>
      <w:r w:rsidRPr="00BD6808">
        <w:rPr>
          <w:u w:val="single"/>
        </w:rPr>
        <w:t>,</w:t>
      </w:r>
      <w:r w:rsidRPr="00B54202">
        <w:rPr>
          <w:u w:val="single"/>
        </w:rPr>
        <w:t xml:space="preserve"> including food and water resources, forest and timber, fisheries, and farming among other areas. This has </w:t>
      </w:r>
      <w:r w:rsidRPr="00BD6808">
        <w:rPr>
          <w:highlight w:val="cyan"/>
          <w:u w:val="single"/>
        </w:rPr>
        <w:t>led</w:t>
      </w:r>
      <w:r w:rsidRPr="00B54202">
        <w:rPr>
          <w:u w:val="single"/>
        </w:rPr>
        <w:t xml:space="preserve"> not only </w:t>
      </w:r>
      <w:r w:rsidRPr="00BD6808">
        <w:rPr>
          <w:highlight w:val="cyan"/>
          <w:u w:val="single"/>
        </w:rPr>
        <w:t>to</w:t>
      </w:r>
      <w:r w:rsidRPr="00BD6808">
        <w:rPr>
          <w:u w:val="single"/>
        </w:rPr>
        <w:t xml:space="preserve"> an assault on biodiversity and ecological stability, but also to the </w:t>
      </w:r>
      <w:r w:rsidRPr="00BD6808">
        <w:rPr>
          <w:highlight w:val="cyan"/>
          <w:u w:val="single"/>
        </w:rPr>
        <w:t>destabilization of communities that directly rely on ecological resources</w:t>
      </w:r>
      <w:r w:rsidRPr="00B54202">
        <w:rPr>
          <w:u w:val="single"/>
        </w:rPr>
        <w:t>, such as farming and fishing communities.</w:t>
      </w:r>
      <w:r>
        <w:t xml:space="preserve"> </w:t>
      </w:r>
      <w:r w:rsidRPr="00BD6808">
        <w:rPr>
          <w:sz w:val="16"/>
          <w:szCs w:val="16"/>
        </w:rPr>
        <w:t>Another example is the privatization of water, that is, transforming public water facilities into private, for-profit entities as occurred in Cochabamba, Bolivia, under the Bechtel Corporation's efforts to take ownership of the water supply of Bolivia's third-largest city.</w:t>
      </w:r>
      <w:r>
        <w:t xml:space="preserve"> </w:t>
      </w:r>
      <w:r w:rsidRPr="00BD6808">
        <w:rPr>
          <w:b/>
          <w:bCs/>
          <w:highlight w:val="cyan"/>
          <w:u w:val="single"/>
        </w:rPr>
        <w:t>Privatization</w:t>
      </w:r>
      <w:r w:rsidRPr="00BD6808">
        <w:rPr>
          <w:b/>
          <w:bCs/>
          <w:u w:val="single"/>
        </w:rPr>
        <w:t xml:space="preserve"> provides new sources of capital accumulation, even as it </w:t>
      </w:r>
      <w:r w:rsidRPr="00BD6808">
        <w:rPr>
          <w:b/>
          <w:bCs/>
          <w:highlight w:val="cyan"/>
          <w:u w:val="single"/>
        </w:rPr>
        <w:t>drives people from an ability to sustain themselves.</w:t>
      </w:r>
      <w:r w:rsidRPr="00BD6808">
        <w:rPr>
          <w:highlight w:val="cyan"/>
          <w:u w:val="single"/>
        </w:rPr>
        <w:t xml:space="preserve"> This</w:t>
      </w:r>
      <w:r w:rsidRPr="00B54202">
        <w:rPr>
          <w:u w:val="single"/>
        </w:rPr>
        <w:t xml:space="preserve"> same </w:t>
      </w:r>
      <w:r w:rsidRPr="00BD6808">
        <w:rPr>
          <w:highlight w:val="cyan"/>
          <w:u w:val="single"/>
        </w:rPr>
        <w:t>logic</w:t>
      </w:r>
      <w:r w:rsidRPr="00B54202">
        <w:rPr>
          <w:u w:val="single"/>
        </w:rPr>
        <w:t xml:space="preserve"> has also </w:t>
      </w:r>
      <w:r w:rsidRPr="00BD6808">
        <w:rPr>
          <w:highlight w:val="cyan"/>
          <w:u w:val="single"/>
        </w:rPr>
        <w:t>contributed to processes that</w:t>
      </w:r>
      <w:r w:rsidRPr="00B54202">
        <w:rPr>
          <w:u w:val="single"/>
        </w:rPr>
        <w:t xml:space="preserve"> help to </w:t>
      </w:r>
      <w:r w:rsidRPr="00BD6808">
        <w:rPr>
          <w:highlight w:val="cyan"/>
          <w:u w:val="single"/>
        </w:rPr>
        <w:t>create</w:t>
      </w:r>
      <w:r w:rsidRPr="00B54202">
        <w:rPr>
          <w:u w:val="single"/>
        </w:rPr>
        <w:t xml:space="preserve"> the one billion </w:t>
      </w:r>
      <w:r w:rsidRPr="00BD6808">
        <w:rPr>
          <w:highlight w:val="cyan"/>
          <w:u w:val="single"/>
        </w:rPr>
        <w:t>people</w:t>
      </w:r>
      <w:r w:rsidRPr="00B54202">
        <w:rPr>
          <w:u w:val="single"/>
        </w:rPr>
        <w:t xml:space="preserve"> who are excluded from direct capitalist employment and are </w:t>
      </w:r>
      <w:r w:rsidRPr="00BD6808">
        <w:rPr>
          <w:highlight w:val="cyan"/>
          <w:u w:val="single"/>
        </w:rPr>
        <w:t>forced into scrabbling for a living by any means possible</w:t>
      </w:r>
      <w:r w:rsidRPr="00B54202">
        <w:rPr>
          <w:u w:val="single"/>
        </w:rPr>
        <w:t>.</w:t>
      </w:r>
      <w:r>
        <w:rPr>
          <w:u w:val="single"/>
        </w:rPr>
        <w:t xml:space="preserve"> </w:t>
      </w:r>
      <w:r w:rsidRPr="00BD6808">
        <w:rPr>
          <w:sz w:val="16"/>
          <w:szCs w:val="16"/>
        </w:rPr>
        <w:t>Philip McMichael talks about</w:t>
      </w:r>
      <w:r>
        <w:t xml:space="preserve"> “</w:t>
      </w:r>
      <w:r w:rsidRPr="00B54202">
        <w:rPr>
          <w:u w:val="single"/>
        </w:rPr>
        <w:t xml:space="preserve">the </w:t>
      </w:r>
      <w:r w:rsidRPr="00BD6808">
        <w:rPr>
          <w:highlight w:val="cyan"/>
          <w:u w:val="single"/>
        </w:rPr>
        <w:t>casualties of progress</w:t>
      </w:r>
      <w:r w:rsidRPr="00BD6808">
        <w:rPr>
          <w:highlight w:val="cyan"/>
        </w:rPr>
        <w:t xml:space="preserve">,” </w:t>
      </w:r>
      <w:r w:rsidRPr="00BD6808">
        <w:rPr>
          <w:highlight w:val="cyan"/>
          <w:u w:val="single"/>
        </w:rPr>
        <w:t>includ</w:t>
      </w:r>
      <w:r>
        <w:t>ing “</w:t>
      </w:r>
      <w:r w:rsidRPr="00BD6808">
        <w:rPr>
          <w:highlight w:val="cyan"/>
          <w:u w:val="single"/>
        </w:rPr>
        <w:t xml:space="preserve">those regarded as redundant and at odds with </w:t>
      </w:r>
      <w:r w:rsidRPr="00BD6808">
        <w:rPr>
          <w:u w:val="single"/>
        </w:rPr>
        <w:t>the values</w:t>
      </w:r>
      <w:r w:rsidRPr="00B54202">
        <w:rPr>
          <w:u w:val="single"/>
        </w:rPr>
        <w:t xml:space="preserve"> and history </w:t>
      </w:r>
      <w:r w:rsidRPr="00BD6808">
        <w:rPr>
          <w:u w:val="single"/>
        </w:rPr>
        <w:t>of</w:t>
      </w:r>
      <w:r w:rsidRPr="00BD6808">
        <w:rPr>
          <w:highlight w:val="cyan"/>
          <w:u w:val="single"/>
        </w:rPr>
        <w:t xml:space="preserve"> capitalist modernity.</w:t>
      </w:r>
      <w:r>
        <w:t xml:space="preserve">” </w:t>
      </w:r>
      <w:r w:rsidRPr="00BD6808">
        <w:rPr>
          <w:sz w:val="16"/>
          <w:szCs w:val="16"/>
        </w:rPr>
        <w:t>8 He criticizes</w:t>
      </w:r>
      <w:r>
        <w:t xml:space="preserve"> </w:t>
      </w:r>
      <w:r w:rsidRPr="00B54202">
        <w:rPr>
          <w:u w:val="single"/>
        </w:rPr>
        <w:t>the World Bank's development model for global agriculture</w:t>
      </w:r>
      <w:r>
        <w:t xml:space="preserve">, which </w:t>
      </w:r>
      <w:r w:rsidRPr="00B54202">
        <w:rPr>
          <w:u w:val="single"/>
        </w:rPr>
        <w:t xml:space="preserve">favors heavily subsidized corporate agriculture over smallholder peasant farming </w:t>
      </w:r>
      <w:r w:rsidRPr="00BD6808">
        <w:rPr>
          <w:sz w:val="16"/>
          <w:szCs w:val="16"/>
        </w:rPr>
        <w:t>(comprising about 40 percent of humanity).</w:t>
      </w:r>
      <w:r>
        <w:t xml:space="preserve"> </w:t>
      </w:r>
      <w:r w:rsidRPr="00B54202">
        <w:rPr>
          <w:u w:val="single"/>
        </w:rPr>
        <w:t>The World Bank deems such subsistence agriculture inefficient, and in need of dismantling.</w:t>
      </w:r>
      <w:r>
        <w:t xml:space="preserve"> </w:t>
      </w:r>
      <w:r w:rsidRPr="00BD6808">
        <w:rPr>
          <w:sz w:val="16"/>
          <w:szCs w:val="16"/>
        </w:rPr>
        <w:t xml:space="preserve">The beneficiaries of such policies are the giant agribusiness corporations of the Global North. Meanwhile the new industrial jobs to which displaced peasants are supposed to move have proved to be mythical. For example, as a result of NAFTA, more than two million campesinos were displaced by cheap imports of U.S. corn and made “redundant.” 9 The result has been massive emigration, including, importantly, to Southern California. </w:t>
      </w:r>
      <w:r w:rsidRPr="00BD6808">
        <w:rPr>
          <w:b/>
          <w:bCs/>
          <w:highlight w:val="cyan"/>
          <w:u w:val="single"/>
        </w:rPr>
        <w:t>The African American community of L</w:t>
      </w:r>
      <w:r w:rsidRPr="00BD6808">
        <w:rPr>
          <w:b/>
          <w:bCs/>
          <w:u w:val="single"/>
        </w:rPr>
        <w:t xml:space="preserve">os </w:t>
      </w:r>
      <w:r w:rsidRPr="00BD6808">
        <w:rPr>
          <w:b/>
          <w:bCs/>
          <w:highlight w:val="cyan"/>
          <w:u w:val="single"/>
        </w:rPr>
        <w:t>A</w:t>
      </w:r>
      <w:r w:rsidRPr="00BD6808">
        <w:rPr>
          <w:b/>
          <w:bCs/>
          <w:u w:val="single"/>
        </w:rPr>
        <w:t xml:space="preserve">ngeles is </w:t>
      </w:r>
      <w:r w:rsidRPr="00BD6808">
        <w:rPr>
          <w:b/>
          <w:bCs/>
          <w:highlight w:val="cyan"/>
          <w:u w:val="single"/>
        </w:rPr>
        <w:t>another example</w:t>
      </w:r>
      <w:r w:rsidRPr="00BD6808">
        <w:rPr>
          <w:b/>
          <w:bCs/>
          <w:u w:val="single"/>
        </w:rPr>
        <w:t xml:space="preserve"> of the crisis of exclusion</w:t>
      </w:r>
      <w:r>
        <w:t xml:space="preserve">. </w:t>
      </w:r>
      <w:r w:rsidRPr="00BD6808">
        <w:rPr>
          <w:sz w:val="16"/>
          <w:szCs w:val="16"/>
        </w:rPr>
        <w:t>A combination of</w:t>
      </w:r>
      <w:r>
        <w:t xml:space="preserve"> </w:t>
      </w:r>
      <w:r w:rsidRPr="00BD6808">
        <w:rPr>
          <w:highlight w:val="cyan"/>
          <w:u w:val="single"/>
        </w:rPr>
        <w:t xml:space="preserve">capitalist </w:t>
      </w:r>
      <w:r w:rsidRPr="00BD6808">
        <w:rPr>
          <w:u w:val="single"/>
        </w:rPr>
        <w:t>neoliberal</w:t>
      </w:r>
      <w:r w:rsidRPr="00BD6808">
        <w:rPr>
          <w:highlight w:val="cyan"/>
          <w:u w:val="single"/>
        </w:rPr>
        <w:t xml:space="preserve"> policies </w:t>
      </w:r>
      <w:proofErr w:type="gramStart"/>
      <w:r w:rsidRPr="00BD6808">
        <w:rPr>
          <w:u w:val="single"/>
        </w:rPr>
        <w:t>have</w:t>
      </w:r>
      <w:proofErr w:type="gramEnd"/>
      <w:r w:rsidRPr="00BD6808">
        <w:rPr>
          <w:highlight w:val="cyan"/>
          <w:u w:val="single"/>
        </w:rPr>
        <w:t xml:space="preserve"> led to the exclusion of</w:t>
      </w:r>
      <w:r w:rsidRPr="00B54202">
        <w:rPr>
          <w:u w:val="single"/>
        </w:rPr>
        <w:t xml:space="preserve"> far too many </w:t>
      </w:r>
      <w:r w:rsidRPr="00BD6808">
        <w:rPr>
          <w:highlight w:val="cyan"/>
          <w:u w:val="single"/>
        </w:rPr>
        <w:t>African Americans from</w:t>
      </w:r>
      <w:r w:rsidRPr="00B54202">
        <w:rPr>
          <w:u w:val="single"/>
        </w:rPr>
        <w:t xml:space="preserve"> access to decent </w:t>
      </w:r>
      <w:r w:rsidRPr="00BD6808">
        <w:rPr>
          <w:highlight w:val="cyan"/>
          <w:u w:val="single"/>
        </w:rPr>
        <w:t>jobs</w:t>
      </w:r>
      <w:r w:rsidRPr="00B54202">
        <w:rPr>
          <w:u w:val="single"/>
        </w:rPr>
        <w:t xml:space="preserve">. </w:t>
      </w:r>
      <w:r w:rsidRPr="00BD6808">
        <w:rPr>
          <w:highlight w:val="cyan"/>
          <w:u w:val="single"/>
        </w:rPr>
        <w:t>The community</w:t>
      </w:r>
      <w:r w:rsidRPr="00B54202">
        <w:rPr>
          <w:u w:val="single"/>
        </w:rPr>
        <w:t xml:space="preserve"> has been </w:t>
      </w:r>
      <w:r w:rsidRPr="00BD6808">
        <w:rPr>
          <w:highlight w:val="cyan"/>
          <w:u w:val="single"/>
        </w:rPr>
        <w:t>devastated by deindustrialization</w:t>
      </w:r>
      <w:r w:rsidRPr="00B54202">
        <w:rPr>
          <w:u w:val="single"/>
        </w:rPr>
        <w:t xml:space="preserve"> and the loss of good union jobs in several industries</w:t>
      </w:r>
      <w:r>
        <w:t xml:space="preserve">, </w:t>
      </w:r>
      <w:r w:rsidRPr="004C5F72">
        <w:rPr>
          <w:sz w:val="16"/>
          <w:szCs w:val="16"/>
        </w:rPr>
        <w:t>among them steelmaking, automobile manufacturing, and meat packing. Today, very few decent jobs are located in or near South Los Angeles, the area with the highest concentration of African Americans, and transportation to better job opportunities is notoriously poor in a sprawling city that was built around the automobile. 10 The Los Angeles black community has also been devastated by the intersecting social problems of crack cocaine, gangs, and high rates of incarceration (for African Americans are incarcerated at nearly six times the rate of whites). 11</w:t>
      </w:r>
      <w:r>
        <w:t xml:space="preserve"> </w:t>
      </w:r>
      <w:proofErr w:type="gramStart"/>
      <w:r w:rsidRPr="00B54202">
        <w:rPr>
          <w:u w:val="single"/>
        </w:rPr>
        <w:t>Couple</w:t>
      </w:r>
      <w:proofErr w:type="gramEnd"/>
      <w:r w:rsidRPr="00B54202">
        <w:rPr>
          <w:u w:val="single"/>
        </w:rPr>
        <w:t xml:space="preserve"> this with a decaying public school system</w:t>
      </w:r>
      <w:r>
        <w:t xml:space="preserve"> with a high dropout rate, and </w:t>
      </w:r>
      <w:r w:rsidRPr="00B54202">
        <w:rPr>
          <w:u w:val="single"/>
        </w:rPr>
        <w:t>the problem of acquiring decent employment rises sharply</w:t>
      </w:r>
      <w:r>
        <w:t xml:space="preserve">. </w:t>
      </w:r>
      <w:r w:rsidRPr="004C5F72">
        <w:rPr>
          <w:sz w:val="16"/>
          <w:szCs w:val="16"/>
        </w:rPr>
        <w:t>Many young African Americans, especially young men, simply cannot find work at all, as attested to by the focus group members who were quoted at the start of this essay. The much larger Latino population (44.6 percent of the 9,519,338 people residing in Los Angeles County in 2000, compared to 9.5 percent African American), much of which also resides in South Los Angeles, faces some of the same hardships. But</w:t>
      </w:r>
      <w:r>
        <w:t xml:space="preserve"> </w:t>
      </w:r>
      <w:r w:rsidRPr="00BD6808">
        <w:rPr>
          <w:highlight w:val="cyan"/>
          <w:u w:val="single"/>
        </w:rPr>
        <w:t>employers</w:t>
      </w:r>
      <w:r>
        <w:t xml:space="preserve"> </w:t>
      </w:r>
      <w:r w:rsidRPr="004C5F72">
        <w:rPr>
          <w:sz w:val="16"/>
          <w:szCs w:val="16"/>
        </w:rPr>
        <w:t>seem to</w:t>
      </w:r>
      <w:r>
        <w:t xml:space="preserve"> </w:t>
      </w:r>
      <w:r w:rsidRPr="00BD6808">
        <w:rPr>
          <w:highlight w:val="cyan"/>
          <w:u w:val="single"/>
        </w:rPr>
        <w:t>prefer</w:t>
      </w:r>
      <w:r>
        <w:t xml:space="preserve"> </w:t>
      </w:r>
      <w:r w:rsidRPr="004C5F72">
        <w:rPr>
          <w:sz w:val="16"/>
          <w:szCs w:val="16"/>
        </w:rPr>
        <w:t>Latino workers, especially</w:t>
      </w:r>
      <w:r>
        <w:t xml:space="preserve"> </w:t>
      </w:r>
      <w:r w:rsidRPr="00B54202">
        <w:rPr>
          <w:u w:val="single"/>
        </w:rPr>
        <w:t xml:space="preserve">new </w:t>
      </w:r>
      <w:r w:rsidRPr="00BD6808">
        <w:rPr>
          <w:highlight w:val="cyan"/>
          <w:u w:val="single"/>
        </w:rPr>
        <w:t>immigrants</w:t>
      </w:r>
      <w:r>
        <w:t xml:space="preserve">, </w:t>
      </w:r>
      <w:r w:rsidRPr="004C5F72">
        <w:rPr>
          <w:sz w:val="16"/>
          <w:szCs w:val="16"/>
        </w:rPr>
        <w:t>over African Americans. 12</w:t>
      </w:r>
      <w:r>
        <w:t xml:space="preserve"> </w:t>
      </w:r>
      <w:r w:rsidRPr="00BD6808">
        <w:rPr>
          <w:b/>
          <w:bCs/>
          <w:highlight w:val="cyan"/>
          <w:u w:val="single"/>
        </w:rPr>
        <w:t>Immigrants</w:t>
      </w:r>
      <w:r w:rsidRPr="00BD6808">
        <w:rPr>
          <w:b/>
          <w:bCs/>
          <w:u w:val="single"/>
        </w:rPr>
        <w:t xml:space="preserve"> are </w:t>
      </w:r>
      <w:r w:rsidRPr="00BD6808">
        <w:rPr>
          <w:b/>
          <w:bCs/>
          <w:highlight w:val="cyan"/>
          <w:u w:val="single"/>
        </w:rPr>
        <w:t>seen as more desperate for work</w:t>
      </w:r>
      <w:r w:rsidRPr="00BD6808">
        <w:rPr>
          <w:b/>
          <w:bCs/>
          <w:u w:val="single"/>
        </w:rPr>
        <w:t xml:space="preserve"> and more easily controlled</w:t>
      </w:r>
      <w:r w:rsidRPr="00B54202">
        <w:rPr>
          <w:u w:val="single"/>
        </w:rPr>
        <w:t>.</w:t>
      </w:r>
      <w:r>
        <w:t xml:space="preserve"> </w:t>
      </w:r>
      <w:r w:rsidRPr="004C5F72">
        <w:rPr>
          <w:sz w:val="16"/>
          <w:szCs w:val="16"/>
        </w:rPr>
        <w:t>The large undocumented population contributes to this racialized image, since undocumented people can be threatened with exposure and deportation if they speak up for their rights. In sum,</w:t>
      </w:r>
      <w:r>
        <w:t xml:space="preserve"> </w:t>
      </w:r>
      <w:r w:rsidRPr="00BD6808">
        <w:rPr>
          <w:b/>
          <w:bCs/>
          <w:u w:val="single"/>
        </w:rPr>
        <w:t xml:space="preserve">the same kind of </w:t>
      </w:r>
      <w:r w:rsidRPr="00BD6808">
        <w:rPr>
          <w:b/>
          <w:bCs/>
          <w:highlight w:val="cyan"/>
          <w:u w:val="single"/>
        </w:rPr>
        <w:t>exclusion from the capitalist labor force</w:t>
      </w:r>
      <w:r w:rsidRPr="00BD6808">
        <w:rPr>
          <w:b/>
          <w:bCs/>
          <w:u w:val="single"/>
        </w:rPr>
        <w:t xml:space="preserve"> that is found in the Global South </w:t>
      </w:r>
      <w:r w:rsidRPr="00BD6808">
        <w:rPr>
          <w:b/>
          <w:bCs/>
          <w:highlight w:val="cyan"/>
          <w:u w:val="single"/>
        </w:rPr>
        <w:t>is also found among people of color</w:t>
      </w:r>
      <w:r w:rsidRPr="00BD6808">
        <w:rPr>
          <w:b/>
          <w:bCs/>
          <w:u w:val="single"/>
        </w:rPr>
        <w:t xml:space="preserve"> in the United States</w:t>
      </w:r>
      <w:r w:rsidRPr="00B54202">
        <w:rPr>
          <w:u w:val="single"/>
        </w:rPr>
        <w:t>, and especially African Americans.</w:t>
      </w:r>
      <w:r>
        <w:t xml:space="preserve"> </w:t>
      </w:r>
      <w:r w:rsidRPr="004C5F72">
        <w:rPr>
          <w:sz w:val="16"/>
          <w:szCs w:val="16"/>
        </w:rPr>
        <w:t>The Los Angeles black community can be seen as an example of the Global South in the North.</w:t>
      </w:r>
    </w:p>
    <w:p w14:paraId="733D60CC" w14:textId="77777777" w:rsidR="00374FC3" w:rsidRPr="00374FC3" w:rsidRDefault="00374FC3" w:rsidP="00374FC3"/>
    <w:p w14:paraId="799124B8" w14:textId="2DB38F63" w:rsidR="006B2E89" w:rsidRDefault="006B2E89" w:rsidP="006B2E89">
      <w:pPr>
        <w:pStyle w:val="Heading3"/>
      </w:pPr>
      <w:r>
        <w:t>Patriarchal violence</w:t>
      </w:r>
    </w:p>
    <w:p w14:paraId="503A9BCE" w14:textId="77777777" w:rsidR="006B2E89" w:rsidRDefault="006B2E89" w:rsidP="006B2E89">
      <w:pPr>
        <w:pStyle w:val="Heading4"/>
        <w:rPr>
          <w:u w:val="single"/>
        </w:rPr>
      </w:pPr>
      <w:r>
        <w:t xml:space="preserve">Capitalist development is terminally unsustainable – deprives women of their autonomy and causes </w:t>
      </w:r>
      <w:r w:rsidRPr="00E3112D">
        <w:t>sexual violence</w:t>
      </w:r>
      <w:r>
        <w:t>, starvation, resource deprivation, slavery, and genocide</w:t>
      </w:r>
    </w:p>
    <w:p w14:paraId="73781C81" w14:textId="77777777" w:rsidR="006B2E89" w:rsidRPr="006B2E89" w:rsidRDefault="006B2E89" w:rsidP="006B2E89">
      <w:pPr>
        <w:rPr>
          <w:rStyle w:val="Style13ptBold"/>
          <w:b w:val="0"/>
          <w:bCs/>
        </w:rPr>
      </w:pPr>
      <w:r>
        <w:rPr>
          <w:rStyle w:val="Style13ptBold"/>
        </w:rPr>
        <w:t xml:space="preserve">Costa 96 - an influential Italian Marxist feminist and activist and coauthor of the classic feminist text The Power of Women and the Subversion of the Community, with Selma James. </w:t>
      </w:r>
      <w:r w:rsidRPr="006B2E89">
        <w:rPr>
          <w:rStyle w:val="Style13ptBold"/>
          <w:b w:val="0"/>
          <w:bCs/>
        </w:rPr>
        <w:t>(</w:t>
      </w:r>
      <w:proofErr w:type="spellStart"/>
      <w:r w:rsidRPr="006B2E89">
        <w:rPr>
          <w:rStyle w:val="Style13ptBold"/>
          <w:b w:val="0"/>
          <w:bCs/>
        </w:rPr>
        <w:t>Mariarosa</w:t>
      </w:r>
      <w:proofErr w:type="spellEnd"/>
      <w:r w:rsidRPr="006B2E89">
        <w:rPr>
          <w:rStyle w:val="Style13ptBold"/>
          <w:b w:val="0"/>
          <w:bCs/>
        </w:rPr>
        <w:t xml:space="preserve"> Dalla, “Capitalism and Reproduction,” Capitalism Nature Socialism, Vol. 7, Issue 4, Taylor &amp; Francis Online)//</w:t>
      </w:r>
      <w:proofErr w:type="spellStart"/>
      <w:r w:rsidRPr="006B2E89">
        <w:rPr>
          <w:rStyle w:val="Style13ptBold"/>
          <w:b w:val="0"/>
          <w:bCs/>
        </w:rPr>
        <w:t>gordon</w:t>
      </w:r>
      <w:proofErr w:type="spellEnd"/>
    </w:p>
    <w:p w14:paraId="61EA6591" w14:textId="77777777" w:rsidR="006B2E89" w:rsidRPr="00FC2A37" w:rsidRDefault="006B2E89" w:rsidP="006B2E89">
      <w:pPr>
        <w:rPr>
          <w:u w:val="single"/>
        </w:rPr>
      </w:pPr>
      <w:r w:rsidRPr="009F48C1">
        <w:rPr>
          <w:sz w:val="16"/>
          <w:szCs w:val="16"/>
        </w:rPr>
        <w:t>All the considerations are designed to lead to one fundamental thesis:</w:t>
      </w:r>
      <w:r w:rsidRPr="00FC2A37">
        <w:rPr>
          <w:u w:val="single"/>
        </w:rPr>
        <w:t xml:space="preserve"> </w:t>
      </w:r>
      <w:r w:rsidRPr="00E3112D">
        <w:rPr>
          <w:b/>
          <w:bCs/>
          <w:highlight w:val="cyan"/>
          <w:u w:val="single"/>
        </w:rPr>
        <w:t>capitalist development</w:t>
      </w:r>
      <w:r w:rsidRPr="00FC2A37">
        <w:rPr>
          <w:u w:val="single"/>
        </w:rPr>
        <w:t xml:space="preserve"> has always been </w:t>
      </w:r>
      <w:r w:rsidRPr="00E3112D">
        <w:rPr>
          <w:b/>
          <w:bCs/>
          <w:highlight w:val="cyan"/>
          <w:u w:val="single"/>
        </w:rPr>
        <w:t>unsustainable</w:t>
      </w:r>
      <w:r w:rsidRPr="00FC2A37">
        <w:rPr>
          <w:u w:val="single"/>
        </w:rPr>
        <w:t xml:space="preserve"> because of its human impact. </w:t>
      </w:r>
      <w:r w:rsidRPr="009F48C1">
        <w:rPr>
          <w:sz w:val="16"/>
          <w:szCs w:val="16"/>
        </w:rPr>
        <w:t xml:space="preserve">To understand the point, all one needs to do is to take the viewpoint of those who have been and continue to be killed by it. </w:t>
      </w:r>
      <w:r w:rsidRPr="00FC2A37">
        <w:rPr>
          <w:u w:val="single"/>
        </w:rPr>
        <w:t xml:space="preserve">A </w:t>
      </w:r>
      <w:r w:rsidRPr="009F48C1">
        <w:rPr>
          <w:highlight w:val="cyan"/>
          <w:u w:val="single"/>
        </w:rPr>
        <w:t xml:space="preserve">presupposition of capitalism's birth </w:t>
      </w:r>
      <w:r w:rsidRPr="009F48C1">
        <w:rPr>
          <w:u w:val="single"/>
        </w:rPr>
        <w:t>was</w:t>
      </w:r>
      <w:r w:rsidRPr="00FC2A37">
        <w:rPr>
          <w:u w:val="single"/>
        </w:rPr>
        <w:t xml:space="preserve"> the </w:t>
      </w:r>
      <w:r w:rsidRPr="00E3112D">
        <w:rPr>
          <w:highlight w:val="cyan"/>
          <w:u w:val="single"/>
        </w:rPr>
        <w:t xml:space="preserve">sacrifice of </w:t>
      </w:r>
      <w:r w:rsidRPr="009F48C1">
        <w:rPr>
          <w:u w:val="single"/>
        </w:rPr>
        <w:t xml:space="preserve">a large part of </w:t>
      </w:r>
      <w:r w:rsidRPr="00E3112D">
        <w:rPr>
          <w:highlight w:val="cyan"/>
          <w:u w:val="single"/>
        </w:rPr>
        <w:t>humanity, mass exterminations</w:t>
      </w:r>
      <w:r w:rsidRPr="00FC2A37">
        <w:rPr>
          <w:u w:val="single"/>
        </w:rPr>
        <w:t xml:space="preserve">, the </w:t>
      </w:r>
      <w:r w:rsidRPr="009F48C1">
        <w:rPr>
          <w:u w:val="single"/>
        </w:rPr>
        <w:t xml:space="preserve">production of </w:t>
      </w:r>
      <w:r w:rsidRPr="00E3112D">
        <w:rPr>
          <w:highlight w:val="cyan"/>
          <w:u w:val="single"/>
        </w:rPr>
        <w:t xml:space="preserve">hunger and misery, slavery, violence and terror. </w:t>
      </w:r>
      <w:r w:rsidRPr="00E3112D">
        <w:rPr>
          <w:b/>
          <w:bCs/>
          <w:highlight w:val="cyan"/>
          <w:u w:val="single"/>
        </w:rPr>
        <w:t>Its continuation requires the same</w:t>
      </w:r>
      <w:r w:rsidRPr="00E3112D">
        <w:rPr>
          <w:b/>
          <w:bCs/>
          <w:u w:val="single"/>
        </w:rPr>
        <w:t xml:space="preserve"> presuppositions</w:t>
      </w:r>
      <w:r w:rsidRPr="00FC2A37">
        <w:rPr>
          <w:u w:val="single"/>
        </w:rPr>
        <w:t xml:space="preserve">. </w:t>
      </w:r>
      <w:r w:rsidRPr="00E3112D">
        <w:rPr>
          <w:b/>
          <w:bCs/>
          <w:highlight w:val="cyan"/>
          <w:u w:val="single"/>
        </w:rPr>
        <w:t>Particularly from the woman's viewpoint</w:t>
      </w:r>
      <w:r w:rsidRPr="00E3112D">
        <w:rPr>
          <w:highlight w:val="cyan"/>
          <w:u w:val="single"/>
        </w:rPr>
        <w:t>, capitalist development</w:t>
      </w:r>
      <w:r w:rsidRPr="00FC2A37">
        <w:rPr>
          <w:u w:val="single"/>
        </w:rPr>
        <w:t xml:space="preserve"> has always been unsustainable because it </w:t>
      </w:r>
      <w:r w:rsidRPr="00E3112D">
        <w:rPr>
          <w:highlight w:val="cyan"/>
          <w:u w:val="single"/>
        </w:rPr>
        <w:t>places her in an unsustainable contradiction, by being an unwaged worker in a wage economy and</w:t>
      </w:r>
      <w:r w:rsidRPr="00E3112D">
        <w:rPr>
          <w:u w:val="single"/>
        </w:rPr>
        <w:t>, hence,</w:t>
      </w:r>
      <w:r w:rsidRPr="00E3112D">
        <w:rPr>
          <w:highlight w:val="cyan"/>
          <w:u w:val="single"/>
        </w:rPr>
        <w:t xml:space="preserve"> </w:t>
      </w:r>
      <w:r w:rsidRPr="009F48C1">
        <w:rPr>
          <w:b/>
          <w:bCs/>
          <w:highlight w:val="cyan"/>
          <w:u w:val="single"/>
        </w:rPr>
        <w:t>for that reason, denied</w:t>
      </w:r>
      <w:r w:rsidRPr="00E3112D">
        <w:rPr>
          <w:highlight w:val="cyan"/>
          <w:u w:val="single"/>
        </w:rPr>
        <w:t xml:space="preserve"> the right to an </w:t>
      </w:r>
      <w:r w:rsidRPr="009F48C1">
        <w:rPr>
          <w:b/>
          <w:bCs/>
          <w:highlight w:val="cyan"/>
          <w:u w:val="single"/>
        </w:rPr>
        <w:t>autonomous existence</w:t>
      </w:r>
      <w:r w:rsidRPr="009F48C1">
        <w:rPr>
          <w:sz w:val="16"/>
          <w:szCs w:val="16"/>
          <w:u w:val="single"/>
        </w:rPr>
        <w:t>.</w:t>
      </w:r>
      <w:r w:rsidRPr="009F48C1">
        <w:rPr>
          <w:sz w:val="16"/>
          <w:szCs w:val="16"/>
        </w:rPr>
        <w:t xml:space="preserve"> And if we look at the subsistence economies-- continually besieged, undermined and overwhelmed by capitalist development--we see that</w:t>
      </w:r>
      <w:r>
        <w:t xml:space="preserve"> </w:t>
      </w:r>
      <w:r w:rsidRPr="00E3112D">
        <w:rPr>
          <w:b/>
          <w:bCs/>
          <w:highlight w:val="cyan"/>
          <w:u w:val="single"/>
        </w:rPr>
        <w:t>capitalist development</w:t>
      </w:r>
      <w:r w:rsidRPr="00FC2A37">
        <w:rPr>
          <w:u w:val="single"/>
        </w:rPr>
        <w:t xml:space="preserve"> continually </w:t>
      </w:r>
      <w:r w:rsidRPr="00E3112D">
        <w:rPr>
          <w:b/>
          <w:bCs/>
          <w:highlight w:val="cyan"/>
          <w:u w:val="single"/>
        </w:rPr>
        <w:t>deprives women of the land and water</w:t>
      </w:r>
      <w:r w:rsidRPr="00FC2A37">
        <w:rPr>
          <w:u w:val="single"/>
        </w:rPr>
        <w:t xml:space="preserve"> </w:t>
      </w:r>
      <w:r w:rsidRPr="00E3112D">
        <w:rPr>
          <w:highlight w:val="cyan"/>
          <w:u w:val="single"/>
        </w:rPr>
        <w:t>which</w:t>
      </w:r>
      <w:r w:rsidRPr="00FC2A37">
        <w:rPr>
          <w:u w:val="single"/>
        </w:rPr>
        <w:t xml:space="preserve"> for them </w:t>
      </w:r>
      <w:r w:rsidRPr="00E3112D">
        <w:rPr>
          <w:highlight w:val="cyan"/>
          <w:u w:val="single"/>
        </w:rPr>
        <w:t>are</w:t>
      </w:r>
      <w:r w:rsidRPr="00E3112D">
        <w:rPr>
          <w:u w:val="single"/>
        </w:rPr>
        <w:t xml:space="preserve"> </w:t>
      </w:r>
      <w:r w:rsidRPr="00E3112D">
        <w:rPr>
          <w:b/>
          <w:bCs/>
          <w:u w:val="single"/>
        </w:rPr>
        <w:t xml:space="preserve">fundamental </w:t>
      </w:r>
      <w:r w:rsidRPr="00E3112D">
        <w:rPr>
          <w:b/>
          <w:bCs/>
          <w:highlight w:val="cyan"/>
          <w:u w:val="single"/>
        </w:rPr>
        <w:t>means of</w:t>
      </w:r>
      <w:r w:rsidRPr="00E3112D">
        <w:rPr>
          <w:b/>
          <w:bCs/>
          <w:u w:val="single"/>
        </w:rPr>
        <w:t xml:space="preserve"> production and subsistence</w:t>
      </w:r>
      <w:r w:rsidRPr="00FC2A37">
        <w:rPr>
          <w:u w:val="single"/>
        </w:rPr>
        <w:t xml:space="preserve"> in </w:t>
      </w:r>
      <w:r w:rsidRPr="00E3112D">
        <w:rPr>
          <w:highlight w:val="cyan"/>
          <w:u w:val="single"/>
        </w:rPr>
        <w:t>sustaining the entire community</w:t>
      </w:r>
      <w:r w:rsidRPr="00FC2A37">
        <w:rPr>
          <w:u w:val="single"/>
        </w:rPr>
        <w:t>.</w:t>
      </w:r>
    </w:p>
    <w:p w14:paraId="78474A4F" w14:textId="03075758" w:rsidR="006B2E89" w:rsidRDefault="006B2E89" w:rsidP="006B2E89">
      <w:pPr>
        <w:rPr>
          <w:u w:val="single"/>
        </w:rPr>
      </w:pPr>
      <w:r w:rsidRPr="009F48C1">
        <w:rPr>
          <w:sz w:val="16"/>
          <w:szCs w:val="16"/>
        </w:rPr>
        <w:t xml:space="preserve">The expropriation of land leaped to the world's attention in January with the revolt of the indigenous people of Chiapas in Mexico. The media could hardly avoid reporting it because of the crucial role played by Mexico's alignment with the Western powers through the agreement for the North American Free Trade Area. The perversity of producing wealth by expropriation and the production of misery was there for all to see. But it is also significant that the dramatic consequences of expropriation of the land led those involved in drawing up the Women's Action Agenda 21 in Miami in November, 1991 to make a forceful appeal for women to be guaranteed land and access to food. At the same time, the process of </w:t>
      </w:r>
      <w:r w:rsidRPr="009F48C1">
        <w:rPr>
          <w:highlight w:val="cyan"/>
          <w:u w:val="single"/>
        </w:rPr>
        <w:t>capitalist expansion</w:t>
      </w:r>
      <w:r w:rsidRPr="00FC2A37">
        <w:rPr>
          <w:u w:val="single"/>
        </w:rPr>
        <w:t xml:space="preserve">--in this case, </w:t>
      </w:r>
      <w:r w:rsidRPr="009F48C1">
        <w:rPr>
          <w:highlight w:val="cyan"/>
          <w:u w:val="single"/>
        </w:rPr>
        <w:t>with the Green Revolution--led</w:t>
      </w:r>
      <w:r w:rsidRPr="00FC2A37">
        <w:rPr>
          <w:u w:val="single"/>
        </w:rPr>
        <w:t xml:space="preserve"> many people </w:t>
      </w:r>
      <w:r w:rsidRPr="009F48C1">
        <w:rPr>
          <w:highlight w:val="cyan"/>
          <w:u w:val="single"/>
        </w:rPr>
        <w:t>to</w:t>
      </w:r>
      <w:r w:rsidRPr="00FC2A37">
        <w:rPr>
          <w:u w:val="single"/>
        </w:rPr>
        <w:t xml:space="preserve"> practice the </w:t>
      </w:r>
      <w:r w:rsidRPr="009F48C1">
        <w:rPr>
          <w:highlight w:val="cyan"/>
          <w:u w:val="single"/>
        </w:rPr>
        <w:t>selective abortion of female fetuses and girl-child infanticide</w:t>
      </w:r>
      <w:r w:rsidRPr="00FC2A37">
        <w:rPr>
          <w:u w:val="single"/>
        </w:rPr>
        <w:t xml:space="preserve"> in some areas of the Third World (Shiva, 1990): from </w:t>
      </w:r>
      <w:r w:rsidRPr="009F48C1">
        <w:rPr>
          <w:b/>
          <w:bCs/>
          <w:u w:val="single"/>
        </w:rPr>
        <w:t>sexual genocide to preventive annihilation</w:t>
      </w:r>
      <w:r w:rsidRPr="00FC2A37">
        <w:rPr>
          <w:u w:val="single"/>
        </w:rPr>
        <w:t>.</w:t>
      </w:r>
    </w:p>
    <w:p w14:paraId="4BAE76A7" w14:textId="77777777" w:rsidR="006B2E89" w:rsidRDefault="006B2E89" w:rsidP="006B2E89">
      <w:pPr>
        <w:rPr>
          <w:u w:val="single"/>
        </w:rPr>
      </w:pPr>
    </w:p>
    <w:p w14:paraId="61FAA259" w14:textId="77777777" w:rsidR="006B2E89" w:rsidRPr="006B2E89" w:rsidRDefault="006B2E89" w:rsidP="006B2E89">
      <w:pPr>
        <w:pStyle w:val="Heading4"/>
        <w:rPr>
          <w:rStyle w:val="Style13ptBold"/>
          <w:b/>
          <w:bCs w:val="0"/>
        </w:rPr>
      </w:pPr>
      <w:r w:rsidRPr="006B2E89">
        <w:rPr>
          <w:rStyle w:val="Style13ptBold"/>
          <w:b/>
          <w:bCs w:val="0"/>
        </w:rPr>
        <w:t>Capitalism perpetuates violence against women – history proves</w:t>
      </w:r>
    </w:p>
    <w:p w14:paraId="67330EAA" w14:textId="77777777" w:rsidR="006B2E89" w:rsidRPr="006B2E89" w:rsidRDefault="006B2E89" w:rsidP="006B2E89">
      <w:pPr>
        <w:rPr>
          <w:b/>
          <w:bCs/>
        </w:rPr>
      </w:pPr>
      <w:r>
        <w:rPr>
          <w:rStyle w:val="Style13ptBold"/>
        </w:rPr>
        <w:t xml:space="preserve">Costa 96 - an influential Italian Marxist feminist and activist and coauthor of the classic feminist text The Power of Women and the Subversion of the Community, with Selma James. </w:t>
      </w:r>
      <w:r w:rsidRPr="006B2E89">
        <w:rPr>
          <w:rStyle w:val="Style13ptBold"/>
          <w:b w:val="0"/>
          <w:bCs/>
        </w:rPr>
        <w:t>(</w:t>
      </w:r>
      <w:proofErr w:type="spellStart"/>
      <w:r w:rsidRPr="006B2E89">
        <w:rPr>
          <w:rStyle w:val="Style13ptBold"/>
          <w:b w:val="0"/>
          <w:bCs/>
        </w:rPr>
        <w:t>Mariarosa</w:t>
      </w:r>
      <w:proofErr w:type="spellEnd"/>
      <w:r w:rsidRPr="006B2E89">
        <w:rPr>
          <w:rStyle w:val="Style13ptBold"/>
          <w:b w:val="0"/>
          <w:bCs/>
        </w:rPr>
        <w:t xml:space="preserve"> Dalla, “Capitalism and Reproduction,” Capitalism Nature Socialism, Vol. 7, Issue 4, Taylor &amp; Francis Online)//</w:t>
      </w:r>
      <w:proofErr w:type="spellStart"/>
      <w:r w:rsidRPr="006B2E89">
        <w:rPr>
          <w:rStyle w:val="Style13ptBold"/>
          <w:b w:val="0"/>
          <w:bCs/>
        </w:rPr>
        <w:t>gordon</w:t>
      </w:r>
      <w:proofErr w:type="spellEnd"/>
    </w:p>
    <w:p w14:paraId="2CC683E6" w14:textId="77777777" w:rsidR="006B2E89" w:rsidRPr="00D67783" w:rsidRDefault="006B2E89" w:rsidP="006B2E89">
      <w:pPr>
        <w:rPr>
          <w:sz w:val="16"/>
          <w:szCs w:val="16"/>
        </w:rPr>
      </w:pPr>
      <w:r w:rsidRPr="00D67783">
        <w:rPr>
          <w:sz w:val="16"/>
          <w:szCs w:val="16"/>
        </w:rPr>
        <w:t>Again, in the period of primitive accumulation</w:t>
      </w:r>
      <w:r w:rsidRPr="009F48C1">
        <w:rPr>
          <w:u w:val="single"/>
        </w:rPr>
        <w:t xml:space="preserve">, </w:t>
      </w:r>
      <w:r w:rsidRPr="006E1AA9">
        <w:rPr>
          <w:u w:val="single"/>
        </w:rPr>
        <w:t xml:space="preserve">with the birth of free waged labor after the great expropriations, there was the greatest case of sexual genocide in history, the </w:t>
      </w:r>
      <w:r w:rsidRPr="006E1AA9">
        <w:rPr>
          <w:b/>
          <w:bCs/>
          <w:u w:val="single"/>
        </w:rPr>
        <w:t>great witch hunts</w:t>
      </w:r>
      <w:r w:rsidRPr="006E1AA9">
        <w:rPr>
          <w:u w:val="single"/>
        </w:rPr>
        <w:t>, which</w:t>
      </w:r>
      <w:r w:rsidRPr="006E1AA9">
        <w:t xml:space="preserve">, </w:t>
      </w:r>
      <w:r w:rsidRPr="006E1AA9">
        <w:rPr>
          <w:sz w:val="16"/>
          <w:szCs w:val="16"/>
        </w:rPr>
        <w:t>with a series of other measures directed expressly against women,</w:t>
      </w:r>
      <w:r w:rsidRPr="006E1AA9">
        <w:t xml:space="preserve"> </w:t>
      </w:r>
      <w:r w:rsidRPr="006E1AA9">
        <w:rPr>
          <w:u w:val="single"/>
        </w:rPr>
        <w:t xml:space="preserve">contributed in a fundamental way to </w:t>
      </w:r>
      <w:r w:rsidRPr="006E1AA9">
        <w:rPr>
          <w:b/>
          <w:bCs/>
          <w:u w:val="single"/>
        </w:rPr>
        <w:t>forging the</w:t>
      </w:r>
      <w:r w:rsidRPr="006E1AA9">
        <w:rPr>
          <w:u w:val="single"/>
        </w:rPr>
        <w:t xml:space="preserve"> unfree, non-waged </w:t>
      </w:r>
      <w:r w:rsidRPr="006E1AA9">
        <w:rPr>
          <w:b/>
          <w:bCs/>
          <w:u w:val="single"/>
        </w:rPr>
        <w:t>woman worker in the production and reproduction of laborpower</w:t>
      </w:r>
      <w:r w:rsidRPr="006E1AA9">
        <w:t>.</w:t>
      </w:r>
      <w:r>
        <w:t xml:space="preserve">12 </w:t>
      </w:r>
      <w:r w:rsidRPr="006E1AA9">
        <w:rPr>
          <w:highlight w:val="cyan"/>
          <w:u w:val="single"/>
        </w:rPr>
        <w:t>Deprived of</w:t>
      </w:r>
      <w:r w:rsidRPr="009F48C1">
        <w:rPr>
          <w:u w:val="single"/>
        </w:rPr>
        <w:t xml:space="preserve"> the </w:t>
      </w:r>
      <w:r w:rsidRPr="006E1AA9">
        <w:rPr>
          <w:highlight w:val="cyan"/>
          <w:u w:val="single"/>
        </w:rPr>
        <w:t>trades and means of production</w:t>
      </w:r>
      <w:r w:rsidRPr="009F48C1">
        <w:rPr>
          <w:u w:val="single"/>
        </w:rPr>
        <w:t xml:space="preserve"> and subsistence typical of the earlier economy</w:t>
      </w:r>
      <w:r>
        <w:t xml:space="preserve">, </w:t>
      </w:r>
      <w:r w:rsidRPr="00D67783">
        <w:rPr>
          <w:sz w:val="16"/>
          <w:szCs w:val="16"/>
        </w:rPr>
        <w:t>and largely excluded from craftwork or access to the new jobs that manufacturing was offering,</w:t>
      </w:r>
      <w:r>
        <w:t xml:space="preserve"> </w:t>
      </w:r>
      <w:r w:rsidRPr="006E1AA9">
        <w:rPr>
          <w:highlight w:val="cyan"/>
          <w:u w:val="single"/>
        </w:rPr>
        <w:t>the woman</w:t>
      </w:r>
      <w:r w:rsidRPr="009F48C1">
        <w:rPr>
          <w:u w:val="single"/>
        </w:rPr>
        <w:t xml:space="preserve"> was essentially </w:t>
      </w:r>
      <w:r w:rsidRPr="006E1AA9">
        <w:rPr>
          <w:highlight w:val="cyan"/>
          <w:u w:val="single"/>
        </w:rPr>
        <w:t>faced with two options</w:t>
      </w:r>
      <w:r w:rsidRPr="009F48C1">
        <w:rPr>
          <w:u w:val="single"/>
        </w:rPr>
        <w:t xml:space="preserve"> for survival: </w:t>
      </w:r>
      <w:r w:rsidRPr="006E1AA9">
        <w:rPr>
          <w:b/>
          <w:bCs/>
          <w:highlight w:val="cyan"/>
          <w:u w:val="single"/>
        </w:rPr>
        <w:t>marriage or prostitution</w:t>
      </w:r>
      <w:r>
        <w:t xml:space="preserve">. </w:t>
      </w:r>
      <w:r w:rsidRPr="00D67783">
        <w:rPr>
          <w:sz w:val="16"/>
          <w:szCs w:val="16"/>
        </w:rPr>
        <w:t>Even for women who had found some form of work external to the home, prostitution at that time was also a way of supplementing low family income or the low wages paid to women. Over and above the various regimes and meanings it has gone through in different eras and social contexts, it is interesting that, in that period prostitution first became a trade exercised by women at the mass level, one can say that during the manufacturing period the individual proletarian woman was born fundamentally to be a prostitute.13</w:t>
      </w:r>
    </w:p>
    <w:p w14:paraId="56BED6DC" w14:textId="77777777" w:rsidR="006B2E89" w:rsidRDefault="006B2E89" w:rsidP="006B2E89">
      <w:r w:rsidRPr="00D67783">
        <w:rPr>
          <w:sz w:val="16"/>
          <w:szCs w:val="16"/>
        </w:rPr>
        <w:t>From this insoluble contradiction in</w:t>
      </w:r>
      <w:r>
        <w:t xml:space="preserve"> </w:t>
      </w:r>
      <w:r w:rsidRPr="006E1AA9">
        <w:rPr>
          <w:highlight w:val="cyan"/>
          <w:u w:val="single"/>
        </w:rPr>
        <w:t xml:space="preserve">the woman's condition as an </w:t>
      </w:r>
      <w:r w:rsidRPr="006E1AA9">
        <w:rPr>
          <w:b/>
          <w:bCs/>
          <w:highlight w:val="cyan"/>
          <w:u w:val="single"/>
        </w:rPr>
        <w:t>unwaged worker</w:t>
      </w:r>
      <w:r w:rsidRPr="006E1AA9">
        <w:rPr>
          <w:highlight w:val="cyan"/>
          <w:u w:val="single"/>
        </w:rPr>
        <w:t xml:space="preserve"> in a wage economy</w:t>
      </w:r>
      <w:r w:rsidRPr="00D67783">
        <w:rPr>
          <w:u w:val="single"/>
        </w:rPr>
        <w:t xml:space="preserve">14 </w:t>
      </w:r>
      <w:r w:rsidRPr="006E1AA9">
        <w:rPr>
          <w:b/>
          <w:bCs/>
          <w:highlight w:val="cyan"/>
          <w:u w:val="single"/>
        </w:rPr>
        <w:t>sprouted the conditions for mass prostitution</w:t>
      </w:r>
      <w:r>
        <w:t xml:space="preserve"> </w:t>
      </w:r>
      <w:r w:rsidRPr="00D67783">
        <w:rPr>
          <w:sz w:val="16"/>
          <w:szCs w:val="16"/>
        </w:rPr>
        <w:t>in that period — and also the conditions on which the same phenomenon is based</w:t>
      </w:r>
      <w:r>
        <w:t xml:space="preserve"> </w:t>
      </w:r>
      <w:r w:rsidRPr="006E1AA9">
        <w:rPr>
          <w:highlight w:val="cyan"/>
          <w:u w:val="single"/>
        </w:rPr>
        <w:t>today</w:t>
      </w:r>
      <w:r>
        <w:t xml:space="preserve">, </w:t>
      </w:r>
      <w:r w:rsidRPr="00D67783">
        <w:rPr>
          <w:sz w:val="16"/>
          <w:szCs w:val="16"/>
        </w:rPr>
        <w:t>but on a vaster scale, in order to generate profits for one of the most flourishing industries at the world level, the sex industry. This led the World Coalitions against Trafficking in Women to present the first World Convention against Sexual Exploitation in Brussels (May 1993). The women in the Coalition also agreed to work for the UN's adoption of the convention and its ratification by the national governments.</w:t>
      </w:r>
    </w:p>
    <w:p w14:paraId="72459A9F" w14:textId="77777777" w:rsidR="006B2E89" w:rsidRDefault="006B2E89" w:rsidP="006B2E89">
      <w:r w:rsidRPr="00D67783">
        <w:rPr>
          <w:u w:val="single"/>
        </w:rPr>
        <w:t>Internationally</w:t>
      </w:r>
      <w:r w:rsidRPr="00D67783">
        <w:rPr>
          <w:sz w:val="16"/>
          <w:szCs w:val="16"/>
        </w:rPr>
        <w:t>, the</w:t>
      </w:r>
      <w:r w:rsidRPr="00D67783">
        <w:t xml:space="preserve"> </w:t>
      </w:r>
      <w:r w:rsidRPr="006E1AA9">
        <w:rPr>
          <w:highlight w:val="cyan"/>
          <w:u w:val="single"/>
        </w:rPr>
        <w:t>sexual exploitation of women</w:t>
      </w:r>
      <w:r w:rsidRPr="00D67783">
        <w:t xml:space="preserve"> </w:t>
      </w:r>
      <w:r w:rsidRPr="00D67783">
        <w:rPr>
          <w:sz w:val="16"/>
          <w:szCs w:val="16"/>
        </w:rPr>
        <w:t>by organized crime is increasingly alarming. In Italy, these organizations have already brought many women from Africa and eastern Europe to work as prostitutes. The tricks used to cover up exploitation by prostitution — for example, wife sales</w:t>
      </w:r>
      <w:r>
        <w:t xml:space="preserve"> </w:t>
      </w:r>
      <w:r w:rsidRPr="006E1AA9">
        <w:rPr>
          <w:highlight w:val="cyan"/>
          <w:u w:val="single"/>
        </w:rPr>
        <w:t>by</w:t>
      </w:r>
      <w:r w:rsidRPr="00D67783">
        <w:rPr>
          <w:u w:val="single"/>
        </w:rPr>
        <w:t xml:space="preserve"> </w:t>
      </w:r>
      <w:r>
        <w:t xml:space="preserve">catalogue or </w:t>
      </w:r>
      <w:r w:rsidRPr="006E1AA9">
        <w:rPr>
          <w:b/>
          <w:bCs/>
          <w:highlight w:val="cyan"/>
          <w:u w:val="single"/>
        </w:rPr>
        <w:t>"sexual tourism"</w:t>
      </w:r>
      <w:r>
        <w:t xml:space="preserve"> </w:t>
      </w:r>
      <w:r w:rsidRPr="00D67783">
        <w:rPr>
          <w:sz w:val="16"/>
          <w:szCs w:val="16"/>
        </w:rPr>
        <w:t>in exotic destinations — are legion and</w:t>
      </w:r>
      <w:r w:rsidRPr="00D67783">
        <w:t xml:space="preserve"> </w:t>
      </w:r>
      <w:r w:rsidRPr="00D67783">
        <w:rPr>
          <w:u w:val="single"/>
        </w:rPr>
        <w:t>well-known</w:t>
      </w:r>
      <w:r>
        <w:t xml:space="preserve">. </w:t>
      </w:r>
      <w:r w:rsidRPr="00D67783">
        <w:rPr>
          <w:sz w:val="16"/>
          <w:szCs w:val="16"/>
        </w:rPr>
        <w:t xml:space="preserve">According to the Coalition's </w:t>
      </w:r>
      <w:r w:rsidRPr="006E1AA9">
        <w:rPr>
          <w:sz w:val="16"/>
          <w:szCs w:val="16"/>
        </w:rPr>
        <w:t>charges,</w:t>
      </w:r>
      <w:r>
        <w:t xml:space="preserve"> </w:t>
      </w:r>
      <w:r w:rsidRPr="00D67783">
        <w:rPr>
          <w:u w:val="single"/>
        </w:rPr>
        <w:t xml:space="preserve">various countries already accept forms of "sexual tourism" as a </w:t>
      </w:r>
      <w:r w:rsidRPr="006E1AA9">
        <w:rPr>
          <w:highlight w:val="cyan"/>
          <w:u w:val="single"/>
        </w:rPr>
        <w:t>planned component in national income</w:t>
      </w:r>
      <w:r>
        <w:t xml:space="preserve">. </w:t>
      </w:r>
      <w:r w:rsidRPr="00D67783">
        <w:rPr>
          <w:sz w:val="16"/>
          <w:szCs w:val="16"/>
        </w:rPr>
        <w:t>Thanks to individual women and NGOs, studies of the direct government responsibility in forcing women to serve as prostitutes for soldiers during World War II have also begun.</w:t>
      </w:r>
    </w:p>
    <w:p w14:paraId="7349CAC2" w14:textId="77777777" w:rsidR="006B2E89" w:rsidRDefault="006B2E89" w:rsidP="006B2E89">
      <w:pPr>
        <w:rPr>
          <w:sz w:val="16"/>
          <w:szCs w:val="16"/>
        </w:rPr>
      </w:pPr>
      <w:r w:rsidRPr="00D67783">
        <w:rPr>
          <w:b/>
          <w:bCs/>
          <w:highlight w:val="cyan"/>
          <w:u w:val="single"/>
        </w:rPr>
        <w:t>Woman's condition in capitalism is born</w:t>
      </w:r>
      <w:r w:rsidRPr="00D67783">
        <w:rPr>
          <w:b/>
          <w:bCs/>
          <w:u w:val="single"/>
        </w:rPr>
        <w:t xml:space="preserve"> with violence</w:t>
      </w:r>
      <w:r>
        <w:t xml:space="preserve"> (</w:t>
      </w:r>
      <w:r w:rsidRPr="00D67783">
        <w:rPr>
          <w:sz w:val="16"/>
          <w:szCs w:val="16"/>
        </w:rPr>
        <w:t>just as the free worker is born with violence); it is forged on the witches' pyres,</w:t>
      </w:r>
      <w:r>
        <w:t xml:space="preserve"> </w:t>
      </w:r>
      <w:r w:rsidRPr="00D67783">
        <w:rPr>
          <w:b/>
          <w:bCs/>
          <w:highlight w:val="cyan"/>
          <w:u w:val="single"/>
        </w:rPr>
        <w:t>and</w:t>
      </w:r>
      <w:r w:rsidRPr="00D67783">
        <w:rPr>
          <w:b/>
          <w:bCs/>
          <w:u w:val="single"/>
        </w:rPr>
        <w:t xml:space="preserve"> it is </w:t>
      </w:r>
      <w:r w:rsidRPr="00D67783">
        <w:rPr>
          <w:b/>
          <w:bCs/>
          <w:highlight w:val="cyan"/>
          <w:u w:val="single"/>
        </w:rPr>
        <w:t>maintained with violence</w:t>
      </w:r>
      <w:r>
        <w:t xml:space="preserve">.15 </w:t>
      </w:r>
      <w:r w:rsidRPr="00D67783">
        <w:rPr>
          <w:u w:val="single"/>
        </w:rPr>
        <w:t xml:space="preserve">Within the current context of the population's reproduction, the </w:t>
      </w:r>
      <w:r w:rsidRPr="006E1AA9">
        <w:rPr>
          <w:b/>
          <w:bCs/>
          <w:highlight w:val="cyan"/>
          <w:u w:val="single"/>
        </w:rPr>
        <w:t xml:space="preserve">woman continues to suffer </w:t>
      </w:r>
      <w:r w:rsidRPr="006E1AA9">
        <w:rPr>
          <w:b/>
          <w:bCs/>
          <w:u w:val="single"/>
        </w:rPr>
        <w:t xml:space="preserve">violence as the subject of </w:t>
      </w:r>
      <w:r w:rsidRPr="006E1AA9">
        <w:rPr>
          <w:b/>
          <w:bCs/>
          <w:highlight w:val="cyan"/>
          <w:u w:val="single"/>
        </w:rPr>
        <w:t>poverty</w:t>
      </w:r>
      <w:r w:rsidRPr="00D67783">
        <w:rPr>
          <w:u w:val="single"/>
        </w:rPr>
        <w:t xml:space="preserve"> at the world level (since </w:t>
      </w:r>
      <w:r w:rsidRPr="006E1AA9">
        <w:rPr>
          <w:b/>
          <w:bCs/>
          <w:highlight w:val="cyan"/>
          <w:u w:val="single"/>
        </w:rPr>
        <w:t xml:space="preserve">her unpaid responsibility </w:t>
      </w:r>
      <w:r w:rsidRPr="006E1AA9">
        <w:rPr>
          <w:highlight w:val="cyan"/>
          <w:u w:val="single"/>
        </w:rPr>
        <w:t xml:space="preserve">for the home </w:t>
      </w:r>
      <w:r w:rsidRPr="006E1AA9">
        <w:rPr>
          <w:b/>
          <w:bCs/>
          <w:highlight w:val="cyan"/>
          <w:u w:val="single"/>
        </w:rPr>
        <w:t>makes her</w:t>
      </w:r>
      <w:r w:rsidRPr="00D67783">
        <w:rPr>
          <w:u w:val="single"/>
        </w:rPr>
        <w:t xml:space="preserve"> the </w:t>
      </w:r>
      <w:r w:rsidRPr="006E1AA9">
        <w:rPr>
          <w:b/>
          <w:bCs/>
          <w:highlight w:val="cyan"/>
          <w:u w:val="single"/>
        </w:rPr>
        <w:t>weak</w:t>
      </w:r>
      <w:r w:rsidRPr="00D67783">
        <w:rPr>
          <w:u w:val="single"/>
        </w:rPr>
        <w:t xml:space="preserve"> contracting party </w:t>
      </w:r>
      <w:r w:rsidRPr="006E1AA9">
        <w:rPr>
          <w:highlight w:val="cyan"/>
          <w:u w:val="single"/>
        </w:rPr>
        <w:t>in the</w:t>
      </w:r>
      <w:r w:rsidRPr="00D67783">
        <w:rPr>
          <w:u w:val="single"/>
        </w:rPr>
        <w:t xml:space="preserve"> external </w:t>
      </w:r>
      <w:r w:rsidRPr="006E1AA9">
        <w:rPr>
          <w:highlight w:val="cyan"/>
          <w:u w:val="single"/>
        </w:rPr>
        <w:t>labor market</w:t>
      </w:r>
      <w:r w:rsidRPr="00D67783">
        <w:rPr>
          <w:u w:val="single"/>
        </w:rPr>
        <w:t xml:space="preserve">), but </w:t>
      </w:r>
      <w:r w:rsidRPr="006E1AA9">
        <w:rPr>
          <w:b/>
          <w:bCs/>
          <w:highlight w:val="cyan"/>
          <w:u w:val="single"/>
        </w:rPr>
        <w:t>because of</w:t>
      </w:r>
      <w:r w:rsidRPr="006E1AA9">
        <w:rPr>
          <w:b/>
          <w:bCs/>
          <w:u w:val="single"/>
        </w:rPr>
        <w:t xml:space="preserve"> her </w:t>
      </w:r>
      <w:r w:rsidRPr="006E1AA9">
        <w:rPr>
          <w:b/>
          <w:bCs/>
          <w:highlight w:val="cyan"/>
          <w:u w:val="single"/>
        </w:rPr>
        <w:t>lack of economic resources, she</w:t>
      </w:r>
      <w:r w:rsidRPr="006E1AA9">
        <w:rPr>
          <w:b/>
          <w:bCs/>
          <w:u w:val="single"/>
        </w:rPr>
        <w:t xml:space="preserve"> also </w:t>
      </w:r>
      <w:r w:rsidRPr="006E1AA9">
        <w:rPr>
          <w:b/>
          <w:bCs/>
          <w:highlight w:val="cyan"/>
          <w:u w:val="single"/>
        </w:rPr>
        <w:t>suffers a</w:t>
      </w:r>
      <w:r w:rsidRPr="006E1AA9">
        <w:rPr>
          <w:b/>
          <w:bCs/>
          <w:u w:val="single"/>
        </w:rPr>
        <w:t xml:space="preserve"> further </w:t>
      </w:r>
      <w:r w:rsidRPr="006E1AA9">
        <w:rPr>
          <w:b/>
          <w:bCs/>
          <w:highlight w:val="cyan"/>
          <w:u w:val="single"/>
        </w:rPr>
        <w:t>violence of</w:t>
      </w:r>
      <w:r w:rsidRPr="006E1AA9">
        <w:rPr>
          <w:b/>
          <w:bCs/>
          <w:u w:val="single"/>
        </w:rPr>
        <w:t xml:space="preserve"> </w:t>
      </w:r>
      <w:r w:rsidRPr="00D67783">
        <w:rPr>
          <w:u w:val="single"/>
        </w:rPr>
        <w:t xml:space="preserve">being sucked increasingly into </w:t>
      </w:r>
      <w:r w:rsidRPr="006E1AA9">
        <w:rPr>
          <w:b/>
          <w:bCs/>
          <w:highlight w:val="cyan"/>
          <w:u w:val="single"/>
        </w:rPr>
        <w:t>organized prostitution</w:t>
      </w:r>
      <w:r w:rsidRPr="00D67783">
        <w:rPr>
          <w:u w:val="single"/>
        </w:rPr>
        <w:t>.</w:t>
      </w:r>
      <w:r>
        <w:t xml:space="preserve"> </w:t>
      </w:r>
      <w:r w:rsidRPr="00D67783">
        <w:rPr>
          <w:sz w:val="16"/>
          <w:szCs w:val="16"/>
        </w:rPr>
        <w:t xml:space="preserve">The warlike visage that development increasingly assumes simply worsens woman's condition still further and magnifies the practice and mentality of violence against women.16 A paradigmatic case is the war rape </w:t>
      </w:r>
      <w:proofErr w:type="spellStart"/>
      <w:r w:rsidRPr="00D67783">
        <w:rPr>
          <w:sz w:val="16"/>
          <w:szCs w:val="16"/>
        </w:rPr>
        <w:t>exercized</w:t>
      </w:r>
      <w:proofErr w:type="spellEnd"/>
      <w:r w:rsidRPr="00D67783">
        <w:rPr>
          <w:sz w:val="16"/>
          <w:szCs w:val="16"/>
        </w:rPr>
        <w:t xml:space="preserve"> as ethnic rape in the war in ex-Yugoslavia.</w:t>
      </w:r>
    </w:p>
    <w:p w14:paraId="70F45E33" w14:textId="16846453" w:rsidR="006B2E89" w:rsidRDefault="006B2E89" w:rsidP="006B2E89">
      <w:pPr>
        <w:rPr>
          <w:sz w:val="16"/>
          <w:szCs w:val="16"/>
        </w:rPr>
      </w:pPr>
    </w:p>
    <w:p w14:paraId="7464EDE2" w14:textId="77777777" w:rsidR="00447D0F" w:rsidRPr="00EF5225" w:rsidRDefault="00447D0F" w:rsidP="00447D0F">
      <w:pPr>
        <w:pStyle w:val="Heading3"/>
      </w:pPr>
      <w:r>
        <w:t>Tech – AI</w:t>
      </w:r>
    </w:p>
    <w:p w14:paraId="5F06F31B" w14:textId="77777777" w:rsidR="00447D0F" w:rsidRPr="005D751B" w:rsidRDefault="00447D0F" w:rsidP="00447D0F">
      <w:pPr>
        <w:pStyle w:val="Heading4"/>
      </w:pPr>
      <w:r w:rsidRPr="00FF35A0">
        <w:t xml:space="preserve">Capitalism incentivizes AI development with </w:t>
      </w:r>
      <w:r w:rsidRPr="00FF35A0">
        <w:rPr>
          <w:u w:val="single"/>
        </w:rPr>
        <w:t>un-checked</w:t>
      </w:r>
      <w:r w:rsidRPr="00FF35A0">
        <w:t xml:space="preserve"> optimization – </w:t>
      </w:r>
      <w:r w:rsidRPr="00FF35A0">
        <w:rPr>
          <w:u w:val="single"/>
        </w:rPr>
        <w:t>extinction</w:t>
      </w:r>
      <w:r>
        <w:t>.</w:t>
      </w:r>
    </w:p>
    <w:p w14:paraId="28A94454" w14:textId="77777777" w:rsidR="00447D0F" w:rsidRPr="00FF35A0" w:rsidRDefault="00447D0F" w:rsidP="00447D0F">
      <w:r w:rsidRPr="00FF35A0">
        <w:rPr>
          <w:rStyle w:val="Heading4Char"/>
        </w:rPr>
        <w:t xml:space="preserve">De </w:t>
      </w:r>
      <w:proofErr w:type="spellStart"/>
      <w:r w:rsidRPr="00FF35A0">
        <w:rPr>
          <w:rStyle w:val="Heading4Char"/>
        </w:rPr>
        <w:t>Haan</w:t>
      </w:r>
      <w:proofErr w:type="spellEnd"/>
      <w:r w:rsidRPr="00FF35A0">
        <w:rPr>
          <w:rStyle w:val="Heading4Char"/>
        </w:rPr>
        <w:t>, 19</w:t>
      </w:r>
      <w:r w:rsidRPr="00FF35A0">
        <w:t xml:space="preserve"> (Hein de </w:t>
      </w:r>
      <w:proofErr w:type="spellStart"/>
      <w:r w:rsidRPr="00FF35A0">
        <w:t>Haan</w:t>
      </w:r>
      <w:proofErr w:type="spellEnd"/>
      <w:r w:rsidRPr="00FF35A0">
        <w:t>, is an AI expert, Futurist and Space Enthusiast</w:t>
      </w:r>
      <w:r>
        <w:t>. “</w:t>
      </w:r>
      <w:r w:rsidRPr="00FF35A0">
        <w:t xml:space="preserve">Capitalism: </w:t>
      </w:r>
      <w:proofErr w:type="gramStart"/>
      <w:r w:rsidRPr="00FF35A0">
        <w:t>the</w:t>
      </w:r>
      <w:proofErr w:type="gramEnd"/>
      <w:r w:rsidRPr="00FF35A0">
        <w:t xml:space="preserve"> Enemy of Friendly AI</w:t>
      </w:r>
      <w:r>
        <w:t xml:space="preserve">”, Towards Data Science, October 2019, </w:t>
      </w:r>
      <w:hyperlink r:id="rId85" w:history="1">
        <w:r w:rsidRPr="00FF35A0">
          <w:rPr>
            <w:rStyle w:val="Hyperlink"/>
          </w:rPr>
          <w:t>https://towardsdatascience.com/capitalism-the-enemy-of-friendly-ai-e6b3f40dbe08</w:t>
        </w:r>
      </w:hyperlink>
      <w:r w:rsidRPr="00FF35A0">
        <w:t xml:space="preserve">, </w:t>
      </w:r>
      <w:proofErr w:type="spellStart"/>
      <w:r w:rsidRPr="00FF35A0">
        <w:t>mo</w:t>
      </w:r>
      <w:proofErr w:type="spellEnd"/>
      <w:r w:rsidRPr="00FF35A0">
        <w:t>)</w:t>
      </w:r>
    </w:p>
    <w:p w14:paraId="00AF051D" w14:textId="77777777" w:rsidR="00447D0F" w:rsidRPr="00FF35A0" w:rsidRDefault="00447D0F" w:rsidP="00447D0F">
      <w:pPr>
        <w:rPr>
          <w:rStyle w:val="Emphasis"/>
        </w:rPr>
      </w:pPr>
      <w:r w:rsidRPr="00FF35A0">
        <w:rPr>
          <w:sz w:val="16"/>
        </w:rPr>
        <w:t xml:space="preserve">We need to talk about our future; specifically, our future as influenced by advanced Artificial Intelligence (AI). At some point in our near future, many experts expect </w:t>
      </w:r>
      <w:r w:rsidRPr="00FF35A0">
        <w:rPr>
          <w:rStyle w:val="StyleUnderline"/>
        </w:rPr>
        <w:t>humanity will create the first Artificial General Intelligence (AGI): an AI</w:t>
      </w:r>
      <w:r w:rsidRPr="00FF35A0">
        <w:rPr>
          <w:sz w:val="16"/>
        </w:rPr>
        <w:t xml:space="preserve"> that’s roughly </w:t>
      </w:r>
      <w:r w:rsidRPr="00FF35A0">
        <w:rPr>
          <w:rStyle w:val="StyleUnderline"/>
        </w:rPr>
        <w:t>as intelligent as humans are.</w:t>
      </w:r>
      <w:r w:rsidRPr="00FF35A0">
        <w:rPr>
          <w:sz w:val="16"/>
        </w:rPr>
        <w:t xml:space="preserve"> Relatively </w:t>
      </w:r>
      <w:r w:rsidRPr="00FF35A0">
        <w:rPr>
          <w:rStyle w:val="StyleUnderline"/>
        </w:rPr>
        <w:t>shortly after, an Artificial Superintelligence (ASI:</w:t>
      </w:r>
      <w:r w:rsidRPr="00FF35A0">
        <w:rPr>
          <w:sz w:val="16"/>
        </w:rPr>
        <w:t xml:space="preserve"> an AI much smarter than any human) </w:t>
      </w:r>
      <w:r w:rsidRPr="00FF35A0">
        <w:rPr>
          <w:rStyle w:val="Emphasis"/>
        </w:rPr>
        <w:t>will</w:t>
      </w:r>
      <w:r w:rsidRPr="00FF35A0">
        <w:rPr>
          <w:sz w:val="16"/>
        </w:rPr>
        <w:t xml:space="preserve"> most probably </w:t>
      </w:r>
      <w:r w:rsidRPr="00FF35A0">
        <w:rPr>
          <w:rStyle w:val="Emphasis"/>
        </w:rPr>
        <w:t>arise.</w:t>
      </w:r>
      <w:r w:rsidRPr="00FF35A0">
        <w:rPr>
          <w:sz w:val="16"/>
        </w:rPr>
        <w:t xml:space="preserve"> Note that humans rule the planet because of their superior intelligence; </w:t>
      </w:r>
      <w:r w:rsidRPr="00FF35A0">
        <w:rPr>
          <w:rStyle w:val="StyleUnderline"/>
        </w:rPr>
        <w:t>an ASI might</w:t>
      </w:r>
      <w:r w:rsidRPr="00FF35A0">
        <w:rPr>
          <w:sz w:val="16"/>
        </w:rPr>
        <w:t xml:space="preserve"> very well </w:t>
      </w:r>
      <w:r w:rsidRPr="00FF35A0">
        <w:rPr>
          <w:rStyle w:val="StyleUnderline"/>
        </w:rPr>
        <w:t>take over due to its intelligence being superior</w:t>
      </w:r>
      <w:r w:rsidRPr="00FF35A0">
        <w:rPr>
          <w:sz w:val="16"/>
        </w:rPr>
        <w:t xml:space="preserve"> to our intelligence. </w:t>
      </w:r>
      <w:r w:rsidRPr="00FF35A0">
        <w:rPr>
          <w:rStyle w:val="StyleUnderline"/>
        </w:rPr>
        <w:t>An ASI does not by default share our moral values,</w:t>
      </w:r>
      <w:r w:rsidRPr="00FF35A0">
        <w:rPr>
          <w:sz w:val="16"/>
        </w:rPr>
        <w:t xml:space="preserve"> and many thinkers, like the late physicist Stephen Hawking, have warned that </w:t>
      </w:r>
      <w:r w:rsidRPr="00FF35A0">
        <w:rPr>
          <w:rStyle w:val="StyleUnderline"/>
        </w:rPr>
        <w:t xml:space="preserve">creating an ASI could lead to the </w:t>
      </w:r>
      <w:r w:rsidRPr="00FF35A0">
        <w:rPr>
          <w:rStyle w:val="Emphasis"/>
        </w:rPr>
        <w:t>extinction of humankind.</w:t>
      </w:r>
    </w:p>
    <w:p w14:paraId="5563DEA9" w14:textId="77777777" w:rsidR="00447D0F" w:rsidRPr="00FF35A0" w:rsidRDefault="00447D0F" w:rsidP="00447D0F">
      <w:pPr>
        <w:rPr>
          <w:sz w:val="16"/>
          <w:szCs w:val="16"/>
        </w:rPr>
      </w:pPr>
      <w:r w:rsidRPr="00FF35A0">
        <w:rPr>
          <w:sz w:val="16"/>
          <w:szCs w:val="16"/>
        </w:rPr>
        <w:t>What is Friendly AI?</w:t>
      </w:r>
    </w:p>
    <w:p w14:paraId="7361CAEA" w14:textId="77777777" w:rsidR="00447D0F" w:rsidRPr="00FF35A0" w:rsidRDefault="00447D0F" w:rsidP="00447D0F">
      <w:pPr>
        <w:rPr>
          <w:sz w:val="16"/>
        </w:rPr>
      </w:pPr>
      <w:r w:rsidRPr="00FF35A0">
        <w:rPr>
          <w:sz w:val="16"/>
        </w:rPr>
        <w:t xml:space="preserve">Let’s start by defining </w:t>
      </w:r>
      <w:r w:rsidRPr="00FF35A0">
        <w:rPr>
          <w:rStyle w:val="StyleUnderline"/>
        </w:rPr>
        <w:t>Friendly AI.</w:t>
      </w:r>
      <w:r w:rsidRPr="00FF35A0">
        <w:rPr>
          <w:sz w:val="16"/>
        </w:rPr>
        <w:t xml:space="preserve"> A term coined by AI researcher Eliezer </w:t>
      </w:r>
      <w:proofErr w:type="spellStart"/>
      <w:proofErr w:type="gramStart"/>
      <w:r w:rsidRPr="00FF35A0">
        <w:rPr>
          <w:sz w:val="16"/>
        </w:rPr>
        <w:t>Yudkowsky</w:t>
      </w:r>
      <w:proofErr w:type="spellEnd"/>
      <w:r w:rsidRPr="00FF35A0">
        <w:rPr>
          <w:sz w:val="16"/>
        </w:rPr>
        <w:t>,</w:t>
      </w:r>
      <w:proofErr w:type="gramEnd"/>
      <w:r w:rsidRPr="00FF35A0">
        <w:rPr>
          <w:sz w:val="16"/>
        </w:rPr>
        <w:t xml:space="preserve"> it </w:t>
      </w:r>
      <w:r w:rsidRPr="00FF35A0">
        <w:rPr>
          <w:rStyle w:val="StyleUnderline"/>
        </w:rPr>
        <w:t>refers to an ASI that is beneficial to humanity instead of harmful.</w:t>
      </w:r>
      <w:r w:rsidRPr="00FF35A0">
        <w:rPr>
          <w:sz w:val="16"/>
        </w:rPr>
        <w:t xml:space="preserve"> Like we discussed in the introduction, </w:t>
      </w:r>
      <w:r w:rsidRPr="00FF35A0">
        <w:rPr>
          <w:rStyle w:val="StyleUnderline"/>
        </w:rPr>
        <w:t>an ASI does not by default share our morals; a Friendly AI is one that does. The importance</w:t>
      </w:r>
      <w:r w:rsidRPr="00FF35A0">
        <w:rPr>
          <w:sz w:val="16"/>
        </w:rPr>
        <w:t xml:space="preserve"> of Friendly AI </w:t>
      </w:r>
      <w:r w:rsidRPr="00FF35A0">
        <w:rPr>
          <w:rStyle w:val="StyleUnderline"/>
        </w:rPr>
        <w:t>can hardly be overstated, and can be illustrated with</w:t>
      </w:r>
      <w:r w:rsidRPr="00FF35A0">
        <w:rPr>
          <w:sz w:val="16"/>
        </w:rPr>
        <w:t xml:space="preserve"> a thought experiment called </w:t>
      </w:r>
      <w:r w:rsidRPr="00FF35A0">
        <w:rPr>
          <w:rStyle w:val="StyleUnderline"/>
        </w:rPr>
        <w:t>the paperclip maximizer,</w:t>
      </w:r>
      <w:r w:rsidRPr="00FF35A0">
        <w:rPr>
          <w:sz w:val="16"/>
        </w:rPr>
        <w:t xml:space="preserve"> first described by Nick Bostrom. This thought experiment describes an AGI that is given the seemingly innocent goal of maximizing the number of paperclips in its collection.</w:t>
      </w:r>
    </w:p>
    <w:p w14:paraId="09B2704B" w14:textId="77777777" w:rsidR="00447D0F" w:rsidRPr="00FF35A0" w:rsidRDefault="00447D0F" w:rsidP="00447D0F">
      <w:pPr>
        <w:rPr>
          <w:rStyle w:val="StyleUnderline"/>
        </w:rPr>
      </w:pPr>
      <w:r w:rsidRPr="00FF35A0">
        <w:rPr>
          <w:rStyle w:val="StyleUnderline"/>
        </w:rPr>
        <w:t>The ASI is so successful that it</w:t>
      </w:r>
      <w:r w:rsidRPr="00FF35A0">
        <w:rPr>
          <w:sz w:val="16"/>
        </w:rPr>
        <w:t xml:space="preserve"> eventually </w:t>
      </w:r>
      <w:r w:rsidRPr="00FF35A0">
        <w:rPr>
          <w:rStyle w:val="StyleUnderline"/>
        </w:rPr>
        <w:t>transforms all of Earth into paperclip manufacturing facilities.</w:t>
      </w:r>
    </w:p>
    <w:p w14:paraId="1D8A9556" w14:textId="77777777" w:rsidR="00447D0F" w:rsidRPr="00FF35A0" w:rsidRDefault="00447D0F" w:rsidP="00447D0F">
      <w:pPr>
        <w:rPr>
          <w:sz w:val="16"/>
        </w:rPr>
      </w:pPr>
      <w:r w:rsidRPr="00FF35A0">
        <w:rPr>
          <w:rStyle w:val="StyleUnderline"/>
        </w:rPr>
        <w:t>In order to more successfully optimize</w:t>
      </w:r>
      <w:r w:rsidRPr="00FF35A0">
        <w:rPr>
          <w:sz w:val="16"/>
        </w:rPr>
        <w:t xml:space="preserve"> the number of </w:t>
      </w:r>
      <w:r w:rsidRPr="00FF35A0">
        <w:rPr>
          <w:rStyle w:val="StyleUnderline"/>
        </w:rPr>
        <w:t>paperclips, the AGI improves its own intelligence</w:t>
      </w:r>
      <w:r w:rsidRPr="00FF35A0">
        <w:rPr>
          <w:sz w:val="16"/>
        </w:rPr>
        <w:t xml:space="preserve"> in order to become an ASI. </w:t>
      </w:r>
      <w:r w:rsidRPr="00FF35A0">
        <w:rPr>
          <w:rStyle w:val="StyleUnderline"/>
        </w:rPr>
        <w:t>This ASI then invents</w:t>
      </w:r>
      <w:r w:rsidRPr="00FF35A0">
        <w:rPr>
          <w:sz w:val="16"/>
        </w:rPr>
        <w:t xml:space="preserve"> (radical) </w:t>
      </w:r>
      <w:r w:rsidRPr="00FF35A0">
        <w:rPr>
          <w:rStyle w:val="StyleUnderline"/>
        </w:rPr>
        <w:t>new ways of manufacturing more</w:t>
      </w:r>
      <w:r w:rsidRPr="00FF35A0">
        <w:rPr>
          <w:sz w:val="16"/>
        </w:rPr>
        <w:t xml:space="preserve"> and more </w:t>
      </w:r>
      <w:r w:rsidRPr="00FF35A0">
        <w:rPr>
          <w:rStyle w:val="StyleUnderline"/>
        </w:rPr>
        <w:t>paperclips</w:t>
      </w:r>
      <w:r w:rsidRPr="00FF35A0">
        <w:rPr>
          <w:sz w:val="16"/>
        </w:rPr>
        <w:t xml:space="preserve">; it is so successful that it eventually transforms all of Earth into paperclip manufacturing facilities. Of course, </w:t>
      </w:r>
      <w:r w:rsidRPr="00FF35A0">
        <w:rPr>
          <w:rStyle w:val="Emphasis"/>
        </w:rPr>
        <w:t>humanity goes extinct as a side effect.</w:t>
      </w:r>
      <w:r w:rsidRPr="00FF35A0">
        <w:rPr>
          <w:sz w:val="16"/>
        </w:rPr>
        <w:t xml:space="preserve"> It’s not that the ASI hated us; it’s just that we were made out of material it could use for its own purpose.</w:t>
      </w:r>
    </w:p>
    <w:p w14:paraId="688FBE89" w14:textId="77777777" w:rsidR="00447D0F" w:rsidRPr="00FF35A0" w:rsidRDefault="00447D0F" w:rsidP="00447D0F">
      <w:pPr>
        <w:rPr>
          <w:sz w:val="16"/>
        </w:rPr>
      </w:pPr>
      <w:r w:rsidRPr="00FF35A0">
        <w:rPr>
          <w:sz w:val="16"/>
        </w:rPr>
        <w:t xml:space="preserve">Note that human extinction can be a side effect of a lot of goals an ASI has, not just maximizing the number of paperclips. </w:t>
      </w:r>
      <w:r w:rsidRPr="00FF35A0">
        <w:rPr>
          <w:rStyle w:val="StyleUnderline"/>
        </w:rPr>
        <w:t>Human extinction could even be instrumental to an ASI’s goal.</w:t>
      </w:r>
      <w:r w:rsidRPr="00FF35A0">
        <w:rPr>
          <w:sz w:val="16"/>
        </w:rPr>
        <w:t xml:space="preserve"> Say you give an ASI the goal of minimizing the amount of spam you get in your inbox. In order to achieve this, the ASI could simply wipe out humanity, as that would guarantee that you’ll never get spam again.</w:t>
      </w:r>
    </w:p>
    <w:p w14:paraId="6D8D73BF" w14:textId="77777777" w:rsidR="00447D0F" w:rsidRPr="00FF35A0" w:rsidRDefault="00447D0F" w:rsidP="00447D0F">
      <w:pPr>
        <w:rPr>
          <w:sz w:val="16"/>
          <w:szCs w:val="16"/>
        </w:rPr>
      </w:pPr>
      <w:r w:rsidRPr="00FF35A0">
        <w:rPr>
          <w:sz w:val="16"/>
          <w:szCs w:val="16"/>
        </w:rPr>
        <w:t>What does capitalism have to do with this?</w:t>
      </w:r>
    </w:p>
    <w:p w14:paraId="669E4864" w14:textId="77777777" w:rsidR="00447D0F" w:rsidRPr="00FF35A0" w:rsidRDefault="00447D0F" w:rsidP="00447D0F">
      <w:pPr>
        <w:rPr>
          <w:sz w:val="16"/>
        </w:rPr>
      </w:pPr>
      <w:r w:rsidRPr="00FF35A0">
        <w:rPr>
          <w:sz w:val="16"/>
        </w:rPr>
        <w:t xml:space="preserve">I hope the paperclip maximizer thought experiment has made it clear that </w:t>
      </w:r>
      <w:r w:rsidRPr="00FF35A0">
        <w:rPr>
          <w:rStyle w:val="StyleUnderline"/>
        </w:rPr>
        <w:t>“friendliness” is not a default property of ASI. That’s</w:t>
      </w:r>
      <w:r w:rsidRPr="00FF35A0">
        <w:rPr>
          <w:sz w:val="16"/>
        </w:rPr>
        <w:t xml:space="preserve"> exactly </w:t>
      </w:r>
      <w:r w:rsidRPr="00FF35A0">
        <w:rPr>
          <w:rStyle w:val="StyleUnderline"/>
        </w:rPr>
        <w:t>the problem: building an ASI is a (huge) challenge, but making it friendly (a Friendly AI) requires some challenge on top of that.</w:t>
      </w:r>
      <w:r w:rsidRPr="00FF35A0">
        <w:rPr>
          <w:sz w:val="16"/>
        </w:rPr>
        <w:t xml:space="preserve"> The point is that </w:t>
      </w:r>
      <w:r w:rsidRPr="00FF35A0">
        <w:rPr>
          <w:rStyle w:val="Emphasis"/>
        </w:rPr>
        <w:t>capitalism rewards those that are faster to market: companies rush</w:t>
      </w:r>
      <w:r w:rsidRPr="00FF35A0">
        <w:rPr>
          <w:rStyle w:val="StyleUnderline"/>
        </w:rPr>
        <w:t xml:space="preserve"> to put their product on the market</w:t>
      </w:r>
      <w:r w:rsidRPr="00FF35A0">
        <w:rPr>
          <w:sz w:val="16"/>
        </w:rPr>
        <w:t xml:space="preserve"> before a competitor delivers theirs, because they understand that being the first matters.</w:t>
      </w:r>
    </w:p>
    <w:p w14:paraId="614C14A5" w14:textId="77777777" w:rsidR="00447D0F" w:rsidRPr="00FF35A0" w:rsidRDefault="00447D0F" w:rsidP="00447D0F">
      <w:pPr>
        <w:rPr>
          <w:rStyle w:val="StyleUnderline"/>
        </w:rPr>
      </w:pPr>
      <w:r w:rsidRPr="00FF35A0">
        <w:rPr>
          <w:rStyle w:val="StyleUnderline"/>
        </w:rPr>
        <w:t>The monetary reward of being the first</w:t>
      </w:r>
      <w:r w:rsidRPr="00FF35A0">
        <w:rPr>
          <w:sz w:val="16"/>
        </w:rPr>
        <w:t xml:space="preserve"> company </w:t>
      </w:r>
      <w:r w:rsidRPr="00FF35A0">
        <w:rPr>
          <w:rStyle w:val="StyleUnderline"/>
        </w:rPr>
        <w:t>to create ASI will be incredible.</w:t>
      </w:r>
    </w:p>
    <w:p w14:paraId="3EC0E27F" w14:textId="77777777" w:rsidR="00447D0F" w:rsidRPr="00FF35A0" w:rsidRDefault="00447D0F" w:rsidP="00447D0F">
      <w:pPr>
        <w:rPr>
          <w:rStyle w:val="StyleUnderline"/>
        </w:rPr>
      </w:pPr>
      <w:r w:rsidRPr="00FF35A0">
        <w:rPr>
          <w:sz w:val="16"/>
        </w:rPr>
        <w:t xml:space="preserve">The same will be true for ASI: </w:t>
      </w:r>
      <w:r w:rsidRPr="00FF35A0">
        <w:rPr>
          <w:rStyle w:val="StyleUnderline"/>
        </w:rPr>
        <w:t>companies are already investing billions of dollars into AI,</w:t>
      </w:r>
      <w:r w:rsidRPr="00FF35A0">
        <w:rPr>
          <w:sz w:val="16"/>
        </w:rPr>
        <w:t xml:space="preserve"> but in the future, </w:t>
      </w:r>
      <w:r w:rsidRPr="00FF35A0">
        <w:rPr>
          <w:rStyle w:val="StyleUnderline"/>
        </w:rPr>
        <w:t>the total investment will only grow,</w:t>
      </w:r>
      <w:r w:rsidRPr="00FF35A0">
        <w:rPr>
          <w:sz w:val="16"/>
        </w:rPr>
        <w:t xml:space="preserve"> especially when the possibility of creating ASI becomes more feasible. The monetary reward of being the first company to create ASI will be incredible. An ASI could do so much valuable work so much better and so much faster than any human could that the first mover advantage will be indescribable. Now remember what we discussed: Friendly AI requires an extra challenge on top of ASI. </w:t>
      </w:r>
      <w:r w:rsidRPr="00FF35A0">
        <w:rPr>
          <w:rStyle w:val="StyleUnderline"/>
        </w:rPr>
        <w:t>Companies might very well not think too much about friendliness in order to be the first to create ASI, and that’s where the disaster starts.</w:t>
      </w:r>
    </w:p>
    <w:p w14:paraId="700984AA" w14:textId="77777777" w:rsidR="00447D0F" w:rsidRDefault="00447D0F" w:rsidP="006B2E89">
      <w:pPr>
        <w:rPr>
          <w:sz w:val="16"/>
          <w:szCs w:val="16"/>
        </w:rPr>
      </w:pPr>
    </w:p>
    <w:p w14:paraId="19DA4631" w14:textId="77777777" w:rsidR="00CF2210" w:rsidRDefault="00CF2210" w:rsidP="00CF2210">
      <w:pPr>
        <w:pStyle w:val="Heading3"/>
      </w:pPr>
      <w:r>
        <w:t>Terrorism</w:t>
      </w:r>
    </w:p>
    <w:p w14:paraId="65C37D19" w14:textId="77777777" w:rsidR="00CF2210" w:rsidRDefault="00CF2210" w:rsidP="00CF2210">
      <w:pPr>
        <w:pStyle w:val="Heading4"/>
      </w:pPr>
      <w:r>
        <w:t>Capitalism fosters global class struggles and makes terrorism and violence inevitable</w:t>
      </w:r>
    </w:p>
    <w:p w14:paraId="17A303DF" w14:textId="77777777" w:rsidR="00CF2210" w:rsidRPr="00112D9A" w:rsidRDefault="00CF2210" w:rsidP="00CF2210">
      <w:pPr>
        <w:rPr>
          <w:rStyle w:val="Style13ptBold"/>
        </w:rPr>
      </w:pPr>
      <w:proofErr w:type="spellStart"/>
      <w:r w:rsidRPr="00112D9A">
        <w:rPr>
          <w:rStyle w:val="Style13ptBold"/>
        </w:rPr>
        <w:t>Ogunrotifa</w:t>
      </w:r>
      <w:proofErr w:type="spellEnd"/>
      <w:r w:rsidRPr="00112D9A">
        <w:rPr>
          <w:rStyle w:val="Style13ptBold"/>
        </w:rPr>
        <w:t xml:space="preserve"> 13 - a PhD candidate in Medical Sociology at the School of Law and Social Sciences, Royal Holloway, University of London</w:t>
      </w:r>
      <w:r>
        <w:rPr>
          <w:rStyle w:val="Style13ptBold"/>
        </w:rPr>
        <w:t xml:space="preserve"> </w:t>
      </w:r>
      <w:r w:rsidRPr="00CF2210">
        <w:rPr>
          <w:rStyle w:val="Style13ptBold"/>
          <w:b w:val="0"/>
          <w:bCs/>
        </w:rPr>
        <w:t xml:space="preserve">(Ayodeji Bayo, “Class Theory of Terrorism: A Study of Boko Haram Insurgency </w:t>
      </w:r>
      <w:proofErr w:type="gramStart"/>
      <w:r w:rsidRPr="00CF2210">
        <w:rPr>
          <w:rStyle w:val="Style13ptBold"/>
          <w:b w:val="0"/>
          <w:bCs/>
        </w:rPr>
        <w:t>In</w:t>
      </w:r>
      <w:proofErr w:type="gramEnd"/>
      <w:r w:rsidRPr="00CF2210">
        <w:rPr>
          <w:rStyle w:val="Style13ptBold"/>
          <w:b w:val="0"/>
          <w:bCs/>
        </w:rPr>
        <w:t xml:space="preserve"> Nigeria,” Research on Humanities and Social Sciences, Vol. 3, Research Gate)</w:t>
      </w:r>
      <w:r>
        <w:rPr>
          <w:rStyle w:val="Style13ptBold"/>
        </w:rPr>
        <w:t xml:space="preserve"> //</w:t>
      </w:r>
      <w:proofErr w:type="spellStart"/>
      <w:r>
        <w:rPr>
          <w:rStyle w:val="Style13ptBold"/>
        </w:rPr>
        <w:t>gordon</w:t>
      </w:r>
      <w:proofErr w:type="spellEnd"/>
    </w:p>
    <w:p w14:paraId="63D8490B" w14:textId="77777777" w:rsidR="00CF2210" w:rsidRDefault="00CF2210" w:rsidP="00CF2210">
      <w:r w:rsidRPr="00865C5F">
        <w:rPr>
          <w:sz w:val="16"/>
          <w:szCs w:val="16"/>
        </w:rPr>
        <w:t>By developing class theory of terrorism on the basis of the study of Boko Haram insurgency in Nigeria vis-a-vis historical</w:t>
      </w:r>
      <w:r>
        <w:t xml:space="preserve"> </w:t>
      </w:r>
      <w:r w:rsidRPr="00865C5F">
        <w:rPr>
          <w:sz w:val="16"/>
          <w:szCs w:val="16"/>
        </w:rPr>
        <w:t xml:space="preserve">method, this study has shown that the discursive frame </w:t>
      </w:r>
      <w:r w:rsidRPr="00775AE5">
        <w:rPr>
          <w:sz w:val="16"/>
          <w:szCs w:val="16"/>
        </w:rPr>
        <w:t>of</w:t>
      </w:r>
      <w:r w:rsidRPr="00775AE5">
        <w:t xml:space="preserve"> </w:t>
      </w:r>
      <w:r w:rsidRPr="00775AE5">
        <w:rPr>
          <w:b/>
          <w:bCs/>
          <w:highlight w:val="cyan"/>
          <w:u w:val="single"/>
        </w:rPr>
        <w:t>terrorism cannot be</w:t>
      </w:r>
      <w:r>
        <w:t xml:space="preserve"> </w:t>
      </w:r>
      <w:proofErr w:type="spellStart"/>
      <w:r w:rsidRPr="00775AE5">
        <w:rPr>
          <w:sz w:val="16"/>
          <w:szCs w:val="16"/>
        </w:rPr>
        <w:t>analysed</w:t>
      </w:r>
      <w:proofErr w:type="spellEnd"/>
      <w:r w:rsidRPr="00775AE5">
        <w:rPr>
          <w:sz w:val="16"/>
          <w:szCs w:val="16"/>
        </w:rPr>
        <w:t xml:space="preserve"> and</w:t>
      </w:r>
      <w:r>
        <w:t xml:space="preserve"> </w:t>
      </w:r>
      <w:r w:rsidRPr="00775AE5">
        <w:rPr>
          <w:b/>
          <w:bCs/>
          <w:highlight w:val="cyan"/>
          <w:u w:val="single"/>
        </w:rPr>
        <w:t>understood in isolation of its class nature</w:t>
      </w:r>
      <w:r>
        <w:t xml:space="preserve"> </w:t>
      </w:r>
      <w:r w:rsidRPr="00865C5F">
        <w:rPr>
          <w:rStyle w:val="nonhighlightedChar"/>
        </w:rPr>
        <w:t xml:space="preserve">and the socio-economic conditions that gave rise to it. In this sense, it was observed that </w:t>
      </w:r>
      <w:r w:rsidRPr="00775AE5">
        <w:rPr>
          <w:b/>
          <w:bCs/>
          <w:highlight w:val="cyan"/>
          <w:u w:val="single"/>
        </w:rPr>
        <w:t>terrorism is an inevitable consequence</w:t>
      </w:r>
      <w:r w:rsidRPr="00865C5F">
        <w:rPr>
          <w:sz w:val="16"/>
          <w:szCs w:val="16"/>
          <w:u w:val="single"/>
        </w:rPr>
        <w:t xml:space="preserve"> </w:t>
      </w:r>
      <w:r w:rsidRPr="00865C5F">
        <w:rPr>
          <w:sz w:val="16"/>
          <w:szCs w:val="16"/>
        </w:rPr>
        <w:t>that will feature more prominently</w:t>
      </w:r>
      <w:r>
        <w:t xml:space="preserve"> </w:t>
      </w:r>
      <w:r w:rsidRPr="00775AE5">
        <w:rPr>
          <w:b/>
          <w:bCs/>
          <w:u w:val="single"/>
        </w:rPr>
        <w:t>in the capitalist mode of production</w:t>
      </w:r>
      <w:r w:rsidRPr="00775AE5">
        <w:rPr>
          <w:u w:val="single"/>
        </w:rPr>
        <w:t xml:space="preserve"> </w:t>
      </w:r>
      <w:r w:rsidRPr="00775AE5">
        <w:rPr>
          <w:highlight w:val="cyan"/>
          <w:u w:val="single"/>
        </w:rPr>
        <w:t>because</w:t>
      </w:r>
      <w:r w:rsidRPr="00775AE5">
        <w:rPr>
          <w:b/>
          <w:bCs/>
          <w:u w:val="single"/>
        </w:rPr>
        <w:t xml:space="preserve"> </w:t>
      </w:r>
      <w:r w:rsidRPr="00775AE5">
        <w:rPr>
          <w:u w:val="single"/>
        </w:rPr>
        <w:t>the social contradiction (socio-economic crisis) that arises out of the</w:t>
      </w:r>
      <w:r w:rsidRPr="00775AE5">
        <w:rPr>
          <w:b/>
          <w:bCs/>
          <w:u w:val="single"/>
        </w:rPr>
        <w:t xml:space="preserve"> </w:t>
      </w:r>
      <w:r w:rsidRPr="00775AE5">
        <w:rPr>
          <w:b/>
          <w:bCs/>
          <w:highlight w:val="cyan"/>
          <w:u w:val="single"/>
        </w:rPr>
        <w:t>conflicts between the social relations</w:t>
      </w:r>
      <w:r w:rsidRPr="00775AE5">
        <w:rPr>
          <w:u w:val="single"/>
        </w:rPr>
        <w:t xml:space="preserve"> and productive forces </w:t>
      </w:r>
      <w:r w:rsidRPr="00775AE5">
        <w:rPr>
          <w:b/>
          <w:bCs/>
          <w:highlight w:val="cyan"/>
          <w:u w:val="single"/>
        </w:rPr>
        <w:t>will usher a continuous struggle within classes</w:t>
      </w:r>
      <w:r w:rsidRPr="00865C5F">
        <w:rPr>
          <w:sz w:val="16"/>
          <w:szCs w:val="16"/>
        </w:rPr>
        <w:t xml:space="preserve"> as Karl Marx’s Historical Materialism affirmed. Consequently, </w:t>
      </w:r>
      <w:r w:rsidRPr="00865C5F">
        <w:rPr>
          <w:u w:val="single"/>
        </w:rPr>
        <w:t xml:space="preserve">this perspective locates </w:t>
      </w:r>
      <w:r w:rsidRPr="008C1F13">
        <w:rPr>
          <w:b/>
          <w:bCs/>
          <w:highlight w:val="cyan"/>
          <w:u w:val="single"/>
        </w:rPr>
        <w:t>the</w:t>
      </w:r>
      <w:r w:rsidRPr="008C1F13">
        <w:rPr>
          <w:b/>
          <w:bCs/>
          <w:u w:val="single"/>
        </w:rPr>
        <w:t xml:space="preserve"> present </w:t>
      </w:r>
      <w:r w:rsidRPr="008C1F13">
        <w:rPr>
          <w:b/>
          <w:bCs/>
          <w:highlight w:val="cyan"/>
          <w:u w:val="single"/>
        </w:rPr>
        <w:t>root cause of all forms of terrorism</w:t>
      </w:r>
      <w:r w:rsidRPr="00865C5F">
        <w:rPr>
          <w:u w:val="single"/>
        </w:rPr>
        <w:t xml:space="preserve"> (individual and state terrorism) </w:t>
      </w:r>
      <w:r w:rsidRPr="008C1F13">
        <w:rPr>
          <w:b/>
          <w:bCs/>
          <w:u w:val="single"/>
        </w:rPr>
        <w:t xml:space="preserve">at the behest of the antagonistic </w:t>
      </w:r>
      <w:r w:rsidRPr="008C1F13">
        <w:rPr>
          <w:b/>
          <w:bCs/>
          <w:highlight w:val="cyan"/>
          <w:u w:val="single"/>
        </w:rPr>
        <w:t>class struggle inherent in global capitalist system</w:t>
      </w:r>
      <w:r w:rsidRPr="00865C5F">
        <w:rPr>
          <w:u w:val="single"/>
        </w:rPr>
        <w:t xml:space="preserve">. </w:t>
      </w:r>
      <w:r w:rsidRPr="00775AE5">
        <w:rPr>
          <w:sz w:val="16"/>
          <w:szCs w:val="16"/>
        </w:rPr>
        <w:t>Therefore, state terrorism emerged as a result of the triumphant of capitalism over feudalism, and was sustained through the unending dynamics of capitalist social formation. Like in Nigerian case, the emergence of state terrorism stems from the forceful incorporation of world capitalist system through colonialism, and sustained through capitalist accumulation and</w:t>
      </w:r>
      <w:r w:rsidRPr="00865C5F">
        <w:rPr>
          <w:sz w:val="16"/>
          <w:szCs w:val="16"/>
        </w:rPr>
        <w:t xml:space="preserve"> capitalist class formation. This study has revealed that state terrorism is in large part, the historical product of class antagonism between the ruling class and other classes in the society. While individual terrorism was and still generated by the very same historical process that sustained state terrorism: the development of capitalism.</w:t>
      </w:r>
      <w:r>
        <w:rPr>
          <w:sz w:val="16"/>
          <w:szCs w:val="16"/>
        </w:rPr>
        <w:t xml:space="preserve"> </w:t>
      </w:r>
      <w:r w:rsidRPr="008C1F13">
        <w:rPr>
          <w:highlight w:val="cyan"/>
          <w:u w:val="single"/>
        </w:rPr>
        <w:t>The spread</w:t>
      </w:r>
      <w:r w:rsidRPr="00865C5F">
        <w:rPr>
          <w:u w:val="single"/>
        </w:rPr>
        <w:t xml:space="preserve"> and triumphant </w:t>
      </w:r>
      <w:r w:rsidRPr="008C1F13">
        <w:rPr>
          <w:highlight w:val="cyan"/>
          <w:u w:val="single"/>
        </w:rPr>
        <w:t>of global capitalism was confronted with</w:t>
      </w:r>
      <w:r w:rsidRPr="00775AE5">
        <w:rPr>
          <w:sz w:val="16"/>
          <w:szCs w:val="16"/>
        </w:rPr>
        <w:t xml:space="preserve"> its </w:t>
      </w:r>
      <w:r w:rsidRPr="00865C5F">
        <w:rPr>
          <w:u w:val="single"/>
        </w:rPr>
        <w:t xml:space="preserve">internal/systemic </w:t>
      </w:r>
      <w:r w:rsidRPr="008C1F13">
        <w:rPr>
          <w:highlight w:val="cyan"/>
          <w:u w:val="single"/>
        </w:rPr>
        <w:t>crisis:</w:t>
      </w:r>
      <w:r>
        <w:t xml:space="preserve"> </w:t>
      </w:r>
      <w:r w:rsidRPr="00775AE5">
        <w:rPr>
          <w:sz w:val="16"/>
          <w:szCs w:val="16"/>
        </w:rPr>
        <w:t>deteriorating profitability, declining productivity, and stagnating demand, credit crunch, factory closures, massive unemployment and sacking of workers couple along with a regime of permanent austerity (cut in welfare and social spending) and attacks on living standards hit the broadest layer of the society very hard especially in developing countries</w:t>
      </w:r>
      <w:r>
        <w:t xml:space="preserve">. </w:t>
      </w:r>
      <w:r w:rsidRPr="00775AE5">
        <w:rPr>
          <w:u w:val="single"/>
        </w:rPr>
        <w:t xml:space="preserve">The </w:t>
      </w:r>
      <w:r w:rsidRPr="008C1F13">
        <w:rPr>
          <w:highlight w:val="cyan"/>
          <w:u w:val="single"/>
        </w:rPr>
        <w:t>responses of the people</w:t>
      </w:r>
      <w:r w:rsidRPr="00775AE5">
        <w:rPr>
          <w:u w:val="single"/>
        </w:rPr>
        <w:t xml:space="preserve"> to the crisis </w:t>
      </w:r>
      <w:r w:rsidRPr="008C1F13">
        <w:rPr>
          <w:highlight w:val="cyan"/>
          <w:u w:val="single"/>
        </w:rPr>
        <w:t>culminated in class struggle</w:t>
      </w:r>
      <w:r w:rsidRPr="00775AE5">
        <w:rPr>
          <w:u w:val="single"/>
        </w:rPr>
        <w:t xml:space="preserve"> </w:t>
      </w:r>
      <w:r w:rsidRPr="00775AE5">
        <w:rPr>
          <w:sz w:val="16"/>
          <w:szCs w:val="16"/>
        </w:rPr>
        <w:t xml:space="preserve">among different classes in the society. Thus, makes class antagonism fiercer between the defenders of the capitalism (the ruling class) and the victims of capitalist crisis (the middle, working and lumpen classes) in the third world countries. While the Middle and Working classes engage in the use of strikes, protest, picketing and other methods in expressing grievances against the ruling </w:t>
      </w:r>
      <w:proofErr w:type="gramStart"/>
      <w:r w:rsidRPr="00775AE5">
        <w:rPr>
          <w:sz w:val="16"/>
          <w:szCs w:val="16"/>
        </w:rPr>
        <w:t>class controlled</w:t>
      </w:r>
      <w:proofErr w:type="gramEnd"/>
      <w:r w:rsidRPr="00775AE5">
        <w:rPr>
          <w:sz w:val="16"/>
          <w:szCs w:val="16"/>
        </w:rPr>
        <w:t xml:space="preserve"> state; the </w:t>
      </w:r>
      <w:r w:rsidRPr="008C1F13">
        <w:rPr>
          <w:b/>
          <w:bCs/>
          <w:highlight w:val="cyan"/>
          <w:u w:val="single"/>
        </w:rPr>
        <w:t>lumpen class expresses</w:t>
      </w:r>
      <w:r w:rsidRPr="008C1F13">
        <w:rPr>
          <w:b/>
          <w:bCs/>
          <w:u w:val="single"/>
        </w:rPr>
        <w:t xml:space="preserve"> </w:t>
      </w:r>
      <w:r w:rsidRPr="008C1F13">
        <w:rPr>
          <w:b/>
          <w:bCs/>
          <w:highlight w:val="cyan"/>
          <w:u w:val="single"/>
        </w:rPr>
        <w:t>their grievance through</w:t>
      </w:r>
      <w:r w:rsidRPr="008C1F13">
        <w:rPr>
          <w:b/>
          <w:bCs/>
          <w:u w:val="single"/>
        </w:rPr>
        <w:t xml:space="preserve"> coordinated and uncoordinated </w:t>
      </w:r>
      <w:r w:rsidRPr="008C1F13">
        <w:rPr>
          <w:b/>
          <w:bCs/>
          <w:highlight w:val="cyan"/>
          <w:u w:val="single"/>
        </w:rPr>
        <w:t>method of individual terrorism</w:t>
      </w:r>
      <w:r w:rsidRPr="00775AE5">
        <w:rPr>
          <w:u w:val="single"/>
        </w:rPr>
        <w:t>.</w:t>
      </w:r>
      <w:r>
        <w:t xml:space="preserve"> </w:t>
      </w:r>
      <w:r w:rsidRPr="00775AE5">
        <w:rPr>
          <w:sz w:val="16"/>
          <w:szCs w:val="16"/>
        </w:rPr>
        <w:t xml:space="preserve">The uncoordinated form of individual terrorism often results in the spontaneous </w:t>
      </w:r>
      <w:r w:rsidRPr="008C1F13">
        <w:rPr>
          <w:highlight w:val="cyan"/>
          <w:u w:val="single"/>
        </w:rPr>
        <w:t>rioting, arson, criminal activities</w:t>
      </w:r>
      <w:r>
        <w:t xml:space="preserve">. </w:t>
      </w:r>
      <w:r w:rsidRPr="008C1F13">
        <w:rPr>
          <w:sz w:val="16"/>
          <w:szCs w:val="16"/>
        </w:rPr>
        <w:t>The coordinated forms of individual terrorism are expressed when a section of the lumpen class join or form sectarian groups, and</w:t>
      </w:r>
      <w:r>
        <w:t xml:space="preserve"> </w:t>
      </w:r>
      <w:r w:rsidRPr="008C1F13">
        <w:rPr>
          <w:u w:val="single"/>
        </w:rPr>
        <w:t xml:space="preserve">use it </w:t>
      </w:r>
      <w:r w:rsidRPr="008C1F13">
        <w:rPr>
          <w:highlight w:val="cyan"/>
          <w:u w:val="single"/>
        </w:rPr>
        <w:t>to unleash</w:t>
      </w:r>
      <w:r>
        <w:t xml:space="preserve"> </w:t>
      </w:r>
      <w:r w:rsidRPr="008C1F13">
        <w:rPr>
          <w:sz w:val="16"/>
          <w:szCs w:val="16"/>
        </w:rPr>
        <w:t>individual terrorism as</w:t>
      </w:r>
      <w:r>
        <w:rPr>
          <w:sz w:val="16"/>
          <w:szCs w:val="16"/>
        </w:rPr>
        <w:t xml:space="preserve"> </w:t>
      </w:r>
      <w:r w:rsidRPr="008C1F13">
        <w:rPr>
          <w:sz w:val="16"/>
          <w:szCs w:val="16"/>
        </w:rPr>
        <w:t xml:space="preserve">a way of lashing out at societal injustice and express </w:t>
      </w:r>
      <w:r w:rsidRPr="008C1F13">
        <w:rPr>
          <w:highlight w:val="cyan"/>
          <w:u w:val="single"/>
        </w:rPr>
        <w:t>displeasure about the policies of the ruling class and the state</w:t>
      </w:r>
      <w:r w:rsidRPr="008C1F13">
        <w:rPr>
          <w:u w:val="single"/>
        </w:rPr>
        <w:t>.</w:t>
      </w:r>
      <w:r>
        <w:rPr>
          <w:u w:val="single"/>
        </w:rPr>
        <w:t xml:space="preserve"> </w:t>
      </w:r>
      <w:r w:rsidRPr="008C1F13">
        <w:rPr>
          <w:sz w:val="16"/>
          <w:szCs w:val="16"/>
        </w:rPr>
        <w:t xml:space="preserve">The Boko Haram insurgency as typified in this study, arose out of </w:t>
      </w:r>
      <w:proofErr w:type="gramStart"/>
      <w:r w:rsidRPr="008C1F13">
        <w:rPr>
          <w:sz w:val="16"/>
          <w:szCs w:val="16"/>
        </w:rPr>
        <w:t>long standing</w:t>
      </w:r>
      <w:proofErr w:type="gramEnd"/>
      <w:r w:rsidRPr="008C1F13">
        <w:rPr>
          <w:sz w:val="16"/>
          <w:szCs w:val="16"/>
        </w:rPr>
        <w:t xml:space="preserve"> grievances with the class structure of the Nigerian capitalist state specifically in the Northern Nigeria where Hausa/Fulani Oligarchic ruling class failed to develop the region, encouraged and entrenched patronage corruption in governance, and place more emphasizes on favoritism in terms of access to qualitative western education by the rich kids at the expense of children from poor background. These symptoms of capitalist under-development in Northern Nigeria heralded long neglect of </w:t>
      </w:r>
      <w:proofErr w:type="spellStart"/>
      <w:r w:rsidRPr="008C1F13">
        <w:rPr>
          <w:sz w:val="16"/>
          <w:szCs w:val="16"/>
        </w:rPr>
        <w:t>Almajeri</w:t>
      </w:r>
      <w:proofErr w:type="spellEnd"/>
      <w:r w:rsidRPr="008C1F13">
        <w:rPr>
          <w:sz w:val="16"/>
          <w:szCs w:val="16"/>
        </w:rPr>
        <w:t xml:space="preserve"> poor street children couple along with widespread poverty and attendant corruption within the entire Nigerian establishment, thus, provides a fertile ground for Boko Haram’s ideology to get support from the rank of lumpen class in society who is frustrated with the current state of affair.</w:t>
      </w:r>
      <w:r>
        <w:rPr>
          <w:sz w:val="16"/>
          <w:szCs w:val="16"/>
        </w:rPr>
        <w:t xml:space="preserve"> </w:t>
      </w:r>
      <w:r w:rsidRPr="008C1F13">
        <w:rPr>
          <w:sz w:val="16"/>
          <w:szCs w:val="16"/>
        </w:rPr>
        <w:t xml:space="preserve">From the study, it has been revealed that the moment the ideas and campaign of these sects found an echo and support from a </w:t>
      </w:r>
      <w:proofErr w:type="gramStart"/>
      <w:r w:rsidRPr="008C1F13">
        <w:rPr>
          <w:sz w:val="16"/>
          <w:szCs w:val="16"/>
        </w:rPr>
        <w:t>sections of disenchanted and frustrated member</w:t>
      </w:r>
      <w:proofErr w:type="gramEnd"/>
      <w:r w:rsidRPr="008C1F13">
        <w:rPr>
          <w:sz w:val="16"/>
          <w:szCs w:val="16"/>
        </w:rPr>
        <w:t xml:space="preserve"> of lumpen class, the more the latter are willing to join the sects in large number, and thus become a political force capable of challenging the state and the ruling class in power through the use of individual terrorism. This is relevant not only in Nigerian case but also in Arab world.</w:t>
      </w:r>
      <w:r>
        <w:t xml:space="preserve"> </w:t>
      </w:r>
      <w:r w:rsidRPr="008C1F13">
        <w:rPr>
          <w:highlight w:val="cyan"/>
          <w:u w:val="single"/>
        </w:rPr>
        <w:t>In Middle East</w:t>
      </w:r>
      <w:r>
        <w:t xml:space="preserve"> </w:t>
      </w:r>
      <w:r w:rsidRPr="008C1F13">
        <w:rPr>
          <w:sz w:val="16"/>
          <w:szCs w:val="16"/>
        </w:rPr>
        <w:t>for instance,</w:t>
      </w:r>
      <w:r>
        <w:t xml:space="preserve"> </w:t>
      </w:r>
      <w:r w:rsidRPr="008C1F13">
        <w:rPr>
          <w:u w:val="single"/>
        </w:rPr>
        <w:t xml:space="preserve">the </w:t>
      </w:r>
      <w:r w:rsidRPr="008C1F13">
        <w:rPr>
          <w:highlight w:val="cyan"/>
          <w:u w:val="single"/>
        </w:rPr>
        <w:t>profound socio-economic problems</w:t>
      </w:r>
      <w:r w:rsidRPr="008C1F13">
        <w:rPr>
          <w:u w:val="single"/>
        </w:rPr>
        <w:t xml:space="preserve"> of poverty, malnutrition, unemployment and others</w:t>
      </w:r>
      <w:r>
        <w:t xml:space="preserve"> </w:t>
      </w:r>
      <w:r w:rsidRPr="008C1F13">
        <w:rPr>
          <w:sz w:val="16"/>
          <w:szCs w:val="16"/>
        </w:rPr>
        <w:t xml:space="preserve">represent the weakest link of the capitalist system being practiced in that setting (McLaren and </w:t>
      </w:r>
      <w:proofErr w:type="spellStart"/>
      <w:r w:rsidRPr="008C1F13">
        <w:rPr>
          <w:sz w:val="16"/>
          <w:szCs w:val="16"/>
        </w:rPr>
        <w:t>Farahmandpur</w:t>
      </w:r>
      <w:proofErr w:type="spellEnd"/>
      <w:r w:rsidRPr="008C1F13">
        <w:rPr>
          <w:sz w:val="16"/>
          <w:szCs w:val="16"/>
        </w:rPr>
        <w:t xml:space="preserve">, 2005: 203). Interestingly, this </w:t>
      </w:r>
      <w:r w:rsidRPr="008C1F13">
        <w:rPr>
          <w:highlight w:val="cyan"/>
          <w:u w:val="single"/>
        </w:rPr>
        <w:t>gives room for</w:t>
      </w:r>
      <w:r>
        <w:t xml:space="preserve"> </w:t>
      </w:r>
      <w:r w:rsidRPr="008C1F13">
        <w:rPr>
          <w:sz w:val="16"/>
          <w:szCs w:val="16"/>
        </w:rPr>
        <w:t xml:space="preserve">sectarian groups like </w:t>
      </w:r>
      <w:r w:rsidRPr="008C1F13">
        <w:rPr>
          <w:highlight w:val="cyan"/>
          <w:u w:val="single"/>
        </w:rPr>
        <w:t>Al-</w:t>
      </w:r>
      <w:proofErr w:type="spellStart"/>
      <w:r w:rsidRPr="008C1F13">
        <w:rPr>
          <w:highlight w:val="cyan"/>
          <w:u w:val="single"/>
        </w:rPr>
        <w:t>Queada</w:t>
      </w:r>
      <w:proofErr w:type="spellEnd"/>
      <w:r w:rsidRPr="008C1F13">
        <w:rPr>
          <w:highlight w:val="cyan"/>
          <w:u w:val="single"/>
        </w:rPr>
        <w:t xml:space="preserve"> and others to agitate for the abolition of capitalism</w:t>
      </w:r>
      <w:r>
        <w:t xml:space="preserve"> </w:t>
      </w:r>
      <w:r w:rsidRPr="008C1F13">
        <w:rPr>
          <w:sz w:val="16"/>
          <w:szCs w:val="16"/>
        </w:rPr>
        <w:t>and establishment of Islamic state to tackle the staring effect of capitalist crises. Therefore, the present trend of Individual terrorism in Nigeria, part of Africa and Middle-East is as a result of long decades of participation in the process of global capitalism that breed antagonist class relations over time.</w:t>
      </w:r>
      <w:r>
        <w:rPr>
          <w:sz w:val="16"/>
          <w:szCs w:val="16"/>
        </w:rPr>
        <w:t xml:space="preserve"> </w:t>
      </w:r>
      <w:r w:rsidRPr="008C1F13">
        <w:rPr>
          <w:sz w:val="16"/>
          <w:szCs w:val="16"/>
        </w:rPr>
        <w:t>The use of individual terrorism by the sect(s) against the state as shown in this study will be resisted by the ruling class in power, who is better armed to engage in dangerous military assault against the former. In this regard, the use of state terrorism by the government (ruling class in power) will continue to be resisted by the combative sect until the latter retreated, defeated or compromise (dialogue and ceasefire agreement) are reached between the two actors. If compromises are not reached and the respective national government could not defeat the sects, the ruling class in power will be compelled to request for military assistance from foreign allies/government (who are equally a ruling class in their own society). The study of Boko Haram insurgency and the response of Nigerian government together with the support of foreign government, justify the critical theoretical argument that state also engages in terrorism against its own citizen (Gunning 2007; Silke 2009; Jackson, Smyth and Gunning 2009, Herring 2008).</w:t>
      </w:r>
      <w:r>
        <w:rPr>
          <w:sz w:val="16"/>
          <w:szCs w:val="16"/>
        </w:rPr>
        <w:t xml:space="preserve"> </w:t>
      </w:r>
      <w:r w:rsidRPr="008C1F13">
        <w:rPr>
          <w:sz w:val="16"/>
          <w:szCs w:val="16"/>
        </w:rPr>
        <w:t>It is likely that</w:t>
      </w:r>
      <w:r>
        <w:t xml:space="preserve"> </w:t>
      </w:r>
      <w:r w:rsidRPr="008C1F13">
        <w:rPr>
          <w:highlight w:val="cyan"/>
          <w:u w:val="single"/>
        </w:rPr>
        <w:t>if Boko Haram insurgency is resolved</w:t>
      </w:r>
      <w:r>
        <w:t xml:space="preserve"> </w:t>
      </w:r>
      <w:r w:rsidRPr="008C1F13">
        <w:rPr>
          <w:sz w:val="16"/>
          <w:szCs w:val="16"/>
        </w:rPr>
        <w:t>either through military actions or dialogue</w:t>
      </w:r>
      <w:r w:rsidRPr="008C1F13">
        <w:rPr>
          <w:u w:val="single"/>
        </w:rPr>
        <w:t xml:space="preserve">, </w:t>
      </w:r>
      <w:r w:rsidRPr="008C1F13">
        <w:rPr>
          <w:highlight w:val="cyan"/>
          <w:u w:val="single"/>
        </w:rPr>
        <w:t xml:space="preserve">the use of </w:t>
      </w:r>
      <w:r w:rsidRPr="00112D9A">
        <w:rPr>
          <w:b/>
          <w:bCs/>
          <w:highlight w:val="cyan"/>
          <w:u w:val="single"/>
        </w:rPr>
        <w:t>individual terrorism</w:t>
      </w:r>
      <w:r w:rsidRPr="00112D9A">
        <w:rPr>
          <w:b/>
          <w:bCs/>
          <w:u w:val="single"/>
        </w:rPr>
        <w:t xml:space="preserve"> by sectarian groups </w:t>
      </w:r>
      <w:r w:rsidRPr="00112D9A">
        <w:rPr>
          <w:b/>
          <w:bCs/>
          <w:highlight w:val="cyan"/>
          <w:u w:val="single"/>
        </w:rPr>
        <w:t>is likely to re-emerge</w:t>
      </w:r>
      <w:r w:rsidRPr="008C1F13">
        <w:rPr>
          <w:u w:val="single"/>
        </w:rPr>
        <w:t xml:space="preserve"> in the future </w:t>
      </w:r>
      <w:r w:rsidRPr="00112D9A">
        <w:rPr>
          <w:b/>
          <w:bCs/>
          <w:highlight w:val="cyan"/>
          <w:u w:val="single"/>
        </w:rPr>
        <w:t>as long</w:t>
      </w:r>
      <w:r w:rsidRPr="00112D9A">
        <w:rPr>
          <w:b/>
          <w:bCs/>
          <w:u w:val="single"/>
        </w:rPr>
        <w:t xml:space="preserve"> as the endemic socio-economic </w:t>
      </w:r>
      <w:r w:rsidRPr="00112D9A">
        <w:rPr>
          <w:b/>
          <w:bCs/>
          <w:highlight w:val="cyan"/>
          <w:u w:val="single"/>
        </w:rPr>
        <w:t>problems caused by global capitalism remain</w:t>
      </w:r>
      <w:r w:rsidRPr="00112D9A">
        <w:rPr>
          <w:b/>
          <w:bCs/>
          <w:u w:val="single"/>
        </w:rPr>
        <w:t xml:space="preserve">ed and </w:t>
      </w:r>
      <w:r w:rsidRPr="00112D9A">
        <w:rPr>
          <w:b/>
          <w:bCs/>
          <w:highlight w:val="cyan"/>
          <w:u w:val="single"/>
        </w:rPr>
        <w:t>unaddressed</w:t>
      </w:r>
      <w:r w:rsidRPr="008C1F13">
        <w:rPr>
          <w:u w:val="single"/>
        </w:rPr>
        <w:t>.</w:t>
      </w:r>
      <w:r>
        <w:t xml:space="preserve"> </w:t>
      </w:r>
      <w:r w:rsidRPr="008C1F13">
        <w:rPr>
          <w:sz w:val="16"/>
          <w:szCs w:val="16"/>
        </w:rPr>
        <w:t xml:space="preserve">In as much as the socio-economic crisis remain, aggrieved members of the lumpen class who could no longer tolerate the series of frustration they suffer will find solution in joining or forming sectarian groups and resort to the use of individual terrorism as a response to the state of </w:t>
      </w:r>
      <w:proofErr w:type="gramStart"/>
      <w:r w:rsidRPr="008C1F13">
        <w:rPr>
          <w:sz w:val="16"/>
          <w:szCs w:val="16"/>
        </w:rPr>
        <w:t>affairs .</w:t>
      </w:r>
      <w:proofErr w:type="gramEnd"/>
    </w:p>
    <w:p w14:paraId="3607B80A" w14:textId="7B770C53" w:rsidR="00CF2210" w:rsidRDefault="00CF2210" w:rsidP="006B2E89">
      <w:pPr>
        <w:rPr>
          <w:sz w:val="16"/>
          <w:szCs w:val="16"/>
        </w:rPr>
      </w:pPr>
    </w:p>
    <w:p w14:paraId="6FF4BBF3" w14:textId="08BDF2D7" w:rsidR="00CF2210" w:rsidRDefault="00CF2210" w:rsidP="00CF2210">
      <w:pPr>
        <w:pStyle w:val="Heading3"/>
      </w:pPr>
      <w:r>
        <w:t>War</w:t>
      </w:r>
    </w:p>
    <w:p w14:paraId="215E6C2E" w14:textId="77777777" w:rsidR="00447D0F" w:rsidRDefault="00447D0F" w:rsidP="00447D0F">
      <w:pPr>
        <w:pStyle w:val="Heading4"/>
      </w:pPr>
      <w:r>
        <w:t xml:space="preserve">Capitalist market competition makes </w:t>
      </w:r>
      <w:r w:rsidRPr="00715441">
        <w:rPr>
          <w:u w:val="single"/>
        </w:rPr>
        <w:t>arms racing</w:t>
      </w:r>
      <w:r>
        <w:t xml:space="preserve"> and </w:t>
      </w:r>
      <w:r w:rsidRPr="00715441">
        <w:rPr>
          <w:u w:val="single"/>
        </w:rPr>
        <w:t>escalation</w:t>
      </w:r>
      <w:r>
        <w:t xml:space="preserve"> inevitable. </w:t>
      </w:r>
    </w:p>
    <w:p w14:paraId="3E68EBCA" w14:textId="77777777" w:rsidR="00447D0F" w:rsidRDefault="00447D0F" w:rsidP="00447D0F">
      <w:r w:rsidRPr="00B17E89">
        <w:rPr>
          <w:rStyle w:val="Heading4Char"/>
        </w:rPr>
        <w:t>Campbell, 14</w:t>
      </w:r>
      <w:r w:rsidRPr="00B17E89">
        <w:t xml:space="preserve"> (</w:t>
      </w:r>
      <w:r>
        <w:t>Sally Campbell</w:t>
      </w:r>
      <w:r w:rsidRPr="00B17E89">
        <w:t>,</w:t>
      </w:r>
      <w:r>
        <w:t xml:space="preserve"> is editor at the </w:t>
      </w:r>
      <w:r w:rsidRPr="00B17E89">
        <w:t>Socialist Review</w:t>
      </w:r>
      <w:r>
        <w:t xml:space="preserve"> and author of </w:t>
      </w:r>
      <w:r w:rsidRPr="00B17E89">
        <w:t>A Rebel's Guide to Rosa Luxemburg</w:t>
      </w:r>
      <w:r>
        <w:t xml:space="preserve">. </w:t>
      </w:r>
      <w:r w:rsidRPr="00B17E89">
        <w:t xml:space="preserve">"Why does Capitalism lead to war?", Socialist Review, </w:t>
      </w:r>
      <w:r>
        <w:t>September 2014</w:t>
      </w:r>
      <w:r w:rsidRPr="00B17E89">
        <w:t xml:space="preserve">, http://socialistreview.org.uk/394/why-does-capitalism-lead-war, </w:t>
      </w:r>
      <w:proofErr w:type="spellStart"/>
      <w:r w:rsidRPr="00B17E89">
        <w:t>mo</w:t>
      </w:r>
      <w:proofErr w:type="spellEnd"/>
      <w:r w:rsidRPr="00B17E89">
        <w:t>)</w:t>
      </w:r>
    </w:p>
    <w:p w14:paraId="5A2A7E5F" w14:textId="77777777" w:rsidR="00447D0F" w:rsidRPr="00B17E89" w:rsidRDefault="00447D0F" w:rsidP="00447D0F">
      <w:pPr>
        <w:rPr>
          <w:sz w:val="16"/>
        </w:rPr>
      </w:pPr>
      <w:r w:rsidRPr="00B17E89">
        <w:rPr>
          <w:sz w:val="16"/>
        </w:rPr>
        <w:t xml:space="preserve">His Russian contemporaries, Lenin and Bukharin, strongly challenged this idea. They developed </w:t>
      </w:r>
      <w:r w:rsidRPr="00B17E89">
        <w:rPr>
          <w:rStyle w:val="StyleUnderline"/>
        </w:rPr>
        <w:t>the classic Marxist theory of imperialism,</w:t>
      </w:r>
      <w:r w:rsidRPr="00B17E89">
        <w:rPr>
          <w:sz w:val="16"/>
        </w:rPr>
        <w:t xml:space="preserve"> centrally in Lenin’s Imperialism: The Highest Stage of Capitalism and Bukharin’s Imperialism and World Economy. They </w:t>
      </w:r>
      <w:r w:rsidRPr="00B17E89">
        <w:rPr>
          <w:rStyle w:val="StyleUnderline"/>
        </w:rPr>
        <w:t xml:space="preserve">argued that </w:t>
      </w:r>
      <w:r w:rsidRPr="00B17E89">
        <w:rPr>
          <w:rStyle w:val="Emphasis"/>
        </w:rPr>
        <w:t>military competition</w:t>
      </w:r>
      <w:r w:rsidRPr="00B17E89">
        <w:rPr>
          <w:rStyle w:val="StyleUnderline"/>
        </w:rPr>
        <w:t xml:space="preserve"> for markets between capitalist nations is an </w:t>
      </w:r>
      <w:r w:rsidRPr="00B17E89">
        <w:rPr>
          <w:rStyle w:val="Emphasis"/>
        </w:rPr>
        <w:t>inevitable development</w:t>
      </w:r>
      <w:r w:rsidRPr="00B17E89">
        <w:rPr>
          <w:sz w:val="16"/>
        </w:rPr>
        <w:t xml:space="preserve"> of peaceful competition. As the system aged it changed — the small units of capital characteristic of early capitalism swallow each other up into larger and fewer concerns and monopolies.</w:t>
      </w:r>
    </w:p>
    <w:p w14:paraId="2B3EE21F" w14:textId="77777777" w:rsidR="00447D0F" w:rsidRPr="00B17E89" w:rsidRDefault="00447D0F" w:rsidP="00447D0F">
      <w:pPr>
        <w:rPr>
          <w:sz w:val="16"/>
        </w:rPr>
      </w:pPr>
      <w:r w:rsidRPr="00B17E89">
        <w:rPr>
          <w:sz w:val="16"/>
        </w:rPr>
        <w:t xml:space="preserve">At this stage of development, Bukharin argued, </w:t>
      </w:r>
      <w:r w:rsidRPr="00B17E89">
        <w:rPr>
          <w:rStyle w:val="StyleUnderline"/>
        </w:rPr>
        <w:t xml:space="preserve">economics is </w:t>
      </w:r>
      <w:proofErr w:type="spellStart"/>
      <w:r w:rsidRPr="00B17E89">
        <w:rPr>
          <w:rStyle w:val="StyleUnderline"/>
        </w:rPr>
        <w:t>organisationally</w:t>
      </w:r>
      <w:proofErr w:type="spellEnd"/>
      <w:r w:rsidRPr="00B17E89">
        <w:rPr>
          <w:rStyle w:val="StyleUnderline"/>
        </w:rPr>
        <w:t xml:space="preserve"> fused with politics.</w:t>
      </w:r>
      <w:r w:rsidRPr="00B17E89">
        <w:rPr>
          <w:sz w:val="16"/>
        </w:rPr>
        <w:t xml:space="preserve"> The sheer scale of production in the </w:t>
      </w:r>
      <w:proofErr w:type="spellStart"/>
      <w:r w:rsidRPr="00B17E89">
        <w:rPr>
          <w:sz w:val="16"/>
        </w:rPr>
        <w:t>industrialising</w:t>
      </w:r>
      <w:proofErr w:type="spellEnd"/>
      <w:r w:rsidRPr="00B17E89">
        <w:rPr>
          <w:sz w:val="16"/>
        </w:rPr>
        <w:t xml:space="preserve"> nations could no longer be contained within the geographical boundaries of the state and had to reach out beyond those limits. </w:t>
      </w:r>
      <w:r w:rsidRPr="00B17E89">
        <w:rPr>
          <w:rStyle w:val="StyleUnderline"/>
        </w:rPr>
        <w:t xml:space="preserve">The interests of these large firms are increasingly merged with the state — and it backs them up politically and </w:t>
      </w:r>
      <w:r w:rsidRPr="00B17E89">
        <w:rPr>
          <w:rStyle w:val="Emphasis"/>
        </w:rPr>
        <w:t>militarily</w:t>
      </w:r>
      <w:r w:rsidRPr="00B17E89">
        <w:rPr>
          <w:rStyle w:val="StyleUnderline"/>
        </w:rPr>
        <w:t xml:space="preserve"> in the name of the national interest</w:t>
      </w:r>
      <w:r w:rsidRPr="00B17E89">
        <w:rPr>
          <w:rStyle w:val="Emphasis"/>
        </w:rPr>
        <w:t>. It builds up armies and weapons, invades countries</w:t>
      </w:r>
      <w:r w:rsidRPr="00B17E89">
        <w:rPr>
          <w:sz w:val="16"/>
        </w:rPr>
        <w:t xml:space="preserve"> where necessary to grab resources or to safeguard trade routes and markets, </w:t>
      </w:r>
      <w:r w:rsidRPr="00B17E89">
        <w:rPr>
          <w:rStyle w:val="StyleUnderline"/>
        </w:rPr>
        <w:t>establishes spheres of influence and alliances</w:t>
      </w:r>
      <w:r w:rsidRPr="00B17E89">
        <w:rPr>
          <w:sz w:val="16"/>
        </w:rPr>
        <w:t xml:space="preserve"> — </w:t>
      </w:r>
      <w:r w:rsidRPr="00B17E89">
        <w:rPr>
          <w:rStyle w:val="Emphasis"/>
        </w:rPr>
        <w:t>and it will go to war against other powers</w:t>
      </w:r>
      <w:r w:rsidRPr="00B17E89">
        <w:rPr>
          <w:sz w:val="16"/>
        </w:rPr>
        <w:t xml:space="preserve"> to defend any of these things.</w:t>
      </w:r>
    </w:p>
    <w:p w14:paraId="26759069" w14:textId="77777777" w:rsidR="00447D0F" w:rsidRPr="00B17E89" w:rsidRDefault="00447D0F" w:rsidP="00447D0F">
      <w:pPr>
        <w:rPr>
          <w:sz w:val="16"/>
        </w:rPr>
      </w:pPr>
      <w:r w:rsidRPr="00B17E89">
        <w:rPr>
          <w:sz w:val="16"/>
        </w:rPr>
        <w:t xml:space="preserve">Each war ends in a </w:t>
      </w:r>
      <w:r w:rsidRPr="00B17E89">
        <w:rPr>
          <w:rStyle w:val="Emphasis"/>
        </w:rPr>
        <w:t>settlement</w:t>
      </w:r>
      <w:r w:rsidRPr="00B17E89">
        <w:rPr>
          <w:sz w:val="16"/>
        </w:rPr>
        <w:t xml:space="preserve">, a new division of the world between the powers, but these </w:t>
      </w:r>
      <w:r w:rsidRPr="00B17E89">
        <w:rPr>
          <w:rStyle w:val="StyleUnderline"/>
        </w:rPr>
        <w:t>agreements never hold. Capitalism is</w:t>
      </w:r>
      <w:r w:rsidRPr="00B17E89">
        <w:rPr>
          <w:sz w:val="16"/>
        </w:rPr>
        <w:t xml:space="preserve"> a system </w:t>
      </w:r>
      <w:r w:rsidRPr="00B17E89">
        <w:rPr>
          <w:rStyle w:val="StyleUnderline"/>
        </w:rPr>
        <w:t>locked into relentless production, and this develops unevenly</w:t>
      </w:r>
      <w:r w:rsidRPr="00B17E89">
        <w:rPr>
          <w:sz w:val="16"/>
        </w:rPr>
        <w:t xml:space="preserve"> — </w:t>
      </w:r>
      <w:r w:rsidRPr="00B17E89">
        <w:rPr>
          <w:rStyle w:val="StyleUnderline"/>
        </w:rPr>
        <w:t>some</w:t>
      </w:r>
      <w:r w:rsidRPr="00B17E89">
        <w:rPr>
          <w:sz w:val="16"/>
        </w:rPr>
        <w:t xml:space="preserve"> capitalist </w:t>
      </w:r>
      <w:r w:rsidRPr="00B17E89">
        <w:rPr>
          <w:rStyle w:val="StyleUnderline"/>
        </w:rPr>
        <w:t>states will grow more quickly</w:t>
      </w:r>
      <w:r w:rsidRPr="00B17E89">
        <w:rPr>
          <w:sz w:val="16"/>
        </w:rPr>
        <w:t xml:space="preserve"> than others, </w:t>
      </w:r>
      <w:r w:rsidRPr="00B17E89">
        <w:rPr>
          <w:rStyle w:val="StyleUnderline"/>
        </w:rPr>
        <w:t>and demand a re-division of the world</w:t>
      </w:r>
      <w:r w:rsidRPr="00B17E89">
        <w:rPr>
          <w:sz w:val="16"/>
        </w:rPr>
        <w:t xml:space="preserve"> to </w:t>
      </w:r>
      <w:proofErr w:type="spellStart"/>
      <w:r w:rsidRPr="00B17E89">
        <w:rPr>
          <w:sz w:val="16"/>
        </w:rPr>
        <w:t>favour</w:t>
      </w:r>
      <w:proofErr w:type="spellEnd"/>
      <w:r w:rsidRPr="00B17E89">
        <w:rPr>
          <w:sz w:val="16"/>
        </w:rPr>
        <w:t xml:space="preserve"> them.</w:t>
      </w:r>
    </w:p>
    <w:p w14:paraId="0731DB1F" w14:textId="77777777" w:rsidR="00447D0F" w:rsidRPr="00B17E89" w:rsidRDefault="00447D0F" w:rsidP="00447D0F">
      <w:pPr>
        <w:rPr>
          <w:sz w:val="16"/>
        </w:rPr>
      </w:pPr>
      <w:r w:rsidRPr="00B17E89">
        <w:rPr>
          <w:rStyle w:val="StyleUnderline"/>
        </w:rPr>
        <w:t>This analysis</w:t>
      </w:r>
      <w:r w:rsidRPr="00B17E89">
        <w:rPr>
          <w:sz w:val="16"/>
        </w:rPr>
        <w:t xml:space="preserve"> of imperialism as “the method of competition between state capitalist trusts” </w:t>
      </w:r>
      <w:r w:rsidRPr="00B17E89">
        <w:rPr>
          <w:rStyle w:val="StyleUnderline"/>
        </w:rPr>
        <w:t xml:space="preserve">was true of the First World War, and the 1920s and 1930s </w:t>
      </w:r>
      <w:r w:rsidRPr="00B17E89">
        <w:rPr>
          <w:rStyle w:val="Emphasis"/>
        </w:rPr>
        <w:t>confirmed it</w:t>
      </w:r>
      <w:r w:rsidRPr="00B17E89">
        <w:rPr>
          <w:sz w:val="16"/>
        </w:rPr>
        <w:t xml:space="preserve"> at a new level. The </w:t>
      </w:r>
      <w:r w:rsidRPr="00B17E89">
        <w:rPr>
          <w:rStyle w:val="StyleUnderline"/>
        </w:rPr>
        <w:t>unprecedented economic crisis</w:t>
      </w:r>
      <w:r w:rsidRPr="00B17E89">
        <w:rPr>
          <w:sz w:val="16"/>
        </w:rPr>
        <w:t xml:space="preserve"> of the period </w:t>
      </w:r>
      <w:r w:rsidRPr="00B17E89">
        <w:rPr>
          <w:rStyle w:val="StyleUnderline"/>
        </w:rPr>
        <w:t>drove each national capital to turn to increasing degrees of state intervention and</w:t>
      </w:r>
      <w:r w:rsidRPr="00B17E89">
        <w:rPr>
          <w:sz w:val="16"/>
        </w:rPr>
        <w:t xml:space="preserve"> direction along with </w:t>
      </w:r>
      <w:r w:rsidRPr="00B17E89">
        <w:rPr>
          <w:rStyle w:val="StyleUnderline"/>
        </w:rPr>
        <w:t>protectionism</w:t>
      </w:r>
      <w:r w:rsidRPr="00B17E89">
        <w:rPr>
          <w:sz w:val="16"/>
        </w:rPr>
        <w:t xml:space="preserve"> and closed trading blocks.</w:t>
      </w:r>
    </w:p>
    <w:p w14:paraId="1EAFF8F9" w14:textId="77777777" w:rsidR="00447D0F" w:rsidRPr="00A40885" w:rsidRDefault="00447D0F" w:rsidP="00447D0F">
      <w:pPr>
        <w:rPr>
          <w:sz w:val="16"/>
          <w:szCs w:val="16"/>
        </w:rPr>
      </w:pPr>
      <w:r w:rsidRPr="00B17E89">
        <w:rPr>
          <w:sz w:val="16"/>
          <w:szCs w:val="16"/>
        </w:rPr>
        <w:t>Nazi Germany was an extreme example of a state-directed economy in which the needs of individual capitalists were subordinated to the needs of national capital. Production was geared towards the military with the aim of breaking into nearby markets currently closed to it. As in the First World War, German capital took a gamble that, as a latecomer to the imperialist table, it could grab the markets it needed to compete with more established powers.</w:t>
      </w:r>
    </w:p>
    <w:p w14:paraId="7A19C744" w14:textId="77777777" w:rsidR="00447D0F" w:rsidRPr="00447D0F" w:rsidRDefault="00447D0F" w:rsidP="00447D0F"/>
    <w:p w14:paraId="1ADB4DDE" w14:textId="77777777" w:rsidR="00CF2210" w:rsidRDefault="00CF2210" w:rsidP="00CF2210">
      <w:pPr>
        <w:pStyle w:val="Heading4"/>
      </w:pPr>
      <w:r>
        <w:t>Global flow of capital exacerbates war – empirics prove</w:t>
      </w:r>
    </w:p>
    <w:p w14:paraId="6A470966" w14:textId="77777777" w:rsidR="00CF2210" w:rsidRPr="00FA6434" w:rsidRDefault="00CF2210" w:rsidP="00CF2210">
      <w:pPr>
        <w:rPr>
          <w:rStyle w:val="Style13ptBold"/>
          <w:b w:val="0"/>
          <w:bCs/>
        </w:rPr>
      </w:pPr>
      <w:r>
        <w:rPr>
          <w:rStyle w:val="Style13ptBold"/>
        </w:rPr>
        <w:t xml:space="preserve">Staples 00 – </w:t>
      </w:r>
      <w:r w:rsidRPr="00447D0F">
        <w:rPr>
          <w:rStyle w:val="Style13ptBold"/>
          <w:b w:val="0"/>
          <w:bCs/>
        </w:rPr>
        <w:t>the c</w:t>
      </w:r>
      <w:r w:rsidRPr="00447D0F">
        <w:t>hair</w:t>
      </w:r>
      <w:r>
        <w:t xml:space="preserve"> of the International Network on Disarmament and Globalization (Steven, “The Relationship Between Globalization and Militarism,” Social Justice, Volume 27, Number 4, JSTOR) //</w:t>
      </w:r>
      <w:proofErr w:type="spellStart"/>
      <w:r>
        <w:t>gordon</w:t>
      </w:r>
      <w:proofErr w:type="spellEnd"/>
    </w:p>
    <w:p w14:paraId="42408065" w14:textId="77777777" w:rsidR="00CF2210" w:rsidRDefault="00CF2210" w:rsidP="00CF2210">
      <w:r w:rsidRPr="00FA6434">
        <w:rPr>
          <w:highlight w:val="cyan"/>
          <w:u w:val="single"/>
        </w:rPr>
        <w:t>Economic inequality is growing; more conflict and</w:t>
      </w:r>
      <w:r w:rsidRPr="00EB784D">
        <w:rPr>
          <w:u w:val="single"/>
        </w:rPr>
        <w:t xml:space="preserve"> civil </w:t>
      </w:r>
      <w:r w:rsidRPr="00FA6434">
        <w:rPr>
          <w:highlight w:val="cyan"/>
          <w:u w:val="single"/>
        </w:rPr>
        <w:t>wars are emerging</w:t>
      </w:r>
      <w:r>
        <w:t xml:space="preserve">. It is </w:t>
      </w:r>
      <w:r w:rsidRPr="00FA6434">
        <w:rPr>
          <w:b/>
          <w:bCs/>
          <w:u w:val="single"/>
        </w:rPr>
        <w:t>important to see a</w:t>
      </w:r>
      <w:r w:rsidRPr="00FA6434">
        <w:rPr>
          <w:b/>
          <w:bCs/>
        </w:rPr>
        <w:t xml:space="preserve"> </w:t>
      </w:r>
      <w:r w:rsidRPr="00FA6434">
        <w:rPr>
          <w:b/>
          <w:bCs/>
          <w:u w:val="single"/>
        </w:rPr>
        <w:t>connection</w:t>
      </w:r>
      <w:r w:rsidRPr="00EB784D">
        <w:rPr>
          <w:u w:val="single"/>
        </w:rPr>
        <w:t xml:space="preserve"> </w:t>
      </w:r>
      <w:r>
        <w:t xml:space="preserve">between these two situations. </w:t>
      </w:r>
    </w:p>
    <w:p w14:paraId="3F8A8393" w14:textId="77777777" w:rsidR="00CF2210" w:rsidRPr="00FA6434" w:rsidRDefault="00CF2210" w:rsidP="00CF2210">
      <w:pPr>
        <w:rPr>
          <w:sz w:val="16"/>
          <w:szCs w:val="16"/>
        </w:rPr>
      </w:pPr>
      <w:r w:rsidRPr="00FA6434">
        <w:rPr>
          <w:sz w:val="16"/>
          <w:szCs w:val="16"/>
        </w:rPr>
        <w:t>Proponents of global economic integration argue that globalization promotes peace and economic development of Third World. They assert that "all boats rise with the tide" when investors and corporations make higher profits. However, there is precious little evidence that this is true and substantial evidence of the opposite.</w:t>
      </w:r>
    </w:p>
    <w:p w14:paraId="3FE672EC" w14:textId="77777777" w:rsidR="00CF2210" w:rsidRPr="00EB784D" w:rsidRDefault="00CF2210" w:rsidP="00CF2210">
      <w:pPr>
        <w:rPr>
          <w:u w:val="single"/>
        </w:rPr>
      </w:pPr>
      <w:r w:rsidRPr="00FA6434">
        <w:rPr>
          <w:highlight w:val="cyan"/>
          <w:u w:val="single"/>
        </w:rPr>
        <w:t>The United Nation</w:t>
      </w:r>
      <w:r w:rsidRPr="00EB784D">
        <w:rPr>
          <w:u w:val="single"/>
        </w:rPr>
        <w:t>'s Human Development Report</w:t>
      </w:r>
      <w:r>
        <w:t xml:space="preserve"> (U.N. Development </w:t>
      </w:r>
      <w:proofErr w:type="spellStart"/>
      <w:r>
        <w:t>Programme</w:t>
      </w:r>
      <w:proofErr w:type="spellEnd"/>
      <w:r>
        <w:t xml:space="preserve">, 1999: 3) </w:t>
      </w:r>
      <w:r w:rsidRPr="00FA6434">
        <w:rPr>
          <w:highlight w:val="cyan"/>
          <w:u w:val="single"/>
        </w:rPr>
        <w:t xml:space="preserve">noted that </w:t>
      </w:r>
      <w:r w:rsidRPr="00FA6434">
        <w:rPr>
          <w:b/>
          <w:bCs/>
          <w:highlight w:val="cyan"/>
          <w:u w:val="single"/>
        </w:rPr>
        <w:t>globalization is creating new threats to human security.</w:t>
      </w:r>
      <w:r w:rsidRPr="00FA6434">
        <w:rPr>
          <w:highlight w:val="cyan"/>
          <w:u w:val="single"/>
        </w:rPr>
        <w:t xml:space="preserve"> Economic inequality</w:t>
      </w:r>
      <w:r w:rsidRPr="00EB784D">
        <w:rPr>
          <w:u w:val="single"/>
        </w:rPr>
        <w:t xml:space="preserve"> between Northern and Southern nations </w:t>
      </w:r>
      <w:r w:rsidRPr="00FA6434">
        <w:rPr>
          <w:highlight w:val="cyan"/>
          <w:u w:val="single"/>
        </w:rPr>
        <w:t>has worsened</w:t>
      </w:r>
      <w:r w:rsidRPr="00EB784D">
        <w:rPr>
          <w:u w:val="single"/>
        </w:rPr>
        <w:t xml:space="preserve">, </w:t>
      </w:r>
      <w:r w:rsidRPr="00EB784D">
        <w:t>not improved.</w:t>
      </w:r>
      <w:r w:rsidRPr="00EB784D">
        <w:rPr>
          <w:u w:val="single"/>
        </w:rPr>
        <w:t xml:space="preserve"> </w:t>
      </w:r>
      <w:r w:rsidRPr="00FA6434">
        <w:rPr>
          <w:highlight w:val="cyan"/>
          <w:u w:val="single"/>
        </w:rPr>
        <w:t>There are more wars being fought today</w:t>
      </w:r>
      <w:r w:rsidRPr="00EB784D">
        <w:rPr>
          <w:u w:val="single"/>
        </w:rPr>
        <w:t xml:space="preserve"> </w:t>
      </w:r>
      <w:r w:rsidRPr="00FA6434">
        <w:t>- mostly in the Third World - than there were during the Cold War.</w:t>
      </w:r>
      <w:r w:rsidRPr="00EB784D">
        <w:rPr>
          <w:u w:val="single"/>
        </w:rPr>
        <w:t xml:space="preserve"> Most are </w:t>
      </w:r>
      <w:r w:rsidRPr="00FA6434">
        <w:t xml:space="preserve">not </w:t>
      </w:r>
      <w:proofErr w:type="gramStart"/>
      <w:r w:rsidRPr="00FA6434">
        <w:t>wars</w:t>
      </w:r>
      <w:proofErr w:type="gramEnd"/>
      <w:r w:rsidRPr="00FA6434">
        <w:t xml:space="preserve"> between countries, but </w:t>
      </w:r>
      <w:r w:rsidRPr="00EB784D">
        <w:rPr>
          <w:u w:val="single"/>
        </w:rPr>
        <w:t xml:space="preserve">are civil wars </w:t>
      </w:r>
      <w:r w:rsidRPr="00FA6434">
        <w:t>where the majority of deaths are civilians, not soldiers.</w:t>
      </w:r>
    </w:p>
    <w:p w14:paraId="06D39D62" w14:textId="77777777" w:rsidR="00CF2210" w:rsidRPr="00FA6434" w:rsidRDefault="00CF2210" w:rsidP="00CF2210">
      <w:pPr>
        <w:rPr>
          <w:u w:val="single"/>
        </w:rPr>
      </w:pPr>
      <w:r w:rsidRPr="00FA6434">
        <w:rPr>
          <w:highlight w:val="cyan"/>
          <w:u w:val="single"/>
        </w:rPr>
        <w:t>The</w:t>
      </w:r>
      <w:r w:rsidRPr="00FA6434">
        <w:rPr>
          <w:u w:val="single"/>
        </w:rPr>
        <w:t xml:space="preserve"> mainstream </w:t>
      </w:r>
      <w:r w:rsidRPr="00FA6434">
        <w:rPr>
          <w:highlight w:val="cyan"/>
          <w:u w:val="single"/>
        </w:rPr>
        <w:t>media frequently oversimplify the causes of</w:t>
      </w:r>
      <w:r w:rsidRPr="00FA6434">
        <w:rPr>
          <w:u w:val="single"/>
        </w:rPr>
        <w:t xml:space="preserve"> these wars</w:t>
      </w:r>
      <w:r>
        <w:t xml:space="preserve">, with claims they are rooted in religious or ethnic differences. A closer inspection reveals that </w:t>
      </w:r>
      <w:r w:rsidRPr="00FA6434">
        <w:rPr>
          <w:b/>
          <w:bCs/>
          <w:highlight w:val="cyan"/>
          <w:u w:val="single"/>
        </w:rPr>
        <w:t>the underlying source</w:t>
      </w:r>
      <w:r w:rsidRPr="00FA6434">
        <w:rPr>
          <w:b/>
          <w:bCs/>
          <w:u w:val="single"/>
        </w:rPr>
        <w:t xml:space="preserve"> of such </w:t>
      </w:r>
      <w:r w:rsidRPr="00FA6434">
        <w:rPr>
          <w:b/>
          <w:bCs/>
          <w:highlight w:val="cyan"/>
          <w:u w:val="single"/>
        </w:rPr>
        <w:t>conflicts is economic</w:t>
      </w:r>
      <w:r w:rsidRPr="00FA6434">
        <w:rPr>
          <w:u w:val="single"/>
        </w:rPr>
        <w:t xml:space="preserve"> </w:t>
      </w:r>
      <w:r w:rsidRPr="00FA6434">
        <w:t>in nature.</w:t>
      </w:r>
    </w:p>
    <w:p w14:paraId="7F495D50" w14:textId="77777777" w:rsidR="00CF2210" w:rsidRPr="00FA6434" w:rsidRDefault="00CF2210" w:rsidP="00CF2210">
      <w:pPr>
        <w:rPr>
          <w:u w:val="single"/>
        </w:rPr>
      </w:pPr>
      <w:r w:rsidRPr="00FA6434">
        <w:rPr>
          <w:b/>
          <w:bCs/>
          <w:highlight w:val="cyan"/>
          <w:u w:val="single"/>
        </w:rPr>
        <w:t>Financial instability, economic inequality, competition for resources, and environmental degradation - all root causes of war</w:t>
      </w:r>
      <w:r w:rsidRPr="00FA6434">
        <w:rPr>
          <w:highlight w:val="cyan"/>
          <w:u w:val="single"/>
        </w:rPr>
        <w:t xml:space="preserve"> - are exacerbated by globalization</w:t>
      </w:r>
      <w:r w:rsidRPr="00FA6434">
        <w:rPr>
          <w:u w:val="single"/>
        </w:rPr>
        <w:t xml:space="preserve">. </w:t>
      </w:r>
    </w:p>
    <w:p w14:paraId="3C8DC66A" w14:textId="77777777" w:rsidR="00CF2210" w:rsidRDefault="00CF2210" w:rsidP="00CF2210">
      <w:pPr>
        <w:rPr>
          <w:u w:val="single"/>
        </w:rPr>
      </w:pPr>
      <w:r w:rsidRPr="00FA6434">
        <w:rPr>
          <w:highlight w:val="cyan"/>
          <w:u w:val="single"/>
        </w:rPr>
        <w:t>The Asian financial meltdown</w:t>
      </w:r>
      <w:r w:rsidRPr="00FA6434">
        <w:rPr>
          <w:u w:val="single"/>
        </w:rPr>
        <w:t xml:space="preserve"> of 1997 to 1999 involved a terrible human cost</w:t>
      </w:r>
      <w:r>
        <w:t xml:space="preserve">. The economies of </w:t>
      </w:r>
      <w:r w:rsidRPr="00FA6434">
        <w:t>Thailand, South Korea, and Indonesia</w:t>
      </w:r>
      <w:r>
        <w:t xml:space="preserve"> crumbled in the crisis. These </w:t>
      </w:r>
      <w:r w:rsidRPr="00FA6434">
        <w:rPr>
          <w:b/>
          <w:bCs/>
          <w:highlight w:val="cyan"/>
          <w:u w:val="single"/>
        </w:rPr>
        <w:t>countries,</w:t>
      </w:r>
      <w:r w:rsidRPr="00FA6434">
        <w:rPr>
          <w:b/>
          <w:bCs/>
          <w:u w:val="single"/>
        </w:rPr>
        <w:t xml:space="preserve"> previously held up by neoliberal economists as the darlings of globalization, were </w:t>
      </w:r>
      <w:r w:rsidRPr="00FA6434">
        <w:rPr>
          <w:b/>
          <w:bCs/>
          <w:highlight w:val="cyan"/>
          <w:u w:val="single"/>
        </w:rPr>
        <w:t>reduced to riots and financial ruin</w:t>
      </w:r>
      <w:r w:rsidRPr="00FA6434">
        <w:rPr>
          <w:u w:val="single"/>
        </w:rPr>
        <w:t>.</w:t>
      </w:r>
      <w:r>
        <w:t xml:space="preserve"> The International Monetary Fund (</w:t>
      </w:r>
      <w:r w:rsidRPr="00FA6434">
        <w:rPr>
          <w:highlight w:val="cyan"/>
          <w:u w:val="single"/>
        </w:rPr>
        <w:t>IMF</w:t>
      </w:r>
      <w:r w:rsidRPr="00FA6434">
        <w:rPr>
          <w:highlight w:val="cyan"/>
        </w:rPr>
        <w:t xml:space="preserve">) </w:t>
      </w:r>
      <w:r w:rsidRPr="00FA6434">
        <w:rPr>
          <w:highlight w:val="cyan"/>
          <w:u w:val="single"/>
        </w:rPr>
        <w:t>stepped in to rescue</w:t>
      </w:r>
      <w:r>
        <w:t xml:space="preserve"> foreign </w:t>
      </w:r>
      <w:r w:rsidRPr="00FA6434">
        <w:rPr>
          <w:highlight w:val="cyan"/>
          <w:u w:val="single"/>
        </w:rPr>
        <w:t>investors and</w:t>
      </w:r>
      <w:r>
        <w:t xml:space="preserve"> impose austerity programs that </w:t>
      </w:r>
      <w:r w:rsidRPr="00FA6434">
        <w:rPr>
          <w:highlight w:val="cyan"/>
          <w:u w:val="single"/>
        </w:rPr>
        <w:t>opened the way for</w:t>
      </w:r>
      <w:r w:rsidRPr="00FA6434">
        <w:rPr>
          <w:u w:val="single"/>
        </w:rPr>
        <w:t xml:space="preserve"> an invasion by foreign corporations</w:t>
      </w:r>
      <w:r>
        <w:t xml:space="preserve"> that bought up assets devalued by capital flight and threw millions of people out of work. </w:t>
      </w:r>
      <w:r w:rsidRPr="00FA6434">
        <w:rPr>
          <w:b/>
          <w:bCs/>
          <w:highlight w:val="cyan"/>
          <w:u w:val="single"/>
        </w:rPr>
        <w:t>Political upheaval and conflict</w:t>
      </w:r>
      <w:r w:rsidRPr="00FA6434">
        <w:rPr>
          <w:b/>
          <w:bCs/>
          <w:u w:val="single"/>
        </w:rPr>
        <w:t xml:space="preserve"> ensued, costing</w:t>
      </w:r>
      <w:r w:rsidRPr="00FA6434">
        <w:rPr>
          <w:u w:val="single"/>
        </w:rPr>
        <w:t xml:space="preserve"> thousands of lives.</w:t>
      </w:r>
    </w:p>
    <w:p w14:paraId="2120CA7C" w14:textId="77777777" w:rsidR="00CF2210" w:rsidRDefault="00CF2210" w:rsidP="006B2E89">
      <w:pPr>
        <w:rPr>
          <w:sz w:val="16"/>
          <w:szCs w:val="16"/>
        </w:rPr>
      </w:pPr>
    </w:p>
    <w:p w14:paraId="69CEAFC1" w14:textId="77777777" w:rsidR="006B2E89" w:rsidRDefault="006B2E89" w:rsidP="006B2E89"/>
    <w:p w14:paraId="3939683D" w14:textId="77777777" w:rsidR="006B2E89" w:rsidRDefault="006B2E89" w:rsidP="006B2E89">
      <w:pPr>
        <w:pStyle w:val="Heading3"/>
      </w:pPr>
      <w:r>
        <w:t>Warming</w:t>
      </w:r>
    </w:p>
    <w:p w14:paraId="6A60BFED" w14:textId="77777777" w:rsidR="006B2E89" w:rsidRPr="00585224" w:rsidRDefault="006B2E89" w:rsidP="006B2E89">
      <w:pPr>
        <w:pStyle w:val="Heading4"/>
      </w:pPr>
      <w:r>
        <w:t>Capitalism is the root cause of warming</w:t>
      </w:r>
    </w:p>
    <w:p w14:paraId="1CAFEA26" w14:textId="77777777" w:rsidR="006B2E89" w:rsidRPr="006B2E89" w:rsidRDefault="006B2E89" w:rsidP="006B2E89">
      <w:pPr>
        <w:rPr>
          <w:rStyle w:val="Style13ptBold"/>
          <w:b w:val="0"/>
          <w:bCs/>
        </w:rPr>
      </w:pPr>
      <w:r>
        <w:rPr>
          <w:rStyle w:val="Style13ptBold"/>
        </w:rPr>
        <w:t xml:space="preserve">Schutz 19 - </w:t>
      </w:r>
      <w:r w:rsidRPr="007D5D68">
        <w:rPr>
          <w:rStyle w:val="Style13ptBold"/>
        </w:rPr>
        <w:t>Professor of Economics at Rollins College from 1987-2015, and author of Markets and Power: The Twentieth Century Command Economy and Inequality and Power: The Economics of Class, as well as articles in the Review of Radical Political Economics, the Forum for Social Economics, the Journal of Economic Issues, and the Encyclopedia of Political Economy</w:t>
      </w:r>
      <w:r>
        <w:rPr>
          <w:rStyle w:val="Style13ptBold"/>
        </w:rPr>
        <w:t xml:space="preserve"> </w:t>
      </w:r>
      <w:r w:rsidRPr="006B2E89">
        <w:rPr>
          <w:rStyle w:val="Style13ptBold"/>
          <w:b w:val="0"/>
          <w:bCs/>
        </w:rPr>
        <w:t>(Eric A., “Planetary Eco-Collapse and Capitalism: A Contemporary Marxist Perspective,” Forum for Social Economics, Vol. 49, Issue 3, Taylor &amp; Francis Online) //</w:t>
      </w:r>
      <w:proofErr w:type="spellStart"/>
      <w:r w:rsidRPr="006B2E89">
        <w:rPr>
          <w:rStyle w:val="Style13ptBold"/>
          <w:b w:val="0"/>
          <w:bCs/>
        </w:rPr>
        <w:t>gordon</w:t>
      </w:r>
      <w:proofErr w:type="spellEnd"/>
    </w:p>
    <w:p w14:paraId="23B681BB" w14:textId="77777777" w:rsidR="006B2E89" w:rsidRPr="006B2E89" w:rsidRDefault="006B2E89" w:rsidP="006B2E89">
      <w:pPr>
        <w:rPr>
          <w:rStyle w:val="Style13ptBold"/>
          <w:b w:val="0"/>
          <w:bCs/>
        </w:rPr>
      </w:pPr>
      <w:r w:rsidRPr="006B2E89">
        <w:rPr>
          <w:rStyle w:val="Style13ptBold"/>
          <w:b w:val="0"/>
          <w:bCs/>
        </w:rPr>
        <w:t>*</w:t>
      </w:r>
      <w:proofErr w:type="gramStart"/>
      <w:r w:rsidRPr="006B2E89">
        <w:rPr>
          <w:rStyle w:val="Style13ptBold"/>
          <w:b w:val="0"/>
          <w:bCs/>
        </w:rPr>
        <w:t>could</w:t>
      </w:r>
      <w:proofErr w:type="gramEnd"/>
      <w:r w:rsidRPr="006B2E89">
        <w:rPr>
          <w:rStyle w:val="Style13ptBold"/>
          <w:b w:val="0"/>
          <w:bCs/>
        </w:rPr>
        <w:t xml:space="preserve"> also be used as alt solves warming*</w:t>
      </w:r>
    </w:p>
    <w:p w14:paraId="2B9BB92D" w14:textId="77777777" w:rsidR="006B2E89" w:rsidRDefault="006B2E89" w:rsidP="006B2E89">
      <w:r w:rsidRPr="006C5D87">
        <w:rPr>
          <w:sz w:val="16"/>
          <w:szCs w:val="16"/>
        </w:rPr>
        <w:t xml:space="preserve">Of course, anything like the revolution needed appears pretty unlikely from the vantage point of the present moment. Perhaps contrary to his reputation, Marx was sympathetic and hopeful of more peaceful and gradual approaches to achieving progress, but in this </w:t>
      </w:r>
      <w:proofErr w:type="gramStart"/>
      <w:r w:rsidRPr="006C5D87">
        <w:rPr>
          <w:sz w:val="16"/>
          <w:szCs w:val="16"/>
        </w:rPr>
        <w:t>case</w:t>
      </w:r>
      <w:proofErr w:type="gramEnd"/>
      <w:r w:rsidRPr="006C5D87">
        <w:rPr>
          <w:sz w:val="16"/>
          <w:szCs w:val="16"/>
        </w:rPr>
        <w:t xml:space="preserve"> he would probably be impatient, to say the least.</w:t>
      </w:r>
      <w:r>
        <w:t xml:space="preserve"> </w:t>
      </w:r>
      <w:r w:rsidRPr="006C5D87">
        <w:rPr>
          <w:highlight w:val="cyan"/>
          <w:u w:val="single"/>
        </w:rPr>
        <w:t>A “</w:t>
      </w:r>
      <w:r w:rsidRPr="006C5D87">
        <w:rPr>
          <w:b/>
          <w:bCs/>
          <w:highlight w:val="cyan"/>
          <w:u w:val="single"/>
        </w:rPr>
        <w:t>reformist” approach</w:t>
      </w:r>
      <w:r w:rsidRPr="00216A3C">
        <w:rPr>
          <w:u w:val="single"/>
        </w:rPr>
        <w:t xml:space="preserve">, as is now being ostensibly attempted by most of the world’s nations </w:t>
      </w:r>
      <w:r w:rsidRPr="006C5D87">
        <w:rPr>
          <w:sz w:val="16"/>
          <w:szCs w:val="16"/>
        </w:rPr>
        <w:t>today in, for example, the United Nations Framework Convention on Climate Change (the “Paris Agreement”),</w:t>
      </w:r>
      <w:r>
        <w:t xml:space="preserve"> </w:t>
      </w:r>
      <w:r w:rsidRPr="006C5D87">
        <w:rPr>
          <w:highlight w:val="cyan"/>
          <w:u w:val="single"/>
        </w:rPr>
        <w:t>appears</w:t>
      </w:r>
      <w:r>
        <w:t xml:space="preserve"> </w:t>
      </w:r>
      <w:r w:rsidRPr="006C5D87">
        <w:rPr>
          <w:sz w:val="16"/>
          <w:szCs w:val="16"/>
        </w:rPr>
        <w:t>not only</w:t>
      </w:r>
      <w:r>
        <w:t xml:space="preserve"> </w:t>
      </w:r>
      <w:r w:rsidRPr="006C5D87">
        <w:rPr>
          <w:b/>
          <w:bCs/>
          <w:highlight w:val="cyan"/>
          <w:u w:val="single"/>
        </w:rPr>
        <w:t>ineffective</w:t>
      </w:r>
      <w:r>
        <w:t xml:space="preserve"> </w:t>
      </w:r>
      <w:r w:rsidRPr="006C5D87">
        <w:rPr>
          <w:sz w:val="16"/>
          <w:szCs w:val="16"/>
        </w:rPr>
        <w:t>in getting major nations’ compliance (the U.S. is about to withdraw) but inadequate even in its intent. The Intergovernmental Panel on Climate Change’s most recent report [IPCC (2018)] suggests that holding global warming to even its current level would require that global greenhouse gas emissions be cut by half within 12 years and down to zero by 2050. In order to stay below the 2</w:t>
      </w:r>
      <w:r w:rsidRPr="006C5D87">
        <w:rPr>
          <w:rFonts w:ascii="Times New Roman" w:hAnsi="Times New Roman" w:cs="Times New Roman"/>
          <w:sz w:val="16"/>
          <w:szCs w:val="16"/>
        </w:rPr>
        <w:t> </w:t>
      </w:r>
      <w:r w:rsidRPr="006C5D87">
        <w:rPr>
          <w:sz w:val="16"/>
          <w:szCs w:val="16"/>
        </w:rPr>
        <w:t>°C felt by the IPCC to be the limit short of total global catastrophe, emissions would need to be cut to zero within 75 years. In either case billions of tons of CO2 per year must also be removed from the atmosphere by means of technologies as yet undeveloped. The Paris Agreement’s aims seem lame at best.</w:t>
      </w:r>
    </w:p>
    <w:p w14:paraId="101BCFD0" w14:textId="77777777" w:rsidR="006B2E89" w:rsidRPr="00216A3C" w:rsidRDefault="006B2E89" w:rsidP="006B2E89">
      <w:pPr>
        <w:rPr>
          <w:u w:val="single"/>
        </w:rPr>
      </w:pPr>
      <w:r w:rsidRPr="00216A3C">
        <w:rPr>
          <w:u w:val="single"/>
        </w:rPr>
        <w:t xml:space="preserve">The march of </w:t>
      </w:r>
      <w:r w:rsidRPr="006C5D87">
        <w:rPr>
          <w:highlight w:val="cyan"/>
          <w:u w:val="single"/>
        </w:rPr>
        <w:t>planetary eco-collapse</w:t>
      </w:r>
      <w:r w:rsidRPr="00216A3C">
        <w:rPr>
          <w:u w:val="single"/>
        </w:rPr>
        <w:t xml:space="preserve"> and the </w:t>
      </w:r>
      <w:r w:rsidRPr="006C5D87">
        <w:rPr>
          <w:highlight w:val="cyan"/>
          <w:u w:val="single"/>
        </w:rPr>
        <w:t>impending rise of worldwide social upheaval and worse continue on</w:t>
      </w:r>
      <w:r w:rsidRPr="00216A3C">
        <w:rPr>
          <w:u w:val="single"/>
        </w:rPr>
        <w:t xml:space="preserve">. As the conclusion to this essay is being written, three </w:t>
      </w:r>
      <w:r w:rsidRPr="006C5D87">
        <w:rPr>
          <w:highlight w:val="cyan"/>
          <w:u w:val="single"/>
        </w:rPr>
        <w:t>record-breaking tropical cyclones</w:t>
      </w:r>
      <w:r w:rsidRPr="00216A3C">
        <w:rPr>
          <w:u w:val="single"/>
        </w:rPr>
        <w:t xml:space="preserve"> have just hit North America and Asia, </w:t>
      </w:r>
      <w:r w:rsidRPr="006C5D87">
        <w:rPr>
          <w:highlight w:val="cyan"/>
          <w:u w:val="single"/>
        </w:rPr>
        <w:t>with</w:t>
      </w:r>
      <w:r w:rsidRPr="00216A3C">
        <w:rPr>
          <w:u w:val="single"/>
        </w:rPr>
        <w:t xml:space="preserve"> serious losses of lives and </w:t>
      </w:r>
      <w:r w:rsidRPr="006C5D87">
        <w:rPr>
          <w:highlight w:val="cyan"/>
          <w:u w:val="single"/>
        </w:rPr>
        <w:t>staggering damages</w:t>
      </w:r>
      <w:r w:rsidRPr="006C5D87">
        <w:rPr>
          <w:sz w:val="16"/>
          <w:szCs w:val="16"/>
        </w:rPr>
        <w:t>—and scientists expect that increasing cyclone strength will continue with ocean waters warming</w:t>
      </w:r>
      <w:r w:rsidRPr="00216A3C">
        <w:rPr>
          <w:u w:val="single"/>
        </w:rPr>
        <w:t xml:space="preserve">. </w:t>
      </w:r>
      <w:r w:rsidRPr="006C5D87">
        <w:rPr>
          <w:highlight w:val="cyan"/>
          <w:u w:val="single"/>
        </w:rPr>
        <w:t>Major drought continues</w:t>
      </w:r>
      <w:r w:rsidRPr="00216A3C">
        <w:rPr>
          <w:u w:val="single"/>
        </w:rPr>
        <w:t xml:space="preserve"> throughout the western U.S., </w:t>
      </w:r>
      <w:r w:rsidRPr="008D3139">
        <w:rPr>
          <w:u w:val="single"/>
        </w:rPr>
        <w:t>but</w:t>
      </w:r>
      <w:r w:rsidRPr="006C5D87">
        <w:rPr>
          <w:highlight w:val="cyan"/>
          <w:u w:val="single"/>
        </w:rPr>
        <w:t xml:space="preserve"> summer rainfall</w:t>
      </w:r>
      <w:r w:rsidRPr="00216A3C">
        <w:rPr>
          <w:u w:val="single"/>
        </w:rPr>
        <w:t xml:space="preserve"> this year in the eastern U.S. </w:t>
      </w:r>
      <w:r w:rsidRPr="008D3139">
        <w:rPr>
          <w:u w:val="single"/>
        </w:rPr>
        <w:t xml:space="preserve">has been </w:t>
      </w:r>
      <w:r w:rsidRPr="006C5D87">
        <w:rPr>
          <w:highlight w:val="cyan"/>
          <w:u w:val="single"/>
        </w:rPr>
        <w:t>up</w:t>
      </w:r>
      <w:r w:rsidRPr="00216A3C">
        <w:rPr>
          <w:u w:val="single"/>
        </w:rPr>
        <w:t xml:space="preserve"> by as much as 200% above normal. </w:t>
      </w:r>
      <w:r w:rsidRPr="006C5D87">
        <w:rPr>
          <w:highlight w:val="cyan"/>
          <w:u w:val="single"/>
        </w:rPr>
        <w:t>Farmers in the U.S.</w:t>
      </w:r>
      <w:r w:rsidRPr="00216A3C">
        <w:rPr>
          <w:u w:val="single"/>
        </w:rPr>
        <w:t xml:space="preserve"> </w:t>
      </w:r>
      <w:proofErr w:type="spellStart"/>
      <w:r w:rsidRPr="00216A3C">
        <w:rPr>
          <w:u w:val="single"/>
        </w:rPr>
        <w:t>midwest</w:t>
      </w:r>
      <w:proofErr w:type="spellEnd"/>
      <w:r w:rsidRPr="00216A3C">
        <w:rPr>
          <w:u w:val="single"/>
        </w:rPr>
        <w:t xml:space="preserve"> are now </w:t>
      </w:r>
      <w:r w:rsidRPr="006C5D87">
        <w:rPr>
          <w:highlight w:val="cyan"/>
          <w:u w:val="single"/>
        </w:rPr>
        <w:t>“terrified,”</w:t>
      </w:r>
      <w:r w:rsidRPr="00216A3C">
        <w:rPr>
          <w:u w:val="single"/>
        </w:rPr>
        <w:t xml:space="preserve"> according to one news report, </w:t>
      </w:r>
      <w:r w:rsidRPr="006C5D87">
        <w:rPr>
          <w:highlight w:val="cyan"/>
          <w:u w:val="single"/>
        </w:rPr>
        <w:t xml:space="preserve">at </w:t>
      </w:r>
      <w:r w:rsidRPr="006C5D87">
        <w:rPr>
          <w:u w:val="single"/>
        </w:rPr>
        <w:t xml:space="preserve">the </w:t>
      </w:r>
      <w:proofErr w:type="gramStart"/>
      <w:r w:rsidRPr="006C5D87">
        <w:rPr>
          <w:u w:val="single"/>
        </w:rPr>
        <w:t>near and long term</w:t>
      </w:r>
      <w:proofErr w:type="gramEnd"/>
      <w:r w:rsidRPr="006C5D87">
        <w:rPr>
          <w:u w:val="single"/>
        </w:rPr>
        <w:t xml:space="preserve"> </w:t>
      </w:r>
      <w:r w:rsidRPr="006C5D87">
        <w:rPr>
          <w:highlight w:val="cyan"/>
          <w:u w:val="single"/>
        </w:rPr>
        <w:t>prospects for soybeans, corn and livestock</w:t>
      </w:r>
      <w:r w:rsidRPr="00216A3C">
        <w:rPr>
          <w:u w:val="single"/>
        </w:rPr>
        <w:t xml:space="preserve">.11 As </w:t>
      </w:r>
      <w:r w:rsidRPr="008D3139">
        <w:rPr>
          <w:b/>
          <w:bCs/>
          <w:highlight w:val="cyan"/>
          <w:u w:val="single"/>
        </w:rPr>
        <w:t>events such as these</w:t>
      </w:r>
      <w:r w:rsidRPr="00216A3C">
        <w:rPr>
          <w:u w:val="single"/>
        </w:rPr>
        <w:t xml:space="preserve"> all across the globe </w:t>
      </w:r>
      <w:r w:rsidRPr="008D3139">
        <w:rPr>
          <w:b/>
          <w:bCs/>
          <w:highlight w:val="cyan"/>
          <w:u w:val="single"/>
        </w:rPr>
        <w:t>make clearer</w:t>
      </w:r>
      <w:r w:rsidRPr="00216A3C">
        <w:rPr>
          <w:u w:val="single"/>
        </w:rPr>
        <w:t xml:space="preserve"> the threat for people everywhere, so too is </w:t>
      </w:r>
      <w:r w:rsidRPr="008D3139">
        <w:rPr>
          <w:b/>
          <w:bCs/>
          <w:highlight w:val="cyan"/>
          <w:u w:val="single"/>
        </w:rPr>
        <w:t>the role of the world capitalist socio-economic system</w:t>
      </w:r>
      <w:r w:rsidRPr="00216A3C">
        <w:rPr>
          <w:u w:val="single"/>
        </w:rPr>
        <w:t xml:space="preserve"> in all of this becoming clearer as well.</w:t>
      </w:r>
    </w:p>
    <w:p w14:paraId="16001796" w14:textId="77777777" w:rsidR="006B2E89" w:rsidRPr="006C5D87" w:rsidRDefault="006B2E89" w:rsidP="006B2E89">
      <w:pPr>
        <w:rPr>
          <w:sz w:val="16"/>
          <w:szCs w:val="16"/>
        </w:rPr>
      </w:pPr>
      <w:r w:rsidRPr="008D3139">
        <w:rPr>
          <w:sz w:val="16"/>
          <w:szCs w:val="16"/>
        </w:rPr>
        <w:t>Business-as-usual</w:t>
      </w:r>
      <w:r>
        <w:t xml:space="preserve"> </w:t>
      </w:r>
      <w:r w:rsidRPr="008D3139">
        <w:rPr>
          <w:u w:val="single"/>
        </w:rPr>
        <w:t>capitalism directs the flow of human development only in response to private monetary inducements manifest in markets</w:t>
      </w:r>
      <w:r w:rsidRPr="008D3139">
        <w:t>.</w:t>
      </w:r>
      <w:r>
        <w:t xml:space="preserve"> </w:t>
      </w:r>
      <w:r w:rsidRPr="006C5D87">
        <w:rPr>
          <w:sz w:val="16"/>
          <w:szCs w:val="16"/>
        </w:rPr>
        <w:t>Such things as</w:t>
      </w:r>
      <w:r>
        <w:t xml:space="preserve"> </w:t>
      </w:r>
      <w:r w:rsidRPr="008D3139">
        <w:rPr>
          <w:b/>
          <w:bCs/>
          <w:highlight w:val="cyan"/>
          <w:u w:val="single"/>
        </w:rPr>
        <w:t>pollution and resource over-use</w:t>
      </w:r>
      <w:r w:rsidRPr="006C5D87">
        <w:rPr>
          <w:sz w:val="16"/>
          <w:szCs w:val="16"/>
        </w:rPr>
        <w:t xml:space="preserve"> on the one hand</w:t>
      </w:r>
      <w:r w:rsidRPr="008D3139">
        <w:rPr>
          <w:sz w:val="16"/>
          <w:szCs w:val="16"/>
        </w:rPr>
        <w:t xml:space="preserve">, </w:t>
      </w:r>
      <w:r w:rsidRPr="008D3139">
        <w:rPr>
          <w:b/>
          <w:bCs/>
          <w:highlight w:val="cyan"/>
          <w:u w:val="single"/>
        </w:rPr>
        <w:t>or</w:t>
      </w:r>
      <w:r w:rsidRPr="008D3139">
        <w:rPr>
          <w:b/>
          <w:bCs/>
          <w:u w:val="single"/>
        </w:rPr>
        <w:t xml:space="preserve"> clean, healthful and ecologically </w:t>
      </w:r>
      <w:r w:rsidRPr="008D3139">
        <w:rPr>
          <w:b/>
          <w:bCs/>
          <w:highlight w:val="cyan"/>
          <w:u w:val="single"/>
        </w:rPr>
        <w:t>sustainable environments</w:t>
      </w:r>
      <w:r>
        <w:t xml:space="preserve"> </w:t>
      </w:r>
      <w:r w:rsidRPr="006C5D87">
        <w:rPr>
          <w:sz w:val="16"/>
          <w:szCs w:val="16"/>
        </w:rPr>
        <w:t>on the other, simply</w:t>
      </w:r>
      <w:r>
        <w:t xml:space="preserve"> </w:t>
      </w:r>
      <w:r w:rsidRPr="008D3139">
        <w:rPr>
          <w:b/>
          <w:bCs/>
          <w:highlight w:val="cyan"/>
          <w:u w:val="single"/>
        </w:rPr>
        <w:t>do not</w:t>
      </w:r>
      <w:r w:rsidRPr="00216A3C">
        <w:rPr>
          <w:u w:val="single"/>
        </w:rPr>
        <w:t xml:space="preserve"> generally </w:t>
      </w:r>
      <w:r w:rsidRPr="008D3139">
        <w:rPr>
          <w:b/>
          <w:bCs/>
          <w:highlight w:val="cyan"/>
          <w:u w:val="single"/>
        </w:rPr>
        <w:t>register in the capitalist accounting of things</w:t>
      </w:r>
      <w:r w:rsidRPr="008D3139">
        <w:rPr>
          <w:highlight w:val="cyan"/>
          <w:u w:val="single"/>
        </w:rPr>
        <w:t>. The system is based primarily on the interests of private owners</w:t>
      </w:r>
      <w:r w:rsidRPr="00216A3C">
        <w:rPr>
          <w:u w:val="single"/>
        </w:rPr>
        <w:t xml:space="preserve"> (that is, capitalists), </w:t>
      </w:r>
      <w:r w:rsidRPr="008D3139">
        <w:rPr>
          <w:highlight w:val="cyan"/>
          <w:u w:val="single"/>
        </w:rPr>
        <w:t>not a broader public</w:t>
      </w:r>
      <w:r w:rsidRPr="00216A3C">
        <w:rPr>
          <w:u w:val="single"/>
        </w:rPr>
        <w:t xml:space="preserve"> interest such as would be expressed in a fully democratic system—the electoral democracy of capitalist history does not well resist the power of money.</w:t>
      </w:r>
      <w:r w:rsidRPr="006C5D87">
        <w:rPr>
          <w:sz w:val="16"/>
          <w:szCs w:val="16"/>
        </w:rPr>
        <w:t>12 Thus, for example,</w:t>
      </w:r>
      <w:r>
        <w:t xml:space="preserve"> </w:t>
      </w:r>
      <w:r w:rsidRPr="008D3139">
        <w:rPr>
          <w:b/>
          <w:bCs/>
          <w:highlight w:val="cyan"/>
          <w:u w:val="single"/>
        </w:rPr>
        <w:t>attempts to “internalize externalities”</w:t>
      </w:r>
      <w:r>
        <w:t xml:space="preserve"> </w:t>
      </w:r>
      <w:r w:rsidRPr="006C5D87">
        <w:rPr>
          <w:sz w:val="16"/>
          <w:szCs w:val="16"/>
        </w:rPr>
        <w:t>(such as the full costs of atmospheric heat-trapping gases released from fossil fuel burning)</w:t>
      </w:r>
      <w:r>
        <w:t xml:space="preserve"> </w:t>
      </w:r>
      <w:r w:rsidRPr="008D3139">
        <w:rPr>
          <w:b/>
          <w:bCs/>
          <w:highlight w:val="cyan"/>
          <w:u w:val="single"/>
        </w:rPr>
        <w:t>seldom succeed</w:t>
      </w:r>
      <w:r w:rsidRPr="00216A3C">
        <w:rPr>
          <w:u w:val="single"/>
        </w:rPr>
        <w:t xml:space="preserve"> very well </w:t>
      </w:r>
      <w:r w:rsidRPr="008D3139">
        <w:rPr>
          <w:highlight w:val="cyan"/>
          <w:u w:val="single"/>
        </w:rPr>
        <w:t xml:space="preserve">when </w:t>
      </w:r>
      <w:r w:rsidRPr="007D5D68">
        <w:rPr>
          <w:b/>
          <w:bCs/>
          <w:highlight w:val="cyan"/>
          <w:u w:val="single"/>
        </w:rPr>
        <w:t>a major sector of the capitalist class has a great interest in the industries involved</w:t>
      </w:r>
      <w:r w:rsidRPr="006C5D87">
        <w:rPr>
          <w:u w:val="single"/>
        </w:rPr>
        <w:t xml:space="preserve"> (e.g., in this case, oil, coal and gas producers, the auto industry, road-building, plastics, etc.).</w:t>
      </w:r>
      <w:r w:rsidRPr="006C5D87">
        <w:rPr>
          <w:sz w:val="16"/>
          <w:szCs w:val="16"/>
        </w:rPr>
        <w:t xml:space="preserve"> Moreover, capitalism has a compulsive expansionism deep within its roots. Firms in both its competitive markets and in the more concentrated markets of its leading industries either expand, die, or get bought out, and utilize every means available—private and public—to accomplish survival and growth. </w:t>
      </w:r>
      <w:proofErr w:type="gramStart"/>
      <w:r w:rsidRPr="006C5D87">
        <w:rPr>
          <w:sz w:val="16"/>
          <w:szCs w:val="16"/>
        </w:rPr>
        <w:t>Thus</w:t>
      </w:r>
      <w:proofErr w:type="gramEnd"/>
      <w:r w:rsidRPr="006C5D87">
        <w:rPr>
          <w:sz w:val="16"/>
          <w:szCs w:val="16"/>
        </w:rPr>
        <w:t xml:space="preserve"> the system, now after two centuries of growth a worldwide system, knows no inherent limits to growth.</w:t>
      </w:r>
    </w:p>
    <w:p w14:paraId="1C9591BD" w14:textId="77777777" w:rsidR="006B2E89" w:rsidRPr="006C5D87" w:rsidRDefault="006B2E89" w:rsidP="006B2E89">
      <w:pPr>
        <w:rPr>
          <w:u w:val="single"/>
        </w:rPr>
      </w:pPr>
      <w:r w:rsidRPr="006C5D87">
        <w:rPr>
          <w:sz w:val="16"/>
          <w:szCs w:val="16"/>
        </w:rPr>
        <w:t xml:space="preserve">This was apparent to Karl Marx, and later theorists following his tradition have stressed the critical importance of these insights for the human dilemma of planetary eco-collapse. </w:t>
      </w:r>
      <w:r w:rsidRPr="008D3139">
        <w:rPr>
          <w:u w:val="single"/>
        </w:rPr>
        <w:t xml:space="preserve">Contemporary </w:t>
      </w:r>
      <w:proofErr w:type="spellStart"/>
      <w:r w:rsidRPr="008D3139">
        <w:rPr>
          <w:highlight w:val="cyan"/>
          <w:u w:val="single"/>
        </w:rPr>
        <w:t>marxists</w:t>
      </w:r>
      <w:proofErr w:type="spellEnd"/>
      <w:r>
        <w:t xml:space="preserve">, </w:t>
      </w:r>
      <w:r w:rsidRPr="006C5D87">
        <w:rPr>
          <w:sz w:val="16"/>
          <w:szCs w:val="16"/>
        </w:rPr>
        <w:t>having also witnessed firsthand the booming of an entire sector of the capitalist socio-economy devoted to the sales effort, have</w:t>
      </w:r>
      <w:r>
        <w:t xml:space="preserve"> </w:t>
      </w:r>
      <w:r w:rsidRPr="008D3139">
        <w:rPr>
          <w:highlight w:val="cyan"/>
          <w:u w:val="single"/>
        </w:rPr>
        <w:t>highlight</w:t>
      </w:r>
      <w:r w:rsidRPr="006C5D87">
        <w:rPr>
          <w:sz w:val="16"/>
          <w:szCs w:val="16"/>
        </w:rPr>
        <w:t xml:space="preserve">ed as well </w:t>
      </w:r>
      <w:r w:rsidRPr="008D3139">
        <w:rPr>
          <w:highlight w:val="cyan"/>
          <w:u w:val="single"/>
        </w:rPr>
        <w:t>how</w:t>
      </w:r>
      <w:r w:rsidRPr="006C5D87">
        <w:rPr>
          <w:u w:val="single"/>
        </w:rPr>
        <w:t xml:space="preserve"> the associated </w:t>
      </w:r>
      <w:r w:rsidRPr="008D3139">
        <w:rPr>
          <w:highlight w:val="cyan"/>
          <w:u w:val="single"/>
        </w:rPr>
        <w:t>commercial culture permeates all of capitalist society and functions to stimulate a nearly unbounded consumerism in people</w:t>
      </w:r>
      <w:r>
        <w:t>.</w:t>
      </w:r>
      <w:r w:rsidRPr="006C5D87">
        <w:rPr>
          <w:sz w:val="16"/>
          <w:szCs w:val="16"/>
        </w:rPr>
        <w:t xml:space="preserve"> Commercial culture is itself a primary alienating element in the life world of capitalism, as contemporary </w:t>
      </w:r>
      <w:proofErr w:type="spellStart"/>
      <w:r w:rsidRPr="006C5D87">
        <w:rPr>
          <w:sz w:val="16"/>
          <w:szCs w:val="16"/>
        </w:rPr>
        <w:t>marxists</w:t>
      </w:r>
      <w:proofErr w:type="spellEnd"/>
      <w:r w:rsidRPr="006C5D87">
        <w:rPr>
          <w:sz w:val="16"/>
          <w:szCs w:val="16"/>
        </w:rPr>
        <w:t xml:space="preserve"> have emphasized, and compounds the estrangement already built into the most basic owner–employee relationship of the capitalist firm and the capitalist society’s class structure</w:t>
      </w:r>
      <w:r>
        <w:t xml:space="preserve">. </w:t>
      </w:r>
      <w:r w:rsidRPr="008D3139">
        <w:rPr>
          <w:b/>
          <w:bCs/>
          <w:highlight w:val="cyan"/>
          <w:u w:val="single"/>
        </w:rPr>
        <w:t>Commercialized consumerism thus becomes</w:t>
      </w:r>
      <w:r w:rsidRPr="006C5D87">
        <w:rPr>
          <w:u w:val="single"/>
        </w:rPr>
        <w:t xml:space="preserve"> the substance of a true addiction: </w:t>
      </w:r>
      <w:r w:rsidRPr="008D3139">
        <w:rPr>
          <w:highlight w:val="cyan"/>
          <w:u w:val="single"/>
        </w:rPr>
        <w:t>a false “cure” for a deep life deprivation</w:t>
      </w:r>
      <w:r w:rsidRPr="006C5D87">
        <w:rPr>
          <w:u w:val="single"/>
        </w:rPr>
        <w:t xml:space="preserve">, the source of the only “fulfillment” to be found in this system, </w:t>
      </w:r>
      <w:r w:rsidRPr="008D3139">
        <w:rPr>
          <w:highlight w:val="cyan"/>
          <w:u w:val="single"/>
        </w:rPr>
        <w:t xml:space="preserve">it is now </w:t>
      </w:r>
      <w:r w:rsidRPr="008D3139">
        <w:rPr>
          <w:b/>
          <w:bCs/>
          <w:highlight w:val="cyan"/>
          <w:u w:val="single"/>
        </w:rPr>
        <w:t>the opium poppy that would deplete the very earth itself</w:t>
      </w:r>
      <w:r w:rsidRPr="006C5D87">
        <w:rPr>
          <w:u w:val="single"/>
        </w:rPr>
        <w:t>.</w:t>
      </w:r>
    </w:p>
    <w:p w14:paraId="3104B4A3" w14:textId="77777777" w:rsidR="006B2E89" w:rsidRPr="006C5D87" w:rsidRDefault="006B2E89" w:rsidP="006B2E89">
      <w:pPr>
        <w:rPr>
          <w:sz w:val="16"/>
          <w:szCs w:val="16"/>
        </w:rPr>
      </w:pPr>
      <w:r w:rsidRPr="006C5D87">
        <w:rPr>
          <w:sz w:val="16"/>
          <w:szCs w:val="16"/>
        </w:rPr>
        <w:t xml:space="preserve">Lastly and perhaps most significantly among the critical insights of </w:t>
      </w:r>
      <w:proofErr w:type="spellStart"/>
      <w:r w:rsidRPr="006C5D87">
        <w:rPr>
          <w:sz w:val="16"/>
          <w:szCs w:val="16"/>
        </w:rPr>
        <w:t>marxists</w:t>
      </w:r>
      <w:proofErr w:type="spellEnd"/>
      <w:r w:rsidRPr="006C5D87">
        <w:rPr>
          <w:sz w:val="16"/>
          <w:szCs w:val="16"/>
        </w:rPr>
        <w:t xml:space="preserve"> on the present planetary dilemma</w:t>
      </w:r>
      <w:r>
        <w:t>,</w:t>
      </w:r>
      <w:r w:rsidRPr="006C5D87">
        <w:rPr>
          <w:u w:val="single"/>
        </w:rPr>
        <w:t xml:space="preserve"> </w:t>
      </w:r>
      <w:r w:rsidRPr="008D3139">
        <w:rPr>
          <w:highlight w:val="cyan"/>
          <w:u w:val="single"/>
        </w:rPr>
        <w:t>the capitalist system is a class system.</w:t>
      </w:r>
      <w:r w:rsidRPr="006C5D87">
        <w:rPr>
          <w:u w:val="single"/>
        </w:rPr>
        <w:t xml:space="preserve"> The colossal social effort that will be required to avert the worst of the growing global eco-catastrophe is well appreciated by now</w:t>
      </w:r>
      <w:r w:rsidRPr="006C5D87">
        <w:rPr>
          <w:sz w:val="16"/>
          <w:szCs w:val="16"/>
        </w:rPr>
        <w:t xml:space="preserve">—the cutting of fossil fuel use and of consumption by the world’s affluent, the massive investments in sustainable energy and environmental clean-up, including in technologies not even yet developed (e.g., CO2 removal and sequestration), the total reordering of daily life worldwide that will be implied, not to mention the mitigation of the suffering that is already certain to come with the developing environmental catastrophe itself. </w:t>
      </w:r>
      <w:r w:rsidRPr="006C5D87">
        <w:rPr>
          <w:u w:val="single"/>
        </w:rPr>
        <w:t xml:space="preserve">But </w:t>
      </w:r>
      <w:r w:rsidRPr="008D3139">
        <w:rPr>
          <w:highlight w:val="cyan"/>
          <w:u w:val="single"/>
        </w:rPr>
        <w:t xml:space="preserve">at the top of the capitalist system presides a ruling elite not really much concerned with nor responsible to the rest of the people. </w:t>
      </w:r>
      <w:r w:rsidRPr="008D3139">
        <w:rPr>
          <w:b/>
          <w:bCs/>
          <w:highlight w:val="cyan"/>
          <w:u w:val="single"/>
        </w:rPr>
        <w:t>Their monetary interests being the</w:t>
      </w:r>
      <w:r w:rsidRPr="006C5D87">
        <w:rPr>
          <w:u w:val="single"/>
        </w:rPr>
        <w:t xml:space="preserve"> private </w:t>
      </w:r>
      <w:r w:rsidRPr="008D3139">
        <w:rPr>
          <w:b/>
          <w:bCs/>
          <w:highlight w:val="cyan"/>
          <w:u w:val="single"/>
        </w:rPr>
        <w:t>interests in which the system</w:t>
      </w:r>
      <w:r w:rsidRPr="008D3139">
        <w:rPr>
          <w:highlight w:val="cyan"/>
          <w:u w:val="single"/>
        </w:rPr>
        <w:t xml:space="preserve"> </w:t>
      </w:r>
      <w:r w:rsidRPr="008D3139">
        <w:rPr>
          <w:u w:val="single"/>
        </w:rPr>
        <w:t xml:space="preserve">mostly </w:t>
      </w:r>
      <w:r w:rsidRPr="008D3139">
        <w:rPr>
          <w:b/>
          <w:bCs/>
          <w:highlight w:val="cyan"/>
          <w:u w:val="single"/>
        </w:rPr>
        <w:t>operates</w:t>
      </w:r>
      <w:r w:rsidRPr="006C5D87">
        <w:rPr>
          <w:u w:val="single"/>
        </w:rPr>
        <w:t xml:space="preserve">, their powers consisting of nothing less than the system’s powers, </w:t>
      </w:r>
      <w:r w:rsidRPr="008D3139">
        <w:rPr>
          <w:highlight w:val="cyan"/>
          <w:u w:val="single"/>
        </w:rPr>
        <w:t>their ideas</w:t>
      </w:r>
      <w:r w:rsidRPr="006C5D87">
        <w:rPr>
          <w:u w:val="single"/>
        </w:rPr>
        <w:t xml:space="preserve"> and attitudes </w:t>
      </w:r>
      <w:r w:rsidRPr="008D3139">
        <w:rPr>
          <w:highlight w:val="cyan"/>
          <w:u w:val="single"/>
        </w:rPr>
        <w:t>being</w:t>
      </w:r>
      <w:r w:rsidRPr="006C5D87">
        <w:rPr>
          <w:u w:val="single"/>
        </w:rPr>
        <w:t xml:space="preserve"> by and large </w:t>
      </w:r>
      <w:r w:rsidRPr="008D3139">
        <w:rPr>
          <w:highlight w:val="cyan"/>
          <w:u w:val="single"/>
        </w:rPr>
        <w:t>the ruling ideas</w:t>
      </w:r>
      <w:r w:rsidRPr="006C5D87">
        <w:rPr>
          <w:u w:val="single"/>
        </w:rPr>
        <w:t xml:space="preserve"> and attitudes, and their life-styles being those to which most of the rest of the people aspire, </w:t>
      </w:r>
      <w:r w:rsidRPr="008D3139">
        <w:rPr>
          <w:highlight w:val="cyan"/>
          <w:u w:val="single"/>
        </w:rPr>
        <w:t>they must be dealt with in order for real progress on this issue to occur</w:t>
      </w:r>
      <w:r w:rsidRPr="006C5D87">
        <w:rPr>
          <w:u w:val="single"/>
        </w:rPr>
        <w:t>.</w:t>
      </w:r>
      <w:r>
        <w:t xml:space="preserve"> </w:t>
      </w:r>
      <w:r w:rsidRPr="006C5D87">
        <w:rPr>
          <w:sz w:val="16"/>
          <w:szCs w:val="16"/>
        </w:rPr>
        <w:t>As Karl Marx and Friedrich Engels put it, in words that certainly ring true a 170 years later,</w:t>
      </w:r>
    </w:p>
    <w:p w14:paraId="1C9294CD" w14:textId="77777777" w:rsidR="006B2E89" w:rsidRPr="006C5D87" w:rsidRDefault="006B2E89" w:rsidP="006B2E89">
      <w:pPr>
        <w:rPr>
          <w:sz w:val="16"/>
          <w:szCs w:val="16"/>
        </w:rPr>
      </w:pPr>
      <w:r w:rsidRPr="006C5D87">
        <w:rPr>
          <w:sz w:val="16"/>
          <w:szCs w:val="16"/>
        </w:rPr>
        <w:t>here it becomes evident, that the bourgeoisie is unfit any longer to be the ruling class in society, and to impose its conditions of existence upon society as an over-riding law. It is unfit to rule because it is incompetent to assure an existence to its [people]… Society can no longer live under this bourgeoisie, in other words, its existence is no longer compatible with society. (Marx &amp; Engels, 1848 in MER, 1978, p. 483.)</w:t>
      </w:r>
    </w:p>
    <w:p w14:paraId="3E63502B" w14:textId="77777777" w:rsidR="006B2E89" w:rsidRDefault="006B2E89" w:rsidP="006B2E89">
      <w:pPr>
        <w:rPr>
          <w:sz w:val="16"/>
          <w:szCs w:val="16"/>
        </w:rPr>
      </w:pPr>
      <w:r w:rsidRPr="008D3139">
        <w:rPr>
          <w:b/>
          <w:bCs/>
          <w:highlight w:val="cyan"/>
          <w:u w:val="single"/>
        </w:rPr>
        <w:t>What is needed is</w:t>
      </w:r>
      <w:r w:rsidRPr="006C5D87">
        <w:rPr>
          <w:u w:val="single"/>
        </w:rPr>
        <w:t xml:space="preserve"> what can only be called “</w:t>
      </w:r>
      <w:r w:rsidRPr="008D3139">
        <w:rPr>
          <w:b/>
          <w:bCs/>
          <w:highlight w:val="cyan"/>
          <w:u w:val="single"/>
        </w:rPr>
        <w:t>a revolution</w:t>
      </w:r>
      <w:r w:rsidRPr="00986B6E">
        <w:rPr>
          <w:b/>
          <w:bCs/>
          <w:u w:val="single"/>
        </w:rPr>
        <w:t>.</w:t>
      </w:r>
      <w:r w:rsidRPr="00986B6E">
        <w:rPr>
          <w:b/>
          <w:bCs/>
        </w:rPr>
        <w:t>”</w:t>
      </w:r>
      <w:r>
        <w:t xml:space="preserve"> </w:t>
      </w:r>
      <w:r w:rsidRPr="006C5D87">
        <w:rPr>
          <w:sz w:val="16"/>
          <w:szCs w:val="16"/>
        </w:rPr>
        <w:t>Whether that revolution, if there be one, entails great tumult and spectacle, or more hopefully proceeds more gradually and equably through the impending planetary upheaval, Marx’s thinking not only will endure but may well resound loudly as among the guiding ideas of the coming struggles.</w:t>
      </w:r>
    </w:p>
    <w:p w14:paraId="075D6DD5" w14:textId="22D54E69" w:rsidR="006B2E89" w:rsidRDefault="006B2E89" w:rsidP="006B2E89"/>
    <w:p w14:paraId="61E87C4D" w14:textId="3BFF785D" w:rsidR="00374FC3" w:rsidRDefault="00374FC3" w:rsidP="00595B85">
      <w:pPr>
        <w:pStyle w:val="Heading3"/>
      </w:pPr>
      <w:r>
        <w:t>AT: Cap Solves Inequality/Racism</w:t>
      </w:r>
    </w:p>
    <w:p w14:paraId="16CD5FBA" w14:textId="77777777" w:rsidR="00374FC3" w:rsidRDefault="00374FC3" w:rsidP="00374FC3">
      <w:pPr>
        <w:pStyle w:val="Heading4"/>
      </w:pPr>
      <w:r>
        <w:t>Inequality can never be resolved as long as capitalism exploits and dispossess colonized and Black populations</w:t>
      </w:r>
    </w:p>
    <w:p w14:paraId="5FDE1E5D" w14:textId="77777777" w:rsidR="00374FC3" w:rsidRPr="008342FB" w:rsidRDefault="00374FC3" w:rsidP="00374FC3">
      <w:pPr>
        <w:rPr>
          <w:rStyle w:val="Style13ptBold"/>
          <w:b w:val="0"/>
          <w:bCs/>
        </w:rPr>
      </w:pPr>
      <w:proofErr w:type="spellStart"/>
      <w:r>
        <w:rPr>
          <w:rStyle w:val="Style13ptBold"/>
        </w:rPr>
        <w:t>Bonachich</w:t>
      </w:r>
      <w:proofErr w:type="spellEnd"/>
      <w:r>
        <w:rPr>
          <w:rStyle w:val="Style13ptBold"/>
        </w:rPr>
        <w:t xml:space="preserve"> &amp; </w:t>
      </w:r>
      <w:proofErr w:type="spellStart"/>
      <w:r>
        <w:rPr>
          <w:rStyle w:val="Style13ptBold"/>
        </w:rPr>
        <w:t>Esbenshade</w:t>
      </w:r>
      <w:proofErr w:type="spellEnd"/>
      <w:r>
        <w:rPr>
          <w:rStyle w:val="Style13ptBold"/>
        </w:rPr>
        <w:t xml:space="preserve"> 11 - </w:t>
      </w:r>
      <w:r w:rsidRPr="00374FC3">
        <w:rPr>
          <w:rStyle w:val="Style13ptBold"/>
          <w:b w:val="0"/>
          <w:bCs/>
        </w:rPr>
        <w:t xml:space="preserve">Edna </w:t>
      </w:r>
      <w:proofErr w:type="spellStart"/>
      <w:r w:rsidRPr="00374FC3">
        <w:rPr>
          <w:rStyle w:val="Style13ptBold"/>
          <w:b w:val="0"/>
          <w:bCs/>
        </w:rPr>
        <w:t>Bonacich</w:t>
      </w:r>
      <w:proofErr w:type="spellEnd"/>
      <w:r w:rsidRPr="00374FC3">
        <w:rPr>
          <w:rStyle w:val="Style13ptBold"/>
          <w:b w:val="0"/>
          <w:bCs/>
        </w:rPr>
        <w:t xml:space="preserve"> is Professor Emeritus of Sociology and Ethnic Studies at the University of California, Riverside. Jill </w:t>
      </w:r>
      <w:proofErr w:type="spellStart"/>
      <w:r w:rsidRPr="00374FC3">
        <w:rPr>
          <w:rStyle w:val="Style13ptBold"/>
          <w:b w:val="0"/>
          <w:bCs/>
        </w:rPr>
        <w:t>Esbenshade</w:t>
      </w:r>
      <w:proofErr w:type="spellEnd"/>
      <w:r w:rsidRPr="00374FC3">
        <w:rPr>
          <w:rStyle w:val="Style13ptBold"/>
          <w:b w:val="0"/>
          <w:bCs/>
        </w:rPr>
        <w:t xml:space="preserve"> is a Professor of Sociology at San Diego State University (Enda &amp; Jill, “Marxism, Racism, and Exclusion: Introduction to Issue 2,” Souls, Vol. 13, Issue 2,</w:t>
      </w:r>
      <w:r>
        <w:rPr>
          <w:rStyle w:val="Style13ptBold"/>
        </w:rPr>
        <w:t xml:space="preserve"> </w:t>
      </w:r>
      <w:hyperlink r:id="rId86" w:history="1">
        <w:r w:rsidRPr="009F4E8F">
          <w:rPr>
            <w:rStyle w:val="Hyperlink"/>
          </w:rPr>
          <w:t>https://www-tandfonline-com.proxy.lib.umich.edu/doi/full/10.1080/10999949.2011.574568</w:t>
        </w:r>
      </w:hyperlink>
      <w:r>
        <w:rPr>
          <w:rStyle w:val="Style13ptBold"/>
        </w:rPr>
        <w:t>) //</w:t>
      </w:r>
      <w:proofErr w:type="spellStart"/>
      <w:r>
        <w:rPr>
          <w:rStyle w:val="Style13ptBold"/>
        </w:rPr>
        <w:t>gordon</w:t>
      </w:r>
      <w:proofErr w:type="spellEnd"/>
    </w:p>
    <w:p w14:paraId="673FADAD" w14:textId="77777777" w:rsidR="00374FC3" w:rsidRPr="008342FB" w:rsidRDefault="00374FC3" w:rsidP="00374FC3">
      <w:pPr>
        <w:rPr>
          <w:sz w:val="16"/>
          <w:szCs w:val="16"/>
        </w:rPr>
      </w:pPr>
      <w:r w:rsidRPr="008342FB">
        <w:rPr>
          <w:sz w:val="16"/>
          <w:szCs w:val="16"/>
        </w:rPr>
        <w:t>*</w:t>
      </w:r>
      <w:proofErr w:type="gramStart"/>
      <w:r w:rsidRPr="008342FB">
        <w:rPr>
          <w:sz w:val="16"/>
          <w:szCs w:val="16"/>
        </w:rPr>
        <w:t>edited</w:t>
      </w:r>
      <w:proofErr w:type="gramEnd"/>
      <w:r w:rsidRPr="008342FB">
        <w:rPr>
          <w:sz w:val="16"/>
          <w:szCs w:val="16"/>
        </w:rPr>
        <w:t xml:space="preserve"> for racist language in brackets*</w:t>
      </w:r>
    </w:p>
    <w:p w14:paraId="10F6A22A" w14:textId="77777777" w:rsidR="00374FC3" w:rsidRPr="004C1271" w:rsidRDefault="00374FC3" w:rsidP="00374FC3">
      <w:pPr>
        <w:rPr>
          <w:u w:val="single"/>
        </w:rPr>
      </w:pPr>
      <w:r w:rsidRPr="008342FB">
        <w:rPr>
          <w:sz w:val="16"/>
          <w:szCs w:val="16"/>
        </w:rPr>
        <w:t>The essays also indicate the complex nature of subordination in the capitalist system.</w:t>
      </w:r>
      <w:r>
        <w:t xml:space="preserve"> </w:t>
      </w:r>
      <w:r w:rsidRPr="004C1271">
        <w:rPr>
          <w:b/>
          <w:bCs/>
          <w:highlight w:val="cyan"/>
          <w:u w:val="single"/>
        </w:rPr>
        <w:t>People of color have been materially marginalized in the capitalist system</w:t>
      </w:r>
      <w:r w:rsidRPr="008F4866">
        <w:rPr>
          <w:u w:val="single"/>
        </w:rPr>
        <w:t xml:space="preserve">, first </w:t>
      </w:r>
      <w:r w:rsidRPr="004C1271">
        <w:rPr>
          <w:b/>
          <w:bCs/>
          <w:highlight w:val="cyan"/>
          <w:u w:val="single"/>
        </w:rPr>
        <w:t xml:space="preserve">by their </w:t>
      </w:r>
      <w:proofErr w:type="spellStart"/>
      <w:r w:rsidRPr="004C1271">
        <w:rPr>
          <w:b/>
          <w:bCs/>
          <w:highlight w:val="cyan"/>
          <w:u w:val="single"/>
        </w:rPr>
        <w:t>superexploitation</w:t>
      </w:r>
      <w:proofErr w:type="spellEnd"/>
      <w:r w:rsidRPr="004C1271">
        <w:rPr>
          <w:b/>
          <w:bCs/>
          <w:highlight w:val="cyan"/>
          <w:u w:val="single"/>
        </w:rPr>
        <w:t xml:space="preserve"> and</w:t>
      </w:r>
      <w:r w:rsidRPr="008F4866">
        <w:rPr>
          <w:u w:val="single"/>
        </w:rPr>
        <w:t xml:space="preserve"> more recently by their </w:t>
      </w:r>
      <w:r w:rsidRPr="004C1271">
        <w:rPr>
          <w:b/>
          <w:bCs/>
          <w:highlight w:val="cyan"/>
          <w:u w:val="single"/>
        </w:rPr>
        <w:t>exclusion</w:t>
      </w:r>
      <w:r w:rsidRPr="008F4866">
        <w:rPr>
          <w:u w:val="single"/>
        </w:rPr>
        <w:t xml:space="preserve">, but this marginalization has been </w:t>
      </w:r>
      <w:r w:rsidRPr="004C1271">
        <w:rPr>
          <w:highlight w:val="cyan"/>
          <w:u w:val="single"/>
        </w:rPr>
        <w:t>sustained by</w:t>
      </w:r>
      <w:r w:rsidRPr="008F4866">
        <w:rPr>
          <w:u w:val="single"/>
        </w:rPr>
        <w:t xml:space="preserve"> representational </w:t>
      </w:r>
      <w:r w:rsidRPr="004C1271">
        <w:rPr>
          <w:highlight w:val="cyan"/>
          <w:u w:val="single"/>
        </w:rPr>
        <w:t>denigration of colonized and minority populations</w:t>
      </w:r>
      <w:r w:rsidRPr="008F4866">
        <w:rPr>
          <w:u w:val="single"/>
        </w:rPr>
        <w:t>.</w:t>
      </w:r>
      <w:r>
        <w:t xml:space="preserve"> </w:t>
      </w:r>
      <w:r w:rsidRPr="004C1271">
        <w:rPr>
          <w:sz w:val="16"/>
          <w:szCs w:val="16"/>
        </w:rPr>
        <w:t>Albert Memmi long ago explained how</w:t>
      </w:r>
      <w:r>
        <w:t xml:space="preserve"> </w:t>
      </w:r>
      <w:r w:rsidRPr="004C1271">
        <w:rPr>
          <w:b/>
          <w:bCs/>
          <w:highlight w:val="cyan"/>
          <w:u w:val="single"/>
        </w:rPr>
        <w:t>branding</w:t>
      </w:r>
      <w:r w:rsidRPr="004C1271">
        <w:rPr>
          <w:b/>
          <w:bCs/>
          <w:u w:val="single"/>
        </w:rPr>
        <w:t xml:space="preserve"> </w:t>
      </w:r>
      <w:r w:rsidRPr="004C1271">
        <w:rPr>
          <w:b/>
          <w:bCs/>
          <w:highlight w:val="cyan"/>
          <w:u w:val="single"/>
        </w:rPr>
        <w:t>colonized peoples as</w:t>
      </w:r>
      <w:r w:rsidRPr="004C1271">
        <w:rPr>
          <w:b/>
          <w:bCs/>
          <w:u w:val="single"/>
        </w:rPr>
        <w:t xml:space="preserve"> simultaneously </w:t>
      </w:r>
      <w:r w:rsidRPr="004C1271">
        <w:rPr>
          <w:b/>
          <w:bCs/>
          <w:highlight w:val="cyan"/>
          <w:u w:val="single"/>
        </w:rPr>
        <w:t>lazy and workhorses allowed the colonizers to justify their superior position</w:t>
      </w:r>
      <w:r w:rsidRPr="004C1271">
        <w:rPr>
          <w:u w:val="single"/>
        </w:rPr>
        <w:t xml:space="preserve">, the </w:t>
      </w:r>
      <w:r w:rsidRPr="004C1271">
        <w:rPr>
          <w:b/>
          <w:bCs/>
          <w:u w:val="single"/>
        </w:rPr>
        <w:t>r</w:t>
      </w:r>
      <w:r w:rsidRPr="004C1271">
        <w:rPr>
          <w:b/>
          <w:bCs/>
          <w:highlight w:val="cyan"/>
          <w:u w:val="single"/>
        </w:rPr>
        <w:t>ansacking of resources</w:t>
      </w:r>
      <w:r w:rsidRPr="004C1271">
        <w:rPr>
          <w:u w:val="single"/>
        </w:rPr>
        <w:t xml:space="preserve"> from the colonized country, </w:t>
      </w:r>
      <w:r w:rsidRPr="004C1271">
        <w:rPr>
          <w:highlight w:val="cyan"/>
          <w:u w:val="single"/>
        </w:rPr>
        <w:t>and</w:t>
      </w:r>
      <w:r w:rsidRPr="004C1271">
        <w:rPr>
          <w:u w:val="single"/>
        </w:rPr>
        <w:t xml:space="preserve"> the conversion of the colonized into </w:t>
      </w:r>
      <w:r w:rsidRPr="004C1271">
        <w:rPr>
          <w:b/>
          <w:bCs/>
          <w:highlight w:val="cyan"/>
          <w:u w:val="single"/>
        </w:rPr>
        <w:t>slave</w:t>
      </w:r>
      <w:r w:rsidRPr="004C1271">
        <w:rPr>
          <w:b/>
          <w:bCs/>
          <w:u w:val="single"/>
        </w:rPr>
        <w:t xml:space="preserve"> or near-slave </w:t>
      </w:r>
      <w:r w:rsidRPr="004C1271">
        <w:rPr>
          <w:b/>
          <w:bCs/>
          <w:highlight w:val="cyan"/>
          <w:u w:val="single"/>
        </w:rPr>
        <w:t>labor</w:t>
      </w:r>
      <w:r w:rsidRPr="004C1271">
        <w:rPr>
          <w:u w:val="single"/>
        </w:rPr>
        <w:t xml:space="preserve">. 11 Stuart and </w:t>
      </w:r>
      <w:proofErr w:type="spellStart"/>
      <w:r w:rsidRPr="004C1271">
        <w:rPr>
          <w:u w:val="single"/>
        </w:rPr>
        <w:t>Esbenshade</w:t>
      </w:r>
      <w:proofErr w:type="spellEnd"/>
      <w:r w:rsidRPr="004C1271">
        <w:rPr>
          <w:u w:val="single"/>
        </w:rPr>
        <w:t xml:space="preserve"> document newer forms of </w:t>
      </w:r>
      <w:r w:rsidRPr="004C1271">
        <w:rPr>
          <w:highlight w:val="cyan"/>
          <w:u w:val="single"/>
        </w:rPr>
        <w:t>branding African Americans</w:t>
      </w:r>
      <w:r w:rsidRPr="004C1271">
        <w:rPr>
          <w:u w:val="single"/>
        </w:rPr>
        <w:t xml:space="preserve"> and Africans </w:t>
      </w:r>
      <w:r w:rsidRPr="004C1271">
        <w:rPr>
          <w:highlight w:val="cyan"/>
          <w:u w:val="single"/>
        </w:rPr>
        <w:t>as criminals</w:t>
      </w:r>
      <w:r w:rsidRPr="004C1271">
        <w:rPr>
          <w:u w:val="single"/>
        </w:rPr>
        <w:t xml:space="preserve"> and frauds, thereby respectively </w:t>
      </w:r>
      <w:r w:rsidRPr="008342FB">
        <w:rPr>
          <w:highlight w:val="cyan"/>
          <w:u w:val="single"/>
        </w:rPr>
        <w:t>justifyi</w:t>
      </w:r>
      <w:r w:rsidRPr="004C1271">
        <w:rPr>
          <w:u w:val="single"/>
        </w:rPr>
        <w:t xml:space="preserve">ng </w:t>
      </w:r>
      <w:r w:rsidRPr="008342FB">
        <w:rPr>
          <w:highlight w:val="cyan"/>
          <w:u w:val="single"/>
        </w:rPr>
        <w:t xml:space="preserve">their exclusion from wage labor </w:t>
      </w:r>
      <w:r w:rsidRPr="008342FB">
        <w:rPr>
          <w:u w:val="single"/>
        </w:rPr>
        <w:t>and from the United States</w:t>
      </w:r>
      <w:r w:rsidRPr="004C1271">
        <w:rPr>
          <w:u w:val="single"/>
        </w:rPr>
        <w:t xml:space="preserve"> more generally</w:t>
      </w:r>
      <w:r>
        <w:t xml:space="preserve">. </w:t>
      </w:r>
      <w:r w:rsidRPr="004C1271">
        <w:rPr>
          <w:sz w:val="16"/>
          <w:szCs w:val="16"/>
        </w:rPr>
        <w:t>Globally,</w:t>
      </w:r>
      <w:r>
        <w:t xml:space="preserve"> </w:t>
      </w:r>
      <w:r w:rsidRPr="004C1271">
        <w:rPr>
          <w:u w:val="single"/>
        </w:rPr>
        <w:t>the justification for excluding people of color from the capitalist system has been their</w:t>
      </w:r>
      <w:r>
        <w:t xml:space="preserve"> </w:t>
      </w:r>
      <w:r w:rsidRPr="004C1271">
        <w:rPr>
          <w:sz w:val="16"/>
          <w:szCs w:val="16"/>
        </w:rPr>
        <w:t>own lack of development, initiative, innovation, and entrepreneurship—in other words, their</w:t>
      </w:r>
      <w:r>
        <w:t xml:space="preserve"> </w:t>
      </w:r>
      <w:r w:rsidRPr="004C1271">
        <w:rPr>
          <w:u w:val="single"/>
        </w:rPr>
        <w:t>“backward” cultures</w:t>
      </w:r>
      <w:r>
        <w:t xml:space="preserve">. </w:t>
      </w:r>
      <w:r w:rsidRPr="004C1271">
        <w:rPr>
          <w:sz w:val="16"/>
          <w:szCs w:val="16"/>
        </w:rPr>
        <w:t xml:space="preserve">While the symbiosis of representational and material subordination is crucial, Greene also cautions that the public attention paid to representational aspects of oppression sometimes overshadows the continuing material consequences of racism. She goes on to encourage sociologists not to lose sight of the core issue of racial equality: not </w:t>
      </w:r>
      <w:proofErr w:type="gramStart"/>
      <w:r w:rsidRPr="004C1271">
        <w:rPr>
          <w:sz w:val="16"/>
          <w:szCs w:val="16"/>
        </w:rPr>
        <w:t>that</w:t>
      </w:r>
      <w:r>
        <w:rPr>
          <w:sz w:val="16"/>
          <w:szCs w:val="16"/>
        </w:rPr>
        <w:t xml:space="preserve"> </w:t>
      </w:r>
      <w:r w:rsidRPr="008342FB">
        <w:rPr>
          <w:strike/>
          <w:sz w:val="16"/>
          <w:szCs w:val="16"/>
        </w:rPr>
        <w:t>blacks</w:t>
      </w:r>
      <w:proofErr w:type="gramEnd"/>
      <w:r w:rsidRPr="004C1271">
        <w:rPr>
          <w:sz w:val="16"/>
          <w:szCs w:val="16"/>
        </w:rPr>
        <w:t xml:space="preserve"> [Black people] are denigrated, or even that they do not receive their fair share of the pie, but that</w:t>
      </w:r>
      <w:r>
        <w:t xml:space="preserve"> </w:t>
      </w:r>
      <w:r w:rsidRPr="008342FB">
        <w:rPr>
          <w:b/>
          <w:bCs/>
          <w:highlight w:val="cyan"/>
          <w:u w:val="single"/>
        </w:rPr>
        <w:t>inequality is an inevitable consequence</w:t>
      </w:r>
      <w:r w:rsidRPr="004C1271">
        <w:rPr>
          <w:b/>
          <w:bCs/>
          <w:u w:val="single"/>
        </w:rPr>
        <w:t xml:space="preserve"> of </w:t>
      </w:r>
      <w:r w:rsidRPr="008342FB">
        <w:rPr>
          <w:b/>
          <w:bCs/>
          <w:highlight w:val="cyan"/>
          <w:u w:val="single"/>
        </w:rPr>
        <w:t>a</w:t>
      </w:r>
      <w:r w:rsidRPr="004C1271">
        <w:rPr>
          <w:b/>
          <w:bCs/>
          <w:u w:val="single"/>
        </w:rPr>
        <w:t xml:space="preserve"> capitalist </w:t>
      </w:r>
      <w:r w:rsidRPr="008342FB">
        <w:rPr>
          <w:b/>
          <w:bCs/>
          <w:highlight w:val="cyan"/>
          <w:u w:val="single"/>
        </w:rPr>
        <w:t>system</w:t>
      </w:r>
      <w:r w:rsidRPr="004C1271">
        <w:rPr>
          <w:b/>
          <w:bCs/>
          <w:u w:val="single"/>
        </w:rPr>
        <w:t xml:space="preserve"> that is </w:t>
      </w:r>
      <w:r w:rsidRPr="008342FB">
        <w:rPr>
          <w:b/>
          <w:bCs/>
          <w:highlight w:val="cyan"/>
          <w:u w:val="single"/>
        </w:rPr>
        <w:t>based on exploitation</w:t>
      </w:r>
      <w:r w:rsidRPr="004C1271">
        <w:rPr>
          <w:u w:val="single"/>
        </w:rPr>
        <w:t>.</w:t>
      </w:r>
      <w:r>
        <w:rPr>
          <w:u w:val="single"/>
        </w:rPr>
        <w:t xml:space="preserve"> </w:t>
      </w:r>
      <w:r w:rsidRPr="004C1271">
        <w:rPr>
          <w:sz w:val="16"/>
          <w:szCs w:val="16"/>
        </w:rPr>
        <w:t>There is a clear consensus among the authors that the globalization of capitalism has intensified the marginalization of people of color. Several of the essays argue that rather than bringing the entire globe into a process of development and economic growth,</w:t>
      </w:r>
      <w:r>
        <w:t xml:space="preserve"> </w:t>
      </w:r>
      <w:r w:rsidRPr="008342FB">
        <w:rPr>
          <w:b/>
          <w:bCs/>
          <w:highlight w:val="cyan"/>
          <w:u w:val="single"/>
        </w:rPr>
        <w:t>globalization has</w:t>
      </w:r>
      <w:r w:rsidRPr="008342FB">
        <w:rPr>
          <w:highlight w:val="cyan"/>
          <w:u w:val="single"/>
        </w:rPr>
        <w:t xml:space="preserve"> created</w:t>
      </w:r>
      <w:r w:rsidRPr="004C1271">
        <w:rPr>
          <w:u w:val="single"/>
        </w:rPr>
        <w:t xml:space="preserve"> a greater degree of inequality between and within countries, </w:t>
      </w:r>
      <w:r w:rsidRPr="008342FB">
        <w:rPr>
          <w:highlight w:val="cyan"/>
          <w:u w:val="single"/>
        </w:rPr>
        <w:t xml:space="preserve">the </w:t>
      </w:r>
      <w:r w:rsidRPr="008342FB">
        <w:rPr>
          <w:b/>
          <w:bCs/>
          <w:highlight w:val="cyan"/>
          <w:u w:val="single"/>
        </w:rPr>
        <w:t>destruction of the industrial sector</w:t>
      </w:r>
      <w:r w:rsidRPr="004C1271">
        <w:rPr>
          <w:u w:val="single"/>
        </w:rPr>
        <w:t xml:space="preserve"> in the United States and other “high-wage” countries, the </w:t>
      </w:r>
      <w:r w:rsidRPr="008342FB">
        <w:rPr>
          <w:b/>
          <w:bCs/>
          <w:highlight w:val="cyan"/>
          <w:u w:val="single"/>
        </w:rPr>
        <w:t>eradication of indigenous agriculture and industry</w:t>
      </w:r>
      <w:r w:rsidRPr="004C1271">
        <w:rPr>
          <w:u w:val="single"/>
        </w:rPr>
        <w:t xml:space="preserve"> in many “low-wage” countries, </w:t>
      </w:r>
      <w:r w:rsidRPr="008342FB">
        <w:rPr>
          <w:b/>
          <w:bCs/>
          <w:highlight w:val="cyan"/>
          <w:u w:val="single"/>
        </w:rPr>
        <w:t>a new dependence on</w:t>
      </w:r>
      <w:r w:rsidRPr="004C1271">
        <w:rPr>
          <w:u w:val="single"/>
        </w:rPr>
        <w:t xml:space="preserve"> ephemeral, export-orientated </w:t>
      </w:r>
      <w:r w:rsidRPr="008342FB">
        <w:rPr>
          <w:b/>
          <w:bCs/>
          <w:highlight w:val="cyan"/>
          <w:u w:val="single"/>
        </w:rPr>
        <w:t>factory jobs, ecological degradation</w:t>
      </w:r>
      <w:r w:rsidRPr="008342FB">
        <w:rPr>
          <w:highlight w:val="cyan"/>
          <w:u w:val="single"/>
        </w:rPr>
        <w:t>, and</w:t>
      </w:r>
      <w:r w:rsidRPr="004C1271">
        <w:rPr>
          <w:u w:val="single"/>
        </w:rPr>
        <w:t xml:space="preserve"> finally, that “</w:t>
      </w:r>
      <w:r w:rsidRPr="008342FB">
        <w:rPr>
          <w:b/>
          <w:bCs/>
          <w:highlight w:val="cyan"/>
          <w:u w:val="single"/>
        </w:rPr>
        <w:t>accumulation by dispossession</w:t>
      </w:r>
      <w:r w:rsidRPr="004C1271">
        <w:rPr>
          <w:u w:val="single"/>
        </w:rPr>
        <w:t>,” in which people's land and resources are more valuable than their labor.</w:t>
      </w:r>
      <w:r>
        <w:t xml:space="preserve"> </w:t>
      </w:r>
      <w:r w:rsidRPr="004C1271">
        <w:rPr>
          <w:sz w:val="16"/>
          <w:szCs w:val="16"/>
        </w:rPr>
        <w:t>These negative consequences of globalized capitalism have disproportionately affected people of color, both in the Global South and in the Global North.</w:t>
      </w:r>
      <w:r>
        <w:rPr>
          <w:sz w:val="16"/>
          <w:szCs w:val="16"/>
        </w:rPr>
        <w:t xml:space="preserve"> </w:t>
      </w:r>
      <w:r w:rsidRPr="004C1271">
        <w:rPr>
          <w:sz w:val="16"/>
          <w:szCs w:val="16"/>
        </w:rPr>
        <w:t xml:space="preserve">Despite the destructive quality of capitalism's expansion, it has not faced widespread challenges. Stuart's essay speaks to the ability of capitalism to “shield itself from dissent.” He calls for scholars to uncover the specific mechanisms through which dissent is controlled. His essay delineates the way in which the state's punitive apparatus (police and courts) combined with what he calls the nonprofit industrial complex to control the labor of homeless men. The Safe City Initiative has allowed </w:t>
      </w:r>
      <w:r w:rsidRPr="004C1271">
        <w:rPr>
          <w:u w:val="single"/>
        </w:rPr>
        <w:t>police to ticket homeless men and then courts to assign them to perform free labor for local nonprofits</w:t>
      </w:r>
      <w:r>
        <w:t>,</w:t>
      </w:r>
      <w:r w:rsidRPr="004C1271">
        <w:rPr>
          <w:sz w:val="16"/>
          <w:szCs w:val="16"/>
        </w:rPr>
        <w:t xml:space="preserve"> which were supposed to be “rehabilitating” the men. </w:t>
      </w:r>
      <w:proofErr w:type="spellStart"/>
      <w:r w:rsidRPr="004C1271">
        <w:rPr>
          <w:sz w:val="16"/>
          <w:szCs w:val="16"/>
        </w:rPr>
        <w:t>Esbenshade's</w:t>
      </w:r>
      <w:proofErr w:type="spellEnd"/>
      <w:r w:rsidRPr="004C1271">
        <w:rPr>
          <w:sz w:val="16"/>
          <w:szCs w:val="16"/>
        </w:rPr>
        <w:t xml:space="preserve"> article explains how the accusation of fraud (which plays into stereotypes about African Americans and government benefits) and the promise of objective scientific DNA tests to ferret out cheaters, silences opposition to the policy</w:t>
      </w:r>
      <w:r w:rsidRPr="004C1271">
        <w:rPr>
          <w:u w:val="single"/>
        </w:rPr>
        <w:t xml:space="preserve">. </w:t>
      </w:r>
      <w:r w:rsidRPr="004C1271">
        <w:rPr>
          <w:b/>
          <w:bCs/>
          <w:u w:val="single"/>
        </w:rPr>
        <w:t xml:space="preserve">Moreover, </w:t>
      </w:r>
      <w:r w:rsidRPr="008342FB">
        <w:rPr>
          <w:b/>
          <w:bCs/>
          <w:highlight w:val="cyan"/>
          <w:u w:val="single"/>
        </w:rPr>
        <w:t>the same processes</w:t>
      </w:r>
      <w:r w:rsidRPr="004C1271">
        <w:rPr>
          <w:b/>
          <w:bCs/>
          <w:u w:val="single"/>
        </w:rPr>
        <w:t xml:space="preserve"> that serve to </w:t>
      </w:r>
      <w:r w:rsidRPr="008342FB">
        <w:rPr>
          <w:b/>
          <w:bCs/>
          <w:highlight w:val="cyan"/>
          <w:u w:val="single"/>
        </w:rPr>
        <w:t>dispossess Africans</w:t>
      </w:r>
      <w:r w:rsidRPr="008342FB">
        <w:rPr>
          <w:highlight w:val="cyan"/>
          <w:u w:val="single"/>
        </w:rPr>
        <w:t xml:space="preserve"> </w:t>
      </w:r>
      <w:r w:rsidRPr="008342FB">
        <w:rPr>
          <w:u w:val="single"/>
        </w:rPr>
        <w:t>and keep them</w:t>
      </w:r>
      <w:r w:rsidRPr="004C1271">
        <w:rPr>
          <w:u w:val="single"/>
        </w:rPr>
        <w:t xml:space="preserve"> in refugee camps also work to </w:t>
      </w:r>
      <w:r w:rsidRPr="008342FB">
        <w:rPr>
          <w:b/>
          <w:bCs/>
          <w:highlight w:val="cyan"/>
          <w:u w:val="single"/>
        </w:rPr>
        <w:t xml:space="preserve">marginalize and disempower </w:t>
      </w:r>
      <w:r w:rsidRPr="008342FB">
        <w:rPr>
          <w:b/>
          <w:bCs/>
          <w:u w:val="single"/>
        </w:rPr>
        <w:t>their potential allies</w:t>
      </w:r>
      <w:r w:rsidRPr="004C1271">
        <w:rPr>
          <w:u w:val="single"/>
        </w:rPr>
        <w:t xml:space="preserve"> in the United States—namely, </w:t>
      </w:r>
      <w:r w:rsidRPr="008342FB">
        <w:rPr>
          <w:highlight w:val="cyan"/>
          <w:u w:val="single"/>
        </w:rPr>
        <w:t>African Americans.</w:t>
      </w:r>
    </w:p>
    <w:p w14:paraId="52B9491F" w14:textId="77777777" w:rsidR="00374FC3" w:rsidRPr="00374FC3" w:rsidRDefault="00374FC3" w:rsidP="00374FC3"/>
    <w:p w14:paraId="6C2DC53E" w14:textId="2541A1CA" w:rsidR="00595B85" w:rsidRDefault="00595B85" w:rsidP="00595B85">
      <w:pPr>
        <w:pStyle w:val="Heading3"/>
      </w:pPr>
      <w:r>
        <w:t>AT: Cap Solves Warming</w:t>
      </w:r>
    </w:p>
    <w:p w14:paraId="21BBC370" w14:textId="28ADCB35" w:rsidR="00595B85" w:rsidRPr="00595B85" w:rsidRDefault="005C641A" w:rsidP="00595B85">
      <w:pPr>
        <w:pStyle w:val="Heading4"/>
      </w:pPr>
      <w:r>
        <w:t xml:space="preserve">Leaving Cap in place ensures </w:t>
      </w:r>
      <w:r w:rsidR="00B02516">
        <w:t>all efforts to resolve warming fail</w:t>
      </w:r>
    </w:p>
    <w:p w14:paraId="03959F91" w14:textId="77777777" w:rsidR="00595B85" w:rsidRPr="006F0923" w:rsidRDefault="00595B85" w:rsidP="00595B85">
      <w:r w:rsidRPr="006F0923">
        <w:rPr>
          <w:rStyle w:val="Style13ptBold"/>
        </w:rPr>
        <w:t>Angus ND</w:t>
      </w:r>
      <w:r w:rsidRPr="006F0923">
        <w:t xml:space="preserve">- founding member of the </w:t>
      </w:r>
      <w:proofErr w:type="spellStart"/>
      <w:r w:rsidRPr="006F0923">
        <w:t>Ecosocialist</w:t>
      </w:r>
      <w:proofErr w:type="spellEnd"/>
      <w:r w:rsidRPr="006F0923">
        <w:t xml:space="preserve"> International Network- (Ian Angus, “Can capitalism prevent catastrophic climate change?” ISR, </w:t>
      </w:r>
      <w:r w:rsidRPr="000B5896">
        <w:t>https://isreview.org/issue/92/can-capitalism-prevent-catastrophic-climate-change</w:t>
      </w:r>
      <w:r>
        <w:t>)//mcu</w:t>
      </w:r>
    </w:p>
    <w:p w14:paraId="1E1735A6" w14:textId="77777777" w:rsidR="00595B85" w:rsidRPr="000B5896" w:rsidRDefault="00595B85" w:rsidP="00595B85">
      <w:pPr>
        <w:rPr>
          <w:u w:val="single"/>
        </w:rPr>
      </w:pPr>
      <w:r>
        <w:t>It is now too late to stop global warming</w:t>
      </w:r>
      <w:r w:rsidRPr="000B5896">
        <w:rPr>
          <w:u w:val="single"/>
        </w:rPr>
        <w:t>. Even if greenhouse gas production stopped today, two centuries of emissions will remain in the atmosphere for hundreds of years.</w:t>
      </w:r>
      <w:r>
        <w:t xml:space="preserve"> </w:t>
      </w:r>
      <w:r w:rsidRPr="000B5896">
        <w:rPr>
          <w:u w:val="single"/>
        </w:rPr>
        <w:t>The average temperature of Earth’s atmosphere and oceans will rise, with increasingly severe effects on climate and weather, no matter what we do.</w:t>
      </w:r>
    </w:p>
    <w:p w14:paraId="7B71EF14" w14:textId="77777777" w:rsidR="00595B85" w:rsidRDefault="00595B85" w:rsidP="00595B85"/>
    <w:p w14:paraId="5CEDC0EF" w14:textId="77777777" w:rsidR="00595B85" w:rsidRPr="000B5896" w:rsidRDefault="00595B85" w:rsidP="00595B85">
      <w:pPr>
        <w:rPr>
          <w:u w:val="single"/>
        </w:rPr>
      </w:pPr>
      <w:r w:rsidRPr="000B5896">
        <w:rPr>
          <w:u w:val="single"/>
        </w:rPr>
        <w:t xml:space="preserve">If emissions continue at today’s levels, catastrophic climate change is inevitable. At the very least, large parts of the world will be uninhabitable, and conditions in the rest will be harsher than humans have ever experienced. The survival of our species, and of the millions of animal and plant species we share this world with, is at stake. </w:t>
      </w:r>
      <w:proofErr w:type="gramStart"/>
      <w:r w:rsidRPr="006F0923">
        <w:rPr>
          <w:sz w:val="16"/>
        </w:rPr>
        <w:t>So</w:t>
      </w:r>
      <w:proofErr w:type="gramEnd"/>
      <w:r w:rsidRPr="006F0923">
        <w:rPr>
          <w:sz w:val="16"/>
        </w:rPr>
        <w:t xml:space="preserve"> </w:t>
      </w:r>
      <w:r w:rsidRPr="000B5896">
        <w:rPr>
          <w:u w:val="single"/>
        </w:rPr>
        <w:t>the critical issue today is whether emissions can be reduced deeply enough and quickly enough to limit the damage. Given the uncertainties of climate science, including the unpredictability of qualitative “tipping points” that may radically accelerate the rate of change, we can’t know just how deep or how quick the reductions must be</w:t>
      </w:r>
      <w:r w:rsidRPr="006F0923">
        <w:rPr>
          <w:sz w:val="16"/>
        </w:rPr>
        <w:t>—</w:t>
      </w:r>
      <w:r w:rsidRPr="000B5896">
        <w:rPr>
          <w:u w:val="single"/>
        </w:rPr>
        <w:t xml:space="preserve">but most scientists agree that </w:t>
      </w:r>
      <w:r w:rsidRPr="000B5896">
        <w:rPr>
          <w:b/>
          <w:bCs/>
          <w:u w:val="single"/>
        </w:rPr>
        <w:t>cuts must start now</w:t>
      </w:r>
      <w:r w:rsidRPr="000B5896">
        <w:rPr>
          <w:u w:val="single"/>
        </w:rPr>
        <w:t>, and emissions must be close to zero by midcentury.</w:t>
      </w:r>
      <w:r>
        <w:rPr>
          <w:u w:val="single"/>
        </w:rPr>
        <w:t xml:space="preserve"> </w:t>
      </w:r>
      <w:r w:rsidRPr="006F0923">
        <w:rPr>
          <w:sz w:val="16"/>
        </w:rPr>
        <w:t xml:space="preserve">Roughly speaking, there are four schools of thought about how to reduce greenhouse gas emissions and avert climate catastrophe. The consumer behavior school wants us to travel less, recycle more, eat locally-grown food, and have fewer babies. The economic reform school proposes taxes, trading schemes, and sometimes regulations. The technology substitution school calls for new kinds of equipment. And the social change school advocates changes in the dominant system of producing and distributing material goods.  While an increasing number of environmentalists see a need for radical social change, </w:t>
      </w:r>
      <w:r w:rsidRPr="000B5896">
        <w:rPr>
          <w:u w:val="single"/>
        </w:rPr>
        <w:t>most Greens continue to hope that quick solutions can be implemented without substantial social, economic, or institutional changes—which in practice means reforms that don’t require challenging the capitalist system that got us into this mess in the first place.</w:t>
      </w:r>
      <w:r w:rsidRPr="006F0923">
        <w:rPr>
          <w:sz w:val="16"/>
        </w:rPr>
        <w:t xml:space="preserve"> </w:t>
      </w:r>
      <w:r w:rsidRPr="000B5896">
        <w:rPr>
          <w:u w:val="single"/>
        </w:rPr>
        <w:t>Carbon taxes, emission trading, renewable energy subsidies, CO2 capture and storage, energy efficiency, population control—these and many more proposals seek to reduce greenhouse gases while leaving capitalism essentially intact.</w:t>
      </w:r>
    </w:p>
    <w:p w14:paraId="741F7A8C" w14:textId="77777777" w:rsidR="00595B85" w:rsidRDefault="00595B85" w:rsidP="00595B85"/>
    <w:p w14:paraId="76AD3262" w14:textId="51864293" w:rsidR="00595B85" w:rsidRDefault="00595B85" w:rsidP="00595B85">
      <w:pPr>
        <w:pStyle w:val="Heading4"/>
      </w:pPr>
      <w:r>
        <w:t>Capitalism can</w:t>
      </w:r>
      <w:r w:rsidR="00B02516">
        <w:t>’</w:t>
      </w:r>
      <w:r>
        <w:t>t solve climate—fossil fuels are embedded into capitalist structures and tech fails</w:t>
      </w:r>
    </w:p>
    <w:p w14:paraId="6D72DE99" w14:textId="77777777" w:rsidR="00595B85" w:rsidRPr="00646367" w:rsidRDefault="00595B85" w:rsidP="00595B85">
      <w:r w:rsidRPr="006F0923">
        <w:rPr>
          <w:rStyle w:val="Style13ptBold"/>
        </w:rPr>
        <w:t>Angus ND</w:t>
      </w:r>
      <w:r w:rsidRPr="006F0923">
        <w:t xml:space="preserve">- founding member of the </w:t>
      </w:r>
      <w:proofErr w:type="spellStart"/>
      <w:r w:rsidRPr="006F0923">
        <w:t>Ecosocialist</w:t>
      </w:r>
      <w:proofErr w:type="spellEnd"/>
      <w:r w:rsidRPr="006F0923">
        <w:t xml:space="preserve"> International Network- (Ian Angus, “Can capitalism prevent catastrophic climate change?” ISR, </w:t>
      </w:r>
      <w:r w:rsidRPr="000B5896">
        <w:t>https://isreview.org/issue/92/can-capitalism-prevent-catastrophic-climate-change</w:t>
      </w:r>
      <w:r>
        <w:t>)//mcu</w:t>
      </w:r>
    </w:p>
    <w:p w14:paraId="6AD27D4E" w14:textId="77777777" w:rsidR="00595B85" w:rsidRPr="006F0923" w:rsidRDefault="00595B85" w:rsidP="00595B85">
      <w:pPr>
        <w:rPr>
          <w:sz w:val="16"/>
        </w:rPr>
      </w:pPr>
      <w:r w:rsidRPr="006F0923">
        <w:rPr>
          <w:sz w:val="16"/>
        </w:rPr>
        <w:t xml:space="preserve">Two recent books </w:t>
      </w:r>
      <w:r w:rsidRPr="00646367">
        <w:rPr>
          <w:u w:val="single"/>
        </w:rPr>
        <w:t>challenge the claim that a capitalist economy can be a green economy, exposing the insuperable obstacles that stand in the way of market-based capitalist solutions to the climate crisis.</w:t>
      </w:r>
      <w:r w:rsidRPr="006F0923">
        <w:rPr>
          <w:sz w:val="16"/>
        </w:rPr>
        <w:t xml:space="preserve"> In Capitalism and Climate Change, </w:t>
      </w:r>
      <w:r w:rsidRPr="00646367">
        <w:rPr>
          <w:u w:val="single"/>
        </w:rPr>
        <w:t>Max Koch goes beyond the usual Marxist argument that “capitalism must grow or die,” to examine how that general law has actually manifested in capitalism in the twentieth century.</w:t>
      </w:r>
      <w:r w:rsidRPr="006F0923">
        <w:rPr>
          <w:sz w:val="16"/>
        </w:rPr>
        <w:t xml:space="preserve"> The majority of his book is an information-packed account of the oil-based energy regime that powered the immense expansion of industrial capitalism from World War I through the 1960s, and of the changes that resulted from the shift to finance-driven capitalism beginning in the early 1970s. Far from leading to the “dematerialized production” that some analysts predicted, the main environmental change in the new financial regime has been the export of the dirtiest industries to China and other third world countries. </w:t>
      </w:r>
      <w:r w:rsidRPr="00646367">
        <w:rPr>
          <w:u w:val="single"/>
        </w:rPr>
        <w:t xml:space="preserve">Koch provides a detailed analysis of attempts to limit emissions through the European carbon-trading scheme, showing </w:t>
      </w:r>
      <w:r w:rsidRPr="00646367">
        <w:rPr>
          <w:b/>
          <w:bCs/>
          <w:u w:val="single"/>
        </w:rPr>
        <w:t xml:space="preserve">that its failures result not from poor design, but from the fundamental role that fossil fuels play in capitalism’s global operations. </w:t>
      </w:r>
      <w:r w:rsidRPr="006F0923">
        <w:rPr>
          <w:sz w:val="16"/>
        </w:rPr>
        <w:t xml:space="preserve"> </w:t>
      </w:r>
      <w:r w:rsidRPr="00646367">
        <w:rPr>
          <w:u w:val="single"/>
        </w:rPr>
        <w:t>Within the framework of the current accumulation regime and its consumption norm, and on the basis of the current mode of regulation and energy regime, the type of changes in production and consumption processes that scientists regard as necessary to mitigate climate change will be impossible to achieve.</w:t>
      </w:r>
      <w:r>
        <w:rPr>
          <w:u w:val="single"/>
        </w:rPr>
        <w:t xml:space="preserve"> </w:t>
      </w:r>
      <w:r w:rsidRPr="006F0923">
        <w:rPr>
          <w:sz w:val="16"/>
        </w:rPr>
        <w:t>Koch offers a brief summary of the governmental and regulatory changes he thinks are needed, but he is agnostic on whether they can actually be implemented. Indeed</w:t>
      </w:r>
      <w:r w:rsidRPr="006F0923">
        <w:rPr>
          <w:u w:val="single"/>
        </w:rPr>
        <w:t>, his final comments are pessimistic, warning that the accelerating climate crisis could instead produce mass support for authoritarian solutions</w:t>
      </w:r>
      <w:proofErr w:type="gramStart"/>
      <w:r w:rsidRPr="006F0923">
        <w:rPr>
          <w:sz w:val="16"/>
        </w:rPr>
        <w:t>—“</w:t>
      </w:r>
      <w:proofErr w:type="gramEnd"/>
      <w:r w:rsidRPr="006F0923">
        <w:rPr>
          <w:sz w:val="16"/>
        </w:rPr>
        <w:t xml:space="preserve">in which the ‘West’ defends its way of life and the corresponding international division of </w:t>
      </w:r>
      <w:proofErr w:type="spellStart"/>
      <w:r w:rsidRPr="006F0923">
        <w:rPr>
          <w:sz w:val="16"/>
        </w:rPr>
        <w:t>labour</w:t>
      </w:r>
      <w:proofErr w:type="spellEnd"/>
      <w:r w:rsidRPr="006F0923">
        <w:rPr>
          <w:sz w:val="16"/>
        </w:rPr>
        <w:t xml:space="preserve"> using its military power, while closing and monitoring its borders and abandoning the victims of economic crisis and climate change in the developing countries to their fate.” That is certainly a real possibility, one that makes it all the more essential to build a powerful countermovement against the onset of a new barbarism. Daniel </w:t>
      </w:r>
      <w:proofErr w:type="spellStart"/>
      <w:r w:rsidRPr="006F0923">
        <w:rPr>
          <w:u w:val="single"/>
        </w:rPr>
        <w:t>Tanuro</w:t>
      </w:r>
      <w:proofErr w:type="spellEnd"/>
      <w:r w:rsidRPr="006F0923">
        <w:rPr>
          <w:sz w:val="16"/>
        </w:rPr>
        <w:t xml:space="preserve">, a leading Belgian </w:t>
      </w:r>
      <w:proofErr w:type="spellStart"/>
      <w:r w:rsidRPr="006F0923">
        <w:rPr>
          <w:sz w:val="16"/>
        </w:rPr>
        <w:t>ecosocialist</w:t>
      </w:r>
      <w:proofErr w:type="spellEnd"/>
      <w:r w:rsidRPr="006F0923">
        <w:rPr>
          <w:sz w:val="16"/>
        </w:rPr>
        <w:t xml:space="preserve"> associated with the Fourth International, is committed to building such a movement. Despite its title, </w:t>
      </w:r>
      <w:r w:rsidRPr="006F0923">
        <w:rPr>
          <w:u w:val="single"/>
        </w:rPr>
        <w:t>Green Capitalism: Why it Can’t Work</w:t>
      </w:r>
      <w:r w:rsidRPr="006F0923">
        <w:rPr>
          <w:sz w:val="16"/>
        </w:rPr>
        <w:t xml:space="preserve">, originally published in French as </w:t>
      </w:r>
      <w:proofErr w:type="spellStart"/>
      <w:r w:rsidRPr="006F0923">
        <w:rPr>
          <w:sz w:val="16"/>
        </w:rPr>
        <w:t>L’impossible</w:t>
      </w:r>
      <w:proofErr w:type="spellEnd"/>
      <w:r w:rsidRPr="006F0923">
        <w:rPr>
          <w:sz w:val="16"/>
        </w:rPr>
        <w:t xml:space="preserve"> </w:t>
      </w:r>
      <w:proofErr w:type="spellStart"/>
      <w:r w:rsidRPr="006F0923">
        <w:rPr>
          <w:sz w:val="16"/>
        </w:rPr>
        <w:t>capitalisme</w:t>
      </w:r>
      <w:proofErr w:type="spellEnd"/>
      <w:r w:rsidRPr="006F0923">
        <w:rPr>
          <w:sz w:val="16"/>
        </w:rPr>
        <w:t xml:space="preserve"> vert (La </w:t>
      </w:r>
      <w:proofErr w:type="spellStart"/>
      <w:r w:rsidRPr="006F0923">
        <w:rPr>
          <w:sz w:val="16"/>
        </w:rPr>
        <w:t>Découverte</w:t>
      </w:r>
      <w:proofErr w:type="spellEnd"/>
      <w:r w:rsidRPr="006F0923">
        <w:rPr>
          <w:sz w:val="16"/>
        </w:rPr>
        <w:t>, 2009), is actually about climate change: other environmental issues are mentioned only briefly. Where Koch focuses on the environmentally destructive history of global capitalism in the twentieth century</w:t>
      </w:r>
      <w:r w:rsidRPr="006F0923">
        <w:rPr>
          <w:b/>
          <w:bCs/>
          <w:u w:val="single"/>
        </w:rPr>
        <w:t xml:space="preserve">, </w:t>
      </w:r>
      <w:proofErr w:type="spellStart"/>
      <w:r w:rsidRPr="006F0923">
        <w:rPr>
          <w:b/>
          <w:bCs/>
          <w:u w:val="single"/>
        </w:rPr>
        <w:t>Tanuro</w:t>
      </w:r>
      <w:proofErr w:type="spellEnd"/>
      <w:r w:rsidRPr="006F0923">
        <w:rPr>
          <w:b/>
          <w:bCs/>
          <w:u w:val="single"/>
        </w:rPr>
        <w:t xml:space="preserve"> challenges proposals to stop the climate crisis by carbon taxes, emissions trading, and green subsidies, showing that they can’t possibly produce the promised results.</w:t>
      </w:r>
      <w:r w:rsidRPr="006F0923">
        <w:rPr>
          <w:sz w:val="16"/>
        </w:rPr>
        <w:t xml:space="preserve"> A global energy revolution is required, replacing very profitable fossil-fuel systems with renewables that are not yet cost effective in capitalist terms. An economy in which investors demand short-term profits simply can’t carry through such a sweeping change: </w:t>
      </w:r>
      <w:r w:rsidRPr="006F0923">
        <w:rPr>
          <w:u w:val="single"/>
        </w:rPr>
        <w:t>“In the short period of forty years which is left to us, one cannot envisage how the system could instigate a transition in energy use at the necessary or possible level with its mechanisms of price, competition and the market,” he writes.</w:t>
      </w:r>
      <w:r w:rsidRPr="006F0923">
        <w:rPr>
          <w:sz w:val="16"/>
        </w:rPr>
        <w:t xml:space="preserve"> In </w:t>
      </w:r>
      <w:proofErr w:type="spellStart"/>
      <w:r w:rsidRPr="006F0923">
        <w:rPr>
          <w:sz w:val="16"/>
        </w:rPr>
        <w:t>Tanuro’s</w:t>
      </w:r>
      <w:proofErr w:type="spellEnd"/>
      <w:r w:rsidRPr="006F0923">
        <w:rPr>
          <w:sz w:val="16"/>
        </w:rPr>
        <w:t xml:space="preserve"> view, the need for an energy revolution also challenges the view that socialism will initiate an era of unlimited material abundance, in which the means of production, freed from the fetters of profit, would expand to meet all human needs. Massive public investment in renewables can meet our energy needs, but at a cost: The snag is that these investments call for material production, thus an energy source which, at least in the first phase of transition, must be mostly fossil fuel—which is a source of increased greenhouse gas emissions</w:t>
      </w:r>
      <w:proofErr w:type="gramStart"/>
      <w:r w:rsidRPr="006F0923">
        <w:rPr>
          <w:sz w:val="16"/>
        </w:rPr>
        <w:t>. . . .</w:t>
      </w:r>
      <w:proofErr w:type="gramEnd"/>
      <w:r w:rsidRPr="006F0923">
        <w:rPr>
          <w:sz w:val="16"/>
        </w:rPr>
        <w:t xml:space="preserve"> The conclusion is inescapable. The constraints [on greenhouse gas emissions] cannot be respected unless the investments necessary for a new energy system go hand in hand with a radical reduction of energy consumption in developed countries.  In other words, new technology alone won’t protect the climate, because the very process of manufacturing and installing it will increase emissions during the transition. That important insight is rarely mentioned by the “technology will solve all problems” crowd.  </w:t>
      </w:r>
      <w:proofErr w:type="spellStart"/>
      <w:r w:rsidRPr="006F0923">
        <w:rPr>
          <w:sz w:val="16"/>
        </w:rPr>
        <w:t>Tanuro</w:t>
      </w:r>
      <w:proofErr w:type="spellEnd"/>
      <w:r w:rsidRPr="006F0923">
        <w:rPr>
          <w:sz w:val="16"/>
        </w:rPr>
        <w:t xml:space="preserve"> estimates that a forty-year global conversion to renewables, combined with necessary emission reductions and phasing out nuclear energy production, will require a 50–75 percent reduction in energy consumption in Europe and North America. The cuts must be even greater if the transition also involves—as it surely must—substantial improvements in the living standards of the three billion people who now </w:t>
      </w:r>
      <w:proofErr w:type="gramStart"/>
      <w:r w:rsidRPr="006F0923">
        <w:rPr>
          <w:sz w:val="16"/>
        </w:rPr>
        <w:t>live in</w:t>
      </w:r>
      <w:proofErr w:type="gramEnd"/>
      <w:r w:rsidRPr="006F0923">
        <w:rPr>
          <w:sz w:val="16"/>
        </w:rPr>
        <w:t xml:space="preserve"> absolute poverty in the global South.  At the same time, he argues, people in the North must accept significant lifestyle changes, including less travel, and diets that emphasize local vegetables rather than meat. This claim--unlike </w:t>
      </w:r>
      <w:proofErr w:type="spellStart"/>
      <w:r w:rsidRPr="006F0923">
        <w:rPr>
          <w:sz w:val="16"/>
        </w:rPr>
        <w:t>Tanuro’s</w:t>
      </w:r>
      <w:proofErr w:type="spellEnd"/>
      <w:r w:rsidRPr="006F0923">
        <w:rPr>
          <w:sz w:val="16"/>
        </w:rPr>
        <w:t xml:space="preserve"> well-documented account of the social roots of the climate crisis—is brief and impressionistic. He dismisses out of hand any idea that eliminating polluting industries and stopping hyper-consumption by the rich could by themselves achieve our goals. He simply asserts, without proof, that the transition requires working people to reduce their living standards. He may be right, but he doesn’t make his case.  Nor does he explain how a call for sacrifice could contribute to building effective mass movements to replace capitalism and implement massive global energy changes. He may not intend it, but he appears to be calling for an </w:t>
      </w:r>
      <w:proofErr w:type="spellStart"/>
      <w:r w:rsidRPr="006F0923">
        <w:rPr>
          <w:sz w:val="16"/>
        </w:rPr>
        <w:t>ecosocialist</w:t>
      </w:r>
      <w:proofErr w:type="spellEnd"/>
      <w:r w:rsidRPr="006F0923">
        <w:rPr>
          <w:sz w:val="16"/>
        </w:rPr>
        <w:t xml:space="preserve"> austerity movement, and that would seem to be a nonstarter.  Both of these books are important contributions to our understanding of capitalism and climate change. Max </w:t>
      </w:r>
      <w:r w:rsidRPr="006F0923">
        <w:rPr>
          <w:u w:val="single"/>
        </w:rPr>
        <w:t>Koch’s study contains a wealth of data and analysis, showing the intimate connections between capitalist economic growth and the destruction of nature</w:t>
      </w:r>
      <w:r w:rsidRPr="006F0923">
        <w:rPr>
          <w:sz w:val="16"/>
        </w:rPr>
        <w:t xml:space="preserve">. If the publishers choose to make it available in a less-expensive edition, it will be an invaluable resource for activists as well as academics.  Daniel </w:t>
      </w:r>
      <w:proofErr w:type="spellStart"/>
      <w:r w:rsidRPr="006F0923">
        <w:rPr>
          <w:sz w:val="16"/>
        </w:rPr>
        <w:t>Tanuro’s</w:t>
      </w:r>
      <w:proofErr w:type="spellEnd"/>
      <w:r w:rsidRPr="006F0923">
        <w:rPr>
          <w:sz w:val="16"/>
        </w:rPr>
        <w:t xml:space="preserve"> book is specifically written for activists. He </w:t>
      </w:r>
      <w:r w:rsidRPr="006F0923">
        <w:rPr>
          <w:b/>
          <w:bCs/>
          <w:u w:val="single"/>
        </w:rPr>
        <w:t>challenges Greens to recognize that environmental destruction cannot be stopped so long as capitalism continues</w:t>
      </w:r>
      <w:r w:rsidRPr="006F0923">
        <w:rPr>
          <w:sz w:val="16"/>
        </w:rPr>
        <w:t xml:space="preserve">, and urges Marxists to take into account limits to growth. His arguments deserve careful consideration, and should stimulate debate and discussion among </w:t>
      </w:r>
      <w:proofErr w:type="spellStart"/>
      <w:r w:rsidRPr="006F0923">
        <w:rPr>
          <w:sz w:val="16"/>
        </w:rPr>
        <w:t>ecosocialists</w:t>
      </w:r>
      <w:proofErr w:type="spellEnd"/>
      <w:r w:rsidRPr="006F0923">
        <w:rPr>
          <w:sz w:val="16"/>
        </w:rPr>
        <w:t xml:space="preserve">. Unfortunately, both books are weak on solutions: they have little to say on that always-critical question, “What is to be done?” Having been convinced that green capitalism is a contradiction in terms, readers have a right to expect convincing insights into what alternatives are possible, and how they can be achieved. Koch leaves us with a pessimistic warning of a new era of authoritarian capitalism; </w:t>
      </w:r>
      <w:proofErr w:type="spellStart"/>
      <w:r w:rsidRPr="006F0923">
        <w:rPr>
          <w:sz w:val="16"/>
        </w:rPr>
        <w:t>Tanuro</w:t>
      </w:r>
      <w:proofErr w:type="spellEnd"/>
      <w:r w:rsidRPr="006F0923">
        <w:rPr>
          <w:sz w:val="16"/>
        </w:rPr>
        <w:t xml:space="preserve"> calls for building an </w:t>
      </w:r>
      <w:proofErr w:type="spellStart"/>
      <w:r w:rsidRPr="006F0923">
        <w:rPr>
          <w:sz w:val="16"/>
        </w:rPr>
        <w:t>ecosocialist</w:t>
      </w:r>
      <w:proofErr w:type="spellEnd"/>
      <w:r w:rsidRPr="006F0923">
        <w:rPr>
          <w:sz w:val="16"/>
        </w:rPr>
        <w:t xml:space="preserve"> movement, but offers little guidance on how that can be done, or what the movement should do. Despite that limitation, </w:t>
      </w:r>
      <w:proofErr w:type="spellStart"/>
      <w:r w:rsidRPr="006F0923">
        <w:rPr>
          <w:sz w:val="16"/>
        </w:rPr>
        <w:t>Tanuro</w:t>
      </w:r>
      <w:proofErr w:type="spellEnd"/>
      <w:r w:rsidRPr="006F0923">
        <w:rPr>
          <w:sz w:val="16"/>
        </w:rPr>
        <w:t xml:space="preserve"> concludes on a high note, with a brief but inspiring statement of </w:t>
      </w:r>
      <w:proofErr w:type="spellStart"/>
      <w:r w:rsidRPr="006F0923">
        <w:rPr>
          <w:sz w:val="16"/>
        </w:rPr>
        <w:t>ecosocialist</w:t>
      </w:r>
      <w:proofErr w:type="spellEnd"/>
      <w:r w:rsidRPr="006F0923">
        <w:rPr>
          <w:sz w:val="16"/>
        </w:rPr>
        <w:t xml:space="preserve"> aspiration in the twenty-first century. </w:t>
      </w:r>
      <w:r w:rsidRPr="006F0923">
        <w:rPr>
          <w:u w:val="single"/>
        </w:rPr>
        <w:t xml:space="preserve">The only possible socialism is </w:t>
      </w:r>
      <w:proofErr w:type="spellStart"/>
      <w:r w:rsidRPr="006F0923">
        <w:rPr>
          <w:u w:val="single"/>
        </w:rPr>
        <w:t>ecosocialism</w:t>
      </w:r>
      <w:proofErr w:type="spellEnd"/>
      <w:r w:rsidRPr="006F0923">
        <w:rPr>
          <w:u w:val="single"/>
        </w:rPr>
        <w:t xml:space="preserve"> which is a focused expression of the </w:t>
      </w:r>
      <w:r w:rsidRPr="006F0923">
        <w:rPr>
          <w:b/>
          <w:bCs/>
          <w:u w:val="single"/>
        </w:rPr>
        <w:t xml:space="preserve">fight against the exploitation of human </w:t>
      </w:r>
      <w:proofErr w:type="spellStart"/>
      <w:r w:rsidRPr="006F0923">
        <w:rPr>
          <w:b/>
          <w:bCs/>
          <w:u w:val="single"/>
        </w:rPr>
        <w:t>labour</w:t>
      </w:r>
      <w:proofErr w:type="spellEnd"/>
      <w:r w:rsidRPr="006F0923">
        <w:rPr>
          <w:b/>
          <w:bCs/>
          <w:u w:val="single"/>
        </w:rPr>
        <w:t xml:space="preserve"> and the destruction of natural resources by capitalism</w:t>
      </w:r>
      <w:r w:rsidRPr="006F0923">
        <w:rPr>
          <w:u w:val="single"/>
        </w:rPr>
        <w:t>—from now on these two strands are indivisible.</w:t>
      </w:r>
      <w:r w:rsidRPr="006F0923">
        <w:rPr>
          <w:sz w:val="16"/>
        </w:rPr>
        <w:t xml:space="preserve"> </w:t>
      </w:r>
      <w:proofErr w:type="spellStart"/>
      <w:r w:rsidRPr="006F0923">
        <w:rPr>
          <w:u w:val="single"/>
        </w:rPr>
        <w:t>Ecosocialism</w:t>
      </w:r>
      <w:proofErr w:type="spellEnd"/>
      <w:r w:rsidRPr="006F0923">
        <w:rPr>
          <w:u w:val="single"/>
        </w:rPr>
        <w:t xml:space="preserve"> does not stem from a romantic vision of establishing “harmony” between humanity and nature, but from the conviction that true wealth resides in creative activity, in free time, in social relations, and in the contemplation of the world with wonder.</w:t>
      </w:r>
      <w:r>
        <w:rPr>
          <w:u w:val="single"/>
        </w:rPr>
        <w:t xml:space="preserve"> </w:t>
      </w:r>
      <w:r w:rsidRPr="006F0923">
        <w:rPr>
          <w:sz w:val="16"/>
        </w:rPr>
        <w:t xml:space="preserve">An earlier version of this review, dealing only with Daniel </w:t>
      </w:r>
      <w:proofErr w:type="spellStart"/>
      <w:r w:rsidRPr="006F0923">
        <w:rPr>
          <w:sz w:val="16"/>
        </w:rPr>
        <w:t>Tanuro’s</w:t>
      </w:r>
      <w:proofErr w:type="spellEnd"/>
      <w:r w:rsidRPr="006F0923">
        <w:rPr>
          <w:sz w:val="16"/>
        </w:rPr>
        <w:t xml:space="preserve"> book, was published in the online journal Climate &amp; Capitalism, which Ian Angus edits.</w:t>
      </w:r>
    </w:p>
    <w:p w14:paraId="0865F956" w14:textId="77777777" w:rsidR="00595B85" w:rsidRPr="00595B85" w:rsidRDefault="00595B85" w:rsidP="00595B85"/>
    <w:p w14:paraId="59A310C1" w14:textId="3789B709" w:rsidR="006B2E89" w:rsidRDefault="006B2E89" w:rsidP="006B2E89">
      <w:pPr>
        <w:pStyle w:val="Heading2"/>
      </w:pPr>
      <w:proofErr w:type="spellStart"/>
      <w:r>
        <w:t>Misc</w:t>
      </w:r>
      <w:proofErr w:type="spellEnd"/>
    </w:p>
    <w:p w14:paraId="1A6D7ACC" w14:textId="77777777" w:rsidR="006B2E89" w:rsidRDefault="006B2E89" w:rsidP="006B2E89">
      <w:pPr>
        <w:pStyle w:val="Heading3"/>
      </w:pPr>
      <w:r>
        <w:t>Random Heidegger Link</w:t>
      </w:r>
    </w:p>
    <w:p w14:paraId="750C9542" w14:textId="77777777" w:rsidR="006B2E89" w:rsidRPr="00585224" w:rsidRDefault="006B2E89" w:rsidP="006B2E89">
      <w:pPr>
        <w:pStyle w:val="Heading4"/>
      </w:pPr>
      <w:r>
        <w:t>The Affirmative is an illusion of protecting water resources. Their attempt to use technology fails and perpetuates the very scarcity they claim to resolve</w:t>
      </w:r>
    </w:p>
    <w:p w14:paraId="7EC70B2B" w14:textId="77777777" w:rsidR="006B2E89" w:rsidRPr="006B2E89" w:rsidRDefault="006B2E89" w:rsidP="006B2E89">
      <w:pPr>
        <w:rPr>
          <w:b/>
          <w:bCs/>
        </w:rPr>
      </w:pPr>
      <w:r>
        <w:rPr>
          <w:rStyle w:val="Style13ptBold"/>
        </w:rPr>
        <w:t xml:space="preserve">Shiva 88 - an Indian scholar, environmental activist, physicist, ecofeminist and author. </w:t>
      </w:r>
      <w:r w:rsidRPr="006B2E89">
        <w:rPr>
          <w:rStyle w:val="Style13ptBold"/>
          <w:b w:val="0"/>
          <w:bCs/>
        </w:rPr>
        <w:t xml:space="preserve">(Vandana, </w:t>
      </w:r>
      <w:r w:rsidRPr="006B2E89">
        <w:rPr>
          <w:rStyle w:val="Style13ptBold"/>
          <w:b w:val="0"/>
          <w:bCs/>
          <w:i/>
          <w:iCs/>
        </w:rPr>
        <w:t>Staying Alive: Women Ecology and Survival in India</w:t>
      </w:r>
      <w:r w:rsidRPr="006B2E89">
        <w:rPr>
          <w:rStyle w:val="Style13ptBold"/>
          <w:b w:val="0"/>
          <w:bCs/>
        </w:rPr>
        <w:t>, Zed Books Ltd., 1988, 174-175,</w:t>
      </w:r>
      <w:r w:rsidRPr="006B2E89">
        <w:rPr>
          <w:b/>
          <w:bCs/>
        </w:rPr>
        <w:t xml:space="preserve"> </w:t>
      </w:r>
      <w:r w:rsidRPr="006B2E89">
        <w:rPr>
          <w:rStyle w:val="Style13ptBold"/>
          <w:b w:val="0"/>
          <w:bCs/>
        </w:rPr>
        <w:t>https://www.arvindguptatoys.com/arvindgupta/stayingalive.pdf) //</w:t>
      </w:r>
      <w:proofErr w:type="spellStart"/>
      <w:r w:rsidRPr="006B2E89">
        <w:rPr>
          <w:rStyle w:val="Style13ptBold"/>
          <w:b w:val="0"/>
          <w:bCs/>
        </w:rPr>
        <w:t>gordon</w:t>
      </w:r>
      <w:proofErr w:type="spellEnd"/>
      <w:r w:rsidRPr="006B2E89">
        <w:rPr>
          <w:b/>
          <w:bCs/>
        </w:rPr>
        <w:t xml:space="preserve"> </w:t>
      </w:r>
    </w:p>
    <w:p w14:paraId="35047D1D" w14:textId="77777777" w:rsidR="006B2E89" w:rsidRPr="00C26576" w:rsidRDefault="006B2E89" w:rsidP="006B2E89">
      <w:r>
        <w:t>*</w:t>
      </w:r>
      <w:proofErr w:type="gramStart"/>
      <w:r>
        <w:t>could</w:t>
      </w:r>
      <w:proofErr w:type="gramEnd"/>
      <w:r>
        <w:t xml:space="preserve"> also be used as a possible cap link for infrastructure*</w:t>
      </w:r>
    </w:p>
    <w:p w14:paraId="08408B32" w14:textId="77777777" w:rsidR="006B2E89" w:rsidRPr="00C26576" w:rsidRDefault="006B2E89" w:rsidP="006B2E89">
      <w:pPr>
        <w:rPr>
          <w:sz w:val="16"/>
          <w:szCs w:val="16"/>
        </w:rPr>
      </w:pPr>
      <w:r w:rsidRPr="001C77FF">
        <w:rPr>
          <w:b/>
          <w:highlight w:val="cyan"/>
          <w:u w:val="single"/>
        </w:rPr>
        <w:t>The cause of the water crisis and the failure of solutions</w:t>
      </w:r>
      <w:r w:rsidRPr="00C26576">
        <w:rPr>
          <w:b/>
          <w:u w:val="single"/>
        </w:rPr>
        <w:t xml:space="preserve"> both </w:t>
      </w:r>
      <w:r w:rsidRPr="001C77FF">
        <w:rPr>
          <w:b/>
          <w:highlight w:val="cyan"/>
          <w:u w:val="single"/>
        </w:rPr>
        <w:t>arise</w:t>
      </w:r>
      <w:r w:rsidRPr="001C77FF">
        <w:rPr>
          <w:b/>
          <w:bCs/>
          <w:highlight w:val="cyan"/>
          <w:u w:val="single"/>
        </w:rPr>
        <w:t xml:space="preserve"> from reductionist science and maldevelopment working against the logic of the water cycle</w:t>
      </w:r>
      <w:r w:rsidRPr="001C77FF">
        <w:rPr>
          <w:highlight w:val="cyan"/>
          <w:u w:val="single"/>
        </w:rPr>
        <w:t>,</w:t>
      </w:r>
      <w:r w:rsidRPr="00CA5849">
        <w:rPr>
          <w:u w:val="single"/>
        </w:rPr>
        <w:t xml:space="preserve"> and hence violating the integrity of water flows </w:t>
      </w:r>
      <w:r w:rsidRPr="00C26576">
        <w:rPr>
          <w:sz w:val="16"/>
          <w:szCs w:val="16"/>
        </w:rPr>
        <w:t>which allows rivers, streams and wells to regenerate themselves</w:t>
      </w:r>
      <w:r w:rsidRPr="00CA5849">
        <w:t>.</w:t>
      </w:r>
      <w:r w:rsidRPr="00CA5849">
        <w:rPr>
          <w:u w:val="single"/>
        </w:rPr>
        <w:t xml:space="preserve"> </w:t>
      </w:r>
      <w:r w:rsidRPr="001C77FF">
        <w:rPr>
          <w:b/>
          <w:bCs/>
          <w:highlight w:val="cyan"/>
          <w:u w:val="single"/>
        </w:rPr>
        <w:t>The arrogance of these</w:t>
      </w:r>
      <w:r w:rsidRPr="001C77FF">
        <w:rPr>
          <w:highlight w:val="cyan"/>
          <w:u w:val="single"/>
        </w:rPr>
        <w:t xml:space="preserve"> anti-nature</w:t>
      </w:r>
      <w:r w:rsidRPr="00CA5849">
        <w:rPr>
          <w:u w:val="single"/>
        </w:rPr>
        <w:t xml:space="preserve"> and antiwomen </w:t>
      </w:r>
      <w:r w:rsidRPr="00585224">
        <w:rPr>
          <w:sz w:val="16"/>
          <w:szCs w:val="16"/>
        </w:rPr>
        <w:t xml:space="preserve">development </w:t>
      </w:r>
      <w:proofErr w:type="spellStart"/>
      <w:r w:rsidRPr="001C77FF">
        <w:rPr>
          <w:b/>
          <w:bCs/>
          <w:highlight w:val="cyan"/>
          <w:u w:val="single"/>
        </w:rPr>
        <w:t>programmes</w:t>
      </w:r>
      <w:proofErr w:type="spellEnd"/>
      <w:r w:rsidRPr="001C77FF">
        <w:rPr>
          <w:b/>
          <w:bCs/>
          <w:highlight w:val="cyan"/>
          <w:u w:val="single"/>
        </w:rPr>
        <w:t xml:space="preserve"> lies in their belief that they create water and have the power to 'augment' it. They fail to </w:t>
      </w:r>
      <w:proofErr w:type="spellStart"/>
      <w:r w:rsidRPr="001C77FF">
        <w:rPr>
          <w:b/>
          <w:bCs/>
          <w:highlight w:val="cyan"/>
          <w:u w:val="single"/>
        </w:rPr>
        <w:t>recognise</w:t>
      </w:r>
      <w:proofErr w:type="spellEnd"/>
      <w:r w:rsidRPr="001C77FF">
        <w:rPr>
          <w:b/>
          <w:bCs/>
          <w:highlight w:val="cyan"/>
          <w:u w:val="single"/>
        </w:rPr>
        <w:t xml:space="preserve"> that humans,</w:t>
      </w:r>
      <w:r w:rsidRPr="00C26576">
        <w:rPr>
          <w:b/>
          <w:bCs/>
          <w:u w:val="single"/>
        </w:rPr>
        <w:t xml:space="preserve"> like all living things, </w:t>
      </w:r>
      <w:r w:rsidRPr="001C77FF">
        <w:rPr>
          <w:b/>
          <w:bCs/>
          <w:highlight w:val="cyan"/>
          <w:u w:val="single"/>
        </w:rPr>
        <w:t>are participants in the water cycle and can survive sustainably only through that participation.</w:t>
      </w:r>
      <w:r w:rsidRPr="002B09B5">
        <w:t xml:space="preserve"> </w:t>
      </w:r>
      <w:r w:rsidRPr="00C26576">
        <w:rPr>
          <w:sz w:val="16"/>
          <w:szCs w:val="16"/>
        </w:rPr>
        <w:t>Working against it,</w:t>
      </w:r>
      <w:r w:rsidRPr="002B09B5">
        <w:t xml:space="preserve"> </w:t>
      </w:r>
      <w:r w:rsidRPr="001C77FF">
        <w:rPr>
          <w:highlight w:val="cyan"/>
          <w:u w:val="single"/>
        </w:rPr>
        <w:t>assuming one is controlling</w:t>
      </w:r>
      <w:r w:rsidRPr="002B09B5">
        <w:t xml:space="preserve"> </w:t>
      </w:r>
      <w:r w:rsidRPr="001C77FF">
        <w:rPr>
          <w:sz w:val="16"/>
          <w:szCs w:val="16"/>
        </w:rPr>
        <w:t>and augmenting</w:t>
      </w:r>
      <w:r w:rsidRPr="002B09B5">
        <w:t xml:space="preserve"> </w:t>
      </w:r>
      <w:r w:rsidRPr="001C77FF">
        <w:rPr>
          <w:highlight w:val="cyan"/>
          <w:u w:val="single"/>
        </w:rPr>
        <w:t>water</w:t>
      </w:r>
      <w:r w:rsidRPr="00CA5849">
        <w:rPr>
          <w:u w:val="single"/>
        </w:rPr>
        <w:t xml:space="preserve"> while over-exploiting or disrupting it, </w:t>
      </w:r>
      <w:r w:rsidRPr="001C77FF">
        <w:rPr>
          <w:highlight w:val="cyan"/>
          <w:u w:val="single"/>
        </w:rPr>
        <w:t>amounts</w:t>
      </w:r>
      <w:r w:rsidRPr="002B09B5">
        <w:t xml:space="preserve"> </w:t>
      </w:r>
      <w:r w:rsidRPr="00C26576">
        <w:rPr>
          <w:sz w:val="16"/>
          <w:szCs w:val="16"/>
        </w:rPr>
        <w:t>at one point</w:t>
      </w:r>
      <w:r w:rsidRPr="002B09B5">
        <w:t xml:space="preserve"> </w:t>
      </w:r>
      <w:r w:rsidRPr="001C77FF">
        <w:rPr>
          <w:highlight w:val="cyan"/>
          <w:u w:val="single"/>
        </w:rPr>
        <w:t>to a breakdown of the cycle of life</w:t>
      </w:r>
      <w:r w:rsidRPr="00CA5849">
        <w:rPr>
          <w:u w:val="single"/>
        </w:rPr>
        <w:t xml:space="preserve">. That is why </w:t>
      </w:r>
      <w:r w:rsidRPr="001C77FF">
        <w:rPr>
          <w:b/>
          <w:bCs/>
          <w:highlight w:val="cyan"/>
          <w:u w:val="single"/>
        </w:rPr>
        <w:t>in water management, it is imperative to think</w:t>
      </w:r>
      <w:r w:rsidRPr="002B09B5">
        <w:t xml:space="preserve"> </w:t>
      </w:r>
      <w:r w:rsidRPr="00C26576">
        <w:rPr>
          <w:sz w:val="16"/>
          <w:szCs w:val="16"/>
        </w:rPr>
        <w:t>and act ecologically, to 'think</w:t>
      </w:r>
      <w:r w:rsidRPr="002B09B5">
        <w:t xml:space="preserve"> </w:t>
      </w:r>
      <w:r w:rsidRPr="001C77FF">
        <w:rPr>
          <w:b/>
          <w:bCs/>
          <w:highlight w:val="cyan"/>
          <w:u w:val="single"/>
        </w:rPr>
        <w:t>like a river' and to flow with the nature of water</w:t>
      </w:r>
      <w:r w:rsidRPr="001C77FF">
        <w:rPr>
          <w:highlight w:val="cyan"/>
          <w:u w:val="single"/>
        </w:rPr>
        <w:t>.9 All attempts that have violated the</w:t>
      </w:r>
      <w:r w:rsidRPr="00CA5849">
        <w:rPr>
          <w:u w:val="single"/>
        </w:rPr>
        <w:t xml:space="preserve"> logic </w:t>
      </w:r>
      <w:r w:rsidRPr="001C77FF">
        <w:rPr>
          <w:highlight w:val="cyan"/>
          <w:u w:val="single"/>
        </w:rPr>
        <w:t>of the water's natural flow</w:t>
      </w:r>
      <w:r w:rsidRPr="00CA5849">
        <w:rPr>
          <w:u w:val="single"/>
        </w:rPr>
        <w:t xml:space="preserve"> in renewing itself have </w:t>
      </w:r>
      <w:r w:rsidRPr="001C77FF">
        <w:rPr>
          <w:highlight w:val="cyan"/>
          <w:u w:val="single"/>
        </w:rPr>
        <w:t>ended up worsening the problem of water scarcity</w:t>
      </w:r>
      <w:r w:rsidRPr="00CA5849">
        <w:rPr>
          <w:u w:val="single"/>
        </w:rPr>
        <w:t>.</w:t>
      </w:r>
      <w:r w:rsidRPr="002B09B5">
        <w:t xml:space="preserve"> </w:t>
      </w:r>
      <w:r w:rsidRPr="00C26576">
        <w:rPr>
          <w:sz w:val="16"/>
          <w:szCs w:val="16"/>
        </w:rPr>
        <w:t>Water circulates from seas to clouds, to land and rivers, to lakes and to underground streams, and ultimately returns to the oceans, generating life wherever it goes. It is a renewable resource by virtue of this endless cyclic flow between sea, air and land.</w:t>
      </w:r>
      <w:r w:rsidRPr="002B09B5">
        <w:t xml:space="preserve"> </w:t>
      </w:r>
      <w:r w:rsidRPr="00CA5849">
        <w:rPr>
          <w:u w:val="single"/>
        </w:rPr>
        <w:t xml:space="preserve">Despite what engineers like to think, </w:t>
      </w:r>
      <w:r w:rsidRPr="001C77FF">
        <w:rPr>
          <w:highlight w:val="cyan"/>
          <w:u w:val="single"/>
        </w:rPr>
        <w:t>water cannot be 'augmented' or 'built'</w:t>
      </w:r>
      <w:r w:rsidRPr="00CA5849">
        <w:rPr>
          <w:u w:val="single"/>
        </w:rPr>
        <w:t>.</w:t>
      </w:r>
      <w:r w:rsidRPr="002B09B5">
        <w:t xml:space="preserve"> </w:t>
      </w:r>
      <w:r w:rsidRPr="00C26576">
        <w:rPr>
          <w:sz w:val="16"/>
          <w:szCs w:val="16"/>
        </w:rPr>
        <w:t xml:space="preserve">It can be diverted and redistributed and it can be wasted, but </w:t>
      </w:r>
      <w:r w:rsidRPr="00C26576">
        <w:rPr>
          <w:u w:val="single"/>
        </w:rPr>
        <w:t>the availability of water on earth is united and limited by the water cycle</w:t>
      </w:r>
      <w:r w:rsidRPr="002B09B5">
        <w:t xml:space="preserve">. </w:t>
      </w:r>
      <w:r w:rsidRPr="00C26576">
        <w:rPr>
          <w:sz w:val="16"/>
          <w:szCs w:val="16"/>
        </w:rPr>
        <w:t>Since it is volatile, and since most of its flow is invisible, in and below the soil, it is rarely seen as being the element that places the strictest limits on sustainable use. Used within these limits, water can be available forever in all its forms and abundance; stretched beyond these limits, it disappears and dries up. Over- exploitation for a few decades or even a few years can destroy sources that have supported life over centuries. 174</w:t>
      </w:r>
    </w:p>
    <w:p w14:paraId="2F289F7C" w14:textId="77777777" w:rsidR="006B2E89" w:rsidRPr="00C26576" w:rsidRDefault="006B2E89" w:rsidP="006B2E89">
      <w:pPr>
        <w:rPr>
          <w:sz w:val="16"/>
          <w:szCs w:val="16"/>
        </w:rPr>
      </w:pPr>
      <w:r w:rsidRPr="00C26576">
        <w:rPr>
          <w:sz w:val="16"/>
          <w:szCs w:val="16"/>
        </w:rPr>
        <w:t xml:space="preserve">Violence to the water cycle is probably the worst but most invisible form of violence because it simultaneously threatens the survival of all. </w:t>
      </w:r>
    </w:p>
    <w:p w14:paraId="447B12DE" w14:textId="77777777" w:rsidR="006B2E89" w:rsidRDefault="006B2E89" w:rsidP="006B2E89">
      <w:pPr>
        <w:rPr>
          <w:sz w:val="16"/>
          <w:szCs w:val="16"/>
        </w:rPr>
      </w:pPr>
      <w:r w:rsidRPr="001C77FF">
        <w:rPr>
          <w:b/>
          <w:bCs/>
          <w:highlight w:val="cyan"/>
          <w:u w:val="single"/>
        </w:rPr>
        <w:t xml:space="preserve">Dominant approaches to water </w:t>
      </w:r>
      <w:proofErr w:type="spellStart"/>
      <w:r w:rsidRPr="001C77FF">
        <w:rPr>
          <w:b/>
          <w:bCs/>
          <w:highlight w:val="cyan"/>
          <w:u w:val="single"/>
        </w:rPr>
        <w:t>utilisation</w:t>
      </w:r>
      <w:proofErr w:type="spellEnd"/>
      <w:r w:rsidRPr="001C77FF">
        <w:rPr>
          <w:b/>
          <w:bCs/>
          <w:highlight w:val="cyan"/>
          <w:u w:val="single"/>
        </w:rPr>
        <w:t xml:space="preserve"> and management</w:t>
      </w:r>
      <w:r w:rsidRPr="00CA5849">
        <w:rPr>
          <w:u w:val="single"/>
        </w:rPr>
        <w:t xml:space="preserve"> are reductionist and fail to perceive the cyclical nature of water flows. They </w:t>
      </w:r>
      <w:proofErr w:type="spellStart"/>
      <w:r w:rsidRPr="001C77FF">
        <w:rPr>
          <w:b/>
          <w:bCs/>
          <w:highlight w:val="cyan"/>
          <w:u w:val="single"/>
        </w:rPr>
        <w:t>linearise</w:t>
      </w:r>
      <w:proofErr w:type="spellEnd"/>
      <w:r w:rsidRPr="001C77FF">
        <w:rPr>
          <w:b/>
          <w:bCs/>
          <w:highlight w:val="cyan"/>
          <w:u w:val="single"/>
        </w:rPr>
        <w:t xml:space="preserve"> and </w:t>
      </w:r>
      <w:proofErr w:type="spellStart"/>
      <w:r w:rsidRPr="001C77FF">
        <w:rPr>
          <w:b/>
          <w:bCs/>
          <w:highlight w:val="cyan"/>
          <w:u w:val="single"/>
        </w:rPr>
        <w:t>commoditise</w:t>
      </w:r>
      <w:proofErr w:type="spellEnd"/>
      <w:r w:rsidRPr="001C77FF">
        <w:rPr>
          <w:b/>
          <w:bCs/>
          <w:highlight w:val="cyan"/>
          <w:u w:val="single"/>
        </w:rPr>
        <w:t xml:space="preserve"> thinking about water as a resource and create an illusion of producing abundance while manufacturing scarcity</w:t>
      </w:r>
      <w:r w:rsidRPr="00CA5849">
        <w:rPr>
          <w:u w:val="single"/>
        </w:rPr>
        <w:t>.</w:t>
      </w:r>
      <w:r>
        <w:t xml:space="preserve"> </w:t>
      </w:r>
      <w:r w:rsidRPr="00C26576">
        <w:rPr>
          <w:sz w:val="16"/>
          <w:szCs w:val="16"/>
        </w:rPr>
        <w:t xml:space="preserve">The submersion of catchments and the diversion of surface water by large dams; the depletion of groundwater caused by diverting river flows as well as by over-exploitation made possible by </w:t>
      </w:r>
      <w:proofErr w:type="spellStart"/>
      <w:r w:rsidRPr="00C26576">
        <w:rPr>
          <w:sz w:val="16"/>
          <w:szCs w:val="16"/>
        </w:rPr>
        <w:t>energised</w:t>
      </w:r>
      <w:proofErr w:type="spellEnd"/>
      <w:r w:rsidRPr="00C26576">
        <w:rPr>
          <w:sz w:val="16"/>
          <w:szCs w:val="16"/>
        </w:rPr>
        <w:t xml:space="preserve"> pumping and </w:t>
      </w:r>
      <w:proofErr w:type="spellStart"/>
      <w:r w:rsidRPr="00C26576">
        <w:rPr>
          <w:sz w:val="16"/>
          <w:szCs w:val="16"/>
        </w:rPr>
        <w:t>tubewells</w:t>
      </w:r>
      <w:proofErr w:type="spellEnd"/>
      <w:r w:rsidRPr="00C26576">
        <w:rPr>
          <w:sz w:val="16"/>
          <w:szCs w:val="16"/>
        </w:rPr>
        <w:t>; and the overuse of water by surface cultivation of water intensive crops and trees are some major causes for the drying up of water systems. Yet</w:t>
      </w:r>
      <w:r>
        <w:t xml:space="preserve"> </w:t>
      </w:r>
      <w:r w:rsidRPr="001C77FF">
        <w:rPr>
          <w:b/>
          <w:bCs/>
          <w:highlight w:val="cyan"/>
          <w:u w:val="single"/>
        </w:rPr>
        <w:t>the crisis mind proposes an extension of the disease as the cure</w:t>
      </w:r>
      <w:r w:rsidRPr="00CA5849">
        <w:rPr>
          <w:u w:val="single"/>
        </w:rPr>
        <w:t xml:space="preserve"> </w:t>
      </w:r>
      <w:r>
        <w:t>-</w:t>
      </w:r>
      <w:r w:rsidRPr="00C26576">
        <w:rPr>
          <w:sz w:val="16"/>
          <w:szCs w:val="16"/>
        </w:rPr>
        <w:t xml:space="preserve">its solution to desertification is more dams, more </w:t>
      </w:r>
      <w:proofErr w:type="spellStart"/>
      <w:r w:rsidRPr="00C26576">
        <w:rPr>
          <w:sz w:val="16"/>
          <w:szCs w:val="16"/>
        </w:rPr>
        <w:t>tubewells</w:t>
      </w:r>
      <w:proofErr w:type="spellEnd"/>
      <w:r w:rsidRPr="00C26576">
        <w:rPr>
          <w:sz w:val="16"/>
          <w:szCs w:val="16"/>
        </w:rPr>
        <w:t>, more water intensive cultivation on the one hand, and</w:t>
      </w:r>
      <w:r>
        <w:t xml:space="preserve"> </w:t>
      </w:r>
      <w:r w:rsidRPr="001C77FF">
        <w:rPr>
          <w:highlight w:val="cyan"/>
          <w:u w:val="single"/>
        </w:rPr>
        <w:t>more technology</w:t>
      </w:r>
      <w:r w:rsidRPr="00CA5849">
        <w:rPr>
          <w:u w:val="single"/>
        </w:rPr>
        <w:t xml:space="preserve"> intensive </w:t>
      </w:r>
      <w:r w:rsidRPr="001C77FF">
        <w:rPr>
          <w:highlight w:val="cyan"/>
          <w:u w:val="single"/>
        </w:rPr>
        <w:t>solutions to the</w:t>
      </w:r>
      <w:r w:rsidRPr="00CA5849">
        <w:t xml:space="preserve"> </w:t>
      </w:r>
      <w:r w:rsidRPr="00C26576">
        <w:rPr>
          <w:sz w:val="16"/>
          <w:szCs w:val="16"/>
        </w:rPr>
        <w:t>drinking</w:t>
      </w:r>
      <w:r w:rsidRPr="00CA5849">
        <w:rPr>
          <w:u w:val="single"/>
        </w:rPr>
        <w:t xml:space="preserve"> </w:t>
      </w:r>
      <w:r w:rsidRPr="001C77FF">
        <w:rPr>
          <w:highlight w:val="cyan"/>
          <w:u w:val="single"/>
        </w:rPr>
        <w:t>water crisis</w:t>
      </w:r>
      <w:r>
        <w:t xml:space="preserve"> </w:t>
      </w:r>
      <w:r w:rsidRPr="00C26576">
        <w:rPr>
          <w:sz w:val="16"/>
          <w:szCs w:val="16"/>
        </w:rPr>
        <w:t>on the other.</w:t>
      </w:r>
      <w:r>
        <w:t xml:space="preserve"> </w:t>
      </w:r>
      <w:r w:rsidRPr="00585224">
        <w:rPr>
          <w:u w:val="single"/>
        </w:rPr>
        <w:t>Nature's natural flow is further violated</w:t>
      </w:r>
      <w:r w:rsidRPr="00C26576">
        <w:rPr>
          <w:u w:val="single"/>
        </w:rPr>
        <w:t xml:space="preserve">, </w:t>
      </w:r>
      <w:r w:rsidRPr="001C77FF">
        <w:rPr>
          <w:highlight w:val="cyan"/>
          <w:u w:val="single"/>
        </w:rPr>
        <w:t>destroy</w:t>
      </w:r>
      <w:r w:rsidRPr="00585224">
        <w:rPr>
          <w:u w:val="single"/>
        </w:rPr>
        <w:t>ing</w:t>
      </w:r>
      <w:r w:rsidRPr="001C77FF">
        <w:rPr>
          <w:highlight w:val="cyan"/>
          <w:u w:val="single"/>
        </w:rPr>
        <w:t xml:space="preserve"> the</w:t>
      </w:r>
      <w:r w:rsidRPr="00C26576">
        <w:rPr>
          <w:u w:val="single"/>
        </w:rPr>
        <w:t xml:space="preserve"> </w:t>
      </w:r>
      <w:r w:rsidRPr="00C26576">
        <w:rPr>
          <w:sz w:val="16"/>
          <w:szCs w:val="16"/>
        </w:rPr>
        <w:t>feminine principle and</w:t>
      </w:r>
      <w:r>
        <w:t xml:space="preserve"> </w:t>
      </w:r>
      <w:r w:rsidRPr="001C77FF">
        <w:rPr>
          <w:highlight w:val="cyan"/>
          <w:u w:val="single"/>
        </w:rPr>
        <w:t>sustaining power of water</w:t>
      </w:r>
      <w:r>
        <w:t xml:space="preserve">, </w:t>
      </w:r>
      <w:r w:rsidRPr="00C26576">
        <w:rPr>
          <w:sz w:val="16"/>
          <w:szCs w:val="16"/>
        </w:rPr>
        <w:t>and destroying women's knowledge and productivity in providing sustenance.</w:t>
      </w:r>
    </w:p>
    <w:p w14:paraId="393F9A07" w14:textId="77777777" w:rsidR="006B2E89" w:rsidRPr="006B2E89" w:rsidRDefault="006B2E89" w:rsidP="006B2E89"/>
    <w:sectPr w:rsidR="006B2E89" w:rsidRPr="006B2E8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altName w:val="﷽﷽﷽﷽﷽﷽﷽﷽嗠Ĺ怀"/>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panose1 w:val="020B0600040502020204"/>
    <w:charset w:val="00"/>
    <w:family w:val="swiss"/>
    <w:pitch w:val="variable"/>
    <w:sig w:usb0="E1000AEF" w:usb1="5000A1FF" w:usb2="00000000" w:usb3="00000000" w:csb0="000001B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Roboto">
    <w:panose1 w:val="020B0604020202020204"/>
    <w:charset w:val="00"/>
    <w:family w:val="auto"/>
    <w:pitch w:val="variable"/>
    <w:sig w:usb0="E00002FF" w:usb1="5000205B" w:usb2="0000002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1B4089"/>
    <w:multiLevelType w:val="hybridMultilevel"/>
    <w:tmpl w:val="6B98485A"/>
    <w:lvl w:ilvl="0" w:tplc="6D7E0118">
      <w:start w:val="12"/>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5F45D9"/>
    <w:multiLevelType w:val="hybridMultilevel"/>
    <w:tmpl w:val="D3B8E5CA"/>
    <w:lvl w:ilvl="0" w:tplc="B8901376">
      <w:start w:val="60"/>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6477B2"/>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35AF1"/>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E3EE7"/>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C23D6"/>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4F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132F"/>
    <w:rsid w:val="003F2452"/>
    <w:rsid w:val="003F41EA"/>
    <w:rsid w:val="003F7DF0"/>
    <w:rsid w:val="004039AF"/>
    <w:rsid w:val="00407AFF"/>
    <w:rsid w:val="0041155D"/>
    <w:rsid w:val="004170BF"/>
    <w:rsid w:val="004270E3"/>
    <w:rsid w:val="004348DC"/>
    <w:rsid w:val="00434921"/>
    <w:rsid w:val="00442018"/>
    <w:rsid w:val="00446567"/>
    <w:rsid w:val="00447B10"/>
    <w:rsid w:val="00447D0F"/>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2AC"/>
    <w:rsid w:val="0058789C"/>
    <w:rsid w:val="00595B85"/>
    <w:rsid w:val="005A4D4E"/>
    <w:rsid w:val="005A7237"/>
    <w:rsid w:val="005B21FA"/>
    <w:rsid w:val="005B3244"/>
    <w:rsid w:val="005B6EE8"/>
    <w:rsid w:val="005B7731"/>
    <w:rsid w:val="005C4515"/>
    <w:rsid w:val="005C5602"/>
    <w:rsid w:val="005C641A"/>
    <w:rsid w:val="005C74A6"/>
    <w:rsid w:val="005D3B4D"/>
    <w:rsid w:val="005D615C"/>
    <w:rsid w:val="005E1860"/>
    <w:rsid w:val="005E39F3"/>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477B2"/>
    <w:rsid w:val="006529B9"/>
    <w:rsid w:val="00654695"/>
    <w:rsid w:val="0065500A"/>
    <w:rsid w:val="00655217"/>
    <w:rsid w:val="0065727C"/>
    <w:rsid w:val="00674A78"/>
    <w:rsid w:val="006762F2"/>
    <w:rsid w:val="00696A16"/>
    <w:rsid w:val="006A06B9"/>
    <w:rsid w:val="006A4840"/>
    <w:rsid w:val="006A52A0"/>
    <w:rsid w:val="006A7E1D"/>
    <w:rsid w:val="006B2E89"/>
    <w:rsid w:val="006C3A56"/>
    <w:rsid w:val="006D13F4"/>
    <w:rsid w:val="006D1432"/>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20AB"/>
    <w:rsid w:val="00793F46"/>
    <w:rsid w:val="007A1325"/>
    <w:rsid w:val="007A1A18"/>
    <w:rsid w:val="007A3BAF"/>
    <w:rsid w:val="007A708E"/>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6511F"/>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679A1"/>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2516"/>
    <w:rsid w:val="00B0505F"/>
    <w:rsid w:val="00B05C2D"/>
    <w:rsid w:val="00B12933"/>
    <w:rsid w:val="00B12B88"/>
    <w:rsid w:val="00B137E0"/>
    <w:rsid w:val="00B13BC8"/>
    <w:rsid w:val="00B24662"/>
    <w:rsid w:val="00B3569C"/>
    <w:rsid w:val="00B43676"/>
    <w:rsid w:val="00B46096"/>
    <w:rsid w:val="00B5602D"/>
    <w:rsid w:val="00B60125"/>
    <w:rsid w:val="00B6656B"/>
    <w:rsid w:val="00B66A7D"/>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09AC"/>
    <w:rsid w:val="00BF29B8"/>
    <w:rsid w:val="00BF46EA"/>
    <w:rsid w:val="00C07769"/>
    <w:rsid w:val="00C07D05"/>
    <w:rsid w:val="00C10856"/>
    <w:rsid w:val="00C203FA"/>
    <w:rsid w:val="00C244F5"/>
    <w:rsid w:val="00C3164F"/>
    <w:rsid w:val="00C31B5E"/>
    <w:rsid w:val="00C34D3E"/>
    <w:rsid w:val="00C357B2"/>
    <w:rsid w:val="00C35B37"/>
    <w:rsid w:val="00C3747A"/>
    <w:rsid w:val="00C37F29"/>
    <w:rsid w:val="00C56DCC"/>
    <w:rsid w:val="00C57075"/>
    <w:rsid w:val="00C72AFE"/>
    <w:rsid w:val="00C81619"/>
    <w:rsid w:val="00C97A7A"/>
    <w:rsid w:val="00CA013C"/>
    <w:rsid w:val="00CA6D6D"/>
    <w:rsid w:val="00CC7A4E"/>
    <w:rsid w:val="00CD1359"/>
    <w:rsid w:val="00CD4C83"/>
    <w:rsid w:val="00CF2210"/>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15A7"/>
    <w:rsid w:val="00E353A2"/>
    <w:rsid w:val="00E36881"/>
    <w:rsid w:val="00E42E4C"/>
    <w:rsid w:val="00E47013"/>
    <w:rsid w:val="00E502B0"/>
    <w:rsid w:val="00E541F9"/>
    <w:rsid w:val="00E57B79"/>
    <w:rsid w:val="00E63419"/>
    <w:rsid w:val="00E64496"/>
    <w:rsid w:val="00E72115"/>
    <w:rsid w:val="00E8322E"/>
    <w:rsid w:val="00E903E0"/>
    <w:rsid w:val="00EA1115"/>
    <w:rsid w:val="00EA39EB"/>
    <w:rsid w:val="00EA58CE"/>
    <w:rsid w:val="00EB2840"/>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F66F8A"/>
  <w14:defaultImageDpi w14:val="300"/>
  <w15:docId w15:val="{EBEED946-F3C5-E444-9FD2-2076FDCD1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920AB"/>
    <w:rPr>
      <w:rFonts w:ascii="Georgia" w:eastAsiaTheme="minorHAnsi" w:hAnsi="Georgia"/>
    </w:rPr>
  </w:style>
  <w:style w:type="paragraph" w:styleId="Heading1">
    <w:name w:val="heading 1"/>
    <w:aliases w:val="Pocket"/>
    <w:basedOn w:val="Normal"/>
    <w:next w:val="Normal"/>
    <w:link w:val="Heading1Char"/>
    <w:uiPriority w:val="9"/>
    <w:qFormat/>
    <w:rsid w:val="007920AB"/>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920AB"/>
    <w:pPr>
      <w:keepNext/>
      <w:keepLines/>
      <w:pageBreakBefore/>
      <w:spacing w:before="4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920AB"/>
    <w:pPr>
      <w:keepNext/>
      <w:keepLines/>
      <w:pageBreakBefore/>
      <w:spacing w:before="4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Ch,No Spacing11111,ta,no read,No Spacing211,No Spacing12,No Spacing2111,No Spacing112,No Spacing1121,TAG, Ch,No Spacing4,No Spacing21"/>
    <w:basedOn w:val="Normal"/>
    <w:next w:val="Normal"/>
    <w:link w:val="Heading4Char"/>
    <w:uiPriority w:val="9"/>
    <w:unhideWhenUsed/>
    <w:qFormat/>
    <w:rsid w:val="007920AB"/>
    <w:pPr>
      <w:keepNext/>
      <w:keepLines/>
      <w:spacing w:before="4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920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20AB"/>
  </w:style>
  <w:style w:type="character" w:customStyle="1" w:styleId="Heading1Char">
    <w:name w:val="Heading 1 Char"/>
    <w:aliases w:val="Pocket Char"/>
    <w:basedOn w:val="DefaultParagraphFont"/>
    <w:link w:val="Heading1"/>
    <w:uiPriority w:val="9"/>
    <w:rsid w:val="007920AB"/>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7920AB"/>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7920AB"/>
    <w:rPr>
      <w:rFonts w:ascii="Georgia" w:eastAsiaTheme="majorEastAsia" w:hAnsi="Georgia"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Ch Char,No Spacing11111 Char,ta Char,no read Char,No Spacing211 Char,No Spacing12 Char,TAG Char"/>
    <w:basedOn w:val="DefaultParagraphFont"/>
    <w:link w:val="Heading4"/>
    <w:uiPriority w:val="9"/>
    <w:rsid w:val="007920AB"/>
    <w:rPr>
      <w:rFonts w:ascii="Georgia" w:eastAsiaTheme="majorEastAsia" w:hAnsi="Georgia"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7920AB"/>
    <w:rPr>
      <w:rFonts w:ascii="Georgia" w:hAnsi="Georgia"/>
      <w:b/>
      <w:sz w:val="26"/>
      <w:u w:val="none"/>
    </w:rPr>
  </w:style>
  <w:style w:type="character" w:customStyle="1" w:styleId="StyleUnderline">
    <w:name w:val="Style Underline"/>
    <w:aliases w:val="Underline,Style Bold Underline,c,Underline Char,Intense Emphasis111,Intense Emphasis1111,Bo,cite,B,8.5,9.5 pt,Minimized Char,Heading 3 Char Char Char Char Char,Intense Emphasis3,Title Char,Intense Emphasis4,Intense Emphasis21,Char Char2,ci"/>
    <w:basedOn w:val="DefaultParagraphFont"/>
    <w:uiPriority w:val="1"/>
    <w:qFormat/>
    <w:rsid w:val="007920AB"/>
    <w:rPr>
      <w:rFonts w:ascii="Georgia" w:hAnsi="Georgia"/>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20"/>
    <w:qFormat/>
    <w:rsid w:val="007920AB"/>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7920AB"/>
    <w:rPr>
      <w:rFonts w:ascii="Georgia" w:hAnsi="Georgia"/>
      <w:color w:val="auto"/>
      <w:u w:val="none"/>
    </w:rPr>
  </w:style>
  <w:style w:type="character" w:styleId="Hyperlink">
    <w:name w:val="Hyperlink"/>
    <w:aliases w:val="heading 1 (block title),Card Text,Read,Important,Internet Link,Analytic Text,Internet link,Char Char1,Underline Char Char Char Char1,Heading 3 Char Char Char Char Char Char Char Char Char Char1,Tags v 2 Char1,F2 - Heading 1 Char1,Text 7 Char1"/>
    <w:basedOn w:val="DefaultParagraphFont"/>
    <w:link w:val="Card"/>
    <w:uiPriority w:val="99"/>
    <w:unhideWhenUsed/>
    <w:rsid w:val="007920AB"/>
    <w:rPr>
      <w:rFonts w:ascii="Georgia" w:hAnsi="Georgia"/>
      <w:color w:val="auto"/>
      <w:u w:val="none"/>
    </w:rPr>
  </w:style>
  <w:style w:type="paragraph" w:styleId="DocumentMap">
    <w:name w:val="Document Map"/>
    <w:basedOn w:val="Normal"/>
    <w:link w:val="DocumentMapChar"/>
    <w:uiPriority w:val="99"/>
    <w:semiHidden/>
    <w:unhideWhenUsed/>
    <w:rsid w:val="007920AB"/>
    <w:rPr>
      <w:rFonts w:ascii="Lucida Grande" w:hAnsi="Lucida Grande" w:cs="Lucida Grande"/>
    </w:rPr>
  </w:style>
  <w:style w:type="character" w:customStyle="1" w:styleId="DocumentMapChar">
    <w:name w:val="Document Map Char"/>
    <w:basedOn w:val="DefaultParagraphFont"/>
    <w:link w:val="DocumentMap"/>
    <w:uiPriority w:val="99"/>
    <w:semiHidden/>
    <w:rsid w:val="007920AB"/>
    <w:rPr>
      <w:rFonts w:ascii="Lucida Grande" w:eastAsiaTheme="minorHAnsi" w:hAnsi="Lucida Grande" w:cs="Lucida Grande"/>
    </w:rPr>
  </w:style>
  <w:style w:type="paragraph" w:styleId="NormalWeb">
    <w:name w:val="Normal (Web)"/>
    <w:basedOn w:val="Normal"/>
    <w:uiPriority w:val="99"/>
    <w:unhideWhenUsed/>
    <w:rsid w:val="006A06B9"/>
    <w:pPr>
      <w:spacing w:before="100" w:beforeAutospacing="1" w:after="100" w:afterAutospacing="1"/>
    </w:pPr>
    <w:rPr>
      <w:rFonts w:ascii="Times New Roman" w:eastAsia="Times New Roman" w:hAnsi="Times New Roman" w:cs="Times New Roman"/>
    </w:rPr>
  </w:style>
  <w:style w:type="paragraph" w:customStyle="1" w:styleId="textbold">
    <w:name w:val="text bold"/>
    <w:basedOn w:val="Normal"/>
    <w:link w:val="Emphasis"/>
    <w:uiPriority w:val="20"/>
    <w:qFormat/>
    <w:rsid w:val="006A06B9"/>
    <w:pPr>
      <w:pBdr>
        <w:top w:val="single" w:sz="8" w:space="0" w:color="auto"/>
        <w:left w:val="single" w:sz="8" w:space="0" w:color="auto"/>
        <w:bottom w:val="single" w:sz="8" w:space="0" w:color="auto"/>
        <w:right w:val="single" w:sz="8" w:space="0" w:color="auto"/>
      </w:pBdr>
      <w:spacing w:line="256" w:lineRule="auto"/>
      <w:ind w:left="720"/>
      <w:jc w:val="both"/>
    </w:pPr>
    <w:rPr>
      <w:rFonts w:eastAsiaTheme="minorEastAsia"/>
      <w:b/>
      <w:iCs/>
      <w:sz w:val="22"/>
      <w:u w:val="single"/>
    </w:rPr>
  </w:style>
  <w:style w:type="paragraph" w:customStyle="1" w:styleId="paywall">
    <w:name w:val="paywall"/>
    <w:basedOn w:val="Normal"/>
    <w:rsid w:val="006A06B9"/>
    <w:pPr>
      <w:spacing w:before="100" w:beforeAutospacing="1" w:after="100" w:afterAutospacing="1"/>
    </w:pPr>
    <w:rPr>
      <w:rFonts w:ascii="Times New Roman" w:eastAsia="Times New Roman" w:hAnsi="Times New Roman" w:cs="Times New Roman"/>
    </w:rPr>
  </w:style>
  <w:style w:type="paragraph" w:customStyle="1" w:styleId="Card">
    <w:name w:val="Card"/>
    <w:aliases w:val="No Spacing2,Medium Grid 21,No Spacing31,No Spacing22,No Spacing3,Dont use,No Spacing41,No Spacing111112,Note Level 2,Debate Text,No Spacing23,Read stuff,Tags,tag,No Spacing5,tags,No Spacing111111,Tag and Cite,nonunderlined,No Spacing1111,card,Tag1"/>
    <w:basedOn w:val="Heading1"/>
    <w:link w:val="Hyperlink"/>
    <w:autoRedefine/>
    <w:uiPriority w:val="99"/>
    <w:qFormat/>
    <w:rsid w:val="006A06B9"/>
    <w:pPr>
      <w:keepNext w:val="0"/>
      <w:keepLines w:val="0"/>
      <w:pageBreakBefore w:val="0"/>
      <w:pBdr>
        <w:top w:val="none" w:sz="0" w:space="0" w:color="auto"/>
        <w:left w:val="none" w:sz="0" w:space="0" w:color="auto"/>
        <w:bottom w:val="none" w:sz="0" w:space="0" w:color="auto"/>
        <w:right w:val="none" w:sz="0" w:space="0" w:color="auto"/>
      </w:pBdr>
      <w:spacing w:line="256" w:lineRule="auto"/>
      <w:jc w:val="left"/>
      <w:outlineLvl w:val="9"/>
    </w:pPr>
    <w:rPr>
      <w:rFonts w:eastAsiaTheme="minorEastAsia" w:cstheme="minorBidi"/>
      <w:b w:val="0"/>
      <w:bCs w:val="0"/>
      <w:sz w:val="24"/>
      <w:szCs w:val="24"/>
    </w:rPr>
  </w:style>
  <w:style w:type="character" w:styleId="Strong">
    <w:name w:val="Strong"/>
    <w:basedOn w:val="DefaultParagraphFont"/>
    <w:uiPriority w:val="22"/>
    <w:qFormat/>
    <w:rsid w:val="006A06B9"/>
    <w:rPr>
      <w:b/>
      <w:bCs/>
    </w:rPr>
  </w:style>
  <w:style w:type="character" w:customStyle="1" w:styleId="has-inline-color">
    <w:name w:val="has-inline-color"/>
    <w:basedOn w:val="DefaultParagraphFont"/>
    <w:rsid w:val="006A06B9"/>
  </w:style>
  <w:style w:type="paragraph" w:customStyle="1" w:styleId="nonhighlighted">
    <w:name w:val="non highlighted"/>
    <w:basedOn w:val="Normal"/>
    <w:link w:val="nonhighlightedChar"/>
    <w:uiPriority w:val="4"/>
    <w:qFormat/>
    <w:rsid w:val="00CF2210"/>
    <w:rPr>
      <w:sz w:val="16"/>
      <w:szCs w:val="16"/>
    </w:rPr>
  </w:style>
  <w:style w:type="character" w:customStyle="1" w:styleId="nonhighlightedChar">
    <w:name w:val="non highlighted Char"/>
    <w:basedOn w:val="DefaultParagraphFont"/>
    <w:link w:val="nonhighlighted"/>
    <w:uiPriority w:val="4"/>
    <w:rsid w:val="00CF2210"/>
    <w:rPr>
      <w:rFonts w:ascii="Georgia" w:eastAsiaTheme="minorHAnsi" w:hAnsi="Georgia"/>
      <w:sz w:val="16"/>
      <w:szCs w:val="16"/>
    </w:rPr>
  </w:style>
  <w:style w:type="paragraph" w:styleId="ListParagraph">
    <w:name w:val="List Paragraph"/>
    <w:basedOn w:val="Normal"/>
    <w:uiPriority w:val="34"/>
    <w:qFormat/>
    <w:rsid w:val="00447D0F"/>
    <w:pPr>
      <w:ind w:left="720"/>
      <w:contextualSpacing/>
    </w:pPr>
  </w:style>
  <w:style w:type="paragraph" w:customStyle="1" w:styleId="stylemo">
    <w:name w:val="style//mo"/>
    <w:basedOn w:val="Heading4"/>
    <w:next w:val="Normal"/>
    <w:autoRedefine/>
    <w:qFormat/>
    <w:rsid w:val="00447D0F"/>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ytimes.com/2020/07/24/business/ceos-profits-shareholders.html" TargetMode="External"/><Relationship Id="rId21" Type="http://schemas.openxmlformats.org/officeDocument/2006/relationships/hyperlink" Target="https://www.bbc.com/future/article/20210525-why-the-next-stage-of-capitalism-is-coming" TargetMode="External"/><Relationship Id="rId42" Type="http://schemas.openxmlformats.org/officeDocument/2006/relationships/hyperlink" Target="https://www.nytimes.com/2020/04/20/opinion/marco-rubio-coronavirus-economy.html" TargetMode="External"/><Relationship Id="rId47" Type="http://schemas.openxmlformats.org/officeDocument/2006/relationships/hyperlink" Target="https://www.upwork.com/press/2017/10/17/freelancing-in-america-2017/" TargetMode="External"/><Relationship Id="rId63" Type="http://schemas.openxmlformats.org/officeDocument/2006/relationships/hyperlink" Target="https://www.livemint.com/opinion/columns/there-is-no-political-freedom-without-economic-liberty-11612277918481.html" TargetMode="External"/><Relationship Id="rId68" Type="http://schemas.openxmlformats.org/officeDocument/2006/relationships/hyperlink" Target="https://www.youtube.com/watch?v=4r9-WeNXzTQ" TargetMode="External"/><Relationship Id="rId84" Type="http://schemas.openxmlformats.org/officeDocument/2006/relationships/hyperlink" Target="https://www-tandfonline-com.proxy.lib.umich.edu/doi/full/10.1080/10999949.2011.574574" TargetMode="External"/><Relationship Id="rId16" Type="http://schemas.openxmlformats.org/officeDocument/2006/relationships/hyperlink" Target="https://www.amazon.com/gp/product/0807015210/ref=as_li_tl?ie=UTF8&amp;tag=economicsocio-20&amp;camp=1789&amp;creative=9325&amp;linkCode=as2&amp;creativeASIN=0807015210&amp;linkId=9391ec231117db5f2749af5a9b1ec32d" TargetMode="External"/><Relationship Id="rId11" Type="http://schemas.openxmlformats.org/officeDocument/2006/relationships/hyperlink" Target="https://www.amazon.com/gp/product/0674919327/ref=as_li_tl?ie=UTF8&amp;tag=economicsocio-20&amp;camp=1789&amp;creative=9325&amp;linkCode=as2&amp;creativeASIN=0674919327&amp;linkId=6c06aff99979aecefd0fcc5f6b2ca1a7" TargetMode="External"/><Relationship Id="rId32" Type="http://schemas.openxmlformats.org/officeDocument/2006/relationships/hyperlink" Target="https://www.newyorker.com/news/daily-comment/coronavirus-and-the-gutting-of-americas-public-health-system" TargetMode="External"/><Relationship Id="rId37" Type="http://schemas.openxmlformats.org/officeDocument/2006/relationships/hyperlink" Target="https://www.bloomberg.com/news/articles/2020-10-12/u-s-trails-other-developed-nations-in-curbing-virus-deaths" TargetMode="External"/><Relationship Id="rId53" Type="http://schemas.openxmlformats.org/officeDocument/2006/relationships/hyperlink" Target="https://www.google.com/books/edition/White_Working_Class/s_AUDgAAQBAJ?hl=en&amp;gbpv=1&amp;bsq=We%27re%20voting%20with%20our%20middle%20finger" TargetMode="External"/><Relationship Id="rId58" Type="http://schemas.openxmlformats.org/officeDocument/2006/relationships/hyperlink" Target="http://www.adbusters.org/magazine/97/capitalism-eating-itself.html" TargetMode="External"/><Relationship Id="rId74" Type="http://schemas.openxmlformats.org/officeDocument/2006/relationships/hyperlink" Target="https://www.wsj.com/articles/which-countries-create-the-most-ocean-trash-1423767676" TargetMode="External"/><Relationship Id="rId79" Type="http://schemas.openxmlformats.org/officeDocument/2006/relationships/hyperlink" Target="https://www.cato.org/commentary/no-walmart-not-evidence-centrally-planned-economies-work" TargetMode="External"/><Relationship Id="rId5" Type="http://schemas.openxmlformats.org/officeDocument/2006/relationships/numbering" Target="numbering.xml"/><Relationship Id="rId19" Type="http://schemas.openxmlformats.org/officeDocument/2006/relationships/hyperlink" Target="https://mises.org/library/why-capitalism-inevitable" TargetMode="External"/><Relationship Id="rId14" Type="http://schemas.openxmlformats.org/officeDocument/2006/relationships/hyperlink" Target="https://www.amazon.com/gp/product/0061561614/ref=as_li_tl?ie=UTF8&amp;tag=economicsocio-20&amp;camp=1789&amp;creative=9325&amp;linkCode=as2&amp;creativeASIN=0061561614&amp;linkId=96ce68cee0e750a50ad99c24f95b538c" TargetMode="External"/><Relationship Id="rId22" Type="http://schemas.openxmlformats.org/officeDocument/2006/relationships/hyperlink" Target="https://papers.ssrn.com/sol3/papers.cfm?abstract_id=1483005)//ZW" TargetMode="External"/><Relationship Id="rId27" Type="http://schemas.openxmlformats.org/officeDocument/2006/relationships/hyperlink" Target="https://www.nytimes.com/2020/09/22/business/business-roudtable-stakeholder-capitalism.html" TargetMode="External"/><Relationship Id="rId30" Type="http://schemas.openxmlformats.org/officeDocument/2006/relationships/hyperlink" Target="https://www.npr.org/sections/health-shots/2016/01/01/460944790/n-j-factory-turns-to-medicaid-to-insure-lowest-paid-employees" TargetMode="External"/><Relationship Id="rId35" Type="http://schemas.openxmlformats.org/officeDocument/2006/relationships/hyperlink" Target="https://www.pewresearch.org/politics/2019/04/11/public-trust-in-government-1958-2019/" TargetMode="External"/><Relationship Id="rId43" Type="http://schemas.openxmlformats.org/officeDocument/2006/relationships/hyperlink" Target="https://www.nytimes.com/2020/07/05/business/china-medical-supplies.html" TargetMode="External"/><Relationship Id="rId48" Type="http://schemas.openxmlformats.org/officeDocument/2006/relationships/hyperlink" Target="https://www.epi.org/publication/top-ceos-make-300-times-more-than-workers-pay-growth-surpasses-market-gains-and-the-rest-of-the-0-1-percent/" TargetMode="External"/><Relationship Id="rId56" Type="http://schemas.openxmlformats.org/officeDocument/2006/relationships/hyperlink" Target="https://www.nytimes.com/2020/10/11/us/whitmer-kidnapping-plot-michigan.html?searchResultPosition=3" TargetMode="External"/><Relationship Id="rId64" Type="http://schemas.openxmlformats.org/officeDocument/2006/relationships/hyperlink" Target="https://en.wikipedia.org/wiki/Selfishness" TargetMode="External"/><Relationship Id="rId69" Type="http://schemas.openxmlformats.org/officeDocument/2006/relationships/hyperlink" Target="https://www.aei.org/carpe-diem/chart-of-the-day-in-2017-us-had-largest-decline-in-co2-emissions-in-the-world-for-9th-time-this-century/" TargetMode="External"/><Relationship Id="rId77" Type="http://schemas.openxmlformats.org/officeDocument/2006/relationships/hyperlink" Target="https://www.washingtonexaminer.com/opinion/op-eds/want-to-end-poverty-promote-capitalism-not-socialism" TargetMode="External"/><Relationship Id="rId8" Type="http://schemas.openxmlformats.org/officeDocument/2006/relationships/webSettings" Target="webSettings.xml"/><Relationship Id="rId51" Type="http://schemas.openxmlformats.org/officeDocument/2006/relationships/hyperlink" Target="https://www.epi.org/productivity-pay-gap/" TargetMode="External"/><Relationship Id="rId72" Type="http://schemas.openxmlformats.org/officeDocument/2006/relationships/hyperlink" Target="https://www.theguardian.com/environment/gallery/2019/oct/30/the-price-of-survival-fishing-the-oily-waters-off-venezuela-in-pictures" TargetMode="External"/><Relationship Id="rId80" Type="http://schemas.openxmlformats.org/officeDocument/2006/relationships/hyperlink" Target="(Ilya%20Somin,%20" TargetMode="External"/><Relationship Id="rId85" Type="http://schemas.openxmlformats.org/officeDocument/2006/relationships/hyperlink" Target="https://towardsdatascience.com/capitalism-the-enemy-of-friendly-ai-e6b3f40dbe08" TargetMode="External"/><Relationship Id="rId3" Type="http://schemas.openxmlformats.org/officeDocument/2006/relationships/customXml" Target="../customXml/item3.xml"/><Relationship Id="rId12" Type="http://schemas.openxmlformats.org/officeDocument/2006/relationships/hyperlink" Target="https://www.amazon.com/gp/product/0199553912/ref=as_li_tl?ie=UTF8&amp;tag=economicsocio-20&amp;camp=1789&amp;creative=9325&amp;linkCode=as2&amp;creativeASIN=0199553912&amp;linkId=e0a965bf69290c3c267c1636f649d6ec" TargetMode="External"/><Relationship Id="rId17" Type="http://schemas.openxmlformats.org/officeDocument/2006/relationships/hyperlink" Target="https://www.amazon.com/gp/product/B0030DMMR8/ref=as_li_tl?ie=UTF8&amp;tag=economicsocio-20&amp;camp=1789&amp;creative=9325&amp;linkCode=as2&amp;creativeASIN=B0030DMMR8&amp;linkId=a711a40b51b4727a72b8a86e6e5aa8a0" TargetMode="External"/><Relationship Id="rId25" Type="http://schemas.openxmlformats.org/officeDocument/2006/relationships/hyperlink" Target="https://www.businessroundtable.org/business-roundtable-redefines-the-purpose-of-a-corporation-to-promote-an-economy-that-serves-all-americans" TargetMode="External"/><Relationship Id="rId33" Type="http://schemas.openxmlformats.org/officeDocument/2006/relationships/hyperlink" Target="https://www.bloomberg.com/news/articles/2020-05-18/german-success-in-contact-tracing-guides-new-jersey-and-new-york" TargetMode="External"/><Relationship Id="rId38" Type="http://schemas.openxmlformats.org/officeDocument/2006/relationships/hyperlink" Target="https://www.bloomberg.com/news/articles/2020-10-12/u-s-trails-other-developed-nations-in-curbing-virus-deaths" TargetMode="External"/><Relationship Id="rId46" Type="http://schemas.openxmlformats.org/officeDocument/2006/relationships/hyperlink" Target="https://www.nytimes.com/2017/09/03/upshot/to-understand-rising-inequality-consider-the-janitors-at-two-top-companies-then-and-now.html" TargetMode="External"/><Relationship Id="rId59" Type="http://schemas.openxmlformats.org/officeDocument/2006/relationships/hyperlink" Target="http://www.businessforum.com/NYT_Stiglitz_04-19-2019.pdf//)ZW" TargetMode="External"/><Relationship Id="rId67" Type="http://schemas.openxmlformats.org/officeDocument/2006/relationships/hyperlink" Target="https://mises.org/library/endangered-species-private-property-and-american-bison" TargetMode="External"/><Relationship Id="rId20" Type="http://schemas.openxmlformats.org/officeDocument/2006/relationships/hyperlink" Target="https://medium.com/@Annawab/why-is-american-capitalism-so-resilient-e3790058efce" TargetMode="External"/><Relationship Id="rId41" Type="http://schemas.openxmlformats.org/officeDocument/2006/relationships/hyperlink" Target="https://www.nytimes.com/2020/10/09/sunday-review/stimulus-congress-layoffs.html" TargetMode="External"/><Relationship Id="rId54" Type="http://schemas.openxmlformats.org/officeDocument/2006/relationships/hyperlink" Target="https://www.nytimes.com/2020/01/06/business/economy/trade-war-tariffs.html" TargetMode="External"/><Relationship Id="rId62" Type="http://schemas.openxmlformats.org/officeDocument/2006/relationships/hyperlink" Target="https://c3newsmag.com/cleaned-by-capitalism-how-economic-freedom-creates-a-healthier-environment/Press%20release%20clean%20economies.pdf" TargetMode="External"/><Relationship Id="rId70" Type="http://schemas.openxmlformats.org/officeDocument/2006/relationships/hyperlink" Target="https://www.epa.gov/air-trends/air-quality-national-summary" TargetMode="External"/><Relationship Id="rId75" Type="http://schemas.openxmlformats.org/officeDocument/2006/relationships/hyperlink" Target="https://earth.stanford.edu/news/do-plastic-straws-really-make-difference" TargetMode="External"/><Relationship Id="rId83" Type="http://schemas.openxmlformats.org/officeDocument/2006/relationships/hyperlink" Target="https://doi.org/10.1016/j.eist.2019.02.005"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amazon.com/gp/product/0465014992/ref=as_li_tl?ie=UTF8&amp;tag=economicsocio-20&amp;camp=1789&amp;creative=9325&amp;linkCode=as2&amp;creativeASIN=0465014992&amp;linkId=eccad77014f6b2feaaca20917037c7bc" TargetMode="External"/><Relationship Id="rId23" Type="http://schemas.openxmlformats.org/officeDocument/2006/relationships/hyperlink" Target="https://theconversation.com/capitalism-and-the-coronavirus-crisis-the-coming-transformation-s-149027)//ZW" TargetMode="External"/><Relationship Id="rId28" Type="http://schemas.openxmlformats.org/officeDocument/2006/relationships/hyperlink" Target="https://www.dol.gov/coronavirus/unemployment-insurance" TargetMode="External"/><Relationship Id="rId36" Type="http://schemas.openxmlformats.org/officeDocument/2006/relationships/hyperlink" Target="https://patch.com/us/white-house/dr-fauci-talks-threats-frustration-power-walking" TargetMode="External"/><Relationship Id="rId49" Type="http://schemas.openxmlformats.org/officeDocument/2006/relationships/hyperlink" Target="https://www.epi.org/publication/charting-wage-stagnation/" TargetMode="External"/><Relationship Id="rId57" Type="http://schemas.openxmlformats.org/officeDocument/2006/relationships/hyperlink" Target="http://www.google.com/url?sa=t&amp;rct=j&amp;q=&amp;esrc=s&amp;source=web&amp;cd=3&amp;cad=rja&amp;ved=0CD4QFjAC&amp;url=http%3A%2F%2Fwww.theatlantic.com%2Fbusiness%2Farchive%2F2012%2F12%2Fthe-most-depressing-economic-idea-of-2012-the-near-end-of-growth%2F266715%2F&amp;ei=81gmUbvKJ4vv0QHoqoDIDw&amp;usg=AFQjCNEkCeGHmYP7Lw0_znM-2dKeIyrOkA&amp;sig2=NpnwkXYb15vZORLZQzrTbA&amp;bvm=bv.42661473,d.dmQ" TargetMode="External"/><Relationship Id="rId10" Type="http://schemas.openxmlformats.org/officeDocument/2006/relationships/hyperlink" Target="https://www.amazon.com/gp/product/0674980824/ref=as_li_tl?ie=UTF8&amp;tag=economicsocio-20&amp;camp=1789&amp;creative=9325&amp;linkCode=as2&amp;creativeASIN=0674980824&amp;linkId=d8a4ab4493767cc12af17cfe876a5063" TargetMode="External"/><Relationship Id="rId31" Type="http://schemas.openxmlformats.org/officeDocument/2006/relationships/hyperlink" Target="https://www.airlines.org/news/a4a-statement-on-covid-19/" TargetMode="External"/><Relationship Id="rId44" Type="http://schemas.openxmlformats.org/officeDocument/2006/relationships/hyperlink" Target="https://www.wsj.com/articles/how-the-u-s-ceded-control-of-drug-supplies-to-china-11596634936" TargetMode="External"/><Relationship Id="rId52" Type="http://schemas.openxmlformats.org/officeDocument/2006/relationships/hyperlink" Target="https://books.google.com/books?id=XAXWDwAAQBAJ&amp;q=economic+stagnation" TargetMode="External"/><Relationship Id="rId60" Type="http://schemas.openxmlformats.org/officeDocument/2006/relationships/hyperlink" Target="https://www.leftvoice.org/capitalism-is-destroying-the-planet-lets-destroy-capitalism" TargetMode="External"/><Relationship Id="rId65" Type="http://schemas.openxmlformats.org/officeDocument/2006/relationships/hyperlink" Target="https://en.wikipedia.org/wiki/Selfishness" TargetMode="External"/><Relationship Id="rId73" Type="http://schemas.openxmlformats.org/officeDocument/2006/relationships/hyperlink" Target="https://news.mongabay.com/2018/05/venezuelas-hungry-hunt-wildlife-zoo-animals-as-economic-crisis-grows/" TargetMode="External"/><Relationship Id="rId78" Type="http://schemas.openxmlformats.org/officeDocument/2006/relationships/hyperlink" Target="https://www.vox.com/2015/6/4/8725775/pinker-capitalism" TargetMode="External"/><Relationship Id="rId81" Type="http://schemas.openxmlformats.org/officeDocument/2006/relationships/hyperlink" Target="(Ilya%20Somin,%20" TargetMode="External"/><Relationship Id="rId86" Type="http://schemas.openxmlformats.org/officeDocument/2006/relationships/hyperlink" Target="https://www-tandfonline-com.proxy.lib.umich.edu/doi/full/10.1080/10999949.2011.574568" TargetMode="External"/><Relationship Id="rId4" Type="http://schemas.openxmlformats.org/officeDocument/2006/relationships/customXml" Target="../customXml/item4.xml"/><Relationship Id="rId9" Type="http://schemas.openxmlformats.org/officeDocument/2006/relationships/hyperlink" Target="https://economicsociology.org/2021/02/26/how-capitalism-survives-social-theory-and-structural-change/)//ZW" TargetMode="External"/><Relationship Id="rId13" Type="http://schemas.openxmlformats.org/officeDocument/2006/relationships/hyperlink" Target="https://www.marxists.org/reference/subject/economics/keynes/1930/our-grandchildren.htm" TargetMode="External"/><Relationship Id="rId18" Type="http://schemas.openxmlformats.org/officeDocument/2006/relationships/hyperlink" Target="https://www.amazon.com/gp/product/0674919327/ref=as_li_tl?ie=UTF8&amp;tag=economicsocio-20&amp;camp=1789&amp;creative=9325&amp;linkCode=as2&amp;creativeASIN=0674919327&amp;linkId=d07ce873fa23138f8a96b83dad8e45f7" TargetMode="External"/><Relationship Id="rId39" Type="http://schemas.openxmlformats.org/officeDocument/2006/relationships/hyperlink" Target="https://www.kqed.org/forum/2010101875836/election-2020-prop-13-would-provide-15-billion-to-fix-schools" TargetMode="External"/><Relationship Id="rId34" Type="http://schemas.openxmlformats.org/officeDocument/2006/relationships/hyperlink" Target="https://www.scientificamerican.com/article/contact-tracing-a-key-way-to-slow-covid-19-is-badly-underused-by-the-u-s/" TargetMode="External"/><Relationship Id="rId50" Type="http://schemas.openxmlformats.org/officeDocument/2006/relationships/hyperlink" Target="https://www.npr.org/2020/10/05/920314309/pandemic-profiteers-why-billionaires-are-getting-richer-during-an-economic-crisi" TargetMode="External"/><Relationship Id="rId55" Type="http://schemas.openxmlformats.org/officeDocument/2006/relationships/hyperlink" Target="https://www.nytimes.com/2020/09/23/us/politics/trump-power-transfer-2020-election.html" TargetMode="External"/><Relationship Id="rId76" Type="http://schemas.openxmlformats.org/officeDocument/2006/relationships/hyperlink" Target="https://www.4ocean.com/?gclid=Cj0KCQjwtsv7BRCmARIsANu-CQcTLwaAe6XXihotWB60oRW7tDHFM_ZE88EDm8R6JHC51cwGw6PKY-8aArGrEALw_wcB" TargetMode="External"/><Relationship Id="rId7" Type="http://schemas.openxmlformats.org/officeDocument/2006/relationships/settings" Target="settings.xml"/><Relationship Id="rId71" Type="http://schemas.openxmlformats.org/officeDocument/2006/relationships/hyperlink" Target="https://www.sciencedirect.com/science/article/abs/pii/0959378094900035" TargetMode="External"/><Relationship Id="rId2" Type="http://schemas.openxmlformats.org/officeDocument/2006/relationships/customXml" Target="../customXml/item2.xml"/><Relationship Id="rId29" Type="http://schemas.openxmlformats.org/officeDocument/2006/relationships/hyperlink" Target="https://www.brookings.edu/blog/up-front/2020/07/20/how-does-unemployment-insurance-work-and-how-is-it-changing-during-the-coronavirus-pandemic/" TargetMode="External"/><Relationship Id="rId24" Type="http://schemas.openxmlformats.org/officeDocument/2006/relationships/hyperlink" Target="https://hbr.org/2020/10/its-time-to-end-slash-and-burn-capitalism)//ZW" TargetMode="External"/><Relationship Id="rId40" Type="http://schemas.openxmlformats.org/officeDocument/2006/relationships/hyperlink" Target="https://www.npr.org/2019/04/05/710364158/report-finds-more-than-47-000-structurally-deficient-bridges-in-the-u-s" TargetMode="External"/><Relationship Id="rId45" Type="http://schemas.openxmlformats.org/officeDocument/2006/relationships/hyperlink" Target="https://www.thehenryford.org/explore/blog/fords-five-dollar-day/" TargetMode="External"/><Relationship Id="rId66" Type="http://schemas.openxmlformats.org/officeDocument/2006/relationships/hyperlink" Target="https://en.wikipedia.org/wiki/Collective_action" TargetMode="External"/><Relationship Id="rId87" Type="http://schemas.openxmlformats.org/officeDocument/2006/relationships/fontTable" Target="fontTable.xml"/><Relationship Id="rId61" Type="http://schemas.openxmlformats.org/officeDocument/2006/relationships/hyperlink" Target="https://c3solutions.org/policy-paper/free-economies-are-clean-economies/" TargetMode="External"/><Relationship Id="rId82" Type="http://schemas.openxmlformats.org/officeDocument/2006/relationships/hyperlink" Target="https://journals-sagepub-com.proxy.lib.umich.edu/doi/pdf/10.1177/089692051875705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j83691/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330D1DE-A1D0-944D-B69F-D4FE9A78F264}">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98</TotalTime>
  <Pages>1</Pages>
  <Words>71898</Words>
  <Characters>407667</Characters>
  <Application>Microsoft Office Word</Application>
  <DocSecurity>0</DocSecurity>
  <Lines>6271</Lines>
  <Paragraphs>1207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478358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Shunta Jordan</cp:lastModifiedBy>
  <cp:revision>21</cp:revision>
  <dcterms:created xsi:type="dcterms:W3CDTF">2021-07-20T18:38:00Z</dcterms:created>
  <dcterms:modified xsi:type="dcterms:W3CDTF">2021-07-22T20:29:00Z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