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F1D67B" w14:textId="703A166A" w:rsidR="00E12AD8" w:rsidRDefault="00E12AD8" w:rsidP="00E12AD8">
      <w:pPr>
        <w:pStyle w:val="Heading1"/>
      </w:pPr>
      <w:r>
        <w:t>INFRASTRUCTURE POLITICS 3</w:t>
      </w:r>
    </w:p>
    <w:p w14:paraId="700C6956" w14:textId="71CC980B" w:rsidR="00EB426A" w:rsidRDefault="00EB426A" w:rsidP="003C0711">
      <w:pPr>
        <w:pStyle w:val="Heading3"/>
      </w:pPr>
      <w:r>
        <w:t>U---Will Pass</w:t>
      </w:r>
    </w:p>
    <w:p w14:paraId="420CD23C" w14:textId="270EB96F" w:rsidR="00472C38" w:rsidRPr="00472C38" w:rsidRDefault="00472C38" w:rsidP="00472C38">
      <w:pPr>
        <w:pStyle w:val="Heading4"/>
      </w:pPr>
      <w:r>
        <w:t xml:space="preserve">Both </w:t>
      </w:r>
      <w:r w:rsidR="00E12AD8">
        <w:t xml:space="preserve">infrastructure </w:t>
      </w:r>
      <w:r>
        <w:t xml:space="preserve">bills </w:t>
      </w:r>
      <w:r w:rsidRPr="00472C38">
        <w:rPr>
          <w:u w:val="single"/>
        </w:rPr>
        <w:t>will pass now</w:t>
      </w:r>
      <w:r>
        <w:t>---but it’s a tightrope</w:t>
      </w:r>
    </w:p>
    <w:p w14:paraId="00EA1966" w14:textId="52FBB9B9" w:rsidR="00472C38" w:rsidRDefault="00472C38" w:rsidP="00472C38">
      <w:r w:rsidRPr="00472C38">
        <w:rPr>
          <w:rStyle w:val="Style13ptBold"/>
        </w:rPr>
        <w:t>Lauter 7-2</w:t>
      </w:r>
      <w:r>
        <w:t xml:space="preserve">-2021 (David, “Biden can’t avoid a precarious balancing act. His voter base requires it,” </w:t>
      </w:r>
      <w:r w:rsidRPr="00472C38">
        <w:rPr>
          <w:i/>
          <w:iCs/>
        </w:rPr>
        <w:t>LA Times</w:t>
      </w:r>
      <w:r>
        <w:t xml:space="preserve">, </w:t>
      </w:r>
      <w:hyperlink r:id="rId6" w:history="1">
        <w:r w:rsidRPr="006650F5">
          <w:rPr>
            <w:rStyle w:val="Hyperlink"/>
          </w:rPr>
          <w:t>https://www.latimes.com/politics/newsletter/2021-07-02/biden-cant-avoid-a-precarious-balancing-act-his-voter-base-requires-it-essential-politics)//BB</w:t>
        </w:r>
      </w:hyperlink>
    </w:p>
    <w:p w14:paraId="6E1C9F38" w14:textId="77777777" w:rsidR="00472C38" w:rsidRPr="004B5F2D" w:rsidRDefault="00472C38" w:rsidP="00472C38"/>
    <w:p w14:paraId="2FDD0A1D" w14:textId="77777777" w:rsidR="00472C38" w:rsidRDefault="00472C38" w:rsidP="00472C38">
      <w:r w:rsidRPr="00472C38">
        <w:rPr>
          <w:rStyle w:val="StyleUnderline"/>
        </w:rPr>
        <w:t>The past week of posturing over the infrastructure deal that the White House negotiated with a bipartisan group of senators illustrates the difficult balancing act that has defined President Biden‘s tenure</w:t>
      </w:r>
      <w:r>
        <w:t xml:space="preserve">: </w:t>
      </w:r>
      <w:r w:rsidRPr="00472C38">
        <w:rPr>
          <w:rStyle w:val="StyleUnderline"/>
        </w:rPr>
        <w:t>Placate centrists and risk alienating progressives; nod to the left and risk attack from Republicans</w:t>
      </w:r>
      <w:r>
        <w:t>.</w:t>
      </w:r>
    </w:p>
    <w:p w14:paraId="3902F8BA" w14:textId="3795D0FB" w:rsidR="00472C38" w:rsidRPr="00472C38" w:rsidRDefault="00472C38" w:rsidP="00472C38">
      <w:r w:rsidRPr="00472C38">
        <w:rPr>
          <w:rStyle w:val="Emphasis"/>
        </w:rPr>
        <w:t>So far, Biden has navigated the tightrope</w:t>
      </w:r>
      <w:r>
        <w:t xml:space="preserve"> more </w:t>
      </w:r>
      <w:r w:rsidRPr="00472C38">
        <w:rPr>
          <w:rStyle w:val="Emphasis"/>
        </w:rPr>
        <w:t>successfully</w:t>
      </w:r>
      <w:r>
        <w:t xml:space="preserve"> than a lot of people expected. Despite an evenly divided Senate, a paper-thin majority in the House and a divided Democratic caucus, </w:t>
      </w:r>
      <w:r w:rsidRPr="00472C38">
        <w:rPr>
          <w:rStyle w:val="Emphasis"/>
          <w:sz w:val="30"/>
          <w:szCs w:val="30"/>
        </w:rPr>
        <w:t>there’s a good chance</w:t>
      </w:r>
      <w:r>
        <w:t xml:space="preserve"> that sometime this fall, </w:t>
      </w:r>
      <w:r w:rsidRPr="00472C38">
        <w:rPr>
          <w:rStyle w:val="Emphasis"/>
        </w:rPr>
        <w:t>he’ll win passage of</w:t>
      </w:r>
      <w:r>
        <w:t xml:space="preserve"> </w:t>
      </w:r>
      <w:r w:rsidRPr="00472C38">
        <w:rPr>
          <w:rStyle w:val="StyleUnderline"/>
        </w:rPr>
        <w:t xml:space="preserve">roughly $1 trillion to fix the nation’s roads, bridges, water pipes and other infrastructure </w:t>
      </w:r>
      <w:r w:rsidRPr="00E12AD8">
        <w:rPr>
          <w:rStyle w:val="Emphasis"/>
        </w:rPr>
        <w:t>as well as</w:t>
      </w:r>
      <w:r w:rsidRPr="00472C38">
        <w:rPr>
          <w:rStyle w:val="StyleUnderline"/>
        </w:rPr>
        <w:t xml:space="preserve"> an even larger plan to expand support for families with children, widen availability of healthcare, combat climate change and raise taxes on large corporations and the wealthiest Americans</w:t>
      </w:r>
      <w:r>
        <w:t>.</w:t>
      </w:r>
    </w:p>
    <w:p w14:paraId="359BBE8D" w14:textId="77777777" w:rsidR="00EB426A" w:rsidRDefault="00EB426A" w:rsidP="00EB426A">
      <w:pPr>
        <w:pStyle w:val="Heading4"/>
      </w:pPr>
      <w:r>
        <w:t xml:space="preserve">Will pass now---but requires Biden’s </w:t>
      </w:r>
      <w:r w:rsidRPr="00EB426A">
        <w:rPr>
          <w:u w:val="single"/>
        </w:rPr>
        <w:t>intense</w:t>
      </w:r>
      <w:r>
        <w:t xml:space="preserve"> behind-the-scenes negotiations</w:t>
      </w:r>
    </w:p>
    <w:p w14:paraId="32E9FAC5" w14:textId="77777777" w:rsidR="00EB426A" w:rsidRDefault="00EB426A" w:rsidP="00EB426A">
      <w:r w:rsidRPr="00EB426A">
        <w:rPr>
          <w:rStyle w:val="Style13ptBold"/>
        </w:rPr>
        <w:t>TT News 7-8</w:t>
      </w:r>
      <w:r>
        <w:t xml:space="preserve">-2021 (Transport Topic, “Biden Promotes Infrastructure Plan as Congress Prepares Policy Agenda,” </w:t>
      </w:r>
      <w:hyperlink r:id="rId7" w:history="1">
        <w:r w:rsidRPr="006650F5">
          <w:rPr>
            <w:rStyle w:val="Hyperlink"/>
          </w:rPr>
          <w:t>https://www.ttnews.com/articles/biden-promotes-infrastructure-plan-congress-prepares-policy-agenda)//BB</w:t>
        </w:r>
      </w:hyperlink>
    </w:p>
    <w:p w14:paraId="55461F59" w14:textId="77777777" w:rsidR="00EB426A" w:rsidRPr="003C0711" w:rsidRDefault="00EB426A" w:rsidP="00EB426A"/>
    <w:p w14:paraId="3B408785" w14:textId="4C97A577" w:rsidR="00EB426A" w:rsidRDefault="00EB426A" w:rsidP="00EB426A">
      <w:r>
        <w:t xml:space="preserve">President Joe </w:t>
      </w:r>
      <w:r w:rsidRPr="00EB426A">
        <w:rPr>
          <w:rStyle w:val="StyleUnderline"/>
        </w:rPr>
        <w:t xml:space="preserve">Biden pressed Congress to legislate on </w:t>
      </w:r>
      <w:r>
        <w:t xml:space="preserve">the </w:t>
      </w:r>
      <w:r w:rsidRPr="00EB426A">
        <w:rPr>
          <w:rStyle w:val="StyleUnderline"/>
        </w:rPr>
        <w:t>infrastructure</w:t>
      </w:r>
      <w:r>
        <w:t xml:space="preserve"> policy aspects of his domestic agenda </w:t>
      </w:r>
      <w:r w:rsidRPr="00EB426A">
        <w:rPr>
          <w:rStyle w:val="StyleUnderline"/>
        </w:rPr>
        <w:t>as lawmakers return to Washington from their July 4 recess</w:t>
      </w:r>
      <w:r>
        <w:t xml:space="preserve">. At a community college in Crystal Lake, Ill., the president promoted potential benefits of his $1.2 trillion infrastructure policy framework, which has been endorsed by a bipartisan group of senators. “Under a bipartisan infrastructure agreement, we’re going to make the biggest investment in roads and bridges since the construction of the interstate highway system, literally creating millions of good-paying jobs,” </w:t>
      </w:r>
      <w:r w:rsidRPr="00EB426A">
        <w:rPr>
          <w:rStyle w:val="Emphasis"/>
        </w:rPr>
        <w:t>Biden said</w:t>
      </w:r>
      <w:r>
        <w:t xml:space="preserve"> July 7. “</w:t>
      </w:r>
      <w:r w:rsidRPr="00EB426A">
        <w:rPr>
          <w:rStyle w:val="Emphasis"/>
        </w:rPr>
        <w:t>I’m going to be making the case</w:t>
      </w:r>
      <w:r>
        <w:t xml:space="preserve"> to the American people </w:t>
      </w:r>
      <w:r w:rsidRPr="00EB426A">
        <w:rPr>
          <w:rStyle w:val="Emphasis"/>
        </w:rPr>
        <w:t>until the job is done</w:t>
      </w:r>
      <w:r>
        <w:t>, until we bring this bipartisan deal home; until we meet the needs of families today and the economy of tomorrow.” The framework aims to authorize $109 billion for roads and bridges, $66 billion for passenger and freight rail operations and $49 billion for public transit systems. Additionally, it would allocate $47 billion for severe-weather infrastructure resilience projects to respond to climate change. White House press secretary Jen Psaki told reporters she anticipates the House and Senate to be consumed with an infrastructure-centric agenda when the chambers continue with their legislative tasks on July 12. Infrastructure Stories “</w:t>
      </w:r>
      <w:r w:rsidRPr="00EB426A">
        <w:rPr>
          <w:rStyle w:val="StyleUnderline"/>
        </w:rPr>
        <w:t>Obviously there’s a lot of work that needs to happen with Congress, and</w:t>
      </w:r>
      <w:r>
        <w:t xml:space="preserve"> </w:t>
      </w:r>
      <w:r w:rsidRPr="00EB426A">
        <w:rPr>
          <w:rStyle w:val="StyleUnderline"/>
        </w:rPr>
        <w:t>we expect</w:t>
      </w:r>
      <w:r>
        <w:t xml:space="preserve">, over the next week, </w:t>
      </w:r>
      <w:r w:rsidRPr="00EB426A">
        <w:rPr>
          <w:rStyle w:val="StyleUnderline"/>
        </w:rPr>
        <w:t xml:space="preserve">there to be a lot of </w:t>
      </w:r>
      <w:r w:rsidRPr="00EB426A">
        <w:rPr>
          <w:rStyle w:val="Emphasis"/>
        </w:rPr>
        <w:t>behind-the-scenes</w:t>
      </w:r>
      <w:r w:rsidRPr="00EB426A">
        <w:rPr>
          <w:rStyle w:val="StyleUnderline"/>
        </w:rPr>
        <w:t xml:space="preserve"> bill writing, </w:t>
      </w:r>
      <w:r w:rsidRPr="00EB426A">
        <w:rPr>
          <w:rStyle w:val="Emphasis"/>
        </w:rPr>
        <w:t>negotiations</w:t>
      </w:r>
      <w:r w:rsidRPr="00EB426A">
        <w:rPr>
          <w:rStyle w:val="StyleUnderline"/>
        </w:rPr>
        <w:t xml:space="preserve">, </w:t>
      </w:r>
      <w:r w:rsidRPr="00EB426A">
        <w:rPr>
          <w:rStyle w:val="Emphasis"/>
        </w:rPr>
        <w:t>discussions</w:t>
      </w:r>
      <w:r w:rsidRPr="00EB426A">
        <w:rPr>
          <w:rStyle w:val="StyleUnderline"/>
        </w:rPr>
        <w:t xml:space="preserve"> on Capitol Hill,</w:t>
      </w:r>
      <w:r>
        <w:t>” said Psaki the day before the president’s address in Illinois. “</w:t>
      </w:r>
      <w:r w:rsidRPr="00EB426A">
        <w:rPr>
          <w:rStyle w:val="StyleUnderline"/>
        </w:rPr>
        <w:t>We’ll be closely engaged and closely discussing with members who are writing the legislation</w:t>
      </w:r>
      <w:r>
        <w:t xml:space="preserve">.” Democratic leaders have about three weeks before their August recess to kick off consideration of the president’s infrastructure policy deal, as well as advance transportation funding legislation for fiscal 2022. Senate Majority Leader Chuck </w:t>
      </w:r>
      <w:r w:rsidRPr="00EB426A">
        <w:rPr>
          <w:rStyle w:val="StyleUnderline"/>
        </w:rPr>
        <w:t>Schumer</w:t>
      </w:r>
      <w:r>
        <w:t xml:space="preserve"> (D-N.Y.) </w:t>
      </w:r>
      <w:r w:rsidRPr="00EB426A">
        <w:rPr>
          <w:rStyle w:val="StyleUnderline"/>
        </w:rPr>
        <w:t>signaled the potential for</w:t>
      </w:r>
      <w:r>
        <w:t xml:space="preserve"> considering a big-ticket bipartisan </w:t>
      </w:r>
      <w:r w:rsidRPr="00EB426A">
        <w:rPr>
          <w:rStyle w:val="StyleUnderline"/>
        </w:rPr>
        <w:t>infrastructure</w:t>
      </w:r>
      <w:r>
        <w:t xml:space="preserve"> framework as early as </w:t>
      </w:r>
      <w:r w:rsidRPr="00EB426A">
        <w:rPr>
          <w:rStyle w:val="Emphasis"/>
        </w:rPr>
        <w:t>this month</w:t>
      </w:r>
      <w:r>
        <w:t>. “</w:t>
      </w:r>
      <w:r w:rsidRPr="00EB426A">
        <w:rPr>
          <w:rStyle w:val="Emphasis"/>
        </w:rPr>
        <w:t>Discussions about infrastructure are moving along forward nicely</w:t>
      </w:r>
      <w:r>
        <w:t>,” Schumer said recently. “I’d like to get this done as soon as possible.” Schumer has not scheduled consideration of a separate budget-centric “human infrastructure” bill that would fund social and equity programs, or a comprehensive highway policy legislation. On July 1, the House advanced a $715 billion, five-year bill that would provide $343 billion for roads, bridges and safety, $109 billion for transit and $95 billion for freight and passenger rail.</w:t>
      </w:r>
    </w:p>
    <w:p w14:paraId="70B39F3E" w14:textId="62644166" w:rsidR="007C4A2B" w:rsidRDefault="007C4A2B" w:rsidP="007C4A2B">
      <w:pPr>
        <w:pStyle w:val="Heading3"/>
      </w:pPr>
      <w:r>
        <w:t>U---Will Pass---Bipart Bill</w:t>
      </w:r>
    </w:p>
    <w:p w14:paraId="3B2DC630" w14:textId="3B05C009" w:rsidR="007C4A2B" w:rsidRDefault="007C4A2B" w:rsidP="007C4A2B">
      <w:pPr>
        <w:pStyle w:val="Heading4"/>
      </w:pPr>
      <w:r>
        <w:t>Despite road-bumps, chances are still high the bill will pass</w:t>
      </w:r>
    </w:p>
    <w:p w14:paraId="66A4E518" w14:textId="3900049A" w:rsidR="007C4A2B" w:rsidRDefault="007C4A2B" w:rsidP="007C4A2B">
      <w:r w:rsidRPr="007C4A2B">
        <w:rPr>
          <w:rStyle w:val="Style13ptBold"/>
        </w:rPr>
        <w:t>Moore 7-8</w:t>
      </w:r>
      <w:r>
        <w:t xml:space="preserve">-2021 (Daniel, “A long road ahead: Democrats walk fine line with Biden’s pursuit of two infrastructure bills,” </w:t>
      </w:r>
      <w:r w:rsidRPr="007C4A2B">
        <w:rPr>
          <w:i/>
          <w:iCs/>
        </w:rPr>
        <w:t>Post Gazette</w:t>
      </w:r>
      <w:r>
        <w:t xml:space="preserve">, </w:t>
      </w:r>
      <w:hyperlink r:id="rId8" w:history="1">
        <w:r w:rsidRPr="006650F5">
          <w:rPr>
            <w:rStyle w:val="Hyperlink"/>
          </w:rPr>
          <w:t>https://www.post-gazette.com/news/politics-nation/2021/07/08/Biden-infrastructure-plan-Democrats-Congress-two-bills-house-senate/stories/202107040029)//BB</w:t>
        </w:r>
      </w:hyperlink>
    </w:p>
    <w:p w14:paraId="165B2DFF" w14:textId="77777777" w:rsidR="007C4A2B" w:rsidRPr="007C4A2B" w:rsidRDefault="007C4A2B" w:rsidP="007C4A2B"/>
    <w:p w14:paraId="685BCFE2" w14:textId="020506FE" w:rsidR="007C4A2B" w:rsidRDefault="007C4A2B" w:rsidP="007C4A2B">
      <w:r w:rsidRPr="007C4A2B">
        <w:rPr>
          <w:rStyle w:val="StyleUnderline"/>
        </w:rPr>
        <w:t xml:space="preserve">The prospect for the biggest infrastructure package in generations gained </w:t>
      </w:r>
      <w:r w:rsidRPr="007C4A2B">
        <w:rPr>
          <w:rStyle w:val="Emphasis"/>
        </w:rPr>
        <w:t>momentum</w:t>
      </w:r>
      <w:r>
        <w:t xml:space="preserve"> two weeks ago after President Joe Biden announced a $1.2 trillion bipartisan framework with Republican lawmakers — a breakthrough that spanned months.</w:t>
      </w:r>
    </w:p>
    <w:p w14:paraId="4E6D96F8" w14:textId="47BF32D9" w:rsidR="007C4A2B" w:rsidRPr="007C4A2B" w:rsidRDefault="007C4A2B" w:rsidP="007C4A2B">
      <w:r>
        <w:t xml:space="preserve">Now, as </w:t>
      </w:r>
      <w:r w:rsidRPr="007C4A2B">
        <w:rPr>
          <w:rStyle w:val="StyleUnderline"/>
        </w:rPr>
        <w:t>Congress grapples with turning the framework into legislation, divisions are popping up</w:t>
      </w:r>
      <w:r>
        <w:t xml:space="preserve"> over the Democrats’ politically tricky approach to getting the deal done. Mr. Biden and Democratic leaders have tied the deal to a second bill Democrats want to ram through without GOP support. </w:t>
      </w:r>
      <w:r w:rsidRPr="007C4A2B">
        <w:rPr>
          <w:rStyle w:val="StyleUnderline"/>
        </w:rPr>
        <w:t>The strategy has caused some confusion and anger from the Republican camp.</w:t>
      </w:r>
      <w:r>
        <w:t xml:space="preserve"> GOP lawmakers briefly threatened to pull support from the bipartisan deal after Mr. Biden said he would veto it if it came to his desk without the second bill. Mr. Biden scaled back those comments, but the White House maintained last week that the president wants to sign both bills. </w:t>
      </w:r>
      <w:r w:rsidRPr="007C4A2B">
        <w:rPr>
          <w:rStyle w:val="StyleUnderline"/>
        </w:rPr>
        <w:t xml:space="preserve">The early days of work on Capitol Hill illustrate what is likely to come: </w:t>
      </w:r>
      <w:r w:rsidRPr="007C4A2B">
        <w:rPr>
          <w:rStyle w:val="Emphasis"/>
        </w:rPr>
        <w:t>a long summer and fall of negotiating</w:t>
      </w:r>
      <w:r>
        <w:t xml:space="preserve">, with the possibility that no deal gets done. President Joe Biden speaks about infrastructure negotiations outside the White House on Thursday, June 24, 2021, in Washington. Jonathan Lemire, Josh Boak and Lisa Mascaro 'We have a deal,' Biden says after senators back pared-down but still huge infrastructure bill Mr. </w:t>
      </w:r>
      <w:r w:rsidRPr="007C4A2B">
        <w:rPr>
          <w:rStyle w:val="StyleUnderline"/>
        </w:rPr>
        <w:t xml:space="preserve">Biden is trying to walk the </w:t>
      </w:r>
      <w:r w:rsidRPr="007C4A2B">
        <w:rPr>
          <w:rStyle w:val="Emphasis"/>
        </w:rPr>
        <w:t>most difficult of tightropes</w:t>
      </w:r>
      <w:r w:rsidRPr="007C4A2B">
        <w:rPr>
          <w:rStyle w:val="StyleUnderline"/>
        </w:rPr>
        <w:t xml:space="preserve"> while seeking a signature achievement that has eluded presidents for decades</w:t>
      </w:r>
      <w:r>
        <w:t xml:space="preserve">. </w:t>
      </w:r>
      <w:r w:rsidRPr="007C4A2B">
        <w:rPr>
          <w:rStyle w:val="Emphasis"/>
        </w:rPr>
        <w:t>A high-wire act</w:t>
      </w:r>
      <w:r>
        <w:rPr>
          <w:rStyle w:val="Emphasis"/>
        </w:rPr>
        <w:t xml:space="preserve"> </w:t>
      </w:r>
      <w:r>
        <w:t xml:space="preserve">Mr. Biden is challenged by political realities. Democrats control both chambers of Congress by narrow margins. In the House, the party can afford to lose only four Democratic votes to pass legislation. House Republicans, eyeing the 2022 midterm elections, are especially unlikely to grant any political victories. In the Senate, members are split evenly — 50 Democrats (and Independents who vote with Democrats), 50 Republicans — with the Democrats controlling the agenda only by wielding Vice President Kamala Harris’ tie-breaking vote. In addition, the Senate requires 60 votes to advance legislation, meaning 10 Republicans would have to join all 50 Democrats and Independents in supporting a bill. Mr. Biden’s negotiations with Republicans have included a group that could put that legislation over the 60-vote threshold. Mr. Biden needs to both keep enough Republicans on board so the legislation clears the Senate’s hurdles without losing support from moderate and progressive Democrats who could also sink the bill in either chamber. White House press secretary Jen Psaki listens to a question during a press briefing at the White House, Monday, June 28, 2021, in Washington. (AP Photo/Evan Vucci) The Associated Press Biden works to get infrastructure package back on track GOP lawmakers from Western Pennsylvania did not respond to requests for comment last week. Sen. Pat </w:t>
      </w:r>
      <w:r w:rsidRPr="007C4A2B">
        <w:rPr>
          <w:rStyle w:val="StyleUnderline"/>
        </w:rPr>
        <w:t>Toomey</w:t>
      </w:r>
      <w:r>
        <w:t xml:space="preserve">, R-Pa., </w:t>
      </w:r>
      <w:r w:rsidRPr="007C4A2B">
        <w:rPr>
          <w:rStyle w:val="StyleUnderline"/>
        </w:rPr>
        <w:t>said in a speech last week that there was a “</w:t>
      </w:r>
      <w:r w:rsidRPr="007C4A2B">
        <w:rPr>
          <w:rStyle w:val="Emphasis"/>
        </w:rPr>
        <w:t>better than even</w:t>
      </w:r>
      <w:r w:rsidRPr="007C4A2B">
        <w:rPr>
          <w:rStyle w:val="StyleUnderline"/>
        </w:rPr>
        <w:t>” chance a bipartisan bill would pass</w:t>
      </w:r>
      <w:r>
        <w:t xml:space="preserve"> — so long as it focused on physical infrastructure and avoided raising taxes on corporations and the wealthy. “</w:t>
      </w:r>
      <w:r w:rsidRPr="007C4A2B">
        <w:rPr>
          <w:rStyle w:val="Emphasis"/>
        </w:rPr>
        <w:t>The whole thing is kind of a high-wire act</w:t>
      </w:r>
      <w:r>
        <w:t xml:space="preserve">,” U.S. Rep. Conor Lamb, D-Mt. Lebanon, said in an interview last week. </w:t>
      </w:r>
    </w:p>
    <w:p w14:paraId="53060CB2" w14:textId="77777777" w:rsidR="00065454" w:rsidRDefault="00065454" w:rsidP="00065454">
      <w:pPr>
        <w:pStyle w:val="Heading3"/>
      </w:pPr>
      <w:r>
        <w:t>U---Will Pass---AT GOP</w:t>
      </w:r>
    </w:p>
    <w:p w14:paraId="2A21EE1E" w14:textId="77777777" w:rsidR="00065454" w:rsidRDefault="00065454" w:rsidP="00065454">
      <w:pPr>
        <w:pStyle w:val="Heading4"/>
      </w:pPr>
      <w:r>
        <w:t>GOP is on board</w:t>
      </w:r>
    </w:p>
    <w:p w14:paraId="72B8CC7D" w14:textId="77777777" w:rsidR="00065454" w:rsidRDefault="00065454" w:rsidP="00065454">
      <w:r w:rsidRPr="00977BD8">
        <w:rPr>
          <w:rStyle w:val="Style13ptBold"/>
        </w:rPr>
        <w:t>Pramuk 7-9</w:t>
      </w:r>
      <w:r>
        <w:t xml:space="preserve">-2021 (Jacob, “Senate may work into August to pass infrastructure plan, set the stage for huge spending bill,” CNBC, </w:t>
      </w:r>
      <w:hyperlink r:id="rId9" w:history="1">
        <w:r w:rsidRPr="006650F5">
          <w:rPr>
            <w:rStyle w:val="Hyperlink"/>
          </w:rPr>
          <w:t>https://www.cnbc.com/2021/07/09/infrastructure-plan-schumer-says-senate-to-vote-on-bipartisan-bill-budget-resolution.html)//BB</w:t>
        </w:r>
      </w:hyperlink>
    </w:p>
    <w:p w14:paraId="3689BE36" w14:textId="77777777" w:rsidR="00065454" w:rsidRPr="00977BD8" w:rsidRDefault="00065454" w:rsidP="00065454"/>
    <w:p w14:paraId="5D52FF8C" w14:textId="77777777" w:rsidR="00065454" w:rsidRPr="00977BD8" w:rsidRDefault="00065454" w:rsidP="00065454">
      <w:r w:rsidRPr="00977BD8">
        <w:rPr>
          <w:rStyle w:val="StyleUnderline"/>
        </w:rPr>
        <w:t>The Senate may work into its August recess to pass both a bipartisan infrastructure plan and a budget resolution that would allow Democrats to enact a range of priorities</w:t>
      </w:r>
      <w:r>
        <w:t xml:space="preserve"> without Republican support, Senate Majority Leader Chuck Schumer said Friday. In a letter to his caucus, the New York Democrat said senators are working with the White House to turn the $1.2 trillion infrastructure framework into legislation. The Senate Budget Committee is also crafting a measure that would allow Democrats to pass a sprawling child-care, health-care and climate policy plan without a GOP vote. “My intention for this work period is for the Senate to consider both the bipartisan infrastructure legislation and a budget resolution with reconciliation instructions, which is the first step for passing legislation through the reconciliation process,” Schumer wrote ahead of the chamber’s return to Washington next week. “Please be advised that time is of the essence and we have a lot of work to do. Senators should be prepared for the possibility of working long nights, weekends, and remaining in Washington into the previously-scheduled August state work period,” he continued. The Senate is scheduled to leave Washington from Aug. 9 to Sept. 10. CNBC Politics Read more of CNBC’s politics coverage: The debt ceiling is shaping up to be a headache for Democrats Biden urges Putin to crack down on Russian cybercriminals Two U.S. citizens arrested after Haiti president’s assassination The coming weeks will shape the agenda Democratic leaders President Joe Biden, Schumer and House Speaker Nancy Pelosi can pass before next year’s midterm elections. They aim to create a stronger social safety net, jolt the post-coronavirus economy and set the groundwork to curb climate change. The Democratic leaders have to balance competing interests within their party to push both huge proposals through Congress. Some liberals have criticized the lack of funding in the bipartisan plan to address the climate crisis and transition to green energy. A few centrist Democrats, led by Sen. Joe Manchin of West Virginia, have questioned spending trillions of dollars on a Democrats-only bill. Senate Democrats cannot lose a single vote on the reconciliation bill in a Senate split 50-50 by party. Pelosi, a California Democrat, also has to navigate a slim majority in the House. Pelosi reiterated Thursday that she wants the Senate to pass both the infrastructure plan and budget reconciliation measure before the House takes up either proposal. “I have said that I really cannot take up the reconciliation, until we see the infrastructure and — cannot take up the infrastructure until we see infrastructure and reconciliation addressed by the Senate,” she said. </w:t>
      </w:r>
      <w:r w:rsidRPr="00977BD8">
        <w:rPr>
          <w:rStyle w:val="Emphasis"/>
        </w:rPr>
        <w:t>Eleven</w:t>
      </w:r>
      <w:r w:rsidRPr="00977BD8">
        <w:rPr>
          <w:rStyle w:val="StyleUnderline"/>
        </w:rPr>
        <w:t xml:space="preserve"> Republican senators have supported the bipartisan plan, </w:t>
      </w:r>
      <w:r w:rsidRPr="00977BD8">
        <w:rPr>
          <w:rStyle w:val="Emphasis"/>
        </w:rPr>
        <w:t>enough for it to pass</w:t>
      </w:r>
      <w:r w:rsidRPr="00977BD8">
        <w:rPr>
          <w:rStyle w:val="StyleUnderline"/>
        </w:rPr>
        <w:t xml:space="preserve"> if all Democrats get on board</w:t>
      </w:r>
      <w:r>
        <w:t>. However, Senate Minority Leader Mitch McConnell, R-Ky., has not yet endorsed the framework.</w:t>
      </w:r>
    </w:p>
    <w:p w14:paraId="4E8E4951" w14:textId="77777777" w:rsidR="00455C7F" w:rsidRPr="00953D00" w:rsidRDefault="00455C7F" w:rsidP="00455C7F">
      <w:pPr>
        <w:pStyle w:val="Heading3"/>
      </w:pPr>
      <w:r>
        <w:t>U---ToA</w:t>
      </w:r>
    </w:p>
    <w:p w14:paraId="439F80EB" w14:textId="77777777" w:rsidR="00455C7F" w:rsidRDefault="00455C7F" w:rsidP="00455C7F">
      <w:pPr>
        <w:pStyle w:val="Heading4"/>
      </w:pPr>
      <w:r>
        <w:t>Infrastructure is top of the agenda</w:t>
      </w:r>
    </w:p>
    <w:p w14:paraId="59217EB4" w14:textId="77777777" w:rsidR="00455C7F" w:rsidRDefault="00455C7F" w:rsidP="00455C7F">
      <w:r w:rsidRPr="00455C7F">
        <w:rPr>
          <w:rStyle w:val="Style13ptBold"/>
        </w:rPr>
        <w:t>Beavers 7-8</w:t>
      </w:r>
      <w:r>
        <w:t xml:space="preserve">-2021 (Olivia, “Fences come down at the Capitol,” Politico, </w:t>
      </w:r>
      <w:hyperlink r:id="rId10" w:history="1">
        <w:r w:rsidRPr="006650F5">
          <w:rPr>
            <w:rStyle w:val="Hyperlink"/>
          </w:rPr>
          <w:t>https://www.politico.com/newsletters/huddle/2021/07/08/fences-come-down-at-the-capitol-493507)//BB</w:t>
        </w:r>
      </w:hyperlink>
    </w:p>
    <w:p w14:paraId="7506963B" w14:textId="77777777" w:rsidR="00455C7F" w:rsidRPr="004B5F2D" w:rsidRDefault="00455C7F" w:rsidP="00455C7F"/>
    <w:p w14:paraId="18BE4348" w14:textId="77777777" w:rsidR="00455C7F" w:rsidRDefault="00455C7F" w:rsidP="00455C7F">
      <w:r>
        <w:t xml:space="preserve">SHARK WEEK OR </w:t>
      </w:r>
      <w:r w:rsidRPr="00455C7F">
        <w:rPr>
          <w:rStyle w:val="Emphasis"/>
        </w:rPr>
        <w:t>INFRASTRUCTURE WEEK</w:t>
      </w:r>
      <w:r>
        <w:t xml:space="preserve">? We knew July would be busy, and now </w:t>
      </w:r>
      <w:r w:rsidRPr="00455C7F">
        <w:rPr>
          <w:rStyle w:val="StyleUnderline"/>
        </w:rPr>
        <w:t xml:space="preserve">the bipartisan infrastructure deal that has consumed the Biden administration and Congress for months could hit the Senate floor as early as </w:t>
      </w:r>
      <w:r w:rsidRPr="00455C7F">
        <w:rPr>
          <w:rStyle w:val="Emphasis"/>
        </w:rPr>
        <w:t>mid-July</w:t>
      </w:r>
      <w:r>
        <w:t>, Laura Barrón-López and Burgess scooped.</w:t>
      </w:r>
    </w:p>
    <w:p w14:paraId="5627DFB8" w14:textId="36E30952" w:rsidR="00455C7F" w:rsidRDefault="00455C7F" w:rsidP="00455C7F">
      <w:r>
        <w:t xml:space="preserve">The timeline goal comes after two key White House officials briefed Hill Democrats on a call yesterday, informing lawmakers that </w:t>
      </w:r>
      <w:r w:rsidRPr="00455C7F">
        <w:rPr>
          <w:rStyle w:val="StyleUnderline"/>
        </w:rPr>
        <w:t xml:space="preserve">the administration is working alongside the Senate to have the bipartisan infrastructure bill ready for floor consideration </w:t>
      </w:r>
      <w:r w:rsidRPr="00455C7F">
        <w:rPr>
          <w:rStyle w:val="Emphasis"/>
        </w:rPr>
        <w:t>as early as the week of July 19</w:t>
      </w:r>
      <w:r w:rsidRPr="00B667A1">
        <w:t>.</w:t>
      </w:r>
    </w:p>
    <w:p w14:paraId="3EE957B2" w14:textId="7B8596DD" w:rsidR="00B667A1" w:rsidRDefault="00B667A1" w:rsidP="00B667A1">
      <w:pPr>
        <w:pStyle w:val="Heading4"/>
      </w:pPr>
      <w:r>
        <w:t xml:space="preserve">PC </w:t>
      </w:r>
      <w:r w:rsidRPr="00065454">
        <w:rPr>
          <w:u w:val="single"/>
        </w:rPr>
        <w:t>now</w:t>
      </w:r>
      <w:r>
        <w:t xml:space="preserve"> is key---it matters most at the end-game</w:t>
      </w:r>
    </w:p>
    <w:p w14:paraId="56C1D281" w14:textId="77777777" w:rsidR="00B667A1" w:rsidRPr="0020540E" w:rsidRDefault="00B667A1" w:rsidP="00B667A1">
      <w:pPr>
        <w:rPr>
          <w:rStyle w:val="Style13ptBold"/>
          <w:rFonts w:asciiTheme="majorHAnsi" w:eastAsiaTheme="majorEastAsia" w:hAnsiTheme="majorHAnsi" w:cstheme="majorBidi"/>
          <w:b w:val="0"/>
          <w:bCs w:val="0"/>
          <w:iCs/>
        </w:rPr>
      </w:pPr>
      <w:r w:rsidRPr="0020540E">
        <w:rPr>
          <w:rStyle w:val="Style13ptBold"/>
        </w:rPr>
        <w:t xml:space="preserve">Drum 10 </w:t>
      </w:r>
    </w:p>
    <w:p w14:paraId="64B58151" w14:textId="77777777" w:rsidR="00B667A1" w:rsidRPr="0020540E" w:rsidRDefault="00B667A1" w:rsidP="00B667A1">
      <w:r w:rsidRPr="0020540E">
        <w:t>Kevin, Political Blogger, Mother Jones, http://motherjones.com/kevin-drum/2010/03/immigration-coming-back-burner</w:t>
      </w:r>
    </w:p>
    <w:p w14:paraId="4EF98DCD" w14:textId="6E3997D3" w:rsidR="00B667A1" w:rsidRPr="00B667A1" w:rsidRDefault="00B667A1" w:rsidP="00B667A1">
      <w:r w:rsidRPr="001F791C">
        <w:t xml:space="preserve">Not to pick on Ezra or anything, but </w:t>
      </w:r>
      <w:r w:rsidRPr="001F791C">
        <w:rPr>
          <w:rStyle w:val="StyleUnderline"/>
        </w:rPr>
        <w:t xml:space="preserve">this attitude betrays a surprisingly common misconception about political issues in general. The fact is that </w:t>
      </w:r>
      <w:r w:rsidRPr="00332D54">
        <w:rPr>
          <w:rStyle w:val="Emphasis"/>
          <w:highlight w:val="cyan"/>
        </w:rPr>
        <w:t>political dogs never bark until an issue becomes an active one</w:t>
      </w:r>
      <w:r w:rsidRPr="001F791C">
        <w:t xml:space="preserve">. Opposition to Social Security privatization was pretty mild until 2005, when George Bush turned it into an active issue. </w:t>
      </w:r>
      <w:r w:rsidRPr="00332D54">
        <w:rPr>
          <w:rStyle w:val="Emphasis"/>
          <w:highlight w:val="cyan"/>
        </w:rPr>
        <w:t>Opposition to healthcare reform was mild</w:t>
      </w:r>
      <w:r w:rsidRPr="001F791C">
        <w:rPr>
          <w:rStyle w:val="StyleUnderline"/>
        </w:rPr>
        <w:t xml:space="preserve"> </w:t>
      </w:r>
      <w:r w:rsidRPr="00C247AE">
        <w:t xml:space="preserve">until 2009, when Barack Obama turned it into an active issue. Etc. I only bring this up because we often take a look at polls and think they tell us what the public thinks about something. But for the most part, they don't.1 That is, they don't until </w:t>
      </w:r>
      <w:r w:rsidRPr="00332D54">
        <w:rPr>
          <w:rStyle w:val="StyleUnderline"/>
          <w:highlight w:val="cyan"/>
        </w:rPr>
        <w:t xml:space="preserve">the issue in question is </w:t>
      </w:r>
      <w:r w:rsidRPr="00332D54">
        <w:rPr>
          <w:rStyle w:val="Emphasis"/>
          <w:sz w:val="30"/>
          <w:szCs w:val="30"/>
          <w:highlight w:val="cyan"/>
        </w:rPr>
        <w:t>squarely on the table</w:t>
      </w:r>
      <w:r w:rsidRPr="001F791C">
        <w:rPr>
          <w:rStyle w:val="StyleUnderline"/>
        </w:rPr>
        <w:t xml:space="preserve"> </w:t>
      </w:r>
      <w:r w:rsidRPr="001F791C">
        <w:t>and both sides have spent a couple of months</w:t>
      </w:r>
      <w:r w:rsidRPr="001F791C">
        <w:rPr>
          <w:rStyle w:val="StyleUnderline"/>
        </w:rPr>
        <w:t xml:space="preserve"> </w:t>
      </w:r>
      <w:r w:rsidRPr="001F791C">
        <w:t xml:space="preserve">filling the airwaves with their best agitprop. Polling data about gays in the military, for example, hasn't changed a lot over the past year or two, but </w:t>
      </w:r>
      <w:r w:rsidRPr="00332D54">
        <w:rPr>
          <w:rStyle w:val="StyleUnderline"/>
          <w:highlight w:val="cyan"/>
        </w:rPr>
        <w:t>once Congress takes up the issue</w:t>
      </w:r>
      <w:r w:rsidRPr="001F791C">
        <w:t xml:space="preserve"> in earnest and the Focus on the Family newsletters go out, the push polling starts, Rush Limbaugh picks it up, and Fox News creates an incendiary graphic to go with its saturation coverage — well, </w:t>
      </w:r>
      <w:r w:rsidRPr="001F791C">
        <w:rPr>
          <w:rStyle w:val="StyleUnderline"/>
        </w:rPr>
        <w:t xml:space="preserve">that's when the polling will tell you something. </w:t>
      </w:r>
      <w:r w:rsidRPr="00332D54">
        <w:rPr>
          <w:rStyle w:val="StyleUnderline"/>
          <w:highlight w:val="cyan"/>
        </w:rPr>
        <w:t>And it will probably tell you something different from what it tells you now</w:t>
      </w:r>
      <w:r w:rsidRPr="00332D54">
        <w:rPr>
          <w:highlight w:val="cyan"/>
        </w:rPr>
        <w:t xml:space="preserve">. </w:t>
      </w:r>
      <w:r w:rsidRPr="00332D54">
        <w:rPr>
          <w:rStyle w:val="StyleUnderline"/>
          <w:highlight w:val="cyan"/>
        </w:rPr>
        <w:t xml:space="preserve">Immigration was bubbling </w:t>
      </w:r>
      <w:r w:rsidRPr="001F791C">
        <w:rPr>
          <w:rStyle w:val="StyleUnderline"/>
        </w:rPr>
        <w:t xml:space="preserve">along </w:t>
      </w:r>
      <w:r w:rsidRPr="00332D54">
        <w:rPr>
          <w:rStyle w:val="StyleUnderline"/>
          <w:highlight w:val="cyan"/>
        </w:rPr>
        <w:t>as</w:t>
      </w:r>
      <w:r w:rsidRPr="001F791C">
        <w:rPr>
          <w:rStyle w:val="StyleUnderline"/>
        </w:rPr>
        <w:t xml:space="preserve"> sort of </w:t>
      </w:r>
      <w:r w:rsidRPr="00332D54">
        <w:rPr>
          <w:rStyle w:val="StyleUnderline"/>
          <w:highlight w:val="cyan"/>
        </w:rPr>
        <w:t>a background</w:t>
      </w:r>
      <w:r w:rsidRPr="001F791C">
        <w:rPr>
          <w:rStyle w:val="StyleUnderline"/>
        </w:rPr>
        <w:t xml:space="preserve"> issue </w:t>
      </w:r>
      <w:r w:rsidRPr="00332D54">
        <w:rPr>
          <w:rStyle w:val="StyleUnderline"/>
          <w:highlight w:val="cyan"/>
        </w:rPr>
        <w:t>during the Bush</w:t>
      </w:r>
      <w:r w:rsidRPr="001F791C">
        <w:rPr>
          <w:rStyle w:val="StyleUnderline"/>
        </w:rPr>
        <w:t xml:space="preserve"> </w:t>
      </w:r>
      <w:r w:rsidRPr="00332D54">
        <w:rPr>
          <w:rStyle w:val="StyleUnderline"/>
          <w:highlight w:val="cyan"/>
        </w:rPr>
        <w:t>administration</w:t>
      </w:r>
      <w:r w:rsidRPr="001F791C">
        <w:t xml:space="preserve"> too </w:t>
      </w:r>
      <w:r w:rsidRPr="00332D54">
        <w:rPr>
          <w:rStyle w:val="StyleUnderline"/>
          <w:highlight w:val="cyan"/>
        </w:rPr>
        <w:t>until</w:t>
      </w:r>
      <w:r w:rsidRPr="00332D54">
        <w:rPr>
          <w:highlight w:val="cyan"/>
        </w:rPr>
        <w:t xml:space="preserve"> 2</w:t>
      </w:r>
      <w:r w:rsidRPr="001F791C">
        <w:t xml:space="preserve">007, </w:t>
      </w:r>
      <w:r w:rsidRPr="00332D54">
        <w:rPr>
          <w:rStyle w:val="StyleUnderline"/>
          <w:highlight w:val="cyan"/>
        </w:rPr>
        <w:t xml:space="preserve">when he tried to </w:t>
      </w:r>
      <w:r w:rsidRPr="00332D54">
        <w:rPr>
          <w:rStyle w:val="Emphasis"/>
          <w:sz w:val="30"/>
          <w:szCs w:val="30"/>
          <w:highlight w:val="cyan"/>
        </w:rPr>
        <w:t>move an actual bill</w:t>
      </w:r>
      <w:r w:rsidRPr="00332D54">
        <w:rPr>
          <w:rStyle w:val="StyleUnderline"/>
          <w:highlight w:val="cyan"/>
        </w:rPr>
        <w:t>. Then all hell broke loose</w:t>
      </w:r>
      <w:r w:rsidRPr="00332D54">
        <w:rPr>
          <w:highlight w:val="cyan"/>
        </w:rPr>
        <w:t xml:space="preserve">. </w:t>
      </w:r>
      <w:r w:rsidRPr="001F791C">
        <w:t>The same thing will happen this time, and without even a John McCain to act as a conservative point man for a moderate solution. The political environment is worse now than it was in 2007, and I'll be very surprised if it's possible to make any serious progress on immigration reform. "Love 'em or hate 'em," says Ezra, illegal immigrants "aren't at the forefront of people's minds." Maybe not. But they will be soon.</w:t>
      </w:r>
    </w:p>
    <w:p w14:paraId="453FD3FB" w14:textId="5389A019" w:rsidR="00A95652" w:rsidRDefault="00EB426A" w:rsidP="003C0711">
      <w:pPr>
        <w:pStyle w:val="Heading3"/>
      </w:pPr>
      <w:r>
        <w:t>U---AT Inevitable</w:t>
      </w:r>
    </w:p>
    <w:p w14:paraId="74BEF92D" w14:textId="0ABC983C" w:rsidR="008C2F82" w:rsidRDefault="008C2F82" w:rsidP="008C2F82">
      <w:pPr>
        <w:pStyle w:val="Heading4"/>
      </w:pPr>
      <w:r>
        <w:t xml:space="preserve">Any </w:t>
      </w:r>
      <w:r w:rsidRPr="008C2F82">
        <w:rPr>
          <w:u w:val="single"/>
        </w:rPr>
        <w:t>new</w:t>
      </w:r>
      <w:r>
        <w:t xml:space="preserve"> mistake wrecks the deal</w:t>
      </w:r>
    </w:p>
    <w:p w14:paraId="230FA4B5" w14:textId="12514371" w:rsidR="008C2F82" w:rsidRDefault="008C2F82" w:rsidP="008C2F82">
      <w:r w:rsidRPr="008C2F82">
        <w:rPr>
          <w:rStyle w:val="Style13ptBold"/>
        </w:rPr>
        <w:t>Balz 7-10</w:t>
      </w:r>
      <w:r>
        <w:t xml:space="preserve">-2021, chief correspondent @ WaPo (Dan, “Congressional Democrats face hard bargaining and no mistakes to pass Biden’s agenda,” Washington Post, </w:t>
      </w:r>
      <w:hyperlink r:id="rId11" w:history="1">
        <w:r w:rsidRPr="006650F5">
          <w:rPr>
            <w:rStyle w:val="Hyperlink"/>
          </w:rPr>
          <w:t>https://www.washingtonpost.com/politics/congressional-democrats-face-hard-bargaining-and-no-mistakes-to-pass-bidens-agenda/2021/07/10/834be45a-e100-11eb-ae31-6b7c5c34f0d6_story.html)//BB</w:t>
        </w:r>
      </w:hyperlink>
    </w:p>
    <w:p w14:paraId="3FCB8E99" w14:textId="77777777" w:rsidR="008C2F82" w:rsidRPr="008C2F82" w:rsidRDefault="008C2F82" w:rsidP="008C2F82"/>
    <w:p w14:paraId="7355B26D" w14:textId="5F1EEE45" w:rsidR="008C2F82" w:rsidRPr="008C2F82" w:rsidRDefault="008C2F82" w:rsidP="008C2F82">
      <w:pPr>
        <w:rPr>
          <w:sz w:val="14"/>
        </w:rPr>
      </w:pPr>
      <w:r w:rsidRPr="008C2F82">
        <w:rPr>
          <w:rStyle w:val="StyleUnderline"/>
        </w:rPr>
        <w:t>Pick your</w:t>
      </w:r>
      <w:r w:rsidRPr="008C2F82">
        <w:rPr>
          <w:sz w:val="14"/>
        </w:rPr>
        <w:t xml:space="preserve"> (cliched) </w:t>
      </w:r>
      <w:r w:rsidRPr="008C2F82">
        <w:rPr>
          <w:rStyle w:val="StyleUnderline"/>
        </w:rPr>
        <w:t>metaphor</w:t>
      </w:r>
      <w:r w:rsidRPr="008C2F82">
        <w:rPr>
          <w:sz w:val="14"/>
        </w:rPr>
        <w:t xml:space="preserve">: </w:t>
      </w:r>
      <w:r w:rsidRPr="008C2F82">
        <w:rPr>
          <w:rStyle w:val="StyleUnderline"/>
        </w:rPr>
        <w:t>A multi-ring circus</w:t>
      </w:r>
      <w:r w:rsidRPr="008C2F82">
        <w:rPr>
          <w:sz w:val="14"/>
        </w:rPr>
        <w:t xml:space="preserve">. </w:t>
      </w:r>
      <w:r w:rsidRPr="008C2F82">
        <w:rPr>
          <w:rStyle w:val="Emphasis"/>
        </w:rPr>
        <w:t>A high-wire act</w:t>
      </w:r>
      <w:r w:rsidRPr="008C2F82">
        <w:rPr>
          <w:sz w:val="14"/>
        </w:rPr>
        <w:t xml:space="preserve">. A “Perils of Pauline” moment. A do-or-die for Democrats. Any or </w:t>
      </w:r>
      <w:r w:rsidRPr="008C2F82">
        <w:rPr>
          <w:rStyle w:val="StyleUnderline"/>
        </w:rPr>
        <w:t>all may be apt in understanding the challenges ahead for President Biden’s ambitious domestic</w:t>
      </w:r>
      <w:r w:rsidRPr="008C2F82">
        <w:rPr>
          <w:sz w:val="14"/>
        </w:rPr>
        <w:t xml:space="preserve"> and economic agenda. It has been a quieter time in Washington, with Congress in recess and lawmakers scattered around the country. But that has not stopped the clock or the work. Various </w:t>
      </w:r>
      <w:r w:rsidRPr="008C2F82">
        <w:rPr>
          <w:rStyle w:val="StyleUnderline"/>
        </w:rPr>
        <w:t>deadlines loom</w:t>
      </w:r>
      <w:r w:rsidRPr="008C2F82">
        <w:rPr>
          <w:sz w:val="14"/>
        </w:rPr>
        <w:t xml:space="preserve"> as elected officials and the president’s advisers try to assemble and pass two massive bills by this fall. </w:t>
      </w:r>
      <w:r w:rsidRPr="008C2F82">
        <w:rPr>
          <w:rStyle w:val="StyleUnderline"/>
        </w:rPr>
        <w:t>The first</w:t>
      </w:r>
      <w:r w:rsidRPr="008C2F82">
        <w:rPr>
          <w:sz w:val="14"/>
        </w:rPr>
        <w:t xml:space="preserve"> is the </w:t>
      </w:r>
      <w:r w:rsidRPr="008C2F82">
        <w:rPr>
          <w:rStyle w:val="StyleUnderline"/>
        </w:rPr>
        <w:t>bipartisan infrastructure bill</w:t>
      </w:r>
      <w:r w:rsidRPr="008C2F82">
        <w:rPr>
          <w:sz w:val="14"/>
        </w:rPr>
        <w:t xml:space="preserve">, estimated to cost about $1 trillion. A framework agreement was announced in late June by Biden and 10 senators from the two parties. The deal briefly hit a rough patch because of an apparent misstatement by the president (which he walked back under pressure from Republicans) and now </w:t>
      </w:r>
      <w:r w:rsidRPr="008C2F82">
        <w:rPr>
          <w:rStyle w:val="StyleUnderline"/>
        </w:rPr>
        <w:t>is in further negotiations as senators and their staffers attempt to translate the framework into legislative language</w:t>
      </w:r>
      <w:r w:rsidRPr="008C2F82">
        <w:rPr>
          <w:sz w:val="14"/>
        </w:rPr>
        <w:t xml:space="preserve">. The second measure incorporates much of Biden’s original American Jobs and American Rescue plans that did not make it into that bipartisan bill. The bipartisan bill deals with hard infrastructure items — things like roads and bridges, transit, rural broadband, removing lead pipes that now deliver drinking water to many Americans, electrifying city and school buses, and installing a network of electric vehicle chargers. </w:t>
      </w:r>
      <w:r w:rsidRPr="008C2F82">
        <w:rPr>
          <w:rStyle w:val="StyleUnderline"/>
        </w:rPr>
        <w:t>What was left out was</w:t>
      </w:r>
      <w:r w:rsidRPr="008C2F82">
        <w:rPr>
          <w:sz w:val="14"/>
        </w:rPr>
        <w:t xml:space="preserve"> plenty, things that Biden calls </w:t>
      </w:r>
      <w:r w:rsidRPr="008C2F82">
        <w:rPr>
          <w:rStyle w:val="StyleUnderline"/>
        </w:rPr>
        <w:t>human infrastructure</w:t>
      </w:r>
      <w:r w:rsidRPr="008C2F82">
        <w:rPr>
          <w:sz w:val="14"/>
        </w:rPr>
        <w:t xml:space="preserve"> — various social welfare programs as well as more spending to address the climate crisis. </w:t>
      </w:r>
      <w:r w:rsidRPr="008C2F82">
        <w:rPr>
          <w:rStyle w:val="StyleUnderline"/>
        </w:rPr>
        <w:t>Those elements will become the bill that Democrats will attempt to pass under the rules of reconciliation</w:t>
      </w:r>
      <w:r w:rsidRPr="008C2F82">
        <w:rPr>
          <w:sz w:val="14"/>
        </w:rPr>
        <w:t xml:space="preserve">, which requires only a simple majority and thereby can avoid a GOP filibuster in the Senate. But in the 50-50 Senate, that means </w:t>
      </w:r>
      <w:r w:rsidRPr="008C2F82">
        <w:rPr>
          <w:rStyle w:val="Emphasis"/>
        </w:rPr>
        <w:t>Biden and the Democrats cannot afford a single defection</w:t>
      </w:r>
      <w:r w:rsidRPr="008C2F82">
        <w:rPr>
          <w:sz w:val="14"/>
        </w:rPr>
        <w:t xml:space="preserve">. </w:t>
      </w:r>
      <w:r w:rsidRPr="008C2F82">
        <w:rPr>
          <w:rStyle w:val="StyleUnderline"/>
        </w:rPr>
        <w:t>This is the same strategy that helped Biden get his</w:t>
      </w:r>
      <w:r w:rsidRPr="008C2F82">
        <w:rPr>
          <w:sz w:val="14"/>
        </w:rPr>
        <w:t xml:space="preserve"> $1.9 trillion </w:t>
      </w:r>
      <w:r w:rsidRPr="008C2F82">
        <w:rPr>
          <w:rStyle w:val="StyleUnderline"/>
        </w:rPr>
        <w:t>economic relief and stimulus package</w:t>
      </w:r>
      <w:r w:rsidRPr="008C2F82">
        <w:rPr>
          <w:sz w:val="14"/>
        </w:rPr>
        <w:t xml:space="preserve"> approved in the winter. </w:t>
      </w:r>
      <w:r w:rsidRPr="008C2F82">
        <w:rPr>
          <w:rStyle w:val="StyleUnderline"/>
        </w:rPr>
        <w:t xml:space="preserve">By comparison with what lies ahead, </w:t>
      </w:r>
      <w:r w:rsidRPr="008C2F82">
        <w:rPr>
          <w:rStyle w:val="Emphasis"/>
        </w:rPr>
        <w:t>that battle will look easy</w:t>
      </w:r>
      <w:r w:rsidRPr="008C2F82">
        <w:rPr>
          <w:sz w:val="14"/>
        </w:rPr>
        <w:t xml:space="preserve">. The two bills are on separate tracks. But as Biden has said, and as House Speaker Nancy Pelosi (D-Calif.) has stated more emphatically, they must move in tandem. Many Democrats will want to know what the reconciliation package contains before they commit to supporting the bipartisan infrastructure measure, and vice versa. And before they commit to supporting the reconciliation package, a lot of intraparty bargaining lies ahead for Democrats. The first indication of what that package will look like will come in the next few weeks as both the House and Senate prepare and vote on a budget resolution. Budget resolutions are not as detailed as the later legislation will be. Like the bipartisan agreement on infrastructure, they are a framework. Still, this will be the first indication of whether Democrats can reconcile the ambitions of lawmakers on the party’s left, such as Senate Budget Committee Chairman Bernie Sanders (I-Vt.), with the reservations about more spending by moderates, like Sen. Joe Manchin III (D-W.Va.) or Sen. Mark R. Warner (D-Va.), a member of the Budget Committee and one of the senators who put together the bipartisan infrastructure package. Sanders has talked about a measure as large as $6 trillion, with components that go beyond what Biden has asked for in his proposals. Other Democrats will probably have their own proposals to include in the package. Exactly what the moderates see as a ceiling on spending and components is less clear, but it will be substantially less than $6 trillion. Still, some analysts say it’s not out of the question that, when combined with the $1 trillion infrastructure bill, the total cost could be more than $3 trillion — a big number and not that much less than Biden’s original proposals for his American Jobs Plan and American Families Plan, which came with price tags totaling a bit more than $4 trillion. Sen. Chris Van Hollen (D-Md.) has floated the idea of focusing less on the overall price tag, hoping in part to avoid a sticker shock that could scare off moderate Democrats. Instead, he believes the package should be seen as two elements. The first would encompass longer-term investments, which he argues need not be offset fully or at all with additional revenue. The second would be everything else, which he believes could be offset with additional taxes. He draws an analogy with the budgeting process in many states, which often breaks capital spending out separately from general operating funds. His thinking is that by doing this, Democrats can make a case that these other programs, however costly, would not result in an increase in the deficit in later years because they would be paid for. </w:t>
      </w:r>
      <w:r w:rsidRPr="008C2F82">
        <w:rPr>
          <w:rStyle w:val="StyleUnderline"/>
        </w:rPr>
        <w:t>Even if Democrats can agree on the overall shape of a reconciliation package, raising revenue could be</w:t>
      </w:r>
      <w:r w:rsidRPr="008C2F82">
        <w:rPr>
          <w:sz w:val="14"/>
        </w:rPr>
        <w:t xml:space="preserve"> a </w:t>
      </w:r>
      <w:r w:rsidRPr="008C2F82">
        <w:rPr>
          <w:rStyle w:val="StyleUnderline"/>
        </w:rPr>
        <w:t>sticky</w:t>
      </w:r>
      <w:r w:rsidRPr="008C2F82">
        <w:rPr>
          <w:sz w:val="14"/>
        </w:rPr>
        <w:t xml:space="preserve"> issue, especially for those lawmakers who face competitive races in 2022. But Democrats believe that many of the potential revenue sources for the reconciliation package — a higher corporate rate or a higher top rate for individuals or higher capital gains taxes — are politically popular and therefore more palatable to the public and wavering lawmakers. This debate could be influenced by the revenue assumptions in the bipartisan plan. The first look at what those negotiators outlined drew lots of criticism from outside analysts, who suggested there was a fair amount of fuzzy math involved. If that were to remain the case, Democrats might feel more emboldened to engage in some fuzzy math of their own in the reconciliation measure. Senate Budget Committee members met via Zoom a week ago, but the discussion was only about general parameters and members reached no agreement. Beyond reaching consensus among themselves, committee Democrats must be mindful of the views of the other Senate Democrats. Right now, the focus is on the Senate. Staffers for a group of bipartisan senators have been at work fleshing out that agreement. The work on the budget resolution is moving, but perhaps without the urgency that will be needed. Senate Democrats and White House officials would like to see the bipartisan bill hit the Senate floor the week of July 19. After that will come the budget resolution, presumably ahead of the August recess, setting up an intense post-Labor Day period on Capitol Hill that will also include debate over regular appropriations bills and the debt ceiling. One wild card is Senate Minority Leader Mitch McConnell (R-Ky.). Will he get behind the bipartisan agreement once the details are worked out, or will he attempt to scuttle it with demands that Democrats are not prepared to meet? As one Democrat observed privately, does McConnell want vulnerable Democratic senators to be able to run campaign commercials touting their role in reaching a bipartisan agreement on something as popular as infrastructure spending? </w:t>
      </w:r>
      <w:r w:rsidRPr="008C2F82">
        <w:rPr>
          <w:rStyle w:val="StyleUnderline"/>
        </w:rPr>
        <w:t>So pick your metaphor for what lies ahead. Whatever your choice</w:t>
      </w:r>
      <w:r w:rsidRPr="008C2F82">
        <w:rPr>
          <w:sz w:val="14"/>
        </w:rPr>
        <w:t xml:space="preserve">, </w:t>
      </w:r>
      <w:r w:rsidRPr="008C2F82">
        <w:rPr>
          <w:rStyle w:val="Emphasis"/>
        </w:rPr>
        <w:t>it means no room for mistakes by Democrats</w:t>
      </w:r>
      <w:r w:rsidRPr="008C2F82">
        <w:rPr>
          <w:sz w:val="14"/>
        </w:rPr>
        <w:t>. They will rise or fall together.</w:t>
      </w:r>
    </w:p>
    <w:p w14:paraId="6E5817F1" w14:textId="42FCF8CB" w:rsidR="00953D00" w:rsidRDefault="00EB426A" w:rsidP="00953D00">
      <w:pPr>
        <w:pStyle w:val="Heading4"/>
        <w:rPr>
          <w:u w:val="single"/>
        </w:rPr>
      </w:pPr>
      <w:r>
        <w:t xml:space="preserve">Both bills will pass now---but Biden is carefully </w:t>
      </w:r>
      <w:r w:rsidRPr="00EB426A">
        <w:rPr>
          <w:u w:val="single"/>
        </w:rPr>
        <w:t>threading the needle</w:t>
      </w:r>
    </w:p>
    <w:p w14:paraId="7DE15F01" w14:textId="4135FAEF" w:rsidR="00EB426A" w:rsidRDefault="00EB426A" w:rsidP="00EB426A">
      <w:r w:rsidRPr="00EB426A">
        <w:rPr>
          <w:rStyle w:val="Style13ptBold"/>
        </w:rPr>
        <w:t>Antle 7-7</w:t>
      </w:r>
      <w:r>
        <w:t xml:space="preserve">-2021 (James, “Biden risks 'Infrastructure Week' throwback if bills stall,” </w:t>
      </w:r>
      <w:r w:rsidRPr="00EB426A">
        <w:rPr>
          <w:i/>
          <w:iCs/>
        </w:rPr>
        <w:t>Washington Examiner</w:t>
      </w:r>
      <w:r>
        <w:t xml:space="preserve">, </w:t>
      </w:r>
      <w:hyperlink r:id="rId12" w:history="1">
        <w:r w:rsidRPr="006650F5">
          <w:rPr>
            <w:rStyle w:val="Hyperlink"/>
          </w:rPr>
          <w:t>https://www.washingtonexaminer.com/news/politics/biden-infrastructure-week)//BB</w:t>
        </w:r>
      </w:hyperlink>
    </w:p>
    <w:p w14:paraId="13A67875" w14:textId="77777777" w:rsidR="00EB426A" w:rsidRPr="00EB426A" w:rsidRDefault="00EB426A" w:rsidP="00EB426A"/>
    <w:p w14:paraId="1685C2CC" w14:textId="4E808FDA" w:rsidR="00953D00" w:rsidRDefault="00953D00" w:rsidP="00953D00">
      <w:r w:rsidRPr="00953D00">
        <w:rPr>
          <w:rStyle w:val="StyleUnderline"/>
        </w:rPr>
        <w:t>As</w:t>
      </w:r>
      <w:r>
        <w:t xml:space="preserve"> President Joe </w:t>
      </w:r>
      <w:r w:rsidRPr="00953D00">
        <w:rPr>
          <w:rStyle w:val="StyleUnderline"/>
        </w:rPr>
        <w:t xml:space="preserve">Biden </w:t>
      </w:r>
      <w:r w:rsidRPr="00EB426A">
        <w:rPr>
          <w:rStyle w:val="Emphasis"/>
        </w:rPr>
        <w:t>threads the needle</w:t>
      </w:r>
      <w:r w:rsidRPr="00953D00">
        <w:rPr>
          <w:rStyle w:val="StyleUnderline"/>
        </w:rPr>
        <w:t xml:space="preserve"> to pass one infrastructure bill that can win Republican support and another that funds liberal priorities exclusively with Democratic votes,</w:t>
      </w:r>
      <w:r>
        <w:t xml:space="preserve"> protracted </w:t>
      </w:r>
      <w:r w:rsidRPr="00953D00">
        <w:rPr>
          <w:rStyle w:val="StyleUnderline"/>
        </w:rPr>
        <w:t>negotiations</w:t>
      </w:r>
      <w:r>
        <w:t xml:space="preserve"> could </w:t>
      </w:r>
      <w:r w:rsidRPr="00953D00">
        <w:rPr>
          <w:rStyle w:val="StyleUnderline"/>
        </w:rPr>
        <w:t>evoke memories of "Infrastructure Week."</w:t>
      </w:r>
      <w:r w:rsidR="00EB426A">
        <w:t xml:space="preserve"> </w:t>
      </w:r>
      <w:r>
        <w:t>That famous phrase from former President Donald Trump's administration was supposed to herald a breakthrough on infrastructure. Instead, it degenerated into a punchline signifying Republican failure on the issue.</w:t>
      </w:r>
      <w:r w:rsidR="00EB426A">
        <w:t xml:space="preserve"> </w:t>
      </w:r>
      <w:r>
        <w:t>The Trump White House would periodically declare "Infrastructure Week" had returned, but no bill capable of winning bipartisan support or getting through Congress ever emerged. The 45th president's aides often trotted out the themed weeks to change the subject after the boss, as he often did, created a controversy he and his team were unable to control.</w:t>
      </w:r>
      <w:r w:rsidR="00EB426A">
        <w:t xml:space="preserve"> </w:t>
      </w:r>
      <w:r>
        <w:t xml:space="preserve">Biden allies argue </w:t>
      </w:r>
      <w:r w:rsidRPr="00953D00">
        <w:rPr>
          <w:rStyle w:val="StyleUnderline"/>
        </w:rPr>
        <w:t xml:space="preserve">the new president has </w:t>
      </w:r>
      <w:r w:rsidRPr="00EB426A">
        <w:rPr>
          <w:rStyle w:val="Emphasis"/>
        </w:rPr>
        <w:t>already gotten further</w:t>
      </w:r>
      <w:r w:rsidRPr="00953D00">
        <w:rPr>
          <w:rStyle w:val="StyleUnderline"/>
        </w:rPr>
        <w:t xml:space="preserve"> than his predecessor</w:t>
      </w:r>
      <w:r>
        <w:t xml:space="preserve">: While Trump's rumored $1 trillion infrastructure plan was never fully fleshed out, </w:t>
      </w:r>
      <w:r w:rsidRPr="00953D00">
        <w:rPr>
          <w:rStyle w:val="StyleUnderline"/>
        </w:rPr>
        <w:t xml:space="preserve">there is </w:t>
      </w:r>
      <w:r w:rsidRPr="00EB426A">
        <w:rPr>
          <w:rStyle w:val="Emphasis"/>
        </w:rPr>
        <w:t>already a bipartisan framework</w:t>
      </w:r>
      <w:r w:rsidRPr="00953D00">
        <w:rPr>
          <w:rStyle w:val="StyleUnderline"/>
        </w:rPr>
        <w:t xml:space="preserve"> for one bill under Biden in addition to the reconciliation measure congressional liberals are cobbling together</w:t>
      </w:r>
      <w:r>
        <w:t>.</w:t>
      </w:r>
      <w:r w:rsidR="00EB426A">
        <w:t xml:space="preserve"> </w:t>
      </w:r>
      <w:r>
        <w:t xml:space="preserve">But </w:t>
      </w:r>
      <w:r w:rsidRPr="00953D00">
        <w:rPr>
          <w:rStyle w:val="Emphasis"/>
        </w:rPr>
        <w:t>passing two bills won't be easy</w:t>
      </w:r>
      <w:r>
        <w:t>, especially if they are seen as competing with each other. Liberals in Congress, including House Speaker Nancy Pelosi and Senate Budget Committee Chairman Bernie Sanders, already said they wouldn't pass a bipartisan bill without a bigger package moved through reconciliation, negating the need for Republican votes in the Senate.</w:t>
      </w:r>
      <w:r w:rsidR="00EB426A">
        <w:t xml:space="preserve"> </w:t>
      </w:r>
      <w:r>
        <w:t>GOP lawmakers were taken aback when Biden appeared to threaten to veto the bipartisan framework if the liberal legislation does not also pass, but he later walked the comments back.</w:t>
      </w:r>
      <w:r w:rsidR="00EB426A">
        <w:t xml:space="preserve"> </w:t>
      </w:r>
      <w:r>
        <w:t>Nevertheless, it is a dilemma to resolve. For liberals, who viewed Biden's opening bid of nearly $2.3 trillion as a compromise from their preferred expenditure of $6 trillion to $10 trillion, the $1.2 trillion proposal backed by centrists and some Republicans is not just insufficient. They fear its passage will make a successful reconciliation bill less likely, which is why they want to link them.</w:t>
      </w:r>
      <w:r w:rsidR="00EB426A">
        <w:t xml:space="preserve"> </w:t>
      </w:r>
      <w:r>
        <w:t>Republicans inclined to support the compromise object to having their concessions rolled back in a second bill with much of the spending they initially objected to. The resulting confusion has also emboldened conservatives who oppose the bipartisan framework because they believe it costs too much money.</w:t>
      </w:r>
      <w:r w:rsidR="00EB426A">
        <w:t xml:space="preserve"> </w:t>
      </w:r>
      <w:r>
        <w:t>"I can't see my boss voting for this unless some of the unspent COVID relief funds are used to pay for it," said a Senate Republican aide.</w:t>
      </w:r>
      <w:r w:rsidR="00EB426A">
        <w:t xml:space="preserve"> </w:t>
      </w:r>
      <w:r>
        <w:t>A group of outside conservative organizations mobilized against the bipartisan infrastructure plan on Tuesday.</w:t>
      </w:r>
      <w:r w:rsidR="00EB426A">
        <w:t xml:space="preserve"> </w:t>
      </w:r>
      <w:r>
        <w:t>"The latest ‘compromise' infrastructure framework agreed to by some Senators is no compromise at all," said Heritage Action, Club for Growth, FreedomWorks, the Taxpayer Protection Alliance, and the Coalition to Protect American Workers in a joint statement. "The top three Democratic leaders in Washington, D.C. have made clear that the compromise framework is being held hostage by Speaker Pelosi and is tied to a hyper-partisan reconciliation package being shepherded through by avowed socialist Bernie Sanders."</w:t>
      </w:r>
      <w:r w:rsidR="00EB426A">
        <w:t xml:space="preserve"> </w:t>
      </w:r>
      <w:r>
        <w:t>Slamming the reconciliation bill as a "Trojan horse" for the Green New Deal, the conservative groups also opposed the bipartisan framework.</w:t>
      </w:r>
      <w:r w:rsidR="00EB426A">
        <w:t xml:space="preserve"> </w:t>
      </w:r>
      <w:r>
        <w:t>"Even alone, the ‘compromise' package that some Senate Republicans signaled support toward doesn't pass the smell-test," they wrote. "The proposal would spend $1.2 trillion on Left-leaning priorities and fails to properly pay for it."</w:t>
      </w:r>
      <w:r w:rsidR="00EB426A">
        <w:t xml:space="preserve"> </w:t>
      </w:r>
      <w:r>
        <w:t>Many conservatives worry about mounting federal debt and an overheating economy in which trillions of dollars in new spending leads to inflation. Continued economic reopening from the pandemic, they argue, will boost jobs and growth.</w:t>
      </w:r>
      <w:r w:rsidR="00EB426A">
        <w:t xml:space="preserve"> </w:t>
      </w:r>
      <w:r>
        <w:t>Liberals do not want to simply fund physical projects, such as roads and bridges, without additional money to tackle climate change or childcare. Biden has already had some difficulty navigating the competing priorities.</w:t>
      </w:r>
      <w:r w:rsidR="00EB426A">
        <w:t xml:space="preserve"> </w:t>
      </w:r>
      <w:r>
        <w:t>"They have my word. I'll stick with what we've proposed, and they've given me their word as well," the president said when announcing the bipartisan deal. "None of us got all that we wanted. I didn't get all that I wanted. But this reminds me of the days we used to get an awful lot done up in the United States Congress."</w:t>
      </w:r>
      <w:r w:rsidR="00EB426A">
        <w:t xml:space="preserve"> </w:t>
      </w:r>
      <w:r>
        <w:t>Within hours, Biden talked about passing the two bills "in tandem" and implying he would not sign just the bipartisan package. Biden later said, "It was certainly not my intent," to threaten to veto the deal.</w:t>
      </w:r>
      <w:r w:rsidR="00EB426A">
        <w:t xml:space="preserve"> </w:t>
      </w:r>
      <w:r w:rsidRPr="00953D00">
        <w:rPr>
          <w:rStyle w:val="StyleUnderline"/>
        </w:rPr>
        <w:t>Much of this comes down to two factors. Will centrists Democrats</w:t>
      </w:r>
      <w:r>
        <w:t xml:space="preserve"> such as Sens. Joe Manchin of West Virginia and Kyrsten Sinema of Arizona </w:t>
      </w:r>
      <w:r w:rsidRPr="00953D00">
        <w:rPr>
          <w:rStyle w:val="StyleUnderline"/>
        </w:rPr>
        <w:t>support the reconciliation bill? And will House liberals</w:t>
      </w:r>
      <w:r>
        <w:t xml:space="preserve">, who once said they would not pass Obamacare without a public option, </w:t>
      </w:r>
      <w:r w:rsidRPr="00953D00">
        <w:rPr>
          <w:rStyle w:val="StyleUnderline"/>
        </w:rPr>
        <w:t>hold firm on linking the two bills</w:t>
      </w:r>
      <w:r>
        <w:t xml:space="preserve"> if only the bipartisan one has the votes?</w:t>
      </w:r>
    </w:p>
    <w:p w14:paraId="59044E06" w14:textId="39323DD2" w:rsidR="00EB426A" w:rsidRDefault="00953D00" w:rsidP="00E12AD8">
      <w:r>
        <w:t xml:space="preserve">Some </w:t>
      </w:r>
      <w:r w:rsidRPr="00EB426A">
        <w:rPr>
          <w:rStyle w:val="StyleUnderline"/>
        </w:rPr>
        <w:t xml:space="preserve">leading Democrats have </w:t>
      </w:r>
      <w:r w:rsidRPr="00EB426A">
        <w:rPr>
          <w:rStyle w:val="Emphasis"/>
        </w:rPr>
        <w:t>already begun to tone down</w:t>
      </w:r>
      <w:r w:rsidRPr="00EB426A">
        <w:rPr>
          <w:rStyle w:val="StyleUnderline"/>
        </w:rPr>
        <w:t xml:space="preserve"> their infrastructure threats</w:t>
      </w:r>
      <w:r>
        <w:t xml:space="preserve">. But summer recess and next year's midterm elections, in which the party is defending narrow congressional majorities, means their </w:t>
      </w:r>
      <w:r w:rsidRPr="00953D00">
        <w:rPr>
          <w:rStyle w:val="Emphasis"/>
        </w:rPr>
        <w:t>time is limited</w:t>
      </w:r>
      <w:r>
        <w:t>.</w:t>
      </w:r>
    </w:p>
    <w:p w14:paraId="577A61BA" w14:textId="63F6E345" w:rsidR="00E12AD8" w:rsidRDefault="00E12AD8" w:rsidP="00E12AD8">
      <w:pPr>
        <w:pStyle w:val="Heading4"/>
      </w:pPr>
      <w:r>
        <w:t xml:space="preserve">Even a </w:t>
      </w:r>
      <w:r w:rsidRPr="00E12AD8">
        <w:rPr>
          <w:u w:val="single"/>
        </w:rPr>
        <w:t>small</w:t>
      </w:r>
      <w:r>
        <w:t xml:space="preserve"> link triggers the whole DA. Biden has </w:t>
      </w:r>
      <w:r w:rsidRPr="00E12AD8">
        <w:rPr>
          <w:u w:val="single"/>
        </w:rPr>
        <w:t>zero</w:t>
      </w:r>
      <w:r>
        <w:t xml:space="preserve"> margin for error.</w:t>
      </w:r>
    </w:p>
    <w:p w14:paraId="15322BCA" w14:textId="795B009B" w:rsidR="00EB426A" w:rsidRDefault="00EB426A" w:rsidP="00EB426A">
      <w:r w:rsidRPr="00E12AD8">
        <w:rPr>
          <w:rStyle w:val="Style13ptBold"/>
        </w:rPr>
        <w:t>Collinson 6-28</w:t>
      </w:r>
      <w:r>
        <w:t xml:space="preserve">-2021 (Stephen, “Biden's frantic weekend saves infrastructure deal but leaves him on thinner political ice,” </w:t>
      </w:r>
      <w:r w:rsidRPr="00E12AD8">
        <w:rPr>
          <w:i/>
          <w:iCs/>
        </w:rPr>
        <w:t>CNN</w:t>
      </w:r>
      <w:r>
        <w:t xml:space="preserve">, </w:t>
      </w:r>
      <w:hyperlink r:id="rId13" w:history="1">
        <w:r w:rsidR="00E12AD8" w:rsidRPr="006650F5">
          <w:rPr>
            <w:rStyle w:val="Hyperlink"/>
          </w:rPr>
          <w:t>https://www.cnn.com/2021/06/28/politics/joe-biden-republicans-infrastructure-iraq-congress-aoc/index.html)//BB</w:t>
        </w:r>
      </w:hyperlink>
    </w:p>
    <w:p w14:paraId="37211516" w14:textId="77777777" w:rsidR="00E12AD8" w:rsidRPr="004B5F2D" w:rsidRDefault="00E12AD8" w:rsidP="00EB426A"/>
    <w:p w14:paraId="0FD80D83" w14:textId="3B39E8CD" w:rsidR="00953D00" w:rsidRPr="00953D00" w:rsidRDefault="00EB426A" w:rsidP="00953D00">
      <w:r w:rsidRPr="00E12AD8">
        <w:rPr>
          <w:rStyle w:val="StyleUnderline"/>
        </w:rPr>
        <w:t>That</w:t>
      </w:r>
      <w:r>
        <w:t xml:space="preserve"> Joe </w:t>
      </w:r>
      <w:r w:rsidRPr="00E12AD8">
        <w:rPr>
          <w:rStyle w:val="StyleUnderline"/>
        </w:rPr>
        <w:t>Biden's</w:t>
      </w:r>
      <w:r>
        <w:t xml:space="preserve"> cherished bipartisan </w:t>
      </w:r>
      <w:r w:rsidRPr="00E12AD8">
        <w:rPr>
          <w:rStyle w:val="StyleUnderline"/>
        </w:rPr>
        <w:t xml:space="preserve">infrastructure plan was nearly destroyed by a few </w:t>
      </w:r>
      <w:r>
        <w:t xml:space="preserve">of his own ill-chosen </w:t>
      </w:r>
      <w:r w:rsidRPr="00E12AD8">
        <w:rPr>
          <w:rStyle w:val="Emphasis"/>
        </w:rPr>
        <w:t>words</w:t>
      </w:r>
      <w:r>
        <w:t xml:space="preserve"> </w:t>
      </w:r>
      <w:r w:rsidRPr="00E12AD8">
        <w:rPr>
          <w:rStyle w:val="StyleUnderline"/>
        </w:rPr>
        <w:t>highlights</w:t>
      </w:r>
      <w:r>
        <w:t xml:space="preserve"> both </w:t>
      </w:r>
      <w:r w:rsidRPr="00E12AD8">
        <w:rPr>
          <w:rStyle w:val="Emphasis"/>
        </w:rPr>
        <w:t>the fragility of the deal</w:t>
      </w:r>
      <w:r>
        <w:t xml:space="preserve"> and his own hopes for a productive domestic presidency.</w:t>
      </w:r>
      <w:r w:rsidR="00E12AD8">
        <w:t xml:space="preserve"> </w:t>
      </w:r>
      <w:r>
        <w:t>Biden's extraordinary weekend effort to walk back his own remark on Thursday, interpreted as a threat to veto the bill if it did not arrive at his desk alongside a multi-trillion dollar Democratic spending plan, appears, for now, to have succeeded. Republican senators publicly accepted that his comment linking the two bills -- "If this is the only thing that comes to me, I'm not signing it" -- was a flub. But the President still gave other GOP opponents an opening to portray the two measures as a deceptive two-step.</w:t>
      </w:r>
      <w:r w:rsidR="00E12AD8">
        <w:t xml:space="preserve"> </w:t>
      </w:r>
      <w:r>
        <w:t>Biden's damage control added to the mountain of issues for a presidency born in multiple crises, including the pandemic. On Sunday, US forces carried out airstrikes against Iran-backed militia on the Iraq-Syria border accused by the Pentagon of threatening US facilities and personnel in Iraq. Secretary of State Antony Blinken was in Europe building the US front against China. And ex-President Donald Trump's wild Saturday night rally in Ohio added fuel to delusional claims of voter fraud dominating the GOP and further straining hopes of bipartisanship in Washington.</w:t>
      </w:r>
      <w:r w:rsidR="00E12AD8">
        <w:t xml:space="preserve"> </w:t>
      </w:r>
      <w:r>
        <w:t>On the infrastructure bill, much will now depend on whether Republicans who support spending more than $1 trillion on infrastructure repairs still also perceive a political upside to their continued support. It's unclear whether there are 10 Republican votes needed to vault the measure over a Senate filibuster to send it to an uncertain fate in the House, where progressives think it's insufficient.</w:t>
      </w:r>
      <w:r w:rsidR="00E12AD8">
        <w:t xml:space="preserve"> </w:t>
      </w:r>
      <w:r w:rsidRPr="00E12AD8">
        <w:rPr>
          <w:rStyle w:val="StyleUnderline"/>
        </w:rPr>
        <w:t>The parallel tracks of the two bills add up to a complicated formula</w:t>
      </w:r>
      <w:r>
        <w:t xml:space="preserve"> constructed in order to get a 60-vote majority in the 50-50 Senate for infrastructure while offering an incentive to those Democrats who think the deal is far too small.</w:t>
      </w:r>
      <w:r w:rsidR="00E12AD8">
        <w:t xml:space="preserve"> </w:t>
      </w:r>
      <w:r w:rsidRPr="00E12AD8">
        <w:rPr>
          <w:rStyle w:val="StyleUnderline"/>
        </w:rPr>
        <w:t xml:space="preserve">It reflects the fact that the political balance in Washington </w:t>
      </w:r>
      <w:r w:rsidRPr="00E12AD8">
        <w:rPr>
          <w:rStyle w:val="Emphasis"/>
        </w:rPr>
        <w:t>is too narrow for Biden to guarantee</w:t>
      </w:r>
      <w:r w:rsidRPr="00E12AD8">
        <w:rPr>
          <w:rStyle w:val="StyleUnderline"/>
        </w:rPr>
        <w:t xml:space="preserve"> passing big bills.</w:t>
      </w:r>
      <w:r>
        <w:t xml:space="preserve"> </w:t>
      </w:r>
      <w:r w:rsidRPr="00E12AD8">
        <w:rPr>
          <w:rStyle w:val="StyleUnderline"/>
        </w:rPr>
        <w:t>He faces trouble from his right among Republicans and moderate Democrats in the Senate and from the left of his own party</w:t>
      </w:r>
      <w:r>
        <w:t>, which has the capacity to rupture a narrow House majority.</w:t>
      </w:r>
      <w:r w:rsidR="00E12AD8">
        <w:t xml:space="preserve"> </w:t>
      </w:r>
      <w:r>
        <w:t>Still, Republican Sen. Mitt Romney of Utah told CNN's Jake Tapper on "State of the Union" on Sunday that he now believed Biden would sign the infrastructure measure if it alone navigated a tricky trip through the Congress.</w:t>
      </w:r>
      <w:r w:rsidR="00E12AD8">
        <w:t xml:space="preserve"> </w:t>
      </w:r>
      <w:r>
        <w:t>"I do trust the President," Romney said, and referred to the highly unusual statement Biden issued over the weekend, which almost rallied the support of GOP senators against his Democratic "Families Plan."</w:t>
      </w:r>
      <w:r w:rsidR="00E12AD8">
        <w:t xml:space="preserve"> </w:t>
      </w:r>
      <w:r>
        <w:t>Washington maneuvering</w:t>
      </w:r>
      <w:r w:rsidR="00E12AD8">
        <w:t xml:space="preserve"> </w:t>
      </w:r>
      <w:r>
        <w:t>There, is of course, some classic Washington smoke and mirrors here.</w:t>
      </w:r>
      <w:r w:rsidR="00E12AD8">
        <w:t xml:space="preserve"> </w:t>
      </w:r>
      <w:r>
        <w:t>"I'm not just signing the bipartisan bill and forgetting about the rest," is what Biden had said Thursday.</w:t>
      </w:r>
      <w:r w:rsidR="00E12AD8">
        <w:t xml:space="preserve"> </w:t>
      </w:r>
      <w:r>
        <w:t>But despite his efforts to walk that back, everyone understands the President will seek to pass a second bill -- the White House has mentioned a figure of $4 trillion -- containing much of the "human infrastructure" social spending taken out of the narrower deal to appease Republicans.</w:t>
      </w:r>
      <w:r w:rsidR="00E12AD8">
        <w:t xml:space="preserve"> </w:t>
      </w:r>
      <w:r>
        <w:t>MORE ON INFRASTRUCTURE</w:t>
      </w:r>
      <w:r w:rsidR="00E12AD8">
        <w:t xml:space="preserve"> </w:t>
      </w:r>
      <w:r>
        <w:t>This is how the bipartisan infrastructure deal came together and nearly fell apart in 24 hours.</w:t>
      </w:r>
      <w:r w:rsidR="00E12AD8">
        <w:t xml:space="preserve"> </w:t>
      </w:r>
      <w:r>
        <w:t>Here's what happens next in Congress.</w:t>
      </w:r>
      <w:r w:rsidR="00E12AD8">
        <w:t xml:space="preserve"> </w:t>
      </w:r>
      <w:r>
        <w:t>Biden's infrastructure plan would impact key areas of American life. Here's how.</w:t>
      </w:r>
      <w:r w:rsidR="00E12AD8">
        <w:t xml:space="preserve"> </w:t>
      </w:r>
      <w:r>
        <w:t>But the illusion that they are not linked is necessary to politically shield Republican senators who stuck out their necks as Biden pursues a bipartisan deal that is critical to honoring a central thematic thrust of his administration -- bringing the country together and not treating opponents like enemies. The President almost inadvertently deprived his GOP partners of the deniability they need.</w:t>
      </w:r>
      <w:r w:rsidR="00E12AD8">
        <w:t xml:space="preserve"> </w:t>
      </w:r>
      <w:r>
        <w:t>The positioning is also necessary to court moderate Democratic senators like West Virginia's Joe Manchin and Arizona's Kyrsten Sinema who are already worried about the cost of a companion bill that some progressives want to reach $6 trillion.</w:t>
      </w:r>
      <w:r w:rsidR="00E12AD8">
        <w:t xml:space="preserve"> </w:t>
      </w:r>
      <w:r>
        <w:t>Several other Republican senators joined Romney in vouching for the President's sincerity after his weekend clean-up effort.</w:t>
      </w:r>
      <w:r w:rsidR="00E12AD8">
        <w:t xml:space="preserve"> </w:t>
      </w:r>
      <w:r>
        <w:t>"It was a surprise to say the least that those two got linked, and I'm glad they've now been de-linked," Ohio Sen. Rob Portman said on ABC "This Week." Louisiana Sen. Bill Cassidy was, however, less categorical on NBC's "Meet the Press," saying that he "hoped" Biden's walk back was enough.</w:t>
      </w:r>
      <w:r w:rsidR="00E12AD8">
        <w:t xml:space="preserve"> </w:t>
      </w:r>
      <w:r w:rsidRPr="00E12AD8">
        <w:rPr>
          <w:rStyle w:val="Emphasis"/>
        </w:rPr>
        <w:t>A frantic summer looms</w:t>
      </w:r>
      <w:r>
        <w:t xml:space="preserve"> on Capitol Hill</w:t>
      </w:r>
      <w:r w:rsidR="00E12AD8">
        <w:t xml:space="preserve"> </w:t>
      </w:r>
      <w:r>
        <w:t xml:space="preserve">The problem for the President is that semantic nuances cannot disguise the fact that </w:t>
      </w:r>
      <w:r w:rsidRPr="00E12AD8">
        <w:rPr>
          <w:rStyle w:val="StyleUnderline"/>
        </w:rPr>
        <w:t xml:space="preserve">there is </w:t>
      </w:r>
      <w:r w:rsidRPr="00E12AD8">
        <w:rPr>
          <w:rStyle w:val="Emphasis"/>
        </w:rPr>
        <w:t>zero room for error</w:t>
      </w:r>
      <w:r w:rsidRPr="00E12AD8">
        <w:rPr>
          <w:rStyle w:val="StyleUnderline"/>
        </w:rPr>
        <w:t xml:space="preserve"> in a frantic summer as Democrats try to maximize what could be a narrow window of power</w:t>
      </w:r>
      <w:r>
        <w:t>.</w:t>
      </w:r>
    </w:p>
    <w:p w14:paraId="1C98300A" w14:textId="64636807" w:rsidR="00D661ED" w:rsidRDefault="00D661ED" w:rsidP="00D661ED">
      <w:pPr>
        <w:pStyle w:val="Heading3"/>
      </w:pPr>
      <w:r>
        <w:t>U---AT Thumpers---General</w:t>
      </w:r>
    </w:p>
    <w:p w14:paraId="1577AB81" w14:textId="77777777" w:rsidR="00D661ED" w:rsidRDefault="00D661ED" w:rsidP="00D661ED">
      <w:pPr>
        <w:pStyle w:val="Heading4"/>
      </w:pPr>
      <w:r>
        <w:t xml:space="preserve">Biden is avoiding </w:t>
      </w:r>
      <w:r w:rsidRPr="00D661ED">
        <w:rPr>
          <w:u w:val="single"/>
        </w:rPr>
        <w:t>other</w:t>
      </w:r>
      <w:r>
        <w:t xml:space="preserve"> controversies and choosing to </w:t>
      </w:r>
      <w:r w:rsidRPr="00B667A1">
        <w:rPr>
          <w:u w:val="single"/>
        </w:rPr>
        <w:t>solely</w:t>
      </w:r>
      <w:r>
        <w:t xml:space="preserve"> allocate political capital to infrastructure</w:t>
      </w:r>
    </w:p>
    <w:p w14:paraId="2AFB2C5C" w14:textId="77777777" w:rsidR="00D661ED" w:rsidRDefault="00D661ED" w:rsidP="00D661ED">
      <w:r w:rsidRPr="00B667A1">
        <w:rPr>
          <w:rStyle w:val="Style13ptBold"/>
        </w:rPr>
        <w:t>Ghitis 6-24</w:t>
      </w:r>
      <w:r>
        <w:t xml:space="preserve">-2021, former CNN producer and correspondent, is a world affairs columnist. She is a frequent opinion contributor to CNN, a contributing columnist to The Washington Post and a columnist for World Politics Review (Frida, “The big risk in Biden's democracy gamble,” CNN, </w:t>
      </w:r>
      <w:hyperlink r:id="rId14" w:history="1">
        <w:r w:rsidRPr="006650F5">
          <w:rPr>
            <w:rStyle w:val="Hyperlink"/>
          </w:rPr>
          <w:t>https://www.cnn.com/2021/06/24/opinions/infrastructure-voting-rights-biden-gamble-ghitis/index.html)//BB</w:t>
        </w:r>
      </w:hyperlink>
    </w:p>
    <w:p w14:paraId="00E19D9E" w14:textId="77777777" w:rsidR="00D661ED" w:rsidRPr="00953D00" w:rsidRDefault="00D661ED" w:rsidP="00D661ED"/>
    <w:p w14:paraId="6A6861DB" w14:textId="77777777" w:rsidR="00D661ED" w:rsidRDefault="00D661ED" w:rsidP="00D661ED">
      <w:r>
        <w:t xml:space="preserve">From the moment Joe Biden announced he would run for the White House, he made it clear the driving motivation behind his presidency would be strengthening America's commitment to democratic norms, under assault from forces foreign and domestic. As President, Biden has repeatedly asserted that fortifying democracy is a top priority of his administration. That's why </w:t>
      </w:r>
      <w:r w:rsidRPr="00455C7F">
        <w:rPr>
          <w:rStyle w:val="StyleUnderline"/>
        </w:rPr>
        <w:t xml:space="preserve">many were surprised when Biden </w:t>
      </w:r>
      <w:r w:rsidRPr="00455C7F">
        <w:rPr>
          <w:rStyle w:val="Emphasis"/>
        </w:rPr>
        <w:t>didn't</w:t>
      </w:r>
      <w:r w:rsidRPr="00455C7F">
        <w:rPr>
          <w:rStyle w:val="StyleUnderline"/>
        </w:rPr>
        <w:t xml:space="preserve"> </w:t>
      </w:r>
      <w:r>
        <w:t xml:space="preserve">use every tool within his reach to </w:t>
      </w:r>
      <w:r w:rsidRPr="00455C7F">
        <w:rPr>
          <w:rStyle w:val="Emphasis"/>
        </w:rPr>
        <w:t>push</w:t>
      </w:r>
      <w:r w:rsidRPr="00455C7F">
        <w:rPr>
          <w:rStyle w:val="StyleUnderline"/>
        </w:rPr>
        <w:t xml:space="preserve"> the</w:t>
      </w:r>
      <w:r>
        <w:t xml:space="preserve"> voting rights bill known as the </w:t>
      </w:r>
      <w:r w:rsidRPr="00455C7F">
        <w:rPr>
          <w:rStyle w:val="StyleUnderline"/>
        </w:rPr>
        <w:t>For the People Act, which was effectively killed on Tuesday, when Senate Republicans voted against even debating the proposal</w:t>
      </w:r>
      <w:r>
        <w:t xml:space="preserve">. </w:t>
      </w:r>
      <w:r w:rsidRPr="00455C7F">
        <w:rPr>
          <w:rStyle w:val="StyleUnderline"/>
        </w:rPr>
        <w:t xml:space="preserve">Biden's decision not to throw all his weight behind the bill, </w:t>
      </w:r>
      <w:r w:rsidRPr="00455C7F">
        <w:rPr>
          <w:rStyle w:val="Emphasis"/>
        </w:rPr>
        <w:t xml:space="preserve">choosing to </w:t>
      </w:r>
      <w:r w:rsidRPr="00D661ED">
        <w:rPr>
          <w:rStyle w:val="Emphasis"/>
          <w:sz w:val="30"/>
          <w:szCs w:val="30"/>
        </w:rPr>
        <w:t>keep his powder dry for a fight over infrastructure</w:t>
      </w:r>
      <w:r w:rsidRPr="00455C7F">
        <w:rPr>
          <w:rStyle w:val="StyleUnderline"/>
        </w:rPr>
        <w:t>, tells us a lot about his strategic thinking</w:t>
      </w:r>
      <w:r>
        <w:t xml:space="preserve">. </w:t>
      </w:r>
      <w:r w:rsidRPr="00455C7F">
        <w:rPr>
          <w:rStyle w:val="StyleUnderline"/>
        </w:rPr>
        <w:t xml:space="preserve">The President has not changed his mind about how important democracy is; he didn't just decide that bridges and highways are a </w:t>
      </w:r>
      <w:r w:rsidRPr="00D661ED">
        <w:rPr>
          <w:rStyle w:val="Emphasis"/>
        </w:rPr>
        <w:t>higher priority</w:t>
      </w:r>
      <w:r w:rsidRPr="00455C7F">
        <w:rPr>
          <w:rStyle w:val="StyleUnderline"/>
        </w:rPr>
        <w:t xml:space="preserve"> than the right to vote</w:t>
      </w:r>
      <w:r>
        <w:t xml:space="preserve">. Rather, </w:t>
      </w:r>
      <w:r w:rsidRPr="00455C7F">
        <w:rPr>
          <w:rStyle w:val="StyleUnderline"/>
        </w:rPr>
        <w:t xml:space="preserve">Biden has made a </w:t>
      </w:r>
      <w:r w:rsidRPr="00D661ED">
        <w:rPr>
          <w:rStyle w:val="Emphasis"/>
        </w:rPr>
        <w:t>tactical choice</w:t>
      </w:r>
      <w:r>
        <w:t xml:space="preserve">. </w:t>
      </w:r>
      <w:r w:rsidRPr="00D661ED">
        <w:rPr>
          <w:rStyle w:val="StyleUnderline"/>
        </w:rPr>
        <w:t>He is wagering that</w:t>
      </w:r>
      <w:r>
        <w:t xml:space="preserve"> improving </w:t>
      </w:r>
      <w:r w:rsidRPr="00D661ED">
        <w:rPr>
          <w:rStyle w:val="StyleUnderline"/>
        </w:rPr>
        <w:t>infrastructure</w:t>
      </w:r>
      <w:r>
        <w:t xml:space="preserve">, creating jobs and raising standards of living for the bulk of Americans </w:t>
      </w:r>
      <w:r w:rsidRPr="00D661ED">
        <w:rPr>
          <w:rStyle w:val="StyleUnderline"/>
        </w:rPr>
        <w:t xml:space="preserve">will prove </w:t>
      </w:r>
      <w:r>
        <w:t xml:space="preserve">a more </w:t>
      </w:r>
      <w:r w:rsidRPr="00D661ED">
        <w:rPr>
          <w:rStyle w:val="StyleUnderline"/>
        </w:rPr>
        <w:t>effective</w:t>
      </w:r>
      <w:r>
        <w:t xml:space="preserve"> way to show democracy works than shifting procedures on how to vote. It's a gamble, and like every gamble, it may or may not pay off. </w:t>
      </w:r>
      <w:r w:rsidRPr="00455C7F">
        <w:rPr>
          <w:rStyle w:val="StyleUnderline"/>
        </w:rPr>
        <w:t>It's not that Biden doesn't support the bill</w:t>
      </w:r>
      <w:r>
        <w:t xml:space="preserve">. He has lambasted opponents of voting rights, calling their efforts "sick," "pernicious" and "un-American." And he clearly understands just how vital it is. After all, Republicans in state legislatures across the country have been busy passing bills that create obstacles to voting. By one count, already 48 states have introduced legislation restricting voting rights. Biden has put Vice President Kamala Harris in charge of tackling the new assault on electoral rights. After Tuesday's Senate spectacle, she vowed, "The fight is not over." </w:t>
      </w:r>
      <w:r w:rsidRPr="00455C7F">
        <w:rPr>
          <w:rStyle w:val="StyleUnderline"/>
        </w:rPr>
        <w:t>But Biden could have done more</w:t>
      </w:r>
      <w:r>
        <w:t xml:space="preserve"> -- worked harder to create voter pressure on legislators, spoken out more frequently, toured the country promoting the bill -- and frustrated progressives want him to. "It's always good to hear from your leader," said Sen. Elizabeth Warren. They want him to use more of his considerable power to exert the necessary pressure to achieve results. Some have argued that the reason Biden didn't do more is because the congressional arithmetic would make it a futile effort. That's certainly part of the reason. As David Axelrod noted on CNN, "I don't think there is anything he could have done that would have materially changed what happened today." With a Senate divided 50-50, and Republicans abusing the filibuster rule, which allows them to require 60 votes to pass nearly all legislation, Democrats are hamstrung. But that's not the entire story. Biden understands that voting rights are paramount to safeguarding democracy. But from what he has said we know that he believes the future of democracy depends on something beyond everyone's right to cast a ballot. What matters more is persuading the public that this is a system that produces tangible results for them. If the system doesn't give you a better life, some may ask, why is it so important to protect it? Biden has been making that case for months, at home and abroad, even as democracy loses ground across the globe and comes under assault in the United States. During his first speech to Congress, just after reaching 100 days in office, he declared, "We have to prove that democracy still works. That our government still works -- and can deliver for the people." It's an argument he has made again and again. In his first appearance as President before world leaders, back in February, he told a virtual gathering, "We are in the midst of a fundamental debate about the future direction of our world," a contest between, "those who argue that -- given all of the challenges we face, from the fourth industrial revolution to a global pandemic -- autocracy is the best way forward, and those who understand that democracy is essential to meeting those challenges." Those who argue that democracy is a failing system are led by China, whose autocratic regime has succeeded in lifting millions upon millions out of poverty. China's President Xi Jinping does not hide his desire to convince global audiences, taking every opportunity to trumpet China as a superior "model for the world." </w:t>
      </w:r>
      <w:r w:rsidRPr="00B667A1">
        <w:rPr>
          <w:rStyle w:val="StyleUnderline"/>
        </w:rPr>
        <w:t>Biden's tactic to help a besieged democracy survive goes beyond securing the right to vote</w:t>
      </w:r>
      <w:r>
        <w:t xml:space="preserve">. It also goes beyond waxing eloquent about the value of freedom and the human costs of autocracy. The President does give the philosophical speeches, and he warns about those looming dangers. But he is a pragmatic idealist, and he's counting on Americans having the same inclination. It's almost as if he hears them say, "If democracy is better, let it prove it." </w:t>
      </w:r>
      <w:r w:rsidRPr="00B667A1">
        <w:rPr>
          <w:rStyle w:val="StyleUnderline"/>
        </w:rPr>
        <w:t>That's why his first priority was breaking the back of the pandemic</w:t>
      </w:r>
      <w:r>
        <w:t xml:space="preserve"> and helping those whose livelihoods were most deeply affected, </w:t>
      </w:r>
      <w:r w:rsidRPr="00B667A1">
        <w:rPr>
          <w:rStyle w:val="StyleUnderline"/>
        </w:rPr>
        <w:t xml:space="preserve">and his </w:t>
      </w:r>
      <w:r w:rsidRPr="00B667A1">
        <w:rPr>
          <w:rStyle w:val="Emphasis"/>
        </w:rPr>
        <w:t>second one is</w:t>
      </w:r>
      <w:r w:rsidRPr="00B667A1">
        <w:rPr>
          <w:rStyle w:val="StyleUnderline"/>
        </w:rPr>
        <w:t xml:space="preserve"> reinvigorating the economy for the long haul with an ambitious </w:t>
      </w:r>
      <w:r w:rsidRPr="00B667A1">
        <w:rPr>
          <w:rStyle w:val="Emphasis"/>
        </w:rPr>
        <w:t>infrastructure</w:t>
      </w:r>
      <w:r w:rsidRPr="00B667A1">
        <w:rPr>
          <w:rStyle w:val="StyleUnderline"/>
        </w:rPr>
        <w:t xml:space="preserve"> plan</w:t>
      </w:r>
      <w:r>
        <w:t xml:space="preserve">. Get our free weekly newsletter Sign up for CNN Opinion's new newsletter. Join us on Twitter and Facebook The risk is that, as </w:t>
      </w:r>
      <w:r w:rsidRPr="00B667A1">
        <w:rPr>
          <w:rStyle w:val="Emphasis"/>
        </w:rPr>
        <w:t>Biden allocates</w:t>
      </w:r>
      <w:r>
        <w:t xml:space="preserve"> his </w:t>
      </w:r>
      <w:r w:rsidRPr="00B667A1">
        <w:rPr>
          <w:rStyle w:val="Emphasis"/>
        </w:rPr>
        <w:t>finite political capital toward longer-range programs</w:t>
      </w:r>
      <w:r>
        <w:t>, even as Republicans focus sharply on strangling Democrats' efforts to strengthen voting rights, he is allowing the most fundamental mechanism of democracy, the act of voting, to become increasingly difficult for citizens to exercise.</w:t>
      </w:r>
    </w:p>
    <w:p w14:paraId="20DF6A27" w14:textId="483310D8" w:rsidR="00647F1A" w:rsidRDefault="00647F1A" w:rsidP="00E12AD8">
      <w:pPr>
        <w:pStyle w:val="Heading3"/>
      </w:pPr>
      <w:r>
        <w:t>U---AT Voting Rights Thumper</w:t>
      </w:r>
    </w:p>
    <w:p w14:paraId="6A1A17BE" w14:textId="02DBFF7C" w:rsidR="00647F1A" w:rsidRDefault="00647F1A" w:rsidP="00647F1A">
      <w:pPr>
        <w:pStyle w:val="Heading4"/>
      </w:pPr>
      <w:r>
        <w:t xml:space="preserve">Not spending </w:t>
      </w:r>
      <w:r w:rsidR="00065454" w:rsidRPr="00065454">
        <w:rPr>
          <w:u w:val="single"/>
        </w:rPr>
        <w:t>any</w:t>
      </w:r>
      <w:r w:rsidR="00065454">
        <w:t xml:space="preserve"> </w:t>
      </w:r>
      <w:r>
        <w:t>PC</w:t>
      </w:r>
      <w:r w:rsidR="00065454">
        <w:t xml:space="preserve"> on voting rights </w:t>
      </w:r>
      <w:r w:rsidR="00065454" w:rsidRPr="00065454">
        <w:rPr>
          <w:b w:val="0"/>
          <w:bCs/>
        </w:rPr>
        <w:t>[</w:t>
      </w:r>
      <w:r w:rsidR="00065454">
        <w:rPr>
          <w:b w:val="0"/>
          <w:bCs/>
        </w:rPr>
        <w:t xml:space="preserve"> </w:t>
      </w:r>
      <w:r w:rsidR="00065454" w:rsidRPr="00065454">
        <w:rPr>
          <w:b w:val="0"/>
          <w:bCs/>
        </w:rPr>
        <w:t>=(</w:t>
      </w:r>
      <w:r w:rsidR="00065454">
        <w:rPr>
          <w:b w:val="0"/>
          <w:bCs/>
        </w:rPr>
        <w:t xml:space="preserve"> </w:t>
      </w:r>
      <w:r w:rsidR="00065454" w:rsidRPr="00065454">
        <w:rPr>
          <w:b w:val="0"/>
          <w:bCs/>
        </w:rPr>
        <w:t>]</w:t>
      </w:r>
    </w:p>
    <w:p w14:paraId="7FD63062" w14:textId="50F85670" w:rsidR="00647F1A" w:rsidRDefault="00647F1A" w:rsidP="00647F1A">
      <w:r w:rsidRPr="00647F1A">
        <w:rPr>
          <w:rStyle w:val="Style13ptBold"/>
        </w:rPr>
        <w:t>Samuels 7-10</w:t>
      </w:r>
      <w:r>
        <w:t xml:space="preserve">-2021 (Brett, “Voting rights advocates eager for Biden to use bully pulpit,” The Hill, </w:t>
      </w:r>
      <w:hyperlink r:id="rId15" w:history="1">
        <w:r w:rsidRPr="006650F5">
          <w:rPr>
            <w:rStyle w:val="Hyperlink"/>
          </w:rPr>
          <w:t>https://thehill.com/homenews/administration/562363-voting-rights-advocates-eager-for-biden-to-use-bully-pulpit)//BB</w:t>
        </w:r>
      </w:hyperlink>
    </w:p>
    <w:p w14:paraId="01022156" w14:textId="77777777" w:rsidR="00647F1A" w:rsidRPr="00647F1A" w:rsidRDefault="00647F1A" w:rsidP="00647F1A"/>
    <w:p w14:paraId="015F6BB8" w14:textId="236D6416" w:rsidR="00647F1A" w:rsidRPr="00647F1A" w:rsidRDefault="00647F1A" w:rsidP="00647F1A">
      <w:r>
        <w:t xml:space="preserve">Progressives and voting rights leaders who have attended recent meetings at the White House say administration officials are taking the issue seriously, and allies are confident more action is on the way. Still, some are cautioning that </w:t>
      </w:r>
      <w:r w:rsidRPr="00647F1A">
        <w:rPr>
          <w:rStyle w:val="StyleUnderline"/>
        </w:rPr>
        <w:t>Biden's lack of outward urgency reflects</w:t>
      </w:r>
      <w:r>
        <w:t xml:space="preserve"> poorly on </w:t>
      </w:r>
      <w:r w:rsidRPr="00647F1A">
        <w:rPr>
          <w:rStyle w:val="StyleUnderline"/>
        </w:rPr>
        <w:t>his priorities</w:t>
      </w:r>
      <w:r>
        <w:t xml:space="preserve">. “I think </w:t>
      </w:r>
      <w:r w:rsidRPr="00647F1A">
        <w:rPr>
          <w:rStyle w:val="StyleUnderline"/>
        </w:rPr>
        <w:t xml:space="preserve">what we’ve seen are statements, behind-closed-door meetings, a </w:t>
      </w:r>
      <w:r w:rsidRPr="00647F1A">
        <w:rPr>
          <w:rStyle w:val="Emphasis"/>
        </w:rPr>
        <w:t>vanishingly small expenditure of political capital</w:t>
      </w:r>
      <w:r w:rsidRPr="00647F1A">
        <w:rPr>
          <w:rStyle w:val="StyleUnderline"/>
        </w:rPr>
        <w:t xml:space="preserve"> compared to priorities like infrastructure. It’s just not a comparison</w:t>
      </w:r>
      <w:r>
        <w:t>,” said Ezra Levin, co-executive director of the progressive group Indivisible.</w:t>
      </w:r>
    </w:p>
    <w:p w14:paraId="668CCCC7" w14:textId="6617DD0A" w:rsidR="006E28E5" w:rsidRDefault="006E28E5" w:rsidP="006E28E5">
      <w:pPr>
        <w:pStyle w:val="Heading3"/>
      </w:pPr>
      <w:r>
        <w:t>IL---PC Key</w:t>
      </w:r>
    </w:p>
    <w:p w14:paraId="3C87C34A" w14:textId="319331FD" w:rsidR="006E28E5" w:rsidRDefault="006E28E5" w:rsidP="006E28E5">
      <w:pPr>
        <w:pStyle w:val="Heading4"/>
      </w:pPr>
      <w:r>
        <w:t>Biden is uniquely capable of using PC to achieve his agenda</w:t>
      </w:r>
    </w:p>
    <w:p w14:paraId="76F17A6B" w14:textId="29316EE1" w:rsidR="006E28E5" w:rsidRDefault="006E28E5" w:rsidP="006E28E5">
      <w:r w:rsidRPr="006E28E5">
        <w:rPr>
          <w:rStyle w:val="Style13ptBold"/>
        </w:rPr>
        <w:t>Hook 7-7</w:t>
      </w:r>
      <w:r>
        <w:t xml:space="preserve">-2021 (Janet, “Man on a wire: Biden’s balancing of bipartisanship and Democrats’ demands tests his presidency,” </w:t>
      </w:r>
      <w:r w:rsidRPr="006E28E5">
        <w:rPr>
          <w:i/>
          <w:iCs/>
        </w:rPr>
        <w:t>LA Times</w:t>
      </w:r>
      <w:r>
        <w:t xml:space="preserve">, </w:t>
      </w:r>
      <w:hyperlink r:id="rId16" w:history="1">
        <w:r w:rsidRPr="006650F5">
          <w:rPr>
            <w:rStyle w:val="Hyperlink"/>
          </w:rPr>
          <w:t>https://www.latimes.com/politics/story/2021-07-07/biden-weekend-analysis)//BB</w:t>
        </w:r>
      </w:hyperlink>
    </w:p>
    <w:p w14:paraId="74AD016A" w14:textId="77777777" w:rsidR="006E28E5" w:rsidRPr="006E28E5" w:rsidRDefault="006E28E5" w:rsidP="006E28E5"/>
    <w:p w14:paraId="428310BC" w14:textId="77777777" w:rsidR="006E28E5" w:rsidRDefault="006E28E5" w:rsidP="006E28E5">
      <w:r>
        <w:t xml:space="preserve">When Joe Biden was running for the Democratic presidential nomination in 2020, his rivals disparaged the nearly half-century Washington veteran as a man of another era. </w:t>
      </w:r>
      <w:r w:rsidRPr="006E28E5">
        <w:rPr>
          <w:rStyle w:val="StyleUnderline"/>
        </w:rPr>
        <w:t xml:space="preserve">Five months into his presidency, it is </w:t>
      </w:r>
      <w:r w:rsidRPr="006E28E5">
        <w:rPr>
          <w:rStyle w:val="Emphasis"/>
        </w:rPr>
        <w:t>hard to imagine any Democrat</w:t>
      </w:r>
      <w:r w:rsidRPr="006E28E5">
        <w:rPr>
          <w:rStyle w:val="StyleUnderline"/>
        </w:rPr>
        <w:t xml:space="preserve"> better able to </w:t>
      </w:r>
      <w:r w:rsidRPr="006E28E5">
        <w:rPr>
          <w:rStyle w:val="Emphasis"/>
        </w:rPr>
        <w:t>walk the political tightrope</w:t>
      </w:r>
      <w:r w:rsidRPr="006E28E5">
        <w:rPr>
          <w:rStyle w:val="StyleUnderline"/>
        </w:rPr>
        <w:t xml:space="preserve"> between the White House and Capitol Hill</w:t>
      </w:r>
      <w:r>
        <w:t>.</w:t>
      </w:r>
    </w:p>
    <w:p w14:paraId="7C7FA8B5" w14:textId="622044E2" w:rsidR="006E28E5" w:rsidRDefault="006E28E5" w:rsidP="006E28E5">
      <w:r w:rsidRPr="006E28E5">
        <w:rPr>
          <w:rStyle w:val="StyleUnderline"/>
        </w:rPr>
        <w:t xml:space="preserve">Biden has needed </w:t>
      </w:r>
      <w:r w:rsidRPr="006E28E5">
        <w:rPr>
          <w:rStyle w:val="Emphasis"/>
        </w:rPr>
        <w:t>every bit</w:t>
      </w:r>
      <w:r w:rsidRPr="006E28E5">
        <w:rPr>
          <w:rStyle w:val="StyleUnderline"/>
        </w:rPr>
        <w:t xml:space="preserve"> of his </w:t>
      </w:r>
      <w:r w:rsidRPr="006E28E5">
        <w:rPr>
          <w:rStyle w:val="Emphasis"/>
        </w:rPr>
        <w:t>experience</w:t>
      </w:r>
      <w:r w:rsidRPr="006E28E5">
        <w:rPr>
          <w:rStyle w:val="StyleUnderline"/>
        </w:rPr>
        <w:t xml:space="preserve">, policy </w:t>
      </w:r>
      <w:r w:rsidRPr="006E28E5">
        <w:rPr>
          <w:rStyle w:val="Emphasis"/>
        </w:rPr>
        <w:t>expertise</w:t>
      </w:r>
      <w:r w:rsidRPr="006E28E5">
        <w:rPr>
          <w:rStyle w:val="StyleUnderline"/>
        </w:rPr>
        <w:t xml:space="preserve"> and </w:t>
      </w:r>
      <w:r w:rsidRPr="006E28E5">
        <w:rPr>
          <w:rStyle w:val="Emphasis"/>
        </w:rPr>
        <w:t>personal connections</w:t>
      </w:r>
      <w:r w:rsidRPr="006E28E5">
        <w:rPr>
          <w:rStyle w:val="StyleUnderline"/>
        </w:rPr>
        <w:t xml:space="preserve"> to pursue an audacious two-track approach to advancing his legislative agenda, negotiating with Republicans while holding his party together in a Congress that Democrats barely control</w:t>
      </w:r>
      <w:r>
        <w:t>.</w:t>
      </w:r>
    </w:p>
    <w:p w14:paraId="06BCAD1E" w14:textId="77777777" w:rsidR="005A4B13" w:rsidRPr="006E23F8" w:rsidRDefault="005A4B13" w:rsidP="005A4B13">
      <w:pPr>
        <w:pStyle w:val="Heading4"/>
      </w:pPr>
      <w:r>
        <w:t xml:space="preserve">PC is </w:t>
      </w:r>
      <w:r>
        <w:rPr>
          <w:u w:val="single"/>
        </w:rPr>
        <w:t>real</w:t>
      </w:r>
      <w:r>
        <w:t xml:space="preserve">, </w:t>
      </w:r>
      <w:r>
        <w:rPr>
          <w:u w:val="single"/>
        </w:rPr>
        <w:t>finite</w:t>
      </w:r>
      <w:r>
        <w:t xml:space="preserve">, and </w:t>
      </w:r>
      <w:r>
        <w:rPr>
          <w:u w:val="single"/>
        </w:rPr>
        <w:t>trades off with other initiatives</w:t>
      </w:r>
      <w:r>
        <w:t xml:space="preserve"> – mathematical modeling </w:t>
      </w:r>
    </w:p>
    <w:p w14:paraId="0F4A1E1C" w14:textId="77777777" w:rsidR="005A4B13" w:rsidRPr="0023527B" w:rsidRDefault="005A4B13" w:rsidP="005A4B13">
      <w:r>
        <w:rPr>
          <w:rStyle w:val="Style13ptBold"/>
        </w:rPr>
        <w:t xml:space="preserve">Beckmann 11 </w:t>
      </w:r>
      <w:r>
        <w:t>(Mathew Beckmann, Associate Professor of Political Science at UC Irvine with a B.A. from UCLA and Ph.D. from the University of Michigan, 2011, "How presidents push, when presidents win: A model of positive presidential power in US lawmaking,” Journal of Theoretical Politics 23(1), DOI:10.1177/0951629810378545, acc6/17/21, pg15-17) mamk-j1</w:t>
      </w:r>
    </w:p>
    <w:p w14:paraId="0AFF7F20" w14:textId="0EC0C3EB" w:rsidR="005A4B13" w:rsidRDefault="005A4B13" w:rsidP="006E28E5">
      <w:r w:rsidRPr="0023527B">
        <w:t xml:space="preserve">Agreeing </w:t>
      </w:r>
      <w:r w:rsidRPr="0021512A">
        <w:rPr>
          <w:rStyle w:val="StyleUnderline"/>
        </w:rPr>
        <w:t xml:space="preserve">that </w:t>
      </w:r>
      <w:r w:rsidRPr="00746754">
        <w:rPr>
          <w:rStyle w:val="StyleUnderline"/>
          <w:highlight w:val="cyan"/>
        </w:rPr>
        <w:t>presidents’ strategic options</w:t>
      </w:r>
      <w:r w:rsidRPr="0021512A">
        <w:rPr>
          <w:rStyle w:val="StyleUnderline"/>
        </w:rPr>
        <w:t xml:space="preserve"> in Congress do indeed depend heavily on factors </w:t>
      </w:r>
      <w:r w:rsidRPr="00746754">
        <w:rPr>
          <w:rStyle w:val="Emphasis"/>
          <w:highlight w:val="cyan"/>
        </w:rPr>
        <w:t>beyond their control</w:t>
      </w:r>
      <w:r w:rsidRPr="0023527B">
        <w:t xml:space="preserve">, our model’s first insight is explicating the two systematic strategies presidents have available for exerting influence in Congress: </w:t>
      </w:r>
      <w:r w:rsidRPr="0023527B">
        <w:rPr>
          <w:rStyle w:val="StyleUnderline"/>
        </w:rPr>
        <w:t>they can target marginal voters to shift the preference distribution on roll-call votes and they can tar-get congressional leaders to censor the policy alternatives making it that far</w:t>
      </w:r>
      <w:r w:rsidRPr="0023527B">
        <w:t xml:space="preserve">. While the first of these is widely recognized and studied, the second is not. </w:t>
      </w:r>
      <w:r w:rsidRPr="0023527B">
        <w:rPr>
          <w:rStyle w:val="StyleUnderline"/>
        </w:rPr>
        <w:t xml:space="preserve">By detailing the actual mechanisms of president-led coalition building on Capitol Hill, ours is a theory that puts positive presidential power on a firmer conceptual footing; legislative </w:t>
      </w:r>
      <w:r w:rsidRPr="00746754">
        <w:rPr>
          <w:rStyle w:val="StyleUnderline"/>
          <w:highlight w:val="cyan"/>
        </w:rPr>
        <w:t xml:space="preserve">opportunities are </w:t>
      </w:r>
      <w:r w:rsidRPr="00746754">
        <w:rPr>
          <w:rStyle w:val="Emphasis"/>
          <w:highlight w:val="cyan"/>
        </w:rPr>
        <w:t>predictable</w:t>
      </w:r>
      <w:r w:rsidRPr="0023527B">
        <w:t xml:space="preserve"> (if not controllable) </w:t>
      </w:r>
      <w:r w:rsidRPr="0023527B">
        <w:rPr>
          <w:rStyle w:val="StyleUnderline"/>
        </w:rPr>
        <w:t>and capitalizing on them depends on nothing more heroic than the normal grist of legislative politics</w:t>
      </w:r>
      <w:r w:rsidRPr="0023527B">
        <w:t xml:space="preserve">: arm-twisting, brow-beating, and horse-trading. In this way, we subscribe to President Eisenhower’s observation: ‘I’ll tell you what leadership is: it’s persuasion, and conciliation, and education, and patience. It’s long, slow, tough work’ (Hughes, 1963: 124). However, if </w:t>
      </w:r>
      <w:r w:rsidRPr="00746754">
        <w:rPr>
          <w:rStyle w:val="Emphasis"/>
          <w:highlight w:val="cyan"/>
        </w:rPr>
        <w:t>spending political capital</w:t>
      </w:r>
      <w:r w:rsidRPr="0023527B">
        <w:t xml:space="preserve"> </w:t>
      </w:r>
      <w:r w:rsidRPr="00746754">
        <w:rPr>
          <w:rStyle w:val="StyleUnderline"/>
        </w:rPr>
        <w:t>in the service of vote-centered and agenda-centered strategies</w:t>
      </w:r>
      <w:r w:rsidRPr="0023527B">
        <w:t xml:space="preserve"> </w:t>
      </w:r>
      <w:r w:rsidRPr="00746754">
        <w:rPr>
          <w:rStyle w:val="Emphasis"/>
          <w:highlight w:val="cyan"/>
        </w:rPr>
        <w:t>is</w:t>
      </w:r>
      <w:r w:rsidRPr="0023527B">
        <w:rPr>
          <w:rStyle w:val="Emphasis"/>
        </w:rPr>
        <w:t xml:space="preserve"> a </w:t>
      </w:r>
      <w:r w:rsidRPr="00746754">
        <w:rPr>
          <w:rStyle w:val="Emphasis"/>
          <w:highlight w:val="cyan"/>
        </w:rPr>
        <w:t>necessary</w:t>
      </w:r>
      <w:r w:rsidRPr="0023527B">
        <w:rPr>
          <w:rStyle w:val="Emphasis"/>
        </w:rPr>
        <w:t xml:space="preserve"> condition</w:t>
      </w:r>
      <w:r w:rsidRPr="0023527B">
        <w:t xml:space="preserve"> </w:t>
      </w:r>
      <w:r w:rsidRPr="00746754">
        <w:rPr>
          <w:rStyle w:val="StyleUnderline"/>
          <w:highlight w:val="cyan"/>
        </w:rPr>
        <w:t>for presidents to have positive influence</w:t>
      </w:r>
      <w:r w:rsidRPr="0023527B">
        <w:rPr>
          <w:rStyle w:val="StyleUnderline"/>
        </w:rPr>
        <w:t xml:space="preserve"> in Congress</w:t>
      </w:r>
      <w:r w:rsidRPr="0023527B">
        <w:t xml:space="preserve">, it certainly is not a sufficient condition. Instead, we find the exact policy return on a particular presidential lobbying campaign is conditioned by the location of the status quo, and the nature of leading opponents’ and pivotal voters’ preferences. Beyond enjoying ample political capital, then, </w:t>
      </w:r>
      <w:r w:rsidRPr="0023527B">
        <w:rPr>
          <w:rStyle w:val="StyleUnderline"/>
        </w:rPr>
        <w:t xml:space="preserve">those </w:t>
      </w:r>
      <w:r w:rsidRPr="00746754">
        <w:rPr>
          <w:rStyle w:val="Emphasis"/>
          <w:highlight w:val="cyan"/>
        </w:rPr>
        <w:t>presidents</w:t>
      </w:r>
      <w:r w:rsidRPr="0023527B">
        <w:rPr>
          <w:rStyle w:val="Emphasis"/>
        </w:rPr>
        <w:t xml:space="preserve"> </w:t>
      </w:r>
      <w:r w:rsidRPr="00746754">
        <w:rPr>
          <w:rStyle w:val="Emphasis"/>
          <w:highlight w:val="cyan"/>
        </w:rPr>
        <w:t>who seek</w:t>
      </w:r>
      <w:r w:rsidRPr="0023527B">
        <w:rPr>
          <w:rStyle w:val="Emphasis"/>
        </w:rPr>
        <w:t xml:space="preserve"> to </w:t>
      </w:r>
      <w:r w:rsidRPr="00746754">
        <w:rPr>
          <w:rStyle w:val="Emphasis"/>
          <w:highlight w:val="cyan"/>
        </w:rPr>
        <w:t>change</w:t>
      </w:r>
      <w:r w:rsidRPr="0023527B">
        <w:rPr>
          <w:rStyle w:val="Emphasis"/>
        </w:rPr>
        <w:t xml:space="preserve"> far-off status quos</w:t>
      </w:r>
      <w:r w:rsidRPr="0023527B">
        <w:rPr>
          <w:rStyle w:val="StyleUnderline"/>
        </w:rPr>
        <w:t xml:space="preserve"> and confront pliable leading opponents and/or pivotal voters are expected to </w:t>
      </w:r>
      <w:r w:rsidRPr="00746754">
        <w:rPr>
          <w:rStyle w:val="Emphasis"/>
          <w:highlight w:val="cyan"/>
        </w:rPr>
        <w:t>wield the greatest</w:t>
      </w:r>
      <w:r w:rsidRPr="0023527B">
        <w:rPr>
          <w:rStyle w:val="StyleUnderline"/>
        </w:rPr>
        <w:t xml:space="preserve"> policymaking </w:t>
      </w:r>
      <w:r w:rsidRPr="0023527B">
        <w:rPr>
          <w:rStyle w:val="Emphasis"/>
          <w:highlight w:val="cyan"/>
        </w:rPr>
        <w:t>impact.</w:t>
      </w:r>
      <w:r w:rsidRPr="0023527B">
        <w:t xml:space="preserve"> By comparison, </w:t>
      </w:r>
      <w:r w:rsidRPr="00746754">
        <w:rPr>
          <w:rStyle w:val="Emphasis"/>
          <w:highlight w:val="cyan"/>
        </w:rPr>
        <w:t>presidents with</w:t>
      </w:r>
      <w:r w:rsidRPr="0023527B">
        <w:rPr>
          <w:rStyle w:val="Emphasis"/>
        </w:rPr>
        <w:t xml:space="preserve"> little to </w:t>
      </w:r>
      <w:r w:rsidRPr="00746754">
        <w:rPr>
          <w:rStyle w:val="Emphasis"/>
          <w:highlight w:val="cyan"/>
        </w:rPr>
        <w:t>no p</w:t>
      </w:r>
      <w:r w:rsidRPr="0023527B">
        <w:rPr>
          <w:rStyle w:val="Emphasis"/>
        </w:rPr>
        <w:t xml:space="preserve">olitical </w:t>
      </w:r>
      <w:r w:rsidRPr="00746754">
        <w:rPr>
          <w:rStyle w:val="Emphasis"/>
          <w:highlight w:val="cyan"/>
        </w:rPr>
        <w:t>c</w:t>
      </w:r>
      <w:r w:rsidRPr="0023527B">
        <w:rPr>
          <w:rStyle w:val="Emphasis"/>
        </w:rPr>
        <w:t>apital</w:t>
      </w:r>
      <w:r w:rsidRPr="0023527B">
        <w:t xml:space="preserve">, seeking to change centrist status quos, or confronting opposing leaders and pivotal voters who staunchly oppose their proposals </w:t>
      </w:r>
      <w:r w:rsidRPr="0023527B">
        <w:rPr>
          <w:rStyle w:val="StyleUnderline"/>
        </w:rPr>
        <w:t xml:space="preserve">can </w:t>
      </w:r>
      <w:r w:rsidRPr="00746754">
        <w:rPr>
          <w:rStyle w:val="Emphasis"/>
          <w:highlight w:val="cyan"/>
        </w:rPr>
        <w:t>find themselves with ‘nothing to</w:t>
      </w:r>
      <w:r w:rsidRPr="0023527B">
        <w:rPr>
          <w:rStyle w:val="Emphasis"/>
        </w:rPr>
        <w:t xml:space="preserve"> </w:t>
      </w:r>
      <w:r w:rsidRPr="00746754">
        <w:rPr>
          <w:rStyle w:val="Emphasis"/>
          <w:highlight w:val="cyan"/>
        </w:rPr>
        <w:t>do</w:t>
      </w:r>
      <w:r w:rsidRPr="0023527B">
        <w:rPr>
          <w:rStyle w:val="StyleUnderline"/>
        </w:rPr>
        <w:t xml:space="preserve"> but stand there and take it’,</w:t>
      </w:r>
      <w:r w:rsidRPr="0023527B">
        <w:t xml:space="preserve"> as Lyndon Johnson once put it. Going forward, then, this more nuanced conception of presidential power suggests presidential leadership in lawmaking works through mechanisms different from those recognized previously and is manifested in ways different from those tested previously. In fact, our theoretical results set forth specific guidelines for properly testing presidents’ legislative influence. To conclude, let us briefly delineate these empirical implications of our theoretical model. The first and perhaps most important prescription is that </w:t>
      </w:r>
      <w:r w:rsidRPr="0023527B">
        <w:rPr>
          <w:rStyle w:val="StyleUnderline"/>
        </w:rPr>
        <w:t xml:space="preserve">the </w:t>
      </w:r>
      <w:r w:rsidRPr="006E23F8">
        <w:rPr>
          <w:rStyle w:val="StyleUnderline"/>
          <w:highlight w:val="cyan"/>
        </w:rPr>
        <w:t>White House does not treat all</w:t>
      </w:r>
      <w:r w:rsidRPr="0023527B">
        <w:rPr>
          <w:rStyle w:val="StyleUnderline"/>
        </w:rPr>
        <w:t xml:space="preserve"> presidential </w:t>
      </w:r>
      <w:r w:rsidRPr="006E23F8">
        <w:rPr>
          <w:rStyle w:val="StyleUnderline"/>
          <w:highlight w:val="cyan"/>
        </w:rPr>
        <w:t>positions equally</w:t>
      </w:r>
      <w:r w:rsidRPr="0023527B">
        <w:t xml:space="preserve">: most receive nothing more than a mere comment, a precious few get the White House’s ‘full court press’, and such prioritizing matters. Specifically, our basic hypothesis holds that </w:t>
      </w:r>
      <w:r w:rsidRPr="0023527B">
        <w:rPr>
          <w:rStyle w:val="StyleUnderline"/>
        </w:rPr>
        <w:t>presidents’ positive influence depends heavily on lobbying to work</w:t>
      </w:r>
      <w:r w:rsidRPr="0023527B">
        <w:t xml:space="preserve">. The corollary, therefore, is that the crucial test of presidents’ influence is not whether ‘skilled’ presidents fare better than their ‘unskilled’ counterparts, at GEORGIAN COURT UNIV on April 25, but rather whether Congress responds differently to bills depending on the presidents’ lobbying, all else being equal. Second, our model underscores the important distinction between policy outcomes and roll-call votes. Because the White House wants to change the nation’s laws, the paramount metric of presidential success is the substantive result. While political scientists lack any precise measure of policy content, that is, there is no metric to judge one policy as ‘units’ more liberal or conservative than another, the foremost tests of presidents’ influence should still highlight outcomes; they should address the legislative process’s ideological results. At the same time, to say presidents’ influence is primarily evidenced in substantive outcomes does not mean its symptoms cannot be seen in roll-call votes. After all, a requisite part of winning on the overall outcome is winning on the relevant votes. On this score, our model has shown (1) tests of presidential power should emphasize those votes that best indicate the substantive outcome, such as CQ’s ‘key’ votes and (2) tests based exclusively on roll-call votes have missed an important aspect of president-led coalition building. To properly test presidents’ influence on votes, researchers must simultaneously account for voting and pre-voting processes. </w:t>
      </w:r>
      <w:r w:rsidRPr="006E23F8">
        <w:rPr>
          <w:rStyle w:val="StyleUnderline"/>
        </w:rPr>
        <w:t>A final empirically relevant point about testing presidential influence in Congress is the relative unim</w:t>
      </w:r>
      <w:r w:rsidRPr="0023527B">
        <w:rPr>
          <w:rStyle w:val="StyleUnderline"/>
        </w:rPr>
        <w:t>portance of each president’s personal character or idiosyncratic traits</w:t>
      </w:r>
      <w:r w:rsidRPr="0023527B">
        <w:t xml:space="preserve">. Like other recent scholars, we predict that </w:t>
      </w:r>
      <w:r w:rsidRPr="006E23F8">
        <w:rPr>
          <w:rStyle w:val="StyleUnderline"/>
        </w:rPr>
        <w:t xml:space="preserve">because </w:t>
      </w:r>
      <w:r w:rsidRPr="006E23F8">
        <w:rPr>
          <w:rStyle w:val="Emphasis"/>
          <w:highlight w:val="cyan"/>
        </w:rPr>
        <w:t>presidents’ strategic opportunities are</w:t>
      </w:r>
      <w:r w:rsidRPr="0023527B">
        <w:rPr>
          <w:rStyle w:val="StyleUnderline"/>
        </w:rPr>
        <w:t xml:space="preserve"> constrained, their tactical resources are </w:t>
      </w:r>
      <w:r w:rsidRPr="006E23F8">
        <w:rPr>
          <w:rStyle w:val="Emphasis"/>
          <w:highlight w:val="cyan"/>
        </w:rPr>
        <w:t>limited</w:t>
      </w:r>
      <w:r w:rsidRPr="0023527B">
        <w:t xml:space="preserve">, so all presidents will execute more or less comparable strategies (see Cameron (2000), Edwards (1989), Hagar and Sullivan (1994),Jones (1994), and Moe (1984, 1993)). This is especially true for presidents’ congressional relations since all modern White House staffs include a team of Washington’s most experienced, successful legislative operatives (Collier, 1997). Thus, we echo the growing scholarly consensus that </w:t>
      </w:r>
      <w:r w:rsidRPr="0023527B">
        <w:rPr>
          <w:rStyle w:val="StyleUnderline"/>
        </w:rPr>
        <w:t>the presidency’s institutional incentives trump presidents’ personal characteristics</w:t>
      </w:r>
      <w:r w:rsidRPr="0023527B">
        <w:t>.</w:t>
      </w:r>
    </w:p>
    <w:p w14:paraId="0F4B2B74" w14:textId="6BF0EC09" w:rsidR="009D3921" w:rsidRDefault="009D3921" w:rsidP="009D3921">
      <w:pPr>
        <w:pStyle w:val="Heading3"/>
      </w:pPr>
      <w:r>
        <w:t>AT ! Turn – Warming</w:t>
      </w:r>
    </w:p>
    <w:p w14:paraId="404A333A" w14:textId="77777777" w:rsidR="009D3921" w:rsidRPr="00782360" w:rsidRDefault="009D3921" w:rsidP="009D3921">
      <w:pPr>
        <w:pStyle w:val="Heading4"/>
      </w:pPr>
      <w:r>
        <w:t>Bipartisan deal solves climate</w:t>
      </w:r>
    </w:p>
    <w:p w14:paraId="799BFF8C" w14:textId="77777777" w:rsidR="009D3921" w:rsidRPr="00782360" w:rsidRDefault="009D3921" w:rsidP="009D3921">
      <w:r w:rsidRPr="00782360">
        <w:rPr>
          <w:rStyle w:val="Style13ptBold"/>
        </w:rPr>
        <w:t>Bledsoe 21</w:t>
      </w:r>
      <w:r>
        <w:t xml:space="preserve"> (Paul Bledsoe, 6/25/21, former Clinton White House, US Senate, and Interior Department official, “Infrastructure deal: Major climate win that tees up more in reconciliation bill,” https://thehill.com/opinion/energy-environment/560187-infrastructure-deal-major-climate-win-that-tees-up-more-in)mamk-j1</w:t>
      </w:r>
    </w:p>
    <w:p w14:paraId="70A7A900" w14:textId="77777777" w:rsidR="009D3921" w:rsidRPr="001E1423" w:rsidRDefault="009D3921" w:rsidP="009D3921">
      <w:r>
        <w:t xml:space="preserve">Some far-left </w:t>
      </w:r>
      <w:r w:rsidRPr="001E1423">
        <w:rPr>
          <w:rStyle w:val="StyleUnderline"/>
        </w:rPr>
        <w:t>environmental activists are criticizing the bipartisan infrastructure deal</w:t>
      </w:r>
      <w:r>
        <w:t xml:space="preserve"> that President Biden has reached with senators of both parties. In fact, </w:t>
      </w:r>
      <w:r w:rsidRPr="001E1423">
        <w:rPr>
          <w:rStyle w:val="StyleUnderline"/>
        </w:rPr>
        <w:t>the bipartisan bill contains</w:t>
      </w:r>
      <w:r>
        <w:t xml:space="preserve"> a series of </w:t>
      </w:r>
      <w:r w:rsidRPr="001E1423">
        <w:rPr>
          <w:rStyle w:val="Emphasis"/>
        </w:rPr>
        <w:t>unprecedented, major climate change and clean energy provisions</w:t>
      </w:r>
      <w:r>
        <w:t xml:space="preserve">, </w:t>
      </w:r>
      <w:r w:rsidRPr="001E1423">
        <w:rPr>
          <w:rStyle w:val="StyleUnderline"/>
        </w:rPr>
        <w:t>including tens of billions in funding for electric vehicles and clean energy transmission</w:t>
      </w:r>
      <w:r>
        <w:t xml:space="preserve"> </w:t>
      </w:r>
      <w:r w:rsidRPr="001E1423">
        <w:rPr>
          <w:rStyle w:val="StyleUnderline"/>
        </w:rPr>
        <w:t>infrastructure</w:t>
      </w:r>
      <w:r>
        <w:t xml:space="preserve">, as well as key provisions to cut emissions from oil and gas wells and coal mines. As such, </w:t>
      </w:r>
      <w:r w:rsidRPr="00266D10">
        <w:rPr>
          <w:rStyle w:val="StyleUnderline"/>
        </w:rPr>
        <w:t>the deal represents a huge win for Biden</w:t>
      </w:r>
      <w:r>
        <w:t xml:space="preserve">’s climate proposals. </w:t>
      </w:r>
      <w:r w:rsidRPr="00266D10">
        <w:rPr>
          <w:rStyle w:val="StyleUnderline"/>
        </w:rPr>
        <w:t>Even so, the president himself has signaled this is just the beginning of his clean energy efforts</w:t>
      </w:r>
      <w:r>
        <w:t xml:space="preserve">, which he has made clear he intends to increase significantly in budget reconciliation legislation later this year. The </w:t>
      </w:r>
      <w:r w:rsidRPr="00266D10">
        <w:rPr>
          <w:rStyle w:val="StyleUnderline"/>
        </w:rPr>
        <w:t>bipartisan bill will allocate $7.5 billion for electric vehicle infrastructure</w:t>
      </w:r>
      <w:r>
        <w:t xml:space="preserve">, a huge down payment on his plan to deploy half a million EV charging stations around the country, accounting for about half of the president’s initial proposal. </w:t>
      </w:r>
      <w:r w:rsidRPr="00266D10">
        <w:rPr>
          <w:rStyle w:val="StyleUnderline"/>
        </w:rPr>
        <w:t>The infrastructure deal also will appropriate $73 billion to upgrade the U.S. electric power grid</w:t>
      </w:r>
      <w:r>
        <w:t xml:space="preserve">, including </w:t>
      </w:r>
      <w:r w:rsidRPr="00782360">
        <w:rPr>
          <w:rStyle w:val="StyleUnderline"/>
        </w:rPr>
        <w:t>increasing its ability to carry</w:t>
      </w:r>
      <w:r>
        <w:t xml:space="preserve"> much larger amounts of </w:t>
      </w:r>
      <w:r w:rsidRPr="00782360">
        <w:rPr>
          <w:rStyle w:val="StyleUnderline"/>
        </w:rPr>
        <w:t>renewable energy,</w:t>
      </w:r>
      <w:r>
        <w:t xml:space="preserve"> </w:t>
      </w:r>
      <w:r w:rsidRPr="00782360">
        <w:rPr>
          <w:rStyle w:val="StyleUnderline"/>
        </w:rPr>
        <w:t>while improving</w:t>
      </w:r>
      <w:r>
        <w:t xml:space="preserve"> the grid’s </w:t>
      </w:r>
      <w:r w:rsidRPr="00782360">
        <w:rPr>
          <w:rStyle w:val="StyleUnderline"/>
        </w:rPr>
        <w:t>reliability</w:t>
      </w:r>
      <w:r>
        <w:t xml:space="preserve"> and resilience to extreme weather disruptions increased by climate change. </w:t>
      </w:r>
      <w:r w:rsidRPr="00782360">
        <w:rPr>
          <w:rStyle w:val="StyleUnderline"/>
        </w:rPr>
        <w:t>Another major Biden</w:t>
      </w:r>
      <w:r>
        <w:t xml:space="preserve"> climate </w:t>
      </w:r>
      <w:r w:rsidRPr="00782360">
        <w:rPr>
          <w:rStyle w:val="StyleUnderline"/>
        </w:rPr>
        <w:t>priority included in the measure is a unique proposal to cap and plug greenhouse gas emissions from abandoned oil and gas wells</w:t>
      </w:r>
      <w:r>
        <w:t xml:space="preserve">, and also from old coal mines. </w:t>
      </w:r>
      <w:r w:rsidRPr="00782360">
        <w:rPr>
          <w:rStyle w:val="StyleUnderline"/>
        </w:rPr>
        <w:t>This funding will</w:t>
      </w:r>
      <w:r>
        <w:t xml:space="preserve"> not only </w:t>
      </w:r>
      <w:r w:rsidRPr="00782360">
        <w:rPr>
          <w:rStyle w:val="Emphasis"/>
        </w:rPr>
        <w:t>significantly reduce U.S. emissions</w:t>
      </w:r>
      <w:r>
        <w:t xml:space="preserve"> of potent methane and carbon dioxide, but it will also employ tens of thousands of workers to do so. </w:t>
      </w:r>
      <w:r w:rsidRPr="00782360">
        <w:rPr>
          <w:rStyle w:val="StyleUnderline"/>
        </w:rPr>
        <w:t>The bill also contains massive funding increases to improve the provision of clean drinking water</w:t>
      </w:r>
      <w:r>
        <w:t xml:space="preserve"> to hundreds of communities around the country. And it includes billions in appropriations to deliver high-speed internet to American households in both rural and urban areas, increasing economic productivity and access to jobs for millions of Americans while reducing emissions from commuting. Finally, </w:t>
      </w:r>
      <w:r w:rsidRPr="00782360">
        <w:rPr>
          <w:rStyle w:val="StyleUnderline"/>
        </w:rPr>
        <w:t>the deal will provide nearly $50 billion for climate “resiliency”</w:t>
      </w:r>
      <w:r>
        <w:t xml:space="preserve"> to help Americans adapt to climate change impacts that are already occurring, including along U.S. coastline, in-land flooding, wildfires, more severe storms and other impacts. Taken together, </w:t>
      </w:r>
      <w:r w:rsidRPr="00782360">
        <w:rPr>
          <w:rStyle w:val="StyleUnderline"/>
        </w:rPr>
        <w:t xml:space="preserve">the deal will be the largest infrastructure investment in a century </w:t>
      </w:r>
      <w:r>
        <w:t xml:space="preserve">and among the largest-ever investments in clean energy and climate protection. Yet, as the president said of the deal Thursday, “there are other things on the environment I want to get done.” The mainstay of these remaining climate and clean energy items is an unprecedented set of hundreds of billions of dollars in clean tax incentives proposed by the president to spur the largest private sector investment in clean energy in U.S. and indeed world history. Already, the Senate Finance Committee has passed a $260 billion package of clean energy tax credits, by far the largest ever considered. It includes consumer tax credits of up to $10,000 for Americans who purchase electric vehicles costing less than $80,000. It also includes ten-year investment tax credits and production tax credits for dozens of clean energy electricity sources, including wind, solar, geothermal and many others. </w:t>
      </w:r>
      <w:r w:rsidRPr="00782360">
        <w:rPr>
          <w:rStyle w:val="Emphasis"/>
        </w:rPr>
        <w:t>This bill will form the basis of clean energy legislation</w:t>
      </w:r>
      <w:r>
        <w:t xml:space="preserve"> that Democratic leaders in the Senate have begun to put together. </w:t>
      </w:r>
    </w:p>
    <w:p w14:paraId="149C03CB" w14:textId="77777777" w:rsidR="009D3921" w:rsidRPr="009D3921" w:rsidRDefault="009D3921" w:rsidP="009D3921"/>
    <w:p w14:paraId="7C32B051" w14:textId="1DA2F2D9" w:rsidR="00E12AD8" w:rsidRDefault="00CC224B" w:rsidP="00CC224B">
      <w:pPr>
        <w:pStyle w:val="Heading2"/>
      </w:pPr>
      <w:r>
        <w:t>AFF</w:t>
      </w:r>
    </w:p>
    <w:p w14:paraId="47DA1582" w14:textId="77777777" w:rsidR="00CC224B" w:rsidRDefault="00CC224B" w:rsidP="00CC224B">
      <w:pPr>
        <w:pStyle w:val="Heading3"/>
      </w:pPr>
      <w:r>
        <w:t>NU---Won’t Pass</w:t>
      </w:r>
    </w:p>
    <w:p w14:paraId="1477F9BD" w14:textId="77777777" w:rsidR="00CC224B" w:rsidRDefault="00CC224B" w:rsidP="00CC224B">
      <w:pPr>
        <w:pStyle w:val="Heading4"/>
      </w:pPr>
      <w:r>
        <w:t>Momentum is waning, and tons of landmines in the interim</w:t>
      </w:r>
    </w:p>
    <w:p w14:paraId="59B49582" w14:textId="77777777" w:rsidR="00CC224B" w:rsidRDefault="00CC224B" w:rsidP="00CC224B">
      <w:r w:rsidRPr="00CC224B">
        <w:rPr>
          <w:rStyle w:val="Style13ptBold"/>
        </w:rPr>
        <w:t>Lieberman 7-6</w:t>
      </w:r>
      <w:r>
        <w:t xml:space="preserve">-2021, American politician, lobbyist, and attorney who served as a United States Senator from Connecticut from 1989 to 2013. A former member of the Democratic Party, he was its nominee for Vice President of the United States in the 2000 election (Joe, “Biden Needs to Save the Infrastructure Bill,” Wall Street Journal, </w:t>
      </w:r>
      <w:hyperlink r:id="rId17" w:history="1">
        <w:r w:rsidRPr="006650F5">
          <w:rPr>
            <w:rStyle w:val="Hyperlink"/>
          </w:rPr>
          <w:t>https://www.wsj.com/articles/biden-needs-to-save-the-infrastructure-bill-11625608639)//BB</w:t>
        </w:r>
      </w:hyperlink>
    </w:p>
    <w:p w14:paraId="7FD891DC" w14:textId="77777777" w:rsidR="00CC224B" w:rsidRPr="004B5F2D" w:rsidRDefault="00CC224B" w:rsidP="00CC224B"/>
    <w:p w14:paraId="3260ABDE" w14:textId="4892BA75" w:rsidR="00CC224B" w:rsidRDefault="00CC224B" w:rsidP="00CC224B">
      <w:r>
        <w:t>‘</w:t>
      </w:r>
      <w:r w:rsidRPr="008C2F82">
        <w:rPr>
          <w:rStyle w:val="StyleUnderline"/>
        </w:rPr>
        <w:t>There ain’t gonna be no bipartisan bill unless we’re going to have a reconciliation bill,</w:t>
      </w:r>
      <w:r>
        <w:t xml:space="preserve">” Speaker Nancy </w:t>
      </w:r>
      <w:r w:rsidRPr="008C2F82">
        <w:rPr>
          <w:rStyle w:val="StyleUnderline"/>
        </w:rPr>
        <w:t>Pelosi</w:t>
      </w:r>
      <w:r>
        <w:t xml:space="preserve"> </w:t>
      </w:r>
      <w:r w:rsidRPr="008C2F82">
        <w:rPr>
          <w:rStyle w:val="StyleUnderline"/>
        </w:rPr>
        <w:t>said</w:t>
      </w:r>
      <w:r>
        <w:t xml:space="preserve"> recently. Translation: </w:t>
      </w:r>
      <w:r w:rsidRPr="00CC224B">
        <w:rPr>
          <w:rStyle w:val="StyleUnderline"/>
        </w:rPr>
        <w:t>Democrats won’t reach across party lines to pass infrastructure legislation unless they pass another spending bill with no Republican support</w:t>
      </w:r>
      <w:r>
        <w:t xml:space="preserve">. I worked closely with Mrs. </w:t>
      </w:r>
      <w:r w:rsidRPr="00CC224B">
        <w:rPr>
          <w:rStyle w:val="StyleUnderline"/>
        </w:rPr>
        <w:t>Pelosi and</w:t>
      </w:r>
      <w:r>
        <w:t xml:space="preserve"> Senate Majority Leader Chuck </w:t>
      </w:r>
      <w:r w:rsidRPr="00CC224B">
        <w:rPr>
          <w:rStyle w:val="StyleUnderline"/>
        </w:rPr>
        <w:t>Schumer</w:t>
      </w:r>
      <w:r>
        <w:t xml:space="preserve"> for decades. They</w:t>
      </w:r>
      <w:r w:rsidRPr="00CC224B">
        <w:rPr>
          <w:rStyle w:val="Emphasis"/>
        </w:rPr>
        <w:t>’re</w:t>
      </w:r>
      <w:r>
        <w:t xml:space="preserve"> both great people and </w:t>
      </w:r>
      <w:r w:rsidRPr="00CC224B">
        <w:rPr>
          <w:rStyle w:val="StyleUnderline"/>
        </w:rPr>
        <w:t>skilled legislative tacticians, and they apparently think this strategy is the only way to hold their fragile majorities together and give all Democrats at least some of what they want</w:t>
      </w:r>
      <w:r>
        <w:t xml:space="preserve">. I hope they rethink their strategy. President </w:t>
      </w:r>
      <w:r w:rsidRPr="00CC224B">
        <w:rPr>
          <w:rStyle w:val="StyleUnderline"/>
        </w:rPr>
        <w:t>Biden has agreed to an infrastructure proposal with a bipartisan Senate group and the House Problem Solvers Caucus. Linking it to a separate multitrillion-dollar partisan reconciliation bill would likely end with passage of neither</w:t>
      </w:r>
      <w:r>
        <w:t xml:space="preserve">. The American people wouldn’t soon forgive this failure, and they’d blame Mr. Biden and Democrats because we’re in the majority. That risk became clearer last week when Mr. Biden went to Wisconsin to advocate for the bipartisan agreement, which would be the largest federal infrastructure investment since the creation of the Interstate Highway System 65 years ago. The president said the plan would create millions of good jobs and ensure America can compete with China. It would replace 100% of the lead water pipes that go into 10 million homes and 400,000 school across America, repair roads and bridges, upgrade the power grid, close the digital divide, make U.S. coastlines more resilient against climate change, and entail the largest investment in public transit in American history. In other words, the president’s essential message in Wisconsin was that this is a historic plan every American should be very excited about, while the message from Mrs. Pelosi and Mr. Schumer in Washington is that we can’t have this infrastructure plan until Congress is done debating and voting for a separate, controversial, costly bill that may or may not pass months from now. This is the kind of political gamesmanship that makes Americans cynical about our government and the people in it. A few weeks ago—when White House talks with Republican Sen. Shelly Moore Capito collapsed—an infrastructure deal seemed dead. But then it was revived by the bipartisan G-10 (which eventually became the G-21) Senate group and the House Problem Solvers Caucus, each of which released similar bipartisan infrastructure plans. They then began negotiations with Mr. Biden that produced the bipartisan agreement. The president said in Wisconsin that when he was inaugurated he “pledged to put my whole soul into bringing America together,” and this deal could prove once again there’s nothing we cannot do “if we . . . come together as a nation, Democrats and Republicans.” The president is right and Mrs. Pelosi and Mr. Schumer are wrong. They are taking on massive risks—for Democrats but more importantly for the country—by refusing to accept a win that in almost any other era would be rightly seen as a defining achievement. </w:t>
      </w:r>
      <w:r w:rsidRPr="00CC224B">
        <w:rPr>
          <w:rStyle w:val="Emphasis"/>
        </w:rPr>
        <w:t>As this summer drags on, the momentum behind the bipartisan infrastructure deal may ebb</w:t>
      </w:r>
      <w:r>
        <w:t xml:space="preserve">. Minority Leaders Mitch </w:t>
      </w:r>
      <w:r w:rsidRPr="00CC224B">
        <w:rPr>
          <w:rStyle w:val="StyleUnderline"/>
        </w:rPr>
        <w:t>McConnell and Kevin McCarthy</w:t>
      </w:r>
      <w:r>
        <w:t xml:space="preserve">, with an eye on the 2022 midterms, </w:t>
      </w:r>
      <w:r w:rsidRPr="00CC224B">
        <w:rPr>
          <w:rStyle w:val="StyleUnderline"/>
        </w:rPr>
        <w:t>may start leaning on Republican senators and House members to back away from the bipartisan deal to deprive the president and Democrats of a great achievement</w:t>
      </w:r>
      <w:r>
        <w:t xml:space="preserve">. </w:t>
      </w:r>
      <w:r w:rsidRPr="00CC224B">
        <w:rPr>
          <w:rStyle w:val="Emphasis"/>
        </w:rPr>
        <w:t>Any number of unexpected events</w:t>
      </w:r>
      <w:r w:rsidRPr="00CC224B">
        <w:rPr>
          <w:rStyle w:val="StyleUnderline"/>
        </w:rPr>
        <w:t>—a Covid resurgence, an economic shock, a foreign-policy crisis—</w:t>
      </w:r>
      <w:r w:rsidRPr="00CC224B">
        <w:rPr>
          <w:rStyle w:val="Emphasis"/>
        </w:rPr>
        <w:t>could stall negotiations</w:t>
      </w:r>
      <w:r>
        <w:t>.</w:t>
      </w:r>
    </w:p>
    <w:p w14:paraId="400806A0" w14:textId="679DB603" w:rsidR="003445BB" w:rsidRDefault="003445BB" w:rsidP="003445BB">
      <w:pPr>
        <w:pStyle w:val="Heading3"/>
      </w:pPr>
      <w:r>
        <w:t>NU---Won’t Pass---Dems</w:t>
      </w:r>
    </w:p>
    <w:p w14:paraId="285C8C33" w14:textId="4F1D3107" w:rsidR="003445BB" w:rsidRDefault="003445BB" w:rsidP="003445BB">
      <w:pPr>
        <w:pStyle w:val="Heading4"/>
      </w:pPr>
      <w:r>
        <w:t>Dems disagree</w:t>
      </w:r>
    </w:p>
    <w:p w14:paraId="2DEEC404" w14:textId="6CC02036" w:rsidR="003445BB" w:rsidRDefault="003445BB" w:rsidP="003445BB">
      <w:r w:rsidRPr="003445BB">
        <w:rPr>
          <w:rStyle w:val="Style13ptBold"/>
        </w:rPr>
        <w:t>Pecorin 7-6</w:t>
      </w:r>
      <w:r>
        <w:t xml:space="preserve">-2021 (Allison, “Lawmakers face time crunch on infrastructure deals,” ABC News, </w:t>
      </w:r>
      <w:hyperlink r:id="rId18" w:history="1">
        <w:r w:rsidRPr="006650F5">
          <w:rPr>
            <w:rStyle w:val="Hyperlink"/>
          </w:rPr>
          <w:t>https://abcnews.go.com/Politics/lawmakers-face-time-crunch-infrastructure-deals/story?id=78692176)//BB</w:t>
        </w:r>
      </w:hyperlink>
    </w:p>
    <w:p w14:paraId="1441C093" w14:textId="77777777" w:rsidR="003445BB" w:rsidRPr="003445BB" w:rsidRDefault="003445BB" w:rsidP="003445BB"/>
    <w:p w14:paraId="46831B2A" w14:textId="6E6FCB3B" w:rsidR="003445BB" w:rsidRDefault="003445BB" w:rsidP="003445BB">
      <w:r w:rsidRPr="003445BB">
        <w:rPr>
          <w:rStyle w:val="StyleUnderline"/>
        </w:rPr>
        <w:t>Democrats are working with the narrowest of margins in both chambers. In the House, there is a slim majority. In the Senate, every single Democrat</w:t>
      </w:r>
      <w:r>
        <w:t xml:space="preserve">, plus the tie-breaking vote of Vice President Kamala Harris, </w:t>
      </w:r>
      <w:r w:rsidRPr="003445BB">
        <w:rPr>
          <w:rStyle w:val="StyleUnderline"/>
        </w:rPr>
        <w:t>will be needed</w:t>
      </w:r>
      <w:r>
        <w:t xml:space="preserve"> to pass a reconciliation package that will almost certainly face unanimous opposition from Senate Republicans.</w:t>
      </w:r>
      <w:r w:rsidR="002F5AD8">
        <w:t xml:space="preserve"> </w:t>
      </w:r>
      <w:r w:rsidRPr="003445BB">
        <w:rPr>
          <w:rStyle w:val="StyleUnderline"/>
        </w:rPr>
        <w:t>Unanimity among the Senate Democratic Caucus is going to prove its own challenge, especially under such time constraints</w:t>
      </w:r>
      <w:r>
        <w:t xml:space="preserve">. </w:t>
      </w:r>
      <w:r w:rsidRPr="003445BB">
        <w:rPr>
          <w:rStyle w:val="StyleUnderline"/>
        </w:rPr>
        <w:t xml:space="preserve">Budget reconciliation is a time-consuming process, and </w:t>
      </w:r>
      <w:r w:rsidRPr="003445BB">
        <w:rPr>
          <w:rStyle w:val="Emphasis"/>
        </w:rPr>
        <w:t>Democrats as of late are on wildly different pages</w:t>
      </w:r>
      <w:r w:rsidRPr="003445BB">
        <w:rPr>
          <w:rStyle w:val="StyleUnderline"/>
        </w:rPr>
        <w:t xml:space="preserve"> about the appropriate amount of money to allocate</w:t>
      </w:r>
      <w:r>
        <w:t>.</w:t>
      </w:r>
      <w:r w:rsidR="002F5AD8">
        <w:t xml:space="preserve"> </w:t>
      </w:r>
      <w:r>
        <w:t xml:space="preserve">Budget Chairman Bernie </w:t>
      </w:r>
      <w:r w:rsidRPr="003445BB">
        <w:rPr>
          <w:rStyle w:val="StyleUnderline"/>
        </w:rPr>
        <w:t>Sanders</w:t>
      </w:r>
      <w:r>
        <w:t xml:space="preserve">, I-Vt., </w:t>
      </w:r>
      <w:r w:rsidRPr="003445BB">
        <w:rPr>
          <w:rStyle w:val="StyleUnderline"/>
        </w:rPr>
        <w:t>whose committee will lead the reconciliation process, has proposed as much as $6 trillion</w:t>
      </w:r>
      <w:r>
        <w:t xml:space="preserve"> for the second package. But moderate Democrat Joe </w:t>
      </w:r>
      <w:r w:rsidRPr="003445BB">
        <w:rPr>
          <w:rStyle w:val="StyleUnderline"/>
        </w:rPr>
        <w:t>Manchin said he will only support that which can be credibly paid for</w:t>
      </w:r>
      <w:r>
        <w:t>.</w:t>
      </w:r>
      <w:r w:rsidR="002F5AD8">
        <w:t xml:space="preserve"> </w:t>
      </w:r>
      <w:r>
        <w:t xml:space="preserve">"I want to make sure we pay for it. I do not want to add more debt on," </w:t>
      </w:r>
      <w:r w:rsidRPr="003445BB">
        <w:rPr>
          <w:rStyle w:val="StyleUnderline"/>
        </w:rPr>
        <w:t>Manchin said</w:t>
      </w:r>
      <w:r>
        <w:t xml:space="preserve"> on ABC News' "This Week." "So if that's $</w:t>
      </w:r>
      <w:r w:rsidRPr="003445BB">
        <w:rPr>
          <w:rStyle w:val="Emphasis"/>
        </w:rPr>
        <w:t>1 trillion or $1.5 trillion</w:t>
      </w:r>
      <w:r>
        <w:t xml:space="preserve"> or $2 trillion, whatever that comes out to be over a 10-year period, that's what I would be voting for," Manchin said.</w:t>
      </w:r>
      <w:r w:rsidR="002F5AD8">
        <w:t xml:space="preserve"> </w:t>
      </w:r>
      <w:r>
        <w:t>Republican Leader Mitch McConnell conceded at a press event on Tuesday that if all Democrats are united behind a reconciliation effort, there's little he can do to prevent them from moving forward.</w:t>
      </w:r>
      <w:r w:rsidR="002F5AD8">
        <w:t xml:space="preserve"> </w:t>
      </w:r>
      <w:r>
        <w:t xml:space="preserve">That leaves the Republican leader dependent on </w:t>
      </w:r>
      <w:r w:rsidRPr="003445BB">
        <w:rPr>
          <w:rStyle w:val="StyleUnderline"/>
        </w:rPr>
        <w:t>Manchin</w:t>
      </w:r>
      <w:r>
        <w:t xml:space="preserve"> -- as well as other moderate Democrats -- who he said </w:t>
      </w:r>
      <w:r w:rsidRPr="003445BB">
        <w:rPr>
          <w:rStyle w:val="StyleUnderline"/>
        </w:rPr>
        <w:t>may find the spending levels Sanders is proposing "</w:t>
      </w:r>
      <w:r w:rsidRPr="003445BB">
        <w:rPr>
          <w:rStyle w:val="Emphasis"/>
        </w:rPr>
        <w:t>offensive</w:t>
      </w:r>
      <w:r>
        <w:t>."</w:t>
      </w:r>
    </w:p>
    <w:p w14:paraId="644D5568" w14:textId="77777777" w:rsidR="005A4B13" w:rsidRPr="00DD58B4" w:rsidRDefault="005A4B13" w:rsidP="005A4B13">
      <w:pPr>
        <w:pStyle w:val="Heading4"/>
      </w:pPr>
      <w:r>
        <w:t>Doesn’t pass now – Dem divide and Manchin</w:t>
      </w:r>
    </w:p>
    <w:p w14:paraId="05D25126" w14:textId="77777777" w:rsidR="005A4B13" w:rsidRDefault="005A4B13" w:rsidP="005A4B13">
      <w:r w:rsidRPr="00DD58B4">
        <w:rPr>
          <w:rStyle w:val="Style13ptBold"/>
        </w:rPr>
        <w:t>Nelson 21</w:t>
      </w:r>
      <w:r>
        <w:t xml:space="preserve"> (Steven Nelson, 6/24/21, “Biden’s already facing backlash for bipartisan infrastructure bill,” https://nypost.com/2021/06/24/biden-we-have-a-deal-on-bipartisan-infrastructure-bill/)mamk-j1</w:t>
      </w:r>
    </w:p>
    <w:p w14:paraId="51D49B0E" w14:textId="730921F2" w:rsidR="005A4B13" w:rsidRPr="003445BB" w:rsidRDefault="005A4B13" w:rsidP="003445BB">
      <w:r w:rsidRPr="004A3636">
        <w:t xml:space="preserve">President </w:t>
      </w:r>
      <w:r w:rsidRPr="00DD58B4">
        <w:rPr>
          <w:rStyle w:val="StyleUnderline"/>
          <w:highlight w:val="cyan"/>
        </w:rPr>
        <w:t>Biden</w:t>
      </w:r>
      <w:r w:rsidRPr="004A3636">
        <w:t xml:space="preserve"> on Thursday all but </w:t>
      </w:r>
      <w:r w:rsidRPr="00DD58B4">
        <w:rPr>
          <w:rStyle w:val="StyleUnderline"/>
          <w:highlight w:val="cyan"/>
        </w:rPr>
        <w:t>admitted defeat</w:t>
      </w:r>
      <w:r w:rsidRPr="00DD58B4">
        <w:rPr>
          <w:rStyle w:val="StyleUnderline"/>
        </w:rPr>
        <w:t xml:space="preserve"> on his original plan</w:t>
      </w:r>
      <w:r w:rsidRPr="004A3636">
        <w:t xml:space="preserve"> to pass $2.3 trillion in infrastructure spending — agreeing instead to a bipartisan deal to spend $1.2 trillion over eight years. But Biden quickly created confusion by </w:t>
      </w:r>
      <w:r w:rsidRPr="00DD58B4">
        <w:rPr>
          <w:rStyle w:val="StyleUnderline"/>
          <w:highlight w:val="cyan"/>
        </w:rPr>
        <w:t>saying</w:t>
      </w:r>
      <w:r w:rsidRPr="00DD58B4">
        <w:rPr>
          <w:rStyle w:val="StyleUnderline"/>
        </w:rPr>
        <w:t xml:space="preserve"> that </w:t>
      </w:r>
      <w:r w:rsidRPr="00DD58B4">
        <w:rPr>
          <w:rStyle w:val="StyleUnderline"/>
          <w:highlight w:val="cyan"/>
        </w:rPr>
        <w:t>he might not</w:t>
      </w:r>
      <w:r w:rsidRPr="00DD58B4">
        <w:rPr>
          <w:rStyle w:val="StyleUnderline"/>
        </w:rPr>
        <w:t xml:space="preserve"> even </w:t>
      </w:r>
      <w:r w:rsidRPr="00DD58B4">
        <w:rPr>
          <w:rStyle w:val="StyleUnderline"/>
          <w:highlight w:val="cyan"/>
        </w:rPr>
        <w:t>sign the deal</w:t>
      </w:r>
      <w:r w:rsidRPr="00DD58B4">
        <w:rPr>
          <w:rStyle w:val="StyleUnderline"/>
        </w:rPr>
        <w:t xml:space="preserve"> </w:t>
      </w:r>
      <w:r w:rsidRPr="004A3636">
        <w:t xml:space="preserve">amid blowback from far-left progressive Democrats. </w:t>
      </w:r>
      <w:r w:rsidRPr="00DD58B4">
        <w:rPr>
          <w:rStyle w:val="StyleUnderline"/>
        </w:rPr>
        <w:t xml:space="preserve">The bipartisan compromise outraged </w:t>
      </w:r>
      <w:r w:rsidRPr="004A3636">
        <w:rPr>
          <w:rStyle w:val="StyleUnderline"/>
          <w:highlight w:val="cyan"/>
        </w:rPr>
        <w:t>some</w:t>
      </w:r>
      <w:r w:rsidRPr="004A3636">
        <w:t xml:space="preserve"> in </w:t>
      </w:r>
      <w:r w:rsidRPr="00DD58B4">
        <w:rPr>
          <w:rStyle w:val="StyleUnderline"/>
        </w:rPr>
        <w:t>Biden</w:t>
      </w:r>
      <w:r w:rsidRPr="004A3636">
        <w:t xml:space="preserve">’s own party who </w:t>
      </w:r>
      <w:r w:rsidRPr="004A3636">
        <w:rPr>
          <w:rStyle w:val="StyleUnderline"/>
          <w:highlight w:val="cyan"/>
        </w:rPr>
        <w:t>threatened to block the bill unless they could add</w:t>
      </w:r>
      <w:r w:rsidRPr="00DD58B4">
        <w:rPr>
          <w:rStyle w:val="StyleUnderline"/>
        </w:rPr>
        <w:t xml:space="preserve"> back </w:t>
      </w:r>
      <w:r w:rsidRPr="004A3636">
        <w:rPr>
          <w:rStyle w:val="StyleUnderline"/>
          <w:highlight w:val="cyan"/>
        </w:rPr>
        <w:t>tax hikes and social spending</w:t>
      </w:r>
      <w:r w:rsidRPr="00DD58B4">
        <w:rPr>
          <w:rStyle w:val="StyleUnderline"/>
        </w:rPr>
        <w:t xml:space="preserve"> in a massive second bill.</w:t>
      </w:r>
      <w:r>
        <w:rPr>
          <w:rStyle w:val="StyleUnderline"/>
        </w:rPr>
        <w:t xml:space="preserve"> </w:t>
      </w:r>
      <w:r w:rsidRPr="004A3636">
        <w:t xml:space="preserve">Asked about pushback, </w:t>
      </w:r>
      <w:r w:rsidRPr="004A3636">
        <w:rPr>
          <w:rStyle w:val="StyleUnderline"/>
          <w:highlight w:val="cyan"/>
        </w:rPr>
        <w:t xml:space="preserve">Biden </w:t>
      </w:r>
      <w:r w:rsidRPr="004A3636">
        <w:rPr>
          <w:rStyle w:val="StyleUnderline"/>
        </w:rPr>
        <w:t>said that</w:t>
      </w:r>
      <w:r w:rsidRPr="004A3636">
        <w:t xml:space="preserve"> although he said moments earlier that “we have a deal,” </w:t>
      </w:r>
      <w:r w:rsidRPr="004A3636">
        <w:rPr>
          <w:rStyle w:val="StyleUnderline"/>
        </w:rPr>
        <w:t xml:space="preserve">he </w:t>
      </w:r>
      <w:r w:rsidRPr="004A3636">
        <w:rPr>
          <w:rStyle w:val="StyleUnderline"/>
          <w:highlight w:val="cyan"/>
        </w:rPr>
        <w:t>won’t sign it without a</w:t>
      </w:r>
      <w:r w:rsidRPr="00DD58B4">
        <w:rPr>
          <w:rStyle w:val="StyleUnderline"/>
        </w:rPr>
        <w:t xml:space="preserve"> supplemental </w:t>
      </w:r>
      <w:r w:rsidRPr="004A3636">
        <w:rPr>
          <w:rStyle w:val="StyleUnderline"/>
          <w:highlight w:val="cyan"/>
        </w:rPr>
        <w:t>second package</w:t>
      </w:r>
      <w:r w:rsidRPr="004A3636">
        <w:t xml:space="preserve">. Biden announced the deal alongside senators on the White House driveway. “I clearly didn’t get all I wanted. They gave more than I think maybe they were inclined to give in the first place.” </w:t>
      </w:r>
      <w:r w:rsidRPr="00DD58B4">
        <w:rPr>
          <w:rStyle w:val="StyleUnderline"/>
        </w:rPr>
        <w:t>But later in remarks</w:t>
      </w:r>
      <w:r w:rsidRPr="004A3636">
        <w:t xml:space="preserve"> in the White House East Room, </w:t>
      </w:r>
      <w:r w:rsidRPr="00DD58B4">
        <w:rPr>
          <w:rStyle w:val="StyleUnderline"/>
        </w:rPr>
        <w:t xml:space="preserve">Biden said that he would not </w:t>
      </w:r>
      <w:r w:rsidRPr="004A3636">
        <w:t xml:space="preserve">necessarily </w:t>
      </w:r>
      <w:r w:rsidRPr="00DD58B4">
        <w:rPr>
          <w:rStyle w:val="StyleUnderline"/>
        </w:rPr>
        <w:t xml:space="preserve">sign the bill unless Democrats passed tax hikes and social spending </w:t>
      </w:r>
      <w:r w:rsidRPr="004A3636">
        <w:t xml:space="preserve">in a supplemental bill rammed through without Republican votes using budget reconciliation rules. “If they don’t come, </w:t>
      </w:r>
      <w:r w:rsidRPr="00DD58B4">
        <w:rPr>
          <w:rStyle w:val="Emphasis"/>
        </w:rPr>
        <w:t>I’m not signing it</w:t>
      </w:r>
      <w:r w:rsidRPr="004A3636">
        <w:rPr>
          <w:rStyle w:val="Emphasis"/>
        </w:rPr>
        <w:t>. Real simple</w:t>
      </w:r>
      <w:r w:rsidRPr="004A3636">
        <w:t xml:space="preserve">,” Biden said. “I expect that in the coming months this summer before the fiscal year is over, that we will have voted on this bill — the infrastructural bill — as well as voted on the budget resolution,” he said. “But if only one comes to me. I’m not — </w:t>
      </w:r>
      <w:r w:rsidRPr="004A3636">
        <w:rPr>
          <w:rStyle w:val="StyleUnderline"/>
          <w:highlight w:val="cyan"/>
        </w:rPr>
        <w:t>if this is the only thing that comes</w:t>
      </w:r>
      <w:r w:rsidRPr="00DD58B4">
        <w:rPr>
          <w:rStyle w:val="StyleUnderline"/>
        </w:rPr>
        <w:t xml:space="preserve"> to me, </w:t>
      </w:r>
      <w:r w:rsidRPr="004A3636">
        <w:rPr>
          <w:rStyle w:val="StyleUnderline"/>
          <w:highlight w:val="cyan"/>
        </w:rPr>
        <w:t>I’m not signing it</w:t>
      </w:r>
      <w:r w:rsidRPr="00DD58B4">
        <w:rPr>
          <w:rStyle w:val="StyleUnderline"/>
        </w:rPr>
        <w:t>. It’s in tandem</w:t>
      </w:r>
      <w:r w:rsidRPr="004A3636">
        <w:t xml:space="preserve">.” The bill is expected to cost about $1.2 trillion over eight years, with $973 billion in the first five years. About $579 billion in new spending would flow to projects such as roads and bridges, with the rest being redirected. Biden gave an overview in the afternoon speech, saying the bill would include “the largest investment in rail since the creation of Amtrak” and upgrade “the power grid to be more energy efficient and resilient… and be able to sustain extreme weather and the climate crisis.” A White House release said the compromise includes $109 billion for roads and bridges, $66 billion for passenger and freight rail, $65 billion for broadband internet, $55 billion for water infrastructure, $49 billion for public transport, $47 billion for infrastructure resilience, $25 billion for airports, $7.5 billion for electric buses and $7.5 billion for electric vehicle charging stations. Biden’s original plan called for $400 billion for home and community health care and $174 billion to subsidize electric vehicles. Neither made the cut. </w:t>
      </w:r>
      <w:r w:rsidRPr="00DD58B4">
        <w:rPr>
          <w:rStyle w:val="StyleUnderline"/>
        </w:rPr>
        <w:t>Manchin may sink Dem plan for infrastructure</w:t>
      </w:r>
      <w:r w:rsidRPr="004A3636">
        <w:t xml:space="preserve"> as Biden hosts bipartisan senators Biden acknowledged that </w:t>
      </w:r>
      <w:r w:rsidRPr="00DD58B4">
        <w:rPr>
          <w:rStyle w:val="StyleUnderline"/>
        </w:rPr>
        <w:t>Republican opposition blocked some of his farther-reaching plans</w:t>
      </w:r>
      <w:r w:rsidRPr="004A3636">
        <w:t xml:space="preserve"> to boost social spending via tax hikes on businesses and higher incomes. But after initially seeming to also concede defeat not only on infrastructure but on a supplemental $1.8 trillion “families” plan, Biden clarified in his post-announcement speech that he will still work on pushing through that plan. On the driveway, Biden said: “I understand their position — Republicans and this group did not want to go along with many of my family plan issues, the child care tax credits, the human infrastructure I talked about.” But in his subsequent cleanup, Biden said in the White House East Room: “I’m getting to work with Congress right away on the other half of my economic agenda as well, the American Families Plan.” </w:t>
      </w:r>
      <w:r w:rsidRPr="00DD58B4">
        <w:rPr>
          <w:rStyle w:val="StyleUnderline"/>
        </w:rPr>
        <w:t xml:space="preserve">Many </w:t>
      </w:r>
      <w:r w:rsidRPr="004A3636">
        <w:rPr>
          <w:rStyle w:val="StyleUnderline"/>
          <w:highlight w:val="cyan"/>
        </w:rPr>
        <w:t>Democrats</w:t>
      </w:r>
      <w:r w:rsidRPr="00DD58B4">
        <w:rPr>
          <w:rStyle w:val="StyleUnderline"/>
        </w:rPr>
        <w:t xml:space="preserve"> say they </w:t>
      </w:r>
      <w:r w:rsidRPr="004A3636">
        <w:rPr>
          <w:rStyle w:val="StyleUnderline"/>
          <w:highlight w:val="cyan"/>
        </w:rPr>
        <w:t xml:space="preserve">aren’t happy with </w:t>
      </w:r>
      <w:r w:rsidRPr="004A3636">
        <w:rPr>
          <w:rStyle w:val="StyleUnderline"/>
        </w:rPr>
        <w:t xml:space="preserve">the </w:t>
      </w:r>
      <w:r w:rsidRPr="004A3636">
        <w:rPr>
          <w:rStyle w:val="StyleUnderline"/>
          <w:highlight w:val="cyan"/>
        </w:rPr>
        <w:t>compromise</w:t>
      </w:r>
      <w:r w:rsidRPr="00DD58B4">
        <w:rPr>
          <w:rStyle w:val="StyleUnderline"/>
        </w:rPr>
        <w:t xml:space="preserve"> and that </w:t>
      </w:r>
      <w:r w:rsidRPr="004A3636">
        <w:rPr>
          <w:rStyle w:val="StyleUnderline"/>
          <w:highlight w:val="cyan"/>
        </w:rPr>
        <w:t>they want to guarantee</w:t>
      </w:r>
      <w:r w:rsidRPr="00DD58B4">
        <w:rPr>
          <w:rStyle w:val="StyleUnderline"/>
        </w:rPr>
        <w:t xml:space="preserve"> that more </w:t>
      </w:r>
      <w:r w:rsidRPr="004A3636">
        <w:rPr>
          <w:rStyle w:val="StyleUnderline"/>
          <w:highlight w:val="cyan"/>
        </w:rPr>
        <w:t xml:space="preserve">divisive items are </w:t>
      </w:r>
      <w:r w:rsidRPr="004A3636">
        <w:rPr>
          <w:rStyle w:val="StyleUnderline"/>
        </w:rPr>
        <w:t>resurrected and</w:t>
      </w:r>
      <w:r w:rsidRPr="00DD58B4">
        <w:rPr>
          <w:rStyle w:val="StyleUnderline"/>
        </w:rPr>
        <w:t xml:space="preserve"> </w:t>
      </w:r>
      <w:r w:rsidRPr="004A3636">
        <w:rPr>
          <w:rStyle w:val="Emphasis"/>
          <w:highlight w:val="cyan"/>
        </w:rPr>
        <w:t>jammed through</w:t>
      </w:r>
      <w:r w:rsidRPr="00DD58B4">
        <w:rPr>
          <w:rStyle w:val="StyleUnderline"/>
        </w:rPr>
        <w:t xml:space="preserve"> Congress</w:t>
      </w:r>
      <w:r w:rsidRPr="004A3636">
        <w:t xml:space="preserve"> without Republicans via budget reconciliation. But it’s possible </w:t>
      </w:r>
      <w:r w:rsidRPr="00DD58B4">
        <w:rPr>
          <w:rStyle w:val="Emphasis"/>
        </w:rPr>
        <w:t>Democrats won’t be able to muster 50 votes</w:t>
      </w:r>
      <w:r w:rsidRPr="00DD58B4">
        <w:rPr>
          <w:rStyle w:val="StyleUnderline"/>
        </w:rPr>
        <w:t xml:space="preserve"> in the evenly divided Senate due to concerns among their own party.</w:t>
      </w:r>
      <w:r>
        <w:rPr>
          <w:rStyle w:val="StyleUnderline"/>
        </w:rPr>
        <w:t xml:space="preserve"> </w:t>
      </w:r>
      <w:r w:rsidRPr="004A3636">
        <w:t xml:space="preserve">Sens. Kyrsten Sinema (D-Ariz.) and Rob Portman (R-Ohio) led the 21-senator group that on Wednesday agreed on the broad outlines of the compromise before gaining Biden’s support. “We’ve agreed on the price tag, the scope and how to pay for it. It was not easy to get agreement on all three,” said Sen. Susan Collins (R-Maine). “It sends an important message to the world as well that America can function, can get things done.” </w:t>
      </w:r>
      <w:r w:rsidRPr="00DD58B4">
        <w:rPr>
          <w:rStyle w:val="StyleUnderline"/>
        </w:rPr>
        <w:t>With enough Republicans on board</w:t>
      </w:r>
      <w:r w:rsidRPr="004A3636">
        <w:t xml:space="preserve"> in the Senate to get over the 60-vote threshold, </w:t>
      </w:r>
      <w:r w:rsidRPr="004A3636">
        <w:rPr>
          <w:rStyle w:val="StyleUnderline"/>
          <w:highlight w:val="cyan"/>
        </w:rPr>
        <w:t>the biggest threat</w:t>
      </w:r>
      <w:r w:rsidRPr="004A3636">
        <w:t xml:space="preserve"> to the deal </w:t>
      </w:r>
      <w:r w:rsidRPr="00DD58B4">
        <w:rPr>
          <w:rStyle w:val="StyleUnderline"/>
        </w:rPr>
        <w:t>c</w:t>
      </w:r>
      <w:r w:rsidRPr="004A3636">
        <w:rPr>
          <w:rStyle w:val="StyleUnderline"/>
          <w:highlight w:val="cyan"/>
        </w:rPr>
        <w:t>omes from within Biden’s own party</w:t>
      </w:r>
      <w:r w:rsidRPr="004A3636">
        <w:t xml:space="preserve"> — with Sen. Richard Blumenthal (D-Conn.) slamming the plan as “paltry” and “pathetic.” The announcement followed a brief meeting between Biden and a group of 10 senators including Sinema, Portman and Collins. Sens. Joe Manchin (D-W.Va.), Lisa Murkowski (R-Alaska), Mitt Romney (R-Utah), Jeanne Shaheen (D-NH), Jon Tester (D-Mont.) and Mark Warner (D-Va.) joined Biden at the White House to finalize the deal. The other five Republicans who signed on to support the deal are Sens. Richard Burr (R-NC), Lindsey Graham (R-SC), Mike Rounds (R-SD), Thom Tillis (R-NC) and Todd Young (R-Ind.). But </w:t>
      </w:r>
      <w:r w:rsidRPr="00DD58B4">
        <w:rPr>
          <w:rStyle w:val="StyleUnderline"/>
        </w:rPr>
        <w:t>Democrats already are threatening to reject the compromise.</w:t>
      </w:r>
      <w:r>
        <w:rPr>
          <w:rStyle w:val="StyleUnderline"/>
        </w:rPr>
        <w:t xml:space="preserve"> </w:t>
      </w:r>
      <w:r w:rsidRPr="004A3636">
        <w:t xml:space="preserve">House Speaker </w:t>
      </w:r>
      <w:r w:rsidRPr="00DD58B4">
        <w:rPr>
          <w:rStyle w:val="StyleUnderline"/>
        </w:rPr>
        <w:t xml:space="preserve">Nancy </w:t>
      </w:r>
      <w:r w:rsidRPr="004A3636">
        <w:rPr>
          <w:rStyle w:val="StyleUnderline"/>
          <w:highlight w:val="cyan"/>
        </w:rPr>
        <w:t>Pelosi</w:t>
      </w:r>
      <w:r w:rsidRPr="00DD58B4">
        <w:rPr>
          <w:rStyle w:val="StyleUnderline"/>
        </w:rPr>
        <w:t xml:space="preserve"> </w:t>
      </w:r>
      <w:r w:rsidRPr="004A3636">
        <w:t xml:space="preserve">(D-Calif.) </w:t>
      </w:r>
      <w:r w:rsidRPr="00DD58B4">
        <w:rPr>
          <w:rStyle w:val="StyleUnderline"/>
        </w:rPr>
        <w:t>said</w:t>
      </w:r>
      <w:r w:rsidRPr="004A3636">
        <w:t xml:space="preserve"> at a press conference Thursday that </w:t>
      </w:r>
      <w:r w:rsidRPr="00DD58B4">
        <w:rPr>
          <w:rStyle w:val="StyleUnderline"/>
        </w:rPr>
        <w:t xml:space="preserve">she </w:t>
      </w:r>
      <w:r w:rsidRPr="004A3636">
        <w:rPr>
          <w:rStyle w:val="StyleUnderline"/>
          <w:highlight w:val="cyan"/>
        </w:rPr>
        <w:t>will block a bipartisan bill if the Senate doesn’t</w:t>
      </w:r>
      <w:r w:rsidRPr="00DD58B4">
        <w:rPr>
          <w:rStyle w:val="StyleUnderline"/>
        </w:rPr>
        <w:t xml:space="preserve"> first </w:t>
      </w:r>
      <w:r w:rsidRPr="004A3636">
        <w:rPr>
          <w:rStyle w:val="StyleUnderline"/>
          <w:highlight w:val="cyan"/>
        </w:rPr>
        <w:t xml:space="preserve">pass </w:t>
      </w:r>
      <w:r w:rsidRPr="004A3636">
        <w:rPr>
          <w:rStyle w:val="StyleUnderline"/>
        </w:rPr>
        <w:t xml:space="preserve">a second and more contentious bill packed with </w:t>
      </w:r>
      <w:r w:rsidRPr="004A3636">
        <w:rPr>
          <w:rStyle w:val="StyleUnderline"/>
          <w:highlight w:val="cyan"/>
        </w:rPr>
        <w:t>tax hikes and social spending</w:t>
      </w:r>
      <w:r w:rsidRPr="00DD58B4">
        <w:rPr>
          <w:rStyle w:val="StyleUnderline"/>
        </w:rPr>
        <w:t xml:space="preserve"> </w:t>
      </w:r>
      <w:r w:rsidRPr="004A3636">
        <w:rPr>
          <w:rStyle w:val="StyleUnderline"/>
          <w:highlight w:val="cyan"/>
        </w:rPr>
        <w:t xml:space="preserve">via </w:t>
      </w:r>
      <w:r w:rsidRPr="004A3636">
        <w:rPr>
          <w:rStyle w:val="StyleUnderline"/>
        </w:rPr>
        <w:t>b</w:t>
      </w:r>
      <w:r w:rsidRPr="00DD58B4">
        <w:rPr>
          <w:rStyle w:val="StyleUnderline"/>
        </w:rPr>
        <w:t xml:space="preserve">udget </w:t>
      </w:r>
      <w:r w:rsidRPr="004A3636">
        <w:rPr>
          <w:rStyle w:val="StyleUnderline"/>
          <w:highlight w:val="cyan"/>
        </w:rPr>
        <w:t>reconciliation rules</w:t>
      </w:r>
      <w:r w:rsidRPr="004A3636">
        <w:t xml:space="preserve"> that allow for a simple majority in the Senate. “Let me be really clear on this: </w:t>
      </w:r>
      <w:r w:rsidRPr="00DD58B4">
        <w:rPr>
          <w:rStyle w:val="StyleUnderline"/>
        </w:rPr>
        <w:t>We will not take up a bill</w:t>
      </w:r>
      <w:r w:rsidRPr="004A3636">
        <w:t xml:space="preserve"> in the House </w:t>
      </w:r>
      <w:r w:rsidRPr="00DD58B4">
        <w:rPr>
          <w:rStyle w:val="StyleUnderline"/>
        </w:rPr>
        <w:t xml:space="preserve">until the Senate passes the bipartisan bill </w:t>
      </w:r>
      <w:r w:rsidRPr="004A3636">
        <w:t xml:space="preserve">and a reconciliation bill. If there is no bipartisan bill, then we’ll just go when the Senate passes a reconciliation bill,” Pelosi said at a press conference. But </w:t>
      </w:r>
      <w:r w:rsidRPr="004A3636">
        <w:rPr>
          <w:rStyle w:val="StyleUnderline"/>
          <w:highlight w:val="cyan"/>
        </w:rPr>
        <w:t>Manchin</w:t>
      </w:r>
      <w:r w:rsidRPr="00DD58B4">
        <w:rPr>
          <w:rStyle w:val="StyleUnderline"/>
        </w:rPr>
        <w:t xml:space="preserve">, </w:t>
      </w:r>
      <w:r w:rsidRPr="004A3636">
        <w:rPr>
          <w:rStyle w:val="Emphasis"/>
        </w:rPr>
        <w:t xml:space="preserve">who </w:t>
      </w:r>
      <w:r w:rsidRPr="004A3636">
        <w:rPr>
          <w:rStyle w:val="Emphasis"/>
          <w:highlight w:val="cyan"/>
        </w:rPr>
        <w:t>can</w:t>
      </w:r>
      <w:r w:rsidRPr="004A3636">
        <w:rPr>
          <w:rStyle w:val="Emphasis"/>
        </w:rPr>
        <w:t xml:space="preserve"> single-handedly </w:t>
      </w:r>
      <w:r w:rsidRPr="004A3636">
        <w:rPr>
          <w:rStyle w:val="Emphasis"/>
          <w:highlight w:val="cyan"/>
        </w:rPr>
        <w:t>derail</w:t>
      </w:r>
      <w:r w:rsidRPr="004A3636">
        <w:rPr>
          <w:rStyle w:val="Emphasis"/>
        </w:rPr>
        <w:t xml:space="preserve"> a budget </w:t>
      </w:r>
      <w:r w:rsidRPr="004A3636">
        <w:rPr>
          <w:rStyle w:val="Emphasis"/>
          <w:highlight w:val="cyan"/>
        </w:rPr>
        <w:t>reconciliation</w:t>
      </w:r>
      <w:r w:rsidRPr="004A3636">
        <w:rPr>
          <w:rStyle w:val="Emphasis"/>
        </w:rPr>
        <w:t xml:space="preserve"> bill</w:t>
      </w:r>
      <w:r w:rsidRPr="004A3636">
        <w:t xml:space="preserve"> in the evenly divided Senate, </w:t>
      </w:r>
      <w:r w:rsidRPr="004A3636">
        <w:rPr>
          <w:rStyle w:val="StyleUnderline"/>
          <w:highlight w:val="cyan"/>
        </w:rPr>
        <w:t>said</w:t>
      </w:r>
      <w:r w:rsidRPr="00DD58B4">
        <w:rPr>
          <w:rStyle w:val="StyleUnderline"/>
        </w:rPr>
        <w:t xml:space="preserve"> Thursday </w:t>
      </w:r>
      <w:r w:rsidRPr="004A3636">
        <w:rPr>
          <w:rStyle w:val="StyleUnderline"/>
          <w:highlight w:val="cyan"/>
        </w:rPr>
        <w:t>he’s not</w:t>
      </w:r>
      <w:r w:rsidRPr="00DD58B4">
        <w:rPr>
          <w:rStyle w:val="StyleUnderline"/>
        </w:rPr>
        <w:t xml:space="preserve"> necessarily </w:t>
      </w:r>
      <w:r w:rsidRPr="004A3636">
        <w:rPr>
          <w:rStyle w:val="StyleUnderline"/>
          <w:highlight w:val="cyan"/>
        </w:rPr>
        <w:t>on board</w:t>
      </w:r>
      <w:r w:rsidRPr="004A3636">
        <w:rPr>
          <w:highlight w:val="cyan"/>
        </w:rPr>
        <w:t>.</w:t>
      </w:r>
    </w:p>
    <w:p w14:paraId="0803FB4F" w14:textId="66925ABC" w:rsidR="007C4A2B" w:rsidRDefault="007C4A2B" w:rsidP="00CC224B">
      <w:pPr>
        <w:pStyle w:val="Heading3"/>
      </w:pPr>
      <w:r>
        <w:t>NU---Won’t Pass---GOP</w:t>
      </w:r>
    </w:p>
    <w:p w14:paraId="17AFC613" w14:textId="3A2D57E5" w:rsidR="007C4A2B" w:rsidRDefault="007C4A2B" w:rsidP="007C4A2B">
      <w:pPr>
        <w:pStyle w:val="Heading4"/>
      </w:pPr>
      <w:r>
        <w:t>IRS provisions derail the bipartisan bill</w:t>
      </w:r>
    </w:p>
    <w:p w14:paraId="7891C0B5" w14:textId="153765E2" w:rsidR="007C4A2B" w:rsidRDefault="007C4A2B" w:rsidP="007C4A2B">
      <w:r w:rsidRPr="007C4A2B">
        <w:rPr>
          <w:rStyle w:val="Style13ptBold"/>
        </w:rPr>
        <w:t>Levitz 7-9</w:t>
      </w:r>
      <w:r>
        <w:t xml:space="preserve">-2021 (Eric, “How the GOP’s Long War on the IRS Threatens the Infrastructure Deal,” </w:t>
      </w:r>
      <w:r w:rsidRPr="007C4A2B">
        <w:rPr>
          <w:i/>
          <w:iCs/>
        </w:rPr>
        <w:t>New York Mag</w:t>
      </w:r>
      <w:r>
        <w:t xml:space="preserve">, </w:t>
      </w:r>
      <w:hyperlink r:id="rId19" w:history="1">
        <w:r w:rsidRPr="006650F5">
          <w:rPr>
            <w:rStyle w:val="Hyperlink"/>
          </w:rPr>
          <w:t>https://nymag.com/intelligencer/article/republican-war-irs-threatens-infrastructure-deal.html)//BB</w:t>
        </w:r>
      </w:hyperlink>
    </w:p>
    <w:p w14:paraId="2B0DD2B4" w14:textId="77777777" w:rsidR="007C4A2B" w:rsidRPr="007C4A2B" w:rsidRDefault="007C4A2B" w:rsidP="007C4A2B"/>
    <w:p w14:paraId="49136302" w14:textId="63727CDF" w:rsidR="007C4A2B" w:rsidRPr="007C4A2B" w:rsidRDefault="007C4A2B" w:rsidP="007C4A2B">
      <w:pPr>
        <w:rPr>
          <w:sz w:val="10"/>
        </w:rPr>
      </w:pPr>
      <w:r w:rsidRPr="007C4A2B">
        <w:rPr>
          <w:rStyle w:val="StyleUnderline"/>
        </w:rPr>
        <w:t xml:space="preserve">The road to a bipartisan infrastructure deal is littered with potholes — and the </w:t>
      </w:r>
      <w:r w:rsidRPr="007C4A2B">
        <w:rPr>
          <w:rStyle w:val="Emphasis"/>
        </w:rPr>
        <w:t>GOP’s fear and loathing of the IRS</w:t>
      </w:r>
      <w:r w:rsidRPr="007C4A2B">
        <w:rPr>
          <w:rStyle w:val="StyleUnderline"/>
        </w:rPr>
        <w:t xml:space="preserve"> might be the biggest of them all</w:t>
      </w:r>
      <w:r w:rsidRPr="007C4A2B">
        <w:rPr>
          <w:sz w:val="10"/>
        </w:rPr>
        <w:t xml:space="preserve">. Late last month, </w:t>
      </w:r>
      <w:r w:rsidRPr="007C4A2B">
        <w:rPr>
          <w:rStyle w:val="StyleUnderline"/>
        </w:rPr>
        <w:t>five</w:t>
      </w:r>
      <w:r w:rsidRPr="007C4A2B">
        <w:rPr>
          <w:sz w:val="10"/>
        </w:rPr>
        <w:t xml:space="preserve"> (relatively) moderate </w:t>
      </w:r>
      <w:r w:rsidRPr="007C4A2B">
        <w:rPr>
          <w:rStyle w:val="StyleUnderline"/>
        </w:rPr>
        <w:t xml:space="preserve">Senate Republicans reached a bargain on infrastructure spending with five of their Democratic counterparts. A proposed increase in the IRS budget </w:t>
      </w:r>
      <w:r w:rsidRPr="007C4A2B">
        <w:rPr>
          <w:rStyle w:val="Emphasis"/>
        </w:rPr>
        <w:t>cemented</w:t>
      </w:r>
      <w:r w:rsidRPr="007C4A2B">
        <w:rPr>
          <w:rStyle w:val="StyleUnderline"/>
        </w:rPr>
        <w:t xml:space="preserve"> this agreement</w:t>
      </w:r>
      <w:r w:rsidRPr="007C4A2B">
        <w:rPr>
          <w:sz w:val="10"/>
        </w:rPr>
        <w:t xml:space="preserve">. </w:t>
      </w:r>
      <w:r w:rsidRPr="007C4A2B">
        <w:rPr>
          <w:rStyle w:val="StyleUnderline"/>
        </w:rPr>
        <w:t>Throughout negotiations</w:t>
      </w:r>
      <w:r w:rsidRPr="007C4A2B">
        <w:rPr>
          <w:sz w:val="10"/>
        </w:rPr>
        <w:t xml:space="preserve"> over the bipartisan package, “</w:t>
      </w:r>
      <w:r w:rsidRPr="007C4A2B">
        <w:rPr>
          <w:rStyle w:val="StyleUnderline"/>
        </w:rPr>
        <w:t>pay fors” had been the primary stumbling block</w:t>
      </w:r>
      <w:r w:rsidRPr="007C4A2B">
        <w:rPr>
          <w:sz w:val="10"/>
        </w:rPr>
        <w:t xml:space="preserve">. With the GOP religiously opposed to raising taxes on the wealthy, and Democrats disinclined to raise taxes on anyone else, mutually agreeable sources of revenue were few and far between. </w:t>
      </w:r>
      <w:r w:rsidRPr="007C4A2B">
        <w:rPr>
          <w:rStyle w:val="StyleUnderline"/>
        </w:rPr>
        <w:t>Then negotiators found a way to increase tax revenue without raising taxes: Every dollar invested in the agency’s emaciated enforcement capacity would lift many more from the pockets of tax cheats</w:t>
      </w:r>
      <w:r w:rsidRPr="007C4A2B">
        <w:rPr>
          <w:sz w:val="10"/>
        </w:rPr>
        <w:t xml:space="preserve">. Thus, the bipartisan group’s proposed $40 billion expansion of the IRS budget could plausibly yield $140 billion in revenue — a net return large enough to offset nearly one-fifth of their deal’s $579 billion in new infrastructure spending. My Week In New York A week-in-review newsletter from the people who make New York Magazine. Enter your email But funding the tax police is a bitter pill for the right. Conservatives are not only hostile to the IRS’s core mission, they also consider the agency a serial persecutor of their movement. In recent days, various right-wing nonprofits — including the Koch-backed FreedomWorks — have begun lobbying Mitch McConnell to whip votes against any bipartisan agreement that includes additional funding for the IRS. In order to pass the Senate, the bipartisan deal will need to gain at least five more Republican supporters than it currently boasts. To appreciate how heavy a lift that will be, it helps to understand the right’s official and unofficial grievances with the IRS, and the real and imaginary bases for those complaints. Here’s how the Republican base came to see America’s tax agency as a proto-totalitarian instrument of social control. The right’s semi-legitimate concerns about the IRS Tax enforcement has been a tool of (bipartisan) harassment in the past Few Republicans will publicly endorse anemic tax enforcement as an end in itself. Rather, conservatives typically couch their opposition to IRS funding in concerns about the agency’s corruption. Specifically, they argue that the IRS routinely commits politically motivated abuses of power. This week, Iowa senator Chuck Grassley alluded to such concerns when he suggested that additional funding for the IRS might “come at the expense of taxpayer rights.” The Coalition to Protect American Workers, a conservative group financed by capitalists opposed to Biden’s agenda, portrays the IRS as an army of black-tied, bespectacled clones descending on America’s God-fearing small businesses, in an attack ad as Orwellian as the organization’s own name. Photo: CPAW The American right has plenty of persecutory fantasies that have no basis in fact. But its paranoia about the IRS draws strength from one genuine historical truth: At various points in U.S. history, federal tax-enforcement agencies have been used as political weapons. In the 1930s, Franklin Delano Roosevelt ordered the Treasury’s tax-enforcement branch to engineer charges against Andrew Mellon, the former Republican Treasury secretary and millionaire industrialist. In the 1960s, the IRS helped end the political career of Senator Edward V. Long, who had earned the agency’s ire by holding hearings on its alleged misuse of wiretaps in criminal investigations. According to the investigative reporter William Lambert, an IRS agent leaked him word of a suspicious payment Long had received from an associate of Jimmy Hoffa. After Lambert published a story off that tip — and Long subsequently lost renomination — Lambert says he received a call from then-IRS commissioner Sheldon S. Cohen, offering him the agency’s “congratulations.” In the 1970s, of course, Richard Nixon directed the IRS to hound political organizations he deemed “subversive.” Nonsensical IRS rules for nonprofits invite suspicion and abuse Recent decades have seen fewer instances of documented, top-down corruption. But the tax code’s confounding rules regarding the activities of nonprofits has long invited both politically motivated enforcement actions, and suspicions of the same. Under congressional statute, civic organizations that are “operated exclusively for the promotion of social welfare” — technically known as 501(c)(4) groups — are exempt from federal taxation. Initially, this was understood to prohibit such groups from engaging in political activity, if they wished to maintain their tax-exempt status. But subsequent Treasury Department regulations effectively rewrote the law; under its guidance, a 501(c)(4) can engage in political activity so long as it is “operated primarily for the purpose of bringing about civic betterments and social improvements.” The foundational distinction in this law — between political advocacy and the promotion of social welfare — is logically unsustainable. The impact of government policy on social outcomes dwarves that of independent civic organizations; no charity could have possibly supplied the needy with as much aid as the CARES Act did last year. Ultimately, there is no apolitical definition of “social welfare,” and promoting most conceptions of the general good will necessarily involve political activity. Meanwhile, discerning whether an entity is primarily a “civic betterment” group, which supplements its apolitical work with lobbying and campaign activities — or primarily a political group with a secondary interest in civic betterment — is an inherently tricky task. When a left- or right-leaning group is given or denied tax-exempt status, suspicions of political persecution are liable to arise. In 1989 — eight years into Republican domination of the executive branch — it was often liberals who questioned the IRS’s political neutrality. In an exposé for The New York Times Magazine that year, reporter David Burnham wrote that the agency was “run by a small cadre of senior civil servants” who “have adopted the IRS’s generally conservative view of the world.” In the piece, Burnham recounts a seemingly right-wing IRS agent’s indignant response to the Minnesota Association for the Improvement of Science Education’s application for tax-exempt status. The liberal group had disclosed that part of its mission was to promote the teaching of evolution in schools; in response an agent sent a letter demanding to know, “What gives you the standing or the prerogative to deem certain version[s] of the origin of life on Earth as pseudo-scientific? Why are you opposed to permitting the granting of equal time in school curricula to the teaching of the theory of creationism?” Burnham goes on to suggest that, under Reagan’s watch, the IRS turned a blind eye to the pro-life political activities of the Catholic Church, and thereby “provided the church with a substantial illegal subsidy for its political campaigns.” All of which is to say: Just because conservatives are paranoid, doesn’t mean that the IRS has never been out to get them (or progressives, for that matter). The right’s illegitimate concerns about the IRS The agency enforces tax laws that conservatives philosophically oppose The conservative movement does not actually have a principled opposition to funding law-enforcement agencies that have ever suppressed dissent. The IRS’s record is not devoid of corruption. But it’s considerably cleaner than the FBI’s, or those of most of America’s major police departments. The right’s fixation on IRS malfeasance reflects its opposition to the agency’s core mission. For the bulk of its existence, the conservative movement’s leadership has disdained income taxation in general, and progressive taxation in particular. This antipathy is implicit in the modern GOP’s unwavering commitment to lowering federal taxes on the wealthy, irrespective of the nation’s contemporary tax rates, budget deficit, or national spending. And it is explicit in the advocacy of influential right-wing activists, such as Americans for Tax Reform founder Grover Norquist and Hillsdale College president Larry Arnn, who have called for repealing the 16th Amendment and making federal income taxes unconstitutional. If one regards progressive taxation as a form of theft, then the IRS is an inherently corrupt institution. And Republicans have treated it as such. Upon taking the House in 2011, Republicans set about slashing the IRS’s budget, which fell from $14 billion that year to $11.5 billion in 2020. As a result, the agency’s number of staffers declined by 22 percent, while its enforcement division cut its payroll by 30 percent — even as the number of individual tax returns in the U.S. grew by more than 7 percent. All of which redounded to the benefit of the one percent. Between 2010 and 2018, the audit rate on returns with more than $1 million in income dropped by 63 percent. In the former year, nearly all corporations worth over $20 billion were subject to audits; in the latter year, only half were. White-collar crime went rampant. The tax gap — the difference between what Americans owe to the federal government and what they pay — swelled to an estimated $441 billion in 2013, and $584 billion in 2019. The current IRS commissioner, Chuck Rettig, believes that these were underestimates, and that the current tax gap is closer to $1 trillion. It’s worth noting that no great scandal initiated the GOP’s defunding of the tax police. Rather, House Republicans pursued downsizing the IRS as an end in itself. They saw that their budget cuts were increasing the deficit by reducing tax collections, and then pushed for yet more budget cuts anyway. The IRS has been plagued by (phony) scandals Today, Republicans portray their hostility toward the IRS as a product of the agency’s scandals. But in recent history, the agency’s scandals have largely been products of the GOP’s hostility toward the IRS. This was true of the IRS controversy orchestrated by Republican senator William Roth in 1998. What came to be known as the “Roth Hearings” purported to expose endemic abuses of power at the IRS — and endeavored to do so with cinematic flair. As the liberal commentator Kevin Drum recounts: The hearings were deliberately dramatic: Roth held them in a committee room designed to block electronic eavesdropping and had guards search everyone before they entered the chamber. IRS employees called as witnesses were blocked by black curtains and had their voices electronically altered, like mobsters afraid of being murdered in their sleep. The testimony was equally dramatic: IRS agents, they said, routinely made false accusations against people, busted into people’s homes and waved guns in their faces, and once even forced a girl caught in a raid to change her clothes while agents watched. The hearings ultimately failed to substantiate any of these specific claims, and a subsequent investigation produced no evidence of systematic abuses. But that was scarcely the point. As David K. Johnston contemporaneously reported for the New York Times: [T]he hearings were just another step in a much larger strategy by Republicans in Congress who have vowed to replace the income-tax system with a new tax code. The Republicans want nothing less than ”to pull the current income-tax code out by its roots and throw it away so it can never grow back,” Representative Bill Archer of Texas regularly tells audiences. Mr. Archer is the chairman of the Ways and Means Committee, where tax bills originate. In March, Senator Tim Hutchinson, Republican of Arkansas, introduced a bill, which quickly found many co-sponsors, that would repeal the Internal Revenue Code beginning in 2002. In the end, William Roth’s theatrical production succeeded in building momentum for legislation that cut the IRS’s budget and restricted its capacity to target high earners. Conservatives produced the defining IRS pseudo-scandal of our era — the Obama administration’s IRS targeting controversy — through both direct and indirect means. They did so indirectly (and unwittingly) by simultaneously gutting U.S. campaign-finance law and the IRS’s budget. The conservative Supreme Court majority’s ruling in Citizens United v. Federal Election Commission sanctioned nearly unlimited political spending by nonprofit groups. As a result, interest in forming tax-exempt social-welfare organizations — that could blanket the airwaves in tacit election propaganda (so long as they didn’t use tax-deductible donations to finance their political campaigns, and “primarily” focused on civic betterment) — skyrocketed. Between 2010 and 2012, the number of annual applications the IRS received from aspiring 501(c)(4) groups more than doubled. Over the same period, as we’ve seen, the IRS’s budget was cut. Tasked with assessing the legitimacy of all these groups’ operations, on a shoestring budget, the IRS resorted to a kind of profiling: The agency established a “Be On the Look Out” (or “BOLO”) list of names that would earn a prospective organization closer scrutiny. Among these were words heavily associated with conservative political groups (which had already earned a reputation for flouting federal law) such as “9/12,” “Tea Party,” and “Patriots.” But the BOLO list also included words associated with left-wing political groups, including “progressive,” “occupy,” “medical marijuana,” and “occupied territory advocacy.” Groups with these words in their names were often subjected to an exhaustingly thorough and/or maddeningly slow review process. While awaiting IRS approval, such groups were free to engage in election activity. But they had to do so under the shadow of legal ambiguity. When conservative organizations found themselves subjected to thorough scrutiny — or else, forced to wait weeks for the agency to process their applications — they often concluded that Barack Obama had personally ordered the IRS to violate their First Amendment rights. The congressional GOP ordered the Treasury Department’s inspector general to audit the IRS’s screening of conservative political nonprofits. This yielded an IG report that criticized the IRS for applying closer scrutiny to political groups on the basis of “their names or policy positions instead of indications of potential political campaign intervention.” As noted above, the IRS’s reliance on the inappropriate criteria of “names” was partially a product of its limited resources and multiplying oversight responsibilities. Given this reality, one logical interpretation of the IG’s findings would have been that the IRS needed a larger budget. But Republicans drew a less logical conclusion — namely, that the IRS had singled out conservatives for special scrutiny. The IG report could not substantiate this claim, since it did not look into the agency’s treatment of other ideological factions. But the Obama administration and mainstream press affirmed the right’s allegation, anyway. The president himself condemned the ostensible, disproportionate scrutiny of conservative groups, top IRS officials resigned amid a blitz of bad headlines. These gestures of guilt lodged the IRS targeting scandal so firmly in the right’s canonical account of Obama-era tyranny, it has remained there — even as its foundational premises have been eviscerated. In 2017, a second Treasury Department IG report found that the IRS had routinely used keyword targeting against both liberal and conservative organizations between 2004 and 2013. This finding established that (1) conservative groups had not been singled out in the years immediately following Citizens United, and (2) IRS keyword targeting was not an Obama-era innovation, let alone one cooked up by a Democratic administration hellbent on persecuting its adversaries. It is true that the IRS subjected a larger number of right-wing groups to scrutiny than it did liberal or centrist ones. But that only constitutes evidence of bias if the rate of illegal activity among nonprofits of all ideological factions were uniform. And there’s no reason to believe that this was the case. All of the 501(c)(4) applications that were set aside for scrutiny indicated — or openly declared — plans for engaging in illegal political activity. And, according to the analysis of David K. Johnston, conservative nonprofits happened to declare such intentions more often than liberal ones. </w:t>
      </w:r>
      <w:r w:rsidRPr="007C4A2B">
        <w:rPr>
          <w:rStyle w:val="StyleUnderline"/>
        </w:rPr>
        <w:t>Nevertheless</w:t>
      </w:r>
      <w:r w:rsidRPr="007C4A2B">
        <w:rPr>
          <w:sz w:val="10"/>
        </w:rPr>
        <w:t xml:space="preserve">, this week, </w:t>
      </w:r>
      <w:r w:rsidRPr="007C4A2B">
        <w:rPr>
          <w:rStyle w:val="StyleUnderline"/>
        </w:rPr>
        <w:t>a Wall Street Journal op-ed cited the IRS targeting scandal as a reason for Republicans to defund “Joe Biden’s IRS,” describing the nonevent as a “sobering lesson in how one of Washington’s most powerful agencies can be weaponized against political opponents</w:t>
      </w:r>
      <w:r w:rsidRPr="007C4A2B">
        <w:rPr>
          <w:sz w:val="10"/>
        </w:rPr>
        <w:t xml:space="preserve">.” The infrastructure deal’s odds of surviving the GOP-IRS conflict </w:t>
      </w:r>
      <w:r w:rsidRPr="007C4A2B">
        <w:rPr>
          <w:rStyle w:val="StyleUnderline"/>
        </w:rPr>
        <w:t>Whatever one makes of the IRS’s real and imagined scandals, they don’t add up to much of a case for serially underfunding tax enforcement in the United States</w:t>
      </w:r>
      <w:r w:rsidRPr="007C4A2B">
        <w:rPr>
          <w:sz w:val="10"/>
        </w:rPr>
        <w:t xml:space="preserve">. </w:t>
      </w:r>
      <w:r w:rsidRPr="007C4A2B">
        <w:rPr>
          <w:rStyle w:val="StyleUnderline"/>
        </w:rPr>
        <w:t>But the specter of crypto-communist taxmen coming for every faithful Christian</w:t>
      </w:r>
      <w:r w:rsidRPr="007C4A2B">
        <w:rPr>
          <w:sz w:val="10"/>
        </w:rPr>
        <w:t xml:space="preserve"> (and/or Mammonite) </w:t>
      </w:r>
      <w:r w:rsidRPr="007C4A2B">
        <w:rPr>
          <w:rStyle w:val="StyleUnderline"/>
        </w:rPr>
        <w:t>in the country still haunts the GOP base</w:t>
      </w:r>
      <w:r w:rsidRPr="007C4A2B">
        <w:rPr>
          <w:sz w:val="10"/>
        </w:rPr>
        <w:t xml:space="preserve">. </w:t>
      </w:r>
      <w:r w:rsidRPr="007C4A2B">
        <w:rPr>
          <w:rStyle w:val="StyleUnderline"/>
        </w:rPr>
        <w:t>And that makes voting to increase the IRS’s budget by $40 billion a dicey proposition for Republican senators</w:t>
      </w:r>
      <w:r w:rsidRPr="007C4A2B">
        <w:rPr>
          <w:sz w:val="10"/>
        </w:rPr>
        <w:t xml:space="preserve">. </w:t>
      </w:r>
      <w:r w:rsidRPr="007C4A2B">
        <w:rPr>
          <w:rStyle w:val="Emphasis"/>
        </w:rPr>
        <w:t>Which in turn makes the bipartisan infrastructure bill’s passage a risky bet.</w:t>
      </w:r>
      <w:r w:rsidRPr="007C4A2B">
        <w:rPr>
          <w:sz w:val="10"/>
        </w:rPr>
        <w:t xml:space="preserve"> Moderate senators already spent months searching under the tax code’s figurative couch cushions for mutually agreeable forms of revenue. It’s possible that this lack of alternatives will ultimately lead ten Senate Republicans to back an IRS budget increase. After all, if the bipartisan infrastructure agreement falls through, it will likely be replaced by a larger, more progressive, Democrats-only infrastructure bill — replete with Biden’s preferred, $80 billion increase in IRS funding. But </w:t>
      </w:r>
      <w:r w:rsidRPr="007C4A2B">
        <w:rPr>
          <w:rStyle w:val="StyleUnderline"/>
        </w:rPr>
        <w:t xml:space="preserve">if enforcing existing tax law is off the table, then the rest </w:t>
      </w:r>
      <w:r w:rsidRPr="007C4A2B">
        <w:rPr>
          <w:rStyle w:val="Emphasis"/>
        </w:rPr>
        <w:t>of the deal is likely headed for the scrap heap</w:t>
      </w:r>
      <w:r w:rsidRPr="007C4A2B">
        <w:rPr>
          <w:sz w:val="10"/>
        </w:rPr>
        <w:t>.</w:t>
      </w:r>
    </w:p>
    <w:p w14:paraId="3EFA25AD" w14:textId="05AE3A6C" w:rsidR="00CC224B" w:rsidRPr="00CC224B" w:rsidRDefault="00CC224B" w:rsidP="00CC224B">
      <w:pPr>
        <w:pStyle w:val="Heading3"/>
      </w:pPr>
      <w:r>
        <w:t>NU---Dem Unity</w:t>
      </w:r>
    </w:p>
    <w:p w14:paraId="20E9453B" w14:textId="23C29DF6" w:rsidR="004B5F2D" w:rsidRDefault="004B5F2D" w:rsidP="004B5F2D">
      <w:pPr>
        <w:pStyle w:val="Heading4"/>
      </w:pPr>
      <w:r>
        <w:t>No dem unity now</w:t>
      </w:r>
    </w:p>
    <w:p w14:paraId="4FF7F33D" w14:textId="7E170603" w:rsidR="004B5F2D" w:rsidRDefault="004B5F2D" w:rsidP="004B5F2D">
      <w:r w:rsidRPr="00CC224B">
        <w:rPr>
          <w:rStyle w:val="Style13ptBold"/>
        </w:rPr>
        <w:t>AP 7-6</w:t>
      </w:r>
      <w:r>
        <w:t xml:space="preserve">-2021 (“In hunt for infrastructure deal, every Dem has leverage,” WTOP, </w:t>
      </w:r>
      <w:hyperlink r:id="rId20" w:history="1">
        <w:r w:rsidR="00CC224B" w:rsidRPr="006650F5">
          <w:rPr>
            <w:rStyle w:val="Hyperlink"/>
          </w:rPr>
          <w:t>https://wtop.com/white-house/2021/07/as-leaders-hunt-biden-budget-deal-every-dem-has-leverage/)//BB</w:t>
        </w:r>
      </w:hyperlink>
    </w:p>
    <w:p w14:paraId="2EDB755D" w14:textId="77777777" w:rsidR="00CC224B" w:rsidRPr="004B5F2D" w:rsidRDefault="00CC224B" w:rsidP="004B5F2D"/>
    <w:p w14:paraId="1D5639A1" w14:textId="04C4A075" w:rsidR="004B5F2D" w:rsidRDefault="004B5F2D" w:rsidP="004B5F2D">
      <w:r w:rsidRPr="00CC224B">
        <w:rPr>
          <w:rStyle w:val="StyleUnderline"/>
        </w:rPr>
        <w:t xml:space="preserve">In a crucial moment for Democrats, party leaders are hunting for a sweet spot that would satisfy their rival moderate and progressive wings on legislation to finance </w:t>
      </w:r>
      <w:r>
        <w:t xml:space="preserve">President Joe </w:t>
      </w:r>
      <w:r w:rsidRPr="00CC224B">
        <w:rPr>
          <w:rStyle w:val="StyleUnderline"/>
        </w:rPr>
        <w:t>Biden’s</w:t>
      </w:r>
      <w:r>
        <w:t xml:space="preserve"> multitrillion-dollar </w:t>
      </w:r>
      <w:r w:rsidRPr="00CC224B">
        <w:rPr>
          <w:rStyle w:val="StyleUnderline"/>
        </w:rPr>
        <w:t>agenda</w:t>
      </w:r>
      <w:r>
        <w:t xml:space="preserve"> of bolstering the economy and helping families.</w:t>
      </w:r>
      <w:r w:rsidR="00CC224B">
        <w:t xml:space="preserve"> </w:t>
      </w:r>
      <w:r>
        <w:t xml:space="preserve">With virtually no votes to spare and saber rattling by both Democratic factions, </w:t>
      </w:r>
      <w:r w:rsidRPr="00CC224B">
        <w:rPr>
          <w:rStyle w:val="StyleUnderline"/>
        </w:rPr>
        <w:t xml:space="preserve">leaders are finding their search for middle ground </w:t>
      </w:r>
      <w:r w:rsidRPr="00CC224B">
        <w:rPr>
          <w:rStyle w:val="Emphasis"/>
        </w:rPr>
        <w:t>arduous</w:t>
      </w:r>
      <w:r>
        <w:t xml:space="preserve"> — </w:t>
      </w:r>
      <w:r w:rsidRPr="00CC224B">
        <w:rPr>
          <w:rStyle w:val="StyleUnderline"/>
        </w:rPr>
        <w:t>even though the president’s push for infrastructure projects and family-centered initiatives is his top domestic priority</w:t>
      </w:r>
      <w:r>
        <w:t>.</w:t>
      </w:r>
      <w:r w:rsidR="00CC224B">
        <w:t xml:space="preserve"> </w:t>
      </w:r>
      <w:r w:rsidRPr="00CC224B">
        <w:rPr>
          <w:rStyle w:val="StyleUnderline"/>
        </w:rPr>
        <w:t>With</w:t>
      </w:r>
      <w:r>
        <w:t xml:space="preserve"> Sen. Joe </w:t>
      </w:r>
      <w:r w:rsidRPr="00CC224B">
        <w:rPr>
          <w:rStyle w:val="StyleUnderline"/>
        </w:rPr>
        <w:t>Manchin</w:t>
      </w:r>
      <w:r>
        <w:t xml:space="preserve">, D-W.Va., </w:t>
      </w:r>
      <w:r w:rsidRPr="00CC224B">
        <w:rPr>
          <w:rStyle w:val="StyleUnderline"/>
        </w:rPr>
        <w:t>winning the spotlight this year for pulling his party rightward by issuing demands on crucial issues, plenty of centrists and liberals are now using that same playbook.</w:t>
      </w:r>
      <w:r>
        <w:t xml:space="preserve"> In a procession of meetings with White House officials and congressional budget writers, </w:t>
      </w:r>
      <w:r w:rsidRPr="00CC224B">
        <w:rPr>
          <w:rStyle w:val="StyleUnderline"/>
        </w:rPr>
        <w:t>progressives have insisted that the emerging measures be big and aggressive, while moderates want them to be far more modest</w:t>
      </w:r>
      <w:r>
        <w:t>.</w:t>
      </w:r>
      <w:r w:rsidR="00CC224B">
        <w:t xml:space="preserve"> </w:t>
      </w:r>
      <w:r>
        <w:t>“</w:t>
      </w:r>
      <w:r w:rsidRPr="00CC224B">
        <w:rPr>
          <w:rStyle w:val="Emphasis"/>
        </w:rPr>
        <w:t>We’re all Joe Manchin right now</w:t>
      </w:r>
      <w:r>
        <w:t>,” said House Budget Committee Chairman John Yarmuth of Kentucky.</w:t>
      </w:r>
      <w:r w:rsidR="00CC224B">
        <w:t xml:space="preserve"> </w:t>
      </w:r>
      <w:r w:rsidRPr="00CC224B">
        <w:rPr>
          <w:rStyle w:val="StyleUnderline"/>
        </w:rPr>
        <w:t>The leverage every Democrat has flows from simple arithmetic</w:t>
      </w:r>
      <w:r>
        <w:t>. Expecting unanimous Republican opposition to much of Biden’s package, they need total unity in the 50-50 Senate — plus Vice President Kamala Harris’ tie-breaking vote — and can lose only a very few House votes.</w:t>
      </w:r>
      <w:r w:rsidR="00CC224B">
        <w:t xml:space="preserve"> </w:t>
      </w:r>
      <w:r>
        <w:t xml:space="preserve">With trillions in spending at their disposal, Democratic leaders have plenty of options for designing programs that appeal to lawmakers’ hometown interests to win votes. More broadly, however, </w:t>
      </w:r>
      <w:r w:rsidRPr="00CC224B">
        <w:rPr>
          <w:rStyle w:val="Emphasis"/>
        </w:rPr>
        <w:t>the intraparty fight pits two ideologies against each other</w:t>
      </w:r>
      <w:r>
        <w:t xml:space="preserve"> — </w:t>
      </w:r>
      <w:r w:rsidRPr="00CC224B">
        <w:rPr>
          <w:rStyle w:val="StyleUnderline"/>
        </w:rPr>
        <w:t>progressives’ eagerness to help needy families, moderates seeking to do so but with fiscal constraints</w:t>
      </w:r>
      <w:r>
        <w:t xml:space="preserve"> — </w:t>
      </w:r>
      <w:r w:rsidRPr="00CC224B">
        <w:rPr>
          <w:rStyle w:val="Emphasis"/>
        </w:rPr>
        <w:t>and their differences are real</w:t>
      </w:r>
      <w:r>
        <w:t>.</w:t>
      </w:r>
    </w:p>
    <w:p w14:paraId="064C631A" w14:textId="78051E57" w:rsidR="005A4B13" w:rsidRDefault="005A4B13" w:rsidP="005A4B13">
      <w:pPr>
        <w:pStyle w:val="Heading3"/>
      </w:pPr>
      <w:r>
        <w:t xml:space="preserve">! Turn – Warming </w:t>
      </w:r>
    </w:p>
    <w:p w14:paraId="37525C3D" w14:textId="77777777" w:rsidR="005A4B13" w:rsidRPr="00AD4A27" w:rsidRDefault="005A4B13" w:rsidP="005A4B13">
      <w:pPr>
        <w:pStyle w:val="Heading4"/>
      </w:pPr>
      <w:r>
        <w:t xml:space="preserve">Bipartisan bill is </w:t>
      </w:r>
      <w:r>
        <w:rPr>
          <w:u w:val="single"/>
        </w:rPr>
        <w:t>net worse</w:t>
      </w:r>
      <w:r>
        <w:t xml:space="preserve"> for climate</w:t>
      </w:r>
    </w:p>
    <w:p w14:paraId="6DA961C1" w14:textId="77777777" w:rsidR="005A4B13" w:rsidRPr="00AD4A27" w:rsidRDefault="005A4B13" w:rsidP="005A4B13">
      <w:r>
        <w:t>Sammon 21 (Alexander Sammon, 6/24/21, staff writer at The American Prospect, “On Infrastructure, a Bad Deal Is Worse Than No Deal at All,” https://prospect.org/politics/on-infrastructure-a-bad-deal-is-worse-than-no-deal/)mamk-j1</w:t>
      </w:r>
    </w:p>
    <w:p w14:paraId="161821E7" w14:textId="77777777" w:rsidR="005A4B13" w:rsidRPr="00AD4A27" w:rsidRDefault="005A4B13" w:rsidP="005A4B13">
      <w:pPr>
        <w:rPr>
          <w:rStyle w:val="Emphasis"/>
        </w:rPr>
      </w:pPr>
      <w:r w:rsidRPr="00BF6186">
        <w:rPr>
          <w:rStyle w:val="StyleUnderline"/>
        </w:rPr>
        <w:t>Republican and Democratic senators are talking infrastructure</w:t>
      </w:r>
      <w:r w:rsidRPr="00BF6186">
        <w:rPr>
          <w:bCs/>
        </w:rPr>
        <w:t xml:space="preserve">, and this time, unlike the talks led by West Virginia’s Shelley Moore Capito, or last month’s “Gang of 10” talks, or all four years of talks during the Trump presidency, it’s serious. As of Thursday morning, the newly chartered Gang of 21 had agreed to an infrastructure proposal, one that the White House also found palatable. </w:t>
      </w:r>
      <w:r w:rsidRPr="00BF6186">
        <w:rPr>
          <w:rStyle w:val="StyleUnderline"/>
        </w:rPr>
        <w:t xml:space="preserve">“We have a deal,” said President Biden. “They have my word, I’ll stick with what we’ve proposed.” </w:t>
      </w:r>
      <w:r w:rsidRPr="00BF6186">
        <w:rPr>
          <w:bCs/>
        </w:rPr>
        <w:t xml:space="preserve">What is the deal? The G-21 group (crucially, it has more Republicans than Democrats) has been hawking the package as a $1.2 trillion, eight-year bipartisan infrastructure plan, a number cosmetically inflated by all sorts of repackaged spending and sleights of hand to make the investment appear adequate to the need. The actually meaningful number is the $579 billion in new spending, according to recent reports, slightly higher than the $559 billion that had been floating around previously. More from Alexander Sammon </w:t>
      </w:r>
      <w:r w:rsidRPr="00AD4A27">
        <w:rPr>
          <w:rStyle w:val="StyleUnderline"/>
          <w:highlight w:val="cyan"/>
        </w:rPr>
        <w:t>Of</w:t>
      </w:r>
      <w:r w:rsidRPr="00BF6186">
        <w:rPr>
          <w:rStyle w:val="StyleUnderline"/>
        </w:rPr>
        <w:t xml:space="preserve"> that </w:t>
      </w:r>
      <w:r w:rsidRPr="00AD4A27">
        <w:rPr>
          <w:rStyle w:val="StyleUnderline"/>
          <w:highlight w:val="cyan"/>
        </w:rPr>
        <w:t>half a trillion dollars</w:t>
      </w:r>
      <w:r w:rsidRPr="00BF6186">
        <w:rPr>
          <w:rStyle w:val="StyleUnderline"/>
        </w:rPr>
        <w:t xml:space="preserve">, the vast </w:t>
      </w:r>
      <w:r w:rsidRPr="00AD4A27">
        <w:rPr>
          <w:rStyle w:val="StyleUnderline"/>
          <w:highlight w:val="cyan"/>
        </w:rPr>
        <w:t>majority is going</w:t>
      </w:r>
      <w:r w:rsidRPr="00BF6186">
        <w:rPr>
          <w:rStyle w:val="StyleUnderline"/>
        </w:rPr>
        <w:t xml:space="preserve">, predictably, </w:t>
      </w:r>
      <w:r w:rsidRPr="00AD4A27">
        <w:rPr>
          <w:rStyle w:val="StyleUnderline"/>
          <w:highlight w:val="cyan"/>
        </w:rPr>
        <w:t>to</w:t>
      </w:r>
      <w:r w:rsidRPr="00BF6186">
        <w:rPr>
          <w:rStyle w:val="StyleUnderline"/>
        </w:rPr>
        <w:t xml:space="preserve"> repaving roads, expanding highways, building out airports, and </w:t>
      </w:r>
      <w:r w:rsidRPr="00AD4A27">
        <w:rPr>
          <w:rStyle w:val="StyleUnderline"/>
          <w:highlight w:val="cyan"/>
        </w:rPr>
        <w:t>burnishing</w:t>
      </w:r>
      <w:r w:rsidRPr="00BF6186">
        <w:rPr>
          <w:rStyle w:val="StyleUnderline"/>
        </w:rPr>
        <w:t xml:space="preserve"> other </w:t>
      </w:r>
      <w:r w:rsidRPr="00AD4A27">
        <w:rPr>
          <w:rStyle w:val="Emphasis"/>
          <w:highlight w:val="cyan"/>
        </w:rPr>
        <w:t>fossil fuel–</w:t>
      </w:r>
      <w:r w:rsidRPr="00AD4A27">
        <w:rPr>
          <w:rStyle w:val="Emphasis"/>
        </w:rPr>
        <w:t>heavy</w:t>
      </w:r>
      <w:r w:rsidRPr="00AD4A27">
        <w:rPr>
          <w:rStyle w:val="Emphasis"/>
          <w:highlight w:val="cyan"/>
        </w:rPr>
        <w:t xml:space="preserve"> infrastructure</w:t>
      </w:r>
      <w:r w:rsidRPr="00BF6186">
        <w:rPr>
          <w:bCs/>
        </w:rPr>
        <w:t xml:space="preserve">, transportation, and land and water use patterns. </w:t>
      </w:r>
      <w:r w:rsidRPr="00BF6186">
        <w:rPr>
          <w:rStyle w:val="StyleUnderline"/>
        </w:rPr>
        <w:t>There’s money</w:t>
      </w:r>
      <w:r w:rsidRPr="00BF6186">
        <w:rPr>
          <w:bCs/>
        </w:rPr>
        <w:t xml:space="preserve">, too, </w:t>
      </w:r>
      <w:r w:rsidRPr="00BF6186">
        <w:rPr>
          <w:rStyle w:val="StyleUnderline"/>
        </w:rPr>
        <w:t>to revamp the fossil fuel–intensive parts of the energy grid</w:t>
      </w:r>
      <w:r w:rsidRPr="00BF6186">
        <w:rPr>
          <w:bCs/>
        </w:rPr>
        <w:t xml:space="preserve">: </w:t>
      </w:r>
      <w:r w:rsidRPr="00BF6186">
        <w:rPr>
          <w:rStyle w:val="StyleUnderline"/>
        </w:rPr>
        <w:t>$79 billion is being bandied about as climate-related,</w:t>
      </w:r>
      <w:r w:rsidRPr="00BF6186">
        <w:rPr>
          <w:bCs/>
        </w:rPr>
        <w:t xml:space="preserve"> going to electric cars and decarbonization of the entire American grid system nationwide and other nominally “green” activity. But broken out, it looks even less substantial. </w:t>
      </w:r>
      <w:r w:rsidRPr="00AD4A27">
        <w:rPr>
          <w:rStyle w:val="StyleUnderline"/>
          <w:highlight w:val="cyan"/>
        </w:rPr>
        <w:t xml:space="preserve">There’s </w:t>
      </w:r>
      <w:r w:rsidRPr="00AD4A27">
        <w:rPr>
          <w:rStyle w:val="Emphasis"/>
          <w:highlight w:val="cyan"/>
        </w:rPr>
        <w:t>just $15 billion for</w:t>
      </w:r>
      <w:r w:rsidRPr="00BF6186">
        <w:rPr>
          <w:rStyle w:val="Emphasis"/>
        </w:rPr>
        <w:t xml:space="preserve"> </w:t>
      </w:r>
      <w:r w:rsidRPr="00AD4A27">
        <w:rPr>
          <w:rStyle w:val="Emphasis"/>
          <w:highlight w:val="cyan"/>
        </w:rPr>
        <w:t>electric-</w:t>
      </w:r>
      <w:r w:rsidRPr="00BF6186">
        <w:rPr>
          <w:rStyle w:val="Emphasis"/>
        </w:rPr>
        <w:t xml:space="preserve">vehicle </w:t>
      </w:r>
      <w:r w:rsidRPr="00AD4A27">
        <w:rPr>
          <w:rStyle w:val="Emphasis"/>
          <w:highlight w:val="cyan"/>
        </w:rPr>
        <w:t>infrastructure</w:t>
      </w:r>
      <w:r w:rsidRPr="00BF6186">
        <w:rPr>
          <w:rStyle w:val="StyleUnderline"/>
        </w:rPr>
        <w:t xml:space="preserve"> and electric buses and transit combined,</w:t>
      </w:r>
      <w:r w:rsidRPr="00BF6186">
        <w:rPr>
          <w:bCs/>
        </w:rPr>
        <w:t xml:space="preserve"> along with $21 billion for “resilience,” </w:t>
      </w:r>
      <w:r w:rsidRPr="00AD4A27">
        <w:rPr>
          <w:rStyle w:val="Emphasis"/>
          <w:highlight w:val="cyan"/>
        </w:rPr>
        <w:t>$21 billion</w:t>
      </w:r>
      <w:r w:rsidRPr="00BF6186">
        <w:rPr>
          <w:rStyle w:val="StyleUnderline"/>
        </w:rPr>
        <w:t xml:space="preserve"> </w:t>
      </w:r>
      <w:r w:rsidRPr="00AD4A27">
        <w:rPr>
          <w:rStyle w:val="StyleUnderline"/>
          <w:highlight w:val="cyan"/>
        </w:rPr>
        <w:t>for</w:t>
      </w:r>
      <w:r w:rsidRPr="00BF6186">
        <w:rPr>
          <w:rStyle w:val="StyleUnderline"/>
        </w:rPr>
        <w:t xml:space="preserve"> environmental </w:t>
      </w:r>
      <w:r w:rsidRPr="00AD4A27">
        <w:rPr>
          <w:rStyle w:val="StyleUnderline"/>
          <w:highlight w:val="cyan"/>
        </w:rPr>
        <w:t>remediation that is</w:t>
      </w:r>
      <w:r w:rsidRPr="00BF6186">
        <w:rPr>
          <w:rStyle w:val="StyleUnderline"/>
        </w:rPr>
        <w:t xml:space="preserve"> pretty inarguably </w:t>
      </w:r>
      <w:r w:rsidRPr="00AD4A27">
        <w:rPr>
          <w:rStyle w:val="Emphasis"/>
          <w:highlight w:val="cyan"/>
        </w:rPr>
        <w:t>not climate-related</w:t>
      </w:r>
      <w:r w:rsidRPr="00BF6186">
        <w:rPr>
          <w:bCs/>
        </w:rPr>
        <w:t>, and $73 billion for power infrastructure, some percent of which presumably will be green. Even at that generous $79 billion number, that means 14 percent of the infrastructure package is being dedicated to environmentally aligned projects, with electric cars and grid modernization, though those are the least ambitious parts of the environmental program—</w:t>
      </w:r>
      <w:r w:rsidRPr="00BF6186">
        <w:rPr>
          <w:rStyle w:val="StyleUnderline"/>
        </w:rPr>
        <w:t>no major expansion of public transit, no major renewable-power generation programs</w:t>
      </w:r>
      <w:r w:rsidRPr="00BF6186">
        <w:rPr>
          <w:bCs/>
        </w:rPr>
        <w:t xml:space="preserve">. </w:t>
      </w:r>
      <w:r w:rsidRPr="00BF6186">
        <w:rPr>
          <w:rStyle w:val="StyleUnderline"/>
        </w:rPr>
        <w:t xml:space="preserve">The other </w:t>
      </w:r>
      <w:r w:rsidRPr="00AD4A27">
        <w:rPr>
          <w:rStyle w:val="Emphasis"/>
          <w:highlight w:val="cyan"/>
        </w:rPr>
        <w:t>86 percent of the package</w:t>
      </w:r>
      <w:r w:rsidRPr="00AD4A27">
        <w:rPr>
          <w:rStyle w:val="StyleUnderline"/>
          <w:highlight w:val="cyan"/>
        </w:rPr>
        <w:t xml:space="preserve"> is</w:t>
      </w:r>
      <w:r w:rsidRPr="00BF6186">
        <w:rPr>
          <w:rStyle w:val="StyleUnderline"/>
        </w:rPr>
        <w:t xml:space="preserve"> largely </w:t>
      </w:r>
      <w:r w:rsidRPr="00AD4A27">
        <w:rPr>
          <w:rStyle w:val="Emphasis"/>
          <w:highlight w:val="cyan"/>
        </w:rPr>
        <w:t>going to expand fossil fuel</w:t>
      </w:r>
      <w:r w:rsidRPr="00BF6186">
        <w:rPr>
          <w:rStyle w:val="Emphasis"/>
        </w:rPr>
        <w:t xml:space="preserve">–heavy </w:t>
      </w:r>
      <w:r w:rsidRPr="00AD4A27">
        <w:rPr>
          <w:rStyle w:val="Emphasis"/>
          <w:highlight w:val="cyan"/>
        </w:rPr>
        <w:t>infrastructure</w:t>
      </w:r>
      <w:r w:rsidRPr="00BF6186">
        <w:rPr>
          <w:bCs/>
        </w:rPr>
        <w:t xml:space="preserve">, including </w:t>
      </w:r>
      <w:r w:rsidRPr="00AD4A27">
        <w:rPr>
          <w:rStyle w:val="Emphasis"/>
        </w:rPr>
        <w:t>highways, ports, oil- and gas-reliant energy systems, and more</w:t>
      </w:r>
      <w:r w:rsidRPr="00BF6186">
        <w:rPr>
          <w:bCs/>
        </w:rPr>
        <w:t xml:space="preserve"> (there’s money for water storage but no regulations on water use patterns). Somehow, </w:t>
      </w:r>
      <w:r w:rsidRPr="00BF6186">
        <w:rPr>
          <w:rStyle w:val="StyleUnderline"/>
        </w:rPr>
        <w:t xml:space="preserve">Biden and the senators are choosing to pursue the one method of </w:t>
      </w:r>
      <w:r w:rsidRPr="00AD4A27">
        <w:rPr>
          <w:rStyle w:val="Emphasis"/>
          <w:highlight w:val="cyan"/>
        </w:rPr>
        <w:t>doing infrastructure</w:t>
      </w:r>
      <w:r w:rsidRPr="00BF6186">
        <w:rPr>
          <w:rStyle w:val="StyleUnderline"/>
        </w:rPr>
        <w:t xml:space="preserve"> that </w:t>
      </w:r>
      <w:r w:rsidRPr="00AD4A27">
        <w:rPr>
          <w:rStyle w:val="StyleUnderline"/>
          <w:highlight w:val="cyan"/>
        </w:rPr>
        <w:t xml:space="preserve">would </w:t>
      </w:r>
      <w:r w:rsidRPr="00AD4A27">
        <w:rPr>
          <w:rStyle w:val="Emphasis"/>
          <w:highlight w:val="cyan"/>
        </w:rPr>
        <w:t>make the climate crisis worse</w:t>
      </w:r>
      <w:r w:rsidRPr="00BF6186">
        <w:rPr>
          <w:rStyle w:val="StyleUnderline"/>
        </w:rPr>
        <w:t>.</w:t>
      </w:r>
      <w:r w:rsidRPr="00BF6186">
        <w:rPr>
          <w:bCs/>
        </w:rPr>
        <w:t xml:space="preserve"> This is how you arrive at an </w:t>
      </w:r>
      <w:r w:rsidRPr="00BF6186">
        <w:rPr>
          <w:rStyle w:val="StyleUnderline"/>
        </w:rPr>
        <w:t>infrastructure package</w:t>
      </w:r>
      <w:r w:rsidRPr="00BF6186">
        <w:rPr>
          <w:bCs/>
        </w:rPr>
        <w:t xml:space="preserve"> that’s </w:t>
      </w:r>
      <w:r w:rsidRPr="00BF6186">
        <w:rPr>
          <w:rStyle w:val="StyleUnderline"/>
        </w:rPr>
        <w:t xml:space="preserve">actually an </w:t>
      </w:r>
      <w:r w:rsidRPr="00BF6186">
        <w:rPr>
          <w:rStyle w:val="Emphasis"/>
        </w:rPr>
        <w:t>environmental net negative</w:t>
      </w:r>
      <w:r w:rsidRPr="00BF6186">
        <w:rPr>
          <w:bCs/>
        </w:rPr>
        <w:t xml:space="preserve">. Over </w:t>
      </w:r>
      <w:r w:rsidRPr="00AD4A27">
        <w:rPr>
          <w:rStyle w:val="StyleUnderline"/>
          <w:highlight w:val="cyan"/>
        </w:rPr>
        <w:t xml:space="preserve">six times as much money is being dedicated toward </w:t>
      </w:r>
      <w:r w:rsidRPr="00AD4A27">
        <w:rPr>
          <w:rStyle w:val="Emphasis"/>
          <w:highlight w:val="cyan"/>
        </w:rPr>
        <w:t>going backwards</w:t>
      </w:r>
      <w:r w:rsidRPr="00BF6186">
        <w:rPr>
          <w:rStyle w:val="StyleUnderline"/>
        </w:rPr>
        <w:t xml:space="preserve"> on the climate fight</w:t>
      </w:r>
      <w:r w:rsidRPr="00BF6186">
        <w:rPr>
          <w:bCs/>
        </w:rPr>
        <w:t xml:space="preserve"> than going forward, not only wiping out whatever progress is being made by the $79 billion but sending us even further in the opposite direction. With a climate situation as dire as our current one, </w:t>
      </w:r>
      <w:r w:rsidRPr="00AD4A27">
        <w:rPr>
          <w:rStyle w:val="Emphasis"/>
        </w:rPr>
        <w:t>any spending on</w:t>
      </w:r>
      <w:r w:rsidRPr="00BF6186">
        <w:rPr>
          <w:rStyle w:val="StyleUnderline"/>
        </w:rPr>
        <w:t xml:space="preserve"> burnishing </w:t>
      </w:r>
      <w:r w:rsidRPr="00AD4A27">
        <w:rPr>
          <w:rStyle w:val="Emphasis"/>
        </w:rPr>
        <w:t>fossil fuel–reliant technology is indefensible</w:t>
      </w:r>
      <w:r w:rsidRPr="00BF6186">
        <w:rPr>
          <w:rStyle w:val="StyleUnderline"/>
        </w:rPr>
        <w:t>.</w:t>
      </w:r>
      <w:r w:rsidRPr="00BF6186">
        <w:rPr>
          <w:bCs/>
        </w:rPr>
        <w:t xml:space="preserve"> </w:t>
      </w:r>
      <w:r w:rsidRPr="00BF6186">
        <w:rPr>
          <w:rStyle w:val="StyleUnderline"/>
        </w:rPr>
        <w:t>This is exactly how you get a deal that’s worse than no deal at all.</w:t>
      </w:r>
      <w:r w:rsidRPr="00BF6186">
        <w:rPr>
          <w:bCs/>
        </w:rPr>
        <w:t xml:space="preserve"> Ask anybody of any political persuasion and they’ll tell you immediately that America’s infrastructure sucks. They’ll likely be emphatic: It sucks! It’s been crumbling for decades, blighted by disinvestment and privatization and cost-cutting. It’s unmodernized to a nearly indescribable degree for a major, developed country. The American economy has basically been drawing dividends from infrastructure investment that ceased with the departure of President Lyndon Johnson in 1969. That measure of disrepair, however, is an asset in the climate fight. So much of America's infrastructure needs so much investment that merely updating it to current standards would convert it to greener, climate-aligned technology. It would be more expensive to rebuild with lesser, fossil fuel–heavy technology. </w:t>
      </w:r>
      <w:r w:rsidRPr="00AD4A27">
        <w:rPr>
          <w:rStyle w:val="StyleUnderline"/>
        </w:rPr>
        <w:t>An infrastructure bill is an environmental bill by its very nature</w:t>
      </w:r>
      <w:r w:rsidRPr="00BF6186">
        <w:rPr>
          <w:bCs/>
        </w:rPr>
        <w:t xml:space="preserve">, as it deals with the country’s built environment, and the current thinking and technology for that built environment should create much more sustainable public works than the interstate highway system. It’s almost impossible to do this wrong. And yet somehow, </w:t>
      </w:r>
      <w:r w:rsidRPr="00AD4A27">
        <w:rPr>
          <w:rStyle w:val="StyleUnderline"/>
        </w:rPr>
        <w:t>Biden and the senators are choosing to pursue the one method of doing infrastructure that would make the climate crisis worse, propping up freeways and oil- and gas-powered grids rather than building new, green infrastructure.</w:t>
      </w:r>
      <w:r w:rsidRPr="00BF6186">
        <w:rPr>
          <w:bCs/>
        </w:rPr>
        <w:t xml:space="preserve"> </w:t>
      </w:r>
      <w:r w:rsidRPr="00AD4A27">
        <w:rPr>
          <w:rStyle w:val="StyleUnderline"/>
        </w:rPr>
        <w:t xml:space="preserve">Their </w:t>
      </w:r>
      <w:r w:rsidRPr="00AD4A27">
        <w:rPr>
          <w:rStyle w:val="StyleUnderline"/>
          <w:highlight w:val="cyan"/>
        </w:rPr>
        <w:t xml:space="preserve">deal is a </w:t>
      </w:r>
      <w:r w:rsidRPr="00AD4A27">
        <w:rPr>
          <w:rStyle w:val="Emphasis"/>
          <w:highlight w:val="cyan"/>
        </w:rPr>
        <w:t>half-step forward and multiple steps back</w:t>
      </w:r>
      <w:r w:rsidRPr="00AD4A27">
        <w:rPr>
          <w:rStyle w:val="StyleUnderline"/>
        </w:rPr>
        <w:t xml:space="preserve">, </w:t>
      </w:r>
      <w:r w:rsidRPr="00BF6186">
        <w:rPr>
          <w:bCs/>
        </w:rPr>
        <w:t xml:space="preserve">made worse by the fact that one of the mythical “pay-fors” is public-asset privatization, rebranded as “asset recycling.” It’s worth taking a moment to appreciate the demise of ambition in President Biden’s proposals over the course of just a few short months. Biden initially proposed about $2.3 trillion in spending, invoking a broad notion of infrastructure to direct funding toward both broadband and providing care for children and the elderly. But the environmental commitment was arguably the biggest and most salient part of the package, with infrastructure presenting the easiest and most popular opportunity to begin enacting the sweeping environmental modernization the country so desperately needs. Those commitments came out of the Biden-Sanders working group and were something Biden campaigned upon explicitly. Then the president and his aides began chipping away at their own proposal. The White House quickly cut the offer to about $1.7 trillion in a bid to win the Republican support that wasn’t needed and wasn’t coming, a gesture which won zero votes. Then </w:t>
      </w:r>
      <w:r w:rsidRPr="00AD4A27">
        <w:rPr>
          <w:rStyle w:val="StyleUnderline"/>
        </w:rPr>
        <w:t>down and down the number went until the $579 billion was arrived at, where the environmental commitments are basically absent.</w:t>
      </w:r>
      <w:r w:rsidRPr="00BF6186">
        <w:rPr>
          <w:bCs/>
        </w:rPr>
        <w:t xml:space="preserve"> Here are some caveats. To hear Democratic leaders in the White House and Congress tell it, that won’t be all the money spent—there will be another bill passed, chock-full of the other Democratic priorities. Whether congressional Democrats will be able to get their act together to push an even bigger partisan package through later on is far from clear, though the newly agreed-upon bill may be what the Intransigence Caucus of Manchin, Warner, and Sinema needed to get on board with that other stuff. We’ll see. Senate Budget Committee Chair Bernie Sanders has proposed an omnibus package of social, health care, and environmental spending totaling $6 trillion, and there’s a ton of pushback against the new agreement from Democratic senators not named Manchin and Sinema unless they can be sure that their much more ambitious and necessary priorities can be passed through reconciliation. House Speaker Nancy Pelosi has said she won’t even take up this new bill until a reconciliation bill full of other Democratic policy priorities, including climate, has been passed as well. Whether or not Thursday’s deal becomes law, </w:t>
      </w:r>
      <w:r w:rsidRPr="00AD4A27">
        <w:rPr>
          <w:rStyle w:val="StyleUnderline"/>
          <w:highlight w:val="cyan"/>
        </w:rPr>
        <w:t>it’s still stunning to see</w:t>
      </w:r>
      <w:r w:rsidRPr="00AD4A27">
        <w:rPr>
          <w:rStyle w:val="StyleUnderline"/>
        </w:rPr>
        <w:t xml:space="preserve"> the </w:t>
      </w:r>
      <w:r w:rsidRPr="00AD4A27">
        <w:rPr>
          <w:rStyle w:val="StyleUnderline"/>
          <w:highlight w:val="cyan"/>
        </w:rPr>
        <w:t>Biden</w:t>
      </w:r>
      <w:r w:rsidRPr="00AD4A27">
        <w:rPr>
          <w:rStyle w:val="StyleUnderline"/>
        </w:rPr>
        <w:t xml:space="preserve"> White House, the self-proclaimed most climate-centric executive office ever elected, </w:t>
      </w:r>
      <w:r w:rsidRPr="00AD4A27">
        <w:rPr>
          <w:rStyle w:val="StyleUnderline"/>
          <w:highlight w:val="cyan"/>
        </w:rPr>
        <w:t>manage to</w:t>
      </w:r>
      <w:r w:rsidRPr="00AD4A27">
        <w:rPr>
          <w:rStyle w:val="StyleUnderline"/>
        </w:rPr>
        <w:t xml:space="preserve"> divine the one way to do infrastructure spending that actually sets us even further back on climate</w:t>
      </w:r>
      <w:r w:rsidRPr="00BF6186">
        <w:rPr>
          <w:bCs/>
        </w:rPr>
        <w:t xml:space="preserve">. </w:t>
      </w:r>
      <w:r w:rsidRPr="00AD4A27">
        <w:rPr>
          <w:rStyle w:val="Emphasis"/>
          <w:highlight w:val="cyan"/>
        </w:rPr>
        <w:t xml:space="preserve">Even </w:t>
      </w:r>
      <w:r w:rsidRPr="00AD4A27">
        <w:rPr>
          <w:rStyle w:val="Emphasis"/>
        </w:rPr>
        <w:t>if</w:t>
      </w:r>
      <w:r w:rsidRPr="00AD4A27">
        <w:rPr>
          <w:rStyle w:val="Emphasis"/>
          <w:highlight w:val="cyan"/>
        </w:rPr>
        <w:t xml:space="preserve"> a second bill </w:t>
      </w:r>
      <w:r w:rsidRPr="00AD4A27">
        <w:rPr>
          <w:rStyle w:val="Emphasis"/>
        </w:rPr>
        <w:t>is passed</w:t>
      </w:r>
      <w:r w:rsidRPr="00AD4A27">
        <w:rPr>
          <w:rStyle w:val="StyleUnderline"/>
        </w:rPr>
        <w:t xml:space="preserve">, it </w:t>
      </w:r>
      <w:r w:rsidRPr="00AD4A27">
        <w:rPr>
          <w:rStyle w:val="StyleUnderline"/>
          <w:highlight w:val="cyan"/>
        </w:rPr>
        <w:t>would have to undo</w:t>
      </w:r>
      <w:r w:rsidRPr="00AD4A27">
        <w:rPr>
          <w:rStyle w:val="StyleUnderline"/>
        </w:rPr>
        <w:t xml:space="preserve"> or override the commitments of </w:t>
      </w:r>
      <w:r w:rsidRPr="00AD4A27">
        <w:rPr>
          <w:rStyle w:val="StyleUnderline"/>
          <w:highlight w:val="cyan"/>
        </w:rPr>
        <w:t>the first bill</w:t>
      </w:r>
      <w:r w:rsidRPr="00AD4A27">
        <w:rPr>
          <w:rStyle w:val="StyleUnderline"/>
        </w:rPr>
        <w:t xml:space="preserve"> to become an environmental triumph. And given that the first bill pledges privatization, </w:t>
      </w:r>
      <w:r w:rsidRPr="00AD4A27">
        <w:rPr>
          <w:rStyle w:val="Emphasis"/>
          <w:highlight w:val="cyan"/>
        </w:rPr>
        <w:t>it will be even more difficult</w:t>
      </w:r>
      <w:r w:rsidRPr="00AD4A27">
        <w:rPr>
          <w:rStyle w:val="Emphasis"/>
        </w:rPr>
        <w:t xml:space="preserve"> to enact that,</w:t>
      </w:r>
      <w:r w:rsidRPr="00AD4A27">
        <w:rPr>
          <w:rStyle w:val="StyleUnderline"/>
        </w:rPr>
        <w:t xml:space="preserve"> </w:t>
      </w:r>
      <w:r w:rsidRPr="00AD4A27">
        <w:rPr>
          <w:rStyle w:val="StyleUnderline"/>
          <w:highlight w:val="cyan"/>
        </w:rPr>
        <w:t>as</w:t>
      </w:r>
      <w:r w:rsidRPr="00AD4A27">
        <w:rPr>
          <w:rStyle w:val="StyleUnderline"/>
        </w:rPr>
        <w:t xml:space="preserve"> some of </w:t>
      </w:r>
      <w:r w:rsidRPr="00AD4A27">
        <w:rPr>
          <w:rStyle w:val="StyleUnderline"/>
          <w:highlight w:val="cyan"/>
        </w:rPr>
        <w:t>those</w:t>
      </w:r>
      <w:r w:rsidRPr="00AD4A27">
        <w:rPr>
          <w:rStyle w:val="StyleUnderline"/>
        </w:rPr>
        <w:t xml:space="preserve"> infrastructure </w:t>
      </w:r>
      <w:r w:rsidRPr="00AD4A27">
        <w:rPr>
          <w:rStyle w:val="StyleUnderline"/>
          <w:highlight w:val="cyan"/>
        </w:rPr>
        <w:t>assets won’t</w:t>
      </w:r>
      <w:r w:rsidRPr="00AD4A27">
        <w:rPr>
          <w:rStyle w:val="StyleUnderline"/>
        </w:rPr>
        <w:t xml:space="preserve"> even </w:t>
      </w:r>
      <w:r w:rsidRPr="00AD4A27">
        <w:rPr>
          <w:rStyle w:val="StyleUnderline"/>
          <w:highlight w:val="cyan"/>
        </w:rPr>
        <w:t>be publicly held</w:t>
      </w:r>
      <w:r w:rsidRPr="00BF6186">
        <w:rPr>
          <w:bCs/>
        </w:rPr>
        <w:t xml:space="preserve">. House progressives cheered the American Rescue Plan particularly because of the huge dollar amount that the legislation committed to public spending. On infrastructure, the Biden administration has now presented a package where the contents are so far from what needs to be done it’s impossible to even celebrate the dollar value. </w:t>
      </w:r>
      <w:r w:rsidRPr="00AD4A27">
        <w:rPr>
          <w:rStyle w:val="StyleUnderline"/>
        </w:rPr>
        <w:t>It would be better to let the country’s crumbling, outmoded, fossil fuel–heavy infrastructure continue to fall into disrepair than to take a deal that would extend the life and use of calamitous land and water use patterns further</w:t>
      </w:r>
      <w:r w:rsidRPr="00BF6186">
        <w:rPr>
          <w:bCs/>
        </w:rPr>
        <w:t xml:space="preserve">. The $79 billion for electric-vehicle rollout and grid modernization will not even be enough to offset the impact of the rest of the package. As the entire American West scorches beneath another hellacious heat wave, and California suffers through an extreme drought, </w:t>
      </w:r>
      <w:r w:rsidRPr="00AD4A27">
        <w:rPr>
          <w:rStyle w:val="Emphasis"/>
          <w:highlight w:val="cyan"/>
        </w:rPr>
        <w:t>doing nothing would be better than enacting what’s currently on the table</w:t>
      </w:r>
      <w:r w:rsidRPr="00AD4A27">
        <w:rPr>
          <w:rStyle w:val="Emphasis"/>
        </w:rPr>
        <w:t>.</w:t>
      </w:r>
    </w:p>
    <w:p w14:paraId="36D946E7" w14:textId="77777777" w:rsidR="005A4B13" w:rsidRPr="008E6E93" w:rsidRDefault="005A4B13" w:rsidP="005A4B13">
      <w:pPr>
        <w:pStyle w:val="Heading4"/>
      </w:pPr>
      <w:r>
        <w:t>Bipartisan bill doesn’t solve climate</w:t>
      </w:r>
    </w:p>
    <w:p w14:paraId="4881D74C" w14:textId="77777777" w:rsidR="005A4B13" w:rsidRPr="008E6E93" w:rsidRDefault="005A4B13" w:rsidP="005A4B13">
      <w:r w:rsidRPr="008E6E93">
        <w:rPr>
          <w:rStyle w:val="Style13ptBold"/>
        </w:rPr>
        <w:t>Newburger 21</w:t>
      </w:r>
      <w:r>
        <w:t xml:space="preserve"> (Emma Newburger, 6/24/21, covers climate change and breaking news for CNBC.com, “Bipartisan infrastructure deal omits major climate change measures,” Bipartisan infrastructure deal omits major climate change measures)mamk-j1</w:t>
      </w:r>
    </w:p>
    <w:p w14:paraId="382D4E1C" w14:textId="77777777" w:rsidR="005A4B13" w:rsidRDefault="005A4B13" w:rsidP="005A4B13">
      <w:r>
        <w:t xml:space="preserve">U.S. President Joe Biden speaks following a bipartisan meeting with U.S. senators about the proposed framework for the infrastructure bill, at the White House in Washington, June 24, 2021. </w:t>
      </w:r>
      <w:r w:rsidRPr="008E6E93">
        <w:rPr>
          <w:rStyle w:val="StyleUnderline"/>
          <w:highlight w:val="cyan"/>
        </w:rPr>
        <w:t>White House negotiators</w:t>
      </w:r>
      <w:r w:rsidRPr="00A5208B">
        <w:rPr>
          <w:rStyle w:val="StyleUnderline"/>
        </w:rPr>
        <w:t xml:space="preserve"> and a group of senators </w:t>
      </w:r>
      <w:r w:rsidRPr="008E6E93">
        <w:rPr>
          <w:rStyle w:val="StyleUnderline"/>
          <w:highlight w:val="cyan"/>
        </w:rPr>
        <w:t>struck a deal on</w:t>
      </w:r>
      <w:r w:rsidRPr="00A5208B">
        <w:rPr>
          <w:rStyle w:val="StyleUnderline"/>
        </w:rPr>
        <w:t xml:space="preserve"> a bipartisan </w:t>
      </w:r>
      <w:r w:rsidRPr="008E6E93">
        <w:rPr>
          <w:rStyle w:val="StyleUnderline"/>
          <w:highlight w:val="cyan"/>
        </w:rPr>
        <w:t>infrastructure</w:t>
      </w:r>
      <w:r w:rsidRPr="00A5208B">
        <w:rPr>
          <w:rStyle w:val="StyleUnderline"/>
        </w:rPr>
        <w:t xml:space="preserve"> agreement on Thursday </w:t>
      </w:r>
      <w:r w:rsidRPr="008E6E93">
        <w:rPr>
          <w:rStyle w:val="StyleUnderline"/>
          <w:highlight w:val="cyan"/>
        </w:rPr>
        <w:t xml:space="preserve">that </w:t>
      </w:r>
      <w:r w:rsidRPr="008E6E93">
        <w:rPr>
          <w:rStyle w:val="Emphasis"/>
          <w:highlight w:val="cyan"/>
        </w:rPr>
        <w:t>slashes measures to combat climate change</w:t>
      </w:r>
      <w:r>
        <w:t xml:space="preserve"> and help the U.S. transition to a clean energy economy. </w:t>
      </w:r>
      <w:r w:rsidRPr="008E6E93">
        <w:rPr>
          <w:rStyle w:val="StyleUnderline"/>
          <w:highlight w:val="cyan"/>
        </w:rPr>
        <w:t>The narrow</w:t>
      </w:r>
      <w:r w:rsidRPr="00A5208B">
        <w:rPr>
          <w:rStyle w:val="StyleUnderline"/>
        </w:rPr>
        <w:t xml:space="preserve"> infrastructure </w:t>
      </w:r>
      <w:r w:rsidRPr="008E6E93">
        <w:rPr>
          <w:rStyle w:val="StyleUnderline"/>
          <w:highlight w:val="cyan"/>
        </w:rPr>
        <w:t>deal</w:t>
      </w:r>
      <w:r w:rsidRPr="00A5208B">
        <w:rPr>
          <w:rStyle w:val="StyleUnderline"/>
        </w:rPr>
        <w:t xml:space="preserve"> </w:t>
      </w:r>
      <w:r w:rsidRPr="008E6E93">
        <w:rPr>
          <w:rStyle w:val="StyleUnderline"/>
          <w:highlight w:val="cyan"/>
        </w:rPr>
        <w:t>leaves</w:t>
      </w:r>
      <w:r>
        <w:t xml:space="preserve"> President Joe </w:t>
      </w:r>
      <w:r w:rsidRPr="00A5208B">
        <w:rPr>
          <w:rStyle w:val="StyleUnderline"/>
        </w:rPr>
        <w:t xml:space="preserve">Biden’s </w:t>
      </w:r>
      <w:r w:rsidRPr="008E6E93">
        <w:rPr>
          <w:rStyle w:val="StyleUnderline"/>
          <w:highlight w:val="cyan"/>
        </w:rPr>
        <w:t>proposals on climate change to a separate bill</w:t>
      </w:r>
      <w:r>
        <w:t xml:space="preserve"> that Democrats could attempt to pass through Congress using reconciliation, a process that doesn’t require Republican support. The second package could also include programs related to child and elder care, education, and health care, in addition to climate change measures, issues that administration officials have called “human infrastructure.” </w:t>
      </w:r>
      <w:r w:rsidRPr="00A5208B">
        <w:t>The expected elimination of climate measures in the plan comes as the world grapples with the effects of climate change — including worsening disasters like hurricanes, wildfires and droughts — and scientists urge that immediate action to slash greenhouse emissions is critical to avoid the worst consequences of global warming.</w:t>
      </w:r>
      <w:r>
        <w:t xml:space="preserve"> </w:t>
      </w:r>
      <w:r w:rsidRPr="00A5208B">
        <w:rPr>
          <w:rStyle w:val="StyleUnderline"/>
        </w:rPr>
        <w:t>“</w:t>
      </w:r>
      <w:r w:rsidRPr="008E6E93">
        <w:rPr>
          <w:rStyle w:val="StyleUnderline"/>
          <w:highlight w:val="cyan"/>
        </w:rPr>
        <w:t xml:space="preserve">We made </w:t>
      </w:r>
      <w:r w:rsidRPr="008E6E93">
        <w:rPr>
          <w:rStyle w:val="Emphasis"/>
          <w:highlight w:val="cyan"/>
        </w:rPr>
        <w:t>serious compromises</w:t>
      </w:r>
      <w:r w:rsidRPr="00A5208B">
        <w:rPr>
          <w:rStyle w:val="StyleUnderline"/>
        </w:rPr>
        <w:t xml:space="preserve"> on both ends</w:t>
      </w:r>
      <w:r>
        <w:t xml:space="preserve">. </w:t>
      </w:r>
      <w:r w:rsidRPr="00A5208B">
        <w:rPr>
          <w:rStyle w:val="StyleUnderline"/>
        </w:rPr>
        <w:t>… We’ll see what happens</w:t>
      </w:r>
      <w:r>
        <w:t xml:space="preserve"> in the reconciliation bill and the budget process,” the president said at the White House on Thursday. </w:t>
      </w:r>
      <w:r w:rsidRPr="008E6E93">
        <w:rPr>
          <w:rStyle w:val="StyleUnderline"/>
          <w:highlight w:val="cyan"/>
        </w:rPr>
        <w:t xml:space="preserve">The bipartisan plan includes </w:t>
      </w:r>
      <w:r w:rsidRPr="008E6E93">
        <w:rPr>
          <w:rStyle w:val="Emphasis"/>
          <w:highlight w:val="cyan"/>
        </w:rPr>
        <w:t>just $15 billion</w:t>
      </w:r>
      <w:r w:rsidRPr="008E6E93">
        <w:rPr>
          <w:rStyle w:val="StyleUnderline"/>
          <w:highlight w:val="cyan"/>
        </w:rPr>
        <w:t xml:space="preserve"> toward electric vehicle infrastructure</w:t>
      </w:r>
      <w:r>
        <w:t xml:space="preserve">, </w:t>
      </w:r>
      <w:r w:rsidRPr="00A5208B">
        <w:rPr>
          <w:rStyle w:val="StyleUnderline"/>
        </w:rPr>
        <w:t>electric buses and transit</w:t>
      </w:r>
      <w:r>
        <w:t xml:space="preserve">, </w:t>
      </w:r>
      <w:r w:rsidRPr="008E6E93">
        <w:rPr>
          <w:rStyle w:val="Emphasis"/>
          <w:highlight w:val="cyan"/>
        </w:rPr>
        <w:t>a small fraction of the</w:t>
      </w:r>
      <w:r w:rsidRPr="00A5208B">
        <w:rPr>
          <w:rStyle w:val="Emphasis"/>
        </w:rPr>
        <w:t xml:space="preserve"> president’s </w:t>
      </w:r>
      <w:r w:rsidRPr="008E6E93">
        <w:rPr>
          <w:rStyle w:val="Emphasis"/>
          <w:highlight w:val="cyan"/>
        </w:rPr>
        <w:t>initial proposal</w:t>
      </w:r>
      <w:r w:rsidRPr="00A5208B">
        <w:rPr>
          <w:rStyle w:val="StyleUnderline"/>
        </w:rPr>
        <w:t xml:space="preserve"> to spend $174 billion on boosting the electric vehicle market.</w:t>
      </w:r>
      <w:r>
        <w:rPr>
          <w:rStyle w:val="StyleUnderline"/>
        </w:rPr>
        <w:t xml:space="preserve"> </w:t>
      </w:r>
      <w:r w:rsidRPr="008E6E93">
        <w:rPr>
          <w:rStyle w:val="StyleUnderline"/>
          <w:highlight w:val="cyan"/>
        </w:rPr>
        <w:t>The prospect</w:t>
      </w:r>
      <w:r w:rsidRPr="00A5208B">
        <w:rPr>
          <w:rStyle w:val="StyleUnderline"/>
        </w:rPr>
        <w:t xml:space="preserve"> of massing major climate legislation</w:t>
      </w:r>
      <w:r>
        <w:t xml:space="preserve"> through Congress </w:t>
      </w:r>
      <w:r w:rsidRPr="008E6E93">
        <w:rPr>
          <w:rStyle w:val="StyleUnderline"/>
          <w:highlight w:val="cyan"/>
        </w:rPr>
        <w:t>was a longshot from the beginning</w:t>
      </w:r>
      <w:r>
        <w:t>, but Democrats had been fighting to keep the president’s climate measures in a bipartisan bill. The last major push to pass climate legislation was in 2009, when congressional Democrats failed to approve a carbon pricing system under former President Barack Obama. House Speaker Nancy Pelosi, D-Calif., said during a press briefing on Thursday morning that the House would not take up the bipartisan infrastructure bill unless a reconciliation bill is also passed through the Senate. “House and Senate Democrats are united in that we — in the House — are not bringing [it] to the floor unless both bills pass in the Senate,” Pelosi said. Transportation Secretary Pete Buttigieg on Friday morning called the deal “extraordinary” and said Republican senators understand and accept that Democrats are pursuing other parts of Biden’s agenda in a separate bill. “The American people don’t expect us to walk away from childcare. The American people aren’t expecting us to walk away from clean energy,” Buttigieg said during an interview on “Squawk Box.” “It’s just that we have a common sense recognition that there are some things we can do together across the aisle and some things that we can’t.” Sen. Ed Markey, D-Mass., and Jeff Merkley, D-Ore., have vowed to fight against a bipartisan deal without climate change policy unless there would be another bill that does include it. Markey, in a statement to CNBC earlier this month, said that any proposal that fails to address and invest in climate change mitigation “is in denial.” “</w:t>
      </w:r>
      <w:r w:rsidRPr="00A5208B">
        <w:rPr>
          <w:rStyle w:val="StyleUnderline"/>
        </w:rPr>
        <w:t>If we are not seizing this moment to get our emissions and our clean economy on track</w:t>
      </w:r>
      <w:r>
        <w:t xml:space="preserve">, </w:t>
      </w:r>
      <w:r w:rsidRPr="008E6E93">
        <w:rPr>
          <w:rStyle w:val="Emphasis"/>
          <w:highlight w:val="cyan"/>
        </w:rPr>
        <w:t>we must reject this deal</w:t>
      </w:r>
      <w:r>
        <w:t xml:space="preserve"> and work in good faith on a real climate infrastructure package,” </w:t>
      </w:r>
      <w:r w:rsidRPr="008E6E93">
        <w:rPr>
          <w:rStyle w:val="StyleUnderline"/>
        </w:rPr>
        <w:t>Markey said</w:t>
      </w:r>
      <w:r>
        <w:t xml:space="preserve">. Many </w:t>
      </w:r>
      <w:r w:rsidRPr="008E6E93">
        <w:rPr>
          <w:rStyle w:val="Emphasis"/>
          <w:highlight w:val="cyan"/>
        </w:rPr>
        <w:t>Republicans</w:t>
      </w:r>
      <w:r>
        <w:t xml:space="preserve"> have long </w:t>
      </w:r>
      <w:r w:rsidRPr="008E6E93">
        <w:rPr>
          <w:rStyle w:val="Emphasis"/>
          <w:highlight w:val="cyan"/>
        </w:rPr>
        <w:t>argued</w:t>
      </w:r>
      <w:r w:rsidRPr="008E6E93">
        <w:rPr>
          <w:rStyle w:val="Emphasis"/>
        </w:rPr>
        <w:t xml:space="preserve"> </w:t>
      </w:r>
      <w:r w:rsidRPr="008E6E93">
        <w:rPr>
          <w:rStyle w:val="StyleUnderline"/>
          <w:highlight w:val="cyan"/>
        </w:rPr>
        <w:t>that an</w:t>
      </w:r>
      <w:r w:rsidRPr="00A5208B">
        <w:rPr>
          <w:rStyle w:val="StyleUnderline"/>
        </w:rPr>
        <w:t xml:space="preserve"> infrastructure </w:t>
      </w:r>
      <w:r w:rsidRPr="008E6E93">
        <w:rPr>
          <w:rStyle w:val="StyleUnderline"/>
          <w:highlight w:val="cyan"/>
        </w:rPr>
        <w:t xml:space="preserve">bill should only address </w:t>
      </w:r>
      <w:r w:rsidRPr="008E6E93">
        <w:rPr>
          <w:rStyle w:val="Emphasis"/>
          <w:highlight w:val="cyan"/>
        </w:rPr>
        <w:t>traditional transportation</w:t>
      </w:r>
      <w:r w:rsidRPr="00A5208B">
        <w:rPr>
          <w:rStyle w:val="StyleUnderline"/>
        </w:rPr>
        <w:t xml:space="preserve"> issues</w:t>
      </w:r>
      <w:r>
        <w:t xml:space="preserve">, while Democrats have sought to include climate provisions among other measures. Ultimately, </w:t>
      </w:r>
      <w:r w:rsidRPr="008E6E93">
        <w:rPr>
          <w:rStyle w:val="StyleUnderline"/>
          <w:highlight w:val="cyan"/>
        </w:rPr>
        <w:t>negotiations</w:t>
      </w:r>
      <w:r w:rsidRPr="00A5208B">
        <w:rPr>
          <w:rStyle w:val="StyleUnderline"/>
        </w:rPr>
        <w:t xml:space="preserve"> for a bipartisan deal </w:t>
      </w:r>
      <w:r w:rsidRPr="008E6E93">
        <w:rPr>
          <w:rStyle w:val="StyleUnderline"/>
          <w:highlight w:val="cyan"/>
        </w:rPr>
        <w:t xml:space="preserve">have led to a </w:t>
      </w:r>
      <w:r w:rsidRPr="008E6E93">
        <w:rPr>
          <w:rStyle w:val="Emphasis"/>
          <w:highlight w:val="cyan"/>
        </w:rPr>
        <w:t>slimmed down version</w:t>
      </w:r>
      <w:r w:rsidRPr="00A5208B">
        <w:rPr>
          <w:rStyle w:val="StyleUnderline"/>
        </w:rPr>
        <w:t xml:space="preserve"> of Biden’s first plan.</w:t>
      </w:r>
    </w:p>
    <w:p w14:paraId="7769F7BF" w14:textId="77777777" w:rsidR="005A4B13" w:rsidRPr="005A4B13" w:rsidRDefault="005A4B13" w:rsidP="005A4B13"/>
    <w:sectPr w:rsidR="005A4B13" w:rsidRPr="005A4B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7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848144665344"/>
    <w:docVar w:name="VerbatimVersion" w:val="5.1"/>
  </w:docVars>
  <w:rsids>
    <w:rsidRoot w:val="003C0711"/>
    <w:rsid w:val="000139A3"/>
    <w:rsid w:val="00065454"/>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F5AD8"/>
    <w:rsid w:val="00315690"/>
    <w:rsid w:val="00316B75"/>
    <w:rsid w:val="00325646"/>
    <w:rsid w:val="003445BB"/>
    <w:rsid w:val="003460F2"/>
    <w:rsid w:val="0038158C"/>
    <w:rsid w:val="003902BA"/>
    <w:rsid w:val="003A09E2"/>
    <w:rsid w:val="003C0711"/>
    <w:rsid w:val="00407037"/>
    <w:rsid w:val="004366CF"/>
    <w:rsid w:val="00455C7F"/>
    <w:rsid w:val="004605D6"/>
    <w:rsid w:val="00472C38"/>
    <w:rsid w:val="004B5F2D"/>
    <w:rsid w:val="004C60E8"/>
    <w:rsid w:val="004E3579"/>
    <w:rsid w:val="004E728B"/>
    <w:rsid w:val="004F39E0"/>
    <w:rsid w:val="00537BD5"/>
    <w:rsid w:val="0057268A"/>
    <w:rsid w:val="005A4B13"/>
    <w:rsid w:val="005D2912"/>
    <w:rsid w:val="006065BD"/>
    <w:rsid w:val="00645FA9"/>
    <w:rsid w:val="00647866"/>
    <w:rsid w:val="00647F1A"/>
    <w:rsid w:val="00665003"/>
    <w:rsid w:val="006A2AD0"/>
    <w:rsid w:val="006C2375"/>
    <w:rsid w:val="006D4ECC"/>
    <w:rsid w:val="006E28E5"/>
    <w:rsid w:val="00722258"/>
    <w:rsid w:val="007243E5"/>
    <w:rsid w:val="00766EA0"/>
    <w:rsid w:val="007A2226"/>
    <w:rsid w:val="007C4A2B"/>
    <w:rsid w:val="007F5B66"/>
    <w:rsid w:val="00823A1C"/>
    <w:rsid w:val="00845B9D"/>
    <w:rsid w:val="00860984"/>
    <w:rsid w:val="008B3ECB"/>
    <w:rsid w:val="008B4E85"/>
    <w:rsid w:val="008C1B2E"/>
    <w:rsid w:val="008C2F82"/>
    <w:rsid w:val="0091627E"/>
    <w:rsid w:val="00953D00"/>
    <w:rsid w:val="0097032B"/>
    <w:rsid w:val="00977BD8"/>
    <w:rsid w:val="009D296D"/>
    <w:rsid w:val="009D2EAD"/>
    <w:rsid w:val="009D3921"/>
    <w:rsid w:val="009D54B2"/>
    <w:rsid w:val="009E1922"/>
    <w:rsid w:val="009F7ED2"/>
    <w:rsid w:val="00A93661"/>
    <w:rsid w:val="00A95652"/>
    <w:rsid w:val="00AC0AB8"/>
    <w:rsid w:val="00B33C6D"/>
    <w:rsid w:val="00B4508F"/>
    <w:rsid w:val="00B55AD5"/>
    <w:rsid w:val="00B667A1"/>
    <w:rsid w:val="00B8057C"/>
    <w:rsid w:val="00BD6238"/>
    <w:rsid w:val="00BF593B"/>
    <w:rsid w:val="00BF773A"/>
    <w:rsid w:val="00BF7E81"/>
    <w:rsid w:val="00C13773"/>
    <w:rsid w:val="00C17CC8"/>
    <w:rsid w:val="00C83417"/>
    <w:rsid w:val="00C9604F"/>
    <w:rsid w:val="00CA19AA"/>
    <w:rsid w:val="00CC224B"/>
    <w:rsid w:val="00CC5298"/>
    <w:rsid w:val="00CD736E"/>
    <w:rsid w:val="00CD798D"/>
    <w:rsid w:val="00CE161E"/>
    <w:rsid w:val="00CF59A8"/>
    <w:rsid w:val="00D325A9"/>
    <w:rsid w:val="00D36A8A"/>
    <w:rsid w:val="00D61409"/>
    <w:rsid w:val="00D661ED"/>
    <w:rsid w:val="00D6691E"/>
    <w:rsid w:val="00D71170"/>
    <w:rsid w:val="00DA1C92"/>
    <w:rsid w:val="00DA25D4"/>
    <w:rsid w:val="00DA6538"/>
    <w:rsid w:val="00E12AD8"/>
    <w:rsid w:val="00E15E75"/>
    <w:rsid w:val="00E5262C"/>
    <w:rsid w:val="00EB426A"/>
    <w:rsid w:val="00EC7DC4"/>
    <w:rsid w:val="00ED30CF"/>
    <w:rsid w:val="00F176EF"/>
    <w:rsid w:val="00F45E10"/>
    <w:rsid w:val="00F6364A"/>
    <w:rsid w:val="00F9113A"/>
    <w:rsid w:val="00FD612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7F3D6"/>
  <w15:chartTrackingRefBased/>
  <w15:docId w15:val="{E9BBE11F-3D1C-4B4A-9042-819494E3A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A4B13"/>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5A4B1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5A4B13"/>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
    <w:basedOn w:val="Normal"/>
    <w:next w:val="Normal"/>
    <w:link w:val="Heading3Char"/>
    <w:uiPriority w:val="2"/>
    <w:unhideWhenUsed/>
    <w:qFormat/>
    <w:rsid w:val="005A4B13"/>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
    <w:basedOn w:val="Normal"/>
    <w:next w:val="Normal"/>
    <w:link w:val="Heading4Char"/>
    <w:uiPriority w:val="3"/>
    <w:unhideWhenUsed/>
    <w:qFormat/>
    <w:rsid w:val="005A4B13"/>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5A4B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4B13"/>
  </w:style>
  <w:style w:type="character" w:customStyle="1" w:styleId="Heading1Char">
    <w:name w:val="Heading 1 Char"/>
    <w:aliases w:val="Pocket Char"/>
    <w:basedOn w:val="DefaultParagraphFont"/>
    <w:link w:val="Heading1"/>
    <w:rsid w:val="005A4B13"/>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5A4B13"/>
    <w:rPr>
      <w:rFonts w:ascii="Times New Roman" w:eastAsiaTheme="majorEastAsia" w:hAnsi="Times New Roman" w:cstheme="majorBidi"/>
      <w:b/>
      <w:sz w:val="38"/>
      <w:szCs w:val="26"/>
      <w:u w:val="double"/>
    </w:rPr>
  </w:style>
  <w:style w:type="character" w:customStyle="1" w:styleId="Heading3Char">
    <w:name w:val="Heading 3 Char"/>
    <w:aliases w:val="Block Char"/>
    <w:basedOn w:val="DefaultParagraphFont"/>
    <w:link w:val="Heading3"/>
    <w:uiPriority w:val="2"/>
    <w:rsid w:val="005A4B13"/>
    <w:rPr>
      <w:rFonts w:ascii="Times New Roman" w:eastAsiaTheme="majorEastAsia" w:hAnsi="Times New Roman" w:cstheme="majorBidi"/>
      <w:b/>
      <w:sz w:val="30"/>
      <w:szCs w:val="24"/>
      <w:u w:val="single"/>
    </w:rPr>
  </w:style>
  <w:style w:type="character" w:customStyle="1" w:styleId="Heading4Char">
    <w:name w:val="Heading 4 Char"/>
    <w:aliases w:val="Tag Char"/>
    <w:basedOn w:val="DefaultParagraphFont"/>
    <w:link w:val="Heading4"/>
    <w:uiPriority w:val="3"/>
    <w:rsid w:val="005A4B13"/>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emphasis,Bold Underline,Emphasis!!,small,Qualifications,bold underline,normal card text,Shrunk,qualifications in card,qualifications,Box,Style1,B,s,/,Debate"/>
    <w:basedOn w:val="DefaultParagraphFont"/>
    <w:link w:val="textbold"/>
    <w:uiPriority w:val="7"/>
    <w:qFormat/>
    <w:rsid w:val="005A4B13"/>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Not.,Not"/>
    <w:basedOn w:val="DefaultParagraphFont"/>
    <w:uiPriority w:val="5"/>
    <w:qFormat/>
    <w:rsid w:val="005A4B13"/>
    <w:rPr>
      <w:b/>
      <w:bCs/>
      <w:sz w:val="24"/>
      <w:u w:val="none"/>
    </w:rPr>
  </w:style>
  <w:style w:type="character" w:customStyle="1" w:styleId="StyleUnderline">
    <w:name w:val="Style Underline"/>
    <w:aliases w:val="Intense Emphasis,Underline,Style Bold Underline,Intense Emphasis1,apple-style-span + 6 pt,Bold,Kern at 16 pt,Intense Emphasis11,Style,Intense Emphasis2,Intense Emphasis111,Intense Emphasis3,Intense Emphasis1111,Intense Emphasis4,ci,c,Bo"/>
    <w:basedOn w:val="DefaultParagraphFont"/>
    <w:uiPriority w:val="6"/>
    <w:qFormat/>
    <w:rsid w:val="005A4B13"/>
    <w:rPr>
      <w:b w:val="0"/>
      <w:sz w:val="22"/>
      <w:u w:val="single"/>
    </w:rPr>
  </w:style>
  <w:style w:type="character" w:styleId="Hyperlink">
    <w:name w:val="Hyperlink"/>
    <w:basedOn w:val="DefaultParagraphFont"/>
    <w:uiPriority w:val="99"/>
    <w:unhideWhenUsed/>
    <w:rsid w:val="005A4B13"/>
    <w:rPr>
      <w:color w:val="auto"/>
      <w:u w:val="none"/>
    </w:rPr>
  </w:style>
  <w:style w:type="character" w:styleId="FollowedHyperlink">
    <w:name w:val="FollowedHyperlink"/>
    <w:basedOn w:val="DefaultParagraphFont"/>
    <w:uiPriority w:val="99"/>
    <w:semiHidden/>
    <w:unhideWhenUsed/>
    <w:rsid w:val="005A4B13"/>
    <w:rPr>
      <w:color w:val="auto"/>
      <w:u w:val="none"/>
    </w:rPr>
  </w:style>
  <w:style w:type="character" w:styleId="UnresolvedMention">
    <w:name w:val="Unresolved Mention"/>
    <w:basedOn w:val="DefaultParagraphFont"/>
    <w:uiPriority w:val="99"/>
    <w:semiHidden/>
    <w:unhideWhenUsed/>
    <w:rsid w:val="00EB426A"/>
    <w:rPr>
      <w:color w:val="605E5C"/>
      <w:shd w:val="clear" w:color="auto" w:fill="E1DFDD"/>
    </w:rPr>
  </w:style>
  <w:style w:type="paragraph" w:customStyle="1" w:styleId="textbold">
    <w:name w:val="text bold"/>
    <w:basedOn w:val="Normal"/>
    <w:link w:val="Emphasis"/>
    <w:uiPriority w:val="7"/>
    <w:qFormat/>
    <w:rsid w:val="00B667A1"/>
    <w:pPr>
      <w:pBdr>
        <w:top w:val="single" w:sz="4" w:space="0" w:color="auto"/>
        <w:left w:val="single" w:sz="4" w:space="0" w:color="auto"/>
        <w:bottom w:val="single" w:sz="4" w:space="0" w:color="auto"/>
        <w:right w:val="single" w:sz="4" w:space="0" w:color="auto"/>
      </w:pBdr>
      <w:spacing w:line="256" w:lineRule="auto"/>
      <w:ind w:left="720"/>
      <w:jc w:val="both"/>
    </w:pPr>
    <w:rPr>
      <w:b/>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st-gazette.com/news/politics-nation/2021/07/08/Biden-infrastructure-plan-Democrats-Congress-two-bills-house-senate/stories/202107040029)//BB" TargetMode="External"/><Relationship Id="rId13" Type="http://schemas.openxmlformats.org/officeDocument/2006/relationships/hyperlink" Target="https://www.cnn.com/2021/06/28/politics/joe-biden-republicans-infrastructure-iraq-congress-aoc/index.html)//BB" TargetMode="External"/><Relationship Id="rId18" Type="http://schemas.openxmlformats.org/officeDocument/2006/relationships/hyperlink" Target="https://abcnews.go.com/Politics/lawmakers-face-time-crunch-infrastructure-deals/story?id=78692176)//BB"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ttnews.com/articles/biden-promotes-infrastructure-plan-congress-prepares-policy-agenda)//BB" TargetMode="External"/><Relationship Id="rId12" Type="http://schemas.openxmlformats.org/officeDocument/2006/relationships/hyperlink" Target="https://www.washingtonexaminer.com/news/politics/biden-infrastructure-week)//BB" TargetMode="External"/><Relationship Id="rId17" Type="http://schemas.openxmlformats.org/officeDocument/2006/relationships/hyperlink" Target="https://www.wsj.com/articles/biden-needs-to-save-the-infrastructure-bill-11625608639)//BB" TargetMode="External"/><Relationship Id="rId2" Type="http://schemas.openxmlformats.org/officeDocument/2006/relationships/numbering" Target="numbering.xml"/><Relationship Id="rId16" Type="http://schemas.openxmlformats.org/officeDocument/2006/relationships/hyperlink" Target="https://www.latimes.com/politics/story/2021-07-07/biden-weekend-analysis)//BB" TargetMode="External"/><Relationship Id="rId20" Type="http://schemas.openxmlformats.org/officeDocument/2006/relationships/hyperlink" Target="https://wtop.com/white-house/2021/07/as-leaders-hunt-biden-budget-deal-every-dem-has-leverage/)//BB" TargetMode="External"/><Relationship Id="rId1" Type="http://schemas.openxmlformats.org/officeDocument/2006/relationships/customXml" Target="../customXml/item1.xml"/><Relationship Id="rId6" Type="http://schemas.openxmlformats.org/officeDocument/2006/relationships/hyperlink" Target="https://www.latimes.com/politics/newsletter/2021-07-02/biden-cant-avoid-a-precarious-balancing-act-his-voter-base-requires-it-essential-politics)//BB" TargetMode="External"/><Relationship Id="rId11" Type="http://schemas.openxmlformats.org/officeDocument/2006/relationships/hyperlink" Target="https://www.washingtonpost.com/politics/congressional-democrats-face-hard-bargaining-and-no-mistakes-to-pass-bidens-agenda/2021/07/10/834be45a-e100-11eb-ae31-6b7c5c34f0d6_story.html)//BB" TargetMode="External"/><Relationship Id="rId5" Type="http://schemas.openxmlformats.org/officeDocument/2006/relationships/webSettings" Target="webSettings.xml"/><Relationship Id="rId15" Type="http://schemas.openxmlformats.org/officeDocument/2006/relationships/hyperlink" Target="https://thehill.com/homenews/administration/562363-voting-rights-advocates-eager-for-biden-to-use-bully-pulpit)//BB" TargetMode="External"/><Relationship Id="rId10" Type="http://schemas.openxmlformats.org/officeDocument/2006/relationships/hyperlink" Target="https://www.politico.com/newsletters/huddle/2021/07/08/fences-come-down-at-the-capitol-493507)//BB" TargetMode="External"/><Relationship Id="rId19" Type="http://schemas.openxmlformats.org/officeDocument/2006/relationships/hyperlink" Target="https://nymag.com/intelligencer/article/republican-war-irs-threatens-infrastructure-deal.html)//BB" TargetMode="External"/><Relationship Id="rId4" Type="http://schemas.openxmlformats.org/officeDocument/2006/relationships/settings" Target="settings.xml"/><Relationship Id="rId9" Type="http://schemas.openxmlformats.org/officeDocument/2006/relationships/hyperlink" Target="https://www.cnbc.com/2021/07/09/infrastructure-plan-schumer-says-senate-to-vote-on-bipartisan-bill-budget-resolution.html)//BB" TargetMode="External"/><Relationship Id="rId14" Type="http://schemas.openxmlformats.org/officeDocument/2006/relationships/hyperlink" Target="https://www.cnn.com/2021/06/24/opinions/infrastructure-voting-rights-biden-gamble-ghitis/index.html)//BB"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375</TotalTime>
  <Pages>1</Pages>
  <Words>14196</Words>
  <Characters>80922</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Bricker, Brett</dc:creator>
  <cp:keywords>5.1.1</cp:keywords>
  <dc:description/>
  <cp:lastModifiedBy>Bricker, Brett</cp:lastModifiedBy>
  <cp:revision>17</cp:revision>
  <dcterms:created xsi:type="dcterms:W3CDTF">2021-07-07T22:01:00Z</dcterms:created>
  <dcterms:modified xsi:type="dcterms:W3CDTF">2021-07-11T22:45:00Z</dcterms:modified>
</cp:coreProperties>
</file>